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2A99" w:rsidRDefault="00820899" w:rsidP="007E453F">
      <w:pPr>
        <w:pStyle w:val="Heading1"/>
      </w:pPr>
      <w:r>
        <w:t>Thanks / To Do</w:t>
      </w:r>
    </w:p>
    <w:p w:rsidR="00820899" w:rsidRDefault="00820899" w:rsidP="00820899"/>
    <w:p w:rsidR="00820899" w:rsidRDefault="0092607F" w:rsidP="0092607F">
      <w:pPr>
        <w:pStyle w:val="Heading3"/>
      </w:pPr>
      <w:r>
        <w:t>Thanks</w:t>
      </w:r>
    </w:p>
    <w:p w:rsidR="0092607F" w:rsidRPr="0092607F" w:rsidRDefault="0092607F" w:rsidP="0092607F"/>
    <w:p w:rsidR="00492A99" w:rsidRDefault="00897514" w:rsidP="00897514">
      <w:pPr>
        <w:pStyle w:val="Heading4"/>
      </w:pPr>
      <w:r>
        <w:t xml:space="preserve">A big thank you to Collin Roark, Kurt </w:t>
      </w:r>
      <w:proofErr w:type="spellStart"/>
      <w:r>
        <w:t>Filfelski</w:t>
      </w:r>
      <w:proofErr w:type="spellEnd"/>
      <w:r>
        <w:t xml:space="preserve"> and David </w:t>
      </w:r>
      <w:proofErr w:type="spellStart"/>
      <w:r>
        <w:t>Heidt</w:t>
      </w:r>
      <w:proofErr w:type="spellEnd"/>
      <w:r>
        <w:t xml:space="preserve"> for contributing evidence and input </w:t>
      </w:r>
      <w:r w:rsidR="00820899">
        <w:t>for his file.</w:t>
      </w:r>
    </w:p>
    <w:p w:rsidR="00A620C5" w:rsidRDefault="00A620C5" w:rsidP="00A620C5"/>
    <w:p w:rsidR="00F0627D" w:rsidRDefault="00F0627D" w:rsidP="00F0627D">
      <w:pPr>
        <w:pStyle w:val="Heading3"/>
      </w:pPr>
      <w:r>
        <w:t>Notes</w:t>
      </w:r>
    </w:p>
    <w:p w:rsidR="00F0627D" w:rsidRDefault="00F0627D" w:rsidP="00A620C5"/>
    <w:p w:rsidR="00D8289F" w:rsidRDefault="00D8289F" w:rsidP="002251CC">
      <w:pPr>
        <w:pStyle w:val="Heading4"/>
      </w:pPr>
      <w:r>
        <w:t xml:space="preserve">When highlighting the 1ac the evidence with tags that are preceded by ***** should be the first cards you consider removing if you are short on time.  </w:t>
      </w:r>
      <w:r w:rsidR="00762D19">
        <w:t>If you need to remove one additional</w:t>
      </w:r>
      <w:r w:rsidR="00817C7F">
        <w:t xml:space="preserve"> card the best candidate is Diamond, 5/17/19. </w:t>
      </w:r>
      <w:r w:rsidR="00FE6D97">
        <w:t>If forced to choose I would recommend reading fewer pieces of evidence that are highlighted more thoroughly.</w:t>
      </w:r>
    </w:p>
    <w:p w:rsidR="00FE6D97" w:rsidRDefault="00FE6D97" w:rsidP="00A620C5"/>
    <w:p w:rsidR="001438A7" w:rsidRDefault="001438A7" w:rsidP="001438A7">
      <w:pPr>
        <w:pStyle w:val="Heading4"/>
      </w:pPr>
      <w:r>
        <w:t xml:space="preserve">The Military Relations </w:t>
      </w:r>
      <w:proofErr w:type="spellStart"/>
      <w:r>
        <w:t>Disad</w:t>
      </w:r>
      <w:proofErr w:type="spellEnd"/>
      <w:r>
        <w:t xml:space="preserve"> should be supplemented with evidence from the</w:t>
      </w:r>
      <w:r w:rsidR="007F3299">
        <w:t xml:space="preserve"> Iran </w:t>
      </w:r>
      <w:proofErr w:type="spellStart"/>
      <w:r w:rsidR="007F3299">
        <w:t>Disad</w:t>
      </w:r>
      <w:proofErr w:type="spellEnd"/>
      <w:r w:rsidR="007F3299">
        <w:t xml:space="preserve"> that will be</w:t>
      </w:r>
      <w:r>
        <w:t xml:space="preserve"> in the Saudi Arabia negative.</w:t>
      </w:r>
    </w:p>
    <w:p w:rsidR="001438A7" w:rsidRDefault="001438A7" w:rsidP="001438A7"/>
    <w:p w:rsidR="00F72EF3" w:rsidRDefault="0091494F" w:rsidP="00762D19">
      <w:pPr>
        <w:pStyle w:val="Heading4"/>
      </w:pPr>
      <w:r>
        <w:t xml:space="preserve">The answers the </w:t>
      </w:r>
      <w:proofErr w:type="spellStart"/>
      <w:r>
        <w:t>Transactionalism</w:t>
      </w:r>
      <w:proofErr w:type="spellEnd"/>
      <w:r>
        <w:t xml:space="preserve"> Adv are broken up into modular blocks. All of the 1nc blocks should </w:t>
      </w:r>
      <w:r w:rsidR="0083397A">
        <w:t>not be read in the same debate because they are not all consistent. Some turn the link to the advantage (fill-in and double standard</w:t>
      </w:r>
      <w:r w:rsidR="006A1A31">
        <w:t xml:space="preserve"> / transparency argument</w:t>
      </w:r>
      <w:r w:rsidR="00021E88">
        <w:t xml:space="preserve"> to name two) while others turn the various levels of the internal link (liberal international order, democracy bad, </w:t>
      </w:r>
      <w:proofErr w:type="spellStart"/>
      <w:r w:rsidR="00021E88">
        <w:t>etc</w:t>
      </w:r>
      <w:proofErr w:type="spellEnd"/>
      <w:r w:rsidR="00021E88">
        <w:t xml:space="preserve">).  </w:t>
      </w:r>
      <w:r w:rsidR="00115667">
        <w:t>For example, t</w:t>
      </w:r>
      <w:r w:rsidR="00F72EF3">
        <w:t xml:space="preserve">he </w:t>
      </w:r>
      <w:r w:rsidR="00115667">
        <w:t xml:space="preserve">liberal international order turn </w:t>
      </w:r>
      <w:r w:rsidR="00F72EF3">
        <w:t>says that U.S. attempts to expand the promotion of human rights and democracy is more likely to accelerate the decline of the liberal international order</w:t>
      </w:r>
      <w:r w:rsidR="00DA24FF">
        <w:t xml:space="preserve"> that helps underpin global de</w:t>
      </w:r>
      <w:r w:rsidR="00115667">
        <w:t>mocracy, so it should not be read with the “democracy causes war” arguments.</w:t>
      </w:r>
    </w:p>
    <w:p w:rsidR="00762D19" w:rsidRPr="00762D19" w:rsidRDefault="00762D19" w:rsidP="00762D19"/>
    <w:p w:rsidR="00A95652" w:rsidRDefault="007E453F" w:rsidP="007E453F">
      <w:pPr>
        <w:pStyle w:val="Heading1"/>
      </w:pPr>
      <w:r>
        <w:t xml:space="preserve">Human Rights </w:t>
      </w:r>
      <w:proofErr w:type="spellStart"/>
      <w:r>
        <w:t>Aff</w:t>
      </w:r>
      <w:proofErr w:type="spellEnd"/>
    </w:p>
    <w:p w:rsidR="007E453F" w:rsidRDefault="007E453F" w:rsidP="007E453F"/>
    <w:p w:rsidR="007E453F" w:rsidRDefault="007E453F" w:rsidP="007E453F"/>
    <w:p w:rsidR="0042103E" w:rsidRDefault="0042103E" w:rsidP="0042103E">
      <w:pPr>
        <w:pStyle w:val="Heading3"/>
      </w:pPr>
      <w:r>
        <w:t xml:space="preserve">1ac </w:t>
      </w:r>
      <w:r w:rsidR="00305687">
        <w:t>Complicity</w:t>
      </w:r>
    </w:p>
    <w:p w:rsidR="00E84D84" w:rsidRDefault="00E84D84" w:rsidP="007E453F"/>
    <w:p w:rsidR="000372A9" w:rsidRDefault="000372A9" w:rsidP="00BE5509">
      <w:pPr>
        <w:pStyle w:val="Heading4"/>
      </w:pPr>
      <w:r>
        <w:t xml:space="preserve">Trump is </w:t>
      </w:r>
      <w:r w:rsidRPr="000372A9">
        <w:rPr>
          <w:u w:val="single"/>
        </w:rPr>
        <w:t>reversing</w:t>
      </w:r>
      <w:r>
        <w:t xml:space="preserve"> human rights</w:t>
      </w:r>
      <w:r w:rsidR="00BA7D35">
        <w:t>-based suspensions on arms sales</w:t>
      </w:r>
    </w:p>
    <w:p w:rsidR="00D06B58" w:rsidRDefault="00D06B58" w:rsidP="00D06B58">
      <w:r w:rsidRPr="00847735">
        <w:rPr>
          <w:rStyle w:val="Style13ptBold"/>
        </w:rPr>
        <w:t>Hartung, 18</w:t>
      </w:r>
      <w:r>
        <w:t xml:space="preserve"> --- director of the Arms and Security Project at the Center for International Policy (4/19/18, William D., “Trump’s arms sales policy puts contractors above common sense,” </w:t>
      </w:r>
      <w:hyperlink r:id="rId6" w:history="1">
        <w:r w:rsidRPr="00807E0F">
          <w:rPr>
            <w:rStyle w:val="Hyperlink"/>
          </w:rPr>
          <w:t>https://thehill.com/opinion/international/384014-trumps-arms-sales-policy-puts-contractors-above-common-sense</w:t>
        </w:r>
      </w:hyperlink>
      <w:r>
        <w:t>, accessed on 5/17/19, JMP)</w:t>
      </w:r>
    </w:p>
    <w:p w:rsidR="00D06B58" w:rsidRDefault="00D06B58" w:rsidP="00D06B58">
      <w:r>
        <w:t xml:space="preserve">In a move that poses grave risks to U.S. security, the </w:t>
      </w:r>
      <w:r w:rsidRPr="00067DF7">
        <w:rPr>
          <w:rStyle w:val="StyleUnderline"/>
        </w:rPr>
        <w:t>Trump</w:t>
      </w:r>
      <w:r>
        <w:t xml:space="preserve"> administration</w:t>
      </w:r>
      <w:r w:rsidRPr="004026F7">
        <w:rPr>
          <w:rStyle w:val="StyleUnderline"/>
        </w:rPr>
        <w:t>’s</w:t>
      </w:r>
      <w:r>
        <w:t xml:space="preserve"> </w:t>
      </w:r>
      <w:r w:rsidRPr="004026F7">
        <w:rPr>
          <w:rStyle w:val="StyleUnderline"/>
        </w:rPr>
        <w:t>newly released conventional arms transfer policy will put jobs and the interests of arms manufacturers ahead of safety, security, and human rights in its decisions on who the</w:t>
      </w:r>
      <w:r>
        <w:t xml:space="preserve"> </w:t>
      </w:r>
      <w:r w:rsidRPr="004026F7">
        <w:rPr>
          <w:rStyle w:val="Emphasis"/>
        </w:rPr>
        <w:t>U</w:t>
      </w:r>
      <w:r>
        <w:t xml:space="preserve">nited </w:t>
      </w:r>
      <w:r w:rsidRPr="004026F7">
        <w:rPr>
          <w:rStyle w:val="Emphasis"/>
        </w:rPr>
        <w:t>S</w:t>
      </w:r>
      <w:r>
        <w:t xml:space="preserve">tates </w:t>
      </w:r>
      <w:r w:rsidRPr="004026F7">
        <w:rPr>
          <w:rStyle w:val="StyleUnderline"/>
        </w:rPr>
        <w:t>should arm</w:t>
      </w:r>
      <w:r>
        <w:t>.</w:t>
      </w:r>
    </w:p>
    <w:p w:rsidR="00D06B58" w:rsidRDefault="00D06B58" w:rsidP="00D06B58">
      <w:r>
        <w:t xml:space="preserve">This bias should come as no surprise given President Trump’s penchant for promoting U.S. weapons sales and touting the jobs that they create. From calling foreign leaders to urge them to speed up purchases of U.S. combat aircraft to using a White House meeting with the Saudi crown prince to brag about which states would gain jobs from specific sales to Riyadh, President </w:t>
      </w:r>
      <w:r w:rsidRPr="00004CF8">
        <w:rPr>
          <w:rStyle w:val="StyleUnderline"/>
        </w:rPr>
        <w:t>Trump seems to be obsessed with the alleged economic benefits of the weapons trade</w:t>
      </w:r>
      <w:r>
        <w:t>.</w:t>
      </w:r>
    </w:p>
    <w:p w:rsidR="00D06B58" w:rsidRDefault="00D06B58" w:rsidP="00D06B58">
      <w:r>
        <w:t>Given its numerous mentions of creating jobs, making life easier for weapons contractors, and bolstering the U.S. defense industrial base, one might think the Trump administration’s new directive is a statement of economic policy rather than a carefully crafted expression of national security concerns.</w:t>
      </w:r>
    </w:p>
    <w:p w:rsidR="00D06B58" w:rsidRDefault="00D06B58" w:rsidP="00D06B58">
      <w:r w:rsidRPr="00004CF8">
        <w:rPr>
          <w:rStyle w:val="StyleUnderline"/>
        </w:rPr>
        <w:t xml:space="preserve">It’s not that human rights considerations are completely absent in the new policy statement, but </w:t>
      </w:r>
      <w:r w:rsidRPr="00067DF7">
        <w:rPr>
          <w:rStyle w:val="StyleUnderline"/>
          <w:highlight w:val="yellow"/>
        </w:rPr>
        <w:t xml:space="preserve">the document </w:t>
      </w:r>
      <w:r w:rsidRPr="00067DF7">
        <w:rPr>
          <w:rStyle w:val="Emphasis"/>
          <w:highlight w:val="yellow"/>
        </w:rPr>
        <w:t>sets an extremely low bar</w:t>
      </w:r>
      <w:r w:rsidRPr="00004CF8">
        <w:rPr>
          <w:rStyle w:val="StyleUnderline"/>
        </w:rPr>
        <w:t>.</w:t>
      </w:r>
      <w:r>
        <w:t xml:space="preserve"> The directive calls for observing existing law regarding human rights and arms transfers, without pointing to specific sections of the law or how they will be interpreted. </w:t>
      </w:r>
      <w:r w:rsidRPr="00004CF8">
        <w:rPr>
          <w:rStyle w:val="StyleUnderline"/>
        </w:rPr>
        <w:t xml:space="preserve">Thankfully, </w:t>
      </w:r>
      <w:r w:rsidRPr="00067DF7">
        <w:rPr>
          <w:rStyle w:val="StyleUnderline"/>
          <w:highlight w:val="yellow"/>
        </w:rPr>
        <w:t>the Trump</w:t>
      </w:r>
      <w:r w:rsidRPr="00004CF8">
        <w:rPr>
          <w:rStyle w:val="StyleUnderline"/>
        </w:rPr>
        <w:t xml:space="preserve"> policy </w:t>
      </w:r>
      <w:r w:rsidRPr="00067DF7">
        <w:rPr>
          <w:rStyle w:val="StyleUnderline"/>
          <w:highlight w:val="yellow"/>
        </w:rPr>
        <w:t>statement indicates that the U.S. will not sell weapons to nations that</w:t>
      </w:r>
      <w:r w:rsidRPr="00004CF8">
        <w:rPr>
          <w:rStyle w:val="StyleUnderline"/>
        </w:rPr>
        <w:t xml:space="preserve"> may </w:t>
      </w:r>
      <w:r w:rsidRPr="00067DF7">
        <w:rPr>
          <w:rStyle w:val="StyleUnderline"/>
          <w:highlight w:val="yellow"/>
        </w:rPr>
        <w:t>use them to commit genocide</w:t>
      </w:r>
      <w:r w:rsidRPr="00004CF8">
        <w:rPr>
          <w:rStyle w:val="StyleUnderline"/>
        </w:rPr>
        <w:t xml:space="preserve"> or otherwise violate the laws of war. But this is hardly a ringing endorsement of making human rights a major factor in arms sales decisions</w:t>
      </w:r>
      <w:r>
        <w:t xml:space="preserve">, </w:t>
      </w:r>
      <w:r w:rsidRPr="00067DF7">
        <w:t xml:space="preserve">and </w:t>
      </w:r>
      <w:r w:rsidRPr="00067DF7">
        <w:rPr>
          <w:rStyle w:val="Emphasis"/>
          <w:highlight w:val="yellow"/>
        </w:rPr>
        <w:t>it is a far cry from the multiple mentions of human rights in the Obama</w:t>
      </w:r>
      <w:r>
        <w:t xml:space="preserve"> administration </w:t>
      </w:r>
      <w:r w:rsidRPr="00067DF7">
        <w:rPr>
          <w:rStyle w:val="Emphasis"/>
          <w:highlight w:val="yellow"/>
        </w:rPr>
        <w:t>directive that it will replace</w:t>
      </w:r>
      <w:r>
        <w:t>.</w:t>
      </w:r>
    </w:p>
    <w:p w:rsidR="00D06B58" w:rsidRDefault="00D06B58" w:rsidP="00D06B58">
      <w:r>
        <w:t xml:space="preserve">The Trump administration’s arms export approach doesn’t just differ from the Obama administration’s in the way it is described. </w:t>
      </w:r>
      <w:r w:rsidRPr="00B87152">
        <w:rPr>
          <w:rStyle w:val="StyleUnderline"/>
        </w:rPr>
        <w:t>There is already concrete evidence that human rights are taking a back seat to commercial concerns</w:t>
      </w:r>
      <w:r>
        <w:t xml:space="preserve"> and a desire to curry favor with questionable allies. Early on, the </w:t>
      </w:r>
      <w:r w:rsidRPr="00067DF7">
        <w:rPr>
          <w:rStyle w:val="Emphasis"/>
          <w:highlight w:val="yellow"/>
        </w:rPr>
        <w:t>Trump</w:t>
      </w:r>
      <w:r>
        <w:t xml:space="preserve"> administration </w:t>
      </w:r>
      <w:r w:rsidRPr="00067DF7">
        <w:rPr>
          <w:rStyle w:val="Emphasis"/>
          <w:highlight w:val="yellow"/>
        </w:rPr>
        <w:t xml:space="preserve">reversed human rights-based suspensions of sales to Saudi Arabia, Bahrain, and Nigeria </w:t>
      </w:r>
      <w:r w:rsidRPr="00067DF7">
        <w:rPr>
          <w:rStyle w:val="Emphasis"/>
        </w:rPr>
        <w:t>that</w:t>
      </w:r>
      <w:r w:rsidRPr="00B87152">
        <w:rPr>
          <w:rStyle w:val="Emphasis"/>
        </w:rPr>
        <w:t xml:space="preserve"> had been imposed during the Obama era</w:t>
      </w:r>
      <w:r>
        <w:t>.</w:t>
      </w:r>
    </w:p>
    <w:p w:rsidR="00D06B58" w:rsidRDefault="00D06B58" w:rsidP="00D06B58">
      <w:r w:rsidRPr="0094401A">
        <w:rPr>
          <w:rStyle w:val="StyleUnderline"/>
        </w:rPr>
        <w:t>The Saudi case is a litmus test of whether human rights and broader security concerns will have any role at all in</w:t>
      </w:r>
      <w:r>
        <w:t xml:space="preserve"> the </w:t>
      </w:r>
      <w:r w:rsidRPr="0094401A">
        <w:rPr>
          <w:rStyle w:val="StyleUnderline"/>
        </w:rPr>
        <w:t>Trump</w:t>
      </w:r>
      <w:r>
        <w:t xml:space="preserve"> administration</w:t>
      </w:r>
      <w:r w:rsidRPr="0094401A">
        <w:rPr>
          <w:rStyle w:val="StyleUnderline"/>
        </w:rPr>
        <w:t>’s</w:t>
      </w:r>
      <w:r>
        <w:t xml:space="preserve"> </w:t>
      </w:r>
      <w:r w:rsidRPr="0094401A">
        <w:rPr>
          <w:rStyle w:val="StyleUnderline"/>
        </w:rPr>
        <w:t>approach to arms trading</w:t>
      </w:r>
      <w:r>
        <w:t xml:space="preserve">. </w:t>
      </w:r>
      <w:r w:rsidRPr="00154397">
        <w:rPr>
          <w:rStyle w:val="StyleUnderline"/>
        </w:rPr>
        <w:t>The</w:t>
      </w:r>
      <w:r>
        <w:t xml:space="preserve"> </w:t>
      </w:r>
      <w:r w:rsidRPr="00154397">
        <w:rPr>
          <w:rStyle w:val="Emphasis"/>
        </w:rPr>
        <w:t>U</w:t>
      </w:r>
      <w:r>
        <w:t xml:space="preserve">nited </w:t>
      </w:r>
      <w:r w:rsidRPr="00154397">
        <w:rPr>
          <w:rStyle w:val="Emphasis"/>
        </w:rPr>
        <w:t>S</w:t>
      </w:r>
      <w:r>
        <w:t xml:space="preserve">tates </w:t>
      </w:r>
      <w:r w:rsidRPr="00154397">
        <w:rPr>
          <w:rStyle w:val="StyleUnderline"/>
        </w:rPr>
        <w:t xml:space="preserve">has long been a top supplier of weaponry to Saudi </w:t>
      </w:r>
      <w:r w:rsidRPr="00A11CE0">
        <w:rPr>
          <w:rStyle w:val="StyleUnderline"/>
        </w:rPr>
        <w:t>Arabia, and it has continued to do so during that nation’s brutal intervention in Yemen.</w:t>
      </w:r>
      <w:r w:rsidRPr="00FD0657">
        <w:t xml:space="preserve"> Fighting in Yemen has gone on for over three years and resulted in thousands of civilian casualties through air strikes, not to mention putting millions of Yemenis at risk of famine and fatal disease.</w:t>
      </w:r>
    </w:p>
    <w:p w:rsidR="00D06B58" w:rsidRDefault="00D06B58" w:rsidP="00D06B58">
      <w:r>
        <w:t>Rep. Ted Lieu (D-Calif.) has rightly pointed out that Saudi actions in Yemen “look like war crimes,” which should be reason enough for the Trump administration to stop selling arms that can be used to prosecute the war in Yemen, even by the standards of its own, watered-down policy statement.</w:t>
      </w:r>
    </w:p>
    <w:p w:rsidR="00D06B58" w:rsidRDefault="00D06B58" w:rsidP="00D06B58">
      <w:r w:rsidRPr="00067DF7">
        <w:rPr>
          <w:rStyle w:val="StyleUnderline"/>
        </w:rPr>
        <w:t>Arms sales decisions should be about security, not jobs</w:t>
      </w:r>
      <w:r w:rsidRPr="000C5533">
        <w:rPr>
          <w:rStyle w:val="StyleUnderline"/>
        </w:rPr>
        <w:t>.</w:t>
      </w:r>
      <w:r>
        <w:t xml:space="preserve"> But if jobs are going to be introduced as a reason to trade in weapons, we should at least have a little truth in advertising. As economists at the University of Massachusetts have demonstrated, weapons manufacturing is the least effective way to create jobs. Exporting virtually any other product would have a greater economic payoff.</w:t>
      </w:r>
    </w:p>
    <w:p w:rsidR="00D06B58" w:rsidRDefault="00D06B58" w:rsidP="00D06B58">
      <w:r>
        <w:t xml:space="preserve">In addition, most new arms deals involve so-called “offsets” — agreements to steer business to the recipient nation in exchange for their purchase of U.S. weapons. For example, F-35 combat aircraft being sold in Japan will be assembled there, not in the United States. </w:t>
      </w:r>
    </w:p>
    <w:p w:rsidR="00D06B58" w:rsidRDefault="00D06B58" w:rsidP="00D06B58">
      <w:r>
        <w:t>Under Saudi Arabia’s new long-term economic plan, the goal is for 50 percent of the content of arms purchased by Riyadh to be built in Saudi Arabia. U.S. firms have already pledged allegiance to this goal by setting up coproduction agreements and joint ventures that, if successful, will help Saudi Arabia build its very own arms industry. So much for “American jobs.”</w:t>
      </w:r>
    </w:p>
    <w:p w:rsidR="00D06B58" w:rsidRPr="00980783" w:rsidRDefault="00D06B58" w:rsidP="00D06B58">
      <w:r w:rsidRPr="00067DF7">
        <w:rPr>
          <w:rStyle w:val="Emphasis"/>
          <w:highlight w:val="yellow"/>
        </w:rPr>
        <w:t>It will be up to Congress and the public to restrain the president’s appetite for runaway arms trading</w:t>
      </w:r>
      <w:r w:rsidRPr="00980783">
        <w:rPr>
          <w:rStyle w:val="Emphasis"/>
        </w:rPr>
        <w:t>.</w:t>
      </w:r>
      <w:r w:rsidRPr="00980783">
        <w:rPr>
          <w:rStyle w:val="StyleUnderline"/>
        </w:rPr>
        <w:t xml:space="preserve"> A good place to start would be by blocking any new deals for bombs or other combat equipment that Saudi Arabia can put to work in its shameful intervention in Yemen.</w:t>
      </w:r>
      <w:r w:rsidRPr="00980783">
        <w:t xml:space="preserve"> </w:t>
      </w:r>
      <w:r w:rsidRPr="00980783">
        <w:rPr>
          <w:rStyle w:val="StyleUnderline"/>
        </w:rPr>
        <w:t xml:space="preserve">And </w:t>
      </w:r>
      <w:r w:rsidRPr="00067DF7">
        <w:rPr>
          <w:rStyle w:val="Emphasis"/>
          <w:highlight w:val="yellow"/>
        </w:rPr>
        <w:t>all new sales should be scrutinized for their</w:t>
      </w:r>
      <w:r w:rsidRPr="00980783">
        <w:rPr>
          <w:rStyle w:val="Emphasis"/>
        </w:rPr>
        <w:t xml:space="preserve"> potential role in enabling human rights abuses</w:t>
      </w:r>
      <w:r w:rsidRPr="00980783">
        <w:rPr>
          <w:rStyle w:val="StyleUnderline"/>
        </w:rPr>
        <w:t>, fueling conflict, or inadvertently putting U.S. weapons in the hands of potential adversaries</w:t>
      </w:r>
      <w:r w:rsidRPr="00980783">
        <w:t>.</w:t>
      </w:r>
    </w:p>
    <w:p w:rsidR="00D06B58" w:rsidRPr="00980783" w:rsidRDefault="00D06B58" w:rsidP="00D06B58">
      <w:r w:rsidRPr="00980783">
        <w:t xml:space="preserve">Rather than buy into Trump’s claims about arms sales generating U.S. jobs, </w:t>
      </w:r>
      <w:r w:rsidRPr="00980783">
        <w:rPr>
          <w:rStyle w:val="Emphasis"/>
        </w:rPr>
        <w:t>Congress should do its job by making sure that the commercial interests don’t override the national interest when it comes to arms exports</w:t>
      </w:r>
      <w:r w:rsidRPr="00980783">
        <w:t>.</w:t>
      </w:r>
    </w:p>
    <w:p w:rsidR="00D06B58" w:rsidRDefault="00D06B58" w:rsidP="007E453F"/>
    <w:p w:rsidR="00030D29" w:rsidRPr="00EC372B" w:rsidRDefault="0056314F" w:rsidP="00030D29">
      <w:pPr>
        <w:pStyle w:val="Heading4"/>
      </w:pPr>
      <w:r>
        <w:t>These e</w:t>
      </w:r>
      <w:r w:rsidR="00BE230D">
        <w:t xml:space="preserve">xpanded </w:t>
      </w:r>
      <w:r w:rsidR="00EC372B">
        <w:t xml:space="preserve">arms sales </w:t>
      </w:r>
      <w:r w:rsidR="00BE230D" w:rsidRPr="00BB684D">
        <w:rPr>
          <w:u w:val="single"/>
        </w:rPr>
        <w:t>fuel</w:t>
      </w:r>
      <w:r w:rsidR="00030D29" w:rsidRPr="00BB684D">
        <w:rPr>
          <w:u w:val="single"/>
        </w:rPr>
        <w:t xml:space="preserve"> the war machines</w:t>
      </w:r>
      <w:r w:rsidR="00030D29">
        <w:t xml:space="preserve"> of oppressive governments and </w:t>
      </w:r>
      <w:r w:rsidR="00030D29">
        <w:rPr>
          <w:u w:val="single"/>
        </w:rPr>
        <w:t>makes the U.S. complicit</w:t>
      </w:r>
      <w:r w:rsidR="00EC372B">
        <w:t xml:space="preserve"> in </w:t>
      </w:r>
      <w:r w:rsidR="00BB684D">
        <w:t>atrocities</w:t>
      </w:r>
    </w:p>
    <w:p w:rsidR="00030D29" w:rsidRDefault="00030D29" w:rsidP="00030D29">
      <w:r w:rsidRPr="00E32BAB">
        <w:rPr>
          <w:rStyle w:val="Style13ptBold"/>
        </w:rPr>
        <w:t xml:space="preserve">Thrall &amp; </w:t>
      </w:r>
      <w:proofErr w:type="spellStart"/>
      <w:r w:rsidRPr="00E32BAB">
        <w:rPr>
          <w:rStyle w:val="Style13ptBold"/>
        </w:rPr>
        <w:t>Dorminey</w:t>
      </w:r>
      <w:proofErr w:type="spellEnd"/>
      <w:r w:rsidRPr="00E32BAB">
        <w:rPr>
          <w:rStyle w:val="Style13ptBold"/>
        </w:rPr>
        <w:t>, 18</w:t>
      </w:r>
      <w:r>
        <w:t xml:space="preserve"> ---*professor at the </w:t>
      </w:r>
      <w:proofErr w:type="spellStart"/>
      <w:r>
        <w:t>Schar</w:t>
      </w:r>
      <w:proofErr w:type="spellEnd"/>
      <w:r>
        <w:t xml:space="preserve"> School of Policy and Government at George Mason University, AND **policy analyst at CATO (3</w:t>
      </w:r>
      <w:r w:rsidR="00ED0294">
        <w:t>/21/18, A. Trevor &amp; Caroline, “</w:t>
      </w:r>
      <w:r>
        <w:t xml:space="preserve">Yemen Shows Why US Needs to Change Its Arms Sales Policy,” </w:t>
      </w:r>
      <w:hyperlink r:id="rId7" w:history="1">
        <w:r w:rsidRPr="004709EE">
          <w:rPr>
            <w:rStyle w:val="Hyperlink"/>
          </w:rPr>
          <w:t>https://www.defenseone.com/ideas/2018/03/yemen-shows-why-us-needs-change-its-arms-sales-policy/146845/</w:t>
        </w:r>
      </w:hyperlink>
      <w:r>
        <w:t>, accessed on 5/13/19, JMP)</w:t>
      </w:r>
    </w:p>
    <w:p w:rsidR="00030D29" w:rsidRDefault="00030D29" w:rsidP="00030D29">
      <w:r>
        <w:t>A Senate resolution to reduce U.S. participation in Yemen's war failed, but policymakers seeking to reduce complicity in the humanitarian crisis have another option.</w:t>
      </w:r>
    </w:p>
    <w:p w:rsidR="00030D29" w:rsidRDefault="00030D29" w:rsidP="00030D29">
      <w:r w:rsidRPr="008C59B3">
        <w:rPr>
          <w:rStyle w:val="StyleUnderline"/>
        </w:rPr>
        <w:t>Congress voted</w:t>
      </w:r>
      <w:r>
        <w:t xml:space="preserve"> Tuesday </w:t>
      </w:r>
      <w:r w:rsidRPr="008C59B3">
        <w:rPr>
          <w:rStyle w:val="StyleUnderline"/>
        </w:rPr>
        <w:t>on a resolution offered to end U.S. complicity in the Saudi-led war on Yemen</w:t>
      </w:r>
      <w:r>
        <w:t xml:space="preserve">. </w:t>
      </w:r>
      <w:r w:rsidRPr="008C59B3">
        <w:rPr>
          <w:rStyle w:val="StyleUnderline"/>
        </w:rPr>
        <w:t>The sponsors</w:t>
      </w:r>
      <w:r>
        <w:t xml:space="preserve">, including senators from opposite ends of the political spectrum—Sen. Bernie Sanders, Ind-Vt., Sen. Chris Murphy, D-Conn., and Sen. Mike Lee, R-Utah — </w:t>
      </w:r>
      <w:r w:rsidRPr="008C59B3">
        <w:rPr>
          <w:rStyle w:val="StyleUnderline"/>
        </w:rPr>
        <w:t>called for the removal of American troops from hostilities in Yemen</w:t>
      </w:r>
      <w:r>
        <w:t>.</w:t>
      </w:r>
    </w:p>
    <w:p w:rsidR="00030D29" w:rsidRDefault="00030D29" w:rsidP="00030D29">
      <w:r w:rsidRPr="0027353A">
        <w:rPr>
          <w:rStyle w:val="StyleUnderline"/>
        </w:rPr>
        <w:t>The resolution was a failure, but</w:t>
      </w:r>
      <w:r w:rsidRPr="0027353A">
        <w:t xml:space="preserve"> senators and </w:t>
      </w:r>
      <w:r w:rsidRPr="00497103">
        <w:rPr>
          <w:rStyle w:val="Emphasis"/>
        </w:rPr>
        <w:t>policymakers seeking to make America less complicit in Yemen’s humanitarian crisis still have another option: they can curtail the arms deals the U.S. makes with Saudi Arabia, starving the war machine</w:t>
      </w:r>
      <w:r>
        <w:t xml:space="preserve"> currently ravaging Yemen and its people.</w:t>
      </w:r>
    </w:p>
    <w:p w:rsidR="00030D29" w:rsidRDefault="00030D29" w:rsidP="00030D29">
      <w:r>
        <w:t xml:space="preserve">And </w:t>
      </w:r>
      <w:r w:rsidRPr="00497103">
        <w:rPr>
          <w:rStyle w:val="Emphasis"/>
        </w:rPr>
        <w:t>it’s not just about Yemen; lawmakers should reevaluate the overall practice of selling arms to foreign nations</w:t>
      </w:r>
      <w:r>
        <w:t xml:space="preserve">. In 2017 the </w:t>
      </w:r>
      <w:r w:rsidRPr="004F1310">
        <w:rPr>
          <w:rStyle w:val="StyleUnderline"/>
        </w:rPr>
        <w:t>Trump</w:t>
      </w:r>
      <w:r>
        <w:t xml:space="preserve"> administration </w:t>
      </w:r>
      <w:r w:rsidRPr="004F1310">
        <w:rPr>
          <w:rStyle w:val="StyleUnderline"/>
        </w:rPr>
        <w:t>doubled down on arms sales, not only selling more arms</w:t>
      </w:r>
      <w:r>
        <w:t xml:space="preserve"> abroad than any of his most recent predecessors, </w:t>
      </w:r>
      <w:r w:rsidRPr="004F1310">
        <w:rPr>
          <w:rStyle w:val="StyleUnderline"/>
        </w:rPr>
        <w:t>but also promising policy changes to enable a dramatic increase in the number of weapons sold abroad</w:t>
      </w:r>
      <w:r>
        <w:t>.</w:t>
      </w:r>
    </w:p>
    <w:p w:rsidR="00030D29" w:rsidRDefault="00030D29" w:rsidP="00030D29">
      <w:r w:rsidRPr="004F1310">
        <w:rPr>
          <w:rStyle w:val="StyleUnderline"/>
        </w:rPr>
        <w:t>This approach to arms sales invites negative downstream consequences.</w:t>
      </w:r>
      <w:r>
        <w:t xml:space="preserve"> Shockingly, </w:t>
      </w:r>
      <w:r w:rsidRPr="004F1310">
        <w:rPr>
          <w:rStyle w:val="Emphasis"/>
        </w:rPr>
        <w:t>in most recent military interventions, U.S. troops have faced adversaries armed with American-made weapons</w:t>
      </w:r>
      <w:r>
        <w:t xml:space="preserve">. Indeed, </w:t>
      </w:r>
      <w:r w:rsidRPr="000F603F">
        <w:rPr>
          <w:rStyle w:val="Emphasis"/>
        </w:rPr>
        <w:t>U.S. arms exports tend to fuel conflicts abroad</w:t>
      </w:r>
      <w:r>
        <w:t>. This is particularly true in the Middle East, where almost every nation has been directly involved in a conflict in the last five years, and whose nations account for 49 percent of total American exports over that same period.</w:t>
      </w:r>
    </w:p>
    <w:p w:rsidR="00030D29" w:rsidRDefault="00030D29" w:rsidP="00030D29">
      <w:r>
        <w:t xml:space="preserve">Yemen illustrates how arms sales can make a conflict worse. In 2015, the Obama administration made the decision to provide support to the Saudi-led intervention in Yemen’s civil war. </w:t>
      </w:r>
      <w:r w:rsidRPr="00AD0254">
        <w:rPr>
          <w:rStyle w:val="StyleUnderline"/>
        </w:rPr>
        <w:t>The Saudis, backed by U.S. logistical aid, arms sales, and intelligence support, have conducted thousands of airstrikes against civilian targets including hospitals, schools, and food production facilities in violation of the rules of war. The war has also generated what</w:t>
      </w:r>
      <w:r>
        <w:t xml:space="preserve"> </w:t>
      </w:r>
      <w:r w:rsidRPr="00AD0254">
        <w:rPr>
          <w:rStyle w:val="Emphasis"/>
        </w:rPr>
        <w:t>U</w:t>
      </w:r>
      <w:r>
        <w:t xml:space="preserve">nited </w:t>
      </w:r>
      <w:r w:rsidRPr="00AD0254">
        <w:rPr>
          <w:rStyle w:val="Emphasis"/>
        </w:rPr>
        <w:t>N</w:t>
      </w:r>
      <w:r>
        <w:t xml:space="preserve">ations </w:t>
      </w:r>
      <w:r w:rsidRPr="00AD0254">
        <w:rPr>
          <w:rStyle w:val="StyleUnderline"/>
        </w:rPr>
        <w:t xml:space="preserve">agencies have called </w:t>
      </w:r>
      <w:r w:rsidRPr="00AD0254">
        <w:rPr>
          <w:rStyle w:val="Emphasis"/>
        </w:rPr>
        <w:t>the world’s worst humanitarian crisis</w:t>
      </w:r>
      <w:r w:rsidRPr="00AD0254">
        <w:rPr>
          <w:rStyle w:val="StyleUnderline"/>
        </w:rPr>
        <w:t>, displacing more than two million Yemenis and killing more than 10,000</w:t>
      </w:r>
      <w:r>
        <w:t>.</w:t>
      </w:r>
    </w:p>
    <w:p w:rsidR="00030D29" w:rsidRDefault="00030D29" w:rsidP="00030D29">
      <w:r w:rsidRPr="00AD0254">
        <w:rPr>
          <w:rStyle w:val="StyleUnderline"/>
        </w:rPr>
        <w:t xml:space="preserve">Instead of working to convince the Saudis to end their horrific campaign, </w:t>
      </w:r>
      <w:r w:rsidRPr="00AD0254">
        <w:rPr>
          <w:rStyle w:val="Emphasis"/>
        </w:rPr>
        <w:t>the administration has continued providing</w:t>
      </w:r>
      <w:r w:rsidRPr="003B429A">
        <w:t xml:space="preserve"> military support and </w:t>
      </w:r>
      <w:r w:rsidRPr="00AD0254">
        <w:rPr>
          <w:rStyle w:val="Emphasis"/>
        </w:rPr>
        <w:t>expanded arms sales to Saudi Arabia</w:t>
      </w:r>
      <w:r>
        <w:t xml:space="preserve"> despite several members of Congress raising grave concerns. Weapons sold to Saudi Arabia after the start of hostilities include $500 million worth of precision-guided munitions used in the kingdom’s air campaign, along with aircraft, helicopters, tanks, and armored vehicles. </w:t>
      </w:r>
      <w:r w:rsidRPr="00AD0254">
        <w:rPr>
          <w:rStyle w:val="Emphasis"/>
        </w:rPr>
        <w:t>Not only does this make the</w:t>
      </w:r>
      <w:r>
        <w:t xml:space="preserve"> </w:t>
      </w:r>
      <w:r w:rsidRPr="00AD0254">
        <w:rPr>
          <w:rStyle w:val="Emphasis"/>
        </w:rPr>
        <w:t>U</w:t>
      </w:r>
      <w:r>
        <w:t xml:space="preserve">nited </w:t>
      </w:r>
      <w:r w:rsidRPr="00AD0254">
        <w:rPr>
          <w:rStyle w:val="Emphasis"/>
        </w:rPr>
        <w:t>S</w:t>
      </w:r>
      <w:r>
        <w:t xml:space="preserve">tates </w:t>
      </w:r>
      <w:r w:rsidRPr="00AD0254">
        <w:rPr>
          <w:rStyle w:val="Emphasis"/>
        </w:rPr>
        <w:t>complicit in war crimes in Yemen, selling major conventional weapons to states actively engaged in a conflict prolong those conflicts</w:t>
      </w:r>
      <w:r>
        <w:t>.</w:t>
      </w:r>
    </w:p>
    <w:p w:rsidR="00030D29" w:rsidRDefault="00030D29" w:rsidP="00030D29">
      <w:r w:rsidRPr="00C538BF">
        <w:rPr>
          <w:rStyle w:val="Emphasis"/>
        </w:rPr>
        <w:t>Few nations have large enough arsenals to fight conflicts for extended periods of time without resupply.</w:t>
      </w:r>
      <w:r>
        <w:t xml:space="preserve"> </w:t>
      </w:r>
      <w:r w:rsidRPr="00C538BF">
        <w:rPr>
          <w:rStyle w:val="StyleUnderline"/>
        </w:rPr>
        <w:t>This is particularly true of nations without large domestic defense industries that rely heavily on arms imports to sustain combat operations.</w:t>
      </w:r>
      <w:r>
        <w:t xml:space="preserve"> Saudi Arabia was the second-largest arms importer worldwide from 2013-17, and increased its imports 225 percent over the previous five years, partly in order to fight its war on Yemen.</w:t>
      </w:r>
    </w:p>
    <w:p w:rsidR="00030D29" w:rsidRPr="001D5E1F" w:rsidRDefault="00030D29" w:rsidP="00030D29">
      <w:pPr>
        <w:rPr>
          <w:rStyle w:val="StyleUnderline"/>
        </w:rPr>
      </w:pPr>
      <w:r w:rsidRPr="001D5E1F">
        <w:rPr>
          <w:rStyle w:val="StyleUnderline"/>
        </w:rPr>
        <w:t>Risks of entanglement and public opinion blowback on supplier countries have prompted serious debate among European countries about the wisdom of arms sales to the Middle East. In several cases, the debate led to a halt in sales to Saudi Arabia and its partners such as the United Arab Emirates.</w:t>
      </w:r>
    </w:p>
    <w:p w:rsidR="00030D29" w:rsidRDefault="00030D29" w:rsidP="00030D29">
      <w:r>
        <w:t>The debate in Europe began soon after it became clear that the Saudis were targeting civilians in their air campaign. Opposed to the idea that European weapons would be used to carry out humanitarian abuses, the European Parliament passed a nonbinding resolution in February 2016 calling on EU member states to enforce an arms embargo on Saudi Arabia and its coalition partners.</w:t>
      </w:r>
    </w:p>
    <w:p w:rsidR="00030D29" w:rsidRDefault="00030D29" w:rsidP="00030D29">
      <w:r>
        <w:t>Soon thereafter, the Netherlands became the first state to take action, banning weapons sales to Saudi Arabia in March 2016. After a second EU parliament resolution in December 2017, Norway, Germany, and the Walloon region of Belgium banned arms sales to Saudi Arabia, the UAE, or Egypt.</w:t>
      </w:r>
    </w:p>
    <w:p w:rsidR="00030D29" w:rsidRDefault="00030D29" w:rsidP="00030D29">
      <w:r>
        <w:t xml:space="preserve">Several other countries have had or continue to have significant debates over arms sales policy. Sweden, for example, is actively considering whether it should limit arms sales to democratic nations. Canada has also decided to rethink arms sales. After receiving criticism for agreeing to honor a contract with Saudi Arabia for the purchase of 16 armored vehicles, </w:t>
      </w:r>
      <w:r w:rsidRPr="003A6C31">
        <w:t>the Canadian government announced in February 2018 that moving forward it would halt sales of a weapon system “if there were a substantial risk that it could be used to commit human rights violations.”</w:t>
      </w:r>
    </w:p>
    <w:p w:rsidR="00030D29" w:rsidRPr="001D5E1F" w:rsidRDefault="00030D29" w:rsidP="00030D29">
      <w:pPr>
        <w:rPr>
          <w:rStyle w:val="StyleUnderline"/>
        </w:rPr>
      </w:pPr>
      <w:r w:rsidRPr="001D5E1F">
        <w:rPr>
          <w:rStyle w:val="StyleUnderline"/>
        </w:rPr>
        <w:t>Although advocates argue that the</w:t>
      </w:r>
      <w:r>
        <w:t xml:space="preserve"> </w:t>
      </w:r>
      <w:r w:rsidRPr="001D5E1F">
        <w:rPr>
          <w:rStyle w:val="Emphasis"/>
        </w:rPr>
        <w:t>U</w:t>
      </w:r>
      <w:r>
        <w:t xml:space="preserve">nited </w:t>
      </w:r>
      <w:r w:rsidRPr="001D5E1F">
        <w:rPr>
          <w:rStyle w:val="Emphasis"/>
        </w:rPr>
        <w:t>S</w:t>
      </w:r>
      <w:r>
        <w:t xml:space="preserve">tates </w:t>
      </w:r>
      <w:r w:rsidRPr="001D5E1F">
        <w:rPr>
          <w:rStyle w:val="StyleUnderline"/>
        </w:rPr>
        <w:t xml:space="preserve">can exert greater leverage over the Middle East through arms sales, </w:t>
      </w:r>
      <w:r w:rsidRPr="001D5E1F">
        <w:rPr>
          <w:rStyle w:val="Emphasis"/>
        </w:rPr>
        <w:t>the evidence of arms for influence is thin at best</w:t>
      </w:r>
      <w:r>
        <w:t xml:space="preserve">. </w:t>
      </w:r>
      <w:r w:rsidRPr="001D5E1F">
        <w:rPr>
          <w:rStyle w:val="StyleUnderline"/>
        </w:rPr>
        <w:t>A better use of American resources would be to generate diplomatic momentum to resolve the conflict.</w:t>
      </w:r>
      <w:r>
        <w:t xml:space="preserve"> Yemen’s instability and destruction is not in the national security or foreign policy interests of the United States. If nothing else, the past seventeen years of conflict in Afghanistan, Iraq, Syria, Libya, and elsewhere should have proved that </w:t>
      </w:r>
      <w:r w:rsidRPr="001D5E1F">
        <w:rPr>
          <w:rStyle w:val="StyleUnderline"/>
        </w:rPr>
        <w:t xml:space="preserve">conflict often fuels downstream problems like terrorism. </w:t>
      </w:r>
      <w:r w:rsidRPr="001D5E1F">
        <w:rPr>
          <w:rStyle w:val="Emphasis"/>
        </w:rPr>
        <w:t>Arming an aggressor isn’t the best way to broker a peaceful solution.</w:t>
      </w:r>
    </w:p>
    <w:p w:rsidR="00DF0D87" w:rsidRDefault="00DF0D87" w:rsidP="007E453F"/>
    <w:p w:rsidR="0066379A" w:rsidRPr="009C5B85" w:rsidRDefault="0066379A" w:rsidP="0066379A">
      <w:pPr>
        <w:pStyle w:val="Heading4"/>
      </w:pPr>
      <w:r w:rsidRPr="002B5BB3">
        <w:t>American arms manufactures</w:t>
      </w:r>
      <w:r>
        <w:t xml:space="preserve"> </w:t>
      </w:r>
      <w:r w:rsidRPr="00883373">
        <w:rPr>
          <w:u w:val="single"/>
        </w:rPr>
        <w:t>profit from death</w:t>
      </w:r>
      <w:r>
        <w:t xml:space="preserve"> --- they’re helping oppressive governments </w:t>
      </w:r>
      <w:r w:rsidRPr="001603F3">
        <w:rPr>
          <w:u w:val="single"/>
        </w:rPr>
        <w:t>wage World War 3</w:t>
      </w:r>
      <w:r>
        <w:t xml:space="preserve"> on vulnerable populations</w:t>
      </w:r>
    </w:p>
    <w:p w:rsidR="0066379A" w:rsidRDefault="0066379A" w:rsidP="0066379A">
      <w:r w:rsidRPr="00C40C5E">
        <w:rPr>
          <w:rStyle w:val="Style13ptBold"/>
        </w:rPr>
        <w:t>Benjamin &amp; Davies, 18</w:t>
      </w:r>
      <w:r>
        <w:t xml:space="preserve"> --- *co-founder of CODEPINK: Women for Peace (9/26/18, Medea &amp; Nicolas J.S., “In Yemen and Beyond, U.S. Arms Manufacturers Are Abetting Crimes against Humanity; Our leading weapons dealers have developed a business model that feeds on war, terrorism, chaos, political instability, and human rights violations,” </w:t>
      </w:r>
      <w:hyperlink r:id="rId8" w:history="1">
        <w:r w:rsidRPr="0075402B">
          <w:rPr>
            <w:rStyle w:val="Hyperlink"/>
          </w:rPr>
          <w:t>https://fpif.org/in-yemen-and-beyond-u-s-arms-manufacturers-are-abetting-crimes-against-humanity/</w:t>
        </w:r>
      </w:hyperlink>
      <w:r>
        <w:t>, accessed on 5/10/19, JMP)</w:t>
      </w:r>
    </w:p>
    <w:p w:rsidR="0066379A" w:rsidRDefault="0066379A" w:rsidP="0066379A">
      <w:r w:rsidRPr="009C5B85">
        <w:rPr>
          <w:rStyle w:val="StyleUnderline"/>
        </w:rPr>
        <w:t>The Saudi bombing of a school bus in Yemen</w:t>
      </w:r>
      <w:r>
        <w:t xml:space="preserve"> on August 9, 2018 </w:t>
      </w:r>
      <w:r w:rsidRPr="009C5B85">
        <w:rPr>
          <w:rStyle w:val="StyleUnderline"/>
        </w:rPr>
        <w:t>killed 44 children and wounded many more</w:t>
      </w:r>
      <w:r>
        <w:t xml:space="preserve">. The attack struck a nerve in the U.S., confronting the American public with the wanton brutality of the Saudi-led war on Yemen. When CNN revealed that </w:t>
      </w:r>
      <w:r w:rsidRPr="009C5B85">
        <w:rPr>
          <w:rStyle w:val="StyleUnderline"/>
        </w:rPr>
        <w:t>the bomb used</w:t>
      </w:r>
      <w:r>
        <w:t xml:space="preserve"> in the airstrike </w:t>
      </w:r>
      <w:r w:rsidRPr="009C5B85">
        <w:rPr>
          <w:rStyle w:val="StyleUnderline"/>
        </w:rPr>
        <w:t>was made by U.S. weapons manufacturer Lockheed Martin</w:t>
      </w:r>
      <w:r>
        <w:t>, the horror of the atrocity hit even closer to home for many Americans.</w:t>
      </w:r>
    </w:p>
    <w:p w:rsidR="0066379A" w:rsidRDefault="0066379A" w:rsidP="0066379A">
      <w:r w:rsidRPr="009C5B85">
        <w:rPr>
          <w:rStyle w:val="StyleUnderline"/>
        </w:rPr>
        <w:t>But the killing and maiming of civilians with U.S.-made weapons in war zones around the world is an all too regular occurrence.</w:t>
      </w:r>
      <w:r>
        <w:t xml:space="preserve"> </w:t>
      </w:r>
      <w:r w:rsidRPr="009C5B85">
        <w:rPr>
          <w:rStyle w:val="Emphasis"/>
        </w:rPr>
        <w:t>U.S. forces are directly responsible for largely uncounted civilian casualties in all America’s wars, and the</w:t>
      </w:r>
      <w:r>
        <w:t xml:space="preserve"> </w:t>
      </w:r>
      <w:r w:rsidRPr="009C5B85">
        <w:rPr>
          <w:rStyle w:val="Emphasis"/>
        </w:rPr>
        <w:t>U</w:t>
      </w:r>
      <w:r>
        <w:t xml:space="preserve">nited </w:t>
      </w:r>
      <w:r w:rsidRPr="009C5B85">
        <w:rPr>
          <w:rStyle w:val="Emphasis"/>
        </w:rPr>
        <w:t>S</w:t>
      </w:r>
      <w:r>
        <w:t xml:space="preserve">tates </w:t>
      </w:r>
      <w:r w:rsidRPr="009C5B85">
        <w:rPr>
          <w:rStyle w:val="Emphasis"/>
        </w:rPr>
        <w:t>is also the world’s leading arms exporter</w:t>
      </w:r>
      <w:r>
        <w:t>.</w:t>
      </w:r>
    </w:p>
    <w:p w:rsidR="0066379A" w:rsidRDefault="0066379A" w:rsidP="0066379A">
      <w:r w:rsidRPr="00FC7516">
        <w:rPr>
          <w:rStyle w:val="Emphasis"/>
        </w:rPr>
        <w:t>Pope Francis has publicly blamed the “industry of death” for fueling a “piecemeal World War III.”</w:t>
      </w:r>
      <w:r>
        <w:t xml:space="preserve"> The U.S. military-industrial complex wields precisely the “unwarranted influence” over U.S. foreign policy that President Eisenhower warned Americans against in his farewell address in 1961.</w:t>
      </w:r>
    </w:p>
    <w:p w:rsidR="0066379A" w:rsidRDefault="0066379A" w:rsidP="0066379A">
      <w:r>
        <w:t>The U.S. wars on Afghanistan and Iraq and the “global war on terror” served as cover for a huge increase in U.S. military spending. Between 1998 and 2010, the U.S. spent $1.3 trillion on its wars, but even more, $1.8 trillion, to buy new warplanes, warships, and weapons, most of which were unrelated to the wars it was fighting.</w:t>
      </w:r>
    </w:p>
    <w:p w:rsidR="0066379A" w:rsidRDefault="0066379A" w:rsidP="0066379A">
      <w:r>
        <w:t>Five U.S. companies — Raytheon, Northrop Grumman, Lockheed Martin, Boeing, and General Dynamics — dominate the global arms business, raking in $140 billion in weapons sales in 2017, and export sales make up a growing share of their business, about $35 billion in 2017.</w:t>
      </w:r>
    </w:p>
    <w:p w:rsidR="0066379A" w:rsidRDefault="0066379A" w:rsidP="0066379A">
      <w:r>
        <w:t xml:space="preserve">In a new report for Code Pink and the Divest from the War Machine campaign, we have documented how </w:t>
      </w:r>
      <w:r w:rsidRPr="00614885">
        <w:rPr>
          <w:rStyle w:val="StyleUnderline"/>
        </w:rPr>
        <w:t>Saudi Arabia, Israel, and Egypt have systematically used weapons produced by</w:t>
      </w:r>
      <w:r>
        <w:t xml:space="preserve"> these five </w:t>
      </w:r>
      <w:r w:rsidRPr="00614885">
        <w:rPr>
          <w:rStyle w:val="StyleUnderline"/>
        </w:rPr>
        <w:t>U.S. companies to massacre civilians, destroy civilian infrastructure, and commit other war crimes</w:t>
      </w:r>
      <w:r w:rsidRPr="00A4305E">
        <w:rPr>
          <w:rStyle w:val="StyleUnderline"/>
        </w:rPr>
        <w:t xml:space="preserve">. </w:t>
      </w:r>
      <w:r w:rsidRPr="00A4305E">
        <w:rPr>
          <w:rStyle w:val="Emphasis"/>
        </w:rPr>
        <w:t>The bombing of the school bus was only the latest in a consistent pattern of Saudi massacres and air strikes on civilian targets, from hospitals to marketplaces, and U.S. arms sales to Israel and Egypt follow a similar pattern.</w:t>
      </w:r>
    </w:p>
    <w:p w:rsidR="0066379A" w:rsidRDefault="0066379A" w:rsidP="0066379A">
      <w:r w:rsidRPr="00A4305E">
        <w:rPr>
          <w:rStyle w:val="Emphasis"/>
        </w:rPr>
        <w:t>U.S. laws require the suspension of arms sales to countries that use them in such illegal ways, but the U.S. State Department has an appalling record on enforcing these laws.</w:t>
      </w:r>
      <w:r>
        <w:t xml:space="preserve"> Under the influence of Acting Assistant Secretary of State Charles Faulkner, a former lobbyist for Raytheon, Secretary Pompeo falsely certified to Congress that Saudi Arabia and the UAE are complying with U.S. law in their use of American weapons.</w:t>
      </w:r>
    </w:p>
    <w:p w:rsidR="0066379A" w:rsidRDefault="0066379A" w:rsidP="0066379A">
      <w:r>
        <w:t>The U.S. sells weapons to Saudi Arabia and other allies to project U.S. military power by proxy without the U.S. military casualties, domestic political backlash, and international resistance that result from direct uses of U.S. military force, while U.S. military-industrial interests are well-served by ever-growing arms sales to allied governments.</w:t>
      </w:r>
    </w:p>
    <w:p w:rsidR="0066379A" w:rsidRDefault="0066379A" w:rsidP="0066379A">
      <w:r>
        <w:t>These policies are driven by the very combination of military-industrial interests that Eisenhower warned Americans against, now represented by Secretary Pompeo, Acting Assistant Secretary Faulkner, and a cabal of hawkish Democrats who consistently vote with Republicans on war and peace issues. They ensure that the “war party” always wins its battles in Congress no matter how catastrophically its policies fail in the real world.</w:t>
      </w:r>
    </w:p>
    <w:p w:rsidR="0066379A" w:rsidRDefault="0066379A" w:rsidP="0066379A">
      <w:r>
        <w:t xml:space="preserve">Republicans derided President Obama’s doctrine of covert and proxy war as “leading from behind.” But the </w:t>
      </w:r>
      <w:r w:rsidRPr="002706E5">
        <w:rPr>
          <w:rStyle w:val="StyleUnderline"/>
        </w:rPr>
        <w:t>Trump</w:t>
      </w:r>
      <w:r>
        <w:t xml:space="preserve"> administration </w:t>
      </w:r>
      <w:r w:rsidRPr="002706E5">
        <w:rPr>
          <w:rStyle w:val="StyleUnderline"/>
        </w:rPr>
        <w:t>has doubled down on Obama’s failed strategy, surrendering even more power over U.S. policy to foreign clients like Saudi Arabia, Israel, and Egypt, and to the “unwarranted influence” of the U.S. military-industrial complex</w:t>
      </w:r>
      <w:r>
        <w:t>.</w:t>
      </w:r>
    </w:p>
    <w:p w:rsidR="0066379A" w:rsidRDefault="0066379A" w:rsidP="0066379A">
      <w:r>
        <w:t xml:space="preserve">Lockheed Martin is earning $29.1 billion in sales from the $110 billion Saudi arms package announced in May 2017, a deal struck as the war on Yemen was already killing thousands of civilians. Yet no conflict of interest is too glaring for Lockheed executives like Ronald </w:t>
      </w:r>
      <w:proofErr w:type="spellStart"/>
      <w:r>
        <w:t>Perrilloux</w:t>
      </w:r>
      <w:proofErr w:type="spellEnd"/>
      <w:r>
        <w:t xml:space="preserve"> Jr., who has taken part in public events to promote the war and defend Saudi Arabia and its allies, arguing that the U.S. should “help them finish the job” in Yemen.</w:t>
      </w:r>
    </w:p>
    <w:p w:rsidR="0066379A" w:rsidRPr="00D270B5" w:rsidRDefault="0066379A" w:rsidP="0066379A">
      <w:r>
        <w:t xml:space="preserve">Not to be outdone, Boeing, the second largest arms producer in the U.S. and the world after Lockheed Martin, has also been linked to the deaths of hundreds of civilians in Yemen. Fragments of Boeing JDAM bombs were found in the debris of a 2016 attack on a marketplace near the Yemeni capital of Sana’a that killed 107 civilians, including 25 children. Human Rights Watch found that the airstrike caused predictably indiscriminate and disproportionate civilian deaths, in violation of the laws of war, and called for a </w:t>
      </w:r>
      <w:r w:rsidRPr="00D270B5">
        <w:t>suspension of arms sales to Saudi Arabia.</w:t>
      </w:r>
    </w:p>
    <w:p w:rsidR="0066379A" w:rsidRPr="00D270B5" w:rsidRDefault="0066379A" w:rsidP="0066379A">
      <w:pPr>
        <w:rPr>
          <w:rStyle w:val="Emphasis"/>
        </w:rPr>
      </w:pPr>
      <w:r w:rsidRPr="00D270B5">
        <w:rPr>
          <w:rStyle w:val="Emphasis"/>
        </w:rPr>
        <w:t>To profit from wars on some of the poorest, most vulnerable people in the world, from Yemen to Gaza to Afghanistan, Raytheon, Northrop Grumman, Lockheed Martin, Boeing, and General Dynamics have developed a business model that feeds on war, terrorism, chaos, political instability, human rights violations, disregard for international law, and the triumph of militarism over diplomacy.</w:t>
      </w:r>
      <w:r w:rsidRPr="00336C25">
        <w:rPr>
          <w:rStyle w:val="StyleUnderline"/>
        </w:rPr>
        <w:t xml:space="preserve"> Real diplomacy to bring peace and disarmament to our war-torn world poses the most serious “threat” to their profits.</w:t>
      </w:r>
    </w:p>
    <w:p w:rsidR="0066379A" w:rsidRPr="00D270B5" w:rsidRDefault="0066379A" w:rsidP="007E453F">
      <w:r w:rsidRPr="00D270B5">
        <w:t xml:space="preserve">But </w:t>
      </w:r>
      <w:r w:rsidRPr="00D270B5">
        <w:rPr>
          <w:rStyle w:val="Emphasis"/>
        </w:rPr>
        <w:t>the American people have never voted to funnel the largest share of our taxes into endless war and ever-growing profits for the “industry of death.” It is time for</w:t>
      </w:r>
      <w:r w:rsidRPr="00D270B5">
        <w:t xml:space="preserve"> the sleeping giant, what President Eisenhower called </w:t>
      </w:r>
      <w:r w:rsidRPr="00D270B5">
        <w:rPr>
          <w:rStyle w:val="Emphasis"/>
        </w:rPr>
        <w:t>“an alert and knowledgeable citizenry,” to</w:t>
      </w:r>
      <w:r w:rsidRPr="00D270B5">
        <w:t xml:space="preserve"> wake from its slumber, </w:t>
      </w:r>
      <w:r w:rsidRPr="00D270B5">
        <w:rPr>
          <w:rStyle w:val="Emphasis"/>
        </w:rPr>
        <w:t>take responsibility for our country’s foreign policies and act decisively for peace</w:t>
      </w:r>
      <w:r w:rsidRPr="00D270B5">
        <w:t>.</w:t>
      </w:r>
    </w:p>
    <w:p w:rsidR="005E04A2" w:rsidRDefault="005E04A2" w:rsidP="007E453F"/>
    <w:p w:rsidR="005E04A2" w:rsidRDefault="00636A9E" w:rsidP="00336C25">
      <w:pPr>
        <w:pStyle w:val="Heading4"/>
      </w:pPr>
      <w:r>
        <w:t>*****</w:t>
      </w:r>
      <w:r w:rsidR="005E04A2">
        <w:t xml:space="preserve">Arms sales to human right violators eventually get used for </w:t>
      </w:r>
      <w:r w:rsidR="005E04A2">
        <w:rPr>
          <w:u w:val="single"/>
        </w:rPr>
        <w:t>war crimes</w:t>
      </w:r>
      <w:r w:rsidR="005E04A2">
        <w:t xml:space="preserve"> --- Saudi Arabia is the most recent example and a</w:t>
      </w:r>
      <w:r w:rsidR="00336C25">
        <w:t xml:space="preserve"> </w:t>
      </w:r>
      <w:r w:rsidR="00336C25" w:rsidRPr="005E04A2">
        <w:rPr>
          <w:u w:val="single"/>
        </w:rPr>
        <w:t>million people</w:t>
      </w:r>
      <w:r w:rsidR="00336C25">
        <w:t xml:space="preserve"> could die in </w:t>
      </w:r>
      <w:r w:rsidR="00336C25" w:rsidRPr="00336C25">
        <w:rPr>
          <w:u w:val="single"/>
        </w:rPr>
        <w:t>Yemen alone</w:t>
      </w:r>
      <w:r w:rsidR="00336C25">
        <w:t xml:space="preserve"> </w:t>
      </w:r>
    </w:p>
    <w:p w:rsidR="00F3360D" w:rsidRPr="005E04A2" w:rsidRDefault="00492959" w:rsidP="005E04A2">
      <w:pPr>
        <w:pStyle w:val="ListParagraph"/>
        <w:numPr>
          <w:ilvl w:val="0"/>
          <w:numId w:val="16"/>
        </w:numPr>
      </w:pPr>
      <w:r w:rsidRPr="005E04A2">
        <w:t xml:space="preserve">profits of the arms industry </w:t>
      </w:r>
      <w:r w:rsidR="009023EE" w:rsidRPr="005E04A2">
        <w:t xml:space="preserve">is prioritized above </w:t>
      </w:r>
      <w:r w:rsidRPr="005E04A2">
        <w:t>t</w:t>
      </w:r>
      <w:r w:rsidR="008636AA" w:rsidRPr="005E04A2">
        <w:t>hose suffering</w:t>
      </w:r>
    </w:p>
    <w:p w:rsidR="0087066F" w:rsidRPr="00F44D47" w:rsidRDefault="0087066F" w:rsidP="0087066F">
      <w:r w:rsidRPr="00E444E7">
        <w:rPr>
          <w:rStyle w:val="Style13ptBold"/>
        </w:rPr>
        <w:t>Kane, 19</w:t>
      </w:r>
      <w:r>
        <w:t xml:space="preserve"> --- M.A. in Journalism and Near East Studies from NYU (May/June 2019, Alex, “Here’s Exactly Who’s Profiting from the War on Yemen; And how the U.S. could stop weapon sales if it wanted to,” </w:t>
      </w:r>
      <w:hyperlink r:id="rId9" w:history="1">
        <w:r w:rsidRPr="00807E0F">
          <w:rPr>
            <w:rStyle w:val="Hyperlink"/>
          </w:rPr>
          <w:t>http://inthesetimes.com/features/us-saudi-arabia-yemen-war-arms-sales.html</w:t>
        </w:r>
      </w:hyperlink>
      <w:r>
        <w:t>, accessed on 6/8/19, JMP)</w:t>
      </w:r>
    </w:p>
    <w:p w:rsidR="00AC7ED0" w:rsidRPr="00336C25" w:rsidRDefault="00AC7ED0" w:rsidP="00F3360D">
      <w:pPr>
        <w:rPr>
          <w:sz w:val="12"/>
        </w:rPr>
      </w:pPr>
      <w:r w:rsidRPr="00336C25">
        <w:rPr>
          <w:sz w:val="12"/>
        </w:rPr>
        <w:t xml:space="preserve">Priyanka </w:t>
      </w:r>
      <w:proofErr w:type="spellStart"/>
      <w:r w:rsidRPr="00336C25">
        <w:rPr>
          <w:sz w:val="12"/>
        </w:rPr>
        <w:t>Motaparthy</w:t>
      </w:r>
      <w:proofErr w:type="spellEnd"/>
      <w:r w:rsidRPr="00336C25">
        <w:rPr>
          <w:sz w:val="12"/>
        </w:rPr>
        <w:t xml:space="preserve">, a researcher for Human Rights Watch, arrived at a market in the Yemeni village of </w:t>
      </w:r>
      <w:proofErr w:type="spellStart"/>
      <w:r w:rsidRPr="00336C25">
        <w:rPr>
          <w:sz w:val="12"/>
        </w:rPr>
        <w:t>Mastaba</w:t>
      </w:r>
      <w:proofErr w:type="spellEnd"/>
      <w:r w:rsidRPr="00336C25">
        <w:rPr>
          <w:sz w:val="12"/>
        </w:rPr>
        <w:t xml:space="preserve"> on March 28, 2016, to find large craters, destroyed buildings, debris, shredded bits of clothing and small pieces of human bodies. Two weeks earlier, a warplane had bombed the market with two guided missiles. A Human Rights Watch (HRW) report says the missiles hit around noon on March 15, killing 97 civilians, including 25 children.</w:t>
      </w:r>
    </w:p>
    <w:p w:rsidR="00AC7ED0" w:rsidRPr="00336C25" w:rsidRDefault="00AC7ED0" w:rsidP="00F3360D">
      <w:pPr>
        <w:rPr>
          <w:sz w:val="12"/>
        </w:rPr>
      </w:pPr>
      <w:r w:rsidRPr="00336C25">
        <w:rPr>
          <w:sz w:val="12"/>
        </w:rPr>
        <w:t xml:space="preserve">“When the first strike came, the world was full of blood,” Mohammed Yehia </w:t>
      </w:r>
      <w:proofErr w:type="spellStart"/>
      <w:r w:rsidRPr="00336C25">
        <w:rPr>
          <w:sz w:val="12"/>
        </w:rPr>
        <w:t>Muzayid</w:t>
      </w:r>
      <w:proofErr w:type="spellEnd"/>
      <w:r w:rsidRPr="00336C25">
        <w:rPr>
          <w:sz w:val="12"/>
        </w:rPr>
        <w:t xml:space="preserve">, a market cleaner, told HRW. “People were all in pieces; their limbs were everywhere. People went flying.” As </w:t>
      </w:r>
      <w:proofErr w:type="spellStart"/>
      <w:r w:rsidRPr="00336C25">
        <w:rPr>
          <w:sz w:val="12"/>
        </w:rPr>
        <w:t>Muzayid</w:t>
      </w:r>
      <w:proofErr w:type="spellEnd"/>
      <w:r w:rsidRPr="00336C25">
        <w:rPr>
          <w:sz w:val="12"/>
        </w:rPr>
        <w:t xml:space="preserve"> rushed in, he was hit in the face by shrapnel from the second bomb. “There wasn’t more than five minutes between the first and second strike,” he said. “People were taking the injured out, and it hit the wounded and killed them. A plane was circling overhead.”</w:t>
      </w:r>
    </w:p>
    <w:p w:rsidR="00AC7ED0" w:rsidRPr="00336C25" w:rsidRDefault="00AC7ED0" w:rsidP="00F3360D">
      <w:pPr>
        <w:rPr>
          <w:sz w:val="12"/>
        </w:rPr>
      </w:pPr>
      <w:r w:rsidRPr="001703EA">
        <w:rPr>
          <w:rStyle w:val="StyleUnderline"/>
        </w:rPr>
        <w:t>Saudi Arabia</w:t>
      </w:r>
      <w:r w:rsidRPr="00336C25">
        <w:rPr>
          <w:sz w:val="12"/>
        </w:rPr>
        <w:t xml:space="preserve">, one of the world’s richest countries, </w:t>
      </w:r>
      <w:r w:rsidRPr="001703EA">
        <w:rPr>
          <w:rStyle w:val="StyleUnderline"/>
        </w:rPr>
        <w:t>has been bombing Yemen, the fifth-poorest nation in the world, since 2015—with support from the</w:t>
      </w:r>
      <w:r w:rsidRPr="00336C25">
        <w:rPr>
          <w:sz w:val="12"/>
        </w:rPr>
        <w:t xml:space="preserve"> </w:t>
      </w:r>
      <w:r w:rsidRPr="001703EA">
        <w:rPr>
          <w:rStyle w:val="Emphasis"/>
        </w:rPr>
        <w:t>U</w:t>
      </w:r>
      <w:r w:rsidRPr="00336C25">
        <w:rPr>
          <w:sz w:val="12"/>
        </w:rPr>
        <w:t xml:space="preserve">nited </w:t>
      </w:r>
      <w:r w:rsidRPr="001703EA">
        <w:rPr>
          <w:rStyle w:val="Emphasis"/>
        </w:rPr>
        <w:t>S</w:t>
      </w:r>
      <w:r w:rsidRPr="00336C25">
        <w:rPr>
          <w:sz w:val="12"/>
        </w:rPr>
        <w:t xml:space="preserve">tates. Their mission is to topple the Houthis, an armed political movement that overthrew Yemen’s president, Abdu </w:t>
      </w:r>
      <w:proofErr w:type="spellStart"/>
      <w:r w:rsidRPr="00336C25">
        <w:rPr>
          <w:sz w:val="12"/>
        </w:rPr>
        <w:t>Rabbu</w:t>
      </w:r>
      <w:proofErr w:type="spellEnd"/>
      <w:r w:rsidRPr="00336C25">
        <w:rPr>
          <w:sz w:val="12"/>
        </w:rPr>
        <w:t xml:space="preserve"> Mansour </w:t>
      </w:r>
      <w:proofErr w:type="spellStart"/>
      <w:r w:rsidRPr="00336C25">
        <w:rPr>
          <w:sz w:val="12"/>
        </w:rPr>
        <w:t>Hadi</w:t>
      </w:r>
      <w:proofErr w:type="spellEnd"/>
      <w:r w:rsidRPr="00336C25">
        <w:rPr>
          <w:sz w:val="12"/>
        </w:rPr>
        <w:t>, a Saudi ally, in February 2015. Saudi Arabia (a Sunni monarchy with an oppressed Shiite minority) feared that the Houthi movement in Yemen (who are Zaydis, a Shiite sect) was acting as an arm of its regional foe, Iran, in an effort to take power right across its southern border. While the Houthis have never been controlled by Iran, Iran delivers arms to the movement.</w:t>
      </w:r>
    </w:p>
    <w:p w:rsidR="00AC7ED0" w:rsidRPr="00336C25" w:rsidRDefault="00AC7ED0" w:rsidP="00F3360D">
      <w:pPr>
        <w:rPr>
          <w:sz w:val="12"/>
        </w:rPr>
      </w:pPr>
      <w:r w:rsidRPr="00336C25">
        <w:rPr>
          <w:sz w:val="12"/>
        </w:rPr>
        <w:t xml:space="preserve">Under President Barack Obama’s administration and, now, </w:t>
      </w:r>
      <w:r w:rsidRPr="00336C25">
        <w:rPr>
          <w:sz w:val="12"/>
          <w:szCs w:val="12"/>
        </w:rPr>
        <w:t>President Donald Trump’s, the United States has put its military might behind the Saudi-led coalition, waging a war without congressiona</w:t>
      </w:r>
      <w:r w:rsidRPr="00336C25">
        <w:rPr>
          <w:sz w:val="12"/>
        </w:rPr>
        <w:t xml:space="preserve">l authorization. </w:t>
      </w:r>
      <w:r w:rsidRPr="00323031">
        <w:rPr>
          <w:rStyle w:val="StyleUnderline"/>
        </w:rPr>
        <w:t>That war has devastated Yemen’s infrastructure, destroyed or damaged more than half of Yemen’s health facilities, killed more than 8,350 civilians</w:t>
      </w:r>
      <w:r w:rsidRPr="00336C25">
        <w:rPr>
          <w:sz w:val="12"/>
        </w:rPr>
        <w:t xml:space="preserve">, injured another 9,500 civilians, </w:t>
      </w:r>
      <w:r w:rsidRPr="00323031">
        <w:rPr>
          <w:rStyle w:val="StyleUnderline"/>
        </w:rPr>
        <w:t xml:space="preserve">displaced 3.3 million people, and </w:t>
      </w:r>
      <w:r w:rsidRPr="00323031">
        <w:rPr>
          <w:rStyle w:val="Emphasis"/>
        </w:rPr>
        <w:t>created a humanitarian disaster that threatens the lives of millions as cholera and famine spread through the country</w:t>
      </w:r>
      <w:r w:rsidRPr="00336C25">
        <w:rPr>
          <w:sz w:val="12"/>
        </w:rPr>
        <w:t>.</w:t>
      </w:r>
    </w:p>
    <w:p w:rsidR="00AC7ED0" w:rsidRPr="00336C25" w:rsidRDefault="00AC7ED0" w:rsidP="00F3360D">
      <w:pPr>
        <w:rPr>
          <w:sz w:val="12"/>
        </w:rPr>
      </w:pPr>
      <w:r w:rsidRPr="00841EEC">
        <w:rPr>
          <w:rStyle w:val="Emphasis"/>
        </w:rPr>
        <w:t>U.S. arms merchants, however, have grown rich.</w:t>
      </w:r>
      <w:r w:rsidRPr="00336C25">
        <w:rPr>
          <w:sz w:val="12"/>
        </w:rPr>
        <w:t xml:space="preserve"> Fragments of the bombs were documented by journalists and HRW with help from </w:t>
      </w:r>
      <w:proofErr w:type="spellStart"/>
      <w:r w:rsidRPr="00336C25">
        <w:rPr>
          <w:sz w:val="12"/>
        </w:rPr>
        <w:t>Mastaba</w:t>
      </w:r>
      <w:proofErr w:type="spellEnd"/>
      <w:r w:rsidRPr="00336C25">
        <w:rPr>
          <w:sz w:val="12"/>
        </w:rPr>
        <w:t xml:space="preserve"> villagers. An HRW munitions expert determined the bombs were 2,000-pound MK-84s, manufactured by General Dynamics. Based in Falls Church, Va., General Dynamics is the world’s sixth most profitable arms manufacturer. One of the bombs used a satellite guidance kit from Chicago-based Boeing, the world’s second-most profitable weapons company. The other bomb had a </w:t>
      </w:r>
      <w:proofErr w:type="spellStart"/>
      <w:r w:rsidRPr="00336C25">
        <w:rPr>
          <w:sz w:val="12"/>
        </w:rPr>
        <w:t>Paveway</w:t>
      </w:r>
      <w:proofErr w:type="spellEnd"/>
      <w:r w:rsidRPr="00336C25">
        <w:rPr>
          <w:sz w:val="12"/>
        </w:rPr>
        <w:t xml:space="preserve"> guidance system, made by either Raytheon of Waltham, Mass., the third-largest arms company in the world, or Lockheed Martin of Bethesda, Md., the world’s top weapons contractor. An In These Times analysis found that in the past decade, the State Department has approved at least $30.1 billion in Saudi military contracts for these four companies.</w:t>
      </w:r>
    </w:p>
    <w:p w:rsidR="00AC7ED0" w:rsidRPr="00336C25" w:rsidRDefault="00AC7ED0" w:rsidP="00F3360D">
      <w:pPr>
        <w:rPr>
          <w:sz w:val="12"/>
        </w:rPr>
      </w:pPr>
      <w:r w:rsidRPr="00336C25">
        <w:rPr>
          <w:sz w:val="12"/>
        </w:rPr>
        <w:t>The war in Yemen has been particularly lucrative for General Dynamics, Boeing and Raytheon, which have received hundreds of millions of dollars in Saudi weapons deals. All three corporations have highlighted business with Saudi Arabia in their reports to shareholders. Since the war began in March 2015, General Dynamics’ stock price has risen from about $135 to $169 per share, Raytheon’s from about $108 to more than $180, and Boeing’s from about $150 to $360.</w:t>
      </w:r>
    </w:p>
    <w:p w:rsidR="00AC7ED0" w:rsidRPr="00336C25" w:rsidRDefault="00AC7ED0" w:rsidP="00F3360D">
      <w:pPr>
        <w:rPr>
          <w:sz w:val="12"/>
        </w:rPr>
      </w:pPr>
      <w:r w:rsidRPr="00336C25">
        <w:rPr>
          <w:sz w:val="12"/>
        </w:rPr>
        <w:t>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w:t>
      </w:r>
    </w:p>
    <w:p w:rsidR="00AC7ED0" w:rsidRPr="00336C25" w:rsidRDefault="00AC7ED0" w:rsidP="00F3360D">
      <w:pPr>
        <w:rPr>
          <w:sz w:val="12"/>
        </w:rPr>
      </w:pPr>
      <w:r w:rsidRPr="00102E6F">
        <w:rPr>
          <w:rStyle w:val="Emphasis"/>
        </w:rPr>
        <w:t>The weapons contractors are</w:t>
      </w:r>
      <w:r w:rsidRPr="00336C25">
        <w:rPr>
          <w:sz w:val="12"/>
          <w:szCs w:val="12"/>
        </w:rPr>
        <w:t xml:space="preserve"> correct on one point: They’re </w:t>
      </w:r>
      <w:r w:rsidRPr="00102E6F">
        <w:rPr>
          <w:rStyle w:val="Emphasis"/>
        </w:rPr>
        <w:t>working hand-in-glove with the State Department</w:t>
      </w:r>
      <w:r w:rsidRPr="00336C25">
        <w:rPr>
          <w:sz w:val="12"/>
          <w:szCs w:val="12"/>
        </w:rPr>
        <w:t>.</w:t>
      </w:r>
      <w:r w:rsidRPr="00336C25">
        <w:rPr>
          <w:sz w:val="12"/>
        </w:rPr>
        <w:t xml:space="preserve"> By law, the department’s Bureau of Political-Military Affairs must approve any arms sales by U.S. companies to foreign governments. U.S. law also prohibits sales to countries that indiscriminately kill civilians, as the Saudi-led military coalition bombing Yemen did in the </w:t>
      </w:r>
      <w:proofErr w:type="spellStart"/>
      <w:r w:rsidRPr="00336C25">
        <w:rPr>
          <w:sz w:val="12"/>
        </w:rPr>
        <w:t>Mastaba</w:t>
      </w:r>
      <w:proofErr w:type="spellEnd"/>
      <w:r w:rsidRPr="00336C25">
        <w:rPr>
          <w:sz w:val="12"/>
        </w:rPr>
        <w:t xml:space="preserve"> strike and many other documented cases. But ending sales to Saudi Arabia would cost the U.S. arms industry its biggest global customer, and to do so, Congress must cross an industry that pours millions into the campaigns of lawmakers of both parties.</w:t>
      </w:r>
    </w:p>
    <w:p w:rsidR="00273355" w:rsidRPr="00336C25" w:rsidRDefault="00273355" w:rsidP="00F3360D">
      <w:pPr>
        <w:rPr>
          <w:sz w:val="12"/>
        </w:rPr>
      </w:pPr>
      <w:r w:rsidRPr="00336C25">
        <w:rPr>
          <w:sz w:val="12"/>
        </w:rPr>
        <w:t>The Civilian Death Toll</w:t>
      </w:r>
    </w:p>
    <w:p w:rsidR="00273355" w:rsidRPr="00336C25" w:rsidRDefault="00273355" w:rsidP="00F3360D">
      <w:pPr>
        <w:rPr>
          <w:sz w:val="12"/>
        </w:rPr>
      </w:pPr>
      <w:r w:rsidRPr="00336C25">
        <w:rPr>
          <w:sz w:val="12"/>
        </w:rPr>
        <w:t>Saudi coalition spokesperson Gen. Ahmed al-</w:t>
      </w:r>
      <w:proofErr w:type="spellStart"/>
      <w:r w:rsidRPr="00336C25">
        <w:rPr>
          <w:sz w:val="12"/>
        </w:rPr>
        <w:t>Assiri</w:t>
      </w:r>
      <w:proofErr w:type="spellEnd"/>
      <w:r w:rsidRPr="00336C25">
        <w:rPr>
          <w:sz w:val="12"/>
        </w:rPr>
        <w:t xml:space="preserve"> told the press that the </w:t>
      </w:r>
      <w:proofErr w:type="spellStart"/>
      <w:r w:rsidRPr="00336C25">
        <w:rPr>
          <w:sz w:val="12"/>
        </w:rPr>
        <w:t>Mastaba</w:t>
      </w:r>
      <w:proofErr w:type="spellEnd"/>
      <w:r w:rsidRPr="00336C25">
        <w:rPr>
          <w:sz w:val="12"/>
        </w:rPr>
        <w:t xml:space="preserve"> market bombing targeted a gathering of Houthi fighters. But because the attack was indiscriminate, in that it hit both civilians and a military target, and disproportionate, in that the 97 civilian deaths would outweigh any expected military advantage, HRW charged that the missile strikes violated international law.</w:t>
      </w:r>
    </w:p>
    <w:p w:rsidR="00273355" w:rsidRPr="00336C25" w:rsidRDefault="00273355" w:rsidP="00F3360D">
      <w:pPr>
        <w:rPr>
          <w:sz w:val="12"/>
        </w:rPr>
      </w:pPr>
      <w:r w:rsidRPr="00336C25">
        <w:rPr>
          <w:sz w:val="12"/>
        </w:rPr>
        <w:t xml:space="preserve">According to an In These Times analysis of reports by HRW and the Yemeni group </w:t>
      </w:r>
      <w:proofErr w:type="spellStart"/>
      <w:r w:rsidRPr="00336C25">
        <w:rPr>
          <w:sz w:val="12"/>
        </w:rPr>
        <w:t>Mwatana</w:t>
      </w:r>
      <w:proofErr w:type="spellEnd"/>
      <w:r w:rsidRPr="00336C25">
        <w:rPr>
          <w:sz w:val="12"/>
        </w:rPr>
        <w:t xml:space="preserve"> for Human Rights, the Saudi-led coalition (including the United Arab Emirates [UAE], a Saudi ally that is also bombing Yemen) has used U.S. weapons to kill at least 434 people and injure at least 1,004 in attacks that overwhelmingly include civilians and civilian targets.</w:t>
      </w:r>
    </w:p>
    <w:p w:rsidR="00273355" w:rsidRPr="00336C25" w:rsidRDefault="00273355" w:rsidP="00F3360D">
      <w:pPr>
        <w:rPr>
          <w:sz w:val="12"/>
        </w:rPr>
      </w:pPr>
      <w:r w:rsidRPr="00273355">
        <w:rPr>
          <w:rStyle w:val="Emphasis"/>
        </w:rPr>
        <w:t>“Most of the weapons that we have found and been able to identify in strikes that appear unlawful have been U.S. weapons,”</w:t>
      </w:r>
      <w:r w:rsidRPr="00336C25">
        <w:rPr>
          <w:sz w:val="12"/>
        </w:rPr>
        <w:t xml:space="preserve"> </w:t>
      </w:r>
      <w:proofErr w:type="spellStart"/>
      <w:r w:rsidRPr="00336C25">
        <w:rPr>
          <w:sz w:val="12"/>
        </w:rPr>
        <w:t>Motaparthy</w:t>
      </w:r>
      <w:proofErr w:type="spellEnd"/>
      <w:r w:rsidRPr="00336C25">
        <w:rPr>
          <w:sz w:val="12"/>
        </w:rPr>
        <w:t xml:space="preserve"> says. </w:t>
      </w:r>
      <w:r w:rsidRPr="005E04A2">
        <w:rPr>
          <w:sz w:val="12"/>
          <w:szCs w:val="12"/>
        </w:rPr>
        <w:t>“Factories have been hit. Farmlands have been hit with cluster bombs. Not only have they killed civilians, but they have also destroyed livelihoods and contributed to a dire humanitarian situation.”</w:t>
      </w:r>
    </w:p>
    <w:p w:rsidR="00273355" w:rsidRPr="00336C25" w:rsidRDefault="00273355" w:rsidP="00F3360D">
      <w:pPr>
        <w:rPr>
          <w:sz w:val="12"/>
        </w:rPr>
      </w:pPr>
      <w:r w:rsidRPr="00336C25">
        <w:rPr>
          <w:sz w:val="12"/>
        </w:rPr>
        <w:t xml:space="preserve">“The [U.S. government is] now on notice that there’s a high likelihood these weapons could be used in strikes that violate the laws of war,” </w:t>
      </w:r>
      <w:proofErr w:type="spellStart"/>
      <w:r w:rsidRPr="00336C25">
        <w:rPr>
          <w:sz w:val="12"/>
        </w:rPr>
        <w:t>Motaparthy</w:t>
      </w:r>
      <w:proofErr w:type="spellEnd"/>
      <w:r w:rsidRPr="00336C25">
        <w:rPr>
          <w:sz w:val="12"/>
        </w:rPr>
        <w:t xml:space="preserve"> says. “They can no longer say the Saudis are targeting accurately, that they have done their utmost</w:t>
      </w:r>
      <w:r w:rsidR="004D615B" w:rsidRPr="00336C25">
        <w:rPr>
          <w:sz w:val="12"/>
        </w:rPr>
        <w:t xml:space="preserve"> to avoid civilian casualties.”</w:t>
      </w:r>
    </w:p>
    <w:p w:rsidR="00273355" w:rsidRPr="00336C25" w:rsidRDefault="00273355" w:rsidP="00F3360D">
      <w:pPr>
        <w:rPr>
          <w:sz w:val="12"/>
        </w:rPr>
      </w:pPr>
      <w:r w:rsidRPr="00336C25">
        <w:rPr>
          <w:sz w:val="12"/>
        </w:rPr>
        <w:t>According to the Foreign Assistance Act of 1961, the United States may not authorize arms exports to governments that consistently engage in “gross violations of internationally recognized human rights.” The Arms Export Control Act of 1976 stipulates that exported weapons may only be used for a country’s defense.</w:t>
      </w:r>
    </w:p>
    <w:p w:rsidR="00273355" w:rsidRPr="00336C25" w:rsidRDefault="00273355" w:rsidP="00F3360D">
      <w:pPr>
        <w:rPr>
          <w:sz w:val="12"/>
        </w:rPr>
      </w:pPr>
      <w:r w:rsidRPr="00336C25">
        <w:rPr>
          <w:sz w:val="12"/>
        </w:rPr>
        <w:t xml:space="preserve">“When a country uses U.S.-origin weapons for other than legitimate self-defense purposes, the administration must suspend further sales, unless it issues a certification to Congress that there’s an overwhelming national security need,” says Brittany </w:t>
      </w:r>
      <w:proofErr w:type="spellStart"/>
      <w:r w:rsidRPr="00336C25">
        <w:rPr>
          <w:sz w:val="12"/>
        </w:rPr>
        <w:t>Benowitz</w:t>
      </w:r>
      <w:proofErr w:type="spellEnd"/>
      <w:r w:rsidRPr="00336C25">
        <w:rPr>
          <w:sz w:val="12"/>
        </w:rPr>
        <w:t>, a former defense adviser for former Sen. Russ Feingold (D-Wis.). “The Trump administration has not done that.”</w:t>
      </w:r>
    </w:p>
    <w:p w:rsidR="00273355" w:rsidRPr="00336C25" w:rsidRDefault="00273355" w:rsidP="00F3360D">
      <w:pPr>
        <w:rPr>
          <w:sz w:val="12"/>
        </w:rPr>
      </w:pPr>
      <w:r w:rsidRPr="00336C25">
        <w:rPr>
          <w:sz w:val="12"/>
        </w:rPr>
        <w:t>A HUNDRED-BILLION-DOLLAR CLIENT</w:t>
      </w:r>
    </w:p>
    <w:p w:rsidR="00273355" w:rsidRPr="00336C25" w:rsidRDefault="00273355" w:rsidP="00F3360D">
      <w:pPr>
        <w:rPr>
          <w:sz w:val="12"/>
        </w:rPr>
      </w:pPr>
      <w:r w:rsidRPr="00336C25">
        <w:rPr>
          <w:sz w:val="12"/>
        </w:rPr>
        <w:t>Over the past decade, Saudi Arabia has ordered U.S.-made offensive weapons, surveillance equipment, transportation, parts and training valued at $109.3 billion, according to an In These Times analysis of Pentagon announcements, contracts announced on defense industry websites and arms transfers documented by the Stockholm International Peace Research Institute. That arsenal is now being deployed against Yemen.</w:t>
      </w:r>
    </w:p>
    <w:p w:rsidR="00273355" w:rsidRPr="00336C25" w:rsidRDefault="00273355" w:rsidP="00F3360D">
      <w:pPr>
        <w:rPr>
          <w:sz w:val="12"/>
        </w:rPr>
      </w:pPr>
      <w:r w:rsidRPr="00336C25">
        <w:rPr>
          <w:sz w:val="12"/>
        </w:rPr>
        <w:t>Saudi Arabia’s precision-guided munitions are responsible for the vast majority of deaths documented by human rights groups. In These Times found that, since 2009, Saudi Arabia has ordered more than 27,000 missiles worth at least $1.8 billion from Raytheon alone, plus 6,000 guided bombs from Boeing (worth about $332 million) and 1,300 cluster munitions from Rhode Island-based Textron (worth about $641 million).</w:t>
      </w:r>
    </w:p>
    <w:p w:rsidR="00273355" w:rsidRPr="00336C25" w:rsidRDefault="00273355" w:rsidP="00F3360D">
      <w:pPr>
        <w:rPr>
          <w:sz w:val="12"/>
        </w:rPr>
      </w:pPr>
      <w:r w:rsidRPr="00336C25">
        <w:rPr>
          <w:sz w:val="12"/>
        </w:rPr>
        <w:t>About $650 million of those Raytheon orders and an estimated $103 million of the Boeing orders came afte</w:t>
      </w:r>
      <w:r w:rsidR="00C246D1" w:rsidRPr="00336C25">
        <w:rPr>
          <w:sz w:val="12"/>
        </w:rPr>
        <w:t>r the Saudi war in Yemen began.</w:t>
      </w:r>
    </w:p>
    <w:p w:rsidR="00273355" w:rsidRPr="00336C25" w:rsidRDefault="00273355" w:rsidP="00F3360D">
      <w:pPr>
        <w:rPr>
          <w:sz w:val="12"/>
        </w:rPr>
      </w:pPr>
      <w:r w:rsidRPr="00CD19A1">
        <w:rPr>
          <w:rStyle w:val="Emphasis"/>
        </w:rPr>
        <w:t>Without</w:t>
      </w:r>
      <w:r w:rsidRPr="00336C25">
        <w:rPr>
          <w:sz w:val="12"/>
        </w:rPr>
        <w:t xml:space="preserve"> these </w:t>
      </w:r>
      <w:r w:rsidRPr="00CD19A1">
        <w:rPr>
          <w:rStyle w:val="Emphasis"/>
        </w:rPr>
        <w:t>ongoing American-origin weapons transfers, the Saudi coalition’s ability to prosecute its war would wither</w:t>
      </w:r>
      <w:r w:rsidRPr="00336C25">
        <w:rPr>
          <w:sz w:val="12"/>
        </w:rPr>
        <w:t xml:space="preserve">. “We can stop providing munitions, and </w:t>
      </w:r>
      <w:r w:rsidRPr="006C4632">
        <w:rPr>
          <w:rStyle w:val="StyleUnderline"/>
        </w:rPr>
        <w:t>they could run out of munitions, and then it would be impossible to keep the war going,” says</w:t>
      </w:r>
      <w:r w:rsidRPr="00336C25">
        <w:rPr>
          <w:sz w:val="12"/>
        </w:rPr>
        <w:t xml:space="preserve"> Jonathan </w:t>
      </w:r>
      <w:proofErr w:type="spellStart"/>
      <w:r w:rsidRPr="006C4632">
        <w:rPr>
          <w:rStyle w:val="StyleUnderline"/>
        </w:rPr>
        <w:t>Caverley</w:t>
      </w:r>
      <w:proofErr w:type="spellEnd"/>
      <w:r w:rsidRPr="006C4632">
        <w:rPr>
          <w:rStyle w:val="StyleUnderline"/>
        </w:rPr>
        <w:t>, associate professor at the U.S. Naval War College</w:t>
      </w:r>
      <w:r w:rsidRPr="00336C25">
        <w:rPr>
          <w:sz w:val="12"/>
        </w:rPr>
        <w:t xml:space="preserve"> and a research scientist at M.I.T.</w:t>
      </w:r>
    </w:p>
    <w:p w:rsidR="00273355" w:rsidRPr="00336C25" w:rsidRDefault="00273355" w:rsidP="00F3360D">
      <w:pPr>
        <w:rPr>
          <w:sz w:val="12"/>
        </w:rPr>
      </w:pPr>
      <w:r w:rsidRPr="00336C25">
        <w:rPr>
          <w:sz w:val="12"/>
        </w:rPr>
        <w:t>The warplanes the United States delivers also need steady upkeep. Since the war began, the Saudis have struck deals worth $5.5 billion with war contractors for weapons maintenance, support and training.</w:t>
      </w:r>
    </w:p>
    <w:p w:rsidR="00273355" w:rsidRPr="00336C25" w:rsidRDefault="00273355" w:rsidP="00F3360D">
      <w:pPr>
        <w:rPr>
          <w:sz w:val="12"/>
        </w:rPr>
      </w:pPr>
      <w:r w:rsidRPr="006C4632">
        <w:rPr>
          <w:rStyle w:val="StyleUnderline"/>
        </w:rPr>
        <w:t>“The Saudi military has a very sophisticated, high-tech, capital-intensive military that requires almost constant customer service,”</w:t>
      </w:r>
      <w:r w:rsidRPr="00336C25">
        <w:rPr>
          <w:sz w:val="12"/>
        </w:rPr>
        <w:t xml:space="preserve"> </w:t>
      </w:r>
      <w:proofErr w:type="spellStart"/>
      <w:r w:rsidRPr="00336C25">
        <w:rPr>
          <w:sz w:val="12"/>
        </w:rPr>
        <w:t>Caverley</w:t>
      </w:r>
      <w:proofErr w:type="spellEnd"/>
      <w:r w:rsidRPr="00336C25">
        <w:rPr>
          <w:sz w:val="12"/>
        </w:rPr>
        <w:t xml:space="preserve"> says. </w:t>
      </w:r>
      <w:r w:rsidRPr="006C4632">
        <w:rPr>
          <w:rStyle w:val="StyleUnderline"/>
        </w:rPr>
        <w:t>“And so most of the planes would be grounded if Lockheed Martin or Boeing turn off the help line.”</w:t>
      </w:r>
    </w:p>
    <w:p w:rsidR="00273355" w:rsidRPr="00336C25" w:rsidRDefault="00273355" w:rsidP="00F3360D">
      <w:pPr>
        <w:rPr>
          <w:sz w:val="12"/>
        </w:rPr>
      </w:pPr>
      <w:r w:rsidRPr="00336C25">
        <w:rPr>
          <w:sz w:val="12"/>
        </w:rPr>
        <w:t>“JUST A PILIING UP OF STUFF”</w:t>
      </w:r>
    </w:p>
    <w:p w:rsidR="00273355" w:rsidRPr="00336C25" w:rsidRDefault="00273355" w:rsidP="00F3360D">
      <w:pPr>
        <w:rPr>
          <w:sz w:val="12"/>
        </w:rPr>
      </w:pPr>
      <w:r w:rsidRPr="00336C25">
        <w:rPr>
          <w:sz w:val="12"/>
        </w:rPr>
        <w:t>The U.S.-Saudi relationship has its roots in the 1938 discovery of oil in Saudi Arabia, and President Franklin Roosevelt’s energy-for-security deal with the Saudi monarchy. Today, in addition to oil, U.S.-Saudi relations are cemented by a geopolitical alliance against Iran—and by weapons deals.</w:t>
      </w:r>
    </w:p>
    <w:p w:rsidR="00273355" w:rsidRPr="00336C25" w:rsidRDefault="00273355" w:rsidP="00F3360D">
      <w:pPr>
        <w:rPr>
          <w:sz w:val="12"/>
        </w:rPr>
      </w:pPr>
      <w:r w:rsidRPr="00336C25">
        <w:rPr>
          <w:sz w:val="12"/>
        </w:rPr>
        <w:t>Arms exports accelerated under Obama. By 2016, his administration had offered to sell $115 billion in weapons and defensive equipment to Saudi Arabia—the most of any administration in history.</w:t>
      </w:r>
    </w:p>
    <w:p w:rsidR="00273355" w:rsidRPr="00336C25" w:rsidRDefault="00273355" w:rsidP="00F3360D">
      <w:pPr>
        <w:rPr>
          <w:sz w:val="12"/>
        </w:rPr>
      </w:pPr>
      <w:r w:rsidRPr="005E04A2">
        <w:rPr>
          <w:rStyle w:val="StyleUnderline"/>
        </w:rPr>
        <w:t>Those arms exports “used to be more of a symbolic thing, just piling up the stuff,” says</w:t>
      </w:r>
      <w:r w:rsidRPr="00336C25">
        <w:rPr>
          <w:sz w:val="12"/>
        </w:rPr>
        <w:t xml:space="preserve"> William </w:t>
      </w:r>
      <w:r w:rsidRPr="005E04A2">
        <w:rPr>
          <w:rStyle w:val="StyleUnderline"/>
        </w:rPr>
        <w:t>Hartung, director of the Arms and Security Project at the Center for International Policy</w:t>
      </w:r>
      <w:r w:rsidRPr="00336C25">
        <w:rPr>
          <w:sz w:val="12"/>
        </w:rPr>
        <w:t>.</w:t>
      </w:r>
    </w:p>
    <w:p w:rsidR="00273355" w:rsidRPr="00336C25" w:rsidRDefault="00273355" w:rsidP="00F3360D">
      <w:pPr>
        <w:rPr>
          <w:sz w:val="12"/>
        </w:rPr>
      </w:pPr>
      <w:r w:rsidRPr="00336C25">
        <w:rPr>
          <w:sz w:val="12"/>
        </w:rPr>
        <w:t xml:space="preserve">But experts also say </w:t>
      </w:r>
      <w:r w:rsidRPr="005E04A2">
        <w:rPr>
          <w:rStyle w:val="Emphasis"/>
        </w:rPr>
        <w:t>selling the Saudis so many arms incentivized the Arab monarchy to use them in devastating fashion</w:t>
      </w:r>
      <w:r w:rsidRPr="00336C25">
        <w:rPr>
          <w:sz w:val="12"/>
        </w:rPr>
        <w:t>.</w:t>
      </w:r>
    </w:p>
    <w:p w:rsidR="00273355" w:rsidRPr="00D178AE" w:rsidRDefault="00273355" w:rsidP="00F3360D">
      <w:pPr>
        <w:rPr>
          <w:rStyle w:val="Emphasis"/>
        </w:rPr>
      </w:pPr>
      <w:r w:rsidRPr="00D178AE">
        <w:rPr>
          <w:rStyle w:val="Emphasis"/>
        </w:rPr>
        <w:t>“If a country, like Saudi Arabia or the UAE, has no commitment to human rights</w:t>
      </w:r>
      <w:r w:rsidRPr="00336C25">
        <w:rPr>
          <w:sz w:val="12"/>
          <w:szCs w:val="12"/>
        </w:rPr>
        <w:t>—whether stated or in practice—</w:t>
      </w:r>
      <w:r w:rsidRPr="00D178AE">
        <w:rPr>
          <w:rStyle w:val="Emphasis"/>
        </w:rPr>
        <w:t>it’s no wonder that those countries would eventually misuse U.S.-sold weapons by committing war crimes,”</w:t>
      </w:r>
      <w:r w:rsidRPr="00336C25">
        <w:rPr>
          <w:sz w:val="12"/>
        </w:rPr>
        <w:t xml:space="preserve"> </w:t>
      </w:r>
      <w:r w:rsidRPr="00D178AE">
        <w:rPr>
          <w:rStyle w:val="StyleUnderline"/>
        </w:rPr>
        <w:t>says</w:t>
      </w:r>
      <w:r w:rsidRPr="00336C25">
        <w:rPr>
          <w:sz w:val="12"/>
        </w:rPr>
        <w:t xml:space="preserve"> Kate </w:t>
      </w:r>
      <w:proofErr w:type="spellStart"/>
      <w:r w:rsidRPr="00D178AE">
        <w:rPr>
          <w:rStyle w:val="StyleUnderline"/>
        </w:rPr>
        <w:t>Kizer</w:t>
      </w:r>
      <w:proofErr w:type="spellEnd"/>
      <w:r w:rsidRPr="00D178AE">
        <w:rPr>
          <w:rStyle w:val="StyleUnderline"/>
        </w:rPr>
        <w:t>, the policy director of Win Without War</w:t>
      </w:r>
      <w:r w:rsidRPr="00336C25">
        <w:rPr>
          <w:sz w:val="12"/>
        </w:rPr>
        <w:t xml:space="preserve">. </w:t>
      </w:r>
      <w:r w:rsidRPr="00D178AE">
        <w:rPr>
          <w:rStyle w:val="Emphasis"/>
        </w:rPr>
        <w:t>“The U.S. government should be assuming these weapons of warfare will eventually be used in a conflict, even if one isn’t going on at the moment.”</w:t>
      </w:r>
    </w:p>
    <w:p w:rsidR="00273355" w:rsidRPr="00336C25" w:rsidRDefault="00273355" w:rsidP="00F3360D">
      <w:pPr>
        <w:rPr>
          <w:sz w:val="12"/>
        </w:rPr>
      </w:pPr>
      <w:r w:rsidRPr="00336C25">
        <w:rPr>
          <w:sz w:val="12"/>
        </w:rPr>
        <w:t>With the Saudi invasion of Yemen in 2015, the U.S.-Saudi arms pipeline became deadly. Despite reports that U.S. bombs were killing civilians, the Obama administration’s support for the Saudi war drew only muted criticism in Washington.</w:t>
      </w:r>
    </w:p>
    <w:p w:rsidR="00273355" w:rsidRPr="00336C25" w:rsidRDefault="00273355" w:rsidP="00F3360D">
      <w:pPr>
        <w:rPr>
          <w:sz w:val="12"/>
        </w:rPr>
      </w:pPr>
      <w:r w:rsidRPr="00336C25">
        <w:rPr>
          <w:sz w:val="12"/>
        </w:rPr>
        <w:t>“It was Obama’s war, and there was a lot of reluctance in Congress to take this on, particularly among Democrats,” says Shireen Al-</w:t>
      </w:r>
      <w:proofErr w:type="spellStart"/>
      <w:r w:rsidRPr="00336C25">
        <w:rPr>
          <w:sz w:val="12"/>
        </w:rPr>
        <w:t>Adeimi</w:t>
      </w:r>
      <w:proofErr w:type="spellEnd"/>
      <w:r w:rsidRPr="00336C25">
        <w:rPr>
          <w:sz w:val="12"/>
        </w:rPr>
        <w:t>, a Yemeni American activist and professor at Michigan State University. Still, advocates with groups like Win Without War, Just Foreign Policy and the Yemen Peace Project worked to raise public awareness of the war’s horrors, lobbying Congress and the White House.</w:t>
      </w:r>
    </w:p>
    <w:p w:rsidR="00F3360D" w:rsidRPr="00336C25" w:rsidRDefault="00273355" w:rsidP="00F3360D">
      <w:pPr>
        <w:rPr>
          <w:sz w:val="12"/>
        </w:rPr>
      </w:pPr>
      <w:r w:rsidRPr="00336C25">
        <w:rPr>
          <w:sz w:val="12"/>
        </w:rPr>
        <w:t>In May 2016, Obama canceled the delivery of 400 Textron cluster bombs to Saudi Arabia. In December 2016, two months after a Saudi airstrike hit a funeral hall and killed more than 100 people in the Yemeni capital of Sanaa, he halted the sale of 16,000 precision guided bombs from Raytheon, a deal worth $350 million. Those two decisions accounted for only a fraction of overall arms sales to the Saudis, and the flow of most weapons continued unchecked.</w:t>
      </w:r>
    </w:p>
    <w:p w:rsidR="00950B80" w:rsidRPr="00336C25" w:rsidRDefault="00950B80" w:rsidP="00F3360D">
      <w:pPr>
        <w:rPr>
          <w:sz w:val="12"/>
        </w:rPr>
      </w:pPr>
      <w:r w:rsidRPr="00336C25">
        <w:rPr>
          <w:sz w:val="12"/>
        </w:rPr>
        <w:t>TRUMP’S BIG PHOTO OPP</w:t>
      </w:r>
    </w:p>
    <w:p w:rsidR="00950B80" w:rsidRPr="00336C25" w:rsidRDefault="00950B80" w:rsidP="00F3360D">
      <w:pPr>
        <w:rPr>
          <w:sz w:val="12"/>
        </w:rPr>
      </w:pPr>
      <w:r w:rsidRPr="00336C25">
        <w:rPr>
          <w:sz w:val="12"/>
        </w:rPr>
        <w:t>When Trump took office in January 2017, he made it a priority to strengthen the U.S.-Saudi relationship, which had taken a hit after Obama’s nuclear deal with Iran. As part of that bid, Trump reversed Obama’s decision to halt the $350 million Raytheon order.</w:t>
      </w:r>
    </w:p>
    <w:p w:rsidR="00950B80" w:rsidRPr="00336C25" w:rsidRDefault="00950B80" w:rsidP="00F3360D">
      <w:pPr>
        <w:rPr>
          <w:sz w:val="12"/>
        </w:rPr>
      </w:pPr>
      <w:r w:rsidRPr="00336C25">
        <w:rPr>
          <w:sz w:val="12"/>
        </w:rPr>
        <w:t>Trump’s first overseas visit, in May 2017, was to Saudi Arabia, a jaunt to strengthen the alliance against Iran and get Saudi Arabia to sign on to Trump’s plans for an Israeli-Palestinian peace deal. During that visit, the United States agreed to sell Saudi Arabia $110 billion in American weapons, with an option for a total of $350 billion over the next decade.</w:t>
      </w:r>
    </w:p>
    <w:p w:rsidR="00950B80" w:rsidRPr="00336C25" w:rsidRDefault="00950B80" w:rsidP="00F3360D">
      <w:pPr>
        <w:rPr>
          <w:sz w:val="12"/>
        </w:rPr>
      </w:pPr>
      <w:r w:rsidRPr="00336C25">
        <w:rPr>
          <w:sz w:val="12"/>
        </w:rPr>
        <w:t>Trump boasted his deals would bring 500,000 jobs to the United States, but his own State Department put the figure at tens of thousands.</w:t>
      </w:r>
    </w:p>
    <w:p w:rsidR="00950B80" w:rsidRPr="00336C25" w:rsidRDefault="00950B80" w:rsidP="00F3360D">
      <w:pPr>
        <w:rPr>
          <w:sz w:val="12"/>
        </w:rPr>
      </w:pPr>
      <w:r w:rsidRPr="00336C25">
        <w:rPr>
          <w:sz w:val="12"/>
        </w:rPr>
        <w:t xml:space="preserve">On May 20, 2017, Trump and King Salman bin </w:t>
      </w:r>
      <w:proofErr w:type="spellStart"/>
      <w:r w:rsidRPr="00336C25">
        <w:rPr>
          <w:sz w:val="12"/>
        </w:rPr>
        <w:t>Abdulaziz</w:t>
      </w:r>
      <w:proofErr w:type="spellEnd"/>
      <w:r w:rsidRPr="00336C25">
        <w:rPr>
          <w:sz w:val="12"/>
        </w:rPr>
        <w:t xml:space="preserve"> Al Saud presided over Boeing’s and Raytheon’s signings of Memorandums of Agreement with Saudi Arabia for future business. Raytheon used the opportunity to open a new division, Raytheon Saudi Arabia. “This strategic partnership is the next step in our over 50-year relationship in the Kingdom of Saudi Arabia,” Raytheon CEO Thomas A. Kennedy told shareholders. “Together, we can help build world-class defense and cyber capabilities.”</w:t>
      </w:r>
    </w:p>
    <w:p w:rsidR="00950B80" w:rsidRPr="00336C25" w:rsidRDefault="00950B80" w:rsidP="00F3360D">
      <w:pPr>
        <w:rPr>
          <w:sz w:val="12"/>
        </w:rPr>
      </w:pPr>
      <w:r w:rsidRPr="00336C25">
        <w:rPr>
          <w:sz w:val="12"/>
        </w:rPr>
        <w:t>The ink was barely dry before $500 million of the deal was threatened by a bill, introduced by Sen. Rand Paul (R-Ky.) in May 2017, to block the sale of bombs to Saudi Arabia. In response, Boeing and Raytheon hired lobbying firms to make their case.</w:t>
      </w:r>
    </w:p>
    <w:p w:rsidR="00950B80" w:rsidRPr="00336C25" w:rsidRDefault="00950B80" w:rsidP="00F3360D">
      <w:pPr>
        <w:rPr>
          <w:sz w:val="12"/>
        </w:rPr>
      </w:pPr>
      <w:r w:rsidRPr="00336C25">
        <w:rPr>
          <w:sz w:val="12"/>
        </w:rPr>
        <w:t>In the end, five Democrats—Joe Donnelly (Ind.), Claire McCaskill (Mo.), Joe Manchin (W.Va.), Bill Nelson (Fla.) and Mark Warner (Va.)—broke with their party to ensure arms sales continued, in a 53-47 vote. The five had collectively received tens of thousands in arms industry donations, and would receive another $148,032 in the next election cycle from the PACs and employees of Boeing and Raytheon. Nelson and McCaskill pulled in $44,308 and $57,230, respectively. Weapons firms are aided by a revolving door with the Trump administration. Then-Defense Secretary Jim Mattis, a former General Dynamics board member, warned Sen. Lindsey Graham (R-S.C.) that the Rand Paul bill would be a boon for Iran. Acting Defense Secretary Patrick Shanahan served as a senior vice president of Boeing prior to coming to the Defense Department, though it’s unclear whether he’s championed U.S.-Saudi arms deals.</w:t>
      </w:r>
    </w:p>
    <w:p w:rsidR="00273355" w:rsidRPr="00336C25" w:rsidRDefault="00950B80" w:rsidP="00F3360D">
      <w:pPr>
        <w:rPr>
          <w:sz w:val="12"/>
        </w:rPr>
      </w:pPr>
      <w:r w:rsidRPr="00336C25">
        <w:rPr>
          <w:sz w:val="12"/>
        </w:rPr>
        <w:t>The Wall Street Journal reports that, in 2018, State Department staff, voicing concerns about the war on Yemen, asked Secretary of State Mike Pompeo not to certify that civilian deaths were being reduced. Their concerns were overridden by the department’s Bureau of Legislative Affairs, which argued such a move could put billions of dollars in future arms sales in jeopardy. The bureau is led by Charles Faulkner, a former Raytheon lobbyist.</w:t>
      </w:r>
    </w:p>
    <w:p w:rsidR="0025120A" w:rsidRPr="00336C25" w:rsidRDefault="0025120A" w:rsidP="00F3360D">
      <w:pPr>
        <w:rPr>
          <w:sz w:val="12"/>
        </w:rPr>
      </w:pPr>
      <w:r w:rsidRPr="00336C25">
        <w:rPr>
          <w:sz w:val="12"/>
        </w:rPr>
        <w:t>Congress Wakes Up</w:t>
      </w:r>
    </w:p>
    <w:p w:rsidR="0025120A" w:rsidRPr="00336C25" w:rsidRDefault="0025120A" w:rsidP="00F3360D">
      <w:pPr>
        <w:rPr>
          <w:sz w:val="12"/>
        </w:rPr>
      </w:pPr>
      <w:r w:rsidRPr="00336C25">
        <w:rPr>
          <w:sz w:val="12"/>
        </w:rPr>
        <w:t>In October 2018, the U.S. relationship with Saudi Arabia took center stage in Washington, when Saudi agents murdered and dismembered journalist Jamal Khashoggi in their country’s consulate in Istanbul. Khashoggi, a Saudi Washington Post columnist, had been critical of Saudi Crown Prince Mohammed bin Salman.</w:t>
      </w:r>
    </w:p>
    <w:p w:rsidR="0025120A" w:rsidRPr="00336C25" w:rsidRDefault="0025120A" w:rsidP="00F3360D">
      <w:pPr>
        <w:rPr>
          <w:sz w:val="12"/>
        </w:rPr>
      </w:pPr>
      <w:r w:rsidRPr="00336C25">
        <w:rPr>
          <w:sz w:val="12"/>
        </w:rPr>
        <w:t>The murder forced Congress to reckon with Salman, who, as defense minister, had launched the Saudi war on Yemen alongside a vicious crackdown on human rights activists. Suddenly, leading members of Congress, including Graham and other defenders of the U.S.-Saudi relationship, were alarmed at the prospect of selling more arms to Salman.</w:t>
      </w:r>
    </w:p>
    <w:p w:rsidR="0025120A" w:rsidRPr="00336C25" w:rsidRDefault="0025120A" w:rsidP="00F3360D">
      <w:pPr>
        <w:rPr>
          <w:sz w:val="12"/>
        </w:rPr>
      </w:pPr>
      <w:r w:rsidRPr="00336C25">
        <w:rPr>
          <w:sz w:val="12"/>
        </w:rPr>
        <w:t>“The Khashoggi murder really broke the dam on congressional outrage about what the administration’s conduct has been [toward Saudi Arabia],” says Kate Gould, former legislative director for Middle East policy at the Friends Committee on National Legislation.</w:t>
      </w:r>
    </w:p>
    <w:p w:rsidR="0025120A" w:rsidRPr="00336C25" w:rsidRDefault="0025120A" w:rsidP="00F3360D">
      <w:pPr>
        <w:rPr>
          <w:sz w:val="12"/>
        </w:rPr>
      </w:pPr>
      <w:r w:rsidRPr="00336C25">
        <w:rPr>
          <w:sz w:val="12"/>
        </w:rPr>
        <w:t>This spring, the Senate and House passed a bill championed by Sen. Bernie Sanders (I-Vt.) and Rep. Ro Khanna (D-Calif.) requiring the United States to stop giving the Saudi coalition intelligence and to prohibit the in-air refueling of Saudi warplanes. It was the first time in U.S. history that both chambers of Congress invoked the War Powers Act, designed to check the president’s war-making powers by requiring congressional authorization to deploy troops overseas. Trump vetoed the bill on April 16.</w:t>
      </w:r>
    </w:p>
    <w:p w:rsidR="0025120A" w:rsidRPr="00336C25" w:rsidRDefault="0025120A" w:rsidP="00F3360D">
      <w:pPr>
        <w:rPr>
          <w:sz w:val="12"/>
        </w:rPr>
      </w:pPr>
      <w:r w:rsidRPr="00336C25">
        <w:rPr>
          <w:sz w:val="12"/>
        </w:rPr>
        <w:t>Arms expert William Hartung says the current political climate makes new deals unlikely: “It’d be very difficult [right now] to push a substantial sale of offensive weapons like bombs. Anything that can be used in the war is probably a non-starter.”</w:t>
      </w:r>
    </w:p>
    <w:p w:rsidR="0025120A" w:rsidRPr="00336C25" w:rsidRDefault="0025120A" w:rsidP="00F3360D">
      <w:pPr>
        <w:rPr>
          <w:sz w:val="12"/>
        </w:rPr>
      </w:pPr>
      <w:r w:rsidRPr="00336C25">
        <w:rPr>
          <w:sz w:val="12"/>
        </w:rPr>
        <w:t>Still, billions of dollars of approved weapons are already in the pipeline. If congressional anger at the Saudis wanes, the arms spigot could reopen.</w:t>
      </w:r>
    </w:p>
    <w:p w:rsidR="0025120A" w:rsidRPr="00336C25" w:rsidRDefault="0025120A" w:rsidP="00F3360D">
      <w:pPr>
        <w:rPr>
          <w:sz w:val="12"/>
        </w:rPr>
      </w:pPr>
      <w:r w:rsidRPr="00336C25">
        <w:rPr>
          <w:sz w:val="12"/>
        </w:rPr>
        <w:t>In February, a bipartisan group of senators—including Graham and Chris Murphy (D-Conn.)—introduced the Saudi Arabia Accountability and Yemen Act of 2019, which would halt future sales of ammunition, tanks, warplanes and bombs, and suspend exports of bombs that had been given a prior green light.</w:t>
      </w:r>
    </w:p>
    <w:p w:rsidR="0025120A" w:rsidRPr="00336C25" w:rsidRDefault="0025120A" w:rsidP="00F3360D">
      <w:pPr>
        <w:rPr>
          <w:sz w:val="12"/>
        </w:rPr>
      </w:pPr>
      <w:r w:rsidRPr="00336C25">
        <w:rPr>
          <w:sz w:val="12"/>
        </w:rPr>
        <w:t>Rep. Jim McGovern (D-Mass.) wants to go even further. In January, he introduced legislation that would ban all weapons exports to Saudi Arabia, as well as maintenance and logistical support. The bill has 29 cosponsors (most of them Democrats).</w:t>
      </w:r>
    </w:p>
    <w:p w:rsidR="0025120A" w:rsidRPr="00336C25" w:rsidRDefault="0025120A" w:rsidP="00F3360D">
      <w:pPr>
        <w:rPr>
          <w:sz w:val="12"/>
        </w:rPr>
      </w:pPr>
      <w:r w:rsidRPr="00336C25">
        <w:rPr>
          <w:sz w:val="12"/>
        </w:rPr>
        <w:t>“The bottom line is: We know for a fact that they’re bombing school buses, bombing weddings, bombing funerals, and innocent people are being murdered,” McGovern told In These Times. “The question now is: Are we going to just issue a press release and say, ‘We’re horrified,’ or is there going to be a consequence?”</w:t>
      </w:r>
    </w:p>
    <w:p w:rsidR="0025120A" w:rsidRPr="00336C25" w:rsidRDefault="0025120A" w:rsidP="00F3360D">
      <w:pPr>
        <w:rPr>
          <w:sz w:val="12"/>
        </w:rPr>
      </w:pPr>
      <w:r w:rsidRPr="00336C25">
        <w:rPr>
          <w:sz w:val="12"/>
        </w:rPr>
        <w:t>McGovern says that if a measure like his is not passed, “other authoritarian regimes around the world will say, ‘Hey, we can do whatever the hell we want.’”</w:t>
      </w:r>
    </w:p>
    <w:p w:rsidR="0025120A" w:rsidRPr="00336C25" w:rsidRDefault="0025120A" w:rsidP="00F3360D">
      <w:pPr>
        <w:rPr>
          <w:sz w:val="12"/>
        </w:rPr>
      </w:pPr>
      <w:r w:rsidRPr="00336C25">
        <w:rPr>
          <w:sz w:val="12"/>
        </w:rPr>
        <w:t xml:space="preserve">To pass such bills, Congress members will have to muscle past the arms industry. In Lockheed Martin’s 2018 annual report, the company warned, “Discussions in Congress may result in sanctions on the Kingdom of Saudi Arabia.” For </w:t>
      </w:r>
      <w:proofErr w:type="spellStart"/>
      <w:r w:rsidRPr="00336C25">
        <w:rPr>
          <w:sz w:val="12"/>
        </w:rPr>
        <w:t>Jehan</w:t>
      </w:r>
      <w:proofErr w:type="spellEnd"/>
      <w:r w:rsidRPr="00336C25">
        <w:rPr>
          <w:sz w:val="12"/>
        </w:rPr>
        <w:t xml:space="preserve"> Hakim of the Yemeni Alliance Committee, </w:t>
      </w:r>
      <w:r w:rsidRPr="00DB7C8D">
        <w:rPr>
          <w:rStyle w:val="Emphasis"/>
        </w:rPr>
        <w:t>the ongoing war comes down to the influence of money in Washington</w:t>
      </w:r>
      <w:r w:rsidRPr="00336C25">
        <w:rPr>
          <w:sz w:val="12"/>
        </w:rPr>
        <w:t>.</w:t>
      </w:r>
    </w:p>
    <w:p w:rsidR="00F3360D" w:rsidRDefault="0025120A" w:rsidP="00F3360D">
      <w:pPr>
        <w:rPr>
          <w:rStyle w:val="Emphasis"/>
        </w:rPr>
      </w:pPr>
      <w:r w:rsidRPr="00DB7C8D">
        <w:rPr>
          <w:rStyle w:val="Emphasis"/>
        </w:rPr>
        <w:t>“We talk to family back home [in Yemen] and the question they ask is</w:t>
      </w:r>
      <w:r w:rsidRPr="00336C25">
        <w:rPr>
          <w:sz w:val="12"/>
        </w:rPr>
        <w:t xml:space="preserve">, ‘Why? </w:t>
      </w:r>
      <w:r w:rsidRPr="00DB7C8D">
        <w:rPr>
          <w:rStyle w:val="Emphasis"/>
        </w:rPr>
        <w:t>Why is the U.S. supporting the Saudi coalition?’”</w:t>
      </w:r>
      <w:r w:rsidRPr="00336C25">
        <w:rPr>
          <w:sz w:val="12"/>
        </w:rPr>
        <w:t xml:space="preserve"> Hakim says. </w:t>
      </w:r>
      <w:r w:rsidRPr="00DB7C8D">
        <w:rPr>
          <w:rStyle w:val="Emphasis"/>
        </w:rPr>
        <w:t>“Profiteering is put before the lives of humans.”</w:t>
      </w:r>
    </w:p>
    <w:p w:rsidR="00DB7C8D" w:rsidRDefault="00DB7C8D" w:rsidP="00F3360D"/>
    <w:p w:rsidR="007F3A5B" w:rsidRPr="00E2668B" w:rsidRDefault="00A969CE" w:rsidP="00A969CE">
      <w:pPr>
        <w:pStyle w:val="Heading4"/>
      </w:pPr>
      <w:r>
        <w:t xml:space="preserve">Reducing </w:t>
      </w:r>
      <w:r w:rsidRPr="00A969CE">
        <w:rPr>
          <w:u w:val="single"/>
        </w:rPr>
        <w:t>material violence</w:t>
      </w:r>
      <w:r>
        <w:t xml:space="preserve"> should be </w:t>
      </w:r>
      <w:r w:rsidRPr="00A969CE">
        <w:rPr>
          <w:u w:val="single"/>
        </w:rPr>
        <w:t>prioritized</w:t>
      </w:r>
      <w:r w:rsidRPr="00A969CE">
        <w:t xml:space="preserve"> over </w:t>
      </w:r>
      <w:r w:rsidR="00E2668B">
        <w:rPr>
          <w:u w:val="single"/>
        </w:rPr>
        <w:t>geopolitical</w:t>
      </w:r>
      <w:r w:rsidR="00E2668B">
        <w:t xml:space="preserve"> and </w:t>
      </w:r>
      <w:r w:rsidR="00E2668B" w:rsidRPr="00180C51">
        <w:rPr>
          <w:u w:val="single"/>
        </w:rPr>
        <w:t>business interests</w:t>
      </w:r>
      <w:r w:rsidR="00844D3F">
        <w:t xml:space="preserve"> --- only way to prevent the inevitable deaths of millions</w:t>
      </w:r>
    </w:p>
    <w:p w:rsidR="00E368FA" w:rsidRDefault="007F3A5B" w:rsidP="00F3360D">
      <w:proofErr w:type="spellStart"/>
      <w:r w:rsidRPr="00CC6A59">
        <w:rPr>
          <w:rStyle w:val="Style13ptBold"/>
        </w:rPr>
        <w:t>Almutawakel</w:t>
      </w:r>
      <w:proofErr w:type="spellEnd"/>
      <w:r w:rsidRPr="00CC6A59">
        <w:rPr>
          <w:rStyle w:val="Style13ptBold"/>
        </w:rPr>
        <w:t xml:space="preserve"> &amp; </w:t>
      </w:r>
      <w:proofErr w:type="spellStart"/>
      <w:r w:rsidRPr="00CC6A59">
        <w:rPr>
          <w:rStyle w:val="Style13ptBold"/>
        </w:rPr>
        <w:t>Alfaqih</w:t>
      </w:r>
      <w:proofErr w:type="spellEnd"/>
      <w:r w:rsidRPr="00CC6A59">
        <w:rPr>
          <w:rStyle w:val="Style13ptBold"/>
        </w:rPr>
        <w:t>, 18</w:t>
      </w:r>
      <w:r>
        <w:t xml:space="preserve"> </w:t>
      </w:r>
      <w:r w:rsidR="00F70F57">
        <w:t>--</w:t>
      </w:r>
      <w:r w:rsidR="0058773C">
        <w:t xml:space="preserve">- </w:t>
      </w:r>
      <w:r w:rsidR="00F70F57">
        <w:t>co-founder</w:t>
      </w:r>
      <w:r w:rsidR="0058773C">
        <w:t>s</w:t>
      </w:r>
      <w:r w:rsidR="00F70F57">
        <w:t xml:space="preserve"> and leader</w:t>
      </w:r>
      <w:r w:rsidR="0058773C">
        <w:t>s</w:t>
      </w:r>
      <w:r w:rsidR="00F70F57">
        <w:t xml:space="preserve"> of </w:t>
      </w:r>
      <w:proofErr w:type="spellStart"/>
      <w:r w:rsidR="00F70F57">
        <w:t>Mwatana</w:t>
      </w:r>
      <w:proofErr w:type="spellEnd"/>
      <w:r w:rsidR="00F70F57">
        <w:t xml:space="preserve"> Organization for Human Rights</w:t>
      </w:r>
      <w:r w:rsidR="00DB31AA">
        <w:t xml:space="preserve"> </w:t>
      </w:r>
      <w:r>
        <w:t xml:space="preserve">(11/8/18, </w:t>
      </w:r>
      <w:proofErr w:type="spellStart"/>
      <w:r>
        <w:t>Radhya</w:t>
      </w:r>
      <w:proofErr w:type="spellEnd"/>
      <w:r>
        <w:t xml:space="preserve"> &amp; </w:t>
      </w:r>
      <w:proofErr w:type="spellStart"/>
      <w:r>
        <w:t>Abdulrasheed</w:t>
      </w:r>
      <w:proofErr w:type="spellEnd"/>
      <w:r>
        <w:t>, “Saudi Arabia and the United Arab Emirates Are Starving Yemenis to Death; The world was rightly outraged by the murder of Jamal Khashoggi, but the bombs of Mohammed bin Salman and his Emirati allies are k</w:t>
      </w:r>
      <w:r w:rsidR="004B4AF0">
        <w:t xml:space="preserve">illing dozens each day in Yemen,” </w:t>
      </w:r>
      <w:hyperlink r:id="rId10" w:history="1">
        <w:r w:rsidR="00E368FA" w:rsidRPr="00124BA2">
          <w:rPr>
            <w:rStyle w:val="Hyperlink"/>
          </w:rPr>
          <w:t>https://foreignpolicy.com/2018/11/08/saudi-arabia-and-the-united-arab-emirates-are-starving-yemenis-to-death-mbs-khashoggi-famine-yemen-blockade-houthis/</w:t>
        </w:r>
      </w:hyperlink>
      <w:r w:rsidR="00E368FA">
        <w:t>, accessed on 6/16/19)</w:t>
      </w:r>
    </w:p>
    <w:p w:rsidR="00CC6A59" w:rsidRDefault="00CC6A59" w:rsidP="00F3360D">
      <w:r>
        <w:t>Jamal Khashoggi was but the latest victim of a reckless arrogance that has become the hallmark of Saudi Arabia’s foreign policy. Yemenis were saddened, but not surprised, at the extent of the brutality exhibited in Khashoggi’s killing, because our country has been living through this same Saudi brutality for almost four years.</w:t>
      </w:r>
    </w:p>
    <w:p w:rsidR="00CC6A59" w:rsidRDefault="00CC6A59" w:rsidP="00F3360D">
      <w:r w:rsidRPr="00086029">
        <w:rPr>
          <w:rStyle w:val="StyleUnderline"/>
        </w:rPr>
        <w:t xml:space="preserve">As human rights advocates working in Yemen, we are intimately familiar with </w:t>
      </w:r>
      <w:r w:rsidRPr="00086029">
        <w:rPr>
          <w:rStyle w:val="Emphasis"/>
        </w:rPr>
        <w:t>the violence, the killing of innocents, and the shredding of international norms</w:t>
      </w:r>
      <w:r w:rsidRPr="00086029">
        <w:rPr>
          <w:rStyle w:val="StyleUnderline"/>
        </w:rPr>
        <w:t xml:space="preserve"> that have been the hallmarks of Saudi Arabia’s military intervention in our country.</w:t>
      </w:r>
      <w:r>
        <w:t xml:space="preserve"> For nearly four years, Saudi Arabia has led a coalition, along with the United Arab Emirates, that has cynically and viciously bombarded Yemen’s cities, blockaded Yemen’s ports, and prevented humanitarian aid from reaching millions in need.</w:t>
      </w:r>
    </w:p>
    <w:p w:rsidR="00FE6023" w:rsidRDefault="00FE6023" w:rsidP="00F3360D">
      <w:r>
        <w:t>According to the Yemen Data Project, Saudi and Emirati aircraft have conducted over 18,500 air raids on Yemen since the war began—an average of over 14 attacks every day for over 1,300 days. They have bombed schools, hospitals, homes, markets, factories, roads, farms, and even historical sites. Tens of thousands of civilians, including thousands of children, have been killed or maimed by Saudi airstrikes.</w:t>
      </w:r>
    </w:p>
    <w:p w:rsidR="00F65E42" w:rsidRDefault="00FE6023" w:rsidP="00F3360D">
      <w:r>
        <w:t xml:space="preserve">But </w:t>
      </w:r>
      <w:r w:rsidRPr="001151DE">
        <w:rPr>
          <w:rStyle w:val="StyleUnderline"/>
        </w:rPr>
        <w:t>the Saudis and Emiratis couldn’t continue their bombing campaign in Yemen without U.S. military support</w:t>
      </w:r>
      <w:r>
        <w:t>.</w:t>
      </w:r>
      <w:r w:rsidR="00F65E42">
        <w:t xml:space="preserve"> American planes refuel Saudi aircraft </w:t>
      </w:r>
      <w:proofErr w:type="spellStart"/>
      <w:r w:rsidR="00F65E42">
        <w:t>en</w:t>
      </w:r>
      <w:proofErr w:type="spellEnd"/>
      <w:r w:rsidR="00F65E42">
        <w:t xml:space="preserve"> route to their targets, and Saudi and Emirati pilots drop bombs made in the United States and the United Kingdom onto Yemeni homes and schools Nevertheless, </w:t>
      </w:r>
      <w:r w:rsidR="00F65E42" w:rsidRPr="00BC41FB">
        <w:rPr>
          <w:rStyle w:val="Emphasis"/>
        </w:rPr>
        <w:t>U.S. attention to the war in Yemen has been largely confined to brief spats of outrage over particularly dramatic attacks</w:t>
      </w:r>
      <w:r w:rsidR="00F65E42">
        <w:t>, like the August school bus bombing that killed dozens of children.</w:t>
      </w:r>
    </w:p>
    <w:p w:rsidR="00F65E42" w:rsidRDefault="00F65E42" w:rsidP="00F3360D">
      <w:r>
        <w:t xml:space="preserve">Saudi crimes in Yemen are not limited to regular and intentional bombing of civilians in violation of international humanitarian law. </w:t>
      </w:r>
      <w:r w:rsidRPr="005D72D7">
        <w:rPr>
          <w:rStyle w:val="StyleUnderline"/>
        </w:rPr>
        <w:t xml:space="preserve">By escalating the war and destroying essential civilian infrastructure, Saudi Arabia is also responsible for the </w:t>
      </w:r>
      <w:r w:rsidRPr="005D72D7">
        <w:rPr>
          <w:rStyle w:val="Emphasis"/>
        </w:rPr>
        <w:t>tens of thousands of Yemeni civilians who have died from preventable disease and starvation</w:t>
      </w:r>
      <w:r w:rsidRPr="005D72D7">
        <w:rPr>
          <w:rStyle w:val="StyleUnderline"/>
        </w:rPr>
        <w:t xml:space="preserve"> brought on by the war.</w:t>
      </w:r>
      <w:r>
        <w:t xml:space="preserve"> The United Nations concluded that blockades have had “devastating effects on the civilian population” in Yemen, as Saudi and Emirati airstrikes have targeted Yemen’s food production and distribution, including the agricultural sector and the fishing industry.</w:t>
      </w:r>
    </w:p>
    <w:p w:rsidR="00F65E42" w:rsidRDefault="00F65E42" w:rsidP="00F3360D">
      <w:r>
        <w:t xml:space="preserve">Meanwhile, </w:t>
      </w:r>
      <w:r w:rsidRPr="00794C45">
        <w:rPr>
          <w:rStyle w:val="StyleUnderline"/>
        </w:rPr>
        <w:t>the collapse of Yemen’s currency due to the war has prevented millions of civilians from purchasing the food that exists in markets</w:t>
      </w:r>
      <w:r>
        <w:t xml:space="preserve">. Food prices have skyrocketed, but civil servants haven’t received regular salaries in two years. </w:t>
      </w:r>
      <w:r w:rsidRPr="008146B0">
        <w:rPr>
          <w:rStyle w:val="Emphasis"/>
        </w:rPr>
        <w:t>Yemenis are being starved to death on purpose, with starvation of civilians used by Saudi Arabia as a weapon of war.</w:t>
      </w:r>
    </w:p>
    <w:p w:rsidR="00AC3C7B" w:rsidRDefault="00F65E42" w:rsidP="00F3360D">
      <w:r>
        <w:t xml:space="preserve">Three-quarters of Yemen’s population—over 22 million men, women, and children—are currently dependent on international aid and protection. The U.N. warned in September that </w:t>
      </w:r>
      <w:r w:rsidRPr="00FD7965">
        <w:t>Yemen soon will reach a “tipping point,” beyond which it will be impossible to avoid massive civilian deaths. Over 8 million people are currently on the verge of starvation, a figure likely to rise to 14 million—half of the country—by the end of 2018</w:t>
      </w:r>
      <w:r w:rsidR="00AC3C7B" w:rsidRPr="00FD7965">
        <w:t xml:space="preserve"> if the fighting does not subside, import obstructions are not removed</w:t>
      </w:r>
      <w:r w:rsidR="00AC3C7B">
        <w:t>, and the currency is not stabilized.</w:t>
      </w:r>
    </w:p>
    <w:p w:rsidR="00AC3C7B" w:rsidRDefault="00AC3C7B" w:rsidP="00F3360D">
      <w:r>
        <w:t xml:space="preserve">To be clear, there is no party in this war is without blood on its hands; our organization, </w:t>
      </w:r>
      <w:proofErr w:type="spellStart"/>
      <w:r>
        <w:t>Mwatana</w:t>
      </w:r>
      <w:proofErr w:type="spellEnd"/>
      <w:r>
        <w:t xml:space="preserve">, has documented violations against civilians by all parties to the conflict in Yemen, not only Saudi Arabia. The Houthis have killed and injured hundreds of civilians through their use of landmines and indiscriminate shelling, while militias backed by the United Arab Emirates, Yemeni government-backed militias, and Houthi militias have arbitrarily detained, forcibly disappeared, and tortured civilians. But </w:t>
      </w:r>
      <w:r w:rsidRPr="00473793">
        <w:rPr>
          <w:rStyle w:val="StyleUnderline"/>
        </w:rPr>
        <w:t>the de facto immunity that the international community has given Saudi Arabia through its silence prevents real justice for violations by all sides</w:t>
      </w:r>
      <w:r>
        <w:t>.</w:t>
      </w:r>
    </w:p>
    <w:p w:rsidR="00AC3C7B" w:rsidRDefault="00AC3C7B" w:rsidP="00F3360D">
      <w:r w:rsidRPr="00FC59FA">
        <w:rPr>
          <w:rStyle w:val="Emphasis"/>
        </w:rPr>
        <w:t>The people of the Middle East have long and bitter experience with international double standards when it comes to human rights, as purported champions of universal rights in the West regularly ignore grave violations by their allies in the region</w:t>
      </w:r>
      <w:r>
        <w:t>, from the former shah of Iran to Saddam Hussein to Saudi Arabia’s current crown prince, Mohammed bin Salman.</w:t>
      </w:r>
    </w:p>
    <w:p w:rsidR="00AC3C7B" w:rsidRDefault="00AC3C7B" w:rsidP="00F3360D">
      <w:r>
        <w:t>This double standard was on display during the crown prince’s recent tour of world capitals and Silicon Valley, where he was generally praised as a “reformer,” and media figures recited his vision for Saudi Arabia in the year 2030 without asking what will be left of Yemen by the year 2020 if the war continues.</w:t>
      </w:r>
    </w:p>
    <w:p w:rsidR="00AC3C7B" w:rsidRDefault="00AC3C7B" w:rsidP="00F3360D">
      <w:r>
        <w:t xml:space="preserve">Similarly, </w:t>
      </w:r>
      <w:r w:rsidRPr="00087A7E">
        <w:rPr>
          <w:rStyle w:val="Emphasis"/>
        </w:rPr>
        <w:t>this double standard is on display when Western policymakers downplay</w:t>
      </w:r>
      <w:r>
        <w:t xml:space="preserve"> Saudi and Emirati </w:t>
      </w:r>
      <w:r w:rsidRPr="00087A7E">
        <w:rPr>
          <w:rStyle w:val="Emphasis"/>
        </w:rPr>
        <w:t>violations of Yemenis’ human rights by claiming that a close partnership with Riyadh is needed to prevent perceived Iranian threats to the international community, without asking whether that same community is also endangered by Saudi Arabia’s daily violations of basic international norms.</w:t>
      </w:r>
      <w:r>
        <w:t xml:space="preserve"> And yes, there is a double standard in the wall-to-wall coverage of Khashoggi’s horrific murder, when </w:t>
      </w:r>
      <w:r w:rsidRPr="009D6FD5">
        <w:rPr>
          <w:rStyle w:val="Emphasis"/>
        </w:rPr>
        <w:t>the daily murder of Yemenis by Saudi Arabia and other parties to the conflict in Yemen hardly merits mention</w:t>
      </w:r>
      <w:r>
        <w:t>.</w:t>
      </w:r>
    </w:p>
    <w:p w:rsidR="009E4E42" w:rsidRDefault="00373B36" w:rsidP="00F3360D">
      <w:r w:rsidRPr="009D6FD5">
        <w:rPr>
          <w:rStyle w:val="Emphasis"/>
        </w:rPr>
        <w:t>Those in the</w:t>
      </w:r>
      <w:r>
        <w:t xml:space="preserve"> </w:t>
      </w:r>
      <w:r w:rsidRPr="009D6FD5">
        <w:rPr>
          <w:rStyle w:val="Emphasis"/>
        </w:rPr>
        <w:t>U</w:t>
      </w:r>
      <w:r>
        <w:t xml:space="preserve">nited </w:t>
      </w:r>
      <w:r w:rsidRPr="009D6FD5">
        <w:rPr>
          <w:rStyle w:val="Emphasis"/>
        </w:rPr>
        <w:t>S</w:t>
      </w:r>
      <w:r>
        <w:t xml:space="preserve">tates </w:t>
      </w:r>
      <w:r w:rsidRPr="009D6FD5">
        <w:rPr>
          <w:rStyle w:val="Emphasis"/>
        </w:rPr>
        <w:t>and elsewhere who are incensed by Khashoggi’s murder must summon similar moral clarity and condemn Saudi Arabia’s daily killing of innocents in Yemen</w:t>
      </w:r>
      <w:r>
        <w:t xml:space="preserve">. </w:t>
      </w:r>
      <w:r w:rsidR="009E4E42">
        <w:t xml:space="preserve">If Saudi violations are to be genuinely curtailed, Khashoggi’s killing must mark the beginning, not the end, of accountability for Saudi crimes. </w:t>
      </w:r>
      <w:r w:rsidR="009E4E42" w:rsidRPr="008C2AB4">
        <w:rPr>
          <w:rStyle w:val="Emphasis"/>
        </w:rPr>
        <w:t>Khashoggi’s death has been reduced to a single data point, rather than being seen as the result of subverting universal values in favor of geopolitics or business interests.</w:t>
      </w:r>
    </w:p>
    <w:p w:rsidR="009E4E42" w:rsidRDefault="009E4E42" w:rsidP="00F3360D">
      <w:r w:rsidRPr="00555AD3">
        <w:rPr>
          <w:rStyle w:val="StyleUnderline"/>
        </w:rPr>
        <w:t>Reversing course—ending U.S. military support for the Saudi-Emirati intervention in Yemen</w:t>
      </w:r>
      <w:r>
        <w:t xml:space="preserve"> and supporting U.N.-led peace efforts and the reopening of Yemen’s air and sea ports—</w:t>
      </w:r>
      <w:r w:rsidRPr="00555AD3">
        <w:rPr>
          <w:rStyle w:val="Emphasis"/>
        </w:rPr>
        <w:t>can still save millions of lives</w:t>
      </w:r>
      <w:r>
        <w:t>.</w:t>
      </w:r>
    </w:p>
    <w:p w:rsidR="009E4E42" w:rsidRDefault="009E4E42" w:rsidP="00F3360D">
      <w:r w:rsidRPr="00555AD3">
        <w:rPr>
          <w:rStyle w:val="StyleUnderline"/>
        </w:rPr>
        <w:t>If U.S. lawmakers had spoken up and taken action on Yemen years ago, when Saudi Arabia’s rampant violations were already well known, thousands of Yemeni civilians who since then have been killed by airstrikes or starvation would still be alive</w:t>
      </w:r>
      <w:r>
        <w:t xml:space="preserve"> today—and perhaps Jamal Khashoggi would be, too.</w:t>
      </w:r>
    </w:p>
    <w:p w:rsidR="00F65E42" w:rsidRDefault="00F65E42" w:rsidP="00F3360D"/>
    <w:p w:rsidR="00E84D84" w:rsidRPr="00404953" w:rsidRDefault="00745997" w:rsidP="00E84D84">
      <w:pPr>
        <w:pStyle w:val="Heading4"/>
      </w:pPr>
      <w:r>
        <w:t>*****</w:t>
      </w:r>
      <w:r w:rsidR="002533D6">
        <w:t>Independently, t</w:t>
      </w:r>
      <w:r w:rsidR="006B24AE">
        <w:t xml:space="preserve">hese arms sales </w:t>
      </w:r>
      <w:r w:rsidR="00E62D55" w:rsidRPr="00E62D55">
        <w:t xml:space="preserve">also </w:t>
      </w:r>
      <w:r w:rsidR="00734BBC">
        <w:rPr>
          <w:u w:val="single"/>
        </w:rPr>
        <w:t>fuel</w:t>
      </w:r>
      <w:r w:rsidR="00E84D84" w:rsidRPr="009B53EC">
        <w:rPr>
          <w:u w:val="single"/>
        </w:rPr>
        <w:t xml:space="preserve"> </w:t>
      </w:r>
      <w:r w:rsidR="00C32623">
        <w:rPr>
          <w:u w:val="single"/>
        </w:rPr>
        <w:t xml:space="preserve">anti-U.S. </w:t>
      </w:r>
      <w:r w:rsidR="00E84D84" w:rsidRPr="009B53EC">
        <w:rPr>
          <w:u w:val="single"/>
        </w:rPr>
        <w:t>terrorism</w:t>
      </w:r>
    </w:p>
    <w:p w:rsidR="00E84D84" w:rsidRDefault="00E84D84" w:rsidP="00E84D84">
      <w:r w:rsidRPr="00E479A5">
        <w:rPr>
          <w:rStyle w:val="Style13ptBold"/>
        </w:rPr>
        <w:t>Hartung, 19</w:t>
      </w:r>
      <w:r>
        <w:t xml:space="preserve"> --- director of the Arms and Security Project at the Center for International Policy and a senior adviser to the Center’s Security Assistance Monitor (3/26/19, William, “ Arms Sales Decisions Shouldn’t Be About Jobs,” </w:t>
      </w:r>
      <w:hyperlink r:id="rId11" w:history="1">
        <w:r w:rsidRPr="0075402B">
          <w:rPr>
            <w:rStyle w:val="Hyperlink"/>
          </w:rPr>
          <w:t>https://www.defenseone.com/ideas/2018/03/arms-sales-decisions-shouldnt-be-about-jobs/146939/</w:t>
        </w:r>
      </w:hyperlink>
      <w:r>
        <w:t>, accessed on 5/9/19, JMP)</w:t>
      </w:r>
    </w:p>
    <w:p w:rsidR="00E84D84" w:rsidRDefault="00E84D84" w:rsidP="00E84D84">
      <w:r>
        <w:t>Basic foreign policy principles should drive potential weapons exports, not pork-barrel politics.</w:t>
      </w:r>
    </w:p>
    <w:p w:rsidR="00E84D84" w:rsidRDefault="00E84D84" w:rsidP="00E84D84">
      <w:r>
        <w:t xml:space="preserve">Last week, even as the Senate was debating whether to end U.S. support for Saudi Arabia’s brutal war in Yemen, Donald </w:t>
      </w:r>
      <w:r w:rsidRPr="009D01CE">
        <w:rPr>
          <w:rStyle w:val="StyleUnderline"/>
        </w:rPr>
        <w:t>Trump was meeting</w:t>
      </w:r>
      <w:r>
        <w:t xml:space="preserve"> in the White House </w:t>
      </w:r>
      <w:r w:rsidRPr="009D01CE">
        <w:rPr>
          <w:rStyle w:val="StyleUnderline"/>
        </w:rPr>
        <w:t>with Saudi Crown Prince</w:t>
      </w:r>
      <w:r>
        <w:t xml:space="preserve"> Mohammed bin Salman, engaging in one of his favorite activities – </w:t>
      </w:r>
      <w:r w:rsidRPr="009D01CE">
        <w:rPr>
          <w:rStyle w:val="StyleUnderline"/>
        </w:rPr>
        <w:t>bragging about the U.S. jobs generated by foreign arms deals</w:t>
      </w:r>
      <w:r w:rsidRPr="009D01CE">
        <w:t>.</w:t>
      </w:r>
    </w:p>
    <w:p w:rsidR="00E84D84" w:rsidRDefault="00E84D84" w:rsidP="00E84D84">
      <w:r>
        <w:t xml:space="preserve">As he sang the praises of tens of billions of Saudi purchases of U.S. weaponry, Trump brandished a map of the United States with the legend “KSA Arms Deals Pending” above a red oval that said “40,000 U.S. jobs.” Outside the boundaries of the map were four examples of U.S. arms sales to Saudi Arabia: C-130 Hercules transport planes, P-8 Poseidon anti-submarine warfare planes, Bradley Fighting Vehicles, and Theater High Altitude Area Defense (THAAD) anti-missile systems. Lest one think they were the result of Trump’s superior </w:t>
      </w:r>
      <w:proofErr w:type="spellStart"/>
      <w:r>
        <w:t>dealmaking</w:t>
      </w:r>
      <w:proofErr w:type="spellEnd"/>
      <w:r>
        <w:t>, three of the four deals cited on his chart were made during the Obama administration, as long ago as 2012.</w:t>
      </w:r>
    </w:p>
    <w:p w:rsidR="00E84D84" w:rsidRDefault="00E84D84" w:rsidP="00E84D84">
      <w:r>
        <w:t>To drive home the real point of the exercise, Trump’s handy little map marked in red the U.S. states most likely to benefit from the arms deals with Saudi Arabia. Not surprisingly, they included Midwestern states that gave Trump his margin of victory in the 2016 election; Florida, a key swing state; and the large, electoral-vote-rich states of Texas and California.</w:t>
      </w:r>
    </w:p>
    <w:p w:rsidR="00E84D84" w:rsidRDefault="00E84D84" w:rsidP="00E84D84">
      <w:r>
        <w:t xml:space="preserve">If Trump’s presentation at the White House sparks a debate about the role of jobs considerations in U.S arms sales policy, it may actually do some good. The bottom line is </w:t>
      </w:r>
      <w:r w:rsidRPr="00404953">
        <w:t xml:space="preserve">that </w:t>
      </w:r>
      <w:r w:rsidRPr="00404953">
        <w:rPr>
          <w:rStyle w:val="Emphasis"/>
        </w:rPr>
        <w:t>creating U.S. jobs should play no role in deciding which countries to lavish with U.S. weaponry</w:t>
      </w:r>
      <w:r w:rsidRPr="00151440">
        <w:rPr>
          <w:rStyle w:val="StyleUnderline"/>
        </w:rPr>
        <w:t>, for several reasons</w:t>
      </w:r>
      <w:r>
        <w:t>.</w:t>
      </w:r>
    </w:p>
    <w:p w:rsidR="00E84D84" w:rsidRDefault="00E84D84" w:rsidP="00E84D84">
      <w:r>
        <w:t xml:space="preserve">Potential arms deals should be driven by basic foreign policy questions, not pork-barrel politics. </w:t>
      </w:r>
      <w:r w:rsidRPr="00404953">
        <w:rPr>
          <w:rStyle w:val="StyleUnderline"/>
        </w:rPr>
        <w:t>Security and human rights should be the main criteria used by the executive branch and the Congress in deciding which nations should be eligible to receive U.S. weapons</w:t>
      </w:r>
      <w:r>
        <w:t>, which Trump has described as “the finest military equipment anywhere in the world.”</w:t>
      </w:r>
    </w:p>
    <w:p w:rsidR="00E84D84" w:rsidRDefault="00E84D84" w:rsidP="00E84D84">
      <w:r w:rsidRPr="00404953">
        <w:rPr>
          <w:rStyle w:val="Emphasis"/>
        </w:rPr>
        <w:t>Respecting human rights has value in its own right, but it is also good security policy.</w:t>
      </w:r>
      <w:r>
        <w:t xml:space="preserve"> </w:t>
      </w:r>
      <w:r w:rsidRPr="00404953">
        <w:rPr>
          <w:rStyle w:val="Emphasis"/>
        </w:rPr>
        <w:t>Nations that systematically abuse human rights are not only less stable, but their repressive activities too often generate internal conflict, and can even create an environment in which terrorist groups are more likely to thrive.</w:t>
      </w:r>
    </w:p>
    <w:p w:rsidR="00E84D84" w:rsidRDefault="00E84D84" w:rsidP="00E84D84">
      <w:r>
        <w:t>The Yemen war is a case in point. Not only has Saudi Arabia used weapons supplied by the United States and the United Kingdom to carry out an indiscriminate bombing campaign, but it has destroyed vital civilian infrastructure and imposed a blockade on the import of basic supplies. The result has been a humanitarian catastrophe of the highest order, including the largest cholera outbreak in history, the internal displacement of millions of people, and situation where 8 million Yemenis are at risk of famine.</w:t>
      </w:r>
    </w:p>
    <w:p w:rsidR="00E84D84" w:rsidRDefault="00E84D84" w:rsidP="00E84D84">
      <w:r w:rsidRPr="00B1438A">
        <w:rPr>
          <w:rStyle w:val="StyleUnderline"/>
        </w:rPr>
        <w:t xml:space="preserve">In addition to being a </w:t>
      </w:r>
      <w:r w:rsidRPr="00B1438A">
        <w:rPr>
          <w:rStyle w:val="Emphasis"/>
        </w:rPr>
        <w:t>moral outrage</w:t>
      </w:r>
      <w:r w:rsidRPr="00B1438A">
        <w:rPr>
          <w:rStyle w:val="StyleUnderline"/>
        </w:rPr>
        <w:t>, the Saudi-led war in Yemen has serious security consequences.</w:t>
      </w:r>
      <w:r>
        <w:t xml:space="preserve"> As Sen. Chris Murphy, D-Conn., has noted, </w:t>
      </w:r>
      <w:r w:rsidRPr="00303221">
        <w:rPr>
          <w:rStyle w:val="Emphasis"/>
        </w:rPr>
        <w:t>the majority of Yemenis know where Saudi Arabia gets its weapons, and view the</w:t>
      </w:r>
      <w:r>
        <w:t xml:space="preserve"> </w:t>
      </w:r>
      <w:r w:rsidRPr="00303221">
        <w:rPr>
          <w:rStyle w:val="Emphasis"/>
        </w:rPr>
        <w:t>U</w:t>
      </w:r>
      <w:r>
        <w:t xml:space="preserve">nited </w:t>
      </w:r>
      <w:r w:rsidRPr="00303221">
        <w:rPr>
          <w:rStyle w:val="Emphasis"/>
        </w:rPr>
        <w:t>S</w:t>
      </w:r>
      <w:r>
        <w:t xml:space="preserve">tates </w:t>
      </w:r>
      <w:r w:rsidRPr="00303221">
        <w:rPr>
          <w:rStyle w:val="Emphasis"/>
        </w:rPr>
        <w:t>as being responsible for the devastation in their country</w:t>
      </w:r>
      <w:r>
        <w:t xml:space="preserve">. As Murphy further indicated, over time </w:t>
      </w:r>
      <w:r w:rsidRPr="00303221">
        <w:rPr>
          <w:rStyle w:val="Emphasis"/>
        </w:rPr>
        <w:t>uncritical U.S. support for the Saudi war effort could create fertile ground for anti-U.S. terrorism</w:t>
      </w:r>
      <w:r>
        <w:t xml:space="preserve">. </w:t>
      </w:r>
      <w:r w:rsidRPr="00303221">
        <w:rPr>
          <w:rStyle w:val="Emphasis"/>
        </w:rPr>
        <w:t>And even if it doesn’t, the war between the Saudi-led coalition and Houthi rebels has opened up space for Al Qaeda in the Arabian Peninsula to expand its role in Yemen.</w:t>
      </w:r>
    </w:p>
    <w:p w:rsidR="00E84D84" w:rsidRDefault="00E84D84" w:rsidP="00E84D84">
      <w:r>
        <w:t>A secondary reason not to use the “jobs card” as a reason to sell U.S. weapons abroad is that the claims of jobs linked to foreign arms sales are greatly exaggerated. As a study from the University of Massachusetts has documented, weapons spending is virtually the least effective way to create jobs. Almost any other U.S. export could create more domestic employment.</w:t>
      </w:r>
    </w:p>
    <w:p w:rsidR="00E84D84" w:rsidRDefault="00E84D84" w:rsidP="00E84D84">
      <w:r>
        <w:t>In addition, most major U.S. sales now involve offsets or licensed production – processes in which recipients of U.S. arms and technology produce all or part of U.S.-supplied weapons in their own countries.</w:t>
      </w:r>
    </w:p>
    <w:p w:rsidR="00E84D84" w:rsidRDefault="00E84D84" w:rsidP="00E84D84">
      <w:r>
        <w:t>The above-mentioned arrangements diminish the U.S. job benefits of major foreign arms deals. And as research by my colleagues at the Security Assistance Monitor has revealed, licenses to produce U.S. weapons overseas have been a regular practice during Donald Trump’s time in office. One of the more embarrassing examples of this phenomenon was when President Trump bragged about the jobs impact of F-35 sales during last year’s trip to Japan, apparently unaware that F-35s sold to Japan and other regional players would be produced at a U.S.-licensed facility in Japan.</w:t>
      </w:r>
    </w:p>
    <w:p w:rsidR="00BA73C8" w:rsidRDefault="00E84D84" w:rsidP="007E453F">
      <w:r>
        <w:t xml:space="preserve">Downplaying human rights and security in favor of narrowly focused economic concerns poses high risks while offering fewer benefits than advertised. Perhaps </w:t>
      </w:r>
      <w:r w:rsidRPr="00CC788A">
        <w:rPr>
          <w:rStyle w:val="StyleUnderline"/>
        </w:rPr>
        <w:t>someone needs to supply</w:t>
      </w:r>
      <w:r>
        <w:t xml:space="preserve"> President </w:t>
      </w:r>
      <w:r w:rsidRPr="00CC788A">
        <w:rPr>
          <w:rStyle w:val="StyleUnderline"/>
        </w:rPr>
        <w:t>Trump with a map of the world highlighting U.S. sales that enable human rights abuses and sustain conflicts, and then explain to him why these results are too high a price to pay for the chance to boast about the limited jobs benefits these deals supply to the</w:t>
      </w:r>
      <w:r>
        <w:t xml:space="preserve"> </w:t>
      </w:r>
      <w:r w:rsidRPr="00CC788A">
        <w:rPr>
          <w:rStyle w:val="Emphasis"/>
        </w:rPr>
        <w:t>U</w:t>
      </w:r>
      <w:r>
        <w:t xml:space="preserve">nited </w:t>
      </w:r>
      <w:r w:rsidRPr="00CC788A">
        <w:rPr>
          <w:rStyle w:val="Emphasis"/>
        </w:rPr>
        <w:t>S</w:t>
      </w:r>
      <w:r>
        <w:t>tates.</w:t>
      </w:r>
    </w:p>
    <w:p w:rsidR="0034769E" w:rsidRDefault="0034769E" w:rsidP="00981E02"/>
    <w:p w:rsidR="00024F42" w:rsidRDefault="00024F42" w:rsidP="00024F42">
      <w:pPr>
        <w:pStyle w:val="Heading4"/>
      </w:pPr>
      <w:r>
        <w:t xml:space="preserve">*****AQAP resurgence creates a safe haven for attacks on the US </w:t>
      </w:r>
    </w:p>
    <w:p w:rsidR="00024F42" w:rsidRPr="003113F5" w:rsidRDefault="00024F42" w:rsidP="00024F42">
      <w:r w:rsidRPr="003113F5">
        <w:rPr>
          <w:rStyle w:val="Style13ptBold"/>
        </w:rPr>
        <w:t>Farrukh 17</w:t>
      </w:r>
      <w:r>
        <w:t xml:space="preserve"> --- MA in Security Policy Studies from the George Washington University, former analyst and South Asia Team Lead for the Critical Threats Project at the American Enterprise Institute (Maher, “Al Qaeda's Base in Yemen,” 6-20, </w:t>
      </w:r>
      <w:hyperlink r:id="rId12" w:history="1">
        <w:r w:rsidRPr="006978D0">
          <w:rPr>
            <w:rStyle w:val="Hyperlink"/>
          </w:rPr>
          <w:t>https://www.criticalthreats.org/analysis/al-qaedas-base-in-yemen</w:t>
        </w:r>
      </w:hyperlink>
      <w:r>
        <w:t xml:space="preserve">) </w:t>
      </w:r>
    </w:p>
    <w:p w:rsidR="00024F42" w:rsidRPr="003113F5" w:rsidRDefault="00024F42" w:rsidP="00024F42">
      <w:pPr>
        <w:rPr>
          <w:rStyle w:val="Emphasis"/>
        </w:rPr>
      </w:pPr>
      <w:r>
        <w:rPr>
          <w:sz w:val="16"/>
        </w:rPr>
        <w:t xml:space="preserve">The recent attacks in London, Tehran, Melbourne, Paris, and elsewhere have focused attention on the fight against ISIS inside Iraq and Syria. Coalition forces announced the long-awaited offensive for Raqqa and are fighting to liberate Mosul. </w:t>
      </w:r>
      <w:r w:rsidRPr="003113F5">
        <w:rPr>
          <w:rStyle w:val="StyleUnderline"/>
        </w:rPr>
        <w:t>The renewed focus on ISIS distracts from the greater emerging long-term threat posed by al Qaeda. Al Qaeda is pursuing a global strategy of enmeshing its forces in local movements and militias. In Yemen</w:t>
      </w:r>
      <w:r>
        <w:rPr>
          <w:sz w:val="16"/>
        </w:rPr>
        <w:t>, al Qaeda in the Arabian Peninsula (</w:t>
      </w:r>
      <w:r w:rsidRPr="003113F5">
        <w:rPr>
          <w:rStyle w:val="StyleUnderline"/>
        </w:rPr>
        <w:t xml:space="preserve">AQAP) seeks to </w:t>
      </w:r>
      <w:r w:rsidRPr="003113F5">
        <w:rPr>
          <w:rStyle w:val="Emphasis"/>
        </w:rPr>
        <w:t>strengthen</w:t>
      </w:r>
      <w:r w:rsidRPr="003113F5">
        <w:rPr>
          <w:rStyle w:val="StyleUnderline"/>
        </w:rPr>
        <w:t xml:space="preserve"> and </w:t>
      </w:r>
      <w:r w:rsidRPr="003113F5">
        <w:rPr>
          <w:rStyle w:val="Emphasis"/>
        </w:rPr>
        <w:t>build its support base</w:t>
      </w:r>
      <w:r w:rsidRPr="003113F5">
        <w:rPr>
          <w:rStyle w:val="StyleUnderline"/>
        </w:rPr>
        <w:t xml:space="preserve"> through a focus on the local fight.</w:t>
      </w:r>
      <w:r>
        <w:rPr>
          <w:u w:val="single"/>
        </w:rPr>
        <w:t xml:space="preserve"> </w:t>
      </w:r>
      <w:r w:rsidRPr="003113F5">
        <w:rPr>
          <w:rStyle w:val="StyleUnderline"/>
        </w:rPr>
        <w:t>AQAP’s expansion of a popular base and its safe havens threatens U.S. national security</w:t>
      </w:r>
      <w:r>
        <w:rPr>
          <w:sz w:val="16"/>
        </w:rPr>
        <w:t xml:space="preserve">. U.S. Director of National Intelligence Daniel Coats testified in May 2017 that </w:t>
      </w:r>
      <w:r w:rsidRPr="003113F5">
        <w:rPr>
          <w:rStyle w:val="StyleUnderline"/>
        </w:rPr>
        <w:t>AQAP has “preserved the resources</w:t>
      </w:r>
      <w:r>
        <w:rPr>
          <w:sz w:val="16"/>
        </w:rPr>
        <w:t xml:space="preserve">, manpower, </w:t>
      </w:r>
      <w:r w:rsidRPr="003113F5">
        <w:rPr>
          <w:rStyle w:val="StyleUnderline"/>
        </w:rPr>
        <w:t>safe haven, local influence, and operational capabilities to continue to pose a threat</w:t>
      </w:r>
      <w:r>
        <w:rPr>
          <w:sz w:val="16"/>
        </w:rPr>
        <w:t xml:space="preserve">.”[1] </w:t>
      </w:r>
      <w:r w:rsidRPr="003113F5">
        <w:rPr>
          <w:rStyle w:val="StyleUnderline"/>
        </w:rPr>
        <w:t>AQAP leadership statements continue to list the U</w:t>
      </w:r>
      <w:r>
        <w:rPr>
          <w:sz w:val="16"/>
        </w:rPr>
        <w:t xml:space="preserve">nited </w:t>
      </w:r>
      <w:r w:rsidRPr="003113F5">
        <w:rPr>
          <w:rStyle w:val="StyleUnderline"/>
        </w:rPr>
        <w:t>S</w:t>
      </w:r>
      <w:r>
        <w:rPr>
          <w:sz w:val="16"/>
        </w:rPr>
        <w:t xml:space="preserve">tates and its </w:t>
      </w:r>
      <w:r w:rsidRPr="003113F5">
        <w:rPr>
          <w:rStyle w:val="StyleUnderline"/>
        </w:rPr>
        <w:t>allies as targets, indicating the group still sees itself as waging a war against the West</w:t>
      </w:r>
      <w:r>
        <w:rPr>
          <w:sz w:val="16"/>
        </w:rPr>
        <w:t xml:space="preserve">. </w:t>
      </w:r>
      <w:r w:rsidRPr="003113F5">
        <w:rPr>
          <w:rStyle w:val="StyleUnderline"/>
        </w:rPr>
        <w:t>The group supports external efforts to conduct small-scale attacks</w:t>
      </w:r>
      <w:r>
        <w:rPr>
          <w:sz w:val="16"/>
        </w:rPr>
        <w:t xml:space="preserve">. AQAP emir </w:t>
      </w:r>
      <w:proofErr w:type="spellStart"/>
      <w:r>
        <w:rPr>
          <w:sz w:val="16"/>
        </w:rPr>
        <w:t>Qasim</w:t>
      </w:r>
      <w:proofErr w:type="spellEnd"/>
      <w:r>
        <w:rPr>
          <w:sz w:val="16"/>
        </w:rPr>
        <w:t xml:space="preserve"> al </w:t>
      </w:r>
      <w:proofErr w:type="spellStart"/>
      <w:r>
        <w:rPr>
          <w:sz w:val="16"/>
        </w:rPr>
        <w:t>Raymi</w:t>
      </w:r>
      <w:proofErr w:type="spellEnd"/>
      <w:r>
        <w:rPr>
          <w:sz w:val="16"/>
        </w:rPr>
        <w:t xml:space="preserve"> encouraged supporters in the West to rise up as part of a global Muslim army in a late May 2017 statement.[2] Additionally, U.S. intelligence officials reported that AQAP transferred the capability to conceal explosives in electronic devices to al Qaeda affiliates in Somalia and Syria.[3] </w:t>
      </w:r>
      <w:r w:rsidRPr="003113F5">
        <w:rPr>
          <w:rStyle w:val="StyleUnderline"/>
        </w:rPr>
        <w:t xml:space="preserve">AQAP’s current focus on its local operations is intended to expand its base in order to </w:t>
      </w:r>
      <w:r w:rsidRPr="003113F5">
        <w:rPr>
          <w:rStyle w:val="Emphasis"/>
        </w:rPr>
        <w:t>support future external attacks.</w:t>
      </w:r>
    </w:p>
    <w:p w:rsidR="00024F42" w:rsidRPr="003113F5" w:rsidRDefault="00024F42" w:rsidP="00024F42">
      <w:pPr>
        <w:pStyle w:val="Heading4"/>
      </w:pPr>
      <w:r>
        <w:t xml:space="preserve">*****Trump will lash-out ensuring global war – goes nuclear  </w:t>
      </w:r>
    </w:p>
    <w:p w:rsidR="00024F42" w:rsidRPr="003113F5" w:rsidRDefault="00024F42" w:rsidP="00024F42">
      <w:pPr>
        <w:rPr>
          <w:sz w:val="16"/>
          <w:szCs w:val="16"/>
        </w:rPr>
      </w:pPr>
      <w:r w:rsidRPr="003113F5">
        <w:rPr>
          <w:rStyle w:val="Style13ptBold"/>
        </w:rPr>
        <w:t>Blair et al 16</w:t>
      </w:r>
      <w:r w:rsidRPr="003113F5">
        <w:t xml:space="preserve"> </w:t>
      </w:r>
      <w:r w:rsidRPr="003113F5">
        <w:rPr>
          <w:sz w:val="16"/>
          <w:szCs w:val="16"/>
        </w:rPr>
        <w:t xml:space="preserve">(*Jacob </w:t>
      </w:r>
      <w:proofErr w:type="spellStart"/>
      <w:r w:rsidRPr="003113F5">
        <w:rPr>
          <w:sz w:val="16"/>
          <w:szCs w:val="16"/>
        </w:rPr>
        <w:t>Heilbrunn</w:t>
      </w:r>
      <w:proofErr w:type="spellEnd"/>
      <w:r w:rsidRPr="003113F5">
        <w:rPr>
          <w:sz w:val="16"/>
          <w:szCs w:val="16"/>
        </w:rPr>
        <w:t xml:space="preserve"> is editor of the National Interest, *Gwenda Blair, a lecturer at Columbia University Graduate School of Journalism, *Ian Bremmer is president of Eurasia Group and a global research professor at New York University, *Martha Stout is an American psychologist and author. She completed her professional training in psychology at the McLean Psychiatric Hospital and obtained her Ph.D. at Stony Brook University, *Ambassador Dennis Ross is a long-time U.S. Mideast negotiator, *Stephen </w:t>
      </w:r>
      <w:proofErr w:type="spellStart"/>
      <w:r w:rsidRPr="003113F5">
        <w:rPr>
          <w:sz w:val="16"/>
          <w:szCs w:val="16"/>
        </w:rPr>
        <w:t>Sestanovich</w:t>
      </w:r>
      <w:proofErr w:type="spellEnd"/>
      <w:r w:rsidRPr="003113F5">
        <w:rPr>
          <w:sz w:val="16"/>
          <w:szCs w:val="16"/>
        </w:rPr>
        <w:t xml:space="preserve"> is a professor at Columbia University and a senior fellow at the Council on Foreign Relations, *Aaron David Miller is vice president for new initiatives and a distinguished scholar at the Woodrow Wilson International Center for Scholars, *John Gartner is a private-practice psychologist, part-time assistant professor of psychiatry at Johns Hopkins University Medical School, *Michael </w:t>
      </w:r>
      <w:proofErr w:type="spellStart"/>
      <w:r w:rsidRPr="003113F5">
        <w:rPr>
          <w:sz w:val="16"/>
          <w:szCs w:val="16"/>
        </w:rPr>
        <w:t>D’Antonio</w:t>
      </w:r>
      <w:proofErr w:type="spellEnd"/>
      <w:r w:rsidRPr="003113F5">
        <w:rPr>
          <w:sz w:val="16"/>
          <w:szCs w:val="16"/>
        </w:rPr>
        <w:t xml:space="preserve">, recipient of the Alicia Patterson Fellowship, the First Amendment Award, *Andrew J. Bacevich, Sr. is an American historian specializing in international relations, security studies, American foreign policy, and American diplomatic and military history. He is a Professor Emeritus of International Relations and History at the Boston University Frederick S. </w:t>
      </w:r>
      <w:proofErr w:type="spellStart"/>
      <w:r w:rsidRPr="003113F5">
        <w:rPr>
          <w:sz w:val="16"/>
          <w:szCs w:val="16"/>
        </w:rPr>
        <w:t>Pardee</w:t>
      </w:r>
      <w:proofErr w:type="spellEnd"/>
      <w:r w:rsidRPr="003113F5">
        <w:rPr>
          <w:sz w:val="16"/>
          <w:szCs w:val="16"/>
        </w:rPr>
        <w:t xml:space="preserve"> School of Global Studies, *Elizabeth </w:t>
      </w:r>
      <w:proofErr w:type="spellStart"/>
      <w:r w:rsidRPr="003113F5">
        <w:rPr>
          <w:sz w:val="16"/>
          <w:szCs w:val="16"/>
        </w:rPr>
        <w:t>Borgwardt</w:t>
      </w:r>
      <w:proofErr w:type="spellEnd"/>
      <w:r w:rsidRPr="003113F5">
        <w:rPr>
          <w:sz w:val="16"/>
          <w:szCs w:val="16"/>
        </w:rPr>
        <w:t xml:space="preserve"> is a history professor at Washington University, *Paul Pillar is nonresident senior fellow at 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*Joseph </w:t>
      </w:r>
      <w:proofErr w:type="spellStart"/>
      <w:r w:rsidRPr="003113F5">
        <w:rPr>
          <w:sz w:val="16"/>
          <w:szCs w:val="16"/>
        </w:rPr>
        <w:t>Burgo</w:t>
      </w:r>
      <w:proofErr w:type="spellEnd"/>
      <w:r w:rsidRPr="003113F5">
        <w:rPr>
          <w:sz w:val="16"/>
          <w:szCs w:val="16"/>
        </w:rPr>
        <w:t xml:space="preserve"> has been a practicing psychotherapist and psychoanalyst for more than thirty year, *Stephen Kinzer is a visiting fellow at the Watson Institute for International Studies at Brown University, *Mary </w:t>
      </w:r>
      <w:proofErr w:type="spellStart"/>
      <w:r w:rsidRPr="003113F5">
        <w:rPr>
          <w:sz w:val="16"/>
          <w:szCs w:val="16"/>
        </w:rPr>
        <w:t>Dudziak</w:t>
      </w:r>
      <w:proofErr w:type="spellEnd"/>
      <w:r w:rsidRPr="003113F5">
        <w:rPr>
          <w:sz w:val="16"/>
          <w:szCs w:val="16"/>
        </w:rPr>
        <w:t xml:space="preserve"> is professor of law at Emory University and chair in American law and governance at the Library of Congress, *Stanley </w:t>
      </w:r>
      <w:proofErr w:type="spellStart"/>
      <w:r w:rsidRPr="003113F5">
        <w:rPr>
          <w:sz w:val="16"/>
          <w:szCs w:val="16"/>
        </w:rPr>
        <w:t>Renshon</w:t>
      </w:r>
      <w:proofErr w:type="spellEnd"/>
      <w:r w:rsidRPr="003113F5">
        <w:rPr>
          <w:sz w:val="16"/>
          <w:szCs w:val="16"/>
        </w:rPr>
        <w:t xml:space="preserve"> is a political science professor at the City University of New York, is a certified psychoanalyst, *W. Keith Campbell is the head of the Department of Psychology at the University of Georgia, “9/11: What Would Trump Do?”, </w:t>
      </w:r>
      <w:hyperlink r:id="rId13" w:history="1">
        <w:r w:rsidRPr="003113F5">
          <w:rPr>
            <w:rStyle w:val="Hyperlink"/>
            <w:sz w:val="16"/>
            <w:szCs w:val="16"/>
          </w:rPr>
          <w:t>https://www.politico.com/magazine/story/2016/03/donald-trump-2016-terrorist-attack-foreign-policy-213784</w:t>
        </w:r>
      </w:hyperlink>
      <w:r w:rsidRPr="003113F5">
        <w:rPr>
          <w:sz w:val="16"/>
          <w:szCs w:val="16"/>
        </w:rPr>
        <w:t>, March 31, 2016, Ak.)</w:t>
      </w:r>
    </w:p>
    <w:p w:rsidR="00024F42" w:rsidRPr="003113F5" w:rsidRDefault="00024F42" w:rsidP="00024F42">
      <w:pPr>
        <w:rPr>
          <w:sz w:val="16"/>
        </w:rPr>
      </w:pPr>
      <w:r w:rsidRPr="003113F5">
        <w:rPr>
          <w:sz w:val="16"/>
        </w:rPr>
        <w:t xml:space="preserve">It’s the totally unthinkable question that Americans find themselves confronting this week: </w:t>
      </w:r>
      <w:r w:rsidRPr="003113F5">
        <w:rPr>
          <w:rStyle w:val="Emphasis"/>
        </w:rPr>
        <w:t>What would</w:t>
      </w:r>
      <w:r w:rsidRPr="003113F5">
        <w:rPr>
          <w:sz w:val="16"/>
        </w:rPr>
        <w:t xml:space="preserve"> President Donald </w:t>
      </w:r>
      <w:r w:rsidRPr="003113F5">
        <w:rPr>
          <w:rStyle w:val="Emphasis"/>
        </w:rPr>
        <w:t>Trump</w:t>
      </w:r>
      <w:r w:rsidRPr="003113F5">
        <w:rPr>
          <w:sz w:val="16"/>
        </w:rPr>
        <w:t xml:space="preserve"> </w:t>
      </w:r>
      <w:r w:rsidRPr="003113F5">
        <w:rPr>
          <w:rStyle w:val="Emphasis"/>
        </w:rPr>
        <w:t>do in a genuine national crisis?</w:t>
      </w:r>
      <w:r w:rsidRPr="003113F5">
        <w:rPr>
          <w:sz w:val="16"/>
        </w:rPr>
        <w:t xml:space="preserve"> After a series of overseas terror attacks and some startling statements about nuclear weapons and torture, the world’s attention has turned to Trump’s foreign policy—an area where </w:t>
      </w:r>
      <w:r w:rsidRPr="003113F5">
        <w:rPr>
          <w:rStyle w:val="StyleUnderline"/>
        </w:rPr>
        <w:t>he has few advisers, no experience and a tendency to fire off answers and deal with the fallout later</w:t>
      </w:r>
      <w:r w:rsidRPr="003113F5">
        <w:rPr>
          <w:sz w:val="16"/>
        </w:rPr>
        <w:t>. The reality of a Trump candidacy has begun to set in: If Trump is elected and a major national crisis hits, he’ll be the one with his hands on the button. He’ll be at the head of the table in the Situation Room. His decisions would steer America’s immediate response and could set the course of American policy for years. What’s hard to project with a normal politician is nearly impossible to guess with Trump. He has no foreign policy or public service experience, which means there’s no official record to consult, and his public statements, while extreme, have been vague. The saber-rattling statements that excite his supporters also suggest he has disregard for linchpins of the global order like NATO, the Geneva Conventions and the hard-won global nuclear-weapons limits. Politico Magazine asked foreign policy and counterterrorism experts, historians, Trump biographers, even psychologists to take a serious guess at how he’d handle the days after a terrorist attack in the United States—all based on what they know about Trump the candidate and what he’ll be facing if he gets elected. The responses were at times surprising, and at times unsettling. Some focused on Trump’s apparent hesitancy about sending troops into combat, and predicted he’d act more like President Barack Obama than President George W. Bush. Others looked at his immigration rhetoric and foresaw a country newly divided, with patrols stalking Muslim neighborhoods and religious hatreds bubbling to the surface. One biographer, familiar with Trump’s primal response to any perceived insult, drew a frightening picture of a quickly escalating set of attacks and responses, with major cities caught in the crossfire. But, then again, another predicted that Trump would simply withdraw to his Twitter account, riding out the threat with a lot of talk and little action. *** “</w:t>
      </w:r>
      <w:r w:rsidRPr="003113F5">
        <w:rPr>
          <w:rStyle w:val="StyleUnderline"/>
        </w:rPr>
        <w:t>He invites</w:t>
      </w:r>
      <w:r w:rsidRPr="003113F5">
        <w:rPr>
          <w:sz w:val="16"/>
        </w:rPr>
        <w:t xml:space="preserve"> President Vladimir </w:t>
      </w:r>
      <w:r w:rsidRPr="003113F5">
        <w:rPr>
          <w:rStyle w:val="StyleUnderline"/>
        </w:rPr>
        <w:t>Putin to the White House</w:t>
      </w:r>
      <w:r w:rsidRPr="003113F5">
        <w:rPr>
          <w:sz w:val="16"/>
        </w:rPr>
        <w:t xml:space="preserve"> … </w:t>
      </w:r>
      <w:r w:rsidRPr="003113F5">
        <w:rPr>
          <w:rStyle w:val="StyleUnderline"/>
        </w:rPr>
        <w:t>announces</w:t>
      </w:r>
      <w:r w:rsidRPr="003113F5">
        <w:rPr>
          <w:sz w:val="16"/>
        </w:rPr>
        <w:t xml:space="preserve"> that </w:t>
      </w:r>
      <w:r w:rsidRPr="003113F5">
        <w:rPr>
          <w:rStyle w:val="StyleUnderline"/>
        </w:rPr>
        <w:t>America is withdrawing from NATO</w:t>
      </w:r>
      <w:r w:rsidRPr="003113F5">
        <w:rPr>
          <w:sz w:val="16"/>
        </w:rPr>
        <w:t xml:space="preserve"> and … </w:t>
      </w:r>
      <w:r w:rsidRPr="003113F5">
        <w:rPr>
          <w:rStyle w:val="StyleUnderline"/>
        </w:rPr>
        <w:t>visits Tehran to open up a new</w:t>
      </w:r>
      <w:r w:rsidRPr="003113F5">
        <w:rPr>
          <w:sz w:val="16"/>
        </w:rPr>
        <w:t xml:space="preserve"> American </w:t>
      </w:r>
      <w:r w:rsidRPr="003113F5">
        <w:rPr>
          <w:rStyle w:val="StyleUnderline"/>
        </w:rPr>
        <w:t>embassy</w:t>
      </w:r>
      <w:r w:rsidRPr="003113F5">
        <w:rPr>
          <w:sz w:val="16"/>
        </w:rPr>
        <w:t xml:space="preserve">.” Jacob </w:t>
      </w:r>
      <w:proofErr w:type="spellStart"/>
      <w:r w:rsidRPr="003113F5">
        <w:rPr>
          <w:sz w:val="16"/>
        </w:rPr>
        <w:t>Heilbrunn</w:t>
      </w:r>
      <w:proofErr w:type="spellEnd"/>
      <w:r w:rsidRPr="003113F5">
        <w:rPr>
          <w:sz w:val="16"/>
        </w:rPr>
        <w:t xml:space="preserve"> is editor of the National Interest. Donald </w:t>
      </w:r>
      <w:r w:rsidRPr="003113F5">
        <w:rPr>
          <w:rStyle w:val="StyleUnderline"/>
        </w:rPr>
        <w:t>Trump</w:t>
      </w:r>
      <w:r w:rsidRPr="003113F5">
        <w:rPr>
          <w:sz w:val="16"/>
        </w:rPr>
        <w:t xml:space="preserve"> has already made it clear that he </w:t>
      </w:r>
      <w:r w:rsidRPr="003113F5">
        <w:rPr>
          <w:rStyle w:val="StyleUnderline"/>
        </w:rPr>
        <w:t>regards</w:t>
      </w:r>
      <w:r w:rsidRPr="003113F5">
        <w:rPr>
          <w:sz w:val="16"/>
        </w:rPr>
        <w:t xml:space="preserve"> much of </w:t>
      </w:r>
      <w:r w:rsidRPr="003113F5">
        <w:rPr>
          <w:rStyle w:val="StyleUnderline"/>
        </w:rPr>
        <w:t>the global order</w:t>
      </w:r>
      <w:r w:rsidRPr="003113F5">
        <w:rPr>
          <w:sz w:val="16"/>
        </w:rPr>
        <w:t xml:space="preserve"> that was established by Harry S. Truman and Dean Acheson after World War II </w:t>
      </w:r>
      <w:r w:rsidRPr="003113F5">
        <w:rPr>
          <w:rStyle w:val="StyleUnderline"/>
        </w:rPr>
        <w:t>as</w:t>
      </w:r>
      <w:r w:rsidRPr="003113F5">
        <w:rPr>
          <w:sz w:val="16"/>
        </w:rPr>
        <w:t xml:space="preserve"> impotent and </w:t>
      </w:r>
      <w:r w:rsidRPr="003113F5">
        <w:rPr>
          <w:rStyle w:val="StyleUnderline"/>
        </w:rPr>
        <w:t>obsolete</w:t>
      </w:r>
      <w:r w:rsidRPr="003113F5">
        <w:rPr>
          <w:sz w:val="16"/>
        </w:rPr>
        <w:t xml:space="preserve">. Almost as soon as he’s sworn the oath to serve as commander-in-chief, Trump will go to work to create a new one based on the exercise of American military power and cooperation with Washington’s traditional adversaries such as Russia. So the real question may be this: How would </w:t>
      </w:r>
      <w:r w:rsidRPr="003113F5">
        <w:rPr>
          <w:rStyle w:val="Emphasis"/>
        </w:rPr>
        <w:t>a 9/11 event</w:t>
      </w:r>
      <w:r w:rsidRPr="003113F5">
        <w:rPr>
          <w:sz w:val="16"/>
        </w:rPr>
        <w:t xml:space="preserve"> </w:t>
      </w:r>
      <w:r w:rsidRPr="003113F5">
        <w:rPr>
          <w:rStyle w:val="Emphasis"/>
        </w:rPr>
        <w:t>accelerate</w:t>
      </w:r>
      <w:r w:rsidRPr="003113F5">
        <w:rPr>
          <w:sz w:val="16"/>
        </w:rPr>
        <w:t xml:space="preserve"> </w:t>
      </w:r>
      <w:r w:rsidRPr="003113F5">
        <w:rPr>
          <w:rStyle w:val="Emphasis"/>
        </w:rPr>
        <w:t>his</w:t>
      </w:r>
      <w:r w:rsidRPr="003113F5">
        <w:rPr>
          <w:sz w:val="16"/>
        </w:rPr>
        <w:t xml:space="preserve"> already </w:t>
      </w:r>
      <w:r w:rsidRPr="003113F5">
        <w:rPr>
          <w:rStyle w:val="Emphasis"/>
        </w:rPr>
        <w:t>existing efforts to upend the American national security establishment</w:t>
      </w:r>
      <w:r w:rsidRPr="003113F5">
        <w:rPr>
          <w:sz w:val="16"/>
        </w:rPr>
        <w:t xml:space="preserve">? Following the attack, President Trump builds upon his initial attempts to restore relations with Russia, which included nuclear arms-control negotiations. He now invites President Vladimir Putin to the White House—complete with a state dinner in his honor. Trump, the consummate dealmaker, says that it’s imperative to let bygones be bygones in the interest of a united front with Russia to defeat the Islamic peril. At the same time, </w:t>
      </w:r>
      <w:r w:rsidRPr="003113F5">
        <w:rPr>
          <w:rStyle w:val="StyleUnderline"/>
        </w:rPr>
        <w:t>Trump announces</w:t>
      </w:r>
      <w:r w:rsidRPr="003113F5">
        <w:rPr>
          <w:sz w:val="16"/>
        </w:rPr>
        <w:t xml:space="preserve"> that </w:t>
      </w:r>
      <w:r w:rsidRPr="003113F5">
        <w:rPr>
          <w:rStyle w:val="StyleUnderline"/>
        </w:rPr>
        <w:t>America is withdrawing from NATO and concedes Russia’s sphere of influence in</w:t>
      </w:r>
      <w:r w:rsidRPr="003113F5">
        <w:rPr>
          <w:sz w:val="16"/>
        </w:rPr>
        <w:t xml:space="preserve"> Eastern </w:t>
      </w:r>
      <w:r w:rsidRPr="003113F5">
        <w:rPr>
          <w:rStyle w:val="StyleUnderline"/>
        </w:rPr>
        <w:t>Europe</w:t>
      </w:r>
      <w:r w:rsidRPr="003113F5">
        <w:rPr>
          <w:sz w:val="16"/>
        </w:rPr>
        <w:t xml:space="preserve">. </w:t>
      </w:r>
      <w:r w:rsidRPr="003113F5">
        <w:rPr>
          <w:rStyle w:val="StyleUnderline"/>
        </w:rPr>
        <w:t>England</w:t>
      </w:r>
      <w:r w:rsidRPr="003113F5">
        <w:rPr>
          <w:sz w:val="16"/>
        </w:rPr>
        <w:t xml:space="preserve">, which has already withdrawn from the European Union, </w:t>
      </w:r>
      <w:r w:rsidRPr="003113F5">
        <w:rPr>
          <w:rStyle w:val="StyleUnderline"/>
        </w:rPr>
        <w:t>joins the U.S-Russia alliance</w:t>
      </w:r>
      <w:r w:rsidRPr="003113F5">
        <w:rPr>
          <w:sz w:val="16"/>
        </w:rPr>
        <w:t xml:space="preserve">. In following this course, </w:t>
      </w:r>
      <w:r w:rsidRPr="003113F5">
        <w:rPr>
          <w:rStyle w:val="Emphasis"/>
        </w:rPr>
        <w:t>Trump invokes World War II</w:t>
      </w:r>
      <w:r w:rsidRPr="003113F5">
        <w:rPr>
          <w:sz w:val="16"/>
        </w:rPr>
        <w:t xml:space="preserve"> to declare that he’s simply following in Franklin Roosevelt’s footsteps. All of this is </w:t>
      </w:r>
      <w:r w:rsidRPr="003113F5">
        <w:rPr>
          <w:rStyle w:val="StyleUnderline"/>
        </w:rPr>
        <w:t>music to the Kremlin’s ears</w:t>
      </w:r>
      <w:r w:rsidRPr="003113F5">
        <w:rPr>
          <w:sz w:val="16"/>
        </w:rPr>
        <w:t xml:space="preserve">, which has consistently bemoaned the fact that the Obama administration has spurned its offers of cooperation. British, Russian and American warplanes bomb targets in Syria and Iraq that served as staging grounds for the Islamic State’s assault on America. In addition, </w:t>
      </w:r>
      <w:r w:rsidRPr="003113F5">
        <w:rPr>
          <w:rStyle w:val="Emphasis"/>
        </w:rPr>
        <w:t>Trump pivots from</w:t>
      </w:r>
      <w:r w:rsidRPr="003113F5">
        <w:rPr>
          <w:sz w:val="16"/>
        </w:rPr>
        <w:t xml:space="preserve"> America’s traditional alliance with </w:t>
      </w:r>
      <w:r w:rsidRPr="003113F5">
        <w:rPr>
          <w:rStyle w:val="Emphasis"/>
        </w:rPr>
        <w:t>Saudi Arabia to</w:t>
      </w:r>
      <w:r w:rsidRPr="003113F5">
        <w:rPr>
          <w:sz w:val="16"/>
        </w:rPr>
        <w:t xml:space="preserve"> working with </w:t>
      </w:r>
      <w:r w:rsidRPr="003113F5">
        <w:rPr>
          <w:rStyle w:val="Emphasis"/>
        </w:rPr>
        <w:t>Iran</w:t>
      </w:r>
      <w:r w:rsidRPr="003113F5">
        <w:rPr>
          <w:sz w:val="16"/>
        </w:rPr>
        <w:t xml:space="preserve">; to general astonishment, he visits Tehran to open up a new American embassy. Trump says that the only predictable thing about his presidency is that he will always seek to be unpredictable. </w:t>
      </w:r>
      <w:r w:rsidRPr="003113F5">
        <w:rPr>
          <w:rStyle w:val="Emphasis"/>
        </w:rPr>
        <w:t>Domestically</w:t>
      </w:r>
      <w:r w:rsidRPr="003113F5">
        <w:rPr>
          <w:sz w:val="16"/>
        </w:rPr>
        <w:t xml:space="preserve">, </w:t>
      </w:r>
      <w:r w:rsidRPr="003113F5">
        <w:rPr>
          <w:rStyle w:val="Emphasis"/>
        </w:rPr>
        <w:t>Trump</w:t>
      </w:r>
      <w:r w:rsidRPr="003113F5">
        <w:rPr>
          <w:sz w:val="16"/>
        </w:rPr>
        <w:t xml:space="preserve"> takes a hard line, arguing that it’s time to take the handcuffs off the FBI and CIA. He </w:t>
      </w:r>
      <w:r w:rsidRPr="003113F5">
        <w:rPr>
          <w:rStyle w:val="Emphasis"/>
        </w:rPr>
        <w:t>embarks</w:t>
      </w:r>
      <w:r w:rsidRPr="003113F5">
        <w:rPr>
          <w:sz w:val="16"/>
        </w:rPr>
        <w:t xml:space="preserve"> upon </w:t>
      </w:r>
      <w:r w:rsidRPr="003113F5">
        <w:rPr>
          <w:rStyle w:val="Emphasis"/>
        </w:rPr>
        <w:t>a program to place</w:t>
      </w:r>
      <w:r w:rsidRPr="003113F5">
        <w:rPr>
          <w:sz w:val="16"/>
        </w:rPr>
        <w:t xml:space="preserve"> American </w:t>
      </w:r>
      <w:r w:rsidRPr="003113F5">
        <w:rPr>
          <w:rStyle w:val="Emphasis"/>
        </w:rPr>
        <w:t>Muslims in camps</w:t>
      </w:r>
      <w:r w:rsidRPr="003113F5">
        <w:rPr>
          <w:sz w:val="16"/>
        </w:rPr>
        <w:t xml:space="preserve">, a program overseen by the Justice Department as it was during the Roosevelt administration in World War II, when Japanese-Americans were interned. The Washington Post and New York Times editorial pages denounce Trump’s new policy, but it meets with general approbation among the American population, a number of </w:t>
      </w:r>
      <w:r w:rsidRPr="003113F5">
        <w:rPr>
          <w:rStyle w:val="StyleUnderline"/>
        </w:rPr>
        <w:t>Democratic Senators and Congressmen in swing states sign off</w:t>
      </w:r>
      <w:r w:rsidRPr="003113F5">
        <w:rPr>
          <w:sz w:val="16"/>
        </w:rPr>
        <w:t xml:space="preserve"> on the measure, and </w:t>
      </w:r>
      <w:r w:rsidRPr="003113F5">
        <w:rPr>
          <w:rStyle w:val="StyleUnderline"/>
        </w:rPr>
        <w:t>the Supreme Court upholds it in an 8-1 decision</w:t>
      </w:r>
      <w:r w:rsidRPr="003113F5">
        <w:rPr>
          <w:sz w:val="16"/>
        </w:rPr>
        <w:t xml:space="preserve">. With his decisive moves, Trump enrages liberal and conservative elites but his approval ratings soar to over 80 percent in numerous polls. The era of Trump has begun. *** “Tweet after tweet congratulating himself on foreseeing the attack and ridiculing the terrorists’ masculinity, their intelligence, their family members, their ethnic identity and/or religion” Gwenda Blair is author of The Trumps: Three Generations That Built an Empire. Twitter would be Trump’s front-line counter-attack. Tweet after tweet congratulating himself on foreseeing the attack and ridiculing the terrorists’ masculinity, their intelligence, their family members, their ethnic identity and/or religion—along with any civil libertarian or moderate voices asking for caution, consultation with allies, or more operational and regional intelligence before initiating counter-offensives against targets either inside or outside the United States. Next would be live streamed appearances on CNN, Fox, MSNBC, etc. in which Trump denounced the terrorists, their supporters, and any opposition to the use of any and all tactics against captured terrorist suspects. Then he would change into Donald Trump Menswear 100% silk PJs with gold-embroidered POTUS seal on front pocket, stretch out on a super-luxury top-grain leather Trump Home Furnishings chaise, chow down on a prime-cut Trump steak, and turn on WWE. In the event the attacks continued, he might be moved to more action. Potential steps might include </w:t>
      </w:r>
      <w:r w:rsidRPr="003113F5">
        <w:rPr>
          <w:rStyle w:val="Emphasis"/>
        </w:rPr>
        <w:t>curfews, quarantines and</w:t>
      </w:r>
      <w:r w:rsidRPr="003113F5">
        <w:rPr>
          <w:sz w:val="16"/>
        </w:rPr>
        <w:t xml:space="preserve">/or </w:t>
      </w:r>
      <w:r w:rsidRPr="003113F5">
        <w:rPr>
          <w:rStyle w:val="Emphasis"/>
        </w:rPr>
        <w:t>internment</w:t>
      </w:r>
      <w:r w:rsidRPr="003113F5">
        <w:rPr>
          <w:sz w:val="16"/>
        </w:rPr>
        <w:t xml:space="preserve"> in certain communities, required </w:t>
      </w:r>
      <w:r w:rsidRPr="003113F5">
        <w:rPr>
          <w:rStyle w:val="StyleUnderline"/>
        </w:rPr>
        <w:t>loyalty oaths</w:t>
      </w:r>
      <w:r w:rsidRPr="003113F5">
        <w:rPr>
          <w:sz w:val="16"/>
        </w:rPr>
        <w:t xml:space="preserve"> for government employees, teachers, uniformed services, etc., civil defense drills in schools, factories, offices, and other large installations such as airports, train stations, subway systems, and the adoption and frequent testing of alerts through texts and loudspeakers. *** “There would be no rallying around the idea of America and what it stands for because Americans will be fighting about just that” Ian Bremmer is president of Eurasia Group and a global research professor at New York University. It’s not an easy thing to say, but </w:t>
      </w:r>
      <w:r w:rsidRPr="003113F5">
        <w:rPr>
          <w:rStyle w:val="StyleUnderline"/>
        </w:rPr>
        <w:t>America was fortunate that 9/11 happened when it did</w:t>
      </w:r>
      <w:r w:rsidRPr="003113F5">
        <w:rPr>
          <w:sz w:val="16"/>
        </w:rPr>
        <w:t xml:space="preserve">. </w:t>
      </w:r>
      <w:r w:rsidRPr="003113F5">
        <w:rPr>
          <w:rStyle w:val="StyleUnderline"/>
        </w:rPr>
        <w:t>The United States was in great shape back then, as was its economy. There was no serious social discontent bubbling</w:t>
      </w:r>
      <w:r w:rsidRPr="003113F5">
        <w:rPr>
          <w:sz w:val="16"/>
        </w:rPr>
        <w:t xml:space="preserve"> beneath the surface, and inequality was nowhere near the wedge issue it is today. </w:t>
      </w:r>
      <w:r w:rsidRPr="003113F5">
        <w:rPr>
          <w:rStyle w:val="StyleUnderline"/>
        </w:rPr>
        <w:t>Washington’s alliances around the world were strong</w:t>
      </w:r>
      <w:r w:rsidRPr="003113F5">
        <w:rPr>
          <w:sz w:val="16"/>
        </w:rPr>
        <w:t xml:space="preserve"> back then, and </w:t>
      </w:r>
      <w:r w:rsidRPr="003113F5">
        <w:rPr>
          <w:rStyle w:val="StyleUnderline"/>
        </w:rPr>
        <w:t>China was still weak</w:t>
      </w:r>
      <w:r w:rsidRPr="003113F5">
        <w:rPr>
          <w:sz w:val="16"/>
        </w:rPr>
        <w:t xml:space="preserve">. Washington even had </w:t>
      </w:r>
      <w:r w:rsidRPr="003113F5">
        <w:rPr>
          <w:rStyle w:val="StyleUnderline"/>
        </w:rPr>
        <w:t>decent relations with Moscow</w:t>
      </w:r>
      <w:r w:rsidRPr="003113F5">
        <w:rPr>
          <w:sz w:val="16"/>
        </w:rPr>
        <w:t xml:space="preserve">—and they improved after the tragedy. So when 9/11 happened, the entire country—and the world—rallied around the president. That’s </w:t>
      </w:r>
      <w:r w:rsidRPr="003113F5">
        <w:rPr>
          <w:rStyle w:val="Emphasis"/>
        </w:rPr>
        <w:t>a far cry from</w:t>
      </w:r>
      <w:r w:rsidRPr="003113F5">
        <w:rPr>
          <w:sz w:val="16"/>
        </w:rPr>
        <w:t xml:space="preserve"> where the United States is </w:t>
      </w:r>
      <w:r w:rsidRPr="003113F5">
        <w:rPr>
          <w:rStyle w:val="Emphasis"/>
        </w:rPr>
        <w:t>today</w:t>
      </w:r>
      <w:r w:rsidRPr="003113F5">
        <w:rPr>
          <w:sz w:val="16"/>
        </w:rPr>
        <w:t>. And let’s be honest—</w:t>
      </w:r>
      <w:r w:rsidRPr="003113F5">
        <w:rPr>
          <w:rStyle w:val="Emphasis"/>
        </w:rPr>
        <w:t>Trump in the White House during a real national security crisis is</w:t>
      </w:r>
      <w:r w:rsidRPr="003113F5">
        <w:rPr>
          <w:sz w:val="16"/>
        </w:rPr>
        <w:t xml:space="preserve"> as close to a near-</w:t>
      </w:r>
      <w:r w:rsidRPr="003113F5">
        <w:rPr>
          <w:rStyle w:val="Emphasis"/>
        </w:rPr>
        <w:t>dystopian</w:t>
      </w:r>
      <w:r w:rsidRPr="003113F5">
        <w:rPr>
          <w:sz w:val="16"/>
        </w:rPr>
        <w:t xml:space="preserve"> America as can be imagined. If terrorists were to hit the United States, America’s political response would be closer to what France went through following its November attacks, with Trump playing the reactionary role called for France’s ex-President Nicolas Sarkozy. </w:t>
      </w:r>
      <w:r w:rsidRPr="003113F5">
        <w:rPr>
          <w:rStyle w:val="StyleUnderline"/>
        </w:rPr>
        <w:t>He’d push for overall surveillance and monitoring of Muslims</w:t>
      </w:r>
      <w:r w:rsidRPr="003113F5">
        <w:rPr>
          <w:sz w:val="16"/>
        </w:rPr>
        <w:t xml:space="preserve"> in the United States. I’d imagine there would be </w:t>
      </w:r>
      <w:r w:rsidRPr="003113F5">
        <w:rPr>
          <w:rStyle w:val="StyleUnderline"/>
        </w:rPr>
        <w:t>house arrests and deportations</w:t>
      </w:r>
      <w:r w:rsidRPr="003113F5">
        <w:rPr>
          <w:sz w:val="16"/>
        </w:rPr>
        <w:t xml:space="preserve"> for many. And while some Americans would cheer this knee-jerk response, most will be horrified to find themselves living in a country where nothing more than your religion makes you suspect. Europe will be horrified as well, and won’t be near the steadfast ally it was in 2001. There would be no rallying around the idea of America and what it stands for because Americans will be fighting about just that. *** “A president with that personality would experience a large terrorist event as an enormous narcissistic injury … and </w:t>
      </w:r>
      <w:r w:rsidRPr="003113F5">
        <w:rPr>
          <w:rStyle w:val="Emphasis"/>
        </w:rPr>
        <w:t>his rage would be white-hot</w:t>
      </w:r>
      <w:r w:rsidRPr="003113F5">
        <w:rPr>
          <w:sz w:val="16"/>
        </w:rPr>
        <w:t xml:space="preserve">” Martha Stout is a psychologist and author of The Sociopath Next Door. As a psychologist who has spent her career studying human personality and its variations, I can tell you that personalities don’t have an off switch, not even for dire emergencies. If we suffered another brutal terrorist attack, I fear that President </w:t>
      </w:r>
      <w:r w:rsidRPr="003113F5">
        <w:rPr>
          <w:rStyle w:val="StyleUnderline"/>
        </w:rPr>
        <w:t>Trump would exhibit the same bombast, rage and impulsivity</w:t>
      </w:r>
      <w:r w:rsidRPr="003113F5">
        <w:rPr>
          <w:sz w:val="16"/>
        </w:rPr>
        <w:t xml:space="preserve"> that he has shown in the campaign trail and imperil his fellow human beings, perhaps with even more lasting effects than those of the disaster itself. The personality that underlies Trump’s observable behaviors—a demeanor of personal superiority, a focus on being admired, immediate heated anger when challenged, an emphasis on unlimited success, and an apparent expectation of automatic compliance—would be problematic in a U.S. president at any time, and </w:t>
      </w:r>
      <w:r w:rsidRPr="003113F5">
        <w:rPr>
          <w:rStyle w:val="Emphasis"/>
        </w:rPr>
        <w:t>plainly dangerous</w:t>
      </w:r>
      <w:r w:rsidRPr="003113F5">
        <w:rPr>
          <w:sz w:val="16"/>
        </w:rPr>
        <w:t xml:space="preserve"> should our nation experience another terrorist atrocity. A president with such a personality would experience a large terrorist event as an attack on him personally, </w:t>
      </w:r>
      <w:r w:rsidRPr="003113F5">
        <w:rPr>
          <w:rStyle w:val="Emphasis"/>
        </w:rPr>
        <w:t>an enormous “narcissistic injury”</w:t>
      </w:r>
      <w:r w:rsidRPr="003113F5">
        <w:rPr>
          <w:sz w:val="16"/>
        </w:rPr>
        <w:t xml:space="preserve">—what psychologists call a perceived threat to self-worth—and his rage would be white-hot. The anger we have seen directed at protesters during Trump rallies would be multiplied by an unknowable factor. That whisper in the ear from an aide, telling him that an event had occurred, would instantly evoke </w:t>
      </w:r>
      <w:r w:rsidRPr="003113F5">
        <w:rPr>
          <w:rStyle w:val="Emphasis"/>
        </w:rPr>
        <w:t>a need for reprisal</w:t>
      </w:r>
      <w:r w:rsidRPr="003113F5">
        <w:rPr>
          <w:sz w:val="16"/>
        </w:rPr>
        <w:t xml:space="preserve">, a desire </w:t>
      </w:r>
      <w:r w:rsidRPr="003113F5">
        <w:rPr>
          <w:rStyle w:val="Emphasis"/>
        </w:rPr>
        <w:t>to attack</w:t>
      </w:r>
      <w:r w:rsidRPr="003113F5">
        <w:rPr>
          <w:sz w:val="16"/>
        </w:rPr>
        <w:t xml:space="preserve"> and to do so </w:t>
      </w:r>
      <w:r w:rsidRPr="003113F5">
        <w:rPr>
          <w:rStyle w:val="Emphasis"/>
        </w:rPr>
        <w:t>right away, using airstrikes</w:t>
      </w:r>
      <w:r w:rsidRPr="003113F5">
        <w:rPr>
          <w:sz w:val="16"/>
        </w:rPr>
        <w:t xml:space="preserve">, </w:t>
      </w:r>
      <w:r w:rsidRPr="003113F5">
        <w:rPr>
          <w:rStyle w:val="Emphasis"/>
        </w:rPr>
        <w:t>boots on the</w:t>
      </w:r>
      <w:r w:rsidRPr="003113F5">
        <w:rPr>
          <w:sz w:val="16"/>
        </w:rPr>
        <w:t xml:space="preserve"> </w:t>
      </w:r>
      <w:r w:rsidRPr="003113F5">
        <w:rPr>
          <w:rStyle w:val="Emphasis"/>
        </w:rPr>
        <w:t>ground, torture in interrogations and any other</w:t>
      </w:r>
      <w:r w:rsidRPr="003113F5">
        <w:rPr>
          <w:sz w:val="16"/>
        </w:rPr>
        <w:t xml:space="preserve"> “powerful” </w:t>
      </w:r>
      <w:r w:rsidRPr="003113F5">
        <w:rPr>
          <w:rStyle w:val="Emphasis"/>
        </w:rPr>
        <w:t>tactic</w:t>
      </w:r>
      <w:r w:rsidRPr="003113F5">
        <w:rPr>
          <w:sz w:val="16"/>
        </w:rPr>
        <w:t xml:space="preserve"> that occurred to him. If there is a positive thread in this psychologically predicted scenario, it is that such a huge perceived injury to Trump’s sense of self-worth would compel him to focus utterly on the source of that injury. He would be single-mindedly intent on destroying the terrorists and would have no tolerance for those who might wish to refashion the country’s pain and anger into a willingness to attack a different target. In the aftermath of our waking nightmare in 2001, we might have benefited from some portion of that single-mindedness. Still, with a President Trump, the surge of bigotry and the resulting deportation and internment efforts would do their own inestimable damage. </w:t>
      </w:r>
      <w:r w:rsidRPr="003113F5">
        <w:rPr>
          <w:rStyle w:val="StyleUnderline"/>
        </w:rPr>
        <w:t>Given a re-terrorized nation, Trump’s famous skill at gaining allegiance from people through</w:t>
      </w:r>
      <w:r w:rsidRPr="003113F5">
        <w:rPr>
          <w:sz w:val="16"/>
        </w:rPr>
        <w:t xml:space="preserve"> their heightened </w:t>
      </w:r>
      <w:r w:rsidRPr="003113F5">
        <w:rPr>
          <w:rStyle w:val="StyleUnderline"/>
        </w:rPr>
        <w:t>fears</w:t>
      </w:r>
      <w:r w:rsidRPr="003113F5">
        <w:rPr>
          <w:sz w:val="16"/>
        </w:rPr>
        <w:t xml:space="preserve"> </w:t>
      </w:r>
      <w:r w:rsidRPr="003113F5">
        <w:rPr>
          <w:rStyle w:val="StyleUnderline"/>
        </w:rPr>
        <w:t>might</w:t>
      </w:r>
      <w:r w:rsidRPr="003113F5">
        <w:rPr>
          <w:sz w:val="16"/>
        </w:rPr>
        <w:t xml:space="preserve"> very well </w:t>
      </w:r>
      <w:r w:rsidRPr="003113F5">
        <w:rPr>
          <w:rStyle w:val="Emphasis"/>
        </w:rPr>
        <w:t>sway Congress</w:t>
      </w:r>
      <w:r w:rsidRPr="003113F5">
        <w:rPr>
          <w:sz w:val="16"/>
        </w:rPr>
        <w:t xml:space="preserve"> and result </w:t>
      </w:r>
      <w:r w:rsidRPr="003113F5">
        <w:rPr>
          <w:rStyle w:val="Emphasis"/>
        </w:rPr>
        <w:t>in</w:t>
      </w:r>
      <w:r w:rsidRPr="003113F5">
        <w:rPr>
          <w:sz w:val="16"/>
        </w:rPr>
        <w:t xml:space="preserve"> the actual implementation of some of his ideas: </w:t>
      </w:r>
      <w:r w:rsidRPr="003113F5">
        <w:rPr>
          <w:rStyle w:val="Emphasis"/>
        </w:rPr>
        <w:t>a wholesale military response</w:t>
      </w:r>
      <w:r w:rsidRPr="003113F5">
        <w:rPr>
          <w:sz w:val="16"/>
        </w:rPr>
        <w:t xml:space="preserve">, a </w:t>
      </w:r>
      <w:r w:rsidRPr="003113F5">
        <w:rPr>
          <w:rStyle w:val="Emphasis"/>
        </w:rPr>
        <w:t>lockdown of Muslim communities</w:t>
      </w:r>
      <w:r w:rsidRPr="003113F5">
        <w:rPr>
          <w:sz w:val="16"/>
        </w:rPr>
        <w:t xml:space="preserve">, and </w:t>
      </w:r>
      <w:r w:rsidRPr="003113F5">
        <w:rPr>
          <w:rStyle w:val="Emphasis"/>
        </w:rPr>
        <w:t>attempts to deport</w:t>
      </w:r>
      <w:r w:rsidRPr="003113F5">
        <w:rPr>
          <w:sz w:val="16"/>
        </w:rPr>
        <w:t xml:space="preserve"> large groups of people. With an unapologetically self-involved and rage-prone commander-in-chief—which is what we evidently would be getting with a President Trump—</w:t>
      </w:r>
      <w:r w:rsidRPr="003113F5">
        <w:rPr>
          <w:rStyle w:val="Emphasis"/>
        </w:rPr>
        <w:t>nothing</w:t>
      </w:r>
      <w:r w:rsidRPr="003113F5">
        <w:rPr>
          <w:sz w:val="16"/>
        </w:rPr>
        <w:t xml:space="preserve"> would be </w:t>
      </w:r>
      <w:r w:rsidRPr="003113F5">
        <w:rPr>
          <w:rStyle w:val="Emphasis"/>
        </w:rPr>
        <w:t>off the table</w:t>
      </w:r>
      <w:r w:rsidRPr="003113F5">
        <w:rPr>
          <w:sz w:val="16"/>
        </w:rPr>
        <w:t>. *** “</w:t>
      </w:r>
      <w:r w:rsidRPr="003113F5">
        <w:rPr>
          <w:sz w:val="16"/>
          <w:szCs w:val="8"/>
        </w:rPr>
        <w:t xml:space="preserve">We must also hope that a President Trump, unlike candidate Trump, would show some signs of awareness of the nature of the threat” Ambassador Dennis Ross is a long-time U.S. Mideast negotiator and author of the recently published Doomed to Succeed: The US-Israeli relationship from Truman to Obama. If such an attack takes place, it would be clear that Trump’s ill-considered readiness to stop Muslims from gaining entry to the country has not worked—no surprise here, as he is playing to the ISIS playbook that seeks polarization and needs the image of a war on Muslims to attract followers. The fact that Trump has little use for our alliances like NATO also means in the first instance, his response would likely be to go it alone. But against whom? Did the attackers come from ISIS and had they gone to Syria? Was al Qaeda competing with ISIS to show it remains relevant and capable of producing larger mass casualty acts of terror than ISIS? Should it be ISIS, we know from candidate Trump that when it comes to ISIS he will listen to the military. But the military has not been notably more inclined than President Obama to commit forces on the ground. However, should ISIS prove to be responsible for a 9/11 type attack—and clearly the events in Brussels show its leaders are trying—we will need a far more dramatic effort against them on the group to demonstrate they are losing, and will lose further from any such attacks. Perhaps Trump, who has made it clear he is reluctant to use ground forces, will call for carpet-bombing as a punishment for ISIS. That will shift the onus onto us without removing ISIS from Mosul or Raqqa—the key symbols of their success to date. In the aftermath of a 9/11 type attack we need to inflict real and symbolic setbacks on ISIS to blunt its appeal and to restore confidence among our own citizenry and that of those very Sunnis we would want to partner with us. Are they likely to partner with us if we can’t offer unmistakable signs of success and of our resolve? They won’t take a new president’s word for it—or buy his “believe me” declarations. Will Trump change and see the value of working with others? Let’s hope so, but there is little in his posture to date that suggests he will do so. We must also hope that a President Trump, unlike candidate Trump, would show some signs of awareness of the nature of the threat. Show some signs of awareness that actually having alliances like NATO helps with partners, helps with intelligence, and helps legitimize our actions. A President Trump will need to frame the challenge clearly and spell out the mission and objective in a way that does not walk away from the values that we embody. And a President Trump would have to show he will act not impulsively but effectively, recognizing that a longer-term strategy for the Middle East will be necessary, a strategy that is designed to shore up the state system. That system is under attack and restoring it is necessary to prevent ISIS or its successors from having the operational space in which to thrive and develop. Withdrawing from the Middle East will only foster a vacuum that allows the most extreme forces to emerge and pose more threat to states in the region. Candidate Trump’s instinct toward isolation can hardly be reassuring in this regard. *** “Let us imagine that when the new president enters the Situation Room to talk over the latest disaster, he’s got Steve Hadley and Eric Edelman and Meghan O’Sullivan around the table” Stephen </w:t>
      </w:r>
      <w:proofErr w:type="spellStart"/>
      <w:r w:rsidRPr="003113F5">
        <w:rPr>
          <w:sz w:val="16"/>
          <w:szCs w:val="8"/>
        </w:rPr>
        <w:t>Sestanovich</w:t>
      </w:r>
      <w:proofErr w:type="spellEnd"/>
      <w:r w:rsidRPr="003113F5">
        <w:rPr>
          <w:sz w:val="16"/>
          <w:szCs w:val="8"/>
        </w:rPr>
        <w:t xml:space="preserve"> is a professor at Columbia University and a senior fellow at the Council on Foreign Relations. In the national-security business, we are often asked to think the unthinkable—nuclear war, chaos, pestilence. Contemplating a Donald Trump presidency should be all in a day’s work. Even so, I find myself wanting to dodge the worst-case scenario. Perhaps this unlikely chief executive will prepare for his day of reckoning by surrounding himself with solid advisers and by tending, however belatedly, to America’s most important global relationships? It’s not absurd to hope that long before taking office President Trump will have reached out to the Republican foreign-policy establishment and that, by playing on personal ambition and patriotism, he will have convinced those who hoped to work for President Rubio or President Jeb Bush to serve him instead. Nor is it absurd to think that, before a new 9/11, he will have realized that the United States cannot get much done in the world unless key allies are with us. So let us imagine that when the new president enters the Situation Room to talk over the latest disaster, he’s got Steve Hadley and Eric Edelman and Meghan O’Sullivan around the table. (And maybe vice president Condi Rice ready to fly off to Brussels to represent him at the next day’s emergency session of NATO.) Like I say, none of this is absurd. But I don’t expect it. Whatever you think of the results, the Republican Party’s A-team was across the table from George W. Bush on September 11, 2001. On September 11, 2017, by contrast, we are likely to have a foreign-policy line-up that reflects the party’s nervous breakdown in the 2016 campaign. The administration will be thinly staffed and often inexperienced, divided against itself, suspicious of the professional bureaucracy, struggling to develop coherent policies, and never sure what the president wants. Donald Trump’s own ideas and instincts have to be part of the picture we draw in our minds of how the United States would respond to a major new terrorist attack. But the mind of the president is not the only thing to worry about. When one of the central institutions of the American political system simultaneously cracks up and wins the White House, the country’s ability to formulate and implement effective policy will inevitably be damaged. The same will be true of our ability to call on support from others. On September 10, 2001, no one thought that America was in a profound internal crisis, much less fighting for its political sanity. Apart from kooks, no one thought America deserved—or was somehow asking—to be attacked. No one doubted the value of being our friend. In 2017, in the early days of a Trump administration, all this will have changed. A president who has made hostility to Muslims and other minorities his calling card, who has suggested NATO may be “obsolete,” who boasts that we have our own problems to solve, may find the rest of the world ready to let us do so. Around the table in the Sit Room, no one may say this to the boss. But everyone will know it. *** “I’m betting the Trumpian response would be a lot closer to what Barack Obama might do than Bush 43” Aaron David Miller is vice president for new initiatives and a distinguished scholar at the Woodrow Wilson International Center for Scholars. His most recent book is The End of Greatness: Why America Can’t Have (and Doesn’t Want) Another Great President. Politics during a presidential campaign is about telling folks what they’d like to hear; governing is about what they’re likely to get. And Donald Trump the candidate operates in a fantasy world on foreign policy bringing to the debate on America’s role in the world a fantastical mix of isolationist and muscular nationalist rhetoric. Meanwhile back on planet earth, Donald Trump as president will confront the same gap between words and deeds that faced his predecessors and the constraints that impinge on any president at home and abroad. I fear the unpredictability of a Trump presidency. (I can barely utter those words in close proximity.) Still if I had to wager, I’d bet that in Trump’s case—as for most bullies, and this one highly inexperienced in foreign policy—risk aversion rather than risk readiness will prevail in response to an ISIS style Paris or Brussels attack in the United States. I know it’s going to come as a shocker, but I’m betting the Trumpian response would be a lot closer to what Barack Obama might do than Bush 43. We’ve seen that movie before Iraq; Patriot Act; waterboarding, torture; tens of thousands of ground forces deployed; trillions expended. Outside of the torture he’s endorsed, Trump has opposed wasting money in the Middle East nation-building; sending large numbers of U.S. troops, etc. I’d expect more air and missile strikes, maybe more special operators to Iraq and Syria in a stepped up campaign to deprive ISIS of territory. Where I do worry greatly is what Trump might do on the domestic side in the wake of such an attack—his rhetoric on Arab and Muslim Americans, and policies on surveillance and immigration. Remember Denzell Washington in “The Siege” where the U.S. military takes over New York City and rounds up thousands of Arab and Muslims Americans? There’s a Constitution and institutions in this country that will prevent him from going as far as that, but Trump has so far proved to be a divider not a </w:t>
      </w:r>
      <w:proofErr w:type="spellStart"/>
      <w:r w:rsidRPr="003113F5">
        <w:rPr>
          <w:sz w:val="16"/>
          <w:szCs w:val="8"/>
        </w:rPr>
        <w:t>uniter</w:t>
      </w:r>
      <w:proofErr w:type="spellEnd"/>
      <w:r w:rsidRPr="003113F5">
        <w:rPr>
          <w:sz w:val="16"/>
          <w:szCs w:val="8"/>
        </w:rPr>
        <w:t xml:space="preserve"> or a </w:t>
      </w:r>
      <w:proofErr w:type="spellStart"/>
      <w:r w:rsidRPr="003113F5">
        <w:rPr>
          <w:sz w:val="16"/>
          <w:szCs w:val="8"/>
        </w:rPr>
        <w:t>reassurer</w:t>
      </w:r>
      <w:proofErr w:type="spellEnd"/>
      <w:r w:rsidRPr="003113F5">
        <w:rPr>
          <w:sz w:val="16"/>
          <w:szCs w:val="8"/>
        </w:rPr>
        <w:t xml:space="preserve">. In the wake of a significant terror attack by, say, ISIS, we need a president </w:t>
      </w:r>
      <w:proofErr w:type="spellStart"/>
      <w:r w:rsidRPr="003113F5">
        <w:rPr>
          <w:sz w:val="16"/>
          <w:szCs w:val="8"/>
        </w:rPr>
        <w:t>who’s</w:t>
      </w:r>
      <w:proofErr w:type="spellEnd"/>
      <w:r w:rsidRPr="003113F5">
        <w:rPr>
          <w:sz w:val="16"/>
          <w:szCs w:val="8"/>
        </w:rPr>
        <w:t xml:space="preserve"> tough and wise and who can bring us together not drive us apart; and not play into or fuel the inevitable anger and fear that’s going to be directed at Muslims. Lee Atwater said it best. There’s this small boat which includes a small group of individuals who have the character and stature to be president. That applies doubly during a crisis. And Trump’s not in it. *** “Trump, a thin-skinned malignant narcissist who can leave no slight unavenged … is the candidate most likely to overreact to a terrorist event” John Gartner is a private-practice psychologist, part-time assistant professor of psychiatry at Johns Hopkins University Medical School and author of In Search of Bill Clinton: A Psychological Biography. Trump, a thin-skinned malignant narcissist who can leave no slight unavenged, no matter how slight (God help us if Kim Jong-un makes fun of his hands), is the candidate most likely to overreact to a terrorist event or threat in an impulsive, misguided and heavy-handed way that would win us enemies and influence people around the world to hate us. For example, his proposal to “register” all Muslims in America will humiliate a proud people and radicalize scores of young people. 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w:t>
      </w:r>
      <w:r w:rsidRPr="003113F5">
        <w:rPr>
          <w:sz w:val="16"/>
        </w:rPr>
        <w:t xml:space="preserve"> </w:t>
      </w:r>
      <w:r w:rsidRPr="003113F5">
        <w:rPr>
          <w:rStyle w:val="Emphasis"/>
        </w:rPr>
        <w:t>if they can’t rule the jungle they’ll burn it down</w:t>
      </w:r>
      <w:r w:rsidRPr="003113F5">
        <w:rPr>
          <w:sz w:val="16"/>
        </w:rPr>
        <w:t xml:space="preserve">.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w:t>
      </w:r>
      <w:r w:rsidRPr="003113F5">
        <w:rPr>
          <w:rStyle w:val="StyleUnderline"/>
        </w:rPr>
        <w:t xml:space="preserve">Hitler took a dispirited defeated nation in the </w:t>
      </w:r>
      <w:proofErr w:type="spellStart"/>
      <w:r w:rsidRPr="003113F5">
        <w:rPr>
          <w:rStyle w:val="StyleUnderline"/>
        </w:rPr>
        <w:t>throws</w:t>
      </w:r>
      <w:proofErr w:type="spellEnd"/>
      <w:r w:rsidRPr="003113F5">
        <w:rPr>
          <w:rStyle w:val="StyleUnderline"/>
        </w:rPr>
        <w:t xml:space="preserve"> of depression</w:t>
      </w:r>
      <w:r w:rsidRPr="003113F5">
        <w:rPr>
          <w:sz w:val="16"/>
        </w:rPr>
        <w:t xml:space="preserve"> and with the promise </w:t>
      </w:r>
      <w:r w:rsidRPr="003113F5">
        <w:rPr>
          <w:rStyle w:val="StyleUnderline"/>
        </w:rPr>
        <w:t>to make Germany great again</w:t>
      </w:r>
      <w:r w:rsidRPr="003113F5">
        <w:rPr>
          <w:sz w:val="16"/>
        </w:rPr>
        <w:t xml:space="preserve"> turned it into a world power. But the downsides are unimaginable: Hitler also </w:t>
      </w:r>
      <w:r w:rsidRPr="003113F5">
        <w:rPr>
          <w:rStyle w:val="StyleUnderline"/>
        </w:rPr>
        <w:t>replaced democracy with dictatorship, tolerance with genocide, and sowed the seeds of his nations destruction</w:t>
      </w:r>
      <w:r w:rsidRPr="003113F5">
        <w:rPr>
          <w:sz w:val="16"/>
        </w:rPr>
        <w:t xml:space="preserve"> with his ruthless will to conquer. In short, a president </w:t>
      </w:r>
      <w:r w:rsidRPr="003113F5">
        <w:rPr>
          <w:rStyle w:val="StyleUnderline"/>
        </w:rPr>
        <w:t>Trump</w:t>
      </w:r>
      <w:r w:rsidRPr="003113F5">
        <w:rPr>
          <w:sz w:val="16"/>
        </w:rPr>
        <w:t xml:space="preserve"> is one of the biggest threats imaginable to our national security. His need to appear strong will make us weak. A malignant narcissist is much like a malignant tumor. Sooner or later it </w:t>
      </w:r>
      <w:r w:rsidRPr="003113F5">
        <w:rPr>
          <w:rStyle w:val="StyleUnderline"/>
        </w:rPr>
        <w:t>will kill the body politic</w:t>
      </w:r>
      <w:r w:rsidRPr="003113F5">
        <w:rPr>
          <w:sz w:val="16"/>
        </w:rPr>
        <w:t xml:space="preserve">. *** “The nihilistic Trump, who regards human beings as brutish children, might well react to a terror attack like a brutish child” Michael </w:t>
      </w:r>
      <w:proofErr w:type="spellStart"/>
      <w:r w:rsidRPr="003113F5">
        <w:rPr>
          <w:sz w:val="16"/>
        </w:rPr>
        <w:t>D’Antonio</w:t>
      </w:r>
      <w:proofErr w:type="spellEnd"/>
      <w:r w:rsidRPr="003113F5">
        <w:rPr>
          <w:sz w:val="16"/>
        </w:rPr>
        <w:t xml:space="preserve"> is author of more than a dozen nonfiction books, including Mortal Sins and Never Enough, Donald Trump and the Pursuit of Success. Within moments of our first meeting, Donald Trump told me that if he is guided by any principle it is this: “</w:t>
      </w:r>
      <w:r w:rsidRPr="003113F5">
        <w:rPr>
          <w:rStyle w:val="Emphasis"/>
        </w:rPr>
        <w:t>If you hit me, I’ll hit back, ten times harder</w:t>
      </w:r>
      <w:r w:rsidRPr="003113F5">
        <w:rPr>
          <w:sz w:val="16"/>
        </w:rPr>
        <w:t>.” (I came to think of this as the Trump Rule of Ten.) In subsequent meetings he added to what might be called a personal philosophy with references to how much he enjoyed conflict—“</w:t>
      </w:r>
      <w:r w:rsidRPr="003113F5">
        <w:rPr>
          <w:rStyle w:val="Emphasis"/>
        </w:rPr>
        <w:t>I always loved to fight</w:t>
      </w:r>
      <w:r w:rsidRPr="003113F5">
        <w:rPr>
          <w:sz w:val="16"/>
        </w:rPr>
        <w:t xml:space="preserve">”—and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3113F5">
        <w:rPr>
          <w:rStyle w:val="StyleUnderline"/>
        </w:rPr>
        <w:t>Trump would pressure intelligence agencies to immediately identify the source</w:t>
      </w:r>
      <w:r w:rsidRPr="003113F5">
        <w:rPr>
          <w:sz w:val="16"/>
        </w:rPr>
        <w:t xml:space="preserve"> of the attack. </w:t>
      </w:r>
      <w:r w:rsidRPr="003113F5">
        <w:rPr>
          <w:rStyle w:val="StyleUnderline"/>
        </w:rPr>
        <w:t>Civil liberties may be suspended</w:t>
      </w:r>
      <w:r w:rsidRPr="003113F5">
        <w:rPr>
          <w:sz w:val="16"/>
        </w:rPr>
        <w:t xml:space="preserve"> in the emergency pursuit of information, suspects and conspirators. Those taken into custody would be tortured, if Trump deemed it necessary. </w:t>
      </w:r>
      <w:r w:rsidRPr="003113F5">
        <w:rPr>
          <w:rStyle w:val="Emphasis"/>
        </w:rPr>
        <w:t>Speed would be</w:t>
      </w:r>
      <w:r w:rsidRPr="003113F5">
        <w:rPr>
          <w:sz w:val="16"/>
        </w:rPr>
        <w:t xml:space="preserve"> an </w:t>
      </w:r>
      <w:r w:rsidRPr="003113F5">
        <w:rPr>
          <w:rStyle w:val="Emphasis"/>
        </w:rPr>
        <w:t>important</w:t>
      </w:r>
      <w:r w:rsidRPr="003113F5">
        <w:rPr>
          <w:sz w:val="16"/>
        </w:rPr>
        <w:t xml:space="preserve"> part of the Trump response to terror, so </w:t>
      </w:r>
      <w:r w:rsidRPr="003113F5">
        <w:rPr>
          <w:rStyle w:val="StyleUnderline"/>
        </w:rPr>
        <w:t>we should not expect</w:t>
      </w:r>
      <w:r w:rsidRPr="003113F5">
        <w:rPr>
          <w:sz w:val="16"/>
        </w:rPr>
        <w:t xml:space="preserve"> much </w:t>
      </w:r>
      <w:r w:rsidRPr="003113F5">
        <w:rPr>
          <w:rStyle w:val="StyleUnderline"/>
        </w:rPr>
        <w:t>deliberation</w:t>
      </w:r>
      <w:r w:rsidRPr="003113F5">
        <w:rPr>
          <w:sz w:val="16"/>
        </w:rPr>
        <w:t xml:space="preserve"> or consultation </w:t>
      </w:r>
      <w:r w:rsidRPr="003113F5">
        <w:rPr>
          <w:rStyle w:val="StyleUnderline"/>
        </w:rPr>
        <w:t>with Congress or allies</w:t>
      </w:r>
      <w:r w:rsidRPr="003113F5">
        <w:rPr>
          <w:sz w:val="16"/>
        </w:rPr>
        <w:t xml:space="preserve">. And given his penchant for disproportional warfare, </w:t>
      </w:r>
      <w:r w:rsidRPr="003113F5">
        <w:rPr>
          <w:rStyle w:val="Emphasis"/>
        </w:rPr>
        <w:t>he would order a massive military response</w:t>
      </w:r>
      <w:r w:rsidRPr="003113F5">
        <w:rPr>
          <w:sz w:val="16"/>
        </w:rPr>
        <w:t xml:space="preserve"> just as soon as he felt confident about a target. In such a scenario, </w:t>
      </w:r>
      <w:r w:rsidRPr="003113F5">
        <w:rPr>
          <w:rStyle w:val="Emphasis"/>
        </w:rPr>
        <w:t>the destruction of an office tower in New York would be answered with the annihilation of a city</w:t>
      </w:r>
      <w:r w:rsidRPr="003113F5">
        <w:rPr>
          <w:sz w:val="16"/>
        </w:rPr>
        <w:t xml:space="preserve"> controlled by those Trump deemed to have sponsored the attack. To get a sense of how this might work, </w:t>
      </w:r>
      <w:r w:rsidRPr="003113F5">
        <w:rPr>
          <w:rStyle w:val="Emphasis"/>
        </w:rPr>
        <w:t>imagine the Bush</w:t>
      </w:r>
      <w:r w:rsidRPr="003113F5">
        <w:rPr>
          <w:sz w:val="16"/>
        </w:rPr>
        <w:t xml:space="preserve"> administration’s </w:t>
      </w:r>
      <w:r w:rsidRPr="003113F5">
        <w:rPr>
          <w:rStyle w:val="Emphasis"/>
        </w:rPr>
        <w:t>tragedy in Iraq carried out in</w:t>
      </w:r>
      <w:r w:rsidRPr="003113F5">
        <w:rPr>
          <w:sz w:val="16"/>
        </w:rPr>
        <w:t xml:space="preserve"> a matter of </w:t>
      </w:r>
      <w:r w:rsidRPr="003113F5">
        <w:rPr>
          <w:rStyle w:val="Emphasis"/>
        </w:rPr>
        <w:t>weeks, not years</w:t>
      </w:r>
      <w:r w:rsidRPr="003113F5">
        <w:rPr>
          <w:sz w:val="16"/>
        </w:rPr>
        <w:t xml:space="preserve">. If </w:t>
      </w:r>
      <w:r w:rsidRPr="003113F5">
        <w:rPr>
          <w:rStyle w:val="Emphasis"/>
        </w:rPr>
        <w:t>the targets of such a crude and violent response</w:t>
      </w:r>
      <w:r w:rsidRPr="003113F5">
        <w:rPr>
          <w:sz w:val="16"/>
        </w:rPr>
        <w:t xml:space="preserve"> follow the established script, they </w:t>
      </w:r>
      <w:r w:rsidRPr="003113F5">
        <w:rPr>
          <w:rStyle w:val="Emphasis"/>
        </w:rPr>
        <w:t>would</w:t>
      </w:r>
      <w:r w:rsidRPr="003113F5">
        <w:rPr>
          <w:sz w:val="16"/>
        </w:rPr>
        <w:t xml:space="preserve"> then </w:t>
      </w:r>
      <w:r w:rsidRPr="003113F5">
        <w:rPr>
          <w:rStyle w:val="Emphasis"/>
        </w:rPr>
        <w:t>attack the West on a scale that would make Brussels, and Paris, and San Bernardino seem like rehearsals</w:t>
      </w:r>
      <w:r w:rsidRPr="003113F5">
        <w:rPr>
          <w:sz w:val="16"/>
        </w:rPr>
        <w:t xml:space="preserve">.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Unmoored to principles and precedents, possessing a remarkably shallow grasp of history, Donald Trump is unlikely to demonstrate much by way of the cool calculation that successful crisis management requires.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w:t>
      </w:r>
      <w:proofErr w:type="gramStart"/>
      <w:r w:rsidRPr="003113F5">
        <w:rPr>
          <w:sz w:val="16"/>
        </w:rPr>
        <w:t>sane?—</w:t>
      </w:r>
      <w:proofErr w:type="gramEnd"/>
      <w:r w:rsidRPr="003113F5">
        <w:rPr>
          <w:sz w:val="16"/>
        </w:rPr>
        <w:t>might encourage Trump to curb his wilder inclinations. But who in their right mind would sign up to serve in his administration? Probably people who think like Trump. Now there’s a scary prospect. *** “</w:t>
      </w:r>
      <w:r w:rsidRPr="003113F5">
        <w:rPr>
          <w:rStyle w:val="Emphasis"/>
        </w:rPr>
        <w:t>A 9/11-style attack on U.S. soil would mean</w:t>
      </w:r>
      <w:r w:rsidRPr="003113F5">
        <w:rPr>
          <w:sz w:val="16"/>
        </w:rPr>
        <w:t xml:space="preserve"> that </w:t>
      </w:r>
      <w:r w:rsidRPr="003113F5">
        <w:rPr>
          <w:rStyle w:val="Emphasis"/>
        </w:rPr>
        <w:t>any remaining restraints to the use</w:t>
      </w:r>
      <w:r w:rsidRPr="003113F5">
        <w:rPr>
          <w:sz w:val="16"/>
        </w:rPr>
        <w:t xml:space="preserve"> of </w:t>
      </w:r>
      <w:r w:rsidRPr="003113F5">
        <w:rPr>
          <w:rStyle w:val="Emphasis"/>
        </w:rPr>
        <w:t>weapons of mass destruction</w:t>
      </w:r>
      <w:r w:rsidRPr="003113F5">
        <w:rPr>
          <w:sz w:val="16"/>
        </w:rPr>
        <w:t xml:space="preserve"> … </w:t>
      </w:r>
      <w:r w:rsidRPr="003113F5">
        <w:rPr>
          <w:rStyle w:val="Emphasis"/>
        </w:rPr>
        <w:t>would likely be swiftly swept aside</w:t>
      </w:r>
      <w:r w:rsidRPr="003113F5">
        <w:rPr>
          <w:sz w:val="16"/>
        </w:rPr>
        <w:t xml:space="preserve">” Elizabeth </w:t>
      </w:r>
      <w:proofErr w:type="spellStart"/>
      <w:r w:rsidRPr="003113F5">
        <w:rPr>
          <w:sz w:val="16"/>
        </w:rPr>
        <w:t>Borgwardt</w:t>
      </w:r>
      <w:proofErr w:type="spellEnd"/>
      <w:r w:rsidRPr="003113F5">
        <w:rPr>
          <w:sz w:val="16"/>
        </w:rPr>
        <w:t xml:space="preserve">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w:t>
      </w:r>
      <w:r w:rsidRPr="003113F5">
        <w:rPr>
          <w:rStyle w:val="StyleUnderline"/>
        </w:rPr>
        <w:t>Trump</w:t>
      </w:r>
      <w:r w:rsidRPr="003113F5">
        <w:rPr>
          <w:sz w:val="16"/>
        </w:rPr>
        <w:t xml:space="preserve"> </w:t>
      </w:r>
      <w:r w:rsidRPr="003113F5">
        <w:rPr>
          <w:rStyle w:val="StyleUnderline"/>
        </w:rPr>
        <w:t>suggested</w:t>
      </w:r>
      <w:r w:rsidRPr="003113F5">
        <w:rPr>
          <w:sz w:val="16"/>
        </w:rPr>
        <w:t xml:space="preserve"> that </w:t>
      </w:r>
      <w:r w:rsidRPr="003113F5">
        <w:rPr>
          <w:rStyle w:val="StyleUnderline"/>
        </w:rPr>
        <w:t>it was better to be “unpredictable” in the face of U.S. enemies</w:t>
      </w:r>
      <w:r w:rsidRPr="003113F5">
        <w:rPr>
          <w:sz w:val="16"/>
        </w:rPr>
        <w:t>,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w:t>
      </w:r>
      <w:r w:rsidRPr="003113F5">
        <w:rPr>
          <w:rStyle w:val="Emphasis"/>
        </w:rPr>
        <w:t>including nuclear weapons</w:t>
      </w:r>
      <w:r w:rsidRPr="003113F5">
        <w:rPr>
          <w:sz w:val="16"/>
        </w:rPr>
        <w:t xml:space="preserve">—would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t>
      </w:r>
      <w:r w:rsidRPr="003113F5">
        <w:rPr>
          <w:rStyle w:val="StyleUnderline"/>
        </w:rPr>
        <w:t>why not press your advantage when you have one?</w:t>
      </w:r>
      <w:r w:rsidRPr="003113F5">
        <w:rPr>
          <w:sz w:val="16"/>
        </w:rPr>
        <w:t xml:space="preserve">” I offer this example because my sense is that </w:t>
      </w:r>
      <w:r w:rsidRPr="003113F5">
        <w:rPr>
          <w:rStyle w:val="Emphasis"/>
        </w:rPr>
        <w:t>in a putative Trump administration, “the gloves would be off” and all barriers</w:t>
      </w:r>
      <w:r w:rsidRPr="003113F5">
        <w:rPr>
          <w:sz w:val="16"/>
        </w:rPr>
        <w:t>—including public opinion—</w:t>
      </w:r>
      <w:r w:rsidRPr="003113F5">
        <w:rPr>
          <w:rStyle w:val="Emphasis"/>
        </w:rPr>
        <w:t>to</w:t>
      </w:r>
      <w:r w:rsidRPr="003113F5">
        <w:rPr>
          <w:sz w:val="16"/>
        </w:rPr>
        <w:t xml:space="preserve"> the </w:t>
      </w:r>
      <w:r w:rsidRPr="003113F5">
        <w:rPr>
          <w:rStyle w:val="Emphasis"/>
        </w:rPr>
        <w:t>first use</w:t>
      </w:r>
      <w:r w:rsidRPr="003113F5">
        <w:rPr>
          <w:sz w:val="16"/>
        </w:rPr>
        <w:t xml:space="preserve"> of various kinds of weapons of mass destruction </w:t>
      </w:r>
      <w:r w:rsidRPr="003113F5">
        <w:rPr>
          <w:rStyle w:val="Emphasis"/>
        </w:rPr>
        <w:t>would</w:t>
      </w:r>
      <w:r w:rsidRPr="003113F5">
        <w:rPr>
          <w:sz w:val="16"/>
        </w:rPr>
        <w:t xml:space="preserve"> likely </w:t>
      </w:r>
      <w:r w:rsidRPr="003113F5">
        <w:rPr>
          <w:rStyle w:val="Emphasis"/>
        </w:rPr>
        <w:t>be at an all-time low</w:t>
      </w:r>
      <w:r w:rsidRPr="003113F5">
        <w:rPr>
          <w:sz w:val="16"/>
        </w:rPr>
        <w:t xml:space="preserve">. Bruce </w:t>
      </w:r>
      <w:proofErr w:type="spellStart"/>
      <w:r w:rsidRPr="003113F5">
        <w:rPr>
          <w:sz w:val="16"/>
        </w:rPr>
        <w:t>Cumings</w:t>
      </w:r>
      <w:proofErr w:type="spellEnd"/>
      <w:r w:rsidRPr="003113F5">
        <w:rPr>
          <w:sz w:val="16"/>
        </w:rPr>
        <w:t xml:space="preserve">, the leading U.S. historian of Korea, has commented on the MacArthur incident in an analysis from back in 2004. </w:t>
      </w:r>
      <w:proofErr w:type="spellStart"/>
      <w:r w:rsidRPr="003113F5">
        <w:rPr>
          <w:sz w:val="16"/>
        </w:rPr>
        <w:t>Cumings</w:t>
      </w:r>
      <w:proofErr w:type="spellEnd"/>
      <w:r w:rsidRPr="003113F5">
        <w:rPr>
          <w:sz w:val="16"/>
        </w:rPr>
        <w:t xml:space="preserve"> noted that “MacArthur sounds like a warmongering lunatic” for advocating the use of nuclear weapons, but also explained that, astonishing as it might seem, the general actually had some support for his outlandish proposal. </w:t>
      </w:r>
      <w:proofErr w:type="spellStart"/>
      <w:r w:rsidRPr="003113F5">
        <w:rPr>
          <w:sz w:val="16"/>
        </w:rPr>
        <w:t>Cumings</w:t>
      </w:r>
      <w:proofErr w:type="spellEnd"/>
      <w:r w:rsidRPr="003113F5">
        <w:rPr>
          <w:sz w:val="16"/>
        </w:rPr>
        <w:t xml:space="preserve"> also noted that MacArthur’s conduct, quite appropriately, contributed to the celebrated war hero’s dismissal by President Truman. But that was then. *** “</w:t>
      </w:r>
      <w:r w:rsidRPr="003113F5">
        <w:rPr>
          <w:rStyle w:val="StyleUnderline"/>
        </w:rPr>
        <w:t>Trump’s foreign policy inexperience</w:t>
      </w:r>
      <w:r w:rsidRPr="003113F5">
        <w:rPr>
          <w:sz w:val="16"/>
        </w:rPr>
        <w:t xml:space="preserve"> and the proven tendency of one thing to lead to another in military </w:t>
      </w:r>
      <w:r w:rsidRPr="003113F5">
        <w:rPr>
          <w:rStyle w:val="StyleUnderline"/>
        </w:rPr>
        <w:t xml:space="preserve">interventions could easily mean a protracted U.S. involvement in a </w:t>
      </w:r>
      <w:r w:rsidRPr="003113F5">
        <w:rPr>
          <w:rStyle w:val="Emphasis"/>
        </w:rPr>
        <w:t>ground war in Syria</w:t>
      </w:r>
      <w:r w:rsidRPr="003113F5">
        <w:rPr>
          <w:sz w:val="16"/>
        </w:rPr>
        <w:t xml:space="preserve">” </w:t>
      </w:r>
      <w:r w:rsidRPr="003113F5">
        <w:rPr>
          <w:sz w:val="16"/>
          <w:szCs w:val="8"/>
        </w:rPr>
        <w:t xml:space="preserve">Paul Pillar is nonresident senior fellow at 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In a Trump presidency, the potentially moderating influence of the national security establishment will be far less powerful than Trump’s own ideas and the political demands of a scared, fired-up public in the aftermath of a terrorist attack like 9/11. If we know one thing about Trump, it’s his talent for providing an outlet for cruder, simpler and more emotional demands of the general public—and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In the aftermath of another 9/11-type attack, public moods and thus tolerance of torture are likely to revert to what they were back then. Assuming any connection at all could be made between the attack and a foreign location—such as the ISIL-controlled enclave in Syria—a Trump administration would launch a major military assault on the ostensibly relevant foreign targets. Although some of Trump’s statements during the campaign suggest an aversion to large ground wars and to anything that smacks of nation-building, the subsequent political and operational momentum may overtake the aversion. Trump’s foreign policy inexperience and the proven tendency of one thing to lead to another in military interventions could easily mean a protracted U.S. involvement in a ground war in Syria. President Trump’s relations with allies and other foreign states in the aftermath of an attack would resemble the “for us or for the terrorists” attitude of the George W. Bush administration but with the addition of a generous dose of Trumpian bombast. There would be much wincing in foreign capitals as governments tried to strike a balance between supporting an America that had just been attacked and not appearing to be bullied by the man in the White House. The rest of what would be a distinctively Trump response to an attack would be felt domestically. This would be the occasion for a President Trump to do whatever he had not already done in restricting immigration. Beyond that, candidate Trump has given us little specific to go on, but it is likely that the status of Muslims in America and their relations with fellow citizens would become as delicate and fraught as they ever have been. Islamophobia will likely surge and relationships between Muslim communities and police will likely worsen. A President Trump would be more likely to exacerbate than to smooth the fears and suspicions involved. *** “As president, Mr. Trump would indeed project strength … But he would be incapable of … thoughtful self-restraint” Joe </w:t>
      </w:r>
      <w:proofErr w:type="spellStart"/>
      <w:r w:rsidRPr="003113F5">
        <w:rPr>
          <w:sz w:val="16"/>
          <w:szCs w:val="8"/>
        </w:rPr>
        <w:t>Burgo</w:t>
      </w:r>
      <w:proofErr w:type="spellEnd"/>
      <w:r w:rsidRPr="003113F5">
        <w:rPr>
          <w:sz w:val="16"/>
          <w:szCs w:val="8"/>
        </w:rPr>
        <w:t xml:space="preserve"> is the author of several books, including The Narcissist You Know: Defending Yourself Against Extreme Narcissists in an All-About-Me Age. If he were president, Mr. Trump would respond to a 9/11-type terrorist attack much as he has responded to personal attacks throughout the campaign. He would be preoccupied with his self-image and the need to come across as a “winner” and not a “loser” upon the world stage. On some level, he would experience the attack as an assault on his own stature, a blow to his grandiose self-image, and would likely respond with reflexive violence, as he usually does when attacked. In this case, rather than verbal assaults, it might involve massive “carpet bombings” without adequate intelligence, and an immediate declaration of war. In times of crisis, frightened citizens need their president to project an image of strength and confidence; at the same time, they need him to remain thoughtful and not respond in a reactionary, thoughtless way that might make matters worse. As president, Mr. Trump would indeed project strength by presenting himself as a take-charge strongman who knows how to deal with terrorists. But he would be incapable of the kind of thoughtful self-restraint we need from our president in a time of crisis: For Trump, an attack requires an immediate and overwhelming assault on the perceived source of the attack. When Megyn Kelly criticized him, he responded with outsized contempt, indignation and blame, the “weapons” he consistently uses to annihilate his enemies. It’s frightening to imagine what he would do to annihilate the source of a terrorist attack were he to have a nuclear arsenal at his disposal. *** “Trump has given no suggestion that he would be more prudent [than Bush]. Nor, for that matter, has Ted Cruz” Stephen Kinzer is a visiting fellow at the Watson Institute for International Studies at Brown University. His books include All the Shah's Men: An American Coup and the Roots of Middle East Terror and Reset: Iran, Turkey, and America's Future. Even imagining the craziness that might seize President Trump in the wake of a terror attack is frightening. Most likely, his response would be at least as irrational as what George W. Bush did after 9/11. Bush took radical steps that ultimately harmed the United States far more profoundly than the attack itself. Trump has given no suggestion that he would be more prudent. Nor, for that matter, has Ted Cruz. More interesting is the effect that Trump’s rhetoric might have in attracting an attack. Wise terror strategists—and there evidently are some—realize that over-reaction to an attack on the United States would be in their interest. A crackdown that restricted the civil liberties of American Muslims would allow militants to paint the United States as a relentless enemy of Islam. So would an American military assault in the Middle East, especially if it were carried out with ground troops. These would be godsends to terrorist recruiters. If the next American president projects an air of measured calm, and does not seem ready to lash out wildly if provoked by a terror attack, such an attack will be less likely. But if President Trump were in</w:t>
      </w:r>
      <w:r w:rsidRPr="003113F5">
        <w:rPr>
          <w:sz w:val="16"/>
        </w:rPr>
        <w:t xml:space="preserve"> </w:t>
      </w:r>
      <w:r w:rsidRPr="003113F5">
        <w:rPr>
          <w:rStyle w:val="Emphasis"/>
        </w:rPr>
        <w:t>power, setting off a bomb on the Washington Mall</w:t>
      </w:r>
      <w:r w:rsidRPr="003113F5">
        <w:rPr>
          <w:sz w:val="16"/>
        </w:rPr>
        <w:t xml:space="preserve"> would be a great temptation. Terror groups in the Middle East, especially ISIS, are eager </w:t>
      </w:r>
      <w:r w:rsidRPr="003113F5">
        <w:rPr>
          <w:rStyle w:val="Emphasis"/>
        </w:rPr>
        <w:t>to</w:t>
      </w:r>
      <w:r w:rsidRPr="003113F5">
        <w:rPr>
          <w:sz w:val="16"/>
        </w:rPr>
        <w:t xml:space="preserve"> </w:t>
      </w:r>
      <w:r w:rsidRPr="003113F5">
        <w:rPr>
          <w:rStyle w:val="Emphasis"/>
        </w:rPr>
        <w:t>bait the United States into another self-defeating disaster like</w:t>
      </w:r>
      <w:r w:rsidRPr="003113F5">
        <w:rPr>
          <w:sz w:val="16"/>
        </w:rPr>
        <w:t xml:space="preserve"> the </w:t>
      </w:r>
      <w:r w:rsidRPr="003113F5">
        <w:rPr>
          <w:rStyle w:val="Emphasis"/>
        </w:rPr>
        <w:t>Iraq</w:t>
      </w:r>
      <w:r w:rsidRPr="003113F5">
        <w:rPr>
          <w:sz w:val="16"/>
        </w:rPr>
        <w:t xml:space="preserve"> War. Trump seems ready to be baited—so why not try? *** “If history is any lesson, Trump would alienate American allies … undermining U.S. efforts to work together with other countries to combat transnational terrorism” Mary </w:t>
      </w:r>
      <w:proofErr w:type="spellStart"/>
      <w:r w:rsidRPr="003113F5">
        <w:rPr>
          <w:sz w:val="16"/>
        </w:rPr>
        <w:t>Dudziak</w:t>
      </w:r>
      <w:proofErr w:type="spellEnd"/>
      <w:r w:rsidRPr="003113F5">
        <w:rPr>
          <w:sz w:val="16"/>
        </w:rPr>
        <w:t xml:space="preserve"> is professor of law at Emory University and chair in American law and governance at the Library of Congress. In light of Donald Trump’s tendency to react to problems by blaming minority groups, including Muslims, and promoting torture, we might expect more of the same, perhaps at a greater volume, than we’ve seen so far. That would serve Trump and the nation poorly. The way the United States treats minority groups has had an impact on U.S. foreign relations in the past, and would be a problem in a Trump presidency. President Dwight D. Eisenhower was just one president who had to confront the impact of prejudice against African Americans, and civil rights-related unrest, on America’s image around the world. When white mobs protested the integration of nine African American students at Little Rock, Arkansas’ Central High School in 1957, it became a major international story. American discrimination was condemned around the world. It was also used against American interests, as the Soviet Union featured U.S. racism as a principal theme in its anti-U.S. propaganda. Eisenhower had not supported judicial action to integrate schools; but prodded by his secretary of state and others, he sent federal troops to Little Rock. One of the reasons for his turnabout was his hope to restore the global image of American democracy, and keep American racism from harming the nation’s Cold War mission. The Trump campaign has already generated international criticism for its hostility to Muslims and Mexican immigrants. His inflammatory calls for the use of torture would damage U.S. credibility on human rights. If history is any lesson, </w:t>
      </w:r>
      <w:r w:rsidRPr="003113F5">
        <w:rPr>
          <w:rStyle w:val="Emphasis"/>
        </w:rPr>
        <w:t>Trump would alienate American allies</w:t>
      </w:r>
      <w:r w:rsidRPr="003113F5">
        <w:rPr>
          <w:sz w:val="16"/>
        </w:rPr>
        <w:t xml:space="preserve"> with these policies, </w:t>
      </w:r>
      <w:r w:rsidRPr="003113F5">
        <w:rPr>
          <w:rStyle w:val="StyleUnderline"/>
        </w:rPr>
        <w:t>undermining U.S. efforts to work together</w:t>
      </w:r>
      <w:r w:rsidRPr="003113F5">
        <w:rPr>
          <w:sz w:val="16"/>
        </w:rPr>
        <w:t xml:space="preserve"> with other countries </w:t>
      </w:r>
      <w:r w:rsidRPr="003113F5">
        <w:rPr>
          <w:rStyle w:val="StyleUnderline"/>
        </w:rPr>
        <w:t>to combat transnational terrorism</w:t>
      </w:r>
      <w:r w:rsidRPr="003113F5">
        <w:rPr>
          <w:sz w:val="16"/>
        </w:rPr>
        <w:t xml:space="preserve">. *** “There would be no telegraphing of policy decisions to allow those responsible to adjust. And there would be public justifications about ‘limits’ and ‘proportionality’” Stanley </w:t>
      </w:r>
      <w:proofErr w:type="spellStart"/>
      <w:r w:rsidRPr="003113F5">
        <w:rPr>
          <w:sz w:val="16"/>
        </w:rPr>
        <w:t>Renshon</w:t>
      </w:r>
      <w:proofErr w:type="spellEnd"/>
      <w:r w:rsidRPr="003113F5">
        <w:rPr>
          <w:sz w:val="16"/>
        </w:rPr>
        <w:t xml:space="preserve"> is a political science professor at the City University of New York, is a certified psychoanalyst and the author of 15 books, most recently National Security in the Obama Administration: Reassessing the Bush Doctrine. Trump would be angry, much as George W. Bush was after the 9 /11 attacks, but much less methodical. He would order all available assistance to the victims, take to the airwaves to assure the American people that the attack would not go un-avenged and then proceed to do something dramatic, public and lethal. There would be with Mr. Trump no </w:t>
      </w:r>
      <w:proofErr w:type="spellStart"/>
      <w:r w:rsidRPr="003113F5">
        <w:rPr>
          <w:sz w:val="16"/>
        </w:rPr>
        <w:t>publically</w:t>
      </w:r>
      <w:proofErr w:type="spellEnd"/>
      <w:r w:rsidRPr="003113F5">
        <w:rPr>
          <w:sz w:val="16"/>
        </w:rPr>
        <w:t xml:space="preserve"> drawn red lines that he takes pride later in not crossing. There would be no telegraphing of policy decisions to allow those responsible to adjust. And there would be public justifications about “limits” and “proportionality.” </w:t>
      </w:r>
      <w:r w:rsidRPr="003113F5">
        <w:rPr>
          <w:rStyle w:val="Emphasis"/>
        </w:rPr>
        <w:t>At minimum</w:t>
      </w:r>
      <w:r w:rsidRPr="003113F5">
        <w:rPr>
          <w:sz w:val="16"/>
        </w:rPr>
        <w:t xml:space="preserve">, the response would involve </w:t>
      </w:r>
      <w:r w:rsidRPr="003113F5">
        <w:rPr>
          <w:rStyle w:val="Emphasis"/>
        </w:rPr>
        <w:t>dramatic airstrikes against previously off-limit targets</w:t>
      </w:r>
      <w:r w:rsidRPr="003113F5">
        <w:rPr>
          <w:sz w:val="16"/>
        </w:rPr>
        <w:t>—</w:t>
      </w:r>
      <w:r w:rsidRPr="003113F5">
        <w:rPr>
          <w:rStyle w:val="StyleUnderline"/>
        </w:rPr>
        <w:t>oil rigs, training grounds and</w:t>
      </w:r>
      <w:r w:rsidRPr="003113F5">
        <w:rPr>
          <w:sz w:val="16"/>
        </w:rPr>
        <w:t xml:space="preserve"> even targets within </w:t>
      </w:r>
      <w:r w:rsidRPr="003113F5">
        <w:rPr>
          <w:rStyle w:val="StyleUnderline"/>
        </w:rPr>
        <w:t>urban</w:t>
      </w:r>
      <w:r w:rsidRPr="003113F5">
        <w:rPr>
          <w:sz w:val="16"/>
        </w:rPr>
        <w:t xml:space="preserve"> areas, if necessary—and ramped-up commando raids against those enemies and their supporters, primarily </w:t>
      </w:r>
      <w:r w:rsidRPr="003113F5">
        <w:rPr>
          <w:rStyle w:val="Emphasis"/>
        </w:rPr>
        <w:t>in Syria, but world-wide as well</w:t>
      </w:r>
      <w:r w:rsidRPr="003113F5">
        <w:rPr>
          <w:sz w:val="16"/>
        </w:rPr>
        <w:t xml:space="preserve">. If the attacks were committed by immigrants or Americans, I wouldn’t rule out his </w:t>
      </w:r>
      <w:r w:rsidRPr="003113F5">
        <w:rPr>
          <w:rStyle w:val="StyleUnderline"/>
        </w:rPr>
        <w:t>asking Congress for much tighter controls on immigration and even the loss of legal status and citizenship</w:t>
      </w:r>
      <w:r w:rsidRPr="003113F5">
        <w:rPr>
          <w:sz w:val="16"/>
        </w:rPr>
        <w:t xml:space="preserve"> for any supporters found to be involved. The intended message would be stark: attack us and you and those who support you will pay an unbearable price. This rough response would very likely provide some comfort to Americans, as George W. Bush’s strikes against the Afghan government and his subsequent strategy of preemptive attacks against imminent threats did after 9/11. It would also signal to America’s allies and opponents that Mr. Trump’s view that the United States should fight back against being taken advantage of were not mere words, but reflected a real emotional conviction. Though kumbaya internationalists might think differently, this might have a sobering and therefore salutary effect on both free-riding allies and ever-watchful enemies. That said, an important question that will follow is this: after his display of resolve and revenge, what better policies will he put into to place, domestically and with our allies abroad, to lessen the risks of further attacks going forward? That, not his first and understandable impulse, will be a true measure of his presidency and his maturity as a leader and a president. *** “Trump appears to employ </w:t>
      </w:r>
      <w:r w:rsidRPr="003113F5">
        <w:rPr>
          <w:rStyle w:val="Emphasis"/>
        </w:rPr>
        <w:t>a much more externalizing style</w:t>
      </w:r>
      <w:r w:rsidRPr="003113F5">
        <w:rPr>
          <w:sz w:val="16"/>
        </w:rPr>
        <w:t xml:space="preserve">. … When he is threatened his primary response seems to be to fight back” W. Keith Campbell is the head of the Department of Psychology at the University of Georgia In the case of threat, people have two general patterns of responding—externalizing and internalizing. Externalizing involves </w:t>
      </w:r>
      <w:r w:rsidRPr="003113F5">
        <w:rPr>
          <w:rStyle w:val="StyleUnderline"/>
        </w:rPr>
        <w:t>responding boldly and aggressively to the source of the threat</w:t>
      </w:r>
      <w:r w:rsidRPr="003113F5">
        <w:rPr>
          <w:sz w:val="16"/>
        </w:rPr>
        <w:t xml:space="preserve">; internalizing involves responding by turning inward, including feeling depressed or blaming oneself for the threat. Trump appears to employ a much more externalizing style. (A caveat: My answer is highly speculative and based on general psychological models and my observations of Donald Trump on the campaign trail alone.) When he is threatened his primary response seems to be to fight back. He does this even in the case of threats that seem purely adolescent—when the size of his fingers were challenged, for example. If, in fact, his aggressive style applies to threats to himself, the next question is whether that style would apply to threats beyond him. We saw a recent incident where supporters of an opposing campaign used Trump’s wife in a hostile campaign message. Trump’s response on Twitter was to make what appeared to be a veiled threat against the opposing candidate’s wife. So, in this case he acted aggressively against a threat to his wife. It is plausible, then, that he would act in the same way if America were attacked or threatened and he were president. His reaction would be to attack the source of the threat. We saw that with his Brussels response, when he immediately called for tougher border control and anti-terror measures. Both internalizing and externalizing have a place in good leadership. Internalizing can be seen as thoughtful but also feckless. Externalizing can be seen as strong but also impulsive. Outside forces know that if they provoke an externalizing leader they are likely in for a fight. Ideally, this will lead to less provocation (this is part of the “peace through strength” model). But while this approach works well when dealing with other nations, </w:t>
      </w:r>
      <w:r w:rsidRPr="003113F5">
        <w:rPr>
          <w:rStyle w:val="StyleUnderline"/>
        </w:rPr>
        <w:t>it is less certain when dealing with nationless terrorists who might actually be looking to provoke an aggressive military response</w:t>
      </w:r>
      <w:r w:rsidRPr="003113F5">
        <w:rPr>
          <w:sz w:val="16"/>
        </w:rPr>
        <w:t>.</w:t>
      </w:r>
    </w:p>
    <w:p w:rsidR="00024F42" w:rsidRDefault="00024F42" w:rsidP="00981E02"/>
    <w:p w:rsidR="00981E02" w:rsidRPr="001077FB" w:rsidRDefault="00791BAD" w:rsidP="00814A8D">
      <w:pPr>
        <w:pStyle w:val="Heading4"/>
      </w:pPr>
      <w:r>
        <w:t>**</w:t>
      </w:r>
      <w:r w:rsidR="00D8289F">
        <w:t>***</w:t>
      </w:r>
      <w:r w:rsidR="007B482E">
        <w:t>Congress can</w:t>
      </w:r>
      <w:r w:rsidR="007129C2">
        <w:t xml:space="preserve"> </w:t>
      </w:r>
      <w:r w:rsidR="00814A8D" w:rsidRPr="00814A8D">
        <w:rPr>
          <w:u w:val="single"/>
        </w:rPr>
        <w:t>reverse the signal</w:t>
      </w:r>
      <w:r w:rsidR="00814A8D">
        <w:t xml:space="preserve"> of U.S. support </w:t>
      </w:r>
      <w:r w:rsidR="001077FB">
        <w:t xml:space="preserve">and send the </w:t>
      </w:r>
      <w:r w:rsidR="001077FB" w:rsidRPr="001077FB">
        <w:t xml:space="preserve">message that human rights abuses will </w:t>
      </w:r>
      <w:r w:rsidR="001077FB" w:rsidRPr="004F26B4">
        <w:rPr>
          <w:u w:val="single"/>
        </w:rPr>
        <w:t>not go unpunished</w:t>
      </w:r>
    </w:p>
    <w:p w:rsidR="00981E02" w:rsidRDefault="00981E02" w:rsidP="00981E02">
      <w:proofErr w:type="spellStart"/>
      <w:r w:rsidRPr="00486CE2">
        <w:rPr>
          <w:rStyle w:val="Style13ptBold"/>
        </w:rPr>
        <w:t>Ujayli</w:t>
      </w:r>
      <w:proofErr w:type="spellEnd"/>
      <w:r w:rsidRPr="00486CE2">
        <w:rPr>
          <w:rStyle w:val="Style13ptBold"/>
        </w:rPr>
        <w:t xml:space="preserve"> &amp; Arias, 19</w:t>
      </w:r>
      <w:r>
        <w:t xml:space="preserve"> --- former Herbert Scoville Jr. Peace Fellows at Win Without War (5/30/19, Laila &amp; </w:t>
      </w:r>
      <w:proofErr w:type="spellStart"/>
      <w:r>
        <w:t>Lizamaria</w:t>
      </w:r>
      <w:proofErr w:type="spellEnd"/>
      <w:r>
        <w:t xml:space="preserve">, “Once Again, Trump Elevates Arms Sales Over Human Rights,” </w:t>
      </w:r>
      <w:hyperlink r:id="rId14" w:history="1">
        <w:r w:rsidRPr="00807E0F">
          <w:rPr>
            <w:rStyle w:val="Hyperlink"/>
          </w:rPr>
          <w:t>https://lobelog.com/once-again-trump-elevates-arms-sales-over-human-rights/</w:t>
        </w:r>
      </w:hyperlink>
      <w:r>
        <w:t>, accessed on 6/5/19, JMP)</w:t>
      </w:r>
    </w:p>
    <w:p w:rsidR="00981E02" w:rsidRDefault="00981E02" w:rsidP="00981E02">
      <w:r>
        <w:t xml:space="preserve">Last week, circumventing objections from legislators on both sides of the aisle, Donald </w:t>
      </w:r>
      <w:r w:rsidRPr="00E01547">
        <w:rPr>
          <w:rStyle w:val="StyleUnderline"/>
        </w:rPr>
        <w:t xml:space="preserve">Trump declared an emergency to expedite more than eight billion </w:t>
      </w:r>
      <w:proofErr w:type="spellStart"/>
      <w:r w:rsidRPr="00E01547">
        <w:rPr>
          <w:rStyle w:val="StyleUnderline"/>
        </w:rPr>
        <w:t>dollars worth</w:t>
      </w:r>
      <w:proofErr w:type="spellEnd"/>
      <w:r w:rsidRPr="00E01547">
        <w:rPr>
          <w:rStyle w:val="StyleUnderline"/>
        </w:rPr>
        <w:t xml:space="preserve"> of arms sales to </w:t>
      </w:r>
      <w:r w:rsidRPr="003E5420">
        <w:rPr>
          <w:rStyle w:val="Emphasis"/>
        </w:rPr>
        <w:t>Saudi Arabia, the</w:t>
      </w:r>
      <w:r>
        <w:t xml:space="preserve"> </w:t>
      </w:r>
      <w:r w:rsidRPr="00E01547">
        <w:rPr>
          <w:rStyle w:val="Emphasis"/>
        </w:rPr>
        <w:t>U</w:t>
      </w:r>
      <w:r>
        <w:t xml:space="preserve">nited </w:t>
      </w:r>
      <w:r w:rsidRPr="00E01547">
        <w:rPr>
          <w:rStyle w:val="Emphasis"/>
        </w:rPr>
        <w:t>A</w:t>
      </w:r>
      <w:r>
        <w:t xml:space="preserve">rab </w:t>
      </w:r>
      <w:r w:rsidRPr="00E01547">
        <w:rPr>
          <w:rStyle w:val="Emphasis"/>
        </w:rPr>
        <w:t>E</w:t>
      </w:r>
      <w:r>
        <w:t xml:space="preserve">mirates, </w:t>
      </w:r>
      <w:r w:rsidRPr="00E01547">
        <w:rPr>
          <w:rStyle w:val="Emphasis"/>
        </w:rPr>
        <w:t>and other countries</w:t>
      </w:r>
      <w:r>
        <w:t xml:space="preserve">. In doing so, </w:t>
      </w:r>
      <w:r w:rsidRPr="00E01547">
        <w:rPr>
          <w:rStyle w:val="StyleUnderline"/>
        </w:rPr>
        <w:t>Trump continues to place the interests of the Saudi government and arms contractors over the will of Congress, and in the process undermines the security of peoples in the Middle East</w:t>
      </w:r>
      <w:r>
        <w:t>, Saudis included.</w:t>
      </w:r>
    </w:p>
    <w:p w:rsidR="00981E02" w:rsidRDefault="00981E02" w:rsidP="00981E02">
      <w:r w:rsidRPr="008C6368">
        <w:rPr>
          <w:rStyle w:val="StyleUnderline"/>
        </w:rPr>
        <w:t>Lawmakers had previously delayed arms sales to the Saudi and Emirati monarchies on account of their coalition’s devastating military intervention in Yemen</w:t>
      </w:r>
      <w:r>
        <w:t>, which has resulted in the world’s largest humanitarian crisis and U.S. complicity in war crimes. The Saudi government in particular has drawn Congressional ire for its brutal murder of Washington Post contributor, and U.S. resident, Jamal Khashoggi. To complete the sale and bypass Congressional holds, the Trump administration was forced to utilize the emergency provision of the 1976 Arms Export Control Act (AECA) which allows the president to evade the mandatory 30-day congressional notification period for arms sales as long as he presents the security justification to Congress.</w:t>
      </w:r>
    </w:p>
    <w:p w:rsidR="00981E02" w:rsidRDefault="00981E02" w:rsidP="00981E02">
      <w:r>
        <w:t>In yet another step in the administration’s march to war with Iran, Secretary of State Mike Pompeo justified the administration’s decision by arguing that the arms sales would somehow “enhance Middle East stability” by helping Saudi Arabia and others to “counter” Iran. Unsurprisingly, his argument falls flat, particularly as the Trump administration careens towards what would be a regionally catastrophic war. Moreover, if stability in the Middle East is the goal, it’s absurd to assume that a country that has fueled a destabilizing war in Yemen can be its broker.</w:t>
      </w:r>
    </w:p>
    <w:p w:rsidR="00981E02" w:rsidRDefault="00981E02" w:rsidP="00981E02">
      <w:r>
        <w:t>The Trump administration’s work to prolong U.S. involvement in Yemen’s war and its sanctions campaign against Iran have been devastating to both Yemenis and Iranians. It should also go without saying that a war with Iran would not only undermine American interests, but also cause people in the region immeasurably more harm. And as panelists reminded attendees during an event in Washington DC last week on the Saudi government’s targeting of women’s rights activists, the Trump administration’s unwavering support of the Saudi government is not enhancing the security of Saudi citizens either.</w:t>
      </w:r>
    </w:p>
    <w:p w:rsidR="00981E02" w:rsidRDefault="00981E02" w:rsidP="00981E02">
      <w:r>
        <w:t xml:space="preserve">One of the activists targeted by the Saudi government is </w:t>
      </w:r>
      <w:proofErr w:type="spellStart"/>
      <w:r>
        <w:t>Loujain</w:t>
      </w:r>
      <w:proofErr w:type="spellEnd"/>
      <w:r>
        <w:t xml:space="preserve"> al-</w:t>
      </w:r>
      <w:proofErr w:type="spellStart"/>
      <w:r>
        <w:t>Hathloul</w:t>
      </w:r>
      <w:proofErr w:type="spellEnd"/>
      <w:r>
        <w:t xml:space="preserve">, a tireless advocate for an end to male guardianship and women’s right to drive. At the event, </w:t>
      </w:r>
      <w:proofErr w:type="spellStart"/>
      <w:r>
        <w:t>Loujain’s</w:t>
      </w:r>
      <w:proofErr w:type="spellEnd"/>
      <w:r>
        <w:t xml:space="preserve"> siblings, Walid and Lina al-</w:t>
      </w:r>
      <w:proofErr w:type="spellStart"/>
      <w:r>
        <w:t>Hathloul</w:t>
      </w:r>
      <w:proofErr w:type="spellEnd"/>
      <w:r>
        <w:t xml:space="preserve">, spoke about their sister’s work and her subsequent imprisonment. </w:t>
      </w:r>
      <w:proofErr w:type="spellStart"/>
      <w:r>
        <w:t>Loujain</w:t>
      </w:r>
      <w:proofErr w:type="spellEnd"/>
      <w:r>
        <w:t xml:space="preserve"> was arrested before the announcement of the end of the female driving ban and has remained in government detention since. During a prison visit last December, </w:t>
      </w:r>
      <w:proofErr w:type="spellStart"/>
      <w:r>
        <w:t>Loujain</w:t>
      </w:r>
      <w:proofErr w:type="spellEnd"/>
      <w:r>
        <w:t xml:space="preserve"> disclosed to her family that she had been repeatedly tortured. And today, despite efforts to go through official channels for information, her siblings have no clear sense of her situation or wellbeing.</w:t>
      </w:r>
    </w:p>
    <w:p w:rsidR="00981E02" w:rsidRDefault="00981E02" w:rsidP="00981E02">
      <w:r>
        <w:t xml:space="preserve">Meanwhile, </w:t>
      </w:r>
      <w:r w:rsidRPr="003813F0">
        <w:rPr>
          <w:rStyle w:val="Emphasis"/>
        </w:rPr>
        <w:t>Trump has routinely overlooked these gross violations of human rights</w:t>
      </w:r>
      <w:r>
        <w:t xml:space="preserve"> and failed to hold Saudi Arabia to account. Consequently, both </w:t>
      </w:r>
      <w:r w:rsidRPr="000C5EAD">
        <w:rPr>
          <w:rStyle w:val="StyleUnderline"/>
        </w:rPr>
        <w:t>lawmakers and the</w:t>
      </w:r>
      <w:r>
        <w:t xml:space="preserve"> American </w:t>
      </w:r>
      <w:r w:rsidRPr="000C5EAD">
        <w:rPr>
          <w:rStyle w:val="StyleUnderline"/>
        </w:rPr>
        <w:t>public</w:t>
      </w:r>
      <w:r>
        <w:t xml:space="preserve"> at large </w:t>
      </w:r>
      <w:r w:rsidRPr="000C5EAD">
        <w:rPr>
          <w:rStyle w:val="Emphasis"/>
        </w:rPr>
        <w:t>must question the U.S. role in emboldening the Saudi government’s brutal policies</w:t>
      </w:r>
      <w:r>
        <w:t xml:space="preserve">. As journalist </w:t>
      </w:r>
      <w:proofErr w:type="spellStart"/>
      <w:r>
        <w:t>Safa</w:t>
      </w:r>
      <w:proofErr w:type="spellEnd"/>
      <w:r>
        <w:t xml:space="preserve"> al-Ahmad pointed out to the event’s audience, </w:t>
      </w:r>
      <w:r w:rsidRPr="00770631">
        <w:rPr>
          <w:rStyle w:val="Emphasis"/>
        </w:rPr>
        <w:t>while the U.S. cannot force change in Saudi Arabia, it can curb its support for the monarchy and send a message that human rights abuses will not go unpunished</w:t>
      </w:r>
      <w:r>
        <w:t xml:space="preserve">. </w:t>
      </w:r>
      <w:r w:rsidRPr="00770631">
        <w:rPr>
          <w:rStyle w:val="StyleUnderline"/>
        </w:rPr>
        <w:t xml:space="preserve">For the sake of true “stability” in the region, </w:t>
      </w:r>
      <w:r w:rsidRPr="00770631">
        <w:rPr>
          <w:rStyle w:val="Emphasis"/>
        </w:rPr>
        <w:t>the</w:t>
      </w:r>
      <w:r w:rsidRPr="00770631">
        <w:t xml:space="preserve"> </w:t>
      </w:r>
      <w:r w:rsidRPr="00770631">
        <w:rPr>
          <w:rStyle w:val="Emphasis"/>
        </w:rPr>
        <w:t>U</w:t>
      </w:r>
      <w:r w:rsidRPr="00770631">
        <w:t xml:space="preserve">nited </w:t>
      </w:r>
      <w:r w:rsidRPr="00770631">
        <w:rPr>
          <w:rStyle w:val="Emphasis"/>
        </w:rPr>
        <w:t>S</w:t>
      </w:r>
      <w:r w:rsidRPr="00770631">
        <w:t xml:space="preserve">tates </w:t>
      </w:r>
      <w:r w:rsidRPr="00770631">
        <w:rPr>
          <w:rStyle w:val="Emphasis"/>
        </w:rPr>
        <w:t>must stop supporting dictators</w:t>
      </w:r>
      <w:r w:rsidRPr="00770631">
        <w:rPr>
          <w:rStyle w:val="StyleUnderline"/>
        </w:rPr>
        <w:t>.</w:t>
      </w:r>
    </w:p>
    <w:p w:rsidR="00981E02" w:rsidRDefault="00981E02" w:rsidP="00981E02">
      <w:r>
        <w:t>Undeniably, the U.S.’ history with human rights makes us a poor champion—and our domestic record proves we have a ways to go before the U.S. can become any sort of authority on the subject. But the least the administration can do is stop enabling those who violate the rights of Saudi citizens and bomb Yemeni civilians. The Trump administration must leverage the United States’ close relationship with the Saudi government to the benefit of human rights, not just to line the pockets of defense contractors.</w:t>
      </w:r>
    </w:p>
    <w:p w:rsidR="00981E02" w:rsidRDefault="00981E02" w:rsidP="00981E02">
      <w:r w:rsidRPr="00770631">
        <w:rPr>
          <w:rStyle w:val="Emphasis"/>
        </w:rPr>
        <w:t>By continuing to sell arms</w:t>
      </w:r>
      <w:r>
        <w:t xml:space="preserve"> to Saudi Arabia, </w:t>
      </w:r>
      <w:r w:rsidRPr="00770631">
        <w:rPr>
          <w:rStyle w:val="Emphasis"/>
        </w:rPr>
        <w:t>the</w:t>
      </w:r>
      <w:r>
        <w:t xml:space="preserve"> </w:t>
      </w:r>
      <w:r w:rsidRPr="00770631">
        <w:rPr>
          <w:rStyle w:val="Emphasis"/>
        </w:rPr>
        <w:t>U</w:t>
      </w:r>
      <w:r>
        <w:t xml:space="preserve">nited </w:t>
      </w:r>
      <w:r w:rsidRPr="00770631">
        <w:rPr>
          <w:rStyle w:val="Emphasis"/>
        </w:rPr>
        <w:t>S</w:t>
      </w:r>
      <w:r>
        <w:t xml:space="preserve">tates </w:t>
      </w:r>
      <w:r w:rsidRPr="00770631">
        <w:rPr>
          <w:rStyle w:val="Emphasis"/>
        </w:rPr>
        <w:t>sends a clear signal</w:t>
      </w:r>
      <w:r w:rsidRPr="004B0BC9">
        <w:rPr>
          <w:rStyle w:val="StyleUnderline"/>
        </w:rPr>
        <w:t xml:space="preserve"> that the Saudi government is free to continue its brutal torture and imprisonment of advocates</w:t>
      </w:r>
      <w:r w:rsidRPr="004B0BC9">
        <w:t xml:space="preserve"> </w:t>
      </w:r>
      <w:r>
        <w:t xml:space="preserve">like </w:t>
      </w:r>
      <w:proofErr w:type="spellStart"/>
      <w:r>
        <w:t>Lujain</w:t>
      </w:r>
      <w:proofErr w:type="spellEnd"/>
      <w:r>
        <w:t xml:space="preserve"> al-</w:t>
      </w:r>
      <w:proofErr w:type="spellStart"/>
      <w:r>
        <w:t>Hathloul</w:t>
      </w:r>
      <w:proofErr w:type="spellEnd"/>
      <w:r>
        <w:t xml:space="preserve">, as well as </w:t>
      </w:r>
      <w:r w:rsidRPr="004B0BC9">
        <w:t xml:space="preserve">its </w:t>
      </w:r>
      <w:r w:rsidRPr="004B0BC9">
        <w:rPr>
          <w:rStyle w:val="StyleUnderline"/>
        </w:rPr>
        <w:t>indiscriminate bombardment of civilians in Yemen, without incurring meaningful consequences</w:t>
      </w:r>
      <w:r>
        <w:t xml:space="preserve">. </w:t>
      </w:r>
      <w:r w:rsidRPr="00F6769B">
        <w:rPr>
          <w:rStyle w:val="Emphasis"/>
        </w:rPr>
        <w:t>If Congress wants to disrupt this message, lawmakers</w:t>
      </w:r>
      <w:r>
        <w:t xml:space="preserve"> on both sides of the aisle </w:t>
      </w:r>
      <w:r w:rsidRPr="00F6769B">
        <w:rPr>
          <w:rStyle w:val="Emphasis"/>
        </w:rPr>
        <w:t>must push</w:t>
      </w:r>
      <w:r w:rsidRPr="00F6769B">
        <w:t xml:space="preserve"> for</w:t>
      </w:r>
      <w:r w:rsidRPr="00F6769B">
        <w:rPr>
          <w:rStyle w:val="Emphasis"/>
        </w:rPr>
        <w:t xml:space="preserve"> legislation to “block the transfer, sale, or authorization for license of bombs and other offensive weapons” to Saudi Arabia and assert loudly that—despite</w:t>
      </w:r>
      <w:r>
        <w:t xml:space="preserve"> the </w:t>
      </w:r>
      <w:r w:rsidRPr="00F6769B">
        <w:rPr>
          <w:rStyle w:val="Emphasis"/>
        </w:rPr>
        <w:t>Trump</w:t>
      </w:r>
      <w:r>
        <w:t xml:space="preserve"> administration</w:t>
      </w:r>
      <w:r w:rsidRPr="00F6769B">
        <w:rPr>
          <w:rStyle w:val="Emphasis"/>
        </w:rPr>
        <w:t>’s</w:t>
      </w:r>
      <w:r>
        <w:t xml:space="preserve"> </w:t>
      </w:r>
      <w:r w:rsidRPr="00F6769B">
        <w:rPr>
          <w:rStyle w:val="Emphasis"/>
        </w:rPr>
        <w:t>best efforts—the blank check the U.S. has given to Saudi Arabia is approaching its expiration</w:t>
      </w:r>
      <w:r>
        <w:t>.</w:t>
      </w:r>
    </w:p>
    <w:p w:rsidR="00981E02" w:rsidRPr="00981E02" w:rsidRDefault="00981E02" w:rsidP="00981E02"/>
    <w:p w:rsidR="00D6041E" w:rsidRDefault="00D6041E" w:rsidP="00D6041E">
      <w:pPr>
        <w:pStyle w:val="Heading4"/>
      </w:pPr>
      <w:r>
        <w:t xml:space="preserve">Arms embargos are </w:t>
      </w:r>
      <w:r w:rsidRPr="001A0714">
        <w:rPr>
          <w:u w:val="single"/>
        </w:rPr>
        <w:t>powerful signaling mechanisms</w:t>
      </w:r>
      <w:r w:rsidRPr="001A0714">
        <w:t xml:space="preserve"> ---</w:t>
      </w:r>
      <w:r w:rsidR="00AD7E9E">
        <w:t xml:space="preserve"> they</w:t>
      </w:r>
      <w:r>
        <w:t xml:space="preserve"> change countries’ behavior by conveying U.S. dissatisfaction and building a coalition for a more expansive embargo </w:t>
      </w:r>
    </w:p>
    <w:p w:rsidR="00D6041E" w:rsidRDefault="00D6041E" w:rsidP="00D6041E">
      <w:proofErr w:type="spellStart"/>
      <w:r w:rsidRPr="005520DD">
        <w:rPr>
          <w:rStyle w:val="Style13ptBold"/>
        </w:rPr>
        <w:t>Spindel</w:t>
      </w:r>
      <w:proofErr w:type="spellEnd"/>
      <w:r w:rsidRPr="005520DD">
        <w:rPr>
          <w:rStyle w:val="Style13ptBold"/>
        </w:rPr>
        <w:t>, 19</w:t>
      </w:r>
      <w:r>
        <w:t xml:space="preserve"> --- assistant professor of international security at the University of Oklahoma, and the Associate Director of the Cyber Governance and Policy Center (5/14/19, Jennifer, “The Case for Suspending American Arms Sales to Saudi Arabia,” </w:t>
      </w:r>
      <w:hyperlink r:id="rId15" w:history="1">
        <w:r w:rsidRPr="00807E0F">
          <w:rPr>
            <w:rStyle w:val="Hyperlink"/>
          </w:rPr>
          <w:t>https://warontherocks.com/2019/05/the-case-for-suspending-american-arms-sales-to-saudi-arabia/</w:t>
        </w:r>
      </w:hyperlink>
      <w:r>
        <w:t>, accessed on 5/27/19, JMP)</w:t>
      </w:r>
    </w:p>
    <w:p w:rsidR="00D6041E" w:rsidRDefault="00D6041E" w:rsidP="00D6041E">
      <w:r w:rsidRPr="00D346C7">
        <w:rPr>
          <w:rStyle w:val="StyleUnderline"/>
        </w:rPr>
        <w:t>Arms embargos are often dismissed as symbolic, and therefore ineffective.</w:t>
      </w:r>
      <w:r>
        <w:t xml:space="preserve"> But just because something is symbolic, doesn’t mean that it won’t have an effect. </w:t>
      </w:r>
      <w:r w:rsidRPr="00D346C7">
        <w:rPr>
          <w:rStyle w:val="Emphasis"/>
        </w:rPr>
        <w:t>A U.S. arms embargo against Saudi Arabia would be a clear signal of American disproval of Saudi actions in Yemen, and would be an equally important signal to</w:t>
      </w:r>
      <w:r>
        <w:t xml:space="preserve"> Washington’s </w:t>
      </w:r>
      <w:r w:rsidRPr="00D346C7">
        <w:rPr>
          <w:rStyle w:val="Emphasis"/>
        </w:rPr>
        <w:t>allies, who are left wondering if the</w:t>
      </w:r>
      <w:r>
        <w:t xml:space="preserve"> </w:t>
      </w:r>
      <w:r w:rsidRPr="00D346C7">
        <w:rPr>
          <w:rStyle w:val="Emphasis"/>
        </w:rPr>
        <w:t>U</w:t>
      </w:r>
      <w:r>
        <w:t xml:space="preserve">nited </w:t>
      </w:r>
      <w:r w:rsidRPr="00D346C7">
        <w:rPr>
          <w:rStyle w:val="Emphasis"/>
        </w:rPr>
        <w:t>S</w:t>
      </w:r>
      <w:r>
        <w:t xml:space="preserve">tates </w:t>
      </w:r>
      <w:r w:rsidRPr="00D346C7">
        <w:rPr>
          <w:rStyle w:val="Emphasis"/>
        </w:rPr>
        <w:t>is ambivalent or uninterested in the growing Yemeni humanitarian catastrophe</w:t>
      </w:r>
      <w:r>
        <w:t>.</w:t>
      </w:r>
    </w:p>
    <w:p w:rsidR="00D6041E" w:rsidRDefault="00D6041E" w:rsidP="00D6041E">
      <w:r w:rsidRPr="00D346C7">
        <w:rPr>
          <w:rStyle w:val="StyleUnderline"/>
        </w:rPr>
        <w:t>By continuing to provide weapons</w:t>
      </w:r>
      <w:r>
        <w:t xml:space="preserve">, President Donald </w:t>
      </w:r>
      <w:r w:rsidRPr="00D346C7">
        <w:rPr>
          <w:rStyle w:val="StyleUnderline"/>
        </w:rPr>
        <w:t>Trump tacitly endorses Saudi policies</w:t>
      </w:r>
      <w: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1A0714">
        <w:rPr>
          <w:rStyle w:val="Emphasis"/>
        </w:rPr>
        <w:t>An arms embargo against Saudi Arabia would be a signal both to leaders of that country, and other states, that the</w:t>
      </w:r>
      <w:r>
        <w:t xml:space="preserve"> </w:t>
      </w:r>
      <w:r w:rsidRPr="001A0714">
        <w:rPr>
          <w:rStyle w:val="Emphasis"/>
        </w:rPr>
        <w:t>U</w:t>
      </w:r>
      <w:r>
        <w:t xml:space="preserve">nited </w:t>
      </w:r>
      <w:r w:rsidRPr="001A0714">
        <w:rPr>
          <w:rStyle w:val="Emphasis"/>
        </w:rPr>
        <w:t>S</w:t>
      </w:r>
      <w:r>
        <w:t xml:space="preserve">tates </w:t>
      </w:r>
      <w:r w:rsidRPr="001A0714">
        <w:rPr>
          <w:rStyle w:val="Emphasis"/>
        </w:rPr>
        <w:t>does not endorse Saudi actions</w:t>
      </w:r>
      <w:r>
        <w:t xml:space="preserve">. Those arguing against a ban are correct on one point: </w:t>
      </w:r>
      <w:r w:rsidRPr="001A0714">
        <w:rPr>
          <w:rStyle w:val="StyleUnderline"/>
        </w:rPr>
        <w:t xml:space="preserve">Embargos as blunt force instruments of coercion are rarely effective. But </w:t>
      </w:r>
      <w:r w:rsidRPr="00D346C7">
        <w:rPr>
          <w:rStyle w:val="Emphasis"/>
        </w:rPr>
        <w:t>arms embargos are effective as signals of political dissatisfaction, and serve an important communication role in international politics</w:t>
      </w:r>
      <w:r>
        <w:t>.</w:t>
      </w:r>
    </w:p>
    <w:p w:rsidR="00D6041E" w:rsidRDefault="00D6041E" w:rsidP="00D6041E">
      <w:r>
        <w:t>Arms Embargos Are Signals and Can Build Coalitions</w:t>
      </w:r>
    </w:p>
    <w:p w:rsidR="00D6041E" w:rsidRDefault="00D6041E" w:rsidP="00D6041E">
      <w:r>
        <w:t xml:space="preserve">Policymakers and scholars agree that arms embargoes are not effective “sticks” in international politics. Rarely do states cave when faced with punishment in the form of an embargo. But even if an arms embargo isn’t a direct tool of coercion, </w:t>
      </w:r>
      <w:r w:rsidRPr="00E003F5">
        <w:rPr>
          <w:rStyle w:val="Emphasis"/>
        </w:rPr>
        <w:t>an embargo would be an important political signal</w:t>
      </w:r>
      <w:r>
        <w:t>. There are at least two reasons for the United States to seriously consider an arms embargo against Saudi Arabia.</w:t>
      </w:r>
    </w:p>
    <w:p w:rsidR="00D6041E" w:rsidRDefault="00D6041E" w:rsidP="00D6041E">
      <w:r>
        <w:t xml:space="preserve">First, </w:t>
      </w:r>
      <w:r w:rsidRPr="00BD2EA5">
        <w:rPr>
          <w:rStyle w:val="Emphasis"/>
        </w:rPr>
        <w:t>arms sales are signals that cut through the noise of the international system</w:t>
      </w:r>
      <w:r>
        <w:t xml:space="preserve">. </w:t>
      </w:r>
      <w:r w:rsidRPr="00BD2EA5">
        <w:rPr>
          <w:rStyle w:val="StyleUnderline"/>
        </w:rPr>
        <w:t>Cutting off arms transfers is a common way that states express their dissatisfaction with others and try to influence behavior</w:t>
      </w:r>
      <w:r>
        <w:t xml:space="preserve">. </w:t>
      </w:r>
      <w:r w:rsidRPr="00D516B4">
        <w:rPr>
          <w:rStyle w:val="StyleUnderline"/>
        </w:rPr>
        <w:t>As</w:t>
      </w:r>
      <w:r>
        <w:t xml:space="preserve"> Lawrence </w:t>
      </w:r>
      <w:r w:rsidRPr="00D516B4">
        <w:rPr>
          <w:rStyle w:val="StyleUnderline"/>
        </w:rPr>
        <w:t>Freedman observed</w:t>
      </w:r>
      <w:r>
        <w:t xml:space="preserve"> in 1978, </w:t>
      </w:r>
      <w:r w:rsidRPr="00D516B4">
        <w:rPr>
          <w:rStyle w:val="StyleUnderline"/>
        </w:rPr>
        <w:t xml:space="preserve">“refusing to sell arms is a major political act. It appears as a calculated insult, reflecting on the stability, trust, and credit-worthiness, or technical competence of the would-be recipient.” </w:t>
      </w:r>
      <w:r>
        <w:t xml:space="preserve">Yet this crucial point seems to have been lost in the current policy debate about whether or not the United States should continue selling arms to Saudi Arabia. </w:t>
      </w:r>
      <w:r w:rsidRPr="002B514E">
        <w:rPr>
          <w:rStyle w:val="Emphasis"/>
        </w:rPr>
        <w:t>My research shows that stopping arms transfers or denying requests is an effective way to signal dissatisfaction and causes the would-be recipient to re-think their behavior</w:t>
      </w:r>
      <w:r>
        <w:t>.</w:t>
      </w:r>
    </w:p>
    <w:p w:rsidR="00D6041E" w:rsidRDefault="00D6041E" w:rsidP="00D6041E">
      <w:r>
        <w:t xml:space="preserve">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w:t>
      </w:r>
      <w:proofErr w:type="spellStart"/>
      <w:r>
        <w:t>Eban</w:t>
      </w:r>
      <w:proofErr w:type="spellEnd"/>
      <w:r>
        <w:t xml:space="preserve">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w:t>
      </w:r>
      <w:proofErr w:type="spellStart"/>
      <w:r>
        <w:t>Eban</w:t>
      </w:r>
      <w:proofErr w:type="spellEnd"/>
      <w:r>
        <w:t xml:space="preserve"> described Israel as “isolated,” and the head of Israel’s intelligence service said that the arms transfer denials made it clear that “in Israel, there existed certain misperceptions [about the United States].” </w:t>
      </w:r>
      <w:r w:rsidRPr="00112592">
        <w:rPr>
          <w:rStyle w:val="StyleUnderline"/>
        </w:rPr>
        <w:t>If arms transfer denials could have</w:t>
      </w:r>
      <w:r>
        <w:t xml:space="preserve"> such </w:t>
      </w:r>
      <w:r w:rsidRPr="00112592">
        <w:rPr>
          <w:rStyle w:val="StyleUnderline"/>
        </w:rPr>
        <w:t>a significant effect on Israeli thinking</w:t>
      </w:r>
      <w:r>
        <w:t xml:space="preserve"> — keeping in mind that there was a close and significant political relationship between the US and Israel — </w:t>
      </w:r>
      <w:r w:rsidRPr="00112592">
        <w:rPr>
          <w:rStyle w:val="StyleUnderline"/>
        </w:rPr>
        <w:t>imagine what a transfer denial would mean for U.S.-Saudi relations</w:t>
      </w:r>
      <w:r>
        <w:t xml:space="preserve">. Like Israel, </w:t>
      </w:r>
      <w:r w:rsidRPr="00816BE7">
        <w:rPr>
          <w:rStyle w:val="Emphasis"/>
        </w:rPr>
        <w:t>Saudi Arabia would have to re-think its impression that it has political support and approval from the</w:t>
      </w:r>
      <w:r>
        <w:t xml:space="preserve"> </w:t>
      </w:r>
      <w:r w:rsidRPr="00816BE7">
        <w:rPr>
          <w:rStyle w:val="Emphasis"/>
        </w:rPr>
        <w:t>U</w:t>
      </w:r>
      <w:r>
        <w:t xml:space="preserve">nited </w:t>
      </w:r>
      <w:r w:rsidRPr="00816BE7">
        <w:rPr>
          <w:rStyle w:val="Emphasis"/>
        </w:rPr>
        <w:t>S</w:t>
      </w:r>
      <w:r>
        <w:t>tates. We can, and should, ask whether or not withdrawal of U.S. support would affect Saudi behavior, but it’s important that this question not get overlooked in the current debate.</w:t>
      </w:r>
    </w:p>
    <w:p w:rsidR="00D6041E" w:rsidRDefault="00D6041E" w:rsidP="00D6041E">
      <w:r w:rsidRPr="005E5889">
        <w:rPr>
          <w:rStyle w:val="Emphasis"/>
        </w:rPr>
        <w:t>Because arms transfers (and denials) are powerful signals, they can have an effect even before a transfer is actually completed.</w:t>
      </w:r>
      <w:r>
        <w:t xml:space="preserve"> This suggests that </w:t>
      </w:r>
      <w:r w:rsidRPr="002A1E72">
        <w:rPr>
          <w:rStyle w:val="Emphasis"/>
        </w:rPr>
        <w:t>even the announcement of an embargo against Saudi Arabia could have an effect</w:t>
      </w:r>
      <w:r>
        <w: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rsidR="00D6041E" w:rsidRDefault="00D6041E" w:rsidP="00D6041E">
      <w:r>
        <w:t xml:space="preserve">If this same logic is applied to an arms embargo against Saudi Arabia, </w:t>
      </w:r>
      <w:r w:rsidRPr="00473E2D">
        <w:rPr>
          <w:rStyle w:val="Emphasis"/>
        </w:rPr>
        <w:t>an arms embargo would signal that Saudi Arabia does not have the support of the</w:t>
      </w:r>
      <w:r>
        <w:t xml:space="preserve"> </w:t>
      </w:r>
      <w:r w:rsidRPr="00473E2D">
        <w:rPr>
          <w:rStyle w:val="Emphasis"/>
        </w:rPr>
        <w:t>U</w:t>
      </w:r>
      <w:r>
        <w:t xml:space="preserve">nited </w:t>
      </w:r>
      <w:r w:rsidRPr="00473E2D">
        <w:rPr>
          <w:rStyle w:val="Emphasis"/>
        </w:rPr>
        <w:t>S</w:t>
      </w:r>
      <w:r>
        <w:t xml:space="preserve">tates. </w:t>
      </w:r>
      <w:r w:rsidRPr="00473E2D">
        <w:rPr>
          <w:rStyle w:val="Emphasis"/>
        </w:rPr>
        <w:t>This signal would be an important first step in changing Saudi behavior because it would override other statements and actions the</w:t>
      </w:r>
      <w:r>
        <w:t xml:space="preserve"> </w:t>
      </w:r>
      <w:r w:rsidRPr="00473E2D">
        <w:rPr>
          <w:rStyle w:val="Emphasis"/>
        </w:rPr>
        <w:t>U</w:t>
      </w:r>
      <w:r>
        <w:t xml:space="preserve">nited </w:t>
      </w:r>
      <w:r w:rsidRPr="00473E2D">
        <w:rPr>
          <w:rStyle w:val="Emphasis"/>
        </w:rPr>
        <w:t>S</w:t>
      </w:r>
      <w:r>
        <w:t xml:space="preserve">tates </w:t>
      </w:r>
      <w:r w:rsidRPr="005A3985">
        <w:rPr>
          <w:rStyle w:val="Emphasis"/>
        </w:rPr>
        <w:t>has sent that indicate support</w:t>
      </w:r>
      <w:r>
        <w:t xml:space="preserve">. And </w:t>
      </w:r>
      <w:r w:rsidRPr="005A3985">
        <w:rPr>
          <w:rStyle w:val="StyleUnderline"/>
        </w:rPr>
        <w:t>Trump has given Saudi Arabia a number of positive signals</w:t>
      </w:r>
      <w:r>
        <w:t xml:space="preserve">: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5A3985">
        <w:rPr>
          <w:rStyle w:val="Emphasis"/>
        </w:rPr>
        <w:t>An arms embargo would be a clear and unambiguous signal that the</w:t>
      </w:r>
      <w:r>
        <w:t xml:space="preserve"> </w:t>
      </w:r>
      <w:r w:rsidRPr="005A3985">
        <w:rPr>
          <w:rStyle w:val="Emphasis"/>
        </w:rPr>
        <w:t>U</w:t>
      </w:r>
      <w:r>
        <w:t xml:space="preserve">nited </w:t>
      </w:r>
      <w:r w:rsidRPr="005A3985">
        <w:rPr>
          <w:rStyle w:val="Emphasis"/>
        </w:rPr>
        <w:t>S</w:t>
      </w:r>
      <w:r>
        <w:t xml:space="preserve">tates </w:t>
      </w:r>
      <w:r w:rsidRPr="005A3985">
        <w:rPr>
          <w:rStyle w:val="Emphasis"/>
        </w:rPr>
        <w:t>disproves of Saudi actions in Yemen</w:t>
      </w:r>
      <w:r>
        <w:t>.</w:t>
      </w:r>
    </w:p>
    <w:p w:rsidR="00D6041E" w:rsidRDefault="00D6041E" w:rsidP="00D6041E">
      <w:r>
        <w:t xml:space="preserve">The second reason for supporting an embargo concerns U.S. allies and the logistical difficulties of making an embargo have an effect. </w:t>
      </w:r>
      <w:r w:rsidRPr="00AE173A">
        <w:rPr>
          <w:rStyle w:val="StyleUnderline"/>
        </w:rPr>
        <w:t>One of the reasons embargoes have little material impact is because they require cooperation among weapons exporting states. A ban on sales from one country will have little effect if the target of the embargo can seek arms elsewhere.</w:t>
      </w:r>
      <w:r>
        <w:t xml:space="preserv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00D6041E" w:rsidRDefault="00D6041E" w:rsidP="00D6041E">
      <w:r>
        <w:t xml:space="preserve">According to the 2019 Military Balance, </w:t>
      </w:r>
      <w:r w:rsidRPr="0000644B">
        <w:rPr>
          <w:rStyle w:val="Emphasis"/>
        </w:rPr>
        <w:t>most of Saudi Arabia’s equipment is American or French in origin</w:t>
      </w:r>
      <w:r>
        <w:t xml:space="preserve">, such as the M1A2 Abrams and AMX-30 tanks, Apache and Dauphin helicopters, and F-15C/D fighter jets. </w:t>
      </w:r>
      <w:r w:rsidRPr="008577D8">
        <w:rPr>
          <w:rStyle w:val="StyleUnderline"/>
        </w:rPr>
        <w:t>Saudi Arabia has some equipment manufactured wholly or in part in Germany</w:t>
      </w:r>
      <w:r>
        <w:t xml:space="preserve">, such as the Eurofighter Typhoon and the Tornado ground attack craft, </w:t>
      </w:r>
      <w:r w:rsidRPr="008577D8">
        <w:rPr>
          <w:rStyle w:val="StyleUnderline"/>
        </w:rPr>
        <w:t>but these weapons are a small portion of its complete arsenal</w:t>
      </w:r>
      <w:r>
        <w:t xml:space="preserve">. </w:t>
      </w:r>
      <w:r w:rsidRPr="008577D8">
        <w:rPr>
          <w:rStyle w:val="Emphasis"/>
        </w:rPr>
        <w:t>A U.S. embargo would send an important signal to the allies who also supply Saudi Arabia, allowing them to explain participation in the embargo to their own domestic constituencies.</w:t>
      </w:r>
      <w:r>
        <w:t xml:space="preserve"> </w:t>
      </w:r>
      <w:r w:rsidRPr="00A45A6D">
        <w:rPr>
          <w:rStyle w:val="StyleUnderline"/>
        </w:rPr>
        <w:t>This is especially important for countries like France, Germany, and the</w:t>
      </w:r>
      <w:r>
        <w:t xml:space="preserve"> </w:t>
      </w:r>
      <w:r w:rsidRPr="00A45A6D">
        <w:rPr>
          <w:rStyle w:val="Emphasis"/>
        </w:rPr>
        <w:t>U</w:t>
      </w:r>
      <w:r>
        <w:t xml:space="preserve">nited </w:t>
      </w:r>
      <w:r w:rsidRPr="00A45A6D">
        <w:rPr>
          <w:rStyle w:val="Emphasis"/>
        </w:rPr>
        <w:t>K</w:t>
      </w:r>
      <w:r>
        <w:t xml:space="preserve">ingdom, </w:t>
      </w:r>
      <w:r w:rsidRPr="00A45A6D">
        <w:rPr>
          <w:rStyle w:val="StyleUnderline"/>
        </w:rPr>
        <w:t>that need to export arms to keep their own production lines running</w:t>
      </w:r>
      <w:r>
        <w:t xml:space="preserve">. While the research shows that sustaining an arms embargo is often the most difficult step, embargoes can restrain sending states’ arms exports. </w:t>
      </w:r>
      <w:r w:rsidRPr="00026707">
        <w:rPr>
          <w:rStyle w:val="Emphasis"/>
        </w:rPr>
        <w:t>Even if a U.S. embargo won’t have a direct effect on Saudi Arabia on its own, an embargo is important for building coalitions for a more expansive embargo that could affect Saudi behavior.</w:t>
      </w:r>
    </w:p>
    <w:p w:rsidR="00D6041E" w:rsidRDefault="00D6041E" w:rsidP="00D6041E">
      <w:r>
        <w:t>The Difficulty of Stopping Atrocities</w:t>
      </w:r>
    </w:p>
    <w:p w:rsidR="00D6041E" w:rsidRDefault="00D6041E" w:rsidP="00D6041E">
      <w:r>
        <w:t xml:space="preserve">Beyond signaling, we know </w:t>
      </w:r>
      <w:r w:rsidRPr="00AF1BF0">
        <w:rPr>
          <w:rStyle w:val="StyleUnderline"/>
        </w:rPr>
        <w:t>U.S. arms sales often end up in the wrong hands, and have been used in Yemen</w:t>
      </w:r>
      <w:r>
        <w:t xml:space="preserve">. </w:t>
      </w:r>
      <w:r w:rsidRPr="00AF1BF0">
        <w:rPr>
          <w:rStyle w:val="StyleUnderline"/>
        </w:rPr>
        <w:t xml:space="preserve">The Saudi-led war in Yemen has led to starvation conditions, caused thousands of civilian casualties, and has led to the displacement of millions of people. </w:t>
      </w:r>
      <w:r>
        <w:t>The United Nations estimates that 80 percent of Yemen’s population – 24 million people – require some form of humanitarian or protection assistance, and that the severity of the situation is increasing. Would an arms embargo create meaningful change in Yemen?</w:t>
      </w:r>
    </w:p>
    <w:p w:rsidR="00D6041E" w:rsidRDefault="00D6041E" w:rsidP="00D6041E">
      <w:r w:rsidRPr="00AF1BF0">
        <w:rPr>
          <w:rStyle w:val="Emphasis"/>
        </w:rPr>
        <w:t>An initial effect of an embargo is that Saudi Arabia would have to work harder to access war materiel.</w:t>
      </w:r>
      <w:r>
        <w:t xml:space="preserve"> As Jonathan </w:t>
      </w:r>
      <w:proofErr w:type="spellStart"/>
      <w:r>
        <w:t>Caverley</w:t>
      </w:r>
      <w:proofErr w:type="spellEnd"/>
      <w:r>
        <w:t xml:space="preserve"> noted, </w:t>
      </w:r>
      <w:r w:rsidRPr="00AF1BF0">
        <w:rPr>
          <w:rStyle w:val="Emphasis"/>
        </w:rPr>
        <w:t>more than 60 percent of Saudi Arabia’s arms delivered in the past five years came from the</w:t>
      </w:r>
      <w:r>
        <w:t xml:space="preserve"> </w:t>
      </w:r>
      <w:r w:rsidRPr="00AF1BF0">
        <w:rPr>
          <w:rStyle w:val="Emphasis"/>
        </w:rPr>
        <w:t>U</w:t>
      </w:r>
      <w:r>
        <w:t xml:space="preserve">nited </w:t>
      </w:r>
      <w:r w:rsidRPr="00AF1BF0">
        <w:rPr>
          <w:rStyle w:val="Emphasis"/>
        </w:rPr>
        <w:t>S</w:t>
      </w:r>
      <w:r>
        <w:t xml:space="preserve">tates. Even if this percentage decreases over time, </w:t>
      </w:r>
      <w:r w:rsidRPr="00C449F2">
        <w:rPr>
          <w:rStyle w:val="Emphasis"/>
        </w:rPr>
        <w:t>it will be costly for Saudi Arabia to transition to a primarily Russian- or Chinese-supplied military</w:t>
      </w:r>
      <w:r>
        <w:t xml:space="preserve">. Though Saudi Arabia might be willing to pay this cost, it would still have to pay, and take </w:t>
      </w:r>
      <w:r w:rsidRPr="00C449F2">
        <w:rPr>
          <w:rStyle w:val="Emphasis"/>
        </w:rPr>
        <w:t>the time to transition to its new weapons systems</w:t>
      </w:r>
      <w:r>
        <w:t xml:space="preserve">. This </w:t>
      </w:r>
      <w:r w:rsidRPr="00C449F2">
        <w:rPr>
          <w:rStyle w:val="Emphasis"/>
        </w:rPr>
        <w:t>would represent a brief break in hostilities that could facilitate the delivery of aid and assistance in Yemen</w:t>
      </w:r>
      <w:r>
        <w:t>.</w:t>
      </w:r>
    </w:p>
    <w:p w:rsidR="00D6041E" w:rsidRDefault="00D6041E" w:rsidP="00D6041E">
      <w:r>
        <w:t>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w:t>
      </w:r>
    </w:p>
    <w:p w:rsidR="00D6041E" w:rsidRDefault="00D6041E" w:rsidP="00D6041E">
      <w:r>
        <w:t xml:space="preserve">An arms embargo will not be a panacea. But </w:t>
      </w:r>
      <w:r w:rsidRPr="004C38A0">
        <w:rPr>
          <w:rStyle w:val="Emphasis"/>
        </w:rPr>
        <w:t>not doing something sets a problematic precedent</w:t>
      </w:r>
      <w:r w:rsidRPr="00E15645">
        <w:rPr>
          <w:rStyle w:val="StyleUnderline"/>
        </w:rPr>
        <w:t>, and allows the difficulty of coordinating an arms embargo outweigh the potential benefits of one</w:t>
      </w:r>
      <w:r>
        <w:t xml:space="preserve">. An embargo is unlikely to have an immediate effect on Saudi behavior, because an embargo would be a political signal, rather than a blunt instrument of coercion. </w:t>
      </w:r>
      <w:r w:rsidRPr="00E15645">
        <w:rPr>
          <w:rStyle w:val="StyleUnderline"/>
        </w:rPr>
        <w:t>It will take time for a multilateral embargo to emerge and be put into place, and the</w:t>
      </w:r>
      <w:r>
        <w:t xml:space="preserve"> </w:t>
      </w:r>
      <w:r w:rsidRPr="00E15645">
        <w:rPr>
          <w:rStyle w:val="Emphasis"/>
        </w:rPr>
        <w:t>U</w:t>
      </w:r>
      <w:r>
        <w:t xml:space="preserve">nited </w:t>
      </w:r>
      <w:r w:rsidRPr="00E15645">
        <w:rPr>
          <w:rStyle w:val="Emphasis"/>
        </w:rPr>
        <w:t>S</w:t>
      </w:r>
      <w:r>
        <w:t xml:space="preserve">tates </w:t>
      </w:r>
      <w:r w:rsidRPr="00E15645">
        <w:rPr>
          <w:rStyle w:val="StyleUnderline"/>
        </w:rPr>
        <w:t>should work with its allies to help support their ability to participate in the embargo</w:t>
      </w:r>
      <w:r>
        <w:t xml:space="preserve">. </w:t>
      </w:r>
      <w:r w:rsidRPr="00E15645">
        <w:rPr>
          <w:rStyle w:val="Emphasis"/>
        </w:rPr>
        <w:t>Not acting</w:t>
      </w:r>
      <w:r>
        <w:t xml:space="preserve">, however, </w:t>
      </w:r>
      <w:r w:rsidRPr="00E15645">
        <w:rPr>
          <w:rStyle w:val="Emphasis"/>
        </w:rPr>
        <w:t>would continue to implicitly endorse Saudi behavior, and would make it more difficult for U.S. allies to believe that future threats of an embargo are credible</w:t>
      </w:r>
      <w:r>
        <w:t>.</w:t>
      </w:r>
    </w:p>
    <w:p w:rsidR="00994D08" w:rsidRDefault="00994D08" w:rsidP="007E453F">
      <w:pPr>
        <w:rPr>
          <w:rStyle w:val="StyleUnderline"/>
          <w:u w:val="none"/>
        </w:rPr>
      </w:pPr>
    </w:p>
    <w:p w:rsidR="002B4422" w:rsidRPr="00BF23E0" w:rsidRDefault="002B4422" w:rsidP="002B4422">
      <w:pPr>
        <w:pStyle w:val="Heading4"/>
      </w:pPr>
      <w:r>
        <w:rPr>
          <w:u w:val="single"/>
        </w:rPr>
        <w:t>Unconditional</w:t>
      </w:r>
      <w:r>
        <w:t xml:space="preserve"> reductions will </w:t>
      </w:r>
      <w:r>
        <w:rPr>
          <w:u w:val="single"/>
        </w:rPr>
        <w:t>increase</w:t>
      </w:r>
      <w:r>
        <w:t xml:space="preserve"> U.S. leverage and credibility to spur larger </w:t>
      </w:r>
      <w:r>
        <w:rPr>
          <w:u w:val="single"/>
        </w:rPr>
        <w:t>global efforts</w:t>
      </w:r>
    </w:p>
    <w:p w:rsidR="002B4422" w:rsidRDefault="002B4422" w:rsidP="002B4422">
      <w:r w:rsidRPr="00F93EFE">
        <w:rPr>
          <w:rStyle w:val="Style13ptBold"/>
        </w:rPr>
        <w:t xml:space="preserve">Thrall &amp; </w:t>
      </w:r>
      <w:proofErr w:type="spellStart"/>
      <w:r w:rsidRPr="00F93EFE">
        <w:rPr>
          <w:rStyle w:val="Style13ptBold"/>
        </w:rPr>
        <w:t>Dorminey</w:t>
      </w:r>
      <w:proofErr w:type="spellEnd"/>
      <w:r w:rsidRPr="00F93EFE">
        <w:rPr>
          <w:rStyle w:val="Style13ptBold"/>
        </w:rPr>
        <w:t>, 18</w:t>
      </w:r>
      <w:r>
        <w:t xml:space="preserve"> --- *professor at the </w:t>
      </w:r>
      <w:proofErr w:type="spellStart"/>
      <w:r>
        <w:t>Schar</w:t>
      </w:r>
      <w:proofErr w:type="spellEnd"/>
      <w:r>
        <w:t xml:space="preserve"> School of Policy and Government at George Mason University, AND **policy analyst at CATO (3/13/18, A. Trevor Thrall and Caroline </w:t>
      </w:r>
      <w:proofErr w:type="spellStart"/>
      <w:r>
        <w:t>Dorminey</w:t>
      </w:r>
      <w:proofErr w:type="spellEnd"/>
      <w:r>
        <w:t xml:space="preserve">, “Risky Business: The Role of Arms Sales in U.S. Foreign Policy,” </w:t>
      </w:r>
      <w:hyperlink r:id="rId16" w:history="1">
        <w:r w:rsidRPr="00034D36">
          <w:rPr>
            <w:rStyle w:val="Hyperlink"/>
          </w:rPr>
          <w:t>https://www.cato.org/publications/policy-analysis/risky-business-role-arms-sales-us-foreign-policy</w:t>
        </w:r>
      </w:hyperlink>
      <w:r>
        <w:t>, accessed on 4/30/19, JMP)</w:t>
      </w:r>
    </w:p>
    <w:p w:rsidR="002B4422" w:rsidRDefault="002B4422" w:rsidP="002B4422">
      <w:r>
        <w:t>The Case for a New Approach</w:t>
      </w:r>
    </w:p>
    <w:p w:rsidR="002B4422" w:rsidRDefault="002B4422" w:rsidP="002B4422">
      <w:r>
        <w:t xml:space="preserve">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w:t>
      </w:r>
      <w:r w:rsidRPr="00614714">
        <w:rPr>
          <w:rStyle w:val="StyleUnderline"/>
        </w:rPr>
        <w:t>greatly reducing arms sales would</w:t>
      </w:r>
      <w:r>
        <w:t xml:space="preserve"> also </w:t>
      </w:r>
      <w:r w:rsidRPr="00614714">
        <w:rPr>
          <w:rStyle w:val="StyleUnderline"/>
        </w:rPr>
        <w:t>produce</w:t>
      </w:r>
      <w:r>
        <w:t xml:space="preserve"> two significant benefits for the United States that cannot otherwise be enjoyed.</w:t>
      </w:r>
    </w:p>
    <w:p w:rsidR="002B4422" w:rsidRDefault="002B4422" w:rsidP="002B4422">
      <w:r>
        <w:t xml:space="preserve">The first benefit from reducing arms sales would be </w:t>
      </w:r>
      <w:r w:rsidRPr="00614714">
        <w:rPr>
          <w:rStyle w:val="Emphasis"/>
        </w:rPr>
        <w:t>greater diplomatic flexibility and leverage</w:t>
      </w:r>
      <w:r>
        <w:t xml:space="preserve">. </w:t>
      </w:r>
      <w:r w:rsidRPr="00614714">
        <w:rPr>
          <w:rStyle w:val="StyleUnderline"/>
        </w:rPr>
        <w:t>Critics might argue that even if arms sales are an imperfect tool, forgoing arms sales will eliminate a potential source of leverage.</w:t>
      </w:r>
      <w:r>
        <w:t xml:space="preserve"> We argue that, </w:t>
      </w:r>
      <w:r w:rsidRPr="00614714">
        <w:rPr>
          <w:rStyle w:val="Emphasis"/>
        </w:rPr>
        <w:t>on the contrary, the diplomatic gains from forgoing arms sales will outweigh the potential leverage or other benefits from arms sales</w:t>
      </w:r>
      <w:r>
        <w:t xml:space="preserve">. Most importantly, </w:t>
      </w:r>
      <w:r w:rsidRPr="00614714">
        <w:rPr>
          <w:rStyle w:val="StyleUnderline"/>
        </w:rPr>
        <w:t>by refraining from arming nations engaged in conflict, the</w:t>
      </w:r>
      <w:r>
        <w:t xml:space="preserve"> </w:t>
      </w:r>
      <w:r w:rsidRPr="00614714">
        <w:rPr>
          <w:rStyle w:val="Emphasis"/>
        </w:rPr>
        <w:t>U</w:t>
      </w:r>
      <w:r>
        <w:t xml:space="preserve">nited </w:t>
      </w:r>
      <w:r w:rsidRPr="00614714">
        <w:rPr>
          <w:rStyle w:val="Emphasis"/>
        </w:rPr>
        <w:t>S</w:t>
      </w:r>
      <w:r>
        <w:t xml:space="preserve">tates </w:t>
      </w:r>
      <w:r w:rsidRPr="00614714">
        <w:rPr>
          <w:rStyle w:val="StyleUnderline"/>
        </w:rPr>
        <w:t>will have the diplomatic flexibility to engage with all parties as an honest broker</w:t>
      </w:r>
      <w: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w:t>
      </w:r>
      <w:r w:rsidRPr="00F90CB4">
        <w:rPr>
          <w:rStyle w:val="StyleUnderline"/>
        </w:rPr>
        <w:t>To stop arming one side of a contentious relationship is not to suggest that the</w:t>
      </w:r>
      <w:r>
        <w:t xml:space="preserve"> </w:t>
      </w:r>
      <w:r w:rsidRPr="00F90CB4">
        <w:rPr>
          <w:rStyle w:val="Emphasis"/>
        </w:rPr>
        <w:t>U</w:t>
      </w:r>
      <w:r>
        <w:t xml:space="preserve">nited </w:t>
      </w:r>
      <w:r w:rsidRPr="00F90CB4">
        <w:rPr>
          <w:rStyle w:val="Emphasis"/>
        </w:rPr>
        <w:t>S</w:t>
      </w:r>
      <w:r>
        <w:t xml:space="preserve">tates </w:t>
      </w:r>
      <w:r w:rsidRPr="00F90CB4">
        <w:rPr>
          <w:rStyle w:val="StyleUnderline"/>
        </w:rPr>
        <w:t>does not have a preferred outcome</w:t>
      </w:r>
      <w:r>
        <w:t xml:space="preserve"> in such cases. Rather, </w:t>
      </w:r>
      <w:r w:rsidRPr="00F90CB4">
        <w:rPr>
          <w:rStyle w:val="Emphasis"/>
        </w:rPr>
        <w:t>by staying out of the military domain the</w:t>
      </w:r>
      <w:r>
        <w:t xml:space="preserve"> </w:t>
      </w:r>
      <w:r w:rsidRPr="00F90CB4">
        <w:rPr>
          <w:rStyle w:val="Emphasis"/>
        </w:rPr>
        <w:t>U</w:t>
      </w:r>
      <w:r>
        <w:t xml:space="preserve">nited </w:t>
      </w:r>
      <w:r w:rsidRPr="00F90CB4">
        <w:rPr>
          <w:rStyle w:val="Emphasis"/>
        </w:rPr>
        <w:t>S</w:t>
      </w:r>
      <w:r>
        <w:t xml:space="preserve">tates </w:t>
      </w:r>
      <w:r w:rsidRPr="00F90CB4">
        <w:rPr>
          <w:rStyle w:val="Emphasis"/>
        </w:rPr>
        <w:t>can more readily encourage dialogue and diplomacy</w:t>
      </w:r>
      <w:r>
        <w:t>.</w:t>
      </w:r>
    </w:p>
    <w:p w:rsidR="002B4422" w:rsidRDefault="002B4422" w:rsidP="002B4422">
      <w:r>
        <w:t>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p>
    <w:p w:rsidR="002B4422" w:rsidRDefault="002B4422" w:rsidP="002B4422">
      <w:r>
        <w:t xml:space="preserve">The second major benefit of </w:t>
      </w:r>
      <w:r w:rsidRPr="002E56DA">
        <w:rPr>
          <w:rStyle w:val="Emphasis"/>
        </w:rPr>
        <w:t>reducing arms sales</w:t>
      </w:r>
      <w:r>
        <w:t xml:space="preserve"> is that it </w:t>
      </w:r>
      <w:r w:rsidRPr="002E56DA">
        <w:rPr>
          <w:rStyle w:val="Emphasis"/>
        </w:rPr>
        <w:t>would imbue the</w:t>
      </w:r>
      <w:r>
        <w:t xml:space="preserve"> </w:t>
      </w:r>
      <w:r w:rsidRPr="002E56DA">
        <w:rPr>
          <w:rStyle w:val="Emphasis"/>
        </w:rPr>
        <w:t>U</w:t>
      </w:r>
      <w:r>
        <w:t xml:space="preserve">nited </w:t>
      </w:r>
      <w:r w:rsidRPr="002E56DA">
        <w:rPr>
          <w:rStyle w:val="Emphasis"/>
        </w:rPr>
        <w:t>S</w:t>
      </w:r>
      <w:r>
        <w:t xml:space="preserve">tates </w:t>
      </w:r>
      <w:r w:rsidRPr="002E56DA">
        <w:rPr>
          <w:rStyle w:val="Emphasis"/>
        </w:rPr>
        <w:t>with greater moral authority</w:t>
      </w:r>
      <w:r>
        <w:t xml:space="preserve">. Today, </w:t>
      </w:r>
      <w:r w:rsidRPr="00387E2D">
        <w:rPr>
          <w:rStyle w:val="StyleUnderline"/>
        </w:rPr>
        <w:t>as the leading arms-dealing nation in the world, the</w:t>
      </w:r>
      <w:r>
        <w:t xml:space="preserve"> </w:t>
      </w:r>
      <w:r w:rsidRPr="00387E2D">
        <w:rPr>
          <w:rStyle w:val="Emphasis"/>
        </w:rPr>
        <w:t>U</w:t>
      </w:r>
      <w:r>
        <w:t xml:space="preserve">nited </w:t>
      </w:r>
      <w:r w:rsidRPr="00387E2D">
        <w:rPr>
          <w:rStyle w:val="Emphasis"/>
        </w:rPr>
        <w:t>S</w:t>
      </w:r>
      <w:r>
        <w:t xml:space="preserve">tates </w:t>
      </w:r>
      <w:r w:rsidRPr="00387E2D">
        <w:rPr>
          <w:rStyle w:val="StyleUnderline"/>
        </w:rPr>
        <w:t>lacks credibility in discussions of arms control and nonproliferation</w:t>
      </w:r>
      <w:r>
        <w:t xml:space="preserve">, especially in light of its military interventionism since 2001. </w:t>
      </w:r>
      <w:r w:rsidRPr="00F15D78">
        <w:rPr>
          <w:rStyle w:val="StyleUnderline"/>
        </w:rPr>
        <w:t>By showing the world that it is ready to choose diplomacy over the arms trade, the</w:t>
      </w:r>
      <w:r>
        <w:t xml:space="preserve"> </w:t>
      </w:r>
      <w:r w:rsidRPr="00F15D78">
        <w:rPr>
          <w:rStyle w:val="Emphasis"/>
        </w:rPr>
        <w:t>U</w:t>
      </w:r>
      <w:r>
        <w:t xml:space="preserve">nited </w:t>
      </w:r>
      <w:r w:rsidRPr="00F15D78">
        <w:rPr>
          <w:rStyle w:val="Emphasis"/>
        </w:rPr>
        <w:t>S</w:t>
      </w:r>
      <w:r>
        <w:t xml:space="preserve">tates </w:t>
      </w:r>
      <w:r w:rsidRPr="00F15D78">
        <w:rPr>
          <w:rStyle w:val="StyleUnderline"/>
        </w:rPr>
        <w:t>would provide a huge boost to international efforts to curtail proliferation</w:t>
      </w:r>
      <w:r>
        <w:t xml:space="preserve">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9250D1">
        <w:rPr>
          <w:rStyle w:val="Emphasis"/>
        </w:rPr>
        <w:t>The effectiveness of</w:t>
      </w:r>
      <w:r>
        <w:t xml:space="preserve"> these </w:t>
      </w:r>
      <w:r w:rsidRPr="009250D1">
        <w:rPr>
          <w:rStyle w:val="Emphasis"/>
        </w:rPr>
        <w:t>treaties, and the ability to create more effective and enduring arms control and nonproliferation frameworks</w:t>
      </w:r>
      <w:r>
        <w:t xml:space="preserve">, however, </w:t>
      </w:r>
      <w:r w:rsidRPr="009250D1">
        <w:rPr>
          <w:rStyle w:val="Emphasis"/>
        </w:rPr>
        <w:t>depends on how the</w:t>
      </w:r>
      <w:r>
        <w:t xml:space="preserve"> </w:t>
      </w:r>
      <w:r w:rsidRPr="009250D1">
        <w:rPr>
          <w:rStyle w:val="Emphasis"/>
        </w:rPr>
        <w:t>U</w:t>
      </w:r>
      <w:r>
        <w:t xml:space="preserve">nited </w:t>
      </w:r>
      <w:r w:rsidRPr="009250D1">
        <w:rPr>
          <w:rStyle w:val="Emphasis"/>
        </w:rPr>
        <w:t>S</w:t>
      </w:r>
      <w:r>
        <w:t xml:space="preserve">tates </w:t>
      </w:r>
      <w:r w:rsidRPr="00724975">
        <w:rPr>
          <w:rStyle w:val="Emphasis"/>
        </w:rPr>
        <w:t>behaves</w:t>
      </w:r>
      <w:r>
        <w:t>.</w:t>
      </w:r>
    </w:p>
    <w:p w:rsidR="002B4422" w:rsidRPr="00654589" w:rsidRDefault="002B4422" w:rsidP="002B4422">
      <w:pPr>
        <w:rPr>
          <w:rStyle w:val="StyleUnderline"/>
        </w:rPr>
      </w:pPr>
      <w:r>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w:t>
      </w:r>
      <w:r w:rsidRPr="00654589">
        <w:rPr>
          <w:rStyle w:val="StyleUnderline"/>
        </w:rPr>
        <w:t xml:space="preserve">history shows that global nonproliferation treaties and weapons bans typically </w:t>
      </w:r>
      <w:r w:rsidRPr="00654589">
        <w:rPr>
          <w:rStyle w:val="Emphasis"/>
        </w:rPr>
        <w:t>require great-power support</w:t>
      </w:r>
      <w:r>
        <w:t xml:space="preserve">. In 1969, for example, Richard </w:t>
      </w:r>
      <w:r w:rsidRPr="00654589">
        <w:rPr>
          <w:rStyle w:val="StyleUnderline"/>
        </w:rPr>
        <w:t>Nixon decided to shutter the American offensive-biological-weapons program and seek an international ban</w:t>
      </w:r>
      <w:r>
        <w:t xml:space="preserve"> on such weapons. </w:t>
      </w:r>
      <w:r w:rsidRPr="00654589">
        <w:rPr>
          <w:rStyle w:val="StyleUnderline"/>
        </w:rPr>
        <w:t>By 1972 the</w:t>
      </w:r>
      <w:r>
        <w:t xml:space="preserve"> </w:t>
      </w:r>
      <w:r w:rsidRPr="00654589">
        <w:rPr>
          <w:rStyle w:val="Emphasis"/>
        </w:rPr>
        <w:t>B</w:t>
      </w:r>
      <w:r>
        <w:t xml:space="preserve">iological </w:t>
      </w:r>
      <w:r w:rsidRPr="00654589">
        <w:rPr>
          <w:rStyle w:val="Emphasis"/>
        </w:rPr>
        <w:t>W</w:t>
      </w:r>
      <w:r>
        <w:t xml:space="preserve">eapons </w:t>
      </w:r>
      <w:r w:rsidRPr="00654589">
        <w:rPr>
          <w:rStyle w:val="Emphasis"/>
        </w:rPr>
        <w:t>C</w:t>
      </w:r>
      <w:r>
        <w:t xml:space="preserve">onvention </w:t>
      </w:r>
      <w:r w:rsidRPr="00654589">
        <w:rPr>
          <w:rStyle w:val="StyleUnderline"/>
        </w:rPr>
        <w:t>passed and has since been signed by 178 nations</w:t>
      </w:r>
      <w:r>
        <w:t xml:space="preserve">.98 In 1991 President George H. W. </w:t>
      </w:r>
      <w:r w:rsidRPr="00654589">
        <w:rPr>
          <w:rStyle w:val="StyleUnderline"/>
        </w:rPr>
        <w:t>Bush unilaterally renounced the use of chemical weapons</w:t>
      </w:r>
      <w:r>
        <w:t xml:space="preserve">. </w:t>
      </w:r>
      <w:r w:rsidRPr="00654589">
        <w:rPr>
          <w:rStyle w:val="StyleUnderline"/>
        </w:rPr>
        <w:t>By</w:t>
      </w:r>
      <w:r>
        <w:t xml:space="preserve"> 19</w:t>
      </w:r>
      <w:r w:rsidRPr="00654589">
        <w:rPr>
          <w:rStyle w:val="StyleUnderline"/>
        </w:rPr>
        <w:t>93</w:t>
      </w:r>
      <w:r>
        <w:t xml:space="preserve"> </w:t>
      </w:r>
      <w:r w:rsidRPr="00654589">
        <w:rPr>
          <w:rStyle w:val="StyleUnderline"/>
        </w:rPr>
        <w:t>the</w:t>
      </w:r>
      <w:r>
        <w:t xml:space="preserve"> </w:t>
      </w:r>
      <w:r w:rsidRPr="00654589">
        <w:rPr>
          <w:rStyle w:val="Emphasis"/>
        </w:rPr>
        <w:t>U</w:t>
      </w:r>
      <w:r>
        <w:t xml:space="preserve">nited </w:t>
      </w:r>
      <w:r w:rsidRPr="00654589">
        <w:rPr>
          <w:rStyle w:val="Emphasis"/>
        </w:rPr>
        <w:t>S</w:t>
      </w:r>
      <w:r>
        <w:t xml:space="preserve">tates </w:t>
      </w:r>
      <w:r w:rsidRPr="00654589">
        <w:rPr>
          <w:rStyle w:val="StyleUnderline"/>
        </w:rPr>
        <w:t>had signed the</w:t>
      </w:r>
      <w:r>
        <w:t xml:space="preserve"> </w:t>
      </w:r>
      <w:r w:rsidRPr="00654589">
        <w:rPr>
          <w:rStyle w:val="Emphasis"/>
        </w:rPr>
        <w:t>C</w:t>
      </w:r>
      <w:r>
        <w:t xml:space="preserve">hemical </w:t>
      </w:r>
      <w:r w:rsidRPr="00654589">
        <w:rPr>
          <w:rStyle w:val="Emphasis"/>
        </w:rPr>
        <w:t>W</w:t>
      </w:r>
      <w:r>
        <w:t xml:space="preserve">eapons </w:t>
      </w:r>
      <w:r w:rsidRPr="00654589">
        <w:rPr>
          <w:rStyle w:val="Emphasis"/>
        </w:rPr>
        <w:t>C</w:t>
      </w:r>
      <w:r>
        <w:t xml:space="preserve">onvention, which now has 192 signatories.99 </w:t>
      </w:r>
      <w:r w:rsidRPr="00654589">
        <w:rPr>
          <w:rStyle w:val="StyleUnderline"/>
        </w:rPr>
        <w:t>Both of these</w:t>
      </w:r>
      <w:r>
        <w:t xml:space="preserve"> efforts </w:t>
      </w:r>
      <w:r w:rsidRPr="00654589">
        <w:rPr>
          <w:rStyle w:val="StyleUnderline"/>
        </w:rPr>
        <w:t>succeeded in part because the</w:t>
      </w:r>
      <w:r>
        <w:t xml:space="preserve"> </w:t>
      </w:r>
      <w:r w:rsidRPr="00654589">
        <w:rPr>
          <w:rStyle w:val="Emphasis"/>
        </w:rPr>
        <w:t>U</w:t>
      </w:r>
      <w:r>
        <w:t xml:space="preserve">nited </w:t>
      </w:r>
      <w:r w:rsidRPr="00654589">
        <w:rPr>
          <w:rStyle w:val="Emphasis"/>
        </w:rPr>
        <w:t>S</w:t>
      </w:r>
      <w:r>
        <w:t xml:space="preserve">tates </w:t>
      </w:r>
      <w:r w:rsidRPr="00654589">
        <w:rPr>
          <w:rStyle w:val="Emphasis"/>
        </w:rPr>
        <w:t>took decisive early action in the absence of any promises about how others would respond</w:t>
      </w:r>
      <w:r>
        <w:t xml:space="preserve">.100 </w:t>
      </w:r>
      <w:r w:rsidRPr="00654589">
        <w:rPr>
          <w:rStyle w:val="StyleUnderline"/>
        </w:rPr>
        <w:t>Without U.S. leadership, any effort to limit proliferation of major conventional weapons and dangerous emerging technologies is likely to fail.</w:t>
      </w:r>
    </w:p>
    <w:p w:rsidR="00D8789C" w:rsidRDefault="00D8789C" w:rsidP="007E453F">
      <w:pPr>
        <w:rPr>
          <w:rStyle w:val="StyleUnderline"/>
          <w:u w:val="none"/>
        </w:rPr>
      </w:pPr>
    </w:p>
    <w:p w:rsidR="007E453F" w:rsidRDefault="0042103E" w:rsidP="0042103E">
      <w:pPr>
        <w:pStyle w:val="Heading3"/>
      </w:pPr>
      <w:r>
        <w:t xml:space="preserve">1ac </w:t>
      </w:r>
      <w:proofErr w:type="spellStart"/>
      <w:r w:rsidR="00200E89">
        <w:t>Transactionalism</w:t>
      </w:r>
      <w:proofErr w:type="spellEnd"/>
      <w:r w:rsidR="00200E89">
        <w:t xml:space="preserve"> </w:t>
      </w:r>
    </w:p>
    <w:p w:rsidR="00A60A8D" w:rsidRDefault="00A60A8D" w:rsidP="00784221"/>
    <w:p w:rsidR="00B23B35" w:rsidRPr="001846E4" w:rsidRDefault="00F856F3" w:rsidP="001846E4">
      <w:pPr>
        <w:pStyle w:val="Heading4"/>
        <w:rPr>
          <w:u w:val="single"/>
        </w:rPr>
      </w:pPr>
      <w:r>
        <w:t xml:space="preserve">Trump’s arms sales policy </w:t>
      </w:r>
      <w:r w:rsidR="00A300BD">
        <w:t xml:space="preserve">is rooted in his </w:t>
      </w:r>
      <w:r w:rsidR="00D95AE5">
        <w:rPr>
          <w:u w:val="single"/>
        </w:rPr>
        <w:t>transactional</w:t>
      </w:r>
      <w:r w:rsidR="00D95AE5">
        <w:t xml:space="preserve"> foreign policy </w:t>
      </w:r>
      <w:r w:rsidR="00CE1232">
        <w:t xml:space="preserve">--- </w:t>
      </w:r>
      <w:r w:rsidR="00CE1232">
        <w:rPr>
          <w:u w:val="single"/>
        </w:rPr>
        <w:t>each sale</w:t>
      </w:r>
      <w:r w:rsidR="00A300BD">
        <w:t xml:space="preserve"> </w:t>
      </w:r>
      <w:r w:rsidR="00B23B35" w:rsidRPr="001E1AF7">
        <w:rPr>
          <w:u w:val="single"/>
        </w:rPr>
        <w:t>signals</w:t>
      </w:r>
      <w:r w:rsidR="00B23B35" w:rsidRPr="00CE1232">
        <w:t xml:space="preserve"> to the world </w:t>
      </w:r>
      <w:r w:rsidR="00B23B35">
        <w:t xml:space="preserve">that </w:t>
      </w:r>
      <w:r w:rsidR="00B23B35" w:rsidRPr="00B23B35">
        <w:rPr>
          <w:u w:val="single"/>
        </w:rPr>
        <w:t>human rights don’t matter</w:t>
      </w:r>
    </w:p>
    <w:p w:rsidR="00B23B35" w:rsidRDefault="00B23B35" w:rsidP="00B23B35">
      <w:r w:rsidRPr="00B235FA">
        <w:rPr>
          <w:rStyle w:val="Style13ptBold"/>
        </w:rPr>
        <w:t>Abramson, 18</w:t>
      </w:r>
      <w:r>
        <w:t xml:space="preserve"> --- nonresident senior fellow for arms control and conventional arms transfers at the Arms Control Association (8/8/18, Jeff, “U.S. Arms Transfer Policy: Shaping the Way Ahead,” </w:t>
      </w:r>
      <w:hyperlink r:id="rId17" w:history="1">
        <w:r w:rsidRPr="00807E0F">
          <w:rPr>
            <w:rStyle w:val="Hyperlink"/>
          </w:rPr>
          <w:t>https://www.csis.org/analysis/us-arms-transfer-policy-shaping-way-ahead</w:t>
        </w:r>
      </w:hyperlink>
      <w:r>
        <w:t>, accessed on 6/5/19, JMP)</w:t>
      </w:r>
    </w:p>
    <w:p w:rsidR="00B23B35" w:rsidRDefault="00B23B35" w:rsidP="00B23B35">
      <w:r>
        <w:t xml:space="preserve">Now, </w:t>
      </w:r>
      <w:r w:rsidRPr="00C533C1">
        <w:rPr>
          <w:rStyle w:val="StyleUnderline"/>
        </w:rPr>
        <w:t>every Conventional Arms Transfer Policy is kind of a word soup</w:t>
      </w:r>
      <w:r>
        <w:t>. You can find almost anything you want in there. And as mentioned, the priorities there are not weighted, they’re just listed.</w:t>
      </w:r>
    </w:p>
    <w:p w:rsidR="00B23B35" w:rsidRDefault="00B23B35" w:rsidP="00B23B35">
      <w:r w:rsidRPr="00C533C1">
        <w:rPr>
          <w:rStyle w:val="StyleUnderline"/>
        </w:rPr>
        <w:t>I’m concerned that the optics and the reality of how this policy might be implemented are looking at the wrong problem.</w:t>
      </w:r>
      <w:r>
        <w:t xml:space="preserve"> So I just want to frame a few things so that I can explain how I see this differently, and then talk about how I think this matters to the world.</w:t>
      </w:r>
    </w:p>
    <w:p w:rsidR="00B23B35" w:rsidRDefault="00B23B35" w:rsidP="00B23B35">
      <w:r w:rsidRPr="004E5FE3">
        <w:rPr>
          <w:rStyle w:val="StyleUnderline"/>
        </w:rPr>
        <w:t>There are some assumptions</w:t>
      </w:r>
      <w:r>
        <w:t xml:space="preserve"> I’m hearing </w:t>
      </w:r>
      <w:r w:rsidRPr="00B15933">
        <w:rPr>
          <w:rStyle w:val="StyleUnderline"/>
        </w:rPr>
        <w:t>that I</w:t>
      </w:r>
      <w:r>
        <w:t xml:space="preserve"> sort of </w:t>
      </w:r>
      <w:r w:rsidRPr="00B15933">
        <w:rPr>
          <w:rStyle w:val="StyleUnderline"/>
        </w:rPr>
        <w:t>reject as a frame</w:t>
      </w:r>
      <w:r>
        <w:t xml:space="preserve">. </w:t>
      </w:r>
      <w:r w:rsidRPr="001147A2">
        <w:rPr>
          <w:rStyle w:val="StyleUnderline"/>
        </w:rPr>
        <w:t>One</w:t>
      </w:r>
      <w:r w:rsidRPr="00951F20">
        <w:t xml:space="preserve">, that if others do it, </w:t>
      </w:r>
      <w:r w:rsidRPr="001147A2">
        <w:rPr>
          <w:rStyle w:val="StyleUnderline"/>
        </w:rPr>
        <w:t xml:space="preserve">if others are going to fill the gap, we have to fill it. </w:t>
      </w:r>
      <w:r w:rsidRPr="001147A2">
        <w:rPr>
          <w:rStyle w:val="Emphasis"/>
        </w:rPr>
        <w:t>I don’t think that’s ever a rationale for transferring what is not a trade commodity. These are weapons. These are killing machines.</w:t>
      </w:r>
      <w:r>
        <w:t xml:space="preserve"> And it’s easy to talk about them in the abstract, but that is their purpose.</w:t>
      </w:r>
    </w:p>
    <w:p w:rsidR="00B23B35" w:rsidRDefault="00B23B35" w:rsidP="00B23B35">
      <w:r>
        <w:t xml:space="preserve">And in our economy, they aren’t that huge a piece of our economy. </w:t>
      </w:r>
      <w:r w:rsidRPr="00C533C1">
        <w:rPr>
          <w:rStyle w:val="StyleUnderline"/>
        </w:rPr>
        <w:t xml:space="preserve">But for those of us who care about it, </w:t>
      </w:r>
      <w:r w:rsidRPr="0071221E">
        <w:rPr>
          <w:rStyle w:val="Emphasis"/>
        </w:rPr>
        <w:t>they have an outweighing impact on our world</w:t>
      </w:r>
      <w:r w:rsidRPr="00C533C1">
        <w:rPr>
          <w:rStyle w:val="StyleUnderline"/>
        </w:rPr>
        <w:t>, our country and the world. And we never need to forget that. And we can’t talk about the arms trade as sort of an anodized, clean system. It is dangerous.</w:t>
      </w:r>
      <w:r>
        <w:t xml:space="preserve"> And I don’t think we’ve figured out exactly how to do it right over time.</w:t>
      </w:r>
    </w:p>
    <w:p w:rsidR="00B23B35" w:rsidRPr="00456771" w:rsidRDefault="00B23B35" w:rsidP="00B23B35">
      <w:pPr>
        <w:rPr>
          <w:rStyle w:val="StyleUnderline"/>
        </w:rPr>
      </w:pPr>
      <w:r>
        <w:t xml:space="preserve">And we can easily go through the litany of past arms transfers that seemed to make sense that no longer do. And that’s the problem, I think, that </w:t>
      </w:r>
      <w:r w:rsidRPr="00456771">
        <w:rPr>
          <w:rStyle w:val="StyleUnderline"/>
        </w:rPr>
        <w:t>every conventional arms transfer policy should take at its root</w:t>
      </w:r>
      <w:r>
        <w:t xml:space="preserve">, which is, </w:t>
      </w:r>
      <w:r w:rsidRPr="00456771">
        <w:rPr>
          <w:rStyle w:val="StyleUnderline"/>
        </w:rPr>
        <w:t>how do we make sure we do it responsibly?</w:t>
      </w:r>
    </w:p>
    <w:p w:rsidR="00B23B35" w:rsidRDefault="00B23B35" w:rsidP="00B23B35">
      <w:r>
        <w:t xml:space="preserve">And I appreciated </w:t>
      </w:r>
      <w:r w:rsidRPr="00063F6F">
        <w:rPr>
          <w:rStyle w:val="Emphasis"/>
        </w:rPr>
        <w:t xml:space="preserve">Ambassador </w:t>
      </w:r>
      <w:proofErr w:type="spellStart"/>
      <w:r w:rsidRPr="00063F6F">
        <w:rPr>
          <w:rStyle w:val="Emphasis"/>
        </w:rPr>
        <w:t>Kaidanow</w:t>
      </w:r>
      <w:r>
        <w:t>’s</w:t>
      </w:r>
      <w:proofErr w:type="spellEnd"/>
      <w:r>
        <w:t xml:space="preserve"> message that we do want to continue to do this responsibly. And I do believe that is what is in people’s hearts. But as she </w:t>
      </w:r>
      <w:r w:rsidRPr="00063F6F">
        <w:rPr>
          <w:rStyle w:val="Emphasis"/>
        </w:rPr>
        <w:t>said, each delivery sends a message</w:t>
      </w:r>
      <w:r>
        <w:t xml:space="preserve">. And my concerns here are, </w:t>
      </w:r>
      <w:r w:rsidRPr="00063F6F">
        <w:rPr>
          <w:rStyle w:val="Emphasis"/>
        </w:rPr>
        <w:t>when we stress the economic side of this, that is what is seen</w:t>
      </w:r>
      <w:r>
        <w:t>.</w:t>
      </w:r>
    </w:p>
    <w:p w:rsidR="00B23B35" w:rsidRDefault="00B23B35" w:rsidP="00B23B35">
      <w:r>
        <w:t xml:space="preserve">And </w:t>
      </w:r>
      <w:r w:rsidRPr="00FF5BFC">
        <w:rPr>
          <w:rStyle w:val="StyleUnderline"/>
        </w:rPr>
        <w:t>when</w:t>
      </w:r>
      <w:r>
        <w:t xml:space="preserve"> President </w:t>
      </w:r>
      <w:r w:rsidRPr="00FF5BFC">
        <w:rPr>
          <w:rStyle w:val="StyleUnderline"/>
        </w:rPr>
        <w:t xml:space="preserve">Trump meets with the Saudis and holds up posters of weapons and the amounts of sales, </w:t>
      </w:r>
      <w:r w:rsidRPr="00FF5BFC">
        <w:rPr>
          <w:rStyle w:val="Emphasis"/>
        </w:rPr>
        <w:t>the message being perceived in the world is that</w:t>
      </w:r>
      <w:r w:rsidRPr="005D3061">
        <w:t xml:space="preserve"> the </w:t>
      </w:r>
      <w:r w:rsidRPr="00FF5BFC">
        <w:rPr>
          <w:rStyle w:val="Emphasis"/>
        </w:rPr>
        <w:t>human rights</w:t>
      </w:r>
      <w:r>
        <w:t xml:space="preserve">, the other concerns, the security, </w:t>
      </w:r>
      <w:r w:rsidRPr="005D3061">
        <w:t xml:space="preserve">they </w:t>
      </w:r>
      <w:r w:rsidRPr="00FF5BFC">
        <w:rPr>
          <w:rStyle w:val="Emphasis"/>
        </w:rPr>
        <w:t>don’t matter, it’s a transactional approach, it’s about faster and more</w:t>
      </w:r>
      <w:r>
        <w:t xml:space="preserve">. </w:t>
      </w:r>
      <w:r w:rsidRPr="00B66490">
        <w:rPr>
          <w:rStyle w:val="Emphasis"/>
        </w:rPr>
        <w:t>And faster and more could be a recipe for disaster.</w:t>
      </w:r>
      <w:r>
        <w:t xml:space="preserve"> These are some of the concerns that are in – that need to be taken into account.</w:t>
      </w:r>
    </w:p>
    <w:p w:rsidR="00B23B35" w:rsidRPr="008B0AA5" w:rsidRDefault="00B23B35" w:rsidP="00B23B35">
      <w:pPr>
        <w:rPr>
          <w:sz w:val="12"/>
          <w:szCs w:val="12"/>
        </w:rPr>
      </w:pPr>
      <w:r w:rsidRPr="008B0AA5">
        <w:rPr>
          <w:sz w:val="12"/>
          <w:szCs w:val="12"/>
        </w:rPr>
        <w:t>There is this idea that the higher-technology weapons are the only ones that matter, and so there’s an export control reform process on categories one to three of the USML, which was briefly mentioned, which I find really alarming, the prospect that we’ll be actually making it much easier for semiautomatic weapons to go around the world. These are often the weapons used in conflict. These are often the weapons that are driving human rights abuses. The rationale that, well, these aren’t high-sophistication weapons so we don’t need to pay as much attention is driven from this idea that our approach needs to be more and faster and we need to protect only the crown jewels, which is a continuation of the Obama administration, but never got to these pieces. So there’s all these parts that are going on that I think are the wrong message.</w:t>
      </w:r>
    </w:p>
    <w:p w:rsidR="00B23B35" w:rsidRPr="008B0AA5" w:rsidRDefault="00B23B35" w:rsidP="00B23B35">
      <w:pPr>
        <w:rPr>
          <w:sz w:val="12"/>
          <w:szCs w:val="12"/>
        </w:rPr>
      </w:pPr>
      <w:r w:rsidRPr="008B0AA5">
        <w:rPr>
          <w:sz w:val="12"/>
          <w:szCs w:val="12"/>
        </w:rPr>
        <w:t>And one of the other portions of this is, if we do want to create responsibility – and this is where I’ll be interested and as we have the panel to discuss this – where there might be some overlaps. There’s a lot of discussion in here about timelines and milestones, right? I mean, I understand industry is wont for that. I understand the idea that you want to move faster.</w:t>
      </w:r>
    </w:p>
    <w:p w:rsidR="00B23B35" w:rsidRPr="008B0AA5" w:rsidRDefault="00B23B35" w:rsidP="00B23B35">
      <w:pPr>
        <w:rPr>
          <w:sz w:val="12"/>
          <w:szCs w:val="12"/>
        </w:rPr>
      </w:pPr>
      <w:r w:rsidRPr="008B0AA5">
        <w:rPr>
          <w:sz w:val="12"/>
          <w:szCs w:val="12"/>
        </w:rPr>
        <w:t>A number of us have met with the people working on the policy and I think most of us are disappointed that none of our suggestions about a little bit more transparency in those timelines and milestones would be helpful. I think industry would probably also support that.</w:t>
      </w:r>
    </w:p>
    <w:p w:rsidR="00B23B35" w:rsidRPr="008B0AA5" w:rsidRDefault="00B23B35" w:rsidP="00B23B35">
      <w:pPr>
        <w:rPr>
          <w:sz w:val="12"/>
          <w:szCs w:val="12"/>
        </w:rPr>
      </w:pPr>
      <w:r w:rsidRPr="008B0AA5">
        <w:rPr>
          <w:sz w:val="12"/>
          <w:szCs w:val="12"/>
        </w:rPr>
        <w:t>I think also, if we’re going to move faster and more, we need to have at the tail end a better sense of how we’re going to use end-use restrictions and end-use monitoring. And we need to have better transparency afterwards so we can test. And I appreciated Melissa talking about there is a much greater push today to assess whether our security assistance, our efforts are actually achieving the goals.</w:t>
      </w:r>
    </w:p>
    <w:p w:rsidR="00B23B35" w:rsidRPr="008B0AA5" w:rsidRDefault="00B23B35" w:rsidP="00B23B35">
      <w:pPr>
        <w:rPr>
          <w:sz w:val="12"/>
          <w:szCs w:val="12"/>
        </w:rPr>
      </w:pPr>
      <w:r w:rsidRPr="008B0AA5">
        <w:rPr>
          <w:sz w:val="12"/>
          <w:szCs w:val="12"/>
        </w:rPr>
        <w:t>My concern is we’re going to move faster and we’re going to not improve our transparency or our processes along the way such that we can assess later whether this was an experiment that was worth taking.</w:t>
      </w:r>
    </w:p>
    <w:p w:rsidR="00B23B35" w:rsidRPr="008B0AA5" w:rsidRDefault="00B23B35" w:rsidP="00B23B35">
      <w:pPr>
        <w:rPr>
          <w:sz w:val="12"/>
          <w:szCs w:val="12"/>
        </w:rPr>
      </w:pPr>
      <w:r w:rsidRPr="008B0AA5">
        <w:rPr>
          <w:sz w:val="12"/>
          <w:szCs w:val="12"/>
        </w:rPr>
        <w:t>I think it’s also critical, as we mentioned, that along the process, if there are these milestones, that those are insertion points where you can reevaluate whether the deal that was made, however many months or years ago, still makes sense. And a small piece of this could be Congress gave itself the power to get a predelivery notification. It’s only used its power once in a Middle East sale, but this could be a standard process. And it could be public similar to direct commercial sales which get notified to Congress, but don’t have the same website as foreign military sales. Those could be made public at the same time.</w:t>
      </w:r>
    </w:p>
    <w:p w:rsidR="00B23B35" w:rsidRPr="008B0AA5" w:rsidRDefault="00B23B35" w:rsidP="00B23B35">
      <w:pPr>
        <w:rPr>
          <w:sz w:val="12"/>
          <w:szCs w:val="12"/>
        </w:rPr>
      </w:pPr>
      <w:r w:rsidRPr="008B0AA5">
        <w:rPr>
          <w:sz w:val="12"/>
          <w:szCs w:val="12"/>
        </w:rPr>
        <w:t>My thinking here is that if we’re going to do this, if this is the drive for the administration to faster and more, that we need to have at the same time a more transparent process and one that the public can engage in a little bit more frequently. Because I think we are seeing, interestingly in this new, first two years of the Trump administration, Congress is paying a bit more attention. You have some holds right now on some sales that have been really concerning that I thought were going through on weapons to Saudi Arabia and the UAE on precision-guided munitions. You have some holds on appointments and so on and so forth. But Congress needs to step up its game, but it needs to be helped by the public.</w:t>
      </w:r>
    </w:p>
    <w:p w:rsidR="00B23B35" w:rsidRDefault="00B23B35" w:rsidP="00B23B35">
      <w:r>
        <w:t xml:space="preserve">And I don’t think that can be inconsistent, I think it could be worked into the policy. But I think </w:t>
      </w:r>
      <w:r w:rsidRPr="00985571">
        <w:rPr>
          <w:rStyle w:val="Emphasis"/>
        </w:rPr>
        <w:t>the message of the policy is not one that promotes international responsibility, but instead one that promotes transactions and sales, not human rights.</w:t>
      </w:r>
      <w:r w:rsidRPr="00AB3658">
        <w:t xml:space="preserve"> And </w:t>
      </w:r>
      <w:r w:rsidRPr="00985571">
        <w:rPr>
          <w:rStyle w:val="Emphasis"/>
        </w:rPr>
        <w:t>that is very alarming.</w:t>
      </w:r>
      <w:r>
        <w:t xml:space="preserve"> </w:t>
      </w:r>
    </w:p>
    <w:p w:rsidR="00B23B35" w:rsidRDefault="00B23B35" w:rsidP="00784221"/>
    <w:p w:rsidR="00191703" w:rsidRPr="00191703" w:rsidRDefault="00BE1182" w:rsidP="00191703">
      <w:pPr>
        <w:pStyle w:val="Heading4"/>
      </w:pPr>
      <w:r>
        <w:t>This</w:t>
      </w:r>
      <w:r w:rsidR="00191703">
        <w:t xml:space="preserve"> </w:t>
      </w:r>
      <w:r w:rsidR="00191703" w:rsidRPr="00191703">
        <w:rPr>
          <w:u w:val="single"/>
        </w:rPr>
        <w:t>wrecks U.S. credibility globally</w:t>
      </w:r>
      <w:r w:rsidR="00191703">
        <w:t xml:space="preserve"> by signaling to arms buyers that they can </w:t>
      </w:r>
      <w:r w:rsidR="00191703">
        <w:rPr>
          <w:u w:val="single"/>
        </w:rPr>
        <w:t>act with impunity</w:t>
      </w:r>
      <w:r w:rsidR="00191703">
        <w:t xml:space="preserve"> --- preference f</w:t>
      </w:r>
      <w:r w:rsidR="009E2BBF">
        <w:t xml:space="preserve">or American weapons gives the U.S. </w:t>
      </w:r>
      <w:r w:rsidR="00191703" w:rsidRPr="00191703">
        <w:rPr>
          <w:u w:val="single"/>
        </w:rPr>
        <w:t>leverage</w:t>
      </w:r>
      <w:r w:rsidR="00191703">
        <w:t xml:space="preserve"> to </w:t>
      </w:r>
      <w:r w:rsidR="002678D8">
        <w:t>encourage</w:t>
      </w:r>
      <w:r w:rsidR="00191703">
        <w:t xml:space="preserve"> behavior changes</w:t>
      </w:r>
    </w:p>
    <w:p w:rsidR="00B2529B" w:rsidRDefault="00B2529B" w:rsidP="00B2529B">
      <w:proofErr w:type="spellStart"/>
      <w:r w:rsidRPr="00724668">
        <w:rPr>
          <w:rStyle w:val="Style13ptBold"/>
        </w:rPr>
        <w:t>Rogin</w:t>
      </w:r>
      <w:proofErr w:type="spellEnd"/>
      <w:r w:rsidRPr="00724668">
        <w:rPr>
          <w:rStyle w:val="Style13ptBold"/>
        </w:rPr>
        <w:t>, 18</w:t>
      </w:r>
      <w:r>
        <w:t xml:space="preserve"> (10/16/18, Josh - columnist for the Global Opinions section of The Washington Post, “Trump has it ‘totally and completely backwards’ on Saudi arms sales,” </w:t>
      </w:r>
      <w:hyperlink r:id="rId18" w:history="1">
        <w:r w:rsidRPr="00807E0F">
          <w:rPr>
            <w:rStyle w:val="Hyperlink"/>
          </w:rPr>
          <w:t>https://www.washingtonpost.com/news/josh-rogin/wp/2018/10/16/trump-has-it-totally-and-completely-backwards-on-saudi-arms-sales/?utm_term=.043dba066177</w:t>
        </w:r>
      </w:hyperlink>
      <w:r>
        <w:t>, accessed on 5/28/19, JMP)</w:t>
      </w:r>
    </w:p>
    <w:p w:rsidR="00B2529B" w:rsidRDefault="00B2529B" w:rsidP="00B2529B">
      <w:r w:rsidRPr="00440FC0">
        <w:rPr>
          <w:rStyle w:val="StyleUnderline"/>
        </w:rPr>
        <w:t>When</w:t>
      </w:r>
      <w:r>
        <w:t xml:space="preserve"> President </w:t>
      </w:r>
      <w:r w:rsidRPr="00440FC0">
        <w:rPr>
          <w:rStyle w:val="StyleUnderline"/>
        </w:rPr>
        <w:t>Trump argues</w:t>
      </w:r>
      <w:r>
        <w:t xml:space="preserve"> that </w:t>
      </w:r>
      <w:r w:rsidRPr="00440FC0">
        <w:rPr>
          <w:rStyle w:val="StyleUnderline"/>
        </w:rPr>
        <w:t>the</w:t>
      </w:r>
      <w:r>
        <w:t xml:space="preserve"> </w:t>
      </w:r>
      <w:r w:rsidRPr="00440FC0">
        <w:rPr>
          <w:rStyle w:val="Emphasis"/>
        </w:rPr>
        <w:t>U</w:t>
      </w:r>
      <w:r>
        <w:t xml:space="preserve">nited </w:t>
      </w:r>
      <w:r w:rsidRPr="00440FC0">
        <w:rPr>
          <w:rStyle w:val="Emphasis"/>
        </w:rPr>
        <w:t>S</w:t>
      </w:r>
      <w:r>
        <w:t xml:space="preserve">tates </w:t>
      </w:r>
      <w:r w:rsidRPr="00561FC9">
        <w:rPr>
          <w:rStyle w:val="StyleUnderline"/>
        </w:rPr>
        <w:t>can’t halt arms sales to Saudi Arabia over the</w:t>
      </w:r>
      <w:r>
        <w:t xml:space="preserve"> Saudis’ alleged </w:t>
      </w:r>
      <w:r w:rsidRPr="00561FC9">
        <w:rPr>
          <w:rStyle w:val="StyleUnderline"/>
        </w:rPr>
        <w:t>murder of</w:t>
      </w:r>
      <w:r>
        <w:t xml:space="preserve"> journalist and Post contributor Jamal </w:t>
      </w:r>
      <w:r w:rsidRPr="00561FC9">
        <w:rPr>
          <w:rStyle w:val="StyleUnderline"/>
        </w:rPr>
        <w:t>Khashoggi</w:t>
      </w:r>
      <w:r>
        <w:t xml:space="preserve">, </w:t>
      </w:r>
      <w:r w:rsidRPr="00561FC9">
        <w:rPr>
          <w:rStyle w:val="Emphasis"/>
        </w:rPr>
        <w:t>he’s giving up a key piece of leverage over Riyadh for no reason at all</w:t>
      </w:r>
      <w:r>
        <w:t xml:space="preserve">. What’s worse, </w:t>
      </w:r>
      <w:r w:rsidRPr="000B71EC">
        <w:rPr>
          <w:rStyle w:val="Emphasis"/>
        </w:rPr>
        <w:t>Trump is</w:t>
      </w:r>
      <w:r>
        <w:t xml:space="preserve"> also </w:t>
      </w:r>
      <w:r w:rsidRPr="000B71EC">
        <w:rPr>
          <w:rStyle w:val="Emphasis"/>
        </w:rPr>
        <w:t>turning one of America’s best strategic assets into a liability, a massive unforced error that could weaken the</w:t>
      </w:r>
      <w:r>
        <w:t xml:space="preserve"> </w:t>
      </w:r>
      <w:r w:rsidRPr="000B71EC">
        <w:rPr>
          <w:rStyle w:val="Emphasis"/>
        </w:rPr>
        <w:t>U</w:t>
      </w:r>
      <w:r>
        <w:t xml:space="preserve">nited </w:t>
      </w:r>
      <w:r w:rsidRPr="000B71EC">
        <w:rPr>
          <w:rStyle w:val="Emphasis"/>
        </w:rPr>
        <w:t>S</w:t>
      </w:r>
      <w:r>
        <w:t xml:space="preserve">tates </w:t>
      </w:r>
      <w:r w:rsidRPr="000B71EC">
        <w:rPr>
          <w:rStyle w:val="Emphasis"/>
        </w:rPr>
        <w:t>worldwide</w:t>
      </w:r>
      <w:r>
        <w:t>.</w:t>
      </w:r>
    </w:p>
    <w:p w:rsidR="00B2529B" w:rsidRDefault="00B2529B" w:rsidP="00B2529B">
      <w:r w:rsidRPr="00C52C55">
        <w:rPr>
          <w:rStyle w:val="StyleUnderline"/>
        </w:rPr>
        <w:t>Trump has said repeatedly he doesn’t want to halt — or even threaten to halt — U.S. arms sales</w:t>
      </w:r>
      <w:r>
        <w:t xml:space="preserve"> to the Saudi regime </w:t>
      </w:r>
      <w:r w:rsidRPr="00C52C55">
        <w:rPr>
          <w:rStyle w:val="StyleUnderline"/>
        </w:rPr>
        <w:t>because</w:t>
      </w:r>
      <w:r>
        <w:t xml:space="preserve"> (he says) </w:t>
      </w:r>
      <w:r w:rsidRPr="00C52C55">
        <w:rPr>
          <w:rStyle w:val="StyleUnderline"/>
        </w:rPr>
        <w:t>it would</w:t>
      </w:r>
      <w:r>
        <w:t xml:space="preserve"> cost U.S. jobs and </w:t>
      </w:r>
      <w:r w:rsidRPr="00C52C55">
        <w:rPr>
          <w:rStyle w:val="StyleUnderline"/>
        </w:rPr>
        <w:t>hand over a sweet contract to Moscow or Beijing</w:t>
      </w:r>
      <w:r>
        <w:t>.</w:t>
      </w:r>
    </w:p>
    <w:p w:rsidR="00B2529B" w:rsidRDefault="00B2529B" w:rsidP="00B2529B">
      <w:r>
        <w:t>“They are ordering military equipment. Everybody in the world wanted that order. Russia wanted it, China wanted it, we wanted it. We got it,” Trump said on “60 Minutes” Sunday. “I don’t want to hurt jobs. I don’t want to lose an order like that.”</w:t>
      </w:r>
    </w:p>
    <w:p w:rsidR="00B2529B" w:rsidRDefault="00B2529B" w:rsidP="00B2529B">
      <w:r>
        <w:t xml:space="preserve">Set aside that Trump’s claim of $110 </w:t>
      </w:r>
      <w:proofErr w:type="spellStart"/>
      <w:r>
        <w:t>billion</w:t>
      </w:r>
      <w:proofErr w:type="spellEnd"/>
      <w:r>
        <w:t xml:space="preserve"> of arms sales to Saudi Arabia as announced last year is hugely exaggerated, considering that number mostly refers to deals struck during the Obama administration and new deals that haven’t yet materialized. </w:t>
      </w:r>
      <w:r w:rsidRPr="00C52C55">
        <w:rPr>
          <w:rStyle w:val="Emphasis"/>
        </w:rPr>
        <w:t>The significant arms-sales relationship we do have with Saudi Arabia gives us enormous leverage over them</w:t>
      </w:r>
      <w:r>
        <w:t>, leverage Trump should use to pressure King Salman to reveal what his regime knows about Khashoggi’s disappearance.</w:t>
      </w:r>
    </w:p>
    <w:p w:rsidR="00B2529B" w:rsidRPr="00EC55FF" w:rsidRDefault="00B2529B" w:rsidP="00B2529B">
      <w:pPr>
        <w:rPr>
          <w:rStyle w:val="StyleUnderline"/>
        </w:rPr>
      </w:pPr>
      <w:r w:rsidRPr="00EC55FF">
        <w:rPr>
          <w:rStyle w:val="Emphasis"/>
        </w:rPr>
        <w:t>Saudi Arabia’s military is already built around U.S. and British defense platforms, meaning they can’t easily switch to Russian or Chinese systems.</w:t>
      </w:r>
      <w:r>
        <w:t xml:space="preserve"> </w:t>
      </w:r>
      <w:r w:rsidRPr="00EC55FF">
        <w:rPr>
          <w:rStyle w:val="Emphasis"/>
        </w:rPr>
        <w:t>Riyadh is especially dependent on U.S. arms right now</w:t>
      </w:r>
      <w:r w:rsidRPr="00EC55FF">
        <w:rPr>
          <w:rStyle w:val="StyleUnderline"/>
        </w:rPr>
        <w:t xml:space="preserve"> because their bloody war in Yemen requires a constant flow of U.S. munitions</w:t>
      </w:r>
      <w:r w:rsidRPr="006879CB">
        <w:t>, not to mention U.S. intelligence, maintenance and refueling support.</w:t>
      </w:r>
    </w:p>
    <w:p w:rsidR="00B2529B" w:rsidRPr="00281781" w:rsidRDefault="00B2529B" w:rsidP="00B2529B">
      <w:pPr>
        <w:rPr>
          <w:rStyle w:val="StyleUnderline"/>
        </w:rPr>
      </w:pPr>
      <w:r w:rsidRPr="00281781">
        <w:rPr>
          <w:rStyle w:val="Emphasis"/>
        </w:rPr>
        <w:t>U.S. arms sales</w:t>
      </w:r>
      <w:r>
        <w:t xml:space="preserve"> are not simply a financial deal or a jobs program; they </w:t>
      </w:r>
      <w:r w:rsidRPr="008615CE">
        <w:rPr>
          <w:rStyle w:val="Emphasis"/>
        </w:rPr>
        <w:t>represent a strategic advantage of the</w:t>
      </w:r>
      <w:r>
        <w:t xml:space="preserve"> </w:t>
      </w:r>
      <w:r w:rsidRPr="00281781">
        <w:rPr>
          <w:rStyle w:val="Emphasis"/>
        </w:rPr>
        <w:t>U</w:t>
      </w:r>
      <w:r>
        <w:t xml:space="preserve">nited </w:t>
      </w:r>
      <w:r w:rsidRPr="00281781">
        <w:rPr>
          <w:rStyle w:val="Emphasis"/>
        </w:rPr>
        <w:t>S</w:t>
      </w:r>
      <w:r>
        <w:t xml:space="preserve">tates. </w:t>
      </w:r>
      <w:r w:rsidRPr="00281781">
        <w:rPr>
          <w:rStyle w:val="Emphasis"/>
        </w:rPr>
        <w:t>Countries want U.S. weapons because they are the best. That gives us connections, influence and, yes, leverage over these countries.</w:t>
      </w:r>
      <w:r>
        <w:t xml:space="preserve"> </w:t>
      </w:r>
      <w:r w:rsidRPr="00281781">
        <w:rPr>
          <w:rStyle w:val="StyleUnderline"/>
        </w:rPr>
        <w:t>That’s how arms sales have always worked, until Trump flipped the script.</w:t>
      </w:r>
    </w:p>
    <w:p w:rsidR="00B2529B" w:rsidRDefault="00B2529B" w:rsidP="00B2529B">
      <w:r w:rsidRPr="00DA4CFA">
        <w:rPr>
          <w:rStyle w:val="Emphasis"/>
        </w:rPr>
        <w:t>“The White House seems to be saying that Trump Doctrine is that the U.S. will ignore your human rights abuses</w:t>
      </w:r>
      <w:r>
        <w:t xml:space="preserve">, assassinations or war crimes </w:t>
      </w:r>
      <w:r w:rsidRPr="00DA4CFA">
        <w:rPr>
          <w:rStyle w:val="Emphasis"/>
        </w:rPr>
        <w:t>as long as you buy things from us</w:t>
      </w:r>
      <w:r w:rsidRPr="002E451E">
        <w:rPr>
          <w:rStyle w:val="StyleUnderline"/>
        </w:rPr>
        <w:t>. He’s got it totally and completely backwards,”</w:t>
      </w:r>
      <w:r>
        <w:t xml:space="preserve"> Sen. Chris </w:t>
      </w:r>
      <w:r w:rsidRPr="002E451E">
        <w:rPr>
          <w:rStyle w:val="StyleUnderline"/>
        </w:rPr>
        <w:t>Murphy</w:t>
      </w:r>
      <w:r>
        <w:t xml:space="preserve"> (D-Conn.) </w:t>
      </w:r>
      <w:r w:rsidRPr="002E451E">
        <w:rPr>
          <w:rStyle w:val="StyleUnderline"/>
        </w:rPr>
        <w:t xml:space="preserve">told me. </w:t>
      </w:r>
      <w:r w:rsidRPr="002E451E">
        <w:rPr>
          <w:rStyle w:val="Emphasis"/>
        </w:rPr>
        <w:t>“What’s the point of being a military superpower if we lose leverage when we do business with another country?”</w:t>
      </w:r>
    </w:p>
    <w:p w:rsidR="00B2529B" w:rsidRDefault="00B2529B" w:rsidP="00B2529B">
      <w:r>
        <w:t xml:space="preserve">“What the president doesn’t realize is that </w:t>
      </w:r>
      <w:r w:rsidRPr="00FF449A">
        <w:rPr>
          <w:rStyle w:val="Emphasis"/>
        </w:rPr>
        <w:t>this makes him look weak and small</w:t>
      </w:r>
      <w:r>
        <w:t xml:space="preserve">. </w:t>
      </w:r>
      <w:r w:rsidRPr="00FF449A">
        <w:rPr>
          <w:rStyle w:val="Emphasis"/>
        </w:rPr>
        <w:t>World leaders will now know they can act with impunity so long as they are buying American weapons. That’s an insane message to send,”</w:t>
      </w:r>
      <w:r>
        <w:t xml:space="preserve"> Murphy said. </w:t>
      </w:r>
      <w:r w:rsidRPr="00FF449A">
        <w:rPr>
          <w:rStyle w:val="StyleUnderline"/>
        </w:rPr>
        <w:t>“The</w:t>
      </w:r>
      <w:r>
        <w:t xml:space="preserve"> </w:t>
      </w:r>
      <w:r w:rsidRPr="00FF449A">
        <w:rPr>
          <w:rStyle w:val="Emphasis"/>
        </w:rPr>
        <w:t>U</w:t>
      </w:r>
      <w:r>
        <w:t xml:space="preserve">nited </w:t>
      </w:r>
      <w:r w:rsidRPr="00FF449A">
        <w:rPr>
          <w:rStyle w:val="Emphasis"/>
        </w:rPr>
        <w:t>S</w:t>
      </w:r>
      <w:r>
        <w:t xml:space="preserve">tates </w:t>
      </w:r>
      <w:r w:rsidRPr="00FF449A">
        <w:rPr>
          <w:rStyle w:val="StyleUnderline"/>
        </w:rPr>
        <w:t xml:space="preserve">should never be boxed in because of who we sell weapons to — </w:t>
      </w:r>
      <w:r w:rsidRPr="00C82405">
        <w:rPr>
          <w:rStyle w:val="Emphasis"/>
        </w:rPr>
        <w:t>countries who buy U.S. weapons should feel enormous pressure to stay on our good side.”</w:t>
      </w:r>
    </w:p>
    <w:p w:rsidR="00B2529B" w:rsidRDefault="00B2529B" w:rsidP="00B2529B">
      <w:r>
        <w:t xml:space="preserve">Sen. Marco </w:t>
      </w:r>
      <w:r w:rsidRPr="008F259F">
        <w:rPr>
          <w:rStyle w:val="StyleUnderline"/>
        </w:rPr>
        <w:t>Rubio</w:t>
      </w:r>
      <w:r>
        <w:t xml:space="preserve"> (R-Fla.) </w:t>
      </w:r>
      <w:r w:rsidRPr="008F259F">
        <w:rPr>
          <w:rStyle w:val="StyleUnderline"/>
        </w:rPr>
        <w:t>made a similar point</w:t>
      </w:r>
      <w:r>
        <w:t xml:space="preserve"> Sunday on CNN’s “State of the Union” with Jake Tapper.</w:t>
      </w:r>
    </w:p>
    <w:p w:rsidR="00B2529B" w:rsidRPr="008F259F" w:rsidRDefault="00B2529B" w:rsidP="00B2529B">
      <w:pPr>
        <w:rPr>
          <w:rStyle w:val="StyleUnderline"/>
        </w:rPr>
      </w:pPr>
      <w:r w:rsidRPr="008F259F">
        <w:rPr>
          <w:rStyle w:val="Emphasis"/>
        </w:rPr>
        <w:t>“Arm sales are important, not because of the money, but because it also provides leverage over their future behavior,”</w:t>
      </w:r>
      <w:r>
        <w:t xml:space="preserve"> he said. “You know … </w:t>
      </w:r>
      <w:r w:rsidRPr="008F259F">
        <w:rPr>
          <w:rStyle w:val="StyleUnderline"/>
        </w:rPr>
        <w:t xml:space="preserve">they will need our spare parts. They will need our training. And those are things </w:t>
      </w:r>
      <w:r w:rsidRPr="008F259F">
        <w:rPr>
          <w:rStyle w:val="Emphasis"/>
        </w:rPr>
        <w:t>we can use to influence their behavior</w:t>
      </w:r>
      <w:r w:rsidRPr="008F259F">
        <w:rPr>
          <w:rStyle w:val="StyleUnderline"/>
        </w:rPr>
        <w:t>.”</w:t>
      </w:r>
    </w:p>
    <w:p w:rsidR="00B2529B" w:rsidRDefault="00B2529B" w:rsidP="00B2529B">
      <w:r>
        <w:t>Congress does have a role to play in approving arms sales, and all indications are that they plan to intervene on sales to Riyadh if it is shown that the Saudi regime had a hand in Khashoggi’s death. The State Department approved a $15 billion sale of the Terminal High Altitude Air Defense (THAAD) missile defense system to Saudi Arabia this month. The Pentagon said last week Saudi Arabia has signed letters of offer or acceptance of $14.5 billion worth of American helicopters, tanks, ships, weapons and training.</w:t>
      </w:r>
    </w:p>
    <w:p w:rsidR="00B2529B" w:rsidRDefault="00B2529B" w:rsidP="00B2529B">
      <w:r>
        <w:t xml:space="preserve">In June, the Senate narrowly voted down a resolution to halt the sale of hundreds of millions of </w:t>
      </w:r>
      <w:proofErr w:type="spellStart"/>
      <w:r>
        <w:t>dollars worth</w:t>
      </w:r>
      <w:proofErr w:type="spellEnd"/>
      <w:r>
        <w:t xml:space="preserve"> of precision-guided munitions to the Saudi military out of concern they could be used to target Yemeni civilians. After the vote, Senate Foreign Relations Committee ranking Democrat Robert Menendez (D-N.J.) said he opposed the sale, placing it in limbo.</w:t>
      </w:r>
    </w:p>
    <w:p w:rsidR="00B2529B" w:rsidRDefault="00B2529B" w:rsidP="00B2529B">
      <w:r w:rsidRPr="00F95809">
        <w:rPr>
          <w:rStyle w:val="StyleUnderline"/>
        </w:rPr>
        <w:t>The threat of congressional action would be more effective if the president</w:t>
      </w:r>
      <w:r>
        <w:t xml:space="preserve"> of the United States </w:t>
      </w:r>
      <w:r w:rsidRPr="00F95809">
        <w:rPr>
          <w:rStyle w:val="StyleUnderline"/>
        </w:rPr>
        <w:t>wasn’t publicly undermining Congress’s message, said</w:t>
      </w:r>
      <w:r>
        <w:t xml:space="preserve"> William </w:t>
      </w:r>
      <w:r w:rsidRPr="00F95809">
        <w:rPr>
          <w:rStyle w:val="StyleUnderline"/>
        </w:rPr>
        <w:t>Hartung, director of the Arms and Security Project at the Center for International Policy</w:t>
      </w:r>
      <w:r>
        <w:t>.</w:t>
      </w:r>
    </w:p>
    <w:p w:rsidR="00B2529B" w:rsidRDefault="00B2529B" w:rsidP="00B2529B">
      <w:r w:rsidRPr="00FE61AE">
        <w:rPr>
          <w:rStyle w:val="Emphasis"/>
        </w:rPr>
        <w:t>“Trump is not even trying to use this leverage,”</w:t>
      </w:r>
      <w:r>
        <w:t xml:space="preserve"> he said. </w:t>
      </w:r>
      <w:r w:rsidRPr="007543C1">
        <w:t xml:space="preserve">“He’s completely given it away, and not only that, </w:t>
      </w:r>
      <w:r w:rsidRPr="00FE61AE">
        <w:rPr>
          <w:rStyle w:val="Emphasis"/>
        </w:rPr>
        <w:t>he’s announced to the world that he’s giving it away.”</w:t>
      </w:r>
    </w:p>
    <w:p w:rsidR="00B2529B" w:rsidRDefault="00B2529B" w:rsidP="00B2529B">
      <w:pPr>
        <w:rPr>
          <w:rStyle w:val="Emphasis"/>
        </w:rPr>
      </w:pPr>
      <w:r>
        <w:t xml:space="preserve">Through a basic misunderstanding of national security and diplomacy, the president has once again undermined U.S. interests and made the work of his own team — including Secretary of State Mike Pompeo — much more difficult. </w:t>
      </w:r>
      <w:r w:rsidRPr="00AC6587">
        <w:rPr>
          <w:rStyle w:val="Emphasis"/>
        </w:rPr>
        <w:t>Thinking of arms sales purely in dollar terms doesn’t make any sense.</w:t>
      </w:r>
    </w:p>
    <w:p w:rsidR="00B9340E" w:rsidRDefault="00B9340E" w:rsidP="00B2529B"/>
    <w:p w:rsidR="000271F8" w:rsidRDefault="000271F8" w:rsidP="000271F8">
      <w:pPr>
        <w:pStyle w:val="Heading4"/>
      </w:pPr>
      <w:r>
        <w:t xml:space="preserve">*****Failure to prioritize human rights over security interests in arms sales decisions saps our overall </w:t>
      </w:r>
      <w:r w:rsidRPr="000271F8">
        <w:rPr>
          <w:u w:val="single"/>
        </w:rPr>
        <w:t>diplomatic credibility</w:t>
      </w:r>
      <w:r>
        <w:t xml:space="preserve"> </w:t>
      </w:r>
    </w:p>
    <w:p w:rsidR="00A43B7F" w:rsidRDefault="00A43B7F" w:rsidP="00A43B7F">
      <w:r>
        <w:rPr>
          <w:rStyle w:val="Style13ptBold"/>
        </w:rPr>
        <w:t xml:space="preserve">Representative Omar &amp; </w:t>
      </w:r>
      <w:r w:rsidRPr="000B5F2D">
        <w:rPr>
          <w:rStyle w:val="Style13ptBold"/>
        </w:rPr>
        <w:t>Sullivan, 19</w:t>
      </w:r>
      <w:r>
        <w:t xml:space="preserve"> --- *U.S. Representative for Minnesota's 5th congressional district, AND **Non</w:t>
      </w:r>
      <w:r w:rsidRPr="00CD286E">
        <w:t>-Resident Senior Fellow, Carnegie Endowment for International</w:t>
      </w:r>
      <w:r>
        <w:t xml:space="preserve"> </w:t>
      </w:r>
      <w:r w:rsidRPr="00CD286E">
        <w:t>Peace</w:t>
      </w:r>
      <w:r>
        <w:t xml:space="preserve"> (2/6/19, </w:t>
      </w:r>
      <w:proofErr w:type="spellStart"/>
      <w:r>
        <w:t>Ilhan</w:t>
      </w:r>
      <w:proofErr w:type="spellEnd"/>
      <w:r>
        <w:t xml:space="preserve"> Omar &amp; Jake Sullivan, “U.S. POLICY IN THE ARABIAN PENINSULA,” HEARING BEFORE THE COMMITTEE ON FOREIGN AFFAIRS HOUSE OF REPRESENTATIVES ONE HUNDRED SIXTEENTH CONGRESS FIRST SESSION, </w:t>
      </w:r>
      <w:hyperlink r:id="rId19" w:history="1">
        <w:r w:rsidRPr="00124BA2">
          <w:rPr>
            <w:rStyle w:val="Hyperlink"/>
          </w:rPr>
          <w:t>https://docs.house.gov/meetings/FA/FA00/20190206/108861/HHRG-116-FA00-Transcript-20190206.pdf</w:t>
        </w:r>
      </w:hyperlink>
      <w:r>
        <w:t>, accessed on 6/20/19, JMP – special thanks to Scotty P)</w:t>
      </w:r>
    </w:p>
    <w:p w:rsidR="00A43B7F" w:rsidRDefault="00A43B7F" w:rsidP="00A43B7F">
      <w:r>
        <w:t>Ms. OMAR. Thank you, Chairman. I want to first thank our distinguished witnesses for coming to testify. Thank you so much for taking the time.</w:t>
      </w:r>
    </w:p>
    <w:p w:rsidR="00A43B7F" w:rsidRDefault="00A43B7F" w:rsidP="00A43B7F">
      <w:r>
        <w:t>The Saudi-led coalition has engaged in a military action in Yemen for a little over 3 years now and the ongoing military campaign has triggered one of the world’s worst humanitarian crises. In the last three and a half years more than 17,000 people have been killed and another 40,000 wounded. Further, three million have been internally displaced and according to USAID, 22.2 million Yemenis or three quarters of the Yemeni population need humanitarian assistance. Millions are on the verge of starvation. There is a cholera outbreak that is tied to the Saudi-led war that has erupted in 21 of Yemen’s 22 provinces infecting more, approximately a million Yemenis making it one of the worst cholera outbreaks in our history.</w:t>
      </w:r>
    </w:p>
    <w:p w:rsidR="00A43B7F" w:rsidRDefault="00A43B7F" w:rsidP="00A43B7F">
      <w:r>
        <w:t xml:space="preserve">And </w:t>
      </w:r>
      <w:r w:rsidRPr="00C97B25">
        <w:rPr>
          <w:rStyle w:val="StyleUnderline"/>
        </w:rPr>
        <w:t>I know that we are having a conversation about what our interests are, but I want us to root this conversation in the interest of protecting human life and furthering our values of protecting human life</w:t>
      </w:r>
      <w:r>
        <w:t>. I agree with my colleague, Mr. Perry, that we have known for years about Saudi brutality and its atrocities, its atrocity record of human rights, women’s rights, and religious freedom. Where I strongly disagree is that we should not have even tolerated this type of behavior from an ally.</w:t>
      </w:r>
    </w:p>
    <w:p w:rsidR="00A43B7F" w:rsidRPr="00030901" w:rsidRDefault="00A43B7F" w:rsidP="00A43B7F">
      <w:pPr>
        <w:rPr>
          <w:rStyle w:val="StyleUnderline"/>
        </w:rPr>
      </w:pPr>
      <w:r>
        <w:t xml:space="preserve">As Chairman Engel noted earlier, there is also evidence that the coalition is arming the al-Qaida in the Arabian Peninsula linked fighters in Yemen, directly undercutting our military’s objective there. This is also far from the first time the Saudis have supported and enabled jihadis. My concern is about </w:t>
      </w:r>
      <w:r w:rsidRPr="00271127">
        <w:rPr>
          <w:rStyle w:val="StyleUnderline"/>
        </w:rPr>
        <w:t xml:space="preserve">the way our support for the Saudis, in spite of these clear contradictions with our values and our interests are affecting our </w:t>
      </w:r>
      <w:r w:rsidRPr="00880F91">
        <w:rPr>
          <w:rStyle w:val="Emphasis"/>
        </w:rPr>
        <w:t>diplomatic credibility in the region</w:t>
      </w:r>
      <w:r w:rsidRPr="00030901">
        <w:rPr>
          <w:rStyle w:val="StyleUnderline"/>
        </w:rPr>
        <w:t>. When we see other members of that region like Iran commit human rights atrocities or engaging in activities that are destabilizing the region, we are quick to condemn them and call them out.</w:t>
      </w:r>
    </w:p>
    <w:p w:rsidR="00A43B7F" w:rsidRDefault="00A43B7F" w:rsidP="00A43B7F">
      <w:r>
        <w:t xml:space="preserve">So my question is to Mr. Sullivan. In your answer to Mr. Levin’s question earlier, </w:t>
      </w:r>
      <w:r w:rsidRPr="00422DE3">
        <w:rPr>
          <w:rStyle w:val="StyleUnderline"/>
        </w:rPr>
        <w:t>you said human rights needs to be at a higher priority. Can you explain why</w:t>
      </w:r>
      <w:r>
        <w:t xml:space="preserve"> that is?</w:t>
      </w:r>
    </w:p>
    <w:p w:rsidR="00A43B7F" w:rsidRDefault="00A43B7F" w:rsidP="00A43B7F">
      <w:r>
        <w:t xml:space="preserve">Mr. SULLIVAN. </w:t>
      </w:r>
      <w:r w:rsidRPr="00DE3A1E">
        <w:rPr>
          <w:rStyle w:val="Emphasis"/>
        </w:rPr>
        <w:t>In a number of our significant relationships around the world including the</w:t>
      </w:r>
      <w:r>
        <w:t xml:space="preserve"> U.S.-</w:t>
      </w:r>
      <w:r w:rsidRPr="00DE3A1E">
        <w:rPr>
          <w:rStyle w:val="Emphasis"/>
        </w:rPr>
        <w:t>Saudi relationship we sometimes have to make decisions about what we are placing paramount priority on in terms of what we deal with on a day-to-day basis.</w:t>
      </w:r>
      <w:r>
        <w:t xml:space="preserve"> And </w:t>
      </w:r>
      <w:r w:rsidRPr="00DE3A1E">
        <w:rPr>
          <w:rStyle w:val="StyleUnderline"/>
        </w:rPr>
        <w:t xml:space="preserve">there are instances throughout Democratic and Republican administrations where </w:t>
      </w:r>
      <w:r w:rsidRPr="005661D3">
        <w:rPr>
          <w:rStyle w:val="Emphasis"/>
        </w:rPr>
        <w:t>human rights take a back seat to short-term security interest concerns</w:t>
      </w:r>
      <w:r>
        <w:t xml:space="preserve">. That has happened in the Obama Administration, the Bush Administration, the Clinton Administration. </w:t>
      </w:r>
      <w:r w:rsidRPr="005661D3">
        <w:rPr>
          <w:rStyle w:val="Emphasis"/>
        </w:rPr>
        <w:t>It is happening with much more frequency in the Trump administration.</w:t>
      </w:r>
    </w:p>
    <w:p w:rsidR="00A43B7F" w:rsidRDefault="00A43B7F" w:rsidP="00A43B7F">
      <w:r w:rsidRPr="005129A6">
        <w:rPr>
          <w:rStyle w:val="StyleUnderline"/>
        </w:rPr>
        <w:t xml:space="preserve">The issue I see with Saudi Arabia is that </w:t>
      </w:r>
      <w:r w:rsidRPr="00EB1365">
        <w:rPr>
          <w:rStyle w:val="Emphasis"/>
        </w:rPr>
        <w:t>we have allowed that to become so embedded in our muscle memory in the relationship that we basically do not really press on human rights concerns much at all</w:t>
      </w:r>
      <w:r w:rsidRPr="00EB1365">
        <w:t>.</w:t>
      </w:r>
      <w:r>
        <w:t xml:space="preserve"> And </w:t>
      </w:r>
      <w:r w:rsidRPr="005129A6">
        <w:rPr>
          <w:rStyle w:val="Emphasis"/>
        </w:rPr>
        <w:t>particularly with the current President essentially saying, I do not care about those issues</w:t>
      </w:r>
      <w:r>
        <w:t xml:space="preserve">, do as you please, I think </w:t>
      </w:r>
      <w:r w:rsidRPr="005129A6">
        <w:rPr>
          <w:rStyle w:val="Emphasis"/>
        </w:rPr>
        <w:t>this has reached a point where it is no longer sustainable for the</w:t>
      </w:r>
      <w:r>
        <w:t xml:space="preserve"> </w:t>
      </w:r>
      <w:r w:rsidRPr="005129A6">
        <w:rPr>
          <w:rStyle w:val="Emphasis"/>
        </w:rPr>
        <w:t>U</w:t>
      </w:r>
      <w:r>
        <w:t xml:space="preserve">nited </w:t>
      </w:r>
      <w:r w:rsidRPr="005129A6">
        <w:rPr>
          <w:rStyle w:val="Emphasis"/>
        </w:rPr>
        <w:t>S</w:t>
      </w:r>
      <w:r>
        <w:t xml:space="preserve">tates </w:t>
      </w:r>
      <w:r w:rsidRPr="005129A6">
        <w:t xml:space="preserve">and that </w:t>
      </w:r>
      <w:r w:rsidRPr="00A43B7F">
        <w:rPr>
          <w:rStyle w:val="Emphasis"/>
        </w:rPr>
        <w:t>we have to find a way</w:t>
      </w:r>
      <w:r>
        <w:t xml:space="preserve"> consistent with the complexity of our interests in the region </w:t>
      </w:r>
      <w:r w:rsidRPr="005129A6">
        <w:rPr>
          <w:rStyle w:val="Emphasis"/>
        </w:rPr>
        <w:t>to elevate the dialog and discourse and urgency of our demands of our partners that they do better when it comes to how they treat their citizens</w:t>
      </w:r>
      <w:r>
        <w:t>.</w:t>
      </w:r>
    </w:p>
    <w:p w:rsidR="00A43B7F" w:rsidRDefault="00A43B7F" w:rsidP="00A43B7F">
      <w:r>
        <w:t>Ms. OMAR. And do you think this double standard is impacting our diplomatic credibility in the region?</w:t>
      </w:r>
    </w:p>
    <w:p w:rsidR="00A43B7F" w:rsidRDefault="00A43B7F" w:rsidP="00A43B7F">
      <w:r>
        <w:t xml:space="preserve">Mr. SULLIVAN. I think it is a broader issue with U.S. foreign policy. </w:t>
      </w:r>
      <w:r w:rsidRPr="00AC0953">
        <w:rPr>
          <w:rStyle w:val="Emphasis"/>
        </w:rPr>
        <w:t>Any time you are both engaged in power politics in the world and you are trying to advance values as the</w:t>
      </w:r>
      <w:r>
        <w:t xml:space="preserve"> </w:t>
      </w:r>
      <w:r w:rsidRPr="00AC0953">
        <w:rPr>
          <w:rStyle w:val="Emphasis"/>
        </w:rPr>
        <w:t>U</w:t>
      </w:r>
      <w:r>
        <w:t xml:space="preserve">nited </w:t>
      </w:r>
      <w:r w:rsidRPr="00AC0953">
        <w:rPr>
          <w:rStyle w:val="Emphasis"/>
        </w:rPr>
        <w:t>S</w:t>
      </w:r>
      <w:r>
        <w:t xml:space="preserve">tates </w:t>
      </w:r>
      <w:r w:rsidRPr="00AC0953">
        <w:rPr>
          <w:rStyle w:val="Emphasis"/>
        </w:rPr>
        <w:t>does, you are going to have certain instances of inconsistency and hypocrisy</w:t>
      </w:r>
      <w:r>
        <w:t xml:space="preserve">. That is built in to a unique attribute of American policy, which is </w:t>
      </w:r>
      <w:r w:rsidRPr="00252FF0">
        <w:rPr>
          <w:rStyle w:val="StyleUnderline"/>
        </w:rPr>
        <w:t>we do care about these issues the way a lot of other countries do not and so necessarily sometimes there will be inconsistency</w:t>
      </w:r>
      <w:r>
        <w:t>.</w:t>
      </w:r>
    </w:p>
    <w:p w:rsidR="00A43B7F" w:rsidRPr="00206B49" w:rsidRDefault="00A43B7F" w:rsidP="00A43B7F">
      <w:r w:rsidRPr="00452C58">
        <w:rPr>
          <w:rStyle w:val="Emphasis"/>
        </w:rPr>
        <w:t>I do not think that has to undermine our credibility, but it does mean we have to be more forthright and honest about it and do a better job of making sure that we are not simply ignoring human rights issues</w:t>
      </w:r>
      <w:r>
        <w:t xml:space="preserve">, I think, </w:t>
      </w:r>
      <w:r w:rsidRPr="00452C58">
        <w:rPr>
          <w:rStyle w:val="Emphasis"/>
        </w:rPr>
        <w:t>as we all too often have done in this relationship</w:t>
      </w:r>
      <w:r>
        <w:t>, again in a bipartisan way. I am not trying to use this as a political cudgel just against this administration.</w:t>
      </w:r>
    </w:p>
    <w:p w:rsidR="00A43B7F" w:rsidRDefault="00A43B7F" w:rsidP="00784221"/>
    <w:p w:rsidR="00DE047A" w:rsidRPr="00A14C0F" w:rsidRDefault="00DE047A" w:rsidP="00DE047A">
      <w:pPr>
        <w:pStyle w:val="Heading4"/>
      </w:pPr>
      <w:r w:rsidRPr="00194993">
        <w:rPr>
          <w:u w:val="single"/>
        </w:rPr>
        <w:t xml:space="preserve">Challenging </w:t>
      </w:r>
      <w:proofErr w:type="spellStart"/>
      <w:r w:rsidRPr="00194993">
        <w:rPr>
          <w:u w:val="single"/>
        </w:rPr>
        <w:t>transactionalism</w:t>
      </w:r>
      <w:proofErr w:type="spellEnd"/>
      <w:r>
        <w:t xml:space="preserve"> in the area of arms sales will give the U.S. authority to counter autocrats and check the slide toward authoritarianism globally</w:t>
      </w:r>
    </w:p>
    <w:p w:rsidR="00DE047A" w:rsidRDefault="00DE047A" w:rsidP="00DE047A">
      <w:r w:rsidRPr="00512F1D">
        <w:rPr>
          <w:rStyle w:val="Style13ptBold"/>
        </w:rPr>
        <w:t>Baker, 18</w:t>
      </w:r>
      <w:r>
        <w:t xml:space="preserve"> --- chief White House correspondent for The New York Times (10/14/18, Peter, “In Trump’s Saudi Bargain, the Bottom Line Proudly Wins Out,” </w:t>
      </w:r>
      <w:hyperlink r:id="rId20" w:history="1">
        <w:r w:rsidRPr="00807E0F">
          <w:rPr>
            <w:rStyle w:val="Hyperlink"/>
          </w:rPr>
          <w:t>https://www.nytimes.com/2018/10/14/us/politics/trump-saudi-arabia-arms-deal.html</w:t>
        </w:r>
      </w:hyperlink>
      <w:r>
        <w:t>, accessed on 5/28/19, JMP)</w:t>
      </w:r>
    </w:p>
    <w:p w:rsidR="00DE047A" w:rsidRDefault="00DE047A" w:rsidP="00DE047A">
      <w:r>
        <w:t xml:space="preserve">WASHINGTON — </w:t>
      </w:r>
      <w:r w:rsidRPr="008907B5">
        <w:rPr>
          <w:rStyle w:val="StyleUnderline"/>
        </w:rPr>
        <w:t>When</w:t>
      </w:r>
      <w:r>
        <w:t xml:space="preserve"> President </w:t>
      </w:r>
      <w:r w:rsidRPr="008907B5">
        <w:rPr>
          <w:rStyle w:val="StyleUnderline"/>
        </w:rPr>
        <w:t>Trump made Saudi Arabia his first foreign destination after taking office</w:t>
      </w:r>
      <w:r>
        <w:t xml:space="preserve"> last year, </w:t>
      </w:r>
      <w:r w:rsidRPr="008907B5">
        <w:rPr>
          <w:rStyle w:val="StyleUnderline"/>
        </w:rPr>
        <w:t>he struck</w:t>
      </w:r>
      <w:r>
        <w:t xml:space="preserve"> what amounted </w:t>
      </w:r>
      <w:r w:rsidRPr="008907B5">
        <w:rPr>
          <w:rStyle w:val="StyleUnderline"/>
        </w:rPr>
        <w:t>to a fundamental bargain</w:t>
      </w:r>
      <w:r>
        <w:t xml:space="preserve"> with the royal family: </w:t>
      </w:r>
      <w:r w:rsidRPr="008907B5">
        <w:rPr>
          <w:rStyle w:val="StyleUnderline"/>
        </w:rPr>
        <w:t>He would not lecture them about human rights, and they would buy plenty of American weapons and military hardware</w:t>
      </w:r>
      <w:r>
        <w:t>.</w:t>
      </w:r>
    </w:p>
    <w:p w:rsidR="00DE047A" w:rsidRDefault="00DE047A" w:rsidP="00DE047A">
      <w:r>
        <w:t>So as the world recoils at reports that the Saudis sent agents to Turkey to kill and dismember a Saudi dissident journalist with a bone saw, Mr. Trump faces the most profound test of that trade-off. For days, he has rebuffed pressure to punish the Saudis by canceling arms sales that he secured during his visit, arguing that it would cost Americans money and jobs.</w:t>
      </w:r>
    </w:p>
    <w:p w:rsidR="00DE047A" w:rsidRDefault="00DE047A" w:rsidP="00DE047A">
      <w:r>
        <w:t xml:space="preserve">That he would prioritize potentially tens of billions of dollars for the United States over moral outrage about the apparent death of a single dissident may not be a major surprise. </w:t>
      </w:r>
      <w:r w:rsidRPr="00EF1F08">
        <w:rPr>
          <w:rStyle w:val="StyleUnderline"/>
        </w:rPr>
        <w:t xml:space="preserve">Other presidents have tempered concerns about human rights overseas with what they perceived to be America’s own security or economic interests. </w:t>
      </w:r>
      <w:r w:rsidRPr="00EF1F08">
        <w:rPr>
          <w:rStyle w:val="Emphasis"/>
        </w:rPr>
        <w:t>What is different is how open</w:t>
      </w:r>
      <w:r>
        <w:t xml:space="preserve"> Mr. </w:t>
      </w:r>
      <w:r w:rsidRPr="00EF1F08">
        <w:rPr>
          <w:rStyle w:val="Emphasis"/>
        </w:rPr>
        <w:t>Trump has been in expressing that realpolitik calculation no matter how crass or cynical it might appear</w:t>
      </w:r>
      <w:r>
        <w:t>.</w:t>
      </w:r>
    </w:p>
    <w:p w:rsidR="00DE047A" w:rsidRDefault="00DE047A" w:rsidP="00DE047A">
      <w:r>
        <w:t>“Any president’s going to be stuck in this awkward place,” said Steven A. Cook, a specialist on the region at the Council on Foreign Relations. “The one thing about Trump is he’s basically willing to say: ‘I don’t really care. He’s not an American citizen. Yes, it’s terrible, but we’ve got all this business with them.’ He doesn’t shy away from saying that.”</w:t>
      </w:r>
    </w:p>
    <w:p w:rsidR="00DE047A" w:rsidRDefault="00DE047A" w:rsidP="00DE047A">
      <w:r>
        <w:t xml:space="preserve">But </w:t>
      </w:r>
      <w:r w:rsidRPr="006D10CE">
        <w:rPr>
          <w:rStyle w:val="StyleUnderline"/>
        </w:rPr>
        <w:t>that approach could put</w:t>
      </w:r>
      <w:r>
        <w:t xml:space="preserve"> Mr. </w:t>
      </w:r>
      <w:r w:rsidRPr="006D10CE">
        <w:rPr>
          <w:rStyle w:val="StyleUnderline"/>
        </w:rPr>
        <w:t>Trump on a collision course with Congress, where there is sentiment among members of both parties to use the leverage of arms sales to send a message to Saudi Arabia that it cannot get away with killing a journalist with American ties on foreign soil</w:t>
      </w:r>
      <w:r>
        <w:t>.</w:t>
      </w:r>
    </w:p>
    <w:p w:rsidR="00DE047A" w:rsidRDefault="00DE047A" w:rsidP="00DE047A">
      <w:r>
        <w:t>Senator Marco Rubio, Republican of Florida, said on Sunday that curbing arms sales would be on the menu of possible responses if it is determined that the Saudi government did kill the journalist, Jamal Khashoggi, who lived in Virginia and wrote columns for The Washington Post. Turkish officials have concluded that Mr. Khashoggi was murdered as he visited the Saudi Consulate in Istanbul two weeks ago; the Saudi government has rejected the accusations.</w:t>
      </w:r>
    </w:p>
    <w:p w:rsidR="00DE047A" w:rsidRDefault="00DE047A" w:rsidP="00DE047A">
      <w:r>
        <w:t xml:space="preserve">Mr. </w:t>
      </w:r>
      <w:r w:rsidRPr="00BA6AD3">
        <w:rPr>
          <w:rStyle w:val="StyleUnderline"/>
        </w:rPr>
        <w:t xml:space="preserve">Rubio said it was </w:t>
      </w:r>
      <w:r w:rsidRPr="0066660D">
        <w:rPr>
          <w:rStyle w:val="Emphasis"/>
        </w:rPr>
        <w:t>important for the</w:t>
      </w:r>
      <w:r>
        <w:t xml:space="preserve"> </w:t>
      </w:r>
      <w:r w:rsidRPr="00BA6AD3">
        <w:rPr>
          <w:rStyle w:val="Emphasis"/>
        </w:rPr>
        <w:t>U</w:t>
      </w:r>
      <w:r>
        <w:t xml:space="preserve">nited </w:t>
      </w:r>
      <w:r w:rsidRPr="00BA6AD3">
        <w:rPr>
          <w:rStyle w:val="Emphasis"/>
        </w:rPr>
        <w:t>S</w:t>
      </w:r>
      <w:r>
        <w:t xml:space="preserve">tates </w:t>
      </w:r>
      <w:r w:rsidRPr="0066660D">
        <w:rPr>
          <w:rStyle w:val="Emphasis"/>
        </w:rPr>
        <w:t>to have the moral authority to criticize autocrats like</w:t>
      </w:r>
      <w:r w:rsidRPr="0066660D">
        <w:t xml:space="preserve"> </w:t>
      </w:r>
      <w:r>
        <w:t xml:space="preserve">President Vladimir V. </w:t>
      </w:r>
      <w:r w:rsidRPr="0066660D">
        <w:rPr>
          <w:rStyle w:val="Emphasis"/>
        </w:rPr>
        <w:t>Putin</w:t>
      </w:r>
      <w:r>
        <w:t xml:space="preserve"> of Russia </w:t>
      </w:r>
      <w:r w:rsidRPr="0066660D">
        <w:rPr>
          <w:rStyle w:val="Emphasis"/>
        </w:rPr>
        <w:t>and</w:t>
      </w:r>
      <w:r>
        <w:t xml:space="preserve"> President </w:t>
      </w:r>
      <w:r w:rsidRPr="0066660D">
        <w:rPr>
          <w:rStyle w:val="Emphasis"/>
        </w:rPr>
        <w:t>Bashar al-Assad of Syria</w:t>
      </w:r>
      <w:r>
        <w:t xml:space="preserve">. </w:t>
      </w:r>
      <w:r w:rsidRPr="007C1E1F">
        <w:rPr>
          <w:rStyle w:val="Emphasis"/>
        </w:rPr>
        <w:t>“All of that is undermined and compromised if we somehow decide that because an ally who is important did that we’re not going to call it out,”</w:t>
      </w:r>
      <w:r>
        <w:t xml:space="preserve"> he said on “Meet the Press” on NBC.</w:t>
      </w:r>
    </w:p>
    <w:p w:rsidR="00DE047A" w:rsidRPr="007F0620" w:rsidRDefault="00DE047A" w:rsidP="00DE047A">
      <w:pPr>
        <w:rPr>
          <w:sz w:val="12"/>
        </w:rPr>
      </w:pPr>
      <w:r w:rsidRPr="007F0620">
        <w:rPr>
          <w:sz w:val="12"/>
        </w:rPr>
        <w:t>“So I will just say this to you with full confidence: If this is proven to be true, there is going to be a response from Congress,” he went on. “It’s going to be nearly unanimous. It’s going to be swift. And it’s going to go pretty far. And that could include arms sales. But it could include a bunch of other things as well.”</w:t>
      </w:r>
    </w:p>
    <w:p w:rsidR="00DE047A" w:rsidRPr="007F0620" w:rsidRDefault="00DE047A" w:rsidP="00DE047A">
      <w:pPr>
        <w:rPr>
          <w:sz w:val="12"/>
        </w:rPr>
      </w:pPr>
      <w:r w:rsidRPr="007F0620">
        <w:rPr>
          <w:sz w:val="12"/>
        </w:rPr>
        <w:t>The Saudi government reacted harshly on Sunday to the specter of a punitive American response, saying it would respond to any action “with greater action,” backed by its economic might.</w:t>
      </w:r>
    </w:p>
    <w:p w:rsidR="00DE047A" w:rsidRPr="007F0620" w:rsidRDefault="00DE047A" w:rsidP="00DE047A">
      <w:pPr>
        <w:rPr>
          <w:sz w:val="12"/>
        </w:rPr>
      </w:pPr>
      <w:r w:rsidRPr="007F0620">
        <w:rPr>
          <w:sz w:val="12"/>
        </w:rPr>
        <w:t>The threat came in response to a promise Mr. Trump had made in an interview on “60 Minutes” to exact “severe punishment” if the Saudis’ complicity in Mr. Khashoggi’s apparent killing is demonstrated.</w:t>
      </w:r>
    </w:p>
    <w:p w:rsidR="00DE047A" w:rsidRPr="007F0620" w:rsidRDefault="00DE047A" w:rsidP="00DE047A">
      <w:pPr>
        <w:rPr>
          <w:sz w:val="12"/>
        </w:rPr>
      </w:pPr>
      <w:r w:rsidRPr="007F0620">
        <w:rPr>
          <w:sz w:val="12"/>
        </w:rPr>
        <w:t>But the seriousness of his commitment to that vow was unclear. Asked by reporters on Saturday what specifically he had in mind, he offered no examples and instead asked a senator visiting the Oval Office for his thoughts.</w:t>
      </w:r>
    </w:p>
    <w:p w:rsidR="00DE047A" w:rsidRPr="007F0620" w:rsidRDefault="00DE047A" w:rsidP="00DE047A">
      <w:pPr>
        <w:rPr>
          <w:sz w:val="12"/>
        </w:rPr>
      </w:pPr>
      <w:r w:rsidRPr="007F0620">
        <w:rPr>
          <w:sz w:val="12"/>
        </w:rPr>
        <w:t>Mr. Trump’s visit to Saudi Arabia in May 2017 was meant to be a signal of his foreign policy priorities. He was hoping to realign the region by rebuilding America’s alliance with Riyadh, which had frayed under President Barack Obama, and by making clear that he was getting the United States out of the business of lecturing friends about domestic matters.</w:t>
      </w:r>
    </w:p>
    <w:p w:rsidR="00DE047A" w:rsidRPr="007F0620" w:rsidRDefault="00DE047A" w:rsidP="00DE047A">
      <w:pPr>
        <w:rPr>
          <w:sz w:val="12"/>
        </w:rPr>
      </w:pPr>
      <w:r w:rsidRPr="007F0620">
        <w:rPr>
          <w:sz w:val="12"/>
        </w:rPr>
        <w:t>“We are not here to tell other people how to live, what to do, who to be or how to worship,” he told the Saudis in a message heard elsewhere around the world. Instead, he focused on the economic benefits of the relationship, boasting that he had secured $110 billion in arms sales during his trip.</w:t>
      </w:r>
    </w:p>
    <w:p w:rsidR="00DE047A" w:rsidRPr="007F0620" w:rsidRDefault="00DE047A" w:rsidP="00DE047A">
      <w:pPr>
        <w:rPr>
          <w:sz w:val="12"/>
        </w:rPr>
      </w:pPr>
      <w:r w:rsidRPr="007F0620">
        <w:rPr>
          <w:sz w:val="12"/>
        </w:rPr>
        <w:t>That figure, though, was wildly inflated and misleading. Mr. Trump’s package essentially consisted of letters of intent or interest, not actual contracts, and the possible deals began in the Obama administration, when the Saudis bought $112 billion in aircraft, missiles and other military equipment over eight years.</w:t>
      </w:r>
    </w:p>
    <w:p w:rsidR="00DE047A" w:rsidRPr="007F0620" w:rsidRDefault="00DE047A" w:rsidP="00DE047A">
      <w:pPr>
        <w:rPr>
          <w:sz w:val="12"/>
        </w:rPr>
      </w:pPr>
      <w:r w:rsidRPr="007F0620">
        <w:rPr>
          <w:sz w:val="12"/>
        </w:rPr>
        <w:t>Seventeen months later, the Trump arms bonanza still has not materialized. The kingdom has not bought any new arms platform during the Trump administration, noted Bruce Riedel, a former C.I.A. official and a Saudi expert at the Brookings Institution who advised the Obama administration on Middle East policy.</w:t>
      </w:r>
    </w:p>
    <w:p w:rsidR="00DE047A" w:rsidRPr="007F0620" w:rsidRDefault="00DE047A" w:rsidP="00DE047A">
      <w:pPr>
        <w:rPr>
          <w:sz w:val="12"/>
        </w:rPr>
      </w:pPr>
      <w:r w:rsidRPr="007F0620">
        <w:rPr>
          <w:sz w:val="12"/>
        </w:rPr>
        <w:t xml:space="preserve">The possible deal with the highest profile, a $15 billion purchase of a missile defense system known as </w:t>
      </w:r>
      <w:proofErr w:type="spellStart"/>
      <w:r w:rsidRPr="007F0620">
        <w:rPr>
          <w:sz w:val="12"/>
        </w:rPr>
        <w:t>Thaad</w:t>
      </w:r>
      <w:proofErr w:type="spellEnd"/>
      <w:r w:rsidRPr="007F0620">
        <w:rPr>
          <w:sz w:val="12"/>
        </w:rPr>
        <w:t>, seems stalled as the Saudis let a September deadline with Lockheed Martin pass, Mr. Riedel pointed out in a paper last week.</w:t>
      </w:r>
    </w:p>
    <w:p w:rsidR="00DE047A" w:rsidRPr="007F0620" w:rsidRDefault="00DE047A" w:rsidP="00DE047A">
      <w:pPr>
        <w:rPr>
          <w:sz w:val="12"/>
        </w:rPr>
      </w:pPr>
      <w:r w:rsidRPr="007F0620">
        <w:rPr>
          <w:sz w:val="12"/>
        </w:rPr>
        <w:t>Even so, Mr. Trump has remained committed, citing the package as a signal accomplishment and explicitly rejecting any pause, much less cancellation.</w:t>
      </w:r>
    </w:p>
    <w:p w:rsidR="00DE047A" w:rsidRPr="007F0620" w:rsidRDefault="00DE047A" w:rsidP="00DE047A">
      <w:pPr>
        <w:rPr>
          <w:sz w:val="12"/>
        </w:rPr>
      </w:pPr>
      <w:r w:rsidRPr="007F0620">
        <w:rPr>
          <w:sz w:val="12"/>
        </w:rPr>
        <w:t>“I worked very hard to get the order for the military,” he told reporters on Saturday. “If they don’t buy it from us, they’re going to buy it from Russia or they’re going to buy it from China, or they’re going to buy it from other countries.”</w:t>
      </w:r>
    </w:p>
    <w:p w:rsidR="00DE047A" w:rsidRPr="007F0620" w:rsidRDefault="00DE047A" w:rsidP="00DE047A">
      <w:pPr>
        <w:rPr>
          <w:sz w:val="12"/>
        </w:rPr>
      </w:pPr>
      <w:r w:rsidRPr="007F0620">
        <w:rPr>
          <w:sz w:val="12"/>
        </w:rPr>
        <w:t xml:space="preserve">Mr. Trump has a point about competitors. As the Saudis hedge on </w:t>
      </w:r>
      <w:proofErr w:type="spellStart"/>
      <w:r w:rsidRPr="007F0620">
        <w:rPr>
          <w:sz w:val="12"/>
        </w:rPr>
        <w:t>Thaad</w:t>
      </w:r>
      <w:proofErr w:type="spellEnd"/>
      <w:r w:rsidRPr="007F0620">
        <w:rPr>
          <w:sz w:val="12"/>
        </w:rPr>
        <w:t>, they have been in talks with Russia for the purchase of its S-400 air defense system. But more broadly, Saudi Arabia would find it hard to switch wholesale to other arms suppliers. The Royal Saudi Air Force depends on American and British support for its fleet of F-15 fighter jets, Apache helicopters and Tornado aircraft, Mr. Riedel pointed out. Its army is likewise dependent on Western parts and support.</w:t>
      </w:r>
    </w:p>
    <w:p w:rsidR="00DE047A" w:rsidRDefault="00DE047A" w:rsidP="00DE047A">
      <w:r>
        <w:t xml:space="preserve">But Mr. </w:t>
      </w:r>
      <w:r w:rsidRPr="00CC48FA">
        <w:rPr>
          <w:rStyle w:val="Emphasis"/>
        </w:rPr>
        <w:t>Trump’s focus on the bottom line sends an unmistakable message</w:t>
      </w:r>
      <w:r>
        <w:t>. “</w:t>
      </w:r>
      <w:r w:rsidRPr="00674951">
        <w:rPr>
          <w:rStyle w:val="Emphasis"/>
        </w:rPr>
        <w:t>The president, through his reluctance to scuttle the arms deal, is telegraphing to authoritarian regimes that they can buy a pass on repressive, brutal measures without incurring consequences from the</w:t>
      </w:r>
      <w:r>
        <w:t xml:space="preserve"> </w:t>
      </w:r>
      <w:r w:rsidRPr="00D33849">
        <w:rPr>
          <w:rStyle w:val="Emphasis"/>
        </w:rPr>
        <w:t>U</w:t>
      </w:r>
      <w:r>
        <w:t xml:space="preserve">nited </w:t>
      </w:r>
      <w:r w:rsidRPr="00D33849">
        <w:rPr>
          <w:rStyle w:val="Emphasis"/>
        </w:rPr>
        <w:t>S</w:t>
      </w:r>
      <w:r>
        <w:t xml:space="preserve">tates,” </w:t>
      </w:r>
      <w:r w:rsidRPr="00674951">
        <w:rPr>
          <w:rStyle w:val="StyleUnderline"/>
        </w:rPr>
        <w:t>said</w:t>
      </w:r>
      <w:r>
        <w:t xml:space="preserve"> David J. </w:t>
      </w:r>
      <w:r w:rsidRPr="00674951">
        <w:rPr>
          <w:rStyle w:val="StyleUnderline"/>
        </w:rPr>
        <w:t>Kramer, an assistant secretary of state for human rights under</w:t>
      </w:r>
      <w:r>
        <w:t xml:space="preserve"> President George W. </w:t>
      </w:r>
      <w:r w:rsidRPr="00674951">
        <w:rPr>
          <w:rStyle w:val="StyleUnderline"/>
        </w:rPr>
        <w:t>Bush</w:t>
      </w:r>
      <w:r>
        <w:t xml:space="preserve"> and now a senior fellow at Florida International University.</w:t>
      </w:r>
    </w:p>
    <w:p w:rsidR="00DE047A" w:rsidRDefault="00DE047A" w:rsidP="00DE047A">
      <w:r>
        <w:t xml:space="preserve">Elisa </w:t>
      </w:r>
      <w:r w:rsidRPr="00D33849">
        <w:rPr>
          <w:rStyle w:val="StyleUnderline"/>
        </w:rPr>
        <w:t>Massimino, former president of Human Rights First, an advocacy group, said</w:t>
      </w:r>
      <w:r>
        <w:t xml:space="preserve"> that every president had to navigate complex relationships with allies, balancing sometimes competing interests, but that Mr. </w:t>
      </w:r>
      <w:r w:rsidRPr="00E0761B">
        <w:rPr>
          <w:rStyle w:val="Emphasis"/>
        </w:rPr>
        <w:t>Trump did not understand the power that came from being clear about values</w:t>
      </w:r>
      <w:r>
        <w:t>.</w:t>
      </w:r>
    </w:p>
    <w:p w:rsidR="00DE047A" w:rsidRDefault="00DE047A" w:rsidP="00DE047A">
      <w:r w:rsidRPr="002F68FD">
        <w:rPr>
          <w:rStyle w:val="Emphasis"/>
        </w:rPr>
        <w:t>“His short-term, transactional approach not only undermines those working for democratic change in their own countries, but robs the</w:t>
      </w:r>
      <w:r>
        <w:t xml:space="preserve"> </w:t>
      </w:r>
      <w:r w:rsidRPr="00D33849">
        <w:rPr>
          <w:rStyle w:val="Emphasis"/>
        </w:rPr>
        <w:t>U</w:t>
      </w:r>
      <w:r>
        <w:t xml:space="preserve">nited </w:t>
      </w:r>
      <w:r w:rsidRPr="00D33849">
        <w:rPr>
          <w:rStyle w:val="Emphasis"/>
        </w:rPr>
        <w:t>S</w:t>
      </w:r>
      <w:r>
        <w:t xml:space="preserve">tates </w:t>
      </w:r>
      <w:r w:rsidRPr="002F68FD">
        <w:rPr>
          <w:rStyle w:val="Emphasis"/>
        </w:rPr>
        <w:t>of key leverage on strategic interests across the board,”</w:t>
      </w:r>
      <w:r>
        <w:t xml:space="preserve"> she said.</w:t>
      </w:r>
    </w:p>
    <w:p w:rsidR="00DE047A" w:rsidRDefault="00DE047A" w:rsidP="00DE047A">
      <w:r w:rsidRPr="003618FF">
        <w:rPr>
          <w:rStyle w:val="StyleUnderline"/>
        </w:rPr>
        <w:t>Other presidents have continued arms sales to countries with loathsome human rights records and, in moments like this one, tried to find ways around cutting off such transactions.</w:t>
      </w:r>
      <w:r>
        <w:t xml:space="preserve"> After Egypt’s military overthrew its elected president in 2013, Mr. Obama skirted a law requiring the halt of military aid to countries that experience a coup by refusing to declare whether the situation in Cairo amounted to one.</w:t>
      </w:r>
    </w:p>
    <w:p w:rsidR="00DE047A" w:rsidRDefault="00DE047A" w:rsidP="00DE047A">
      <w:r>
        <w:t>He ultimately ordered a modest and temporary suspension of some military aid, delaying delivery of F-16 aircraft, Harpoon missiles and M1A1 Abrams tanks, and then resumed them 17 months later.</w:t>
      </w:r>
    </w:p>
    <w:p w:rsidR="00DE047A" w:rsidRDefault="00DE047A" w:rsidP="00DE047A">
      <w:r w:rsidRPr="007543C1">
        <w:rPr>
          <w:rStyle w:val="Emphasis"/>
        </w:rPr>
        <w:t>But</w:t>
      </w:r>
      <w:r>
        <w:t xml:space="preserve"> Mr. </w:t>
      </w:r>
      <w:r w:rsidRPr="007543C1">
        <w:rPr>
          <w:rStyle w:val="Emphasis"/>
        </w:rPr>
        <w:t>Trump’s predecessors justified their decisions to keep arms flowing to wayward allies by warning of the national security implications of cutting them off — not by focusing on the financial well-being of defense contractors</w:t>
      </w:r>
      <w:r>
        <w:t>. Egypt and Saudi Arabia are both important partners of the United States in regional issues, particularly the fight against terrorism.</w:t>
      </w:r>
    </w:p>
    <w:p w:rsidR="00DE047A" w:rsidRPr="00674951" w:rsidRDefault="00DE047A" w:rsidP="00DE047A">
      <w:pPr>
        <w:rPr>
          <w:rStyle w:val="StyleUnderline"/>
        </w:rPr>
      </w:pPr>
      <w:r w:rsidRPr="00635856">
        <w:rPr>
          <w:rStyle w:val="StyleUnderline"/>
        </w:rPr>
        <w:t>“What Trump</w:t>
      </w:r>
      <w:r w:rsidRPr="00674951">
        <w:rPr>
          <w:rStyle w:val="StyleUnderline"/>
        </w:rPr>
        <w:t xml:space="preserve"> is doing here is not claiming that American national security should weigh more heavily than our human rights commitments</w:t>
      </w:r>
      <w:r>
        <w:t xml:space="preserve"> — an argument many Americans would accept,” said Tamara </w:t>
      </w:r>
      <w:proofErr w:type="spellStart"/>
      <w:r>
        <w:t>Cofman</w:t>
      </w:r>
      <w:proofErr w:type="spellEnd"/>
      <w:r>
        <w:t xml:space="preserve"> </w:t>
      </w:r>
      <w:proofErr w:type="spellStart"/>
      <w:r>
        <w:t>Wittes</w:t>
      </w:r>
      <w:proofErr w:type="spellEnd"/>
      <w:r>
        <w:t xml:space="preserve">, a State Department official under Mr. Obama who is now at Brookings. </w:t>
      </w:r>
      <w:r w:rsidRPr="00674951">
        <w:rPr>
          <w:rStyle w:val="StyleUnderline"/>
        </w:rPr>
        <w:t xml:space="preserve">“Instead, </w:t>
      </w:r>
      <w:r w:rsidRPr="00C51F7C">
        <w:rPr>
          <w:rStyle w:val="Emphasis"/>
        </w:rPr>
        <w:t>he is claiming that commercial transactions with private American weapons manufacturers should weigh more heavily than our human rights commitments, because the spending produces jobs.”</w:t>
      </w:r>
    </w:p>
    <w:p w:rsidR="00C621A8" w:rsidRDefault="00C621A8" w:rsidP="00A54129"/>
    <w:p w:rsidR="00A60A8D" w:rsidRDefault="000F6921" w:rsidP="000F6921">
      <w:pPr>
        <w:pStyle w:val="Heading4"/>
      </w:pPr>
      <w:r>
        <w:t>Re</w:t>
      </w:r>
      <w:r w:rsidR="00A60A8D" w:rsidRPr="007D74B4">
        <w:t xml:space="preserve">vitalizing human rights leadership </w:t>
      </w:r>
      <w:r w:rsidR="00A60A8D">
        <w:t>is critical to address</w:t>
      </w:r>
      <w:r w:rsidR="00A60A8D" w:rsidRPr="007D74B4">
        <w:t xml:space="preserve"> terrorism, ISIS, </w:t>
      </w:r>
      <w:proofErr w:type="spellStart"/>
      <w:r w:rsidR="00A60A8D" w:rsidRPr="007D74B4">
        <w:t>cyber attacks</w:t>
      </w:r>
      <w:proofErr w:type="spellEnd"/>
      <w:r w:rsidR="00A60A8D" w:rsidRPr="007D74B4">
        <w:t xml:space="preserve">, econ collapse, disease, and refugee crises </w:t>
      </w:r>
    </w:p>
    <w:p w:rsidR="00A60A8D" w:rsidRDefault="00A60A8D" w:rsidP="00A60A8D">
      <w:proofErr w:type="spellStart"/>
      <w:r w:rsidRPr="00543661">
        <w:rPr>
          <w:rStyle w:val="Style13ptBold"/>
        </w:rPr>
        <w:t>Schnetzer</w:t>
      </w:r>
      <w:proofErr w:type="spellEnd"/>
      <w:r w:rsidRPr="00543661">
        <w:rPr>
          <w:rStyle w:val="Style13ptBold"/>
        </w:rPr>
        <w:t>, 16</w:t>
      </w:r>
      <w:r>
        <w:t xml:space="preserve"> --- Fellow, Global Initiatives at the George W. Bush Institute (7/21/16, Amanda, “Why promoting freedom and human rights is in our national interest,” </w:t>
      </w:r>
      <w:hyperlink r:id="rId21" w:history="1">
        <w:r w:rsidRPr="00807E0F">
          <w:rPr>
            <w:rStyle w:val="Hyperlink"/>
          </w:rPr>
          <w:t>https://www.bushcenter.org/publications/articles/2016/07/why-promoting-freedom-is-in-national-interest.html</w:t>
        </w:r>
      </w:hyperlink>
      <w:r>
        <w:t>, accessed on 6/4/19)</w:t>
      </w:r>
    </w:p>
    <w:p w:rsidR="00A60A8D" w:rsidRDefault="00A60A8D" w:rsidP="00A60A8D">
      <w:r>
        <w:t xml:space="preserve">Substantially more people experience liberty today than at the end of World War II, but </w:t>
      </w:r>
      <w:r w:rsidRPr="00D547AB">
        <w:rPr>
          <w:rStyle w:val="StyleUnderline"/>
        </w:rPr>
        <w:t>more than half the world’s population still lives in countries where basic political rights and civil liberties are only partly respected, if at all</w:t>
      </w:r>
      <w:r>
        <w:t>. The last decade in particular has not been good for freedom.</w:t>
      </w:r>
    </w:p>
    <w:p w:rsidR="00A60A8D" w:rsidRPr="00A85730" w:rsidRDefault="00A60A8D" w:rsidP="00A60A8D">
      <w:pPr>
        <w:rPr>
          <w:rStyle w:val="StyleUnderline"/>
        </w:rPr>
      </w:pPr>
      <w:r w:rsidRPr="00D547AB">
        <w:rPr>
          <w:rStyle w:val="StyleUnderline"/>
        </w:rPr>
        <w:t xml:space="preserve">For ten consecutive years, Freedom House has documented a </w:t>
      </w:r>
      <w:r w:rsidRPr="00D547AB">
        <w:rPr>
          <w:rStyle w:val="Emphasis"/>
        </w:rPr>
        <w:t>worrisome “decline in global freedom.”</w:t>
      </w:r>
      <w:r>
        <w:t xml:space="preserve"> The National Endowment for Democracy has warned of </w:t>
      </w:r>
      <w:r w:rsidRPr="00A85730">
        <w:rPr>
          <w:rStyle w:val="StyleUnderline"/>
        </w:rPr>
        <w:t>authoritarian regimes cracking down at home while also “seeking to reshape the international order and democratic norms.”</w:t>
      </w:r>
    </w:p>
    <w:p w:rsidR="00A60A8D" w:rsidRDefault="00A60A8D" w:rsidP="00A60A8D">
      <w:r w:rsidRPr="003B46E9">
        <w:rPr>
          <w:rStyle w:val="Emphasis"/>
        </w:rPr>
        <w:t>From China to Russia to the Middle East, the challengers to liberalism are gaining ground.</w:t>
      </w:r>
      <w:r>
        <w:t xml:space="preserve">  It </w:t>
      </w:r>
      <w:r w:rsidRPr="000D030B">
        <w:rPr>
          <w:rStyle w:val="StyleUnderline"/>
        </w:rPr>
        <w:t>is in the direct and immediate interest of the</w:t>
      </w:r>
      <w:r>
        <w:t xml:space="preserve"> </w:t>
      </w:r>
      <w:r w:rsidRPr="000D030B">
        <w:rPr>
          <w:rStyle w:val="Emphasis"/>
        </w:rPr>
        <w:t>U</w:t>
      </w:r>
      <w:r>
        <w:t xml:space="preserve">nited </w:t>
      </w:r>
      <w:r w:rsidRPr="000D030B">
        <w:rPr>
          <w:rStyle w:val="Emphasis"/>
        </w:rPr>
        <w:t>S</w:t>
      </w:r>
      <w:r>
        <w:t xml:space="preserve">tates </w:t>
      </w:r>
      <w:r w:rsidRPr="004457C1">
        <w:rPr>
          <w:rStyle w:val="Emphasis"/>
        </w:rPr>
        <w:t>to help shift the balance by supporting the advance of human rights and freedom abroad</w:t>
      </w:r>
      <w:r>
        <w:t>.</w:t>
      </w:r>
    </w:p>
    <w:p w:rsidR="00A60A8D" w:rsidRDefault="00A60A8D" w:rsidP="00A60A8D">
      <w:r>
        <w:t>The current mood in the United States does not appear conducive to this strategy. New Pew Research polling shows that 69 percent of Americans believe the United States should “concentrate more on our own national problems.” Seventy percent want the next U.S. president to focus on domestic policy over foreign policy.</w:t>
      </w:r>
    </w:p>
    <w:p w:rsidR="00A60A8D" w:rsidRPr="004950F5" w:rsidRDefault="00A60A8D" w:rsidP="00A60A8D">
      <w:pPr>
        <w:rPr>
          <w:rStyle w:val="StyleUnderline"/>
        </w:rPr>
      </w:pPr>
      <w:r>
        <w:t xml:space="preserve">Yet </w:t>
      </w:r>
      <w:r w:rsidRPr="004950F5">
        <w:rPr>
          <w:rStyle w:val="Emphasis"/>
        </w:rPr>
        <w:t>in order to address the “major threats”</w:t>
      </w:r>
      <w:r>
        <w:t xml:space="preserve"> that keep Americans awake at night — </w:t>
      </w:r>
      <w:r w:rsidRPr="004950F5">
        <w:rPr>
          <w:rStyle w:val="Emphasis"/>
        </w:rPr>
        <w:t>ISIS, foreign cyberattacks, global economic instability, the spread of infectious diseases, the refugee crisis — strong U.S. leadership is required</w:t>
      </w:r>
      <w:r w:rsidRPr="004950F5">
        <w:rPr>
          <w:rStyle w:val="StyleUnderline"/>
        </w:rPr>
        <w:t>, as are strategies that help advance rule of law, good governance, open markets, and other features of free societies.</w:t>
      </w:r>
    </w:p>
    <w:p w:rsidR="00A60A8D" w:rsidRDefault="00A60A8D" w:rsidP="00A60A8D">
      <w:r>
        <w:t>So where do we go from here?</w:t>
      </w:r>
    </w:p>
    <w:p w:rsidR="00A60A8D" w:rsidRDefault="00A60A8D" w:rsidP="00A60A8D">
      <w:r w:rsidRPr="00E83891">
        <w:rPr>
          <w:rStyle w:val="StyleUnderline"/>
        </w:rPr>
        <w:t>One step would be for policymakers</w:t>
      </w:r>
      <w:r>
        <w:t xml:space="preserve">, presidential candidates, and other public office hopefuls </w:t>
      </w:r>
      <w:r w:rsidRPr="00E83891">
        <w:rPr>
          <w:rStyle w:val="StyleUnderline"/>
        </w:rPr>
        <w:t>to make the promotion of democracy and human rights an important part of their foreign policy agendas</w:t>
      </w:r>
      <w:r>
        <w:t>. This March, 139 policy experts, civil society leaders, and former elected officials—Republicans and Democrats alike—signed a letter encouraging the presidential candidates to do just that.</w:t>
      </w:r>
    </w:p>
    <w:p w:rsidR="00A60A8D" w:rsidRDefault="00A60A8D" w:rsidP="00A60A8D">
      <w:r w:rsidRPr="005F7F27">
        <w:rPr>
          <w:rStyle w:val="StyleUnderline"/>
        </w:rPr>
        <w:t>While recognizing that “democracy and human rights cannot be the only items on the foreign policy agenda,”</w:t>
      </w:r>
      <w:r>
        <w:t xml:space="preserve"> the letter calls it </w:t>
      </w:r>
      <w:r w:rsidRPr="005F7F27">
        <w:rPr>
          <w:rStyle w:val="StyleUnderline"/>
        </w:rPr>
        <w:t>a “false choice” to pit the pursuit of democratic ideals against national security</w:t>
      </w:r>
      <w:r>
        <w:t>. I was proud to sign that letter.</w:t>
      </w:r>
    </w:p>
    <w:p w:rsidR="00A60A8D" w:rsidRDefault="00A60A8D" w:rsidP="00A60A8D">
      <w:r>
        <w:t>A second step would be to engage the American people in a conversation about the impact of advancing freedom on our own peace, prosperity, and security.</w:t>
      </w:r>
    </w:p>
    <w:p w:rsidR="00A60A8D" w:rsidRDefault="00A60A8D" w:rsidP="00A60A8D">
      <w:r w:rsidRPr="001964AA">
        <w:rPr>
          <w:rStyle w:val="StyleUnderline"/>
        </w:rPr>
        <w:t>At the end of World War II</w:t>
      </w:r>
      <w:r>
        <w:t xml:space="preserve">, for example, </w:t>
      </w:r>
      <w:r w:rsidRPr="001964AA">
        <w:rPr>
          <w:rStyle w:val="StyleUnderline"/>
        </w:rPr>
        <w:t>many questioned whether democracy was compatible with Germany and Japan. The</w:t>
      </w:r>
      <w:r>
        <w:t xml:space="preserve"> </w:t>
      </w:r>
      <w:r w:rsidRPr="001964AA">
        <w:rPr>
          <w:rStyle w:val="Emphasis"/>
        </w:rPr>
        <w:t>U</w:t>
      </w:r>
      <w:r>
        <w:t xml:space="preserve">nited </w:t>
      </w:r>
      <w:r w:rsidRPr="001964AA">
        <w:rPr>
          <w:rStyle w:val="Emphasis"/>
        </w:rPr>
        <w:t>S</w:t>
      </w:r>
      <w:r>
        <w:t xml:space="preserve">tates </w:t>
      </w:r>
      <w:r w:rsidRPr="00FB2CEA">
        <w:rPr>
          <w:rStyle w:val="StyleUnderline"/>
        </w:rPr>
        <w:t>actively supported the development of democratic institutions and practices. Today, Germany and Japan are among our strongest partners and allies in the world</w:t>
      </w:r>
      <w:r>
        <w:t>, and Americans reap tangible benefits.</w:t>
      </w:r>
    </w:p>
    <w:p w:rsidR="00A60A8D" w:rsidRDefault="00A60A8D" w:rsidP="00A60A8D">
      <w:r>
        <w:t>In North Texas, where the Bush Institute is located, the relocation of Toyota’s North American headquarters is expected to create jobs and have an economic impact of $7 billion in the first ten years, according to estimates when the move was announced.</w:t>
      </w:r>
    </w:p>
    <w:p w:rsidR="00A60A8D" w:rsidRPr="003A7914" w:rsidRDefault="00A60A8D" w:rsidP="00A60A8D">
      <w:pPr>
        <w:rPr>
          <w:rStyle w:val="StyleUnderline"/>
        </w:rPr>
      </w:pPr>
      <w:r w:rsidRPr="003A7914">
        <w:rPr>
          <w:rStyle w:val="StyleUnderline"/>
        </w:rPr>
        <w:t>During the Cold War, the United States supported democratic reform in places like Taiwan, South Korea, the Philippines, and Chile. The end of the Cold War was a major victory for freedom in Central and Eastern Europe. After decades of Soviet nuclear threat, it also was a great victory for American peace and security.</w:t>
      </w:r>
    </w:p>
    <w:p w:rsidR="00A60A8D" w:rsidRPr="008E5623" w:rsidRDefault="00A60A8D" w:rsidP="00A60A8D">
      <w:pPr>
        <w:rPr>
          <w:rStyle w:val="StyleUnderline"/>
        </w:rPr>
      </w:pPr>
      <w:r w:rsidRPr="008E5623">
        <w:rPr>
          <w:rStyle w:val="StyleUnderline"/>
        </w:rPr>
        <w:t xml:space="preserve">Today, </w:t>
      </w:r>
      <w:r w:rsidRPr="008E5623">
        <w:rPr>
          <w:rStyle w:val="Emphasis"/>
        </w:rPr>
        <w:t>the moral and strategic imperatives of advancing human rights are just as compelling</w:t>
      </w:r>
      <w:r w:rsidRPr="008E5623">
        <w:rPr>
          <w:rStyle w:val="StyleUnderline"/>
        </w:rPr>
        <w:t>.  In Afghanistan, investing in women promotes stability and helps reduce the possibility of future terrorist attacks on the</w:t>
      </w:r>
      <w:r w:rsidRPr="008E5623">
        <w:t xml:space="preserve"> </w:t>
      </w:r>
      <w:r w:rsidRPr="008E5623">
        <w:rPr>
          <w:rStyle w:val="Emphasis"/>
        </w:rPr>
        <w:t>U</w:t>
      </w:r>
      <w:r w:rsidRPr="008E5623">
        <w:t xml:space="preserve">nited </w:t>
      </w:r>
      <w:r w:rsidRPr="008E5623">
        <w:rPr>
          <w:rStyle w:val="Emphasis"/>
        </w:rPr>
        <w:t>S</w:t>
      </w:r>
      <w:r w:rsidRPr="008E5623">
        <w:t xml:space="preserve">tates </w:t>
      </w:r>
      <w:r w:rsidRPr="008E5623">
        <w:rPr>
          <w:rStyle w:val="StyleUnderline"/>
        </w:rPr>
        <w:t>emanating from that country.  In the Middle East</w:t>
      </w:r>
      <w:r>
        <w:t xml:space="preserve">, the spread of Islamic extremism and </w:t>
      </w:r>
      <w:r w:rsidRPr="008E5623">
        <w:rPr>
          <w:rStyle w:val="StyleUnderline"/>
        </w:rPr>
        <w:t>ISIS has had devastating consequences, and the</w:t>
      </w:r>
      <w:r>
        <w:t xml:space="preserve"> </w:t>
      </w:r>
      <w:r w:rsidRPr="008E5623">
        <w:rPr>
          <w:rStyle w:val="Emphasis"/>
        </w:rPr>
        <w:t>U</w:t>
      </w:r>
      <w:r>
        <w:t xml:space="preserve">nited </w:t>
      </w:r>
      <w:r w:rsidRPr="008E5623">
        <w:rPr>
          <w:rStyle w:val="Emphasis"/>
        </w:rPr>
        <w:t>S</w:t>
      </w:r>
      <w:r>
        <w:t xml:space="preserve">tates </w:t>
      </w:r>
      <w:r w:rsidRPr="008E5623">
        <w:rPr>
          <w:rStyle w:val="StyleUnderline"/>
        </w:rPr>
        <w:t>is not immune</w:t>
      </w:r>
      <w:r>
        <w:t xml:space="preserve">.  </w:t>
      </w:r>
      <w:r w:rsidRPr="008E5623">
        <w:rPr>
          <w:rStyle w:val="StyleUnderline"/>
        </w:rPr>
        <w:t>In North Korea, a regime that systematically and horrifically abuses the rights of its own people seeks nuclear weapons that can reach our shores.</w:t>
      </w:r>
    </w:p>
    <w:p w:rsidR="00A60A8D" w:rsidRDefault="00A60A8D" w:rsidP="00A60A8D">
      <w:r>
        <w:t>In these and other places, it is in the interests of the United States to see the forces of freedom eventually prevail.</w:t>
      </w:r>
    </w:p>
    <w:p w:rsidR="00A60A8D" w:rsidRDefault="00A60A8D" w:rsidP="00A60A8D">
      <w:r>
        <w:t xml:space="preserve">A third step would be to find opportunities for immediate bipartisan action. Both Republican and Democrat presidents have affirmed the U.S. commitment to standing for freedom at home and leading the advance of freedom abroad. Congress, too, has played an important role. </w:t>
      </w:r>
    </w:p>
    <w:p w:rsidR="00A60A8D" w:rsidRDefault="00A60A8D" w:rsidP="00A60A8D">
      <w:r>
        <w:t xml:space="preserve">Ensuring continued support for democracy and development assistance overseas, promoting progress on human rights in trade and economic agreements, and continuing support for initiatives like the President's Emergency Plan for AIDS Relief (PEPFAR) that relieve human suffering are just some of the options available to policymakers today. </w:t>
      </w:r>
    </w:p>
    <w:p w:rsidR="00A60A8D" w:rsidRDefault="00A60A8D" w:rsidP="00A60A8D">
      <w:r>
        <w:t xml:space="preserve">In the current political environment, this may be a tall order, but </w:t>
      </w:r>
      <w:r w:rsidRPr="00F04DB9">
        <w:rPr>
          <w:rStyle w:val="StyleUnderline"/>
        </w:rPr>
        <w:t>the stakes at home and abroad are high and American leadership is essential</w:t>
      </w:r>
      <w:r>
        <w:t>.</w:t>
      </w:r>
    </w:p>
    <w:p w:rsidR="00D44170" w:rsidRDefault="00D44170" w:rsidP="00784221"/>
    <w:p w:rsidR="00611790" w:rsidRDefault="008C76D6" w:rsidP="00611790">
      <w:pPr>
        <w:pStyle w:val="Heading4"/>
      </w:pPr>
      <w:r>
        <w:t>*****</w:t>
      </w:r>
      <w:r w:rsidR="00611790">
        <w:t>Only renewed U.S. leadership will save global democracy</w:t>
      </w:r>
      <w:r w:rsidR="00123F42">
        <w:t xml:space="preserve"> --- autocracies must be checked</w:t>
      </w:r>
    </w:p>
    <w:p w:rsidR="002A53D6" w:rsidRDefault="002A53D6" w:rsidP="00784221">
      <w:r w:rsidRPr="008F17E8">
        <w:rPr>
          <w:rStyle w:val="Style13ptBold"/>
        </w:rPr>
        <w:t>Diamond, 5/17/19</w:t>
      </w:r>
      <w:r>
        <w:t xml:space="preserve"> </w:t>
      </w:r>
      <w:r w:rsidR="002333A9">
        <w:t xml:space="preserve">--- senior fellow at the Hoover Institution and at Stanford University's Freeman </w:t>
      </w:r>
      <w:proofErr w:type="spellStart"/>
      <w:r w:rsidR="002333A9">
        <w:t>Spogli</w:t>
      </w:r>
      <w:proofErr w:type="spellEnd"/>
      <w:r w:rsidR="002333A9">
        <w:t xml:space="preserve"> Institute for International Studies </w:t>
      </w:r>
      <w:r>
        <w:t xml:space="preserve">(Larry, </w:t>
      </w:r>
      <w:r w:rsidR="00010E82">
        <w:t>Wall Street Journal</w:t>
      </w:r>
      <w:r w:rsidR="00111562">
        <w:t xml:space="preserve"> (Online)</w:t>
      </w:r>
      <w:r w:rsidR="00010E82">
        <w:t xml:space="preserve">, “The Global Crisis of Democracy; As China and Russia attack free governments and push strongman rule, the U.S. has gone silent—and a new tide of authoritarianism is gathering,” </w:t>
      </w:r>
      <w:proofErr w:type="spellStart"/>
      <w:r w:rsidR="0063772A">
        <w:t>Proquest</w:t>
      </w:r>
      <w:proofErr w:type="spellEnd"/>
      <w:r w:rsidR="0063772A">
        <w:t xml:space="preserve"> database, JMP)</w:t>
      </w:r>
    </w:p>
    <w:p w:rsidR="004A2B58" w:rsidRDefault="004A2B58" w:rsidP="00784221">
      <w:r w:rsidRPr="001320E0">
        <w:rPr>
          <w:rStyle w:val="Emphasis"/>
        </w:rPr>
        <w:t>There is nothing inevitable about the expansion of democracy.</w:t>
      </w:r>
      <w:r>
        <w:t xml:space="preserve"> Among countries with populations above one million, there were only 11 democracies in 1900, 20 in 1920 and 29 in 1974. Only for the past quarter of a century has democracy been the world's predominant form of government. By 1993, the number of democracies had exploded to 77—representing, for the first time in history, a majority of countries with at least one million people. By 2006, the number of democracies had ticked up to 86.</w:t>
      </w:r>
    </w:p>
    <w:p w:rsidR="004A2B58" w:rsidRDefault="004A2B58" w:rsidP="00784221">
      <w:r>
        <w:t xml:space="preserve">But </w:t>
      </w:r>
      <w:r w:rsidRPr="001320E0">
        <w:rPr>
          <w:rStyle w:val="Emphasis"/>
        </w:rPr>
        <w:t>we are now at a precarious moment. Democracy faces a global crisis.</w:t>
      </w:r>
      <w:r>
        <w:t xml:space="preserve"> </w:t>
      </w:r>
      <w:r w:rsidRPr="001320E0">
        <w:rPr>
          <w:rStyle w:val="StyleUnderline"/>
        </w:rPr>
        <w:t>We have seen 12 consecutive years of erosion in global levels of political rights and civil liberties, with many more countries declining than gaining each year</w:t>
      </w:r>
      <w:r>
        <w:t xml:space="preserve">, according to the nonprofit group Freedom House. </w:t>
      </w:r>
      <w:r w:rsidRPr="001320E0">
        <w:rPr>
          <w:rStyle w:val="StyleUnderline"/>
        </w:rPr>
        <w:t>Over the past decade, one in six democracies has failed. Today only a bare majority of the world's larger states remain democracies.</w:t>
      </w:r>
    </w:p>
    <w:p w:rsidR="004A2B58" w:rsidRDefault="004A2B58" w:rsidP="00784221">
      <w:r>
        <w:t xml:space="preserve">Nor do the numbers capture the full extent of the danger. Behind the statistics is a steady, palpable corrosion of democratic institutions and norms in a range of countries. </w:t>
      </w:r>
      <w:r w:rsidRPr="00C47EC8">
        <w:rPr>
          <w:rStyle w:val="Emphasis"/>
        </w:rPr>
        <w:t>China, Russia and their admirers are making headway with a new global narrative</w:t>
      </w:r>
      <w:r w:rsidRPr="00C47EC8">
        <w:rPr>
          <w:rStyle w:val="StyleUnderline"/>
        </w:rPr>
        <w:t>, hailing strongman rule—not government by the people—as the way forward in difficult times.</w:t>
      </w:r>
    </w:p>
    <w:p w:rsidR="004A2B58" w:rsidRDefault="004A2B58" w:rsidP="00784221">
      <w:r w:rsidRPr="00C47EC8">
        <w:rPr>
          <w:rStyle w:val="Emphasis"/>
        </w:rPr>
        <w:t>Until recently, U.S. resolve had helped to hold back today's main foes of democracy</w:t>
      </w:r>
      <w:r w:rsidRPr="00C47EC8">
        <w:rPr>
          <w:rStyle w:val="StyleUnderline"/>
        </w:rPr>
        <w:t>: an ambitious and rising China, a resentful and declining Russia, and a new wave of populist authoritarians from Hungary to the Philippines.</w:t>
      </w:r>
      <w:r>
        <w:t xml:space="preserve"> Now, however, America's own political decay is increasingly advanced. President Donald Trump has insulted U.S. allies, befriended Vladimir Putin, excused a grim list of other dictators, embraced nativist politics and movements, and shaken the post-World War II liberal order. But the problem also includes cynical politicians in both parties, calcified systems that don't deliver public goods and complacent citizens who cannot bestir themselves to vote.</w:t>
      </w:r>
    </w:p>
    <w:p w:rsidR="004A2B58" w:rsidRDefault="004A2B58" w:rsidP="00784221">
      <w:r>
        <w:t xml:space="preserve">All of this is tarnishing the overall luster of democracy—and pulling America away from the world. </w:t>
      </w:r>
      <w:r w:rsidRPr="00C47EC8">
        <w:rPr>
          <w:rStyle w:val="Emphasis"/>
        </w:rPr>
        <w:t>If we do not soon reverse this U.S. retreat, democracy world-wide will be at risk.</w:t>
      </w:r>
    </w:p>
    <w:p w:rsidR="004A2B58" w:rsidRPr="0035619E" w:rsidRDefault="004A2B58" w:rsidP="00784221">
      <w:pPr>
        <w:rPr>
          <w:sz w:val="12"/>
          <w:szCs w:val="12"/>
        </w:rPr>
      </w:pPr>
      <w:r w:rsidRPr="0035619E">
        <w:rPr>
          <w:sz w:val="12"/>
          <w:szCs w:val="12"/>
        </w:rPr>
        <w:t xml:space="preserve">As the late Harvard political scientist Samuel Huntington explained, democratic change doesn't happen in isolation. Rather, it surges forward and retreats in </w:t>
      </w:r>
      <w:proofErr w:type="gramStart"/>
      <w:r w:rsidRPr="0035619E">
        <w:rPr>
          <w:sz w:val="12"/>
          <w:szCs w:val="12"/>
        </w:rPr>
        <w:t>waves ,</w:t>
      </w:r>
      <w:proofErr w:type="gramEnd"/>
      <w:r w:rsidRPr="0035619E">
        <w:rPr>
          <w:sz w:val="12"/>
          <w:szCs w:val="12"/>
        </w:rPr>
        <w:t xml:space="preserve"> across regions and the whole globe. In a democratic wave, the number of countries making the transition to democracy greatly exceeds the number moving away from it, and overall levels of liberty rise. In a reverse wave, the opposite is true: Democracy shrinks, and so does human freedom.</w:t>
      </w:r>
    </w:p>
    <w:p w:rsidR="004A2B58" w:rsidRPr="0035619E" w:rsidRDefault="004A2B58" w:rsidP="00784221">
      <w:pPr>
        <w:rPr>
          <w:sz w:val="12"/>
          <w:szCs w:val="12"/>
        </w:rPr>
      </w:pPr>
      <w:r w:rsidRPr="0035619E">
        <w:rPr>
          <w:sz w:val="12"/>
          <w:szCs w:val="12"/>
        </w:rPr>
        <w:t>Huntington argued that the first wave of global democratization began with the democratization of the U.S., which he dates (disputably) to 1828, when more than half of all white American males became eligible to vote. Gradually, the first wave engulfed most of Western Europe as well as a few countries in Eastern Europe (such as Poland), Canada, Australia, New Zealand and four South American countries. A century later, more than 30 countries (some quite small) had "established at least minimal national democratic institutions," Huntington wrote.</w:t>
      </w:r>
    </w:p>
    <w:p w:rsidR="004A2B58" w:rsidRPr="0035619E" w:rsidRDefault="004A2B58" w:rsidP="00784221">
      <w:pPr>
        <w:rPr>
          <w:sz w:val="12"/>
          <w:szCs w:val="12"/>
        </w:rPr>
      </w:pPr>
      <w:r w:rsidRPr="0035619E">
        <w:rPr>
          <w:sz w:val="12"/>
          <w:szCs w:val="12"/>
        </w:rPr>
        <w:t>As this first wave was cresting, a reverse wave began gathering in 1922, when the Italian fascist Benito Mussolini marched on Rome and quickly disposed of Italy's fragile democracy. Democratic reversals soon followed in Portugal, Poland and the Baltics. The crucial turning point came in 1933, when the Nazis took power in Germany. As liberal societies struggled with the prolonged economic depression of the 1930s, doubts about democracy's viability grew, even in Britain and the U.S.</w:t>
      </w:r>
    </w:p>
    <w:p w:rsidR="004A2B58" w:rsidRPr="0035619E" w:rsidRDefault="004A2B58" w:rsidP="00784221">
      <w:pPr>
        <w:rPr>
          <w:sz w:val="12"/>
          <w:szCs w:val="12"/>
        </w:rPr>
      </w:pPr>
      <w:r w:rsidRPr="0035619E">
        <w:rPr>
          <w:sz w:val="12"/>
          <w:szCs w:val="12"/>
        </w:rPr>
        <w:t>New Perils for Democracy</w:t>
      </w:r>
    </w:p>
    <w:p w:rsidR="004A2B58" w:rsidRPr="0035619E" w:rsidRDefault="004A2B58" w:rsidP="00784221">
      <w:pPr>
        <w:rPr>
          <w:sz w:val="12"/>
          <w:szCs w:val="12"/>
        </w:rPr>
      </w:pPr>
      <w:r w:rsidRPr="0035619E">
        <w:rPr>
          <w:sz w:val="12"/>
          <w:szCs w:val="12"/>
        </w:rPr>
        <w:t>* Trump Questions Finding of Russia's 2016 Meddling as He Appears With Putin</w:t>
      </w:r>
    </w:p>
    <w:p w:rsidR="004A2B58" w:rsidRPr="0035619E" w:rsidRDefault="004A2B58" w:rsidP="00784221">
      <w:pPr>
        <w:rPr>
          <w:sz w:val="12"/>
          <w:szCs w:val="12"/>
        </w:rPr>
      </w:pPr>
      <w:r w:rsidRPr="0035619E">
        <w:rPr>
          <w:sz w:val="12"/>
          <w:szCs w:val="12"/>
        </w:rPr>
        <w:t>* China's Challenge to Democracy</w:t>
      </w:r>
    </w:p>
    <w:p w:rsidR="004A2B58" w:rsidRPr="0035619E" w:rsidRDefault="004A2B58" w:rsidP="00784221">
      <w:pPr>
        <w:rPr>
          <w:sz w:val="12"/>
          <w:szCs w:val="12"/>
        </w:rPr>
      </w:pPr>
      <w:r w:rsidRPr="0035619E">
        <w:rPr>
          <w:sz w:val="12"/>
          <w:szCs w:val="12"/>
        </w:rPr>
        <w:t>* Trump Praises Controversial Hungarian Leader</w:t>
      </w:r>
    </w:p>
    <w:p w:rsidR="004A2B58" w:rsidRPr="0035619E" w:rsidRDefault="004A2B58" w:rsidP="00784221">
      <w:pPr>
        <w:rPr>
          <w:sz w:val="12"/>
          <w:szCs w:val="12"/>
        </w:rPr>
      </w:pPr>
      <w:r w:rsidRPr="0035619E">
        <w:rPr>
          <w:sz w:val="12"/>
          <w:szCs w:val="12"/>
        </w:rPr>
        <w:t>* In Egypt Policy Shift, Trump to Stress Security, Not Human Rights</w:t>
      </w:r>
    </w:p>
    <w:p w:rsidR="004A2B58" w:rsidRPr="0035619E" w:rsidRDefault="004A2B58" w:rsidP="00784221">
      <w:pPr>
        <w:rPr>
          <w:sz w:val="12"/>
          <w:szCs w:val="12"/>
        </w:rPr>
      </w:pPr>
      <w:r w:rsidRPr="0035619E">
        <w:rPr>
          <w:sz w:val="12"/>
          <w:szCs w:val="12"/>
        </w:rPr>
        <w:t>* When Democracy Is No Longer the Only Path to Prosperity</w:t>
      </w:r>
    </w:p>
    <w:p w:rsidR="004A2B58" w:rsidRPr="0035619E" w:rsidRDefault="004A2B58" w:rsidP="00784221">
      <w:pPr>
        <w:rPr>
          <w:sz w:val="12"/>
          <w:szCs w:val="12"/>
        </w:rPr>
      </w:pPr>
      <w:r w:rsidRPr="0035619E">
        <w:rPr>
          <w:sz w:val="12"/>
          <w:szCs w:val="12"/>
        </w:rPr>
        <w:t>It took the defeat of the Axis powers in World War II to halt this momentum and launch the second wave of democratization. That second wave restored democracy to most of Western Europe, introduced the first real democracies in Japan and Turkey, and spread democracy further into Latin America. But this wave was short-lived, ending in 1962. With the exception of Costa Rica, Venezuela and Colombia, most of the new and restored Latin American democracies fell in a spree of military coups.</w:t>
      </w:r>
    </w:p>
    <w:p w:rsidR="004A2B58" w:rsidRPr="0035619E" w:rsidRDefault="004A2B58" w:rsidP="00784221">
      <w:pPr>
        <w:rPr>
          <w:sz w:val="12"/>
          <w:szCs w:val="12"/>
        </w:rPr>
      </w:pPr>
      <w:r w:rsidRPr="0035619E">
        <w:rPr>
          <w:sz w:val="12"/>
          <w:szCs w:val="12"/>
        </w:rPr>
        <w:t>The second wave also saw the birth of many new democracies through decolonization, as the European empires in Africa, Asia and the Middle East collapsed after World War II. These burgeoning democracies were mainly former British colonies that had some experience with elections and the rule of law, including India, Sri Lanka, Jamaica, Botswana, Ghana, Nigeria and Burma. The first four of these democracies have survived (except a brief period of emergency rule in India in 1975-77 and a more recent interruption in Sri Lanka), but most multiparty systems in the Third World—including Turkey, South Korea, Indonesia and many African countries—ultimately gave way to military, one-party or one-man rule.</w:t>
      </w:r>
    </w:p>
    <w:p w:rsidR="004A2B58" w:rsidRPr="0035619E" w:rsidRDefault="004A2B58" w:rsidP="00784221">
      <w:pPr>
        <w:rPr>
          <w:sz w:val="12"/>
          <w:szCs w:val="12"/>
        </w:rPr>
      </w:pPr>
      <w:r w:rsidRPr="0035619E">
        <w:rPr>
          <w:sz w:val="12"/>
          <w:szCs w:val="12"/>
        </w:rPr>
        <w:t>The third wave of democratization began in 1974, when a cabal of young, left-wing military officers in Portugal overthrew its dictatorship, one of the longest-surviving in Europe. Later that year, Greece—the birthplace of democracy—restored it after a seven-year-old military dictatorship collapsed following a defeat by Turkey in Cyprus. In 1978, Spain became Europe's third new democracy, under a young conservative prime minister determined to overcome the Franco dictatorship. Aspirations for freedom were also stirring in Asia and Latin America.</w:t>
      </w:r>
    </w:p>
    <w:p w:rsidR="004A2B58" w:rsidRPr="0035619E" w:rsidRDefault="004A2B58" w:rsidP="00784221">
      <w:pPr>
        <w:rPr>
          <w:sz w:val="12"/>
          <w:szCs w:val="12"/>
        </w:rPr>
      </w:pPr>
      <w:r w:rsidRPr="0035619E">
        <w:rPr>
          <w:sz w:val="12"/>
          <w:szCs w:val="12"/>
        </w:rPr>
        <w:t>In 1977, a new U.S. president of deeply Christian faith, Jimmy Carter, began to change U.S. foreign policy. He elevated human rights through strong public denunciations of atrocities, foreign-aid cuts for some abusive regimes and the creation of a new human-rights bureau at the State Department.</w:t>
      </w:r>
    </w:p>
    <w:p w:rsidR="004A2B58" w:rsidRPr="0035619E" w:rsidRDefault="004A2B58" w:rsidP="00784221">
      <w:pPr>
        <w:rPr>
          <w:sz w:val="12"/>
          <w:szCs w:val="12"/>
        </w:rPr>
      </w:pPr>
      <w:r w:rsidRPr="0035619E">
        <w:rPr>
          <w:sz w:val="12"/>
          <w:szCs w:val="12"/>
        </w:rPr>
        <w:t>Not everyone approved of this new idealism; in 1980, William F. Buckley Jr. sighed that Mr. Carter was mixing "business with displeasure." But U.S. pressure spared the lives of political prisoners, gave hope to democratic movements world-wide and undermined the legitimacy of military autocrats. In 1978, for instance, Mr. Carter sent stern warnings and U.S. warships to the Dominican Republic after its military stopped a vote count to thwart an opposition victory; the country's strongman, Joaquin Balaguer, was defeated, and a new (albeit tentative) democracy emerged.</w:t>
      </w:r>
    </w:p>
    <w:p w:rsidR="004A2B58" w:rsidRPr="0035619E" w:rsidRDefault="004A2B58" w:rsidP="00784221">
      <w:pPr>
        <w:rPr>
          <w:sz w:val="12"/>
          <w:szCs w:val="12"/>
        </w:rPr>
      </w:pPr>
      <w:r w:rsidRPr="0035619E">
        <w:rPr>
          <w:sz w:val="12"/>
          <w:szCs w:val="12"/>
        </w:rPr>
        <w:t xml:space="preserve">When Ronald Reagan defeated Mr. Carter in 1980, few expected a new world-wide eruption of freedom. The new president and his U.N. ambassador, </w:t>
      </w:r>
      <w:proofErr w:type="spellStart"/>
      <w:r w:rsidRPr="0035619E">
        <w:rPr>
          <w:sz w:val="12"/>
          <w:szCs w:val="12"/>
        </w:rPr>
        <w:t>Jeane</w:t>
      </w:r>
      <w:proofErr w:type="spellEnd"/>
      <w:r w:rsidRPr="0035619E">
        <w:rPr>
          <w:sz w:val="12"/>
          <w:szCs w:val="12"/>
        </w:rPr>
        <w:t xml:space="preserve"> Kirkpatrick, had condemned Mr. Carter for naively ignoring communist tyrannies while pressuring authoritarian U.S. allies like the shah of Iran to liberalize. Reagan vowed in his 1981 inaugural address to "match loyalty with loyalty," which seemed to portend renewed support for such autocratic friends of the U.S. as Augusto Pinochet's Chile, Ferdinand Marcos's Philippines, a coup-prone South Korea and apartheid South Africa. But by the time Reagan left office in 1989, all four regimes were gone or fading—followed in short order by the Soviet Union itself.</w:t>
      </w:r>
    </w:p>
    <w:p w:rsidR="004A2B58" w:rsidRPr="0035619E" w:rsidRDefault="004A2B58" w:rsidP="00784221">
      <w:pPr>
        <w:rPr>
          <w:sz w:val="12"/>
          <w:szCs w:val="12"/>
        </w:rPr>
      </w:pPr>
      <w:r w:rsidRPr="0035619E">
        <w:rPr>
          <w:sz w:val="12"/>
          <w:szCs w:val="12"/>
        </w:rPr>
        <w:t>In June 1982, Reagan delivered a historic speech at the British Parliament in which he became among the first to recognize that a "democratic revolution" was sweeping the world—and that it deserved U.S. support. The next year, with unusually bipartisan support, Congress established the National Endowment for Democracy (where I have long served as an adviser).</w:t>
      </w:r>
    </w:p>
    <w:p w:rsidR="004A2B58" w:rsidRPr="0035619E" w:rsidRDefault="004A2B58" w:rsidP="00784221">
      <w:pPr>
        <w:rPr>
          <w:sz w:val="12"/>
          <w:szCs w:val="12"/>
        </w:rPr>
      </w:pPr>
      <w:r w:rsidRPr="0035619E">
        <w:rPr>
          <w:sz w:val="12"/>
          <w:szCs w:val="12"/>
        </w:rPr>
        <w:t xml:space="preserve">Reagan's personal commitment was soon apparent. Take the Philippines: In 1986, amid an election there, the new endowment gave financial support to vote monitors, and the Reagan administration sent a delegation (led by the late Republican Sen. Richard Lugar) to monitor the balloting. As evidence mounted that Marcos had brazenly tried to steal the election, Reagan threatened to cut off military aid if the strongman used force and agreed to recognize the opposition candidate, Corazon Aquino, as president. A U.S. Air Force plane flew the </w:t>
      </w:r>
      <w:proofErr w:type="spellStart"/>
      <w:r w:rsidRPr="0035619E">
        <w:rPr>
          <w:sz w:val="12"/>
          <w:szCs w:val="12"/>
        </w:rPr>
        <w:t>Marcoses</w:t>
      </w:r>
      <w:proofErr w:type="spellEnd"/>
      <w:r w:rsidRPr="0035619E">
        <w:rPr>
          <w:sz w:val="12"/>
          <w:szCs w:val="12"/>
        </w:rPr>
        <w:t xml:space="preserve"> to exile in Hawaii, with 12 bags full of gold, jewelry, clothing and cash valued at $15 million.</w:t>
      </w:r>
    </w:p>
    <w:p w:rsidR="004A2B58" w:rsidRPr="0035619E" w:rsidRDefault="004A2B58" w:rsidP="00784221">
      <w:pPr>
        <w:rPr>
          <w:sz w:val="12"/>
          <w:szCs w:val="12"/>
        </w:rPr>
      </w:pPr>
      <w:r w:rsidRPr="0035619E">
        <w:rPr>
          <w:sz w:val="12"/>
          <w:szCs w:val="12"/>
        </w:rPr>
        <w:t>A third democratic wave was breaking across Asia. Under pressure from the U.S. Congress, Taiwan lifted martial law. In 1987, South Korea inaugurated its own democracy with a free election. Not every freedom movement succeeded. In 1989, China's Communist Party launched a deadly military assault on pro-democracy protesters in Tiananmen Square, killing what a recently declassified British cable estimated at more than 10,000 people. With them died the hope for democratic change in China for more than a generation.</w:t>
      </w:r>
    </w:p>
    <w:p w:rsidR="004A2B58" w:rsidRPr="0035619E" w:rsidRDefault="004A2B58" w:rsidP="00784221">
      <w:pPr>
        <w:rPr>
          <w:sz w:val="12"/>
          <w:szCs w:val="12"/>
        </w:rPr>
      </w:pPr>
      <w:r w:rsidRPr="0035619E">
        <w:rPr>
          <w:sz w:val="12"/>
          <w:szCs w:val="12"/>
        </w:rPr>
        <w:t>Share Your Thoughts</w:t>
      </w:r>
    </w:p>
    <w:p w:rsidR="004A2B58" w:rsidRPr="0035619E" w:rsidRDefault="004A2B58" w:rsidP="00784221">
      <w:pPr>
        <w:rPr>
          <w:sz w:val="12"/>
          <w:szCs w:val="12"/>
        </w:rPr>
      </w:pPr>
      <w:r w:rsidRPr="0035619E">
        <w:rPr>
          <w:sz w:val="12"/>
          <w:szCs w:val="12"/>
        </w:rPr>
        <w:t>Is democracy in danger today? Join the conversation below.</w:t>
      </w:r>
    </w:p>
    <w:p w:rsidR="004A2B58" w:rsidRPr="0035619E" w:rsidRDefault="004A2B58" w:rsidP="00784221">
      <w:pPr>
        <w:rPr>
          <w:sz w:val="12"/>
          <w:szCs w:val="12"/>
        </w:rPr>
      </w:pPr>
      <w:r w:rsidRPr="0035619E">
        <w:rPr>
          <w:sz w:val="12"/>
          <w:szCs w:val="12"/>
        </w:rPr>
        <w:t>Still, by 1989, the proportion of democracies in the world had risen to 40% of all countries. Autocratic holdouts in Latin America were giving way, including Chile, where pressure from the Reagan administration helped to tip the balance against Pinochet's junta. Nicaragua's far-left Sandinista dictator, Daniel Ortega, was defeated at the polls after U.S. economic and diplomatic pressure got him to agree to international election monitoring.</w:t>
      </w:r>
    </w:p>
    <w:p w:rsidR="004A2B58" w:rsidRPr="0035619E" w:rsidRDefault="004A2B58" w:rsidP="00784221">
      <w:pPr>
        <w:rPr>
          <w:sz w:val="12"/>
          <w:szCs w:val="12"/>
        </w:rPr>
      </w:pPr>
      <w:r w:rsidRPr="0035619E">
        <w:rPr>
          <w:sz w:val="12"/>
          <w:szCs w:val="12"/>
        </w:rPr>
        <w:t>The most historic changes occurred in Europe. Decades of bipartisan U.S. containment of the Soviet Union, from Harry Truman to George H.W. Bush, had helped to produce an internal reform movement that came to be led by Mikhail Gorbachev. Unlike his predecessors, who crushed Hungary's 1956 uprising and Czechoslovakia's 1968 "Prague Spring," Mr. Gorbachev let democratization sweep across the region, with Soviet puppet states falling from East Germany to Romania. In 1991, the Soviet Union itself collapsed.</w:t>
      </w:r>
    </w:p>
    <w:p w:rsidR="004A2B58" w:rsidRPr="0035619E" w:rsidRDefault="004A2B58" w:rsidP="00784221">
      <w:pPr>
        <w:rPr>
          <w:sz w:val="12"/>
          <w:szCs w:val="12"/>
        </w:rPr>
      </w:pPr>
      <w:r w:rsidRPr="0035619E">
        <w:rPr>
          <w:sz w:val="12"/>
          <w:szCs w:val="12"/>
        </w:rPr>
        <w:t>That produced global shock waves. In Africa, opposition parties were legalized, personal freedoms were widened, and multiparty elections were held. In 1994, the white-supremacist minority regime in South Africa gave way to a robust democracy led by a freely elected President Nelson Mandela. In the early years of the 21st century, three so-called color revolutions brought freedom to Serbia, Georgia and Ukraine. For the first time in history, most of the countries on Earth were democracies. Every region on the planet, except the Middle East, had a critical mass of democracies.</w:t>
      </w:r>
    </w:p>
    <w:p w:rsidR="004A2B58" w:rsidRPr="0035619E" w:rsidRDefault="004A2B58" w:rsidP="00784221">
      <w:pPr>
        <w:rPr>
          <w:sz w:val="12"/>
          <w:szCs w:val="12"/>
        </w:rPr>
      </w:pPr>
      <w:r w:rsidRPr="0035619E">
        <w:rPr>
          <w:sz w:val="12"/>
          <w:szCs w:val="12"/>
        </w:rPr>
        <w:t>It was inevitable that democracy's rapid march during the 1980s and '90s would slow. By 2000, most of the countries with the socioeconomic conditions favorable for democracy had already adopted it. But the world's sole superpower, the U.S., was joined with Europe in promoting democracy as the only legitimate form of government. There seemed no reason to believe that a third reverse wave was likely. Even in the five years after the shock of 9/11, the world added seven more democracies.</w:t>
      </w:r>
    </w:p>
    <w:p w:rsidR="004A2B58" w:rsidRPr="0035619E" w:rsidRDefault="004A2B58" w:rsidP="00784221">
      <w:pPr>
        <w:rPr>
          <w:sz w:val="12"/>
          <w:szCs w:val="12"/>
        </w:rPr>
      </w:pPr>
      <w:r w:rsidRPr="0035619E">
        <w:rPr>
          <w:sz w:val="12"/>
          <w:szCs w:val="12"/>
        </w:rPr>
        <w:t>But after 2006, three decades of progress ground to a halt—and began to reverse. The key elements of this alarming deterioration have been the rise of illiberal, anti-immigrant populist movements in Europe and the U.S.; the steady decline in the quality of American democracy; and the surge in global power of Russia and China, which are avidly undermining democratic and liberal values around the world.</w:t>
      </w:r>
    </w:p>
    <w:p w:rsidR="004A2B58" w:rsidRDefault="004A2B58" w:rsidP="00784221">
      <w:r>
        <w:t xml:space="preserve">In earlier reverse waves, military coups were the main method of the democratic recession. Not today. </w:t>
      </w:r>
      <w:r w:rsidRPr="0035619E">
        <w:rPr>
          <w:rStyle w:val="StyleUnderline"/>
        </w:rPr>
        <w:t>The death of democracy is now typically administered in a thousand cuts.</w:t>
      </w:r>
      <w:r>
        <w:t xml:space="preserve"> In one country after another, elected leaders have gradually attacked the deep tissues of democracy—the independence of the courts, the business community, the media, civil society, universities and sensitive state institutions like the civil service, the intelligence agencies and the police. Whether the agent of destruction is a right-wing nationalist like Vladimir Putin in Russia or a left-wing "Bolivarian" socialist like Hugo Chávez in Venezuela, the effect is the same: The structures and norms of democracy are eviscerated, one by one, until all that is left is a hollow shell.</w:t>
      </w:r>
    </w:p>
    <w:p w:rsidR="004A2B58" w:rsidRDefault="004A2B58" w:rsidP="00784221">
      <w:r w:rsidRPr="00B550FF">
        <w:rPr>
          <w:rStyle w:val="StyleUnderline"/>
        </w:rPr>
        <w:t>The global trend is sour.</w:t>
      </w:r>
      <w:r>
        <w:t xml:space="preserve"> Religious intolerance is on the rise in the huge democracies of Indonesia and India. </w:t>
      </w:r>
      <w:r w:rsidRPr="00015A86">
        <w:rPr>
          <w:rStyle w:val="StyleUnderline"/>
        </w:rPr>
        <w:t xml:space="preserve">Surveys show that most Africans still passionately want democratic and accountable government, but the combination of </w:t>
      </w:r>
      <w:proofErr w:type="spellStart"/>
      <w:r w:rsidRPr="00015A86">
        <w:rPr>
          <w:rStyle w:val="StyleUnderline"/>
        </w:rPr>
        <w:t>Chinese</w:t>
      </w:r>
      <w:r w:rsidR="00DA7DB2">
        <w:rPr>
          <w:rStyle w:val="StyleUnderline"/>
        </w:rPr>
        <w:t>s</w:t>
      </w:r>
      <w:proofErr w:type="spellEnd"/>
      <w:r w:rsidRPr="00015A86">
        <w:rPr>
          <w:rStyle w:val="StyleUnderline"/>
        </w:rPr>
        <w:t xml:space="preserve"> boldness, European distraction and American retreat are increasingly enabling African autocrats to have their way.</w:t>
      </w:r>
      <w:r>
        <w:t xml:space="preserve"> In the Middle East, Tunisia—the lone Arab democracy still standing after the 2011 Arab Spring—is facing a reeling economy, powerful Gulf autocrats who want democracy to wither and opportunistic survivors from the old dictatorship.</w:t>
      </w:r>
    </w:p>
    <w:p w:rsidR="004A2B58" w:rsidRDefault="004A2B58" w:rsidP="00784221">
      <w:r w:rsidRPr="00123F42">
        <w:rPr>
          <w:rStyle w:val="StyleUnderline"/>
        </w:rPr>
        <w:t xml:space="preserve">The problem is not just that democracies are declining; it is that </w:t>
      </w:r>
      <w:r w:rsidRPr="00123F42">
        <w:rPr>
          <w:rStyle w:val="Emphasis"/>
        </w:rPr>
        <w:t>autocracies are becoming steadily more repressive and aggressive</w:t>
      </w:r>
      <w:r w:rsidRPr="00123F42">
        <w:rPr>
          <w:rStyle w:val="StyleUnderline"/>
        </w:rPr>
        <w:t>.</w:t>
      </w:r>
      <w:r>
        <w:t xml:space="preserve"> </w:t>
      </w:r>
      <w:r w:rsidRPr="00DA7DB2">
        <w:rPr>
          <w:rStyle w:val="StyleUnderline"/>
        </w:rPr>
        <w:t xml:space="preserve">When the Cold War ended, authoritarians like Hun Sen in Cambodia and Yoweri Museveni in Uganda </w:t>
      </w:r>
      <w:r w:rsidRPr="00A861CE">
        <w:rPr>
          <w:rStyle w:val="Emphasis"/>
        </w:rPr>
        <w:t>felt compelled</w:t>
      </w:r>
      <w:r>
        <w:t>—even as they rigged elections and arrested critics—</w:t>
      </w:r>
      <w:r w:rsidRPr="00DA7DB2">
        <w:rPr>
          <w:rStyle w:val="Emphasis"/>
        </w:rPr>
        <w:t>to tolerate opposition parties</w:t>
      </w:r>
      <w:r w:rsidRPr="00DA7DB2">
        <w:rPr>
          <w:rStyle w:val="StyleUnderline"/>
        </w:rPr>
        <w:t>, presidential challengers, a nettlesome press and a vigilant civil society</w:t>
      </w:r>
      <w:r>
        <w:t xml:space="preserve">. But as the global climate has changed, those restraints have evaporated. </w:t>
      </w:r>
      <w:r w:rsidRPr="000C25F0">
        <w:rPr>
          <w:rStyle w:val="StyleUnderline"/>
        </w:rPr>
        <w:t>Inspired by the new swagger of</w:t>
      </w:r>
      <w:r>
        <w:t xml:space="preserve"> Xi Jinping's </w:t>
      </w:r>
      <w:r w:rsidRPr="000C25F0">
        <w:rPr>
          <w:rStyle w:val="StyleUnderline"/>
        </w:rPr>
        <w:t>China and</w:t>
      </w:r>
      <w:r>
        <w:t xml:space="preserve"> Vladimir Putin's </w:t>
      </w:r>
      <w:r w:rsidRPr="000C25F0">
        <w:rPr>
          <w:rStyle w:val="StyleUnderline"/>
        </w:rPr>
        <w:t>Russia</w:t>
      </w:r>
      <w:r>
        <w:t xml:space="preserve">, </w:t>
      </w:r>
      <w:r w:rsidRPr="000C25F0">
        <w:rPr>
          <w:rStyle w:val="StyleUnderline"/>
        </w:rPr>
        <w:t xml:space="preserve">and </w:t>
      </w:r>
      <w:r w:rsidRPr="000C25F0">
        <w:rPr>
          <w:rStyle w:val="Emphasis"/>
        </w:rPr>
        <w:t>emboldened by the silence from</w:t>
      </w:r>
      <w:r>
        <w:t xml:space="preserve"> Mr. </w:t>
      </w:r>
      <w:r w:rsidRPr="000C25F0">
        <w:rPr>
          <w:rStyle w:val="Emphasis"/>
        </w:rPr>
        <w:t>Trump's America, today's autocrats tyrannize their opponents openly and without apology</w:t>
      </w:r>
      <w:r>
        <w:t>.</w:t>
      </w:r>
    </w:p>
    <w:p w:rsidR="004A2B58" w:rsidRDefault="004A2B58" w:rsidP="00784221">
      <w:r w:rsidRPr="009F5EFB">
        <w:rPr>
          <w:rStyle w:val="Emphasis"/>
        </w:rPr>
        <w:t>Slow descents have a way of lulling us into complacency.</w:t>
      </w:r>
      <w:r>
        <w:t xml:space="preserve"> Things aren't so bad, we tell ourselves; they're just slipping a bit. </w:t>
      </w:r>
      <w:r w:rsidRPr="00D55BE0">
        <w:rPr>
          <w:rStyle w:val="StyleUnderline"/>
        </w:rPr>
        <w:t>In</w:t>
      </w:r>
      <w:r>
        <w:t xml:space="preserve"> Ernest </w:t>
      </w:r>
      <w:r w:rsidRPr="00D55BE0">
        <w:rPr>
          <w:rStyle w:val="StyleUnderline"/>
        </w:rPr>
        <w:t>Hemingway's "The Sun Also Rises,"</w:t>
      </w:r>
      <w:r>
        <w:t xml:space="preserve"> the freewheeling, hard-drinking Mike </w:t>
      </w:r>
      <w:r w:rsidRPr="00D55BE0">
        <w:rPr>
          <w:rStyle w:val="StyleUnderline"/>
        </w:rPr>
        <w:t>Campbell is asked how he went bankrupt. "Two ways,"</w:t>
      </w:r>
      <w:r>
        <w:t xml:space="preserve"> he says. </w:t>
      </w:r>
      <w:r w:rsidRPr="00937DBC">
        <w:rPr>
          <w:rStyle w:val="Emphasis"/>
        </w:rPr>
        <w:t>"Gradually and then suddenly." The demise of democracy is often like that too.</w:t>
      </w:r>
    </w:p>
    <w:p w:rsidR="004A2B58" w:rsidRDefault="004A2B58" w:rsidP="00784221">
      <w:r w:rsidRPr="005B341E">
        <w:rPr>
          <w:rStyle w:val="StyleUnderline"/>
        </w:rPr>
        <w:t>We can still reverse these ill winds.</w:t>
      </w:r>
      <w:r>
        <w:t xml:space="preserve"> We can even help generate a new burst of freedom in the world. </w:t>
      </w:r>
      <w:r w:rsidRPr="005B341E">
        <w:rPr>
          <w:rStyle w:val="Emphasis"/>
        </w:rPr>
        <w:t>But it will not happen without vigorous American leadership</w:t>
      </w:r>
      <w:r>
        <w:t>—</w:t>
      </w:r>
      <w:r w:rsidRPr="005B341E">
        <w:rPr>
          <w:rStyle w:val="StyleUnderline"/>
        </w:rPr>
        <w:t>to support democrats, pressure autocrats and counter the malign expansion of Russian and Chinese power</w:t>
      </w:r>
      <w:r>
        <w:t>.</w:t>
      </w:r>
    </w:p>
    <w:p w:rsidR="00F35BC4" w:rsidRDefault="00F35BC4" w:rsidP="00784221"/>
    <w:p w:rsidR="005644B0" w:rsidRDefault="001C3C26" w:rsidP="001C3C26">
      <w:pPr>
        <w:pStyle w:val="Heading4"/>
      </w:pPr>
      <w:r w:rsidRPr="007D74B4">
        <w:rPr>
          <w:u w:val="single"/>
        </w:rPr>
        <w:t>Liberal democracy</w:t>
      </w:r>
      <w:r w:rsidRPr="007D74B4">
        <w:t xml:space="preserve"> solves </w:t>
      </w:r>
      <w:r w:rsidRPr="007D74B4">
        <w:rPr>
          <w:u w:val="single"/>
        </w:rPr>
        <w:t>every impact</w:t>
      </w:r>
      <w:r w:rsidRPr="007D74B4">
        <w:t xml:space="preserve"> but </w:t>
      </w:r>
      <w:r w:rsidRPr="007D74B4">
        <w:rPr>
          <w:u w:val="single"/>
        </w:rPr>
        <w:t>American credibility</w:t>
      </w:r>
      <w:r w:rsidR="005644B0">
        <w:t xml:space="preserve"> is vital </w:t>
      </w:r>
    </w:p>
    <w:p w:rsidR="001C3C26" w:rsidRPr="005644B0" w:rsidRDefault="001C3C26" w:rsidP="005644B0">
      <w:pPr>
        <w:pStyle w:val="ListParagraph"/>
        <w:numPr>
          <w:ilvl w:val="0"/>
          <w:numId w:val="15"/>
        </w:numPr>
      </w:pPr>
      <w:r w:rsidRPr="005644B0">
        <w:t>no one else can fill-in – even if democratic modeling fails, it can produce positive results</w:t>
      </w:r>
    </w:p>
    <w:p w:rsidR="00F35BC4" w:rsidRPr="00F35BC4" w:rsidRDefault="00F35BC4" w:rsidP="00F35BC4">
      <w:r w:rsidRPr="00610C79">
        <w:rPr>
          <w:rStyle w:val="Style13ptBold"/>
        </w:rPr>
        <w:t>Kasparov 17</w:t>
      </w:r>
      <w:r w:rsidRPr="00BD2AC3">
        <w:t xml:space="preserve"> — Garry Kasparov, Chairman of the Human Rights Foundation, former World Chess Champion, 2017 (“Democracy and Human Rights: The Case for U.S. Leadership,” Testimony Before The Subcommittee on Western Hemisphere, Transnational Crime, Civilian Security, Democracy, Human Rights, and Global Women's Issues of the U.S. Senate Committee on Foreign Relations, February 16</w:t>
      </w:r>
      <w:r w:rsidRPr="00BD2AC3">
        <w:rPr>
          <w:vertAlign w:val="superscript"/>
        </w:rPr>
        <w:t>th</w:t>
      </w:r>
      <w:r w:rsidRPr="00BD2AC3">
        <w:t xml:space="preserve">, </w:t>
      </w:r>
      <w:r w:rsidRPr="00F35BC4">
        <w:t>Available Online at https://www.foreign.senate.gov/imo/media/doc/021617_Kasparov_%20Testimony.pdf, Accessed 07-13-2017)</w:t>
      </w:r>
    </w:p>
    <w:p w:rsidR="00F35BC4" w:rsidRPr="00F35BC4" w:rsidRDefault="00F35BC4" w:rsidP="00F35BC4">
      <w:r w:rsidRPr="00F35BC4">
        <w:rPr>
          <w:rStyle w:val="StyleUnderline"/>
        </w:rPr>
        <w:t>As one of the countless millions of people who were freed or protected from totalitarianism by the U</w:t>
      </w:r>
      <w:r w:rsidRPr="00F35BC4">
        <w:t xml:space="preserve">nited </w:t>
      </w:r>
      <w:r w:rsidRPr="00F35BC4">
        <w:rPr>
          <w:rStyle w:val="StyleUnderline"/>
        </w:rPr>
        <w:t>S</w:t>
      </w:r>
      <w:r w:rsidRPr="00F35BC4">
        <w:t xml:space="preserve">tates of America, </w:t>
      </w:r>
      <w:r w:rsidRPr="00F35BC4">
        <w:rPr>
          <w:rStyle w:val="StyleUnderline"/>
        </w:rPr>
        <w:t>it is easy for me to talk about the past</w:t>
      </w:r>
      <w:r w:rsidRPr="00F35BC4">
        <w:t xml:space="preserve">. To talk about the belief of the American people and their leaders that this country was exceptional, and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F35BC4">
        <w:rPr>
          <w:rStyle w:val="StyleUnderline"/>
        </w:rPr>
        <w:t>I could talk about how the American people used to care deeply about human rights and dissidents in far-off places, and how this is what made America a beacon of hope, a shining city on a hill. America led by example and set a high standard, a standard that exposed the hypocrisy and cruelty of dictatorships around the world</w:t>
      </w:r>
      <w:r w:rsidRPr="00F35BC4">
        <w:t>.</w:t>
      </w:r>
    </w:p>
    <w:p w:rsidR="00F35BC4" w:rsidRPr="00F35BC4" w:rsidRDefault="00F35BC4" w:rsidP="00F35BC4">
      <w:r w:rsidRPr="00F35BC4">
        <w:t xml:space="preserve">But there is no time for nostalgia. </w:t>
      </w:r>
      <w:r w:rsidRPr="00F35BC4">
        <w:rPr>
          <w:rStyle w:val="StyleUnderline"/>
        </w:rPr>
        <w:t>Since the fall of the Berlin Wall, the collapse of the Soviet Union, and the end of the Cold War, Americans</w:t>
      </w:r>
      <w:r w:rsidRPr="00F35BC4">
        <w:t xml:space="preserve">, and America, </w:t>
      </w:r>
      <w:r w:rsidRPr="00F35BC4">
        <w:rPr>
          <w:rStyle w:val="StyleUnderline"/>
        </w:rPr>
        <w:t>have retreated from those principles</w:t>
      </w:r>
      <w:r w:rsidRPr="00F35BC4">
        <w:t xml:space="preserve">, </w:t>
      </w:r>
      <w:r w:rsidRPr="00F35BC4">
        <w:rPr>
          <w:rStyle w:val="StyleUnderline"/>
        </w:rPr>
        <w:t>and the world has become much worse off as a result</w:t>
      </w:r>
      <w:r w:rsidRPr="00F35BC4">
        <w: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w:t>
      </w:r>
    </w:p>
    <w:p w:rsidR="00F35BC4" w:rsidRPr="00F35BC4" w:rsidRDefault="00F35BC4" w:rsidP="00F35BC4">
      <w:r w:rsidRPr="00F35BC4">
        <w:rPr>
          <w:rStyle w:val="StyleUnderline"/>
        </w:rPr>
        <w:t>This result has been a tragedy for the billions of people still living under authoritarian regimes around the world, and it is based on faulty analysis. You can never guarantee a positive outcome</w:t>
      </w:r>
      <w:r w:rsidRPr="00F35BC4">
        <w:t xml:space="preserve">— not in chess, not in war, and certainly not in politics. </w:t>
      </w:r>
      <w:r w:rsidRPr="00F35BC4">
        <w:rPr>
          <w:rStyle w:val="StyleUnderline"/>
        </w:rPr>
        <w:t>The best you can do is to do what you know is right and to try your best</w:t>
      </w:r>
      <w:r w:rsidRPr="00F35BC4">
        <w:t xml:space="preserve">. I speak from experience when I say that </w:t>
      </w:r>
      <w:r w:rsidRPr="00F35BC4">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rsidRPr="00F35BC4">
        <w:t xml:space="preserve">nited </w:t>
      </w:r>
      <w:r w:rsidRPr="00F35BC4">
        <w:rPr>
          <w:rStyle w:val="StyleUnderline"/>
        </w:rPr>
        <w:t>S</w:t>
      </w:r>
      <w:r w:rsidRPr="00F35BC4">
        <w:t xml:space="preserve">tates </w:t>
      </w:r>
      <w:r w:rsidRPr="00F35BC4">
        <w:rPr>
          <w:rStyle w:val="StyleUnderline"/>
        </w:rPr>
        <w:t>must not abandon them</w:t>
      </w:r>
      <w:r w:rsidRPr="00F35BC4">
        <w:t>.</w:t>
      </w:r>
    </w:p>
    <w:p w:rsidR="00F35BC4" w:rsidRPr="00F35BC4" w:rsidRDefault="00F35BC4" w:rsidP="00F35BC4">
      <w:r w:rsidRPr="00F35BC4">
        <w:rPr>
          <w:rStyle w:val="StyleUnderline"/>
        </w:rPr>
        <w:t>The U</w:t>
      </w:r>
      <w:r w:rsidRPr="00F35BC4">
        <w:t xml:space="preserve">nited </w:t>
      </w:r>
      <w:r w:rsidRPr="00F35BC4">
        <w:rPr>
          <w:rStyle w:val="StyleUnderline"/>
        </w:rPr>
        <w:t>S</w:t>
      </w:r>
      <w:r w:rsidRPr="00F35BC4">
        <w:t xml:space="preserve">tates </w:t>
      </w:r>
      <w:r w:rsidRPr="00F35BC4">
        <w:rPr>
          <w:rStyle w:val="StyleUnderline"/>
        </w:rPr>
        <w:t>and the rest of the free world has an unprecedented advantage in economic and military strength</w:t>
      </w:r>
      <w:r w:rsidRPr="00F35BC4">
        <w:t xml:space="preserve"> today. </w:t>
      </w:r>
      <w:r w:rsidRPr="00F35BC4">
        <w:rPr>
          <w:rStyle w:val="StyleUnderline"/>
        </w:rPr>
        <w:t>What is lacking is the will</w:t>
      </w:r>
      <w:r w:rsidRPr="00F35BC4">
        <w:t xml:space="preserve">. The will </w:t>
      </w:r>
      <w:r w:rsidRPr="00F35BC4">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F35BC4">
        <w:rPr>
          <w:rStyle w:val="Emphasis"/>
        </w:rPr>
        <w:t>terror</w:t>
      </w:r>
      <w:r w:rsidRPr="00F35BC4">
        <w:rPr>
          <w:rStyle w:val="StyleUnderline"/>
        </w:rPr>
        <w:t xml:space="preserve">, </w:t>
      </w:r>
      <w:r w:rsidRPr="00F35BC4">
        <w:rPr>
          <w:rStyle w:val="Emphasis"/>
        </w:rPr>
        <w:t>war</w:t>
      </w:r>
      <w:r w:rsidRPr="00F35BC4">
        <w:rPr>
          <w:rStyle w:val="StyleUnderline"/>
        </w:rPr>
        <w:t xml:space="preserve">, </w:t>
      </w:r>
      <w:r w:rsidRPr="00F35BC4">
        <w:rPr>
          <w:rStyle w:val="Emphasis"/>
        </w:rPr>
        <w:t>refugees</w:t>
      </w:r>
      <w:r w:rsidRPr="00F35BC4">
        <w:rPr>
          <w:rStyle w:val="StyleUnderline"/>
        </w:rPr>
        <w:t xml:space="preserve">, and </w:t>
      </w:r>
      <w:r w:rsidRPr="00F35BC4">
        <w:rPr>
          <w:rStyle w:val="Emphasis"/>
        </w:rPr>
        <w:t>military intervention</w:t>
      </w:r>
      <w:r w:rsidRPr="00F35BC4">
        <w:rPr>
          <w:rStyle w:val="StyleUnderline"/>
        </w:rPr>
        <w:t xml:space="preserve"> that results when America leaves a vacuum of power. The best way to help refugees is to prevent them from becoming refugees in the first place</w:t>
      </w:r>
      <w:r w:rsidRPr="00F35BC4">
        <w:t>.</w:t>
      </w:r>
    </w:p>
    <w:p w:rsidR="00F35BC4" w:rsidRPr="00F35BC4" w:rsidRDefault="00F35BC4" w:rsidP="00F35BC4">
      <w:r w:rsidRPr="00F35BC4">
        <w:rPr>
          <w:rStyle w:val="StyleUnderline"/>
        </w:rPr>
        <w:t>The Soviet Union was an existential threat</w:t>
      </w:r>
      <w:r w:rsidRPr="00F35BC4">
        <w:t xml:space="preserve">, and this focused the attention of the world, and the American people. </w:t>
      </w:r>
      <w:r w:rsidRPr="00F35BC4">
        <w:rPr>
          <w:rStyle w:val="StyleUnderline"/>
        </w:rPr>
        <w:t>The</w:t>
      </w:r>
      <w:r w:rsidRPr="00F35BC4">
        <w:t xml:space="preserve">re </w:t>
      </w:r>
      <w:r w:rsidRPr="00F35BC4">
        <w:rPr>
          <w:rStyle w:val="Emphasis"/>
        </w:rPr>
        <w:t>existential threat</w:t>
      </w:r>
      <w:r w:rsidRPr="00F35BC4">
        <w:rPr>
          <w:rStyle w:val="StyleUnderline"/>
        </w:rPr>
        <w:t xml:space="preserve"> today is not found on a map, but </w:t>
      </w:r>
      <w:r w:rsidRPr="00F35BC4">
        <w:rPr>
          <w:rStyle w:val="Emphasis"/>
        </w:rPr>
        <w:t>it is very real</w:t>
      </w:r>
      <w:r w:rsidRPr="00F35BC4">
        <w:rPr>
          <w:rStyle w:val="StyleUnderline"/>
        </w:rPr>
        <w:t xml:space="preserve">. The forces of the past are making steady progress against the modern world order. </w:t>
      </w:r>
      <w:r w:rsidRPr="00F35BC4">
        <w:rPr>
          <w:rStyle w:val="Emphasis"/>
        </w:rPr>
        <w:t>Terrorist movements in the Middle East</w:t>
      </w:r>
      <w:r w:rsidRPr="00F35BC4">
        <w:rPr>
          <w:rStyle w:val="StyleUnderline"/>
        </w:rPr>
        <w:t xml:space="preserve">, </w:t>
      </w:r>
      <w:r w:rsidRPr="00F35BC4">
        <w:rPr>
          <w:rStyle w:val="Emphasis"/>
        </w:rPr>
        <w:t>extremist parties across Europe</w:t>
      </w:r>
      <w:r w:rsidRPr="00F35BC4">
        <w:rPr>
          <w:rStyle w:val="StyleUnderline"/>
        </w:rPr>
        <w:t xml:space="preserve">, a </w:t>
      </w:r>
      <w:r w:rsidRPr="00F35BC4">
        <w:rPr>
          <w:rStyle w:val="Emphasis"/>
        </w:rPr>
        <w:t>paranoid tyrant in North Korea threatening nuclear blackmail</w:t>
      </w:r>
      <w:r w:rsidRPr="00F35BC4">
        <w:rPr>
          <w:rStyle w:val="StyleUnderline"/>
        </w:rPr>
        <w:t>, and</w:t>
      </w:r>
      <w:r w:rsidRPr="00F35BC4">
        <w:t xml:space="preserve">, at the center of the web, </w:t>
      </w:r>
      <w:r w:rsidRPr="00F35BC4">
        <w:rPr>
          <w:rStyle w:val="Emphasis"/>
        </w:rPr>
        <w:t>an aggressive KGB dictator in Russia</w:t>
      </w:r>
      <w:r w:rsidRPr="00F35BC4">
        <w:rPr>
          <w:rStyle w:val="StyleUnderline"/>
        </w:rPr>
        <w:t>. They all want to turn the world back to a dark past because their survival is threatened by the values of the free world, epitomized by the U</w:t>
      </w:r>
      <w:r w:rsidRPr="00F35BC4">
        <w:t xml:space="preserve">nited </w:t>
      </w:r>
      <w:r w:rsidRPr="00F35BC4">
        <w:rPr>
          <w:rStyle w:val="StyleUnderline"/>
        </w:rPr>
        <w:t>S</w:t>
      </w:r>
      <w:r w:rsidRPr="00F35BC4">
        <w:t xml:space="preserve">tates. </w:t>
      </w:r>
      <w:r w:rsidRPr="00F35BC4">
        <w:rPr>
          <w:rStyle w:val="StyleUnderline"/>
        </w:rPr>
        <w:t>And they are thriving as the U.S. has retreated. The global freedom index has declined for ten consecutive years. No one like to talk about the U</w:t>
      </w:r>
      <w:r w:rsidRPr="00F35BC4">
        <w:t xml:space="preserve">nited </w:t>
      </w:r>
      <w:r w:rsidRPr="00F35BC4">
        <w:rPr>
          <w:rStyle w:val="StyleUnderline"/>
        </w:rPr>
        <w:t>S</w:t>
      </w:r>
      <w:r w:rsidRPr="00F35BC4">
        <w:t xml:space="preserve">tates </w:t>
      </w:r>
      <w:r w:rsidRPr="00F35BC4">
        <w:rPr>
          <w:rStyle w:val="StyleUnderline"/>
        </w:rPr>
        <w:t xml:space="preserve">as a global policeman, but </w:t>
      </w:r>
      <w:r w:rsidRPr="00F35BC4">
        <w:rPr>
          <w:rStyle w:val="Emphasis"/>
        </w:rPr>
        <w:t>this is what happens when there is no cop on the beat</w:t>
      </w:r>
      <w:r w:rsidRPr="00F35BC4">
        <w:rPr>
          <w:rStyle w:val="StyleUnderline"/>
        </w:rPr>
        <w:t xml:space="preserve">. American leadership </w:t>
      </w:r>
      <w:r w:rsidRPr="00F35BC4">
        <w:rPr>
          <w:rStyle w:val="Emphasis"/>
        </w:rPr>
        <w:t>begins at home</w:t>
      </w:r>
      <w:r w:rsidRPr="00F35BC4">
        <w:t xml:space="preserve">, right here. </w:t>
      </w:r>
      <w:r w:rsidRPr="00F35BC4">
        <w:rPr>
          <w:rStyle w:val="StyleUnderline"/>
        </w:rPr>
        <w:t>America cannot lead the world on democracy and human rights if there is no unity on the meaning and importance of these things. Leadership is required to make that case clearly and powerfully</w:t>
      </w:r>
      <w:r w:rsidRPr="00F35BC4">
        <w:t xml:space="preserve">. Right now, </w:t>
      </w:r>
      <w:r w:rsidRPr="00F35BC4">
        <w:rPr>
          <w:rStyle w:val="StyleUnderline"/>
        </w:rPr>
        <w:t>Americans are engaged in politics at a level not seen in decades. It is an opportunity for them to rediscover that making America great begins with believing America can be great</w:t>
      </w:r>
      <w:r w:rsidRPr="00F35BC4">
        <w:t>.</w:t>
      </w:r>
    </w:p>
    <w:p w:rsidR="00F35BC4" w:rsidRPr="00F35BC4" w:rsidRDefault="00F35BC4" w:rsidP="00F35BC4">
      <w:r w:rsidRPr="00F35BC4">
        <w:rPr>
          <w:rStyle w:val="StyleUnderline"/>
        </w:rPr>
        <w:t>The Cold War was won on American values that were shared by both parties and nearly every American</w:t>
      </w:r>
      <w:r w:rsidRPr="00F35BC4">
        <w:t xml:space="preserve">. Institutions that were created by a Democrat, Truman, were triumphant forty years later thanks to the courage of a Republican, Reagan. </w:t>
      </w:r>
      <w:r w:rsidRPr="00F35BC4">
        <w:rPr>
          <w:rStyle w:val="StyleUnderline"/>
        </w:rPr>
        <w:t>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w:t>
      </w:r>
      <w:r w:rsidRPr="00F35BC4">
        <w:t>.</w:t>
      </w:r>
    </w:p>
    <w:p w:rsidR="00F35BC4" w:rsidRPr="00F35BC4" w:rsidRDefault="00F35BC4" w:rsidP="00F35BC4">
      <w:r w:rsidRPr="00F35BC4">
        <w:rPr>
          <w:rStyle w:val="StyleUnderline"/>
        </w:rPr>
        <w:t>The fear of making things worse has paralyzed the U</w:t>
      </w:r>
      <w:r w:rsidRPr="00F35BC4">
        <w:t xml:space="preserve">nited </w:t>
      </w:r>
      <w:r w:rsidRPr="00F35BC4">
        <w:rPr>
          <w:rStyle w:val="StyleUnderline"/>
        </w:rPr>
        <w:t>S</w:t>
      </w:r>
      <w:r w:rsidRPr="00F35BC4">
        <w:t xml:space="preserve">tates </w:t>
      </w:r>
      <w:r w:rsidRPr="00F35BC4">
        <w:rPr>
          <w:rStyle w:val="StyleUnderline"/>
        </w:rPr>
        <w:t>from trying to make things better. There will always be setbacks, but the U</w:t>
      </w:r>
      <w:r w:rsidRPr="00F35BC4">
        <w:t xml:space="preserve">nited </w:t>
      </w:r>
      <w:r w:rsidRPr="00F35BC4">
        <w:rPr>
          <w:rStyle w:val="StyleUnderline"/>
        </w:rPr>
        <w:t>S</w:t>
      </w:r>
      <w:r w:rsidRPr="00F35BC4">
        <w:t xml:space="preserve">tates </w:t>
      </w:r>
      <w:r w:rsidRPr="00F35BC4">
        <w:rPr>
          <w:rStyle w:val="StyleUnderline"/>
        </w:rPr>
        <w:t xml:space="preserve">cannot quit. </w:t>
      </w:r>
      <w:r w:rsidRPr="00C752A2">
        <w:rPr>
          <w:rStyle w:val="Emphasis"/>
        </w:rPr>
        <w:t>The spread of democracy is the only proven remedy for nearly every crisis that plagues the world today. War, famine, poverty, terrorism–all are generated and exacerbated by authoritarian regimes.</w:t>
      </w:r>
      <w:r w:rsidRPr="00F35BC4">
        <w:rPr>
          <w:rStyle w:val="StyleUnderline"/>
        </w:rPr>
        <w:t xml:space="preserve"> A policy of America First inevitably puts American security last</w:t>
      </w:r>
      <w:r w:rsidRPr="00F35BC4">
        <w:t>.</w:t>
      </w:r>
    </w:p>
    <w:p w:rsidR="00F35BC4" w:rsidRDefault="00F35BC4" w:rsidP="00F35BC4">
      <w:r w:rsidRPr="00F35BC4">
        <w:rPr>
          <w:rStyle w:val="StyleUnderline"/>
        </w:rPr>
        <w:t xml:space="preserve">American leadership is required because </w:t>
      </w:r>
      <w:r w:rsidRPr="00F35BC4">
        <w:rPr>
          <w:rStyle w:val="Emphasis"/>
        </w:rPr>
        <w:t>there is no one else</w:t>
      </w:r>
      <w:r w:rsidRPr="00F35BC4">
        <w:rPr>
          <w:rStyle w:val="StyleUnderline"/>
        </w:rPr>
        <w:t xml:space="preserve">, and because it is good for America. There is no weapon or wall that is more powerful for security than America being </w:t>
      </w:r>
      <w:r w:rsidRPr="00F35BC4">
        <w:rPr>
          <w:rStyle w:val="Emphasis"/>
        </w:rPr>
        <w:t>envied</w:t>
      </w:r>
      <w:r w:rsidRPr="00F35BC4">
        <w:rPr>
          <w:rStyle w:val="StyleUnderline"/>
        </w:rPr>
        <w:t xml:space="preserve">, </w:t>
      </w:r>
      <w:r w:rsidRPr="00F35BC4">
        <w:rPr>
          <w:rStyle w:val="Emphasis"/>
        </w:rPr>
        <w:t>imitated</w:t>
      </w:r>
      <w:r w:rsidRPr="00F35BC4">
        <w:rPr>
          <w:rStyle w:val="StyleUnderline"/>
        </w:rPr>
        <w:t xml:space="preserve">, and </w:t>
      </w:r>
      <w:r w:rsidRPr="00F35BC4">
        <w:rPr>
          <w:rStyle w:val="Emphasis"/>
        </w:rPr>
        <w:t>admired</w:t>
      </w:r>
      <w:r w:rsidRPr="00F35BC4">
        <w:rPr>
          <w:rStyle w:val="StyleUnderline"/>
        </w:rPr>
        <w:t xml:space="preserve"> around the world. Admired </w:t>
      </w:r>
      <w:r w:rsidRPr="00F35BC4">
        <w:rPr>
          <w:rStyle w:val="Emphasis"/>
        </w:rPr>
        <w:t>not for being perfect</w:t>
      </w:r>
      <w:r w:rsidRPr="00F35BC4">
        <w:rPr>
          <w:rStyle w:val="StyleUnderline"/>
        </w:rPr>
        <w:t xml:space="preserve">, but for having the exceptional courage to always </w:t>
      </w:r>
      <w:r w:rsidRPr="00F35BC4">
        <w:rPr>
          <w:rStyle w:val="Emphasis"/>
        </w:rPr>
        <w:t>try to be better</w:t>
      </w:r>
      <w:r w:rsidRPr="00F35BC4">
        <w:t>. Thank you.</w:t>
      </w:r>
    </w:p>
    <w:p w:rsidR="00A60A8D" w:rsidRPr="00BD2AC3" w:rsidRDefault="00A60A8D" w:rsidP="00F35BC4"/>
    <w:p w:rsidR="009E2BBF" w:rsidRPr="003742A1" w:rsidRDefault="009E2BBF" w:rsidP="009E2BBF">
      <w:pPr>
        <w:pStyle w:val="Heading4"/>
      </w:pPr>
      <w:r>
        <w:t xml:space="preserve">A </w:t>
      </w:r>
      <w:r w:rsidRPr="00B02186">
        <w:rPr>
          <w:u w:val="single"/>
        </w:rPr>
        <w:t>clear signal from Congress</w:t>
      </w:r>
      <w:r>
        <w:t xml:space="preserve"> will rein in Trump’s </w:t>
      </w:r>
      <w:r>
        <w:rPr>
          <w:u w:val="single"/>
        </w:rPr>
        <w:t>commercially centered policy</w:t>
      </w:r>
      <w:r>
        <w:t xml:space="preserve"> and </w:t>
      </w:r>
      <w:r w:rsidRPr="0069494B">
        <w:rPr>
          <w:u w:val="single"/>
        </w:rPr>
        <w:t>end U.S</w:t>
      </w:r>
      <w:r w:rsidRPr="007A4F02">
        <w:rPr>
          <w:u w:val="single"/>
        </w:rPr>
        <w:t>. complicity</w:t>
      </w:r>
      <w:r w:rsidRPr="003742A1">
        <w:t xml:space="preserve"> in </w:t>
      </w:r>
      <w:r>
        <w:t>war crimes</w:t>
      </w:r>
    </w:p>
    <w:p w:rsidR="009E2BBF" w:rsidRDefault="009E2BBF" w:rsidP="009E2BBF">
      <w:r w:rsidRPr="001036CF">
        <w:rPr>
          <w:rStyle w:val="Style13ptBold"/>
        </w:rPr>
        <w:t>Austin-</w:t>
      </w:r>
      <w:proofErr w:type="spellStart"/>
      <w:r w:rsidRPr="001036CF">
        <w:rPr>
          <w:rStyle w:val="Style13ptBold"/>
        </w:rPr>
        <w:t>Hillery</w:t>
      </w:r>
      <w:proofErr w:type="spellEnd"/>
      <w:r w:rsidRPr="001036CF">
        <w:rPr>
          <w:rStyle w:val="Style13ptBold"/>
        </w:rPr>
        <w:t xml:space="preserve"> &amp; </w:t>
      </w:r>
      <w:proofErr w:type="spellStart"/>
      <w:r w:rsidRPr="001036CF">
        <w:rPr>
          <w:rStyle w:val="Style13ptBold"/>
        </w:rPr>
        <w:t>Margon</w:t>
      </w:r>
      <w:proofErr w:type="spellEnd"/>
      <w:r w:rsidRPr="001036CF">
        <w:rPr>
          <w:rStyle w:val="Style13ptBold"/>
        </w:rPr>
        <w:t>, 19</w:t>
      </w:r>
      <w:r>
        <w:t xml:space="preserve"> --- US program director and the Washington director at Human Rights Watch (1/7/19, Nicole Austin-</w:t>
      </w:r>
      <w:proofErr w:type="spellStart"/>
      <w:r>
        <w:t>Hillery</w:t>
      </w:r>
      <w:proofErr w:type="spellEnd"/>
      <w:r>
        <w:t xml:space="preserve"> and Sarah </w:t>
      </w:r>
      <w:proofErr w:type="spellStart"/>
      <w:r>
        <w:t>Margon</w:t>
      </w:r>
      <w:proofErr w:type="spellEnd"/>
      <w:r>
        <w:t xml:space="preserve">, “Congress should put human rights first at home and abroad. Prove some Americans care,” </w:t>
      </w:r>
      <w:hyperlink r:id="rId22" w:history="1">
        <w:r w:rsidRPr="0075402B">
          <w:rPr>
            <w:rStyle w:val="Hyperlink"/>
          </w:rPr>
          <w:t>https://www.usatoday.com/story/opinion/2019/01/07/new-congress-reverse-donald-trump-disrespect-human-rights-column/2424243002/</w:t>
        </w:r>
      </w:hyperlink>
      <w:r>
        <w:t>, accessed on 5/10/19, JMP)</w:t>
      </w:r>
    </w:p>
    <w:p w:rsidR="009E2BBF" w:rsidRPr="003F7226" w:rsidRDefault="009E2BBF" w:rsidP="009E2BBF">
      <w:pPr>
        <w:rPr>
          <w:rStyle w:val="Emphasis"/>
        </w:rPr>
      </w:pPr>
      <w:r w:rsidRPr="003F7226">
        <w:rPr>
          <w:rStyle w:val="Emphasis"/>
        </w:rPr>
        <w:t>The new Congress can show allies and adversaries that while Trump may embrace cruel foreign leaders and policies, US voters still respect human rights.</w:t>
      </w:r>
    </w:p>
    <w:p w:rsidR="009E2BBF" w:rsidRDefault="009E2BBF" w:rsidP="009E2BBF">
      <w:r w:rsidRPr="00F47875">
        <w:rPr>
          <w:rStyle w:val="StyleUnderline"/>
        </w:rPr>
        <w:t>The new 116th Congress</w:t>
      </w:r>
      <w:r>
        <w:t xml:space="preserve">, with its diverse pool of new members ushered in by a record number of voters, </w:t>
      </w:r>
      <w:r w:rsidRPr="00F47875">
        <w:rPr>
          <w:rStyle w:val="StyleUnderline"/>
        </w:rPr>
        <w:t>has an opportunity to demonstrate that human rights remain a priority</w:t>
      </w:r>
      <w:r>
        <w:t xml:space="preserve"> for the American people.</w:t>
      </w:r>
    </w:p>
    <w:p w:rsidR="009E2BBF" w:rsidRDefault="009E2BBF" w:rsidP="009E2BBF">
      <w:r w:rsidRPr="00F47875">
        <w:rPr>
          <w:rStyle w:val="StyleUnderline"/>
        </w:rPr>
        <w:t>For years, the U.S. has promoted respect for these rights</w:t>
      </w:r>
      <w:r w:rsidRPr="00F47875">
        <w:t xml:space="preserve">, even if it has not always abided by the laws and treaties that protect them. </w:t>
      </w:r>
      <w:r w:rsidRPr="00F47875">
        <w:rPr>
          <w:rStyle w:val="StyleUnderline"/>
        </w:rPr>
        <w:t>This has advanced the long-term strategic interests of the U.S., as well as peace and security in the rest of the world.</w:t>
      </w:r>
      <w:r>
        <w:t xml:space="preserve"> After all, these rights — to be free from discrimination, to have due process, to have an adequate standard of living and to participate in free and fair elections — benefit not just Americans but everyone, everywhere.</w:t>
      </w:r>
    </w:p>
    <w:p w:rsidR="009E2BBF" w:rsidRDefault="009E2BBF" w:rsidP="009E2BBF">
      <w:r>
        <w:t xml:space="preserve">President Donald Trump, with his “America First” agenda, has all but scrapped this approach. </w:t>
      </w:r>
      <w:r w:rsidRPr="0042079D">
        <w:rPr>
          <w:rStyle w:val="StyleUnderline"/>
        </w:rPr>
        <w:t>To varying degrees, all U.S. presidents have downplayed or overlooked human rights concerns when other interests were in play. But Trump has gutted support for them by</w:t>
      </w:r>
      <w:r>
        <w:t xml:space="preserve"> embracing abusive foreign leaders who are jailing, torturing and killing dissidents, by </w:t>
      </w:r>
      <w:r w:rsidRPr="0042079D">
        <w:rPr>
          <w:rStyle w:val="StyleUnderline"/>
        </w:rPr>
        <w:t>selling weapons to militaries committing massive war crimes</w:t>
      </w:r>
      <w:r>
        <w:t>, and by undermining international institutions and courts that seek justice for some of the world’s worst atrocities. At home, Trump has turned his back on refugees, detained immigrant children, and rolled back regulations that protect women’s health, LGBT rights, and the water we drink.</w:t>
      </w:r>
    </w:p>
    <w:p w:rsidR="009E2BBF" w:rsidRDefault="009E2BBF" w:rsidP="009E2BBF">
      <w:r>
        <w:t>Members of this new Congress have an opportunity to reverse course, reiterate the importance of respect for human rights, and make clear that the current path is not acceptable.</w:t>
      </w:r>
    </w:p>
    <w:p w:rsidR="009E2BBF" w:rsidRDefault="009E2BBF" w:rsidP="009E2BBF">
      <w:r>
        <w:t>They can do this by protecting gains made under the Affordable Care Act, which has expanded access to health care for millions of Americans, and ensuring that coverage includes the full range of sexual and reproductive health care services. They can pass even stronger criminal justice reform that eliminates mandatory minimum sentencing and the racial disparities that permeate the criminal justice, education and health systems.</w:t>
      </w:r>
    </w:p>
    <w:p w:rsidR="009E2BBF" w:rsidRDefault="009E2BBF" w:rsidP="009E2BBF">
      <w:r>
        <w:t>They should also protect Dreamers, and hold oversight hearings into family separation and dangerous detention conditions. To help protect and restore the right to vote in the federal elections, they should pass the Democracy Restoration Act, and hold oversight hearings on voter suppression tactics.</w:t>
      </w:r>
    </w:p>
    <w:p w:rsidR="009E2BBF" w:rsidRDefault="009E2BBF" w:rsidP="009E2BBF">
      <w:r>
        <w:t>Bipartisan legislation has been proposed to reverse the transgender military ban — a discriminatory policy that met with immediate opposition from military leadership, lawmakers in both parties, the public, and federal courts. They should pass this legislation, as well as the Equality Act, which would curb the administration’s wider efforts to roll back federal protections of transgender rights.</w:t>
      </w:r>
    </w:p>
    <w:p w:rsidR="009E2BBF" w:rsidRDefault="009E2BBF" w:rsidP="009E2BBF">
      <w:r>
        <w:t>Use power of the purse to shape foreign policy</w:t>
      </w:r>
    </w:p>
    <w:p w:rsidR="009E2BBF" w:rsidRPr="003F7226" w:rsidRDefault="009E2BBF" w:rsidP="009E2BBF">
      <w:pPr>
        <w:rPr>
          <w:rStyle w:val="Emphasis"/>
        </w:rPr>
      </w:pPr>
      <w:r w:rsidRPr="003F7226">
        <w:rPr>
          <w:rStyle w:val="Emphasis"/>
        </w:rPr>
        <w:t>On foreign policy, although the executive branch has predominant power, Congress can be a vital check while also vigorously promoting a foreign policy that not only defends but also safeguards basic rights. Congress can let both allies and adversaries know that even if the White House isn’t invested in human rights promotion overseas, the rest of America is.</w:t>
      </w:r>
    </w:p>
    <w:p w:rsidR="009E2BBF" w:rsidRDefault="009E2BBF" w:rsidP="009E2BBF">
      <w:r>
        <w:t>Congress can also aggressively influence U.S. foreign policy by using the power of the purse to ensure that U.S. programs and policies overseas align more explicitly with the promotion of basic rights. And building on bipartisan support in the current Senate, Congress should permanently repeal the “Global Gag rule,” which restricts the use of U.S. funds for programs critical for women’s health care abroad.</w:t>
      </w:r>
    </w:p>
    <w:p w:rsidR="009E2BBF" w:rsidRDefault="009E2BBF" w:rsidP="009E2BBF">
      <w:r>
        <w:t xml:space="preserve">It should also take up legislation in other areas on which the administration has failed to engage constructively, including forced political re-education camps in China’s Xinjiang region and the need to make human rights a key element of US relations with Saudi Arabia. </w:t>
      </w:r>
      <w:r w:rsidRPr="003D2465">
        <w:rPr>
          <w:rStyle w:val="Emphasis"/>
          <w:sz w:val="28"/>
        </w:rPr>
        <w:t>Systematically blocking weapons sales to repressive leaders would rein in</w:t>
      </w:r>
      <w:r>
        <w:t xml:space="preserve"> President </w:t>
      </w:r>
      <w:r w:rsidRPr="003D2465">
        <w:rPr>
          <w:rStyle w:val="Emphasis"/>
          <w:sz w:val="28"/>
        </w:rPr>
        <w:t>Trump’s commercially centered approach to arms transfers while also sending a clear message: the US will not be complicit in other countries’ war crimes</w:t>
      </w:r>
      <w:r>
        <w:t>.</w:t>
      </w:r>
    </w:p>
    <w:p w:rsidR="009E2BBF" w:rsidRDefault="009E2BBF" w:rsidP="009E2BBF">
      <w:r>
        <w:t>Congress needs to course-correct on rights</w:t>
      </w:r>
    </w:p>
    <w:p w:rsidR="009E2BBF" w:rsidRDefault="009E2BBF" w:rsidP="009E2BBF">
      <w:r>
        <w:t>Regular oversight hearings should explore the administration’s uncritical support of autocratic and abusive governments, including in Hungary, Poland and Thailand. Congress should look at the State Department’s move to strike reproductive rights from its annual global human rights report, and the troubling likelihood that Sudan will be removed from the state sponsors of terrorism list. Finally, regular meetings with and statements to support independent activists, journalists and lawyers as well as overseas travel are all ways Congress can revive a more inclusive and rights-respecting foreign policy.</w:t>
      </w:r>
    </w:p>
    <w:p w:rsidR="009E2BBF" w:rsidRDefault="009E2BBF" w:rsidP="009E2BBF">
      <w:r w:rsidRPr="00CC4A50">
        <w:rPr>
          <w:rStyle w:val="StyleUnderline"/>
        </w:rPr>
        <w:t>As lawmakers lay out their agenda and attempt to repair the damage done over the last two years, a crucial part of their leadership requires asserting basic rights as a core policy component — whether domestic or foreign.</w:t>
      </w:r>
      <w:r>
        <w:t xml:space="preserve"> That's not just the right thing to do, it is in America’s best interests.</w:t>
      </w:r>
    </w:p>
    <w:p w:rsidR="002919D8" w:rsidRDefault="002919D8" w:rsidP="00784221"/>
    <w:p w:rsidR="00AD2180" w:rsidRDefault="00AD2180" w:rsidP="00AD2180">
      <w:pPr>
        <w:pStyle w:val="Heading4"/>
      </w:pPr>
      <w:r>
        <w:t xml:space="preserve">Congressional action is necessary to </w:t>
      </w:r>
      <w:r w:rsidRPr="0071214F">
        <w:rPr>
          <w:u w:val="single"/>
        </w:rPr>
        <w:t>convince other countries</w:t>
      </w:r>
      <w:r>
        <w:t xml:space="preserve"> that the U.S. is committed to human rights and democracy </w:t>
      </w:r>
      <w:r w:rsidR="000F2103">
        <w:t>AND</w:t>
      </w:r>
      <w:r w:rsidR="00C177A8">
        <w:t xml:space="preserve"> effectively challenge other </w:t>
      </w:r>
      <w:r w:rsidR="00A10E7D">
        <w:t>authoritarians</w:t>
      </w:r>
      <w:r w:rsidR="00C177A8">
        <w:t xml:space="preserve"> </w:t>
      </w:r>
      <w:r w:rsidR="0069401D">
        <w:t>-</w:t>
      </w:r>
      <w:r w:rsidR="002B0EC2">
        <w:t>-- unilateral Trump action will</w:t>
      </w:r>
      <w:r w:rsidR="0069401D">
        <w:t xml:space="preserve"> just be read as </w:t>
      </w:r>
      <w:r w:rsidR="0069401D" w:rsidRPr="004D5576">
        <w:rPr>
          <w:u w:val="single"/>
        </w:rPr>
        <w:t>hypocrisy</w:t>
      </w:r>
      <w:r w:rsidR="0069401D">
        <w:t xml:space="preserve"> and </w:t>
      </w:r>
      <w:r w:rsidR="0069401D" w:rsidRPr="004D5576">
        <w:rPr>
          <w:u w:val="single"/>
        </w:rPr>
        <w:t>cynicism</w:t>
      </w:r>
      <w:r w:rsidR="0069401D">
        <w:t xml:space="preserve"> </w:t>
      </w:r>
    </w:p>
    <w:p w:rsidR="00AD2180" w:rsidRDefault="00AD2180" w:rsidP="00AD2180">
      <w:proofErr w:type="spellStart"/>
      <w:r w:rsidRPr="001565E7">
        <w:rPr>
          <w:rStyle w:val="Style13ptBold"/>
        </w:rPr>
        <w:t>Nossel</w:t>
      </w:r>
      <w:proofErr w:type="spellEnd"/>
      <w:r w:rsidRPr="001565E7">
        <w:rPr>
          <w:rStyle w:val="Style13ptBold"/>
        </w:rPr>
        <w:t xml:space="preserve">, </w:t>
      </w:r>
      <w:r w:rsidR="009C597E" w:rsidRPr="001565E7">
        <w:rPr>
          <w:rStyle w:val="Style13ptBold"/>
        </w:rPr>
        <w:t xml:space="preserve">former deputy assistant secretary of state for international organizations at the State Department, </w:t>
      </w:r>
      <w:r w:rsidR="00856566" w:rsidRPr="001565E7">
        <w:rPr>
          <w:rStyle w:val="Style13ptBold"/>
        </w:rPr>
        <w:t>17</w:t>
      </w:r>
      <w:r w:rsidR="00856566">
        <w:t xml:space="preserve"> </w:t>
      </w:r>
      <w:r>
        <w:t>(6/19/17, Suzanne</w:t>
      </w:r>
      <w:r w:rsidR="00856566">
        <w:t xml:space="preserve"> - now CEO of the Pen American Center</w:t>
      </w:r>
      <w:r>
        <w:t xml:space="preserve">, “It’s OK That Trump Doesn’t Care About Human Rights; America still does,” </w:t>
      </w:r>
      <w:hyperlink r:id="rId23" w:history="1">
        <w:r w:rsidR="00334E60" w:rsidRPr="00807E0F">
          <w:rPr>
            <w:rStyle w:val="Hyperlink"/>
          </w:rPr>
          <w:t>https://foreignpolicy.com/2017/06/19/its-ok-that-trump-doesnt-care-about-human-rights/</w:t>
        </w:r>
      </w:hyperlink>
      <w:r w:rsidR="00334E60">
        <w:t>, accessed on 6/3/19</w:t>
      </w:r>
      <w:r w:rsidR="00E86A5F">
        <w:t>, JMP</w:t>
      </w:r>
      <w:r w:rsidR="00334E60">
        <w:t>)</w:t>
      </w:r>
    </w:p>
    <w:p w:rsidR="00A849CA" w:rsidRDefault="00A849CA" w:rsidP="00AD2180">
      <w:r>
        <w:t xml:space="preserve">Amid the endless post-mortem of Donald Trump’s first overseas trip, </w:t>
      </w:r>
      <w:r w:rsidRPr="00E425ED">
        <w:rPr>
          <w:rStyle w:val="StyleUnderline"/>
        </w:rPr>
        <w:t>human rights advocates have focused more fire on what the president didn’t say than what he did: His failure to call out rights abuses in Saudi Arabia or anywhere else left activists aghast.</w:t>
      </w:r>
      <w:r>
        <w:t xml:space="preserve"> Yet, nearly five months into Trump’s administration, his attitude toward human rights can come as no surprise. </w:t>
      </w:r>
      <w:r w:rsidRPr="00E425ED">
        <w:rPr>
          <w:rStyle w:val="StyleUnderline"/>
        </w:rPr>
        <w:t>The president doesn’t go much for strictures of any kind, much less international legal standards and softer norms developed by humanitarians, activists, and lawyers.</w:t>
      </w:r>
      <w:r>
        <w:t xml:space="preserve"> He has little regard for precepts and edicts enshrined in treaties and overseen by U.N. institutions. He isn’t moved by the invocation of universal values, principles, or truths. He isn’t even moved by the courage of the powerless citizen who challenges the strongman; </w:t>
      </w:r>
      <w:r w:rsidRPr="0022694C">
        <w:rPr>
          <w:rStyle w:val="Emphasis"/>
        </w:rPr>
        <w:t>between authoritarian rulers and the dissidents who challenge them, he chooses the former almost every time</w:t>
      </w:r>
      <w:r>
        <w:t>.</w:t>
      </w:r>
    </w:p>
    <w:p w:rsidR="00CF30A3" w:rsidRDefault="00A849CA" w:rsidP="00AD2180">
      <w:r>
        <w:t xml:space="preserve">In light of this, </w:t>
      </w:r>
      <w:r w:rsidRPr="005F43D4">
        <w:rPr>
          <w:rStyle w:val="StyleUnderline"/>
        </w:rPr>
        <w:t>it is time for human rights advocates to pivot from voicing outrage at the president’s failure to press for rights in his global pronouncements and appearances and instead double down on making sure the rest of the world understands he does not speak for all Americans</w:t>
      </w:r>
      <w:r>
        <w:t xml:space="preserve">. The idea that the current White House will press Turkish President Recep Tayyip Erdogan to release his country’s jailed journalists and academics, urge China’s Xi Jinping to loosen restrictions on anti-government speech, or persuade Arab leaders to usher in democratic reforms is fantasy. Moreover, </w:t>
      </w:r>
      <w:r w:rsidRPr="000A64E9">
        <w:rPr>
          <w:rStyle w:val="Emphasis"/>
          <w:sz w:val="28"/>
        </w:rPr>
        <w:t>coming from this president, speeches and statements on human rights would ring hollow, compounding the global propensity to read hypocrisy and cynicism into American articulations of values</w:t>
      </w:r>
      <w:r w:rsidRPr="000A64E9">
        <w:rPr>
          <w:sz w:val="28"/>
        </w:rPr>
        <w:t xml:space="preserve">. </w:t>
      </w:r>
      <w:r w:rsidRPr="000A64E9">
        <w:rPr>
          <w:rStyle w:val="Emphasis"/>
          <w:sz w:val="28"/>
        </w:rPr>
        <w:t>Rights advocates would be better off</w:t>
      </w:r>
      <w:r>
        <w:t xml:space="preserve"> working to temper the worst in Trump’s domestic policies and </w:t>
      </w:r>
      <w:r w:rsidRPr="000A64E9">
        <w:rPr>
          <w:rStyle w:val="Emphasis"/>
          <w:sz w:val="28"/>
        </w:rPr>
        <w:t>finding other vehicles and voices to uphold, and ultimately restore, the credibility of the</w:t>
      </w:r>
      <w:r>
        <w:t xml:space="preserve"> </w:t>
      </w:r>
      <w:r w:rsidRPr="000A64E9">
        <w:rPr>
          <w:rStyle w:val="Emphasis"/>
          <w:sz w:val="28"/>
        </w:rPr>
        <w:t>U</w:t>
      </w:r>
      <w:r>
        <w:t xml:space="preserve">nited </w:t>
      </w:r>
      <w:r w:rsidRPr="000A64E9">
        <w:rPr>
          <w:rStyle w:val="Emphasis"/>
          <w:sz w:val="28"/>
        </w:rPr>
        <w:t>S</w:t>
      </w:r>
      <w:r>
        <w:t xml:space="preserve">tates </w:t>
      </w:r>
      <w:r w:rsidRPr="000A64E9">
        <w:rPr>
          <w:rStyle w:val="Emphasis"/>
          <w:sz w:val="28"/>
        </w:rPr>
        <w:t>as a global human rights standard-bearer</w:t>
      </w:r>
      <w:r>
        <w:t xml:space="preserve">. Advocates may find </w:t>
      </w:r>
      <w:r w:rsidRPr="000A64E9">
        <w:rPr>
          <w:rStyle w:val="Emphasis"/>
          <w:sz w:val="28"/>
        </w:rPr>
        <w:t>there is a silver lining</w:t>
      </w:r>
      <w:r>
        <w:t xml:space="preserve"> of sorts </w:t>
      </w:r>
      <w:r w:rsidRPr="000A64E9">
        <w:rPr>
          <w:rStyle w:val="Emphasis"/>
          <w:sz w:val="28"/>
        </w:rPr>
        <w:t>in Trump’s silence on rights: It creates an opportunity for more credible actors — from</w:t>
      </w:r>
      <w:r>
        <w:t xml:space="preserve"> members of </w:t>
      </w:r>
      <w:r w:rsidRPr="000A64E9">
        <w:rPr>
          <w:rStyle w:val="Emphasis"/>
          <w:sz w:val="28"/>
        </w:rPr>
        <w:t>Congress to intellectuals and activists — to remind the world that despite Trump</w:t>
      </w:r>
      <w:r>
        <w:t xml:space="preserve">’s election, </w:t>
      </w:r>
      <w:r w:rsidRPr="000A64E9">
        <w:rPr>
          <w:rStyle w:val="Emphasis"/>
          <w:sz w:val="28"/>
        </w:rPr>
        <w:t>liberal values and support for dissidents remain strong across the</w:t>
      </w:r>
      <w:r>
        <w:t xml:space="preserve"> </w:t>
      </w:r>
      <w:r w:rsidRPr="000A64E9">
        <w:rPr>
          <w:rStyle w:val="Emphasis"/>
          <w:sz w:val="28"/>
        </w:rPr>
        <w:t>U</w:t>
      </w:r>
      <w:r>
        <w:t xml:space="preserve">nited </w:t>
      </w:r>
      <w:r w:rsidRPr="000A64E9">
        <w:rPr>
          <w:rStyle w:val="Emphasis"/>
          <w:sz w:val="28"/>
        </w:rPr>
        <w:t>S</w:t>
      </w:r>
      <w:r>
        <w:t>tates.</w:t>
      </w:r>
    </w:p>
    <w:p w:rsidR="002D10D5" w:rsidRDefault="002D10D5" w:rsidP="00AD2180">
      <w:r>
        <w:t xml:space="preserve">Consider Trump’s speech in Saudi Arabia, which aimed to rally Sunni Muslim nations to redouble the fight against terrorism. </w:t>
      </w:r>
      <w:r w:rsidRPr="008F469B">
        <w:rPr>
          <w:rStyle w:val="StyleUnderline"/>
        </w:rPr>
        <w:t>Trump promised Arab allies, “We are not here to lecture — we are not here to tell other people how to live, what to do, who to be, or how to worship.” Trump’s sojourn in Saudi Arabia made no mention of the country’s imprisoned and brutalized political dissidents, no comment on its repressive policies toward women, gays and lesbians, or minority groups.</w:t>
      </w:r>
      <w:r>
        <w:t xml:space="preserve"> Foregoing critique of any kind, he pronounced the kingdom “magnificent.” And just weeks before, Secretary of State Rex Tillerson gave a tour </w:t>
      </w:r>
      <w:proofErr w:type="spellStart"/>
      <w:r>
        <w:t>d’horizon</w:t>
      </w:r>
      <w:proofErr w:type="spellEnd"/>
      <w:r>
        <w:t xml:space="preserve"> speech to diplomats that stressed national security and economic interests and slighted human rights and democratic values.</w:t>
      </w:r>
    </w:p>
    <w:p w:rsidR="002D10D5" w:rsidRDefault="002D10D5" w:rsidP="00AD2180">
      <w:r>
        <w:t xml:space="preserve">Make no mistake: </w:t>
      </w:r>
      <w:r w:rsidRPr="001077FB">
        <w:rPr>
          <w:rStyle w:val="StyleUnderline"/>
        </w:rPr>
        <w:t>Trump</w:t>
      </w:r>
      <w:r>
        <w:t xml:space="preserve"> and Tillerson</w:t>
      </w:r>
      <w:r w:rsidRPr="001077FB">
        <w:rPr>
          <w:rStyle w:val="StyleUnderline"/>
        </w:rPr>
        <w:t>’s</w:t>
      </w:r>
      <w:r>
        <w:t xml:space="preserve"> </w:t>
      </w:r>
      <w:r w:rsidRPr="001077FB">
        <w:rPr>
          <w:rStyle w:val="StyleUnderline"/>
        </w:rPr>
        <w:t>silence on human rights issues is a betrayal to rights advocates and those they defend</w:t>
      </w:r>
      <w:r>
        <w:t xml:space="preserve">. </w:t>
      </w:r>
      <w:r w:rsidRPr="00C66B8F">
        <w:rPr>
          <w:rStyle w:val="StyleUnderline"/>
        </w:rPr>
        <w:t>There is every reason to voice alarm that the U.S. president is surrendering American credibility as a force for human rights, betraying rights defenders and dissidents who have long looked to Washington as an ally, and even undercutting years of rights-oriented policy by</w:t>
      </w:r>
      <w:r>
        <w:t xml:space="preserve"> </w:t>
      </w:r>
      <w:r w:rsidRPr="00C66B8F">
        <w:rPr>
          <w:rStyle w:val="Emphasis"/>
        </w:rPr>
        <w:t>demonstrating that America’s commitment to its professed values is politically contingent and expendable</w:t>
      </w:r>
      <w:r>
        <w:t>. The damage caused by Trump’s reversals will be real and lasting.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game.</w:t>
      </w:r>
    </w:p>
    <w:p w:rsidR="002D10D5" w:rsidRPr="00DF5220" w:rsidRDefault="002D10D5" w:rsidP="00AD2180">
      <w:pPr>
        <w:rPr>
          <w:rStyle w:val="StyleUnderline"/>
        </w:rPr>
      </w:pPr>
      <w:r w:rsidRPr="0036114A">
        <w:rPr>
          <w:rStyle w:val="StyleUnderline"/>
        </w:rPr>
        <w:t>But the real blow to U.S. global human rights leadership is</w:t>
      </w:r>
      <w:r w:rsidRPr="007B2A52">
        <w:t xml:space="preserve">, of course, </w:t>
      </w:r>
      <w:r w:rsidRPr="0036114A">
        <w:rPr>
          <w:rStyle w:val="StyleUnderline"/>
        </w:rPr>
        <w:t>a function of beliefs, policies, and actions — not simply the rhetoric that reflects them</w:t>
      </w:r>
      <w:r w:rsidRPr="007B2A52">
        <w:t>.</w:t>
      </w:r>
      <w:r>
        <w:t xml:space="preserve"> Trump was quick to remake the Obama administration’s standoffish relationship with Egyptian military ruler Abdel Fattah al-</w:t>
      </w:r>
      <w:proofErr w:type="spellStart"/>
      <w:r>
        <w:t>Sisi</w:t>
      </w:r>
      <w:proofErr w:type="spellEnd"/>
      <w:r>
        <w:t xml:space="preserve">,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w:t>
      </w:r>
      <w:proofErr w:type="spellStart"/>
      <w:r>
        <w:t>Sisi</w:t>
      </w:r>
      <w:proofErr w:type="spellEnd"/>
      <w:r>
        <w:t xml:space="preserve"> license to issue a draconian new law regulating nongovernmental organizations (NGOs), never mind that such laws have previously been used to target and even jail American NGO workers. In late March, </w:t>
      </w:r>
      <w:r w:rsidRPr="00DF5220">
        <w:rPr>
          <w:rStyle w:val="StyleUnderline"/>
        </w:rPr>
        <w:t>Tillerson greenlighted large-scale arms shipments including F-16 airplanes to Bahrain, lifting human rights conditions that the Obama administration imposed after a harsh crackdown on protesters</w:t>
      </w:r>
      <w:r>
        <w:t xml:space="preserve">. </w:t>
      </w:r>
      <w:r w:rsidRPr="00DF5220">
        <w:rPr>
          <w:rStyle w:val="StyleUnderline"/>
        </w:rPr>
        <w:t xml:space="preserve">The most heavily touted “deliverable” of Trump’s Middle East junket was a $110 billion arms sale to Saudi Arabia. </w:t>
      </w:r>
      <w:r w:rsidRPr="00DF5220">
        <w:rPr>
          <w:rStyle w:val="Emphasis"/>
        </w:rPr>
        <w:t>No amount of homage to jailed activists or pleas for women’s rights could ever have made up for that.</w:t>
      </w:r>
    </w:p>
    <w:p w:rsidR="002D10D5" w:rsidRDefault="002D10D5" w:rsidP="00AD2180">
      <w:r>
        <w:t xml:space="preserve">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w:t>
      </w:r>
      <w:r w:rsidRPr="00D87A98">
        <w:rPr>
          <w:rStyle w:val="Emphasis"/>
        </w:rPr>
        <w:t>Top human rights posts in the administration either sit empty or have been filled with officials who lack any human rights background or expertise — meaning that when key decisions are made, no one will be at the table to advocate that rights be considered.</w:t>
      </w:r>
      <w:r>
        <w:t xml:space="preserve">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w:t>
      </w:r>
    </w:p>
    <w:p w:rsidR="002D10D5" w:rsidRDefault="002D10D5" w:rsidP="00AD2180">
      <w:r>
        <w:t>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w:t>
      </w:r>
    </w:p>
    <w:p w:rsidR="002D10D5" w:rsidRDefault="002D10D5" w:rsidP="00AD2180">
      <w:r>
        <w:t xml:space="preserve">Given all this, human rights advocates need to do more than decry each and every missed opportunity for the president to articulate a set of values that he manifestly does not share. </w:t>
      </w:r>
      <w:r w:rsidRPr="00806A0C">
        <w:rPr>
          <w:rStyle w:val="StyleUnderline"/>
        </w:rPr>
        <w:t>Even those U.S. presidents most passionate about the spread of rights and freedoms</w:t>
      </w:r>
      <w:r>
        <w:t xml:space="preserve"> — Jimmy Carter, Ronald Reagan, and Barack Obama — </w:t>
      </w:r>
      <w:r w:rsidRPr="00806A0C">
        <w:rPr>
          <w:rStyle w:val="StyleUnderline"/>
        </w:rPr>
        <w:t>walked a tightrope in trying to maintain America’s credibility on human rights while seeking to advance a breadth of foreign-policy interests, many of which directly contradicted rights-respecting policies</w:t>
      </w:r>
      <w:r>
        <w:t xml:space="preserve">. </w:t>
      </w:r>
      <w:r w:rsidRPr="00C177A8">
        <w:rPr>
          <w:rStyle w:val="StyleUnderline"/>
        </w:rPr>
        <w:t>For as long as the</w:t>
      </w:r>
      <w:r>
        <w:t xml:space="preserve"> </w:t>
      </w:r>
      <w:r w:rsidRPr="00C177A8">
        <w:rPr>
          <w:rStyle w:val="Emphasis"/>
        </w:rPr>
        <w:t>U</w:t>
      </w:r>
      <w:r>
        <w:t xml:space="preserve">nited </w:t>
      </w:r>
      <w:r w:rsidRPr="00C177A8">
        <w:rPr>
          <w:rStyle w:val="Emphasis"/>
        </w:rPr>
        <w:t>S</w:t>
      </w:r>
      <w:r>
        <w:t xml:space="preserve">tates </w:t>
      </w:r>
      <w:r w:rsidRPr="00C177A8">
        <w:rPr>
          <w:rStyle w:val="StyleUnderline"/>
        </w:rPr>
        <w:t>has had an articulated human rights policy Washington has been dogged by charges of selectivity, hypocrisy, and empty rhetoric</w:t>
      </w:r>
      <w:r>
        <w:t xml:space="preserve">. </w:t>
      </w:r>
      <w:r w:rsidRPr="00C177A8">
        <w:rPr>
          <w:rStyle w:val="StyleUnderline"/>
        </w:rPr>
        <w:t>Against this backdrop</w:t>
      </w:r>
      <w:r>
        <w:t xml:space="preserve">, </w:t>
      </w:r>
      <w:r w:rsidRPr="00C177A8">
        <w:rPr>
          <w:rStyle w:val="Emphasis"/>
        </w:rPr>
        <w:t>Trumpian pronouncements on human rights seem liable to hurt more than they help, making it easier to impugn other American leaders and future presidents as equally insincere</w:t>
      </w:r>
      <w:r>
        <w:t>.</w:t>
      </w:r>
    </w:p>
    <w:p w:rsidR="002D10D5" w:rsidRDefault="002D10D5" w:rsidP="00AD2180">
      <w:r w:rsidRPr="00C177A8">
        <w:rPr>
          <w:rStyle w:val="StyleUnderline"/>
        </w:rPr>
        <w:t>This is not to suggest that advocates should give up on the role of the</w:t>
      </w:r>
      <w:r>
        <w:t xml:space="preserve"> </w:t>
      </w:r>
      <w:r w:rsidRPr="00C177A8">
        <w:rPr>
          <w:rStyle w:val="Emphasis"/>
        </w:rPr>
        <w:t>U</w:t>
      </w:r>
      <w:r>
        <w:t xml:space="preserve">nited </w:t>
      </w:r>
      <w:r w:rsidRPr="00C177A8">
        <w:rPr>
          <w:rStyle w:val="Emphasis"/>
        </w:rPr>
        <w:t>S</w:t>
      </w:r>
      <w:r>
        <w:t xml:space="preserve">tates </w:t>
      </w:r>
      <w:r w:rsidRPr="001F0E17">
        <w:rPr>
          <w:rStyle w:val="StyleUnderline"/>
        </w:rPr>
        <w:t>as a defender of human rights</w:t>
      </w:r>
      <w:r>
        <w:t xml:space="preserve">. </w:t>
      </w:r>
      <w:r w:rsidRPr="001F0E17">
        <w:rPr>
          <w:rStyle w:val="StyleUnderline"/>
        </w:rPr>
        <w:t xml:space="preserve">Now, with authoritarianism on the rise in China, Russia, Turkey, the Philippines, and Hungary and intact in much of the Middle East and Africa — and </w:t>
      </w:r>
      <w:r w:rsidRPr="001F0E17">
        <w:rPr>
          <w:rStyle w:val="Emphasis"/>
        </w:rPr>
        <w:t>backsliding likely to accelerate amid an absence of leadership from the White House</w:t>
      </w:r>
      <w:r w:rsidRPr="001F0E17">
        <w:rPr>
          <w:rStyle w:val="StyleUnderline"/>
        </w:rPr>
        <w:t xml:space="preserve"> — brave rights defenders and dissidents in those countries need more international support</w:t>
      </w:r>
      <w:r>
        <w:t xml:space="preserve">, not less. </w:t>
      </w:r>
      <w:r w:rsidRPr="001F0E17">
        <w:rPr>
          <w:rStyle w:val="Emphasis"/>
        </w:rPr>
        <w:t>Left to their own interests, governments like Russia and China that wish to weaken international human rights institutions and instruments will seize opportunities to expand their influence.</w:t>
      </w:r>
      <w:r>
        <w:t xml:space="preserve"> </w:t>
      </w:r>
      <w:r w:rsidRPr="006436EF">
        <w:rPr>
          <w:rStyle w:val="StyleUnderline"/>
        </w:rPr>
        <w:t>Progress made in advancing norms of international accountability, LGBT rights, and the protection of journalists and human rights defenders will almost certainly atrophy.</w:t>
      </w:r>
    </w:p>
    <w:p w:rsidR="008F7339" w:rsidRDefault="002D10D5" w:rsidP="00AD2180">
      <w:r>
        <w:t xml:space="preserve">But </w:t>
      </w:r>
      <w:r w:rsidRPr="00C00FFD">
        <w:rPr>
          <w:rStyle w:val="Emphasis"/>
          <w:sz w:val="28"/>
        </w:rPr>
        <w:t>crocodile tears from</w:t>
      </w:r>
      <w:r>
        <w:t xml:space="preserve"> President </w:t>
      </w:r>
      <w:r w:rsidRPr="00C00FFD">
        <w:rPr>
          <w:rStyle w:val="Emphasis"/>
          <w:sz w:val="28"/>
        </w:rPr>
        <w:t>Trump, should they even be offered, will address none of that</w:t>
      </w:r>
      <w:r>
        <w:t xml:space="preserve">. </w:t>
      </w:r>
      <w:r w:rsidRPr="00C00FFD">
        <w:rPr>
          <w:rStyle w:val="Emphasis"/>
          <w:sz w:val="28"/>
        </w:rPr>
        <w:t>Much more important are efforts to show the world that the current administration is neither the only face of America’s role in the world nor the sole vessel for U.S. values.</w:t>
      </w:r>
      <w:r>
        <w:t xml:space="preserve"> Most foreign governments and informed citizens know that most of Washington regards his leadership with skepticism and that his public approval ratings are at historic lows</w:t>
      </w:r>
      <w:r w:rsidR="008F7339">
        <w:t xml:space="preserve">. </w:t>
      </w:r>
      <w:r w:rsidR="008F7339" w:rsidRPr="00D70CC4">
        <w:rPr>
          <w:rStyle w:val="Emphasis"/>
          <w:sz w:val="28"/>
        </w:rPr>
        <w:t>Members of Congress</w:t>
      </w:r>
      <w:r w:rsidR="008F7339">
        <w:t xml:space="preserve">, civil society organizations, and other institutions </w:t>
      </w:r>
      <w:r w:rsidR="008F7339" w:rsidRPr="00D70CC4">
        <w:rPr>
          <w:rStyle w:val="Emphasis"/>
          <w:sz w:val="28"/>
        </w:rPr>
        <w:t>work to defend human rights globally and can speak out and step up where the current administration won’t</w:t>
      </w:r>
      <w:r w:rsidR="008F7339">
        <w:t xml:space="preserve">. </w:t>
      </w:r>
      <w:r w:rsidR="008F7339" w:rsidRPr="007E1731">
        <w:rPr>
          <w:rStyle w:val="Emphasis"/>
          <w:sz w:val="28"/>
        </w:rPr>
        <w:t>The role of these actors</w:t>
      </w:r>
      <w:r w:rsidR="008F7339">
        <w:t xml:space="preserve"> in showing solidarity with dissidents, </w:t>
      </w:r>
      <w:r w:rsidR="008F7339" w:rsidRPr="007E1731">
        <w:rPr>
          <w:rStyle w:val="Emphasis"/>
          <w:sz w:val="28"/>
        </w:rPr>
        <w:t>calling out repressive policies</w:t>
      </w:r>
      <w:r w:rsidR="008F7339">
        <w:t xml:space="preserve">, supporting rights defenders, </w:t>
      </w:r>
      <w:r w:rsidR="008F7339" w:rsidRPr="007E1731">
        <w:rPr>
          <w:rStyle w:val="Emphasis"/>
          <w:sz w:val="28"/>
        </w:rPr>
        <w:t>and advocating for the role of institutions and norms should redouble as the White House retreats</w:t>
      </w:r>
      <w:r w:rsidR="008F7339">
        <w:t xml:space="preserve">. </w:t>
      </w:r>
      <w:r w:rsidR="008F7339" w:rsidRPr="007E1731">
        <w:rPr>
          <w:rStyle w:val="StyleUnderline"/>
        </w:rPr>
        <w:t>That Trump won’t — and can’t credibly — speak out doesn’t mean that American society or even the American government must go quiet</w:t>
      </w:r>
      <w:r w:rsidR="008F7339">
        <w:t xml:space="preserve">. </w:t>
      </w:r>
      <w:r w:rsidR="008F7339" w:rsidRPr="007E1731">
        <w:rPr>
          <w:rStyle w:val="Emphasis"/>
          <w:sz w:val="28"/>
        </w:rPr>
        <w:t>Members of Congress can</w:t>
      </w:r>
      <w:r w:rsidR="008F7339" w:rsidRPr="007E1731">
        <w:rPr>
          <w:sz w:val="28"/>
        </w:rPr>
        <w:t xml:space="preserve"> </w:t>
      </w:r>
      <w:r w:rsidR="008F7339">
        <w:t xml:space="preserve">hold hearings, send letters, take meetings with visiting advocates, take part in delegations, and </w:t>
      </w:r>
      <w:r w:rsidR="008F7339" w:rsidRPr="007E1731">
        <w:rPr>
          <w:rStyle w:val="Emphasis"/>
          <w:sz w:val="28"/>
        </w:rPr>
        <w:t>otherwise demonstrate that the U.S. government as a whole takes seriously its role as a human rights standard-bearer, even if the current administration amounts to an egregious lapse</w:t>
      </w:r>
      <w:r w:rsidR="008F7339">
        <w:t>.</w:t>
      </w:r>
    </w:p>
    <w:p w:rsidR="008F7339" w:rsidRDefault="008F7339" w:rsidP="00AD2180">
      <w:r>
        <w:t>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w:t>
      </w:r>
    </w:p>
    <w:p w:rsidR="008F7339" w:rsidRDefault="008F7339" w:rsidP="00AD2180">
      <w:r>
        <w:t>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w:t>
      </w:r>
    </w:p>
    <w:p w:rsidR="00C47734" w:rsidRDefault="008F7339" w:rsidP="00AD2180">
      <w:r>
        <w:t>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w:t>
      </w:r>
      <w:r w:rsidR="00C47734">
        <w:t xml:space="preserve">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w:t>
      </w:r>
    </w:p>
    <w:p w:rsidR="008F7339" w:rsidRPr="00825669" w:rsidRDefault="00C47734" w:rsidP="00AD2180">
      <w:pPr>
        <w:rPr>
          <w:rStyle w:val="Emphasis"/>
          <w:sz w:val="28"/>
        </w:rPr>
      </w:pPr>
      <w:r w:rsidRPr="00825669">
        <w:rPr>
          <w:rStyle w:val="Emphasis"/>
          <w:sz w:val="28"/>
        </w:rPr>
        <w:t>The best way to preserve America’s global human rights leadership is not to put words in Trump’s mouth but to demonstrate that the U.S. system of government, strong independent civil society, and claim to global leadership are strong enough to withstand his term of office.</w:t>
      </w:r>
    </w:p>
    <w:p w:rsidR="002D10D5" w:rsidRPr="00AD2180" w:rsidRDefault="002D10D5" w:rsidP="00AD2180"/>
    <w:p w:rsidR="002E689B" w:rsidRDefault="00E71DDF" w:rsidP="002E689B">
      <w:pPr>
        <w:pStyle w:val="Heading3"/>
      </w:pPr>
      <w:r>
        <w:t xml:space="preserve">1ac </w:t>
      </w:r>
      <w:r w:rsidR="002E689B">
        <w:t xml:space="preserve">Plan + Solvency </w:t>
      </w:r>
    </w:p>
    <w:p w:rsidR="002E689B" w:rsidRPr="00E47908" w:rsidRDefault="002E689B" w:rsidP="002E689B"/>
    <w:p w:rsidR="002E689B" w:rsidRDefault="002E689B" w:rsidP="002E689B">
      <w:pPr>
        <w:pStyle w:val="Heading4"/>
      </w:pPr>
      <w:r>
        <w:t>The United States federal government should create and enforce a</w:t>
      </w:r>
      <w:r w:rsidR="00BD41F3">
        <w:t xml:space="preserve"> mandatory</w:t>
      </w:r>
      <w:r>
        <w:t xml:space="preserve"> </w:t>
      </w:r>
      <w:r w:rsidR="009D3CEA">
        <w:t xml:space="preserve">code of conduct </w:t>
      </w:r>
      <w:r>
        <w:t xml:space="preserve">that </w:t>
      </w:r>
      <w:r w:rsidR="00DC64AF">
        <w:t>suspends</w:t>
      </w:r>
      <w:r>
        <w:t xml:space="preserve"> Direct Commercial Sales and Foreign Military Sales of arms to </w:t>
      </w:r>
      <w:r w:rsidR="00637A09">
        <w:t>human rights violators</w:t>
      </w:r>
      <w:r>
        <w:t>.</w:t>
      </w:r>
    </w:p>
    <w:p w:rsidR="002E689B" w:rsidRDefault="002E689B" w:rsidP="002E689B"/>
    <w:p w:rsidR="00B27F4B" w:rsidRDefault="00B27F4B" w:rsidP="00B27F4B">
      <w:pPr>
        <w:pStyle w:val="Heading4"/>
      </w:pPr>
      <w:r>
        <w:t xml:space="preserve">The plan solves </w:t>
      </w:r>
      <w:r w:rsidR="007D04F5">
        <w:t xml:space="preserve">– checks presidential circumvention </w:t>
      </w:r>
    </w:p>
    <w:p w:rsidR="002E689B" w:rsidRDefault="002E689B" w:rsidP="002E689B">
      <w:r w:rsidRPr="003226CA">
        <w:rPr>
          <w:rStyle w:val="Style13ptBold"/>
        </w:rPr>
        <w:t xml:space="preserve">Day, </w:t>
      </w:r>
      <w:r w:rsidR="00A044A0" w:rsidRPr="003226CA">
        <w:rPr>
          <w:rStyle w:val="Style13ptBold"/>
        </w:rPr>
        <w:t xml:space="preserve">professor of peace studies at the University of San Diego, </w:t>
      </w:r>
      <w:r w:rsidRPr="003226CA">
        <w:rPr>
          <w:rStyle w:val="Style13ptBold"/>
        </w:rPr>
        <w:t>18</w:t>
      </w:r>
      <w:r w:rsidR="00A044A0">
        <w:t xml:space="preserve"> </w:t>
      </w:r>
      <w:r>
        <w:t>(10/26/18, Joel</w:t>
      </w:r>
      <w:r w:rsidR="00A044A0">
        <w:t xml:space="preserve"> - security fellow with the Truman National Security Project</w:t>
      </w:r>
      <w:r>
        <w:t xml:space="preserve">, “Congress can stop Trump from selling weapons to dictators,” </w:t>
      </w:r>
      <w:hyperlink r:id="rId24" w:history="1">
        <w:r w:rsidRPr="004709EE">
          <w:rPr>
            <w:rStyle w:val="Hyperlink"/>
          </w:rPr>
          <w:t>https://www.latimes.com/opinion/op-ed/la-oe-day-arms-sale-code-of-conduct-20181026-story.html</w:t>
        </w:r>
      </w:hyperlink>
      <w:r>
        <w:t>, accessed on 5/12/19, JMP)</w:t>
      </w:r>
    </w:p>
    <w:p w:rsidR="002E689B" w:rsidRDefault="002E689B" w:rsidP="002E689B">
      <w:r>
        <w:t>President Trump forcefully argued last week that selling weapons to a dictator — the king of Saudi Arabia — is more important for our national security than upholding human rights norms.</w:t>
      </w:r>
    </w:p>
    <w:p w:rsidR="002E689B" w:rsidRDefault="002E689B" w:rsidP="002E689B">
      <w:r>
        <w:t xml:space="preserve">This is terribly wrong. </w:t>
      </w:r>
      <w:r w:rsidRPr="00C22FA1">
        <w:rPr>
          <w:rStyle w:val="Emphasis"/>
        </w:rPr>
        <w:t>Selling weapons to dictators and violators of human rights standards helps to fuel civil war, instability and terrorism around the world. When we embolden dictators, we encourage rogue regimes to act with impunity, jail dissidents and kill those who might hold such regimes accountable.</w:t>
      </w:r>
    </w:p>
    <w:p w:rsidR="002E689B" w:rsidRDefault="002E689B" w:rsidP="002E689B">
      <w:r w:rsidRPr="00644AB6">
        <w:rPr>
          <w:rStyle w:val="StyleUnderline"/>
        </w:rPr>
        <w:t>Saudi Arabia</w:t>
      </w:r>
      <w:r>
        <w:t xml:space="preserve">, for one, </w:t>
      </w:r>
      <w:r w:rsidRPr="00644AB6">
        <w:rPr>
          <w:rStyle w:val="StyleUnderline"/>
        </w:rPr>
        <w:t>is using American weapons in its war in Yemen</w:t>
      </w:r>
      <w:r>
        <w:t xml:space="preserve">. This means </w:t>
      </w:r>
      <w:r w:rsidRPr="00644AB6">
        <w:rPr>
          <w:rStyle w:val="StyleUnderline"/>
        </w:rPr>
        <w:t>the</w:t>
      </w:r>
      <w:r>
        <w:t xml:space="preserve"> </w:t>
      </w:r>
      <w:r w:rsidRPr="00644AB6">
        <w:rPr>
          <w:rStyle w:val="Emphasis"/>
        </w:rPr>
        <w:t>U</w:t>
      </w:r>
      <w:r>
        <w:t xml:space="preserve">nited </w:t>
      </w:r>
      <w:r w:rsidRPr="00644AB6">
        <w:rPr>
          <w:rStyle w:val="Emphasis"/>
        </w:rPr>
        <w:t>S</w:t>
      </w:r>
      <w:r>
        <w:t xml:space="preserve">tates </w:t>
      </w:r>
      <w:r w:rsidRPr="00644AB6">
        <w:rPr>
          <w:rStyle w:val="Emphasis"/>
        </w:rPr>
        <w:t>is fueling one of the worst humanitarian disasters in a generation</w:t>
      </w:r>
      <w:r>
        <w:t>.</w:t>
      </w:r>
    </w:p>
    <w:p w:rsidR="002E689B" w:rsidRDefault="002E689B" w:rsidP="002E689B">
      <w:r>
        <w:t>Trump has argued for the economic benefit of arms deals, but the reality is that U.S. taxpayers subsidize these sales to the tune of billions of dollars. This is in addition to the $59 billion in weapons we’ve given out for free, including last month’s $1.2 billion in aid to the military dictatorship in Egypt.</w:t>
      </w:r>
    </w:p>
    <w:p w:rsidR="002E689B" w:rsidRPr="00D212DD" w:rsidRDefault="002E689B" w:rsidP="00D212DD">
      <w:r w:rsidRPr="00D212DD">
        <w:t>And although Trump claims that the weapons industry is an indispensable job creator, this too is untrue. Data show that government investment in education, healthcare and clean energy create more jobs than investment in the defense industry.</w:t>
      </w:r>
    </w:p>
    <w:p w:rsidR="002E689B" w:rsidRDefault="002E689B" w:rsidP="002E689B">
      <w:r w:rsidRPr="00A46778">
        <w:rPr>
          <w:rStyle w:val="Emphasis"/>
        </w:rPr>
        <w:t>The question is not economic, but moral: Who should the</w:t>
      </w:r>
      <w:r>
        <w:t xml:space="preserve"> </w:t>
      </w:r>
      <w:r w:rsidRPr="00A46778">
        <w:rPr>
          <w:rStyle w:val="Emphasis"/>
        </w:rPr>
        <w:t>U</w:t>
      </w:r>
      <w:r>
        <w:t xml:space="preserve">nited </w:t>
      </w:r>
      <w:r w:rsidRPr="00A46778">
        <w:rPr>
          <w:rStyle w:val="Emphasis"/>
        </w:rPr>
        <w:t>S</w:t>
      </w:r>
      <w:r>
        <w:t xml:space="preserve">tates </w:t>
      </w:r>
      <w:r w:rsidRPr="00A46778">
        <w:rPr>
          <w:rStyle w:val="Emphasis"/>
        </w:rPr>
        <w:t>provide arms to?</w:t>
      </w:r>
      <w:r>
        <w:t xml:space="preserve"> </w:t>
      </w:r>
      <w:r w:rsidRPr="0047722A">
        <w:rPr>
          <w:rStyle w:val="StyleUnderline"/>
        </w:rPr>
        <w:t xml:space="preserve">What conditions must be met before a country gets access to the most deadly arsenal in history? </w:t>
      </w:r>
      <w:r w:rsidRPr="0047722A">
        <w:t>The American government needs a litmus test.</w:t>
      </w:r>
    </w:p>
    <w:p w:rsidR="002E689B" w:rsidRPr="0047722A" w:rsidRDefault="002E689B" w:rsidP="002E689B">
      <w:pPr>
        <w:rPr>
          <w:rStyle w:val="StyleUnderline"/>
        </w:rPr>
      </w:pPr>
      <w:r>
        <w:t xml:space="preserve">As it turns out, </w:t>
      </w:r>
      <w:r w:rsidRPr="0014347E">
        <w:rPr>
          <w:rStyle w:val="Emphasis"/>
        </w:rPr>
        <w:t>members of Congress already have such a litmus test in place: The U.S. Arms Transfer Code of Conduct. They’re just not enforcing it</w:t>
      </w:r>
      <w:r w:rsidRPr="0047722A">
        <w:rPr>
          <w:rStyle w:val="Emphasis"/>
        </w:rPr>
        <w:t>.</w:t>
      </w:r>
    </w:p>
    <w:p w:rsidR="002E689B" w:rsidRDefault="002E689B" w:rsidP="002E689B">
      <w:r w:rsidRPr="0010777E">
        <w:rPr>
          <w:rStyle w:val="StyleUnderline"/>
        </w:rPr>
        <w:t>The code lays out criteria, including human rights standards, that states must meet in order to engage in arms deals with the</w:t>
      </w:r>
      <w:r>
        <w:t xml:space="preserve"> </w:t>
      </w:r>
      <w:r w:rsidRPr="0010777E">
        <w:rPr>
          <w:rStyle w:val="Emphasis"/>
        </w:rPr>
        <w:t>U</w:t>
      </w:r>
      <w:r>
        <w:t xml:space="preserve">nited </w:t>
      </w:r>
      <w:r w:rsidRPr="0010777E">
        <w:rPr>
          <w:rStyle w:val="Emphasis"/>
        </w:rPr>
        <w:t>S</w:t>
      </w:r>
      <w:r>
        <w:t>tates. It was passed in 1999 amid concerns that dictators, thugs and terrorist cells were getting American weapons, only to turn them on our soldiers. This was the case in Afghanistan, Iraq and Somalia.</w:t>
      </w:r>
    </w:p>
    <w:p w:rsidR="002E689B" w:rsidRPr="0010777E" w:rsidRDefault="002E689B" w:rsidP="002E689B">
      <w:pPr>
        <w:rPr>
          <w:rStyle w:val="Emphasis"/>
        </w:rPr>
      </w:pPr>
      <w:r w:rsidRPr="0010777E">
        <w:rPr>
          <w:rStyle w:val="Emphasis"/>
        </w:rPr>
        <w:t>The problem is that the code remains entirely optional, unenforced and largely meaningless if the president bypasses it with a national security exemption waiver.</w:t>
      </w:r>
    </w:p>
    <w:p w:rsidR="002E689B" w:rsidRDefault="002E689B" w:rsidP="002E689B">
      <w:r w:rsidRPr="00B545A9">
        <w:rPr>
          <w:rStyle w:val="Emphasis"/>
        </w:rPr>
        <w:t>Trump has not only waived restrictions on selling massive amounts of weapons, he has also reversed Obama-era limitations on arms sales to human rights violators</w:t>
      </w:r>
      <w:r w:rsidRPr="00B545A9">
        <w:rPr>
          <w:rStyle w:val="StyleUnderline"/>
        </w:rPr>
        <w:t xml:space="preserve"> and rewarded the gun lobby with blanket deregulation of gun dealers selling weapons abroad.</w:t>
      </w:r>
    </w:p>
    <w:p w:rsidR="002E689B" w:rsidRDefault="002E689B" w:rsidP="002E689B">
      <w:r w:rsidRPr="00212F2B">
        <w:rPr>
          <w:rStyle w:val="Emphasis"/>
        </w:rPr>
        <w:t>Congress should enact a new code of conduct to make compliance mandatory, not voluntary</w:t>
      </w:r>
      <w:r>
        <w:t>, in four key areas.</w:t>
      </w:r>
    </w:p>
    <w:p w:rsidR="002E689B" w:rsidRDefault="002E689B" w:rsidP="002E689B">
      <w:r w:rsidRPr="00A410C3">
        <w:rPr>
          <w:rStyle w:val="StyleUnderline"/>
        </w:rPr>
        <w:t>The</w:t>
      </w:r>
      <w:r>
        <w:t xml:space="preserve"> </w:t>
      </w:r>
      <w:r w:rsidRPr="00A410C3">
        <w:rPr>
          <w:rStyle w:val="Emphasis"/>
        </w:rPr>
        <w:t>U</w:t>
      </w:r>
      <w:r>
        <w:t xml:space="preserve">nited </w:t>
      </w:r>
      <w:r w:rsidRPr="00A410C3">
        <w:rPr>
          <w:rStyle w:val="Emphasis"/>
        </w:rPr>
        <w:t>S</w:t>
      </w:r>
      <w:r>
        <w:t xml:space="preserve">tates </w:t>
      </w:r>
      <w:r w:rsidRPr="00A410C3">
        <w:rPr>
          <w:rStyle w:val="Emphasis"/>
        </w:rPr>
        <w:t>needs to ban arms deals to dictators and rogue regimes</w:t>
      </w:r>
      <w:r w:rsidRPr="00A410C3">
        <w:rPr>
          <w:rStyle w:val="StyleUnderline"/>
        </w:rPr>
        <w:t>. It is utterly wrong for the blood of political prisoners and dissidents to be on the hands of American taxpayers.</w:t>
      </w:r>
    </w:p>
    <w:p w:rsidR="002E689B" w:rsidRDefault="002E689B" w:rsidP="002E689B">
      <w:r w:rsidRPr="00B27F4B">
        <w:rPr>
          <w:rStyle w:val="Emphasis"/>
        </w:rPr>
        <w:t>Arms deals should be restricted to countries that respect human rights.</w:t>
      </w:r>
      <w:r>
        <w:t xml:space="preserve"> </w:t>
      </w:r>
      <w:r w:rsidRPr="00B27F4B">
        <w:rPr>
          <w:rStyle w:val="StyleUnderline"/>
        </w:rPr>
        <w:t>Equal rights for LGBTQ people, strong protections for political dissent, laws against human trafficking and robust religious freedoms should all be requisites. States that don’t respect such rights are worthy of neither our trust nor our support.</w:t>
      </w:r>
    </w:p>
    <w:p w:rsidR="002E689B" w:rsidRPr="00882B7E" w:rsidRDefault="002E689B" w:rsidP="002E689B">
      <w:pPr>
        <w:rPr>
          <w:rStyle w:val="StyleUnderline"/>
        </w:rPr>
      </w:pPr>
      <w:r w:rsidRPr="00882B7E">
        <w:rPr>
          <w:rStyle w:val="StyleUnderline"/>
        </w:rPr>
        <w:t>We shouldn’t be in business with state sponsors of terrorism. Giving weapons to countries such as Saudi Arabia, known for exporting extremism and fostering insurgency</w:t>
      </w:r>
      <w:r>
        <w:t xml:space="preserve"> across the Middle East, </w:t>
      </w:r>
      <w:r w:rsidRPr="00882B7E">
        <w:rPr>
          <w:rStyle w:val="StyleUnderline"/>
        </w:rPr>
        <w:t>will haunt the</w:t>
      </w:r>
      <w:r>
        <w:t xml:space="preserve"> </w:t>
      </w:r>
      <w:r w:rsidRPr="00882B7E">
        <w:rPr>
          <w:rStyle w:val="Emphasis"/>
        </w:rPr>
        <w:t>U</w:t>
      </w:r>
      <w:r>
        <w:t xml:space="preserve">nited </w:t>
      </w:r>
      <w:r w:rsidRPr="00882B7E">
        <w:rPr>
          <w:rStyle w:val="Emphasis"/>
        </w:rPr>
        <w:t>S</w:t>
      </w:r>
      <w:r>
        <w:t xml:space="preserve">tates </w:t>
      </w:r>
      <w:r w:rsidRPr="00882B7E">
        <w:rPr>
          <w:rStyle w:val="StyleUnderline"/>
        </w:rPr>
        <w:t xml:space="preserve">for years to come. </w:t>
      </w:r>
      <w:r w:rsidRPr="00882B7E">
        <w:rPr>
          <w:rStyle w:val="Emphasis"/>
        </w:rPr>
        <w:t>Arming terrorists, however indirectly, has resulted in a boomerang effect in which our weapons are used to kill our own service members.</w:t>
      </w:r>
    </w:p>
    <w:p w:rsidR="002E689B" w:rsidRDefault="002E689B" w:rsidP="002E689B">
      <w:r>
        <w:t xml:space="preserve">Finally, </w:t>
      </w:r>
      <w:r w:rsidRPr="00882B7E">
        <w:rPr>
          <w:rStyle w:val="StyleUnderline"/>
        </w:rPr>
        <w:t xml:space="preserve">American weapons should not go to countries that foment war in their own neighboring countries, as Saudi Arabia is doing now in Yemen. </w:t>
      </w:r>
      <w:r w:rsidRPr="00882B7E">
        <w:rPr>
          <w:rStyle w:val="Emphasis"/>
        </w:rPr>
        <w:t>Pouring weapons into regional conflicts destroys our international legitimacy and</w:t>
      </w:r>
      <w:r>
        <w:t xml:space="preserve">, as the war in Yemen shows, </w:t>
      </w:r>
      <w:r w:rsidRPr="00882B7E">
        <w:rPr>
          <w:rStyle w:val="Emphasis"/>
        </w:rPr>
        <w:t>exacerbates some of the bloodiest conflicts on the planet</w:t>
      </w:r>
      <w:r>
        <w:t>.</w:t>
      </w:r>
    </w:p>
    <w:p w:rsidR="002E689B" w:rsidRDefault="002E689B" w:rsidP="002E689B">
      <w:r w:rsidRPr="00B17BA6">
        <w:rPr>
          <w:rStyle w:val="StyleUnderline"/>
        </w:rPr>
        <w:t>A mandatory code of conduct would be incredibly sensible legislation</w:t>
      </w:r>
      <w:r>
        <w:t xml:space="preserve"> for Congress to pass. </w:t>
      </w:r>
      <w:r w:rsidRPr="002A33F4">
        <w:rPr>
          <w:rStyle w:val="Emphasis"/>
        </w:rPr>
        <w:t>Congress could</w:t>
      </w:r>
      <w:r>
        <w:t xml:space="preserve">, for instance, </w:t>
      </w:r>
      <w:r w:rsidRPr="002A33F4">
        <w:rPr>
          <w:rStyle w:val="Emphasis"/>
        </w:rPr>
        <w:t>change existing laws to allow it to repeal presidential exemptions and forbid the Departments of Defense and State from authorizing arms sales to any country that violates the code</w:t>
      </w:r>
      <w:r>
        <w:t>.</w:t>
      </w:r>
    </w:p>
    <w:p w:rsidR="002E689B" w:rsidRPr="00D37E7C" w:rsidRDefault="002E689B" w:rsidP="002E689B">
      <w:pPr>
        <w:rPr>
          <w:rStyle w:val="StyleUnderline"/>
        </w:rPr>
      </w:pPr>
      <w:r w:rsidRPr="00D37E7C">
        <w:rPr>
          <w:rStyle w:val="StyleUnderline"/>
        </w:rPr>
        <w:t xml:space="preserve">Contrary to Trump’s statements, limiting his ability to sell weapons makes good economic sense. It is also </w:t>
      </w:r>
      <w:r w:rsidRPr="00D37E7C">
        <w:rPr>
          <w:rStyle w:val="Emphasis"/>
        </w:rPr>
        <w:t>a moral necessity</w:t>
      </w:r>
      <w:r w:rsidRPr="00D37E7C">
        <w:rPr>
          <w:rStyle w:val="StyleUnderline"/>
        </w:rPr>
        <w:t>.</w:t>
      </w:r>
    </w:p>
    <w:p w:rsidR="002E689B" w:rsidRDefault="002E689B" w:rsidP="00784221"/>
    <w:p w:rsidR="00ED63F0" w:rsidRPr="00464B6E" w:rsidRDefault="00D67D88" w:rsidP="00ED63F0">
      <w:pPr>
        <w:pStyle w:val="Heading4"/>
      </w:pPr>
      <w:r>
        <w:t>*****</w:t>
      </w:r>
      <w:r w:rsidR="00ED63F0">
        <w:t xml:space="preserve">A firm response </w:t>
      </w:r>
      <w:r w:rsidR="00ED63F0">
        <w:rPr>
          <w:u w:val="single"/>
        </w:rPr>
        <w:t>on arms sales</w:t>
      </w:r>
      <w:r w:rsidR="00ED63F0">
        <w:t xml:space="preserve"> is also critical to preserve </w:t>
      </w:r>
      <w:r w:rsidR="00ED63F0" w:rsidRPr="002D383F">
        <w:rPr>
          <w:u w:val="single"/>
        </w:rPr>
        <w:t>overall congressional power</w:t>
      </w:r>
      <w:r w:rsidR="00ED63F0">
        <w:t xml:space="preserve"> </w:t>
      </w:r>
      <w:r w:rsidR="00ED63F0" w:rsidRPr="00464B6E">
        <w:t>to influence foreign policy and national security decisions</w:t>
      </w:r>
    </w:p>
    <w:p w:rsidR="00ED63F0" w:rsidRDefault="00ED63F0" w:rsidP="00ED63F0">
      <w:proofErr w:type="spellStart"/>
      <w:r w:rsidRPr="00C44228">
        <w:rPr>
          <w:rStyle w:val="Style13ptBold"/>
        </w:rPr>
        <w:t>Ohlbaum</w:t>
      </w:r>
      <w:proofErr w:type="spellEnd"/>
      <w:r w:rsidRPr="00C44228">
        <w:rPr>
          <w:rStyle w:val="Style13ptBold"/>
        </w:rPr>
        <w:t xml:space="preserve"> &amp; </w:t>
      </w:r>
      <w:proofErr w:type="spellStart"/>
      <w:r w:rsidRPr="00C44228">
        <w:rPr>
          <w:rStyle w:val="Style13ptBold"/>
        </w:rPr>
        <w:t>Stohl</w:t>
      </w:r>
      <w:proofErr w:type="spellEnd"/>
      <w:r w:rsidRPr="00C44228">
        <w:rPr>
          <w:rStyle w:val="Style13ptBold"/>
        </w:rPr>
        <w:t>, 19</w:t>
      </w:r>
      <w:r>
        <w:t xml:space="preserve"> --- *Ph.D. in political science from Johns Hopkins and senior strategist and legislative director for foreign policy at the Friends Committee on National Legislation</w:t>
      </w:r>
    </w:p>
    <w:p w:rsidR="00ED63F0" w:rsidRDefault="00ED63F0" w:rsidP="00ED63F0">
      <w:r>
        <w:t>**M.A. in international policy studies from the Monterey Institute of International Studies and managing at the Stimson Center and directs the Center’s Conventional Defense Program</w:t>
      </w:r>
    </w:p>
    <w:p w:rsidR="00ED63F0" w:rsidRDefault="00ED63F0" w:rsidP="00ED63F0">
      <w:r>
        <w:t xml:space="preserve">(6/6/19, Diana &amp; Rachel, “An “Emergency” Arms Deal: Will Congress Acquiesce in Another Blow to Its Authority?” </w:t>
      </w:r>
      <w:hyperlink r:id="rId25" w:history="1">
        <w:r w:rsidRPr="00807E0F">
          <w:rPr>
            <w:rStyle w:val="Hyperlink"/>
          </w:rPr>
          <w:t>https://www.justsecurity.org/64413/an-emergency-arms-deal-will-congress-acquiesce-in-another-blow-to-its-authority/</w:t>
        </w:r>
      </w:hyperlink>
      <w:r>
        <w:t>, accessed on 6/8/19, JMP)</w:t>
      </w:r>
    </w:p>
    <w:p w:rsidR="00ED63F0" w:rsidRDefault="00ED63F0" w:rsidP="00ED63F0">
      <w:r w:rsidRPr="00782885">
        <w:rPr>
          <w:rStyle w:val="StyleUnderline"/>
        </w:rPr>
        <w:t>When it comes to the war in Yemen, Congress has made its feelings known: It wants to</w:t>
      </w:r>
      <w:r>
        <w:t xml:space="preserve"> end any U.S. participation, as well as </w:t>
      </w:r>
      <w:r w:rsidRPr="00782885">
        <w:rPr>
          <w:rStyle w:val="StyleUnderline"/>
        </w:rPr>
        <w:t>block the sales of weapons to the countries carrying it out</w:t>
      </w:r>
      <w:r>
        <w:t>. In April, both the House and Senate passed a bipartisan resolution that would end U.S. military involvement in the Saudi-led coalition. Lawmakers were concerned not only by the devastating humanitarian toll of the war, which has resulted in an estimated 233,000 deaths – more than half of which are children under five – but also by the lack of statutory authorization for U.S. military engagement there.</w:t>
      </w:r>
    </w:p>
    <w:p w:rsidR="00ED63F0" w:rsidRDefault="00ED63F0" w:rsidP="00ED63F0">
      <w:r>
        <w:t xml:space="preserve">What did President Donald </w:t>
      </w:r>
      <w:r w:rsidRPr="008D579B">
        <w:rPr>
          <w:rStyle w:val="Emphasis"/>
        </w:rPr>
        <w:t>Trump</w:t>
      </w:r>
      <w:r>
        <w:t xml:space="preserve"> do? He </w:t>
      </w:r>
      <w:r w:rsidRPr="008D579B">
        <w:rPr>
          <w:rStyle w:val="Emphasis"/>
        </w:rPr>
        <w:t>responded by upping the ante. He not only vetoed the joint resolution, but then declared a national emergency, citing tensions with Iran, so that he could bypass Congress and sell over $8 billion in weapons to Saudi Arabia, the</w:t>
      </w:r>
      <w:r>
        <w:t xml:space="preserve"> United Arab Emirates </w:t>
      </w:r>
      <w:r w:rsidRPr="008D579B">
        <w:rPr>
          <w:rStyle w:val="Emphasis"/>
        </w:rPr>
        <w:t>(UAE) and other countries</w:t>
      </w:r>
      <w:r>
        <w:t xml:space="preserve">. It is safe to assume that these sales will bolster the Saudi-led coalition in Yemen, helping it prosecute the war against the Houthi rebels. American and British bombs have been directly responsible for the deaths </w:t>
      </w:r>
      <w:proofErr w:type="gramStart"/>
      <w:r>
        <w:t>of  more</w:t>
      </w:r>
      <w:proofErr w:type="gramEnd"/>
      <w:r>
        <w:t xml:space="preserve"> than 200 Yemeni civilians, including at least 122 children, but this number only includes  incidents where field researchers were able to identify weapons remnants, conduct interviews and analysis, and provide conclusive documentation. The actual number is likely much higher, and this arms deal will only push it up even more.</w:t>
      </w:r>
    </w:p>
    <w:p w:rsidR="00ED63F0" w:rsidRDefault="00ED63F0" w:rsidP="00ED63F0">
      <w:r>
        <w:t xml:space="preserve">To do this, Trump announced on the Friday before Memorial Day that he was utilizing a rarely invoked “emergency” provision of the Arms Export Control Act (AECA), which allows the president to proceed with arms transfers without the legally mandated congressional oversight. </w:t>
      </w:r>
      <w:r w:rsidRPr="008D579B">
        <w:rPr>
          <w:rStyle w:val="StyleUnderline"/>
        </w:rPr>
        <w:t xml:space="preserve">The emergency declaration will allow 22 arms sales to nearly a </w:t>
      </w:r>
      <w:r w:rsidRPr="008D579B">
        <w:rPr>
          <w:rStyle w:val="Emphasis"/>
        </w:rPr>
        <w:t>dozen countries</w:t>
      </w:r>
      <w:r w:rsidRPr="008D579B">
        <w:rPr>
          <w:rStyle w:val="StyleUnderline"/>
        </w:rPr>
        <w:t xml:space="preserve"> to go forward without a period for congressional review.</w:t>
      </w:r>
    </w:p>
    <w:p w:rsidR="00ED63F0" w:rsidRDefault="00ED63F0" w:rsidP="00ED63F0">
      <w:r>
        <w:t>Some of the proposed sales had been blocked by Sen. Robert Menendez (D-N.J.) for nearly a year, including precision-guided munitions for Saudi Arabia and the UAE. Menendez had written to Secretary of State Mike Pompeo and then-Defense Secretary Jim Mattis in June 2018 of his concern that “our policies are enabling perpetuation of a conflict that has resulted in the world’s worst humanitarian crisis.” Placing a “hold” on arms sales is an informal procedure by which certain committee chairs and ranking members can register their opposition to proposed arms transfers, obtain additional information, and negotiate changes to or conditions on the package. Presidents typically respect these holds as a courtesy, since the procedure is not a matter of law, and because overriding them can provoke retaliation on other, often unrelated matters.</w:t>
      </w:r>
    </w:p>
    <w:p w:rsidR="00ED63F0" w:rsidRDefault="00ED63F0" w:rsidP="00ED63F0">
      <w:r w:rsidRPr="008D579B">
        <w:rPr>
          <w:rStyle w:val="StyleUnderline"/>
        </w:rPr>
        <w:t>Other sales in the package bear no clear relationship to the emergency being declared about Iran.</w:t>
      </w:r>
      <w:r>
        <w:t xml:space="preserve"> One would permit the transfer of bombs from UAE to Jordan, and another is designed for use in UAE counterterrorism operations. Some involve manufacturing and coproduction agreements, which would take years to bear fruit and would benefit countries that are not directly affected by heightened tensions in the region, such as Spain, France, Italy, Korea and Australia.</w:t>
      </w:r>
    </w:p>
    <w:p w:rsidR="00ED63F0" w:rsidRDefault="00ED63F0" w:rsidP="00ED63F0">
      <w:r w:rsidRPr="00E80904">
        <w:t>The AECA lays out the rules for making arms transfers and establishes regulations, processes and procedures for their approval. Under the law, the executive branch (through the State Department) must</w:t>
      </w:r>
      <w:r>
        <w:t xml:space="preserve"> formally notify Congress of a potential major arms sale, if it’s valued at $14 million or more, at least 30 days before finalizing a transfer agreement or issuing an export license. Certain exceptions are made for close partners and allies – including NATO Member countries – in which the value threshold for congressional notification is higher and prior notice is not required until 15 days before concluding an agreement. With this advanced notice, Congress can pass legislation to modify or block a proposed sale, in the absence of which a potential weapons transfer is generally free to move forward.</w:t>
      </w:r>
    </w:p>
    <w:p w:rsidR="00ED63F0" w:rsidRDefault="00ED63F0" w:rsidP="00ED63F0">
      <w:r>
        <w:t>The law also allows the president to waive the 30-day review requirement by notifying Congress that “an emergency exists which requires that consent to the proposed transfer become effective immediately in the national security interests of the United States.” This emergency provision requires the president to provide a detailed justification “of the emergency circumstances which necessitate immediate consent to the transfer.”</w:t>
      </w:r>
    </w:p>
    <w:p w:rsidR="00ED63F0" w:rsidRDefault="00ED63F0" w:rsidP="00ED63F0">
      <w:r>
        <w:t>Though not invoked regularly, the provision in the AECA was also used in the 1970s and 1980s to push through arms sales to the Middle East. In 1979, the Carter administration used the provision to transfer aircraft, tanks, armored personnel carriers and training to Yemen, following attacks on North Yemen by forces of South Yemen using weapons supplied by the Soviet Union. And in 1984, the Reagan administration sold missiles, and requisite training to Saudi Arabia, “amid escalation of the Iran-Iraq war that featured Iraqi attacks on Iranian oil facilities and Iranian attacks on Kuwaiti and Saudi ships,” according to the Congressional Research Service. In both cases, the “emergency” declarations followed situations with clear conflict escalation and active attacks.</w:t>
      </w:r>
    </w:p>
    <w:p w:rsidR="00ED63F0" w:rsidRDefault="00ED63F0" w:rsidP="00ED63F0">
      <w:r>
        <w:t xml:space="preserve">Today, the </w:t>
      </w:r>
      <w:r w:rsidRPr="00E80904">
        <w:rPr>
          <w:rStyle w:val="StyleUnderline"/>
        </w:rPr>
        <w:t>Trump</w:t>
      </w:r>
      <w:r>
        <w:t xml:space="preserve"> administration </w:t>
      </w:r>
      <w:r w:rsidRPr="00E80904">
        <w:rPr>
          <w:rStyle w:val="StyleUnderline"/>
        </w:rPr>
        <w:t>is claiming that the situation with Iran is so tense, there is no time for Congress to review these controversial sales. Yet its memorandum of justification is mostly a recitation of old news, even admitting that the threat posed by Iran’s actions have “long been acknowledged.”</w:t>
      </w:r>
      <w:r>
        <w:t xml:space="preserve"> It cites only “a number of troubling and escalatory indications and warnings from the Iranian regime” and a recent announcement in Houthi-controlled media of “the Houthis’ intent to target Saudi ARAMCO infrastructure” as indications of a heightened threat to U.S. interests. But, these nebulous signs of Iranian hostile intent arose against a backdrop of escalatory measures by the Trump administration, which the U.S. military and Intelligence Community warned would have consequences.</w:t>
      </w:r>
    </w:p>
    <w:p w:rsidR="00ED63F0" w:rsidRDefault="00ED63F0" w:rsidP="00ED63F0">
      <w:r>
        <w:t>With all of this in mind, what exactly has changed to warrant an emergency declaration for additional arms sales to Saudi Arabia and the UAE? It is not as if the Trump administration has been unable to make arms deals with the Middle East up until now. Since taking office, the Trump administration has approved more than $20 billion worth of arms sales to Saudi Arabia and approximately $5 billion worth of sales to the UAE.</w:t>
      </w:r>
    </w:p>
    <w:p w:rsidR="00ED63F0" w:rsidRDefault="00ED63F0" w:rsidP="00ED63F0">
      <w:r w:rsidRPr="00E80904">
        <w:rPr>
          <w:rStyle w:val="Emphasis"/>
        </w:rPr>
        <w:t>The principal beneficiary of the emergency declaration appears to be the U.S. defense industry.</w:t>
      </w:r>
      <w:r>
        <w:t xml:space="preserve"> Companies including Raytheon – which is the primary supplier of the missiles and bombs mentioned in the sale notifications – along with Boeing, Thales USA, General Electric, and Booz Allen Hamilton, will all have big paydays from these sales. However, foreign manufacturers and governments will benefit as well through co-production and offset arrangements.  It is less clear that there would be a significant impact on U.S. jobs.</w:t>
      </w:r>
    </w:p>
    <w:p w:rsidR="00ED63F0" w:rsidRDefault="00ED63F0" w:rsidP="00ED63F0">
      <w:r>
        <w:t>What Should Congress Do?</w:t>
      </w:r>
    </w:p>
    <w:p w:rsidR="00ED63F0" w:rsidRDefault="00ED63F0" w:rsidP="00ED63F0">
      <w:r w:rsidRPr="00EC00B0">
        <w:rPr>
          <w:rStyle w:val="Emphasis"/>
        </w:rPr>
        <w:t>Congress is not without options in responding to this assault on its powers</w:t>
      </w:r>
      <w:r>
        <w:t xml:space="preserve">, however. Republican and Democratic senators are joining together to disapprove all 22 “emergency” sales proposed by the president. </w:t>
      </w:r>
      <w:r w:rsidRPr="00D6681F">
        <w:rPr>
          <w:rStyle w:val="StyleUnderline"/>
        </w:rPr>
        <w:t xml:space="preserve">Even if there is insufficient time to pass resolutions of disapproval for these particular sales before the agreements are signed, </w:t>
      </w:r>
      <w:r w:rsidRPr="00D6681F">
        <w:rPr>
          <w:rStyle w:val="Emphasis"/>
        </w:rPr>
        <w:t>Congress could pass a law to prohibit the delivery of these weapons systems</w:t>
      </w:r>
      <w:r w:rsidRPr="00D6681F">
        <w:rPr>
          <w:rStyle w:val="StyleUnderline"/>
        </w:rPr>
        <w:t>.</w:t>
      </w:r>
      <w:r>
        <w:t xml:space="preserve"> It could also override the president’s veto of its resolution to end U.S. military participation in the Saudi-led war in Yemen, which would require the support of Republican senators. </w:t>
      </w:r>
      <w:r w:rsidRPr="00D6681F">
        <w:rPr>
          <w:rStyle w:val="StyleUnderline"/>
        </w:rPr>
        <w:t>It could impose a ban or strict conditions on all future weapons sales to Saudi Arabia and the UAE.</w:t>
      </w:r>
      <w:r>
        <w:t xml:space="preserve"> </w:t>
      </w:r>
      <w:r w:rsidRPr="00464B6E">
        <w:t>And it could rewrite the procedures for consideration and review of arms sales. Instead of allowing weapons to be transferred unless two-thirds of both houses vote to override the inevitable presidential veto of attempted blocking legislation, Congress could treat major arms sales with at least the seriousness it treats trade agreements, which require affirmative congressional approval to move forward.</w:t>
      </w:r>
      <w:r>
        <w:t xml:space="preserve"> In short, </w:t>
      </w:r>
      <w:r w:rsidRPr="00D6681F">
        <w:rPr>
          <w:rStyle w:val="Emphasis"/>
        </w:rPr>
        <w:t>Congress must fight to reclaim its relevance as an active participant in foreign policy and national security decisions.</w:t>
      </w:r>
    </w:p>
    <w:p w:rsidR="00ED63F0" w:rsidRDefault="00ED63F0" w:rsidP="00ED63F0">
      <w:r>
        <w:t xml:space="preserve">Returning from its Memorial Day recess, </w:t>
      </w:r>
      <w:r w:rsidRPr="004179BE">
        <w:rPr>
          <w:rStyle w:val="StyleUnderline"/>
        </w:rPr>
        <w:t>Congress has no lack of foreign policy emergencies to respond to – walking the administration back from the brink of war with Iran chief among them</w:t>
      </w:r>
      <w:r>
        <w:t xml:space="preserve">. But </w:t>
      </w:r>
      <w:r w:rsidRPr="00775B34">
        <w:rPr>
          <w:rStyle w:val="Emphasis"/>
          <w:sz w:val="28"/>
        </w:rPr>
        <w:t>if it can’t stand up to protect its own prerogatives on arms sales, then its chances of being heard on anything else will be permanently diminished</w:t>
      </w:r>
      <w:r>
        <w:t>.</w:t>
      </w:r>
    </w:p>
    <w:p w:rsidR="00A72936" w:rsidRPr="00A72936" w:rsidRDefault="00A72936" w:rsidP="00A72936"/>
    <w:p w:rsidR="00784221" w:rsidRDefault="00595877" w:rsidP="00784221">
      <w:pPr>
        <w:pStyle w:val="Heading2"/>
      </w:pPr>
      <w:r>
        <w:t>Complicity</w:t>
      </w:r>
      <w:r w:rsidR="0014400A">
        <w:t xml:space="preserve"> Adv</w:t>
      </w:r>
    </w:p>
    <w:p w:rsidR="00784221" w:rsidRDefault="00784221" w:rsidP="00784221"/>
    <w:p w:rsidR="00CC5CEB" w:rsidRDefault="00CC5CEB" w:rsidP="00CC5CEB">
      <w:pPr>
        <w:pStyle w:val="Heading3"/>
      </w:pPr>
      <w:r>
        <w:t>Trump Reversed Human Rights Restrictions</w:t>
      </w:r>
    </w:p>
    <w:p w:rsidR="00CC5CEB" w:rsidRDefault="00CC5CEB" w:rsidP="00CC5CEB"/>
    <w:p w:rsidR="00CC5CEB" w:rsidRPr="00E81018" w:rsidRDefault="00CC5CEB" w:rsidP="00CC5CEB">
      <w:pPr>
        <w:pStyle w:val="Heading4"/>
      </w:pPr>
      <w:r>
        <w:t>Trump reversed human rights restrictions that were put in place by Obama</w:t>
      </w:r>
    </w:p>
    <w:p w:rsidR="00CC5CEB" w:rsidRDefault="00CC5CEB" w:rsidP="00CC5CEB">
      <w:r w:rsidRPr="00DF0778">
        <w:rPr>
          <w:rStyle w:val="Style13ptBold"/>
        </w:rPr>
        <w:t>Hartung, 18</w:t>
      </w:r>
      <w:r>
        <w:t xml:space="preserve"> --- director of the Arms and Security Project at the Center for International Policy (4/2/18, William D., “Donald Trump Is America’s Number-One Weapon Salesman; And he couldn’t be prouder of the job he’s doing,” </w:t>
      </w:r>
      <w:hyperlink r:id="rId26" w:history="1">
        <w:r w:rsidRPr="0075402B">
          <w:rPr>
            <w:rStyle w:val="Hyperlink"/>
          </w:rPr>
          <w:t>https://www.thenation.com/article/donald-trump-is-americas-number-one-weapon-salesman/</w:t>
        </w:r>
      </w:hyperlink>
      <w:r>
        <w:t>, accessed on 5/8/19, JMP)</w:t>
      </w:r>
    </w:p>
    <w:p w:rsidR="00CC5CEB" w:rsidRDefault="00CC5CEB" w:rsidP="00CC5CEB">
      <w:r>
        <w:t>Arming the Planet</w:t>
      </w:r>
    </w:p>
    <w:p w:rsidR="00CC5CEB" w:rsidRDefault="00CC5CEB" w:rsidP="00CC5CEB">
      <w:r w:rsidRPr="00E81018">
        <w:rPr>
          <w:rStyle w:val="StyleUnderline"/>
        </w:rPr>
        <w:t>Though Saudi Arabia may be the largest recipient of US arms on the planet, it’s anything but Washington’s only customer. According to the Pentagon’s annual tally of major agreements under the</w:t>
      </w:r>
      <w:r>
        <w:t xml:space="preserve"> </w:t>
      </w:r>
      <w:r w:rsidRPr="00E81018">
        <w:rPr>
          <w:rStyle w:val="Emphasis"/>
        </w:rPr>
        <w:t>F</w:t>
      </w:r>
      <w:r>
        <w:t xml:space="preserve">oreign </w:t>
      </w:r>
      <w:r w:rsidRPr="00E81018">
        <w:rPr>
          <w:rStyle w:val="Emphasis"/>
        </w:rPr>
        <w:t>M</w:t>
      </w:r>
      <w:r>
        <w:t xml:space="preserve">ilitary </w:t>
      </w:r>
      <w:r w:rsidRPr="00E81018">
        <w:rPr>
          <w:rStyle w:val="Emphasis"/>
        </w:rPr>
        <w:t>S</w:t>
      </w:r>
      <w:r>
        <w:t xml:space="preserve">ales program, the most significant channel for US arms exports, </w:t>
      </w:r>
      <w:r w:rsidRPr="00E81018">
        <w:rPr>
          <w:rStyle w:val="StyleUnderline"/>
        </w:rPr>
        <w:t>Washington entered into formal agreements to sell weaponry to 130 nations in 2016</w:t>
      </w:r>
      <w:r>
        <w:t xml:space="preserve"> (the most recent year for which full data is available). </w:t>
      </w:r>
      <w:r w:rsidRPr="00FF717E">
        <w:rPr>
          <w:rStyle w:val="StyleUnderline"/>
        </w:rPr>
        <w:t>According to a recent report from</w:t>
      </w:r>
      <w:r>
        <w:t xml:space="preserve"> the </w:t>
      </w:r>
      <w:r w:rsidRPr="00FF717E">
        <w:rPr>
          <w:rStyle w:val="StyleUnderline"/>
        </w:rPr>
        <w:t>Cato</w:t>
      </w:r>
      <w:r>
        <w:t xml:space="preserve"> Institute, </w:t>
      </w:r>
      <w:r w:rsidRPr="00FF717E">
        <w:rPr>
          <w:rStyle w:val="StyleUnderline"/>
        </w:rPr>
        <w:t>between 2002 and 2016 the</w:t>
      </w:r>
      <w:r>
        <w:t xml:space="preserve"> </w:t>
      </w:r>
      <w:r w:rsidRPr="00FF717E">
        <w:rPr>
          <w:rStyle w:val="Emphasis"/>
        </w:rPr>
        <w:t>U</w:t>
      </w:r>
      <w:r>
        <w:t xml:space="preserve">nited </w:t>
      </w:r>
      <w:r w:rsidRPr="00FF717E">
        <w:rPr>
          <w:rStyle w:val="Emphasis"/>
        </w:rPr>
        <w:t>S</w:t>
      </w:r>
      <w:r>
        <w:t xml:space="preserve">tates </w:t>
      </w:r>
      <w:r w:rsidRPr="00D73DFB">
        <w:rPr>
          <w:rStyle w:val="StyleUnderline"/>
        </w:rPr>
        <w:t>delivered weaponry to 167 countries—more than 85 percent of the nations on the planet</w:t>
      </w:r>
      <w:r>
        <w:t xml:space="preserve">. The Cato report also notes that, between 1981 and 2010, </w:t>
      </w:r>
      <w:r w:rsidRPr="00BA1D21">
        <w:rPr>
          <w:rStyle w:val="Emphasis"/>
        </w:rPr>
        <w:t>Washington supplied some form of weaponry to 59 percent of all nations engaged in high-level conflicts</w:t>
      </w:r>
      <w:r>
        <w:t>.</w:t>
      </w:r>
    </w:p>
    <w:p w:rsidR="00CC5CEB" w:rsidRDefault="00CC5CEB" w:rsidP="00CC5CEB">
      <w:r>
        <w:t xml:space="preserve">In short, Donald </w:t>
      </w:r>
      <w:r w:rsidRPr="000B2F36">
        <w:rPr>
          <w:rStyle w:val="StyleUnderline"/>
        </w:rPr>
        <w:t>Trump has headed down a well-traveled arms superhighway. Every president since</w:t>
      </w:r>
      <w:r>
        <w:t xml:space="preserve"> Richard </w:t>
      </w:r>
      <w:r w:rsidRPr="000B2F36">
        <w:rPr>
          <w:rStyle w:val="StyleUnderline"/>
        </w:rPr>
        <w:t>Nixon has taken that same road</w:t>
      </w:r>
      <w:r>
        <w:t xml:space="preserve"> and, in 2010, the Obama administration managed to rack up a record $102 billion in foreign arms offers. In a recent report I wrote for the Security Assistance Monitor at the Center for International Policy, I documented more than $82 billion in arms offers by the Trump administration in 2017 alone, which actually represented a slight increase from the $76 billion in offers made during President Obama’s final year. It was, however, far lower than that 2010 figure, $60 </w:t>
      </w:r>
      <w:proofErr w:type="spellStart"/>
      <w:r>
        <w:t>billion</w:t>
      </w:r>
      <w:proofErr w:type="spellEnd"/>
      <w:r>
        <w:t xml:space="preserve"> of which came from Saudi deals for F-15 combat aircraft, Apache attack helicopters, transport aircraft, and armored vehicles, as well as guns and ammunition.</w:t>
      </w:r>
    </w:p>
    <w:p w:rsidR="00CC5CEB" w:rsidRDefault="00CC5CEB" w:rsidP="00CC5CEB">
      <w:r w:rsidRPr="00262210">
        <w:rPr>
          <w:rStyle w:val="Emphasis"/>
        </w:rPr>
        <w:t>There have</w:t>
      </w:r>
      <w:r>
        <w:t xml:space="preserve"> nonetheless </w:t>
      </w:r>
      <w:r w:rsidRPr="00262210">
        <w:rPr>
          <w:rStyle w:val="Emphasis"/>
        </w:rPr>
        <w:t>been some differences in the approaches of the two administrations in the area of human rights</w:t>
      </w:r>
      <w:r>
        <w:t xml:space="preserve">. Under pressure from human-rights groups, the </w:t>
      </w:r>
      <w:r w:rsidRPr="00262210">
        <w:rPr>
          <w:rStyle w:val="StyleUnderline"/>
        </w:rPr>
        <w:t>Obama</w:t>
      </w:r>
      <w:r>
        <w:t xml:space="preserve"> administration </w:t>
      </w:r>
      <w:r w:rsidRPr="00262210">
        <w:rPr>
          <w:rStyle w:val="StyleUnderline"/>
        </w:rPr>
        <w:t>did</w:t>
      </w:r>
      <w:r>
        <w:t xml:space="preserve">, in the end, </w:t>
      </w:r>
      <w:r w:rsidRPr="00262210">
        <w:rPr>
          <w:rStyle w:val="StyleUnderline"/>
        </w:rPr>
        <w:t xml:space="preserve">suspend sales of aircraft to Bahrain and Nigeria, both of whose militaries were significant human-rights </w:t>
      </w:r>
      <w:r w:rsidRPr="00530351">
        <w:rPr>
          <w:rStyle w:val="StyleUnderline"/>
        </w:rPr>
        <w:t>violators, and also a $1 billion-plus deal for precision-guided bombs to Saudi Arabia</w:t>
      </w:r>
      <w:r>
        <w:t xml:space="preserve">. </w:t>
      </w:r>
      <w:r w:rsidRPr="00530351">
        <w:rPr>
          <w:rStyle w:val="StyleUnderline"/>
        </w:rPr>
        <w:t>That Saudi suspension represented the first concrete action by</w:t>
      </w:r>
      <w:r>
        <w:t xml:space="preserve"> the </w:t>
      </w:r>
      <w:r w:rsidRPr="00530351">
        <w:rPr>
          <w:rStyle w:val="StyleUnderline"/>
        </w:rPr>
        <w:t>Obama</w:t>
      </w:r>
      <w:r>
        <w:t xml:space="preserve"> administration </w:t>
      </w:r>
      <w:r w:rsidRPr="00530351">
        <w:rPr>
          <w:rStyle w:val="StyleUnderline"/>
        </w:rPr>
        <w:t>to express displeasure with Riyadh’s indiscriminate bombing campaign in Yemen</w:t>
      </w:r>
      <w:r>
        <w:t xml:space="preserve">. Conducted largely with US and British supplied aircraft, bombs, and missiles, it has included strikes against hospitals, marketplaces, water-treatment facilities, and even a funeral. </w:t>
      </w:r>
      <w:r w:rsidRPr="00530351">
        <w:rPr>
          <w:rStyle w:val="StyleUnderline"/>
        </w:rPr>
        <w:t xml:space="preserve">In keeping with his focus on jobs to the exclusion of humanitarian concerns, </w:t>
      </w:r>
      <w:r w:rsidRPr="00530351">
        <w:rPr>
          <w:rStyle w:val="Emphasis"/>
        </w:rPr>
        <w:t>Trump reversed all three of the Obama suspensions</w:t>
      </w:r>
      <w:r w:rsidRPr="00530351">
        <w:rPr>
          <w:rStyle w:val="StyleUnderline"/>
        </w:rPr>
        <w:t xml:space="preserve"> shortly after taking office.</w:t>
      </w:r>
    </w:p>
    <w:p w:rsidR="00CC5CEB" w:rsidRDefault="00CC5CEB" w:rsidP="00784221"/>
    <w:p w:rsidR="00BE5509" w:rsidRDefault="00BE5509" w:rsidP="00BE5509">
      <w:pPr>
        <w:pStyle w:val="Heading4"/>
      </w:pPr>
      <w:r>
        <w:t xml:space="preserve">Trump is approving new deals that were </w:t>
      </w:r>
      <w:r w:rsidRPr="00E84D84">
        <w:rPr>
          <w:u w:val="single"/>
        </w:rPr>
        <w:t>previously blocked</w:t>
      </w:r>
      <w:r>
        <w:t xml:space="preserve"> based on human rights concerns</w:t>
      </w:r>
    </w:p>
    <w:p w:rsidR="00BE5509" w:rsidRDefault="00BE5509" w:rsidP="00BE5509">
      <w:r w:rsidRPr="00A60FD7">
        <w:rPr>
          <w:rStyle w:val="Style13ptBold"/>
        </w:rPr>
        <w:t>Thrall, 17</w:t>
      </w:r>
      <w:r>
        <w:t xml:space="preserve"> --- associate professor at George Mason University’s </w:t>
      </w:r>
      <w:proofErr w:type="spellStart"/>
      <w:r>
        <w:t>Schar</w:t>
      </w:r>
      <w:proofErr w:type="spellEnd"/>
      <w:r>
        <w:t xml:space="preserve"> School of Policy and Government (4/20/17, A. Trevor Thrall, “Moving Backwards on Middle East Arms Sales,” </w:t>
      </w:r>
      <w:hyperlink r:id="rId27" w:history="1">
        <w:r w:rsidRPr="004709EE">
          <w:rPr>
            <w:rStyle w:val="Hyperlink"/>
          </w:rPr>
          <w:t>https://www.cato.org/publications/commentary/moving-backwards-middle-east-arms-sales</w:t>
        </w:r>
      </w:hyperlink>
      <w:r>
        <w:t>, accessed on 5/13/19, JMP)</w:t>
      </w:r>
    </w:p>
    <w:p w:rsidR="00BE5509" w:rsidRDefault="00BE5509" w:rsidP="00BE5509">
      <w:r>
        <w:t xml:space="preserve">The </w:t>
      </w:r>
      <w:r w:rsidRPr="00661DA0">
        <w:rPr>
          <w:rStyle w:val="Emphasis"/>
        </w:rPr>
        <w:t>Trump</w:t>
      </w:r>
      <w:r>
        <w:t xml:space="preserve"> administration </w:t>
      </w:r>
      <w:r w:rsidRPr="00661DA0">
        <w:rPr>
          <w:rStyle w:val="Emphasis"/>
        </w:rPr>
        <w:t>is charting a new direction on arms sales</w:t>
      </w:r>
      <w:r>
        <w:t xml:space="preserve">. Unfortunately </w:t>
      </w:r>
      <w:r w:rsidRPr="00661DA0">
        <w:rPr>
          <w:rStyle w:val="Emphasis"/>
        </w:rPr>
        <w:t>that</w:t>
      </w:r>
      <w:r>
        <w:t xml:space="preserve"> direction </w:t>
      </w:r>
      <w:r w:rsidRPr="00661DA0">
        <w:rPr>
          <w:rStyle w:val="Emphasis"/>
        </w:rPr>
        <w:t>is backward</w:t>
      </w:r>
      <w:r>
        <w:t>.</w:t>
      </w:r>
    </w:p>
    <w:p w:rsidR="00BE5509" w:rsidRDefault="00BE5509" w:rsidP="00BE5509">
      <w:r>
        <w:t xml:space="preserve">The administration recently notified Congress that </w:t>
      </w:r>
      <w:r w:rsidRPr="00C72E2B">
        <w:rPr>
          <w:rStyle w:val="StyleUnderline"/>
        </w:rPr>
        <w:t xml:space="preserve">it wants to sell a dozen attack aircraft to Nigeria, </w:t>
      </w:r>
      <w:r w:rsidRPr="00C72E2B">
        <w:t xml:space="preserve">intends to sell </w:t>
      </w:r>
      <w:r w:rsidRPr="00C72E2B">
        <w:rPr>
          <w:rStyle w:val="StyleUnderline"/>
        </w:rPr>
        <w:t>19 fighter jets to Bahrain</w:t>
      </w:r>
      <w:r>
        <w:t xml:space="preserve">, and will likely greenlight the sale of </w:t>
      </w:r>
      <w:r w:rsidRPr="00C72E2B">
        <w:rPr>
          <w:rStyle w:val="StyleUnderline"/>
        </w:rPr>
        <w:t>$300 million worth of precision-guided munitions kits to Saudi Arabia</w:t>
      </w:r>
      <w:r>
        <w:t xml:space="preserve">. </w:t>
      </w:r>
      <w:r w:rsidRPr="00C72E2B">
        <w:rPr>
          <w:rStyle w:val="StyleUnderline"/>
        </w:rPr>
        <w:t>In each case</w:t>
      </w:r>
      <w:r>
        <w:t xml:space="preserve"> the </w:t>
      </w:r>
      <w:r w:rsidRPr="00C72E2B">
        <w:rPr>
          <w:rStyle w:val="Emphasis"/>
        </w:rPr>
        <w:t>Trump</w:t>
      </w:r>
      <w:r>
        <w:t xml:space="preserve"> administration </w:t>
      </w:r>
      <w:r w:rsidRPr="00C72E2B">
        <w:rPr>
          <w:rStyle w:val="Emphasis"/>
        </w:rPr>
        <w:t>is approving deals</w:t>
      </w:r>
      <w:r>
        <w:t xml:space="preserve"> the </w:t>
      </w:r>
      <w:r w:rsidRPr="00C72E2B">
        <w:rPr>
          <w:rStyle w:val="Emphasis"/>
        </w:rPr>
        <w:t>Obama</w:t>
      </w:r>
      <w:r>
        <w:t xml:space="preserve"> administration </w:t>
      </w:r>
      <w:r w:rsidRPr="00C72E2B">
        <w:rPr>
          <w:rStyle w:val="Emphasis"/>
        </w:rPr>
        <w:t>blocked based on human rights concerns</w:t>
      </w:r>
      <w:r>
        <w:t>.</w:t>
      </w:r>
    </w:p>
    <w:p w:rsidR="00BE5509" w:rsidRDefault="00BE5509" w:rsidP="00BE5509">
      <w:r>
        <w:t xml:space="preserve">The </w:t>
      </w:r>
      <w:r w:rsidRPr="00C72E2B">
        <w:rPr>
          <w:rStyle w:val="StyleUnderline"/>
        </w:rPr>
        <w:t>Trump</w:t>
      </w:r>
      <w:r>
        <w:t xml:space="preserve"> administration</w:t>
      </w:r>
      <w:r w:rsidRPr="00C72E2B">
        <w:rPr>
          <w:rStyle w:val="StyleUnderline"/>
        </w:rPr>
        <w:t>’s</w:t>
      </w:r>
      <w:r>
        <w:t xml:space="preserve"> </w:t>
      </w:r>
      <w:r w:rsidRPr="00C72E2B">
        <w:rPr>
          <w:rStyle w:val="StyleUnderline"/>
        </w:rPr>
        <w:t>primary rationale</w:t>
      </w:r>
      <w:r>
        <w:t xml:space="preserve"> for the deals </w:t>
      </w:r>
      <w:r w:rsidRPr="00C72E2B">
        <w:rPr>
          <w:rStyle w:val="StyleUnderline"/>
        </w:rPr>
        <w:t>is</w:t>
      </w:r>
      <w:r>
        <w:t xml:space="preserve"> to step up </w:t>
      </w:r>
      <w:r w:rsidRPr="00C72E2B">
        <w:rPr>
          <w:rStyle w:val="StyleUnderline"/>
        </w:rPr>
        <w:t>the fight against terrorism</w:t>
      </w:r>
      <w:r>
        <w:t xml:space="preserve"> in the Middle East. Unfortunately, </w:t>
      </w:r>
      <w:r w:rsidRPr="009216C3">
        <w:rPr>
          <w:rStyle w:val="StyleUnderline"/>
        </w:rPr>
        <w:t>the sales won’t do much, if anything, to make Americans safer</w:t>
      </w:r>
      <w:r>
        <w:t xml:space="preserve"> from terrorism. What </w:t>
      </w:r>
      <w:r w:rsidRPr="009216C3">
        <w:rPr>
          <w:rStyle w:val="StyleUnderline"/>
        </w:rPr>
        <w:t>selling arms</w:t>
      </w:r>
      <w:r>
        <w:t xml:space="preserve"> will do </w:t>
      </w:r>
      <w:r w:rsidRPr="009216C3">
        <w:rPr>
          <w:rStyle w:val="StyleUnderline"/>
        </w:rPr>
        <w:t>is exacerbate existing problems, especially in the Middle East</w:t>
      </w:r>
      <w:r>
        <w:t>, and lead to unintended consequences down the road.</w:t>
      </w:r>
    </w:p>
    <w:p w:rsidR="00BE5509" w:rsidRDefault="00BE5509" w:rsidP="00BE5509">
      <w:r>
        <w:t>The Saudi deal, for example, is part of the United States’ ongoing support of the Kingdom’s bloody intervention in Yemen. The Saudi-led coalition has waged war for the past two years in support of the besieged government as it seeks to fight off the Houthi rebels. But an additional justification is that Yemen is home to Al Qaeda in the Arabian Peninsula (AQAP), an Al Qaeda affiliate that both the Saudis and the Americans have been trying to destroy since it first emerged in 2009.</w:t>
      </w:r>
    </w:p>
    <w:p w:rsidR="00BE5509" w:rsidRDefault="00BE5509" w:rsidP="00BE5509">
      <w:r>
        <w:t>The proposed $350 million deal with Saudi Arabia involves 16,000 precision-guided munitions kits that would convert “dumb” bombs into “smart” bombs. In theory these kits will allow for more accurate targeting, but as Obama administration officials remarked last December, in practice they probably won’t. The proposed sale to Bahrain, a member of the Saudi coalition attacking Yemen, includes 19 F-16 fighter jets and improvements to Bahrain’s existing air fleet that would translate directly into greater firepower in current and future air campaigns.</w:t>
      </w:r>
    </w:p>
    <w:p w:rsidR="00BE5509" w:rsidRDefault="00BE5509" w:rsidP="00BE5509">
      <w:r w:rsidRPr="001C340A">
        <w:rPr>
          <w:rStyle w:val="StyleUnderline"/>
        </w:rPr>
        <w:t xml:space="preserve">The sales will certainly enable the Saudi coalition to pursue its goals in Yemen more aggressively. The problem is that giving more firepower to the coalition will just </w:t>
      </w:r>
      <w:r w:rsidRPr="00297B34">
        <w:rPr>
          <w:rStyle w:val="Emphasis"/>
        </w:rPr>
        <w:t>pour gas on an already burning fire</w:t>
      </w:r>
      <w:r>
        <w:t xml:space="preserve">. The Saudi coalition’s air campaign has already killed thousands of civilians and pushed the nation to the brink of famine. The war has killed more than 10,000 civilians, displaced over 3 million people, and left over 14 million civilians struggling with food insecurity. The outcry over Saudi Arabia’s conduct of the war has become so loud that Britain’s Scotland Yard is now investigating whether the Saudi-led coalition is guilty of war crimes. And right or wrong, there is little evidence that the campaign has brought the conflict nearer to an end. </w:t>
      </w:r>
      <w:r w:rsidRPr="00A0010C">
        <w:rPr>
          <w:rStyle w:val="StyleUnderline"/>
        </w:rPr>
        <w:t>Nor is there any sign that the intervention has hurt Al Qaeda. AQAP is thriving on the chaos in Yemen and appears stronger than ever.</w:t>
      </w:r>
    </w:p>
    <w:p w:rsidR="00BE5509" w:rsidRDefault="00BE5509" w:rsidP="00BE5509">
      <w:r>
        <w:t xml:space="preserve">In the long run, however, even if the Trump administration is comfortable taking extreme steps to combat terror today, </w:t>
      </w:r>
      <w:r w:rsidRPr="00A0010C">
        <w:rPr>
          <w:rStyle w:val="StyleUnderline"/>
        </w:rPr>
        <w:t>there is no way to ensure that U.S. weapons won’t eventually be used in ways that are detrimental to American interests</w:t>
      </w:r>
      <w:r>
        <w:t xml:space="preserve">. A recent case in point is the Saudi’s use in Yemen of British-manufactured cluster bombs purchased decades ago, which have since been banned under international humanitarian law. One can also look at ISIS to see dangerous downstream trends. </w:t>
      </w:r>
      <w:r w:rsidRPr="004E2529">
        <w:rPr>
          <w:rStyle w:val="Emphasis"/>
        </w:rPr>
        <w:t>Nearly 20 percent of ISIS’ bullets can be tracked to batches manufactured in the U.S. from the 2000s.</w:t>
      </w:r>
    </w:p>
    <w:p w:rsidR="00BE5509" w:rsidRDefault="00BE5509" w:rsidP="00BE5509">
      <w:r>
        <w:t>Given how much is at stake, one might expect more debate in Washington about Trump’s arms deals. Unfortunately, Trump is far from alone in his zeal. Despite a few qualms, the Obama administration approved $278 billion in arms sales, the most of any administration since World War II, including $115 billion to Saudi Arabia alone. And the closest Congress comes to debating arms sales is to call for more of them. Just this week a group of 20 members of Congress, many of whom serve on the House Armed Services Committee responsible for oversight on arms deals, called on Trump to repeal the decision not to sell MQ-9 Reaper drones to nations like Jordan and the United Arab Emirates.</w:t>
      </w:r>
    </w:p>
    <w:p w:rsidR="00BE5509" w:rsidRDefault="00BE5509" w:rsidP="00BE5509">
      <w:pPr>
        <w:rPr>
          <w:rStyle w:val="StyleUnderline"/>
        </w:rPr>
      </w:pPr>
      <w:r>
        <w:t xml:space="preserve">In the end, arms sales to the Middle East are a symptom of the deeper disease at the heart of U.S. foreign policy. </w:t>
      </w:r>
      <w:r w:rsidRPr="003D02D2">
        <w:rPr>
          <w:rStyle w:val="StyleUnderline"/>
        </w:rPr>
        <w:t>The misguided belief that American intervention can create favorable political outcomes abroad has led to sixteen years of chaos and destruction, with no clear benefit to American security. In approving these deals</w:t>
      </w:r>
      <w:r>
        <w:t xml:space="preserve"> the </w:t>
      </w:r>
      <w:r w:rsidRPr="003D02D2">
        <w:rPr>
          <w:rStyle w:val="StyleUnderline"/>
        </w:rPr>
        <w:t>Trump</w:t>
      </w:r>
      <w:r>
        <w:t xml:space="preserve"> administration </w:t>
      </w:r>
      <w:r w:rsidRPr="003D02D2">
        <w:rPr>
          <w:rStyle w:val="StyleUnderline"/>
        </w:rPr>
        <w:t>will ensure that the</w:t>
      </w:r>
      <w:r w:rsidRPr="00B36A29">
        <w:t xml:space="preserve"> </w:t>
      </w:r>
      <w:r w:rsidRPr="003D02D2">
        <w:rPr>
          <w:rStyle w:val="Emphasis"/>
        </w:rPr>
        <w:t>U</w:t>
      </w:r>
      <w:r>
        <w:t xml:space="preserve">nited </w:t>
      </w:r>
      <w:r w:rsidRPr="003D02D2">
        <w:rPr>
          <w:rStyle w:val="Emphasis"/>
        </w:rPr>
        <w:t>S</w:t>
      </w:r>
      <w:r>
        <w:t xml:space="preserve">tates </w:t>
      </w:r>
      <w:r w:rsidRPr="003D02D2">
        <w:rPr>
          <w:rStyle w:val="StyleUnderline"/>
        </w:rPr>
        <w:t>remains firmly stuck in the quagmire.</w:t>
      </w:r>
    </w:p>
    <w:p w:rsidR="00BE5509" w:rsidRDefault="00BE5509" w:rsidP="00784221"/>
    <w:p w:rsidR="000F20EA" w:rsidRDefault="000F20EA" w:rsidP="000F20EA">
      <w:pPr>
        <w:pStyle w:val="Heading3"/>
      </w:pPr>
      <w:r>
        <w:t>CAT =&gt; Arms Sales to Human Rights Violators</w:t>
      </w:r>
    </w:p>
    <w:p w:rsidR="000F20EA" w:rsidRDefault="000F20EA" w:rsidP="000F20EA"/>
    <w:p w:rsidR="00F821A4" w:rsidRDefault="00F821A4" w:rsidP="00F821A4">
      <w:pPr>
        <w:pStyle w:val="Heading4"/>
      </w:pPr>
      <w:r>
        <w:t>CAT policy proves Trump not concerned about human rights</w:t>
      </w:r>
    </w:p>
    <w:p w:rsidR="00F821A4" w:rsidRDefault="00F821A4" w:rsidP="00F821A4">
      <w:r w:rsidRPr="000F3985">
        <w:rPr>
          <w:rStyle w:val="Style13ptBold"/>
        </w:rPr>
        <w:t>Cohen &amp; Koran, 18</w:t>
      </w:r>
      <w:r>
        <w:t xml:space="preserve"> (4/19/18, Zachary &amp; Laura, “How Trump plans to arm the world with US weapons,” </w:t>
      </w:r>
      <w:hyperlink r:id="rId28" w:history="1">
        <w:r w:rsidRPr="00807E0F">
          <w:rPr>
            <w:rStyle w:val="Hyperlink"/>
          </w:rPr>
          <w:t>https://www.cnn.com/2018/04/19/politics/trump-us-arms-sales-policy/index.html</w:t>
        </w:r>
      </w:hyperlink>
      <w:r>
        <w:t>, accessed on 5/18/19, JMP)</w:t>
      </w:r>
    </w:p>
    <w:p w:rsidR="00F821A4" w:rsidRDefault="00F821A4" w:rsidP="00F821A4">
      <w:r w:rsidRPr="00D97890">
        <w:rPr>
          <w:rStyle w:val="StyleUnderline"/>
        </w:rPr>
        <w:t>The language in Thursday's announcement is also raising questions about how human rights fit within</w:t>
      </w:r>
      <w:r>
        <w:t xml:space="preserve"> the </w:t>
      </w:r>
      <w:r w:rsidRPr="00D97890">
        <w:rPr>
          <w:rStyle w:val="StyleUnderline"/>
        </w:rPr>
        <w:t>Trump</w:t>
      </w:r>
      <w:r>
        <w:t xml:space="preserve"> administration</w:t>
      </w:r>
      <w:r w:rsidRPr="00D97890">
        <w:rPr>
          <w:rStyle w:val="StyleUnderline"/>
        </w:rPr>
        <w:t>'s</w:t>
      </w:r>
      <w:r>
        <w:t xml:space="preserve"> </w:t>
      </w:r>
      <w:r w:rsidRPr="00D97890">
        <w:rPr>
          <w:rStyle w:val="StyleUnderline"/>
        </w:rPr>
        <w:t>arms sales strategy</w:t>
      </w:r>
      <w:r>
        <w:t>.</w:t>
      </w:r>
    </w:p>
    <w:p w:rsidR="00F821A4" w:rsidRDefault="00F821A4" w:rsidP="00F821A4">
      <w:r w:rsidRPr="00553929">
        <w:rPr>
          <w:rStyle w:val="StyleUnderline"/>
        </w:rPr>
        <w:t>"Rather than focusing on risks of arms transfers, the policy really focuses on all the potential benefits," according to</w:t>
      </w:r>
      <w:r>
        <w:t xml:space="preserve"> Rachel </w:t>
      </w:r>
      <w:proofErr w:type="spellStart"/>
      <w:r w:rsidRPr="00553929">
        <w:rPr>
          <w:rStyle w:val="StyleUnderline"/>
        </w:rPr>
        <w:t>Stohl</w:t>
      </w:r>
      <w:proofErr w:type="spellEnd"/>
      <w:r w:rsidRPr="00553929">
        <w:rPr>
          <w:rStyle w:val="StyleUnderline"/>
        </w:rPr>
        <w:t>, managing director at the Stimson Center</w:t>
      </w:r>
      <w:r>
        <w:t>.</w:t>
      </w:r>
    </w:p>
    <w:p w:rsidR="00F821A4" w:rsidRDefault="00F821A4" w:rsidP="00F821A4">
      <w:r w:rsidRPr="00553929">
        <w:rPr>
          <w:rStyle w:val="Emphasis"/>
        </w:rPr>
        <w:t>"We didn't need this policy to know how the administration feels about human rights,"</w:t>
      </w:r>
      <w:r>
        <w:t xml:space="preserve"> she said, noting </w:t>
      </w:r>
      <w:r w:rsidRPr="00553929">
        <w:rPr>
          <w:rStyle w:val="Emphasis"/>
        </w:rPr>
        <w:t>the US has recently approved arms sales to several countries with questionable human rights records</w:t>
      </w:r>
      <w:r>
        <w:t>.</w:t>
      </w:r>
    </w:p>
    <w:p w:rsidR="00F821A4" w:rsidRDefault="00F821A4" w:rsidP="00F821A4">
      <w:r w:rsidRPr="009F72BD">
        <w:rPr>
          <w:rStyle w:val="Emphasis"/>
        </w:rPr>
        <w:t>"It is really a symbolic statement of policy,"</w:t>
      </w:r>
      <w:r>
        <w:t xml:space="preserve"> </w:t>
      </w:r>
      <w:proofErr w:type="spellStart"/>
      <w:r>
        <w:t>Stohl</w:t>
      </w:r>
      <w:proofErr w:type="spellEnd"/>
      <w:r>
        <w:t xml:space="preserve"> said.</w:t>
      </w:r>
    </w:p>
    <w:p w:rsidR="000512A2" w:rsidRDefault="000512A2" w:rsidP="000F20EA"/>
    <w:p w:rsidR="006202CB" w:rsidRDefault="006202CB" w:rsidP="000F20EA"/>
    <w:p w:rsidR="00246DF7" w:rsidRDefault="00246DF7" w:rsidP="00246DF7">
      <w:pPr>
        <w:pStyle w:val="Heading3"/>
      </w:pPr>
      <w:r>
        <w:t>Arms Sales =&gt; War Crimes</w:t>
      </w:r>
    </w:p>
    <w:p w:rsidR="00246DF7" w:rsidRPr="00AF5306" w:rsidRDefault="00246DF7" w:rsidP="00246DF7"/>
    <w:p w:rsidR="00246DF7" w:rsidRPr="001B1F69" w:rsidRDefault="00246DF7" w:rsidP="00246DF7">
      <w:pPr>
        <w:pStyle w:val="Heading4"/>
        <w:rPr>
          <w:u w:val="single"/>
        </w:rPr>
      </w:pPr>
      <w:r>
        <w:t xml:space="preserve">Arms sales to human right violators eventually get used for </w:t>
      </w:r>
      <w:r>
        <w:rPr>
          <w:u w:val="single"/>
        </w:rPr>
        <w:t>war crimes</w:t>
      </w:r>
    </w:p>
    <w:p w:rsidR="00246DF7" w:rsidRPr="00F44D47" w:rsidRDefault="00246DF7" w:rsidP="00246DF7">
      <w:r w:rsidRPr="00E444E7">
        <w:rPr>
          <w:rStyle w:val="Style13ptBold"/>
        </w:rPr>
        <w:t>Kane, 19</w:t>
      </w:r>
      <w:r>
        <w:t xml:space="preserve"> --- M.A. in Journalism and Near East Studies from NYU (May/June 2019, Alex, “Here’s Exactly Who’s Profiting from the War on Yemen; And how the U.S. could stop weapon sales if it wanted to,” </w:t>
      </w:r>
      <w:hyperlink r:id="rId29" w:history="1">
        <w:r w:rsidRPr="00807E0F">
          <w:rPr>
            <w:rStyle w:val="Hyperlink"/>
          </w:rPr>
          <w:t>http://inthesetimes.com/features/us-saudi-arabia-yemen-war-arms-sales.html</w:t>
        </w:r>
      </w:hyperlink>
      <w:r>
        <w:t>, accessed on 6/8/19, JMP)</w:t>
      </w:r>
    </w:p>
    <w:p w:rsidR="00246DF7" w:rsidRDefault="00246DF7" w:rsidP="00246DF7">
      <w:r>
        <w:t>“JUST A PILIING UP OF STUFF”</w:t>
      </w:r>
    </w:p>
    <w:p w:rsidR="00246DF7" w:rsidRDefault="00246DF7" w:rsidP="00246DF7">
      <w:r>
        <w:t>The U.S.-Saudi relationship has its roots in the 1938 discovery of oil in Saudi Arabia, and President Franklin Roosevelt’s energy-for-security deal with the Saudi monarchy. Today, in addition to oil, U.S.-Saudi relations are cemented by a geopolitical alliance against Iran—and by weapons deals.</w:t>
      </w:r>
    </w:p>
    <w:p w:rsidR="00246DF7" w:rsidRDefault="00246DF7" w:rsidP="00246DF7">
      <w:r>
        <w:t>Arms exports accelerated under Obama. By 2016, his administration had offered to sell $115 billion in weapons and defensive equipment to Saudi Arabia—the most of any administration in history.</w:t>
      </w:r>
    </w:p>
    <w:p w:rsidR="00246DF7" w:rsidRDefault="00246DF7" w:rsidP="00246DF7">
      <w:r w:rsidRPr="0053016B">
        <w:rPr>
          <w:rStyle w:val="StyleUnderline"/>
        </w:rPr>
        <w:t>Those arms exports “used to be more of a symbolic thing, just piling up the stuff,” says</w:t>
      </w:r>
      <w:r>
        <w:t xml:space="preserve"> William </w:t>
      </w:r>
      <w:r w:rsidRPr="0053016B">
        <w:rPr>
          <w:rStyle w:val="StyleUnderline"/>
        </w:rPr>
        <w:t>Hartung</w:t>
      </w:r>
      <w:r>
        <w:t>, director of the Arms and Security Project at the Center for International Policy.</w:t>
      </w:r>
    </w:p>
    <w:p w:rsidR="00246DF7" w:rsidRDefault="00246DF7" w:rsidP="00246DF7">
      <w:r>
        <w:t xml:space="preserve">But experts also </w:t>
      </w:r>
      <w:r w:rsidRPr="007429C4">
        <w:rPr>
          <w:rStyle w:val="StyleUnderline"/>
        </w:rPr>
        <w:t>say selling the Saudis so many arms incentivized the Arab monarchy to use them in devastating fashion</w:t>
      </w:r>
      <w:r>
        <w:t>.</w:t>
      </w:r>
    </w:p>
    <w:p w:rsidR="00246DF7" w:rsidRDefault="00246DF7" w:rsidP="00246DF7">
      <w:r w:rsidRPr="001B1F69">
        <w:rPr>
          <w:rStyle w:val="Emphasis"/>
        </w:rPr>
        <w:t xml:space="preserve"> “If a country, like Saudi Arabia or the UAE, has no commitment to human rights</w:t>
      </w:r>
      <w:r>
        <w:t>—whether stated or in practice—</w:t>
      </w:r>
      <w:r w:rsidRPr="001B1F69">
        <w:rPr>
          <w:rStyle w:val="Emphasis"/>
        </w:rPr>
        <w:t>it’s no wonder that those countries would eventually misuse U.S.-sold weapons by committing war crimes,”</w:t>
      </w:r>
      <w:r>
        <w:t xml:space="preserve"> says Kate </w:t>
      </w:r>
      <w:proofErr w:type="spellStart"/>
      <w:r>
        <w:t>Kizer</w:t>
      </w:r>
      <w:proofErr w:type="spellEnd"/>
      <w:r>
        <w:t xml:space="preserve">, the policy director of Win Without War. </w:t>
      </w:r>
      <w:r w:rsidRPr="00AF5306">
        <w:rPr>
          <w:rStyle w:val="Emphasis"/>
        </w:rPr>
        <w:t>“The U.S. government should be assuming these weapons of warfare will eventually be used in a conflict, even if one isn’t going on at the moment.”</w:t>
      </w:r>
    </w:p>
    <w:p w:rsidR="00246DF7" w:rsidRDefault="00246DF7" w:rsidP="00246DF7">
      <w:r>
        <w:t>With the Saudi invasion of Yemen in 2015, the U.S.-Saudi arms pipeline became deadly. Despite reports that U.S. bombs were killing civilians, the Obama administration’s support for the Saudi war drew only muted criticism in Washington.</w:t>
      </w:r>
    </w:p>
    <w:p w:rsidR="005C42BB" w:rsidRDefault="005C42BB" w:rsidP="00246DF7"/>
    <w:p w:rsidR="005C42BB" w:rsidRDefault="005C42BB" w:rsidP="005C42BB">
      <w:pPr>
        <w:pStyle w:val="Heading3"/>
      </w:pPr>
      <w:r>
        <w:t>Ongoing Violence Outweighs</w:t>
      </w:r>
    </w:p>
    <w:p w:rsidR="005C42BB" w:rsidRDefault="005C42BB" w:rsidP="005C42BB"/>
    <w:p w:rsidR="005C42BB" w:rsidRPr="00FC1DFA" w:rsidRDefault="005C42BB" w:rsidP="005C42BB">
      <w:pPr>
        <w:pStyle w:val="Heading4"/>
      </w:pPr>
      <w:r w:rsidRPr="00FC1DFA">
        <w:t>Ongoing violence outweighs</w:t>
      </w:r>
    </w:p>
    <w:p w:rsidR="005C42BB" w:rsidRPr="00084A52" w:rsidRDefault="005C42BB" w:rsidP="005C42BB">
      <w:r w:rsidRPr="00FC1DFA">
        <w:rPr>
          <w:rStyle w:val="Style13ptBold"/>
        </w:rPr>
        <w:t xml:space="preserve">Jackson ’12 </w:t>
      </w:r>
      <w:r w:rsidRPr="00084A52">
        <w:t xml:space="preserve">(Richard; 8/5/12; Ph.D. in Political Science from the University of Canterbury, Professor of Peace Studies at the University of Otago, Director of the National Centre for Peace and Conflict Studies, former senior lecturer at the University of Manchester; Richard Jackson </w:t>
      </w:r>
      <w:proofErr w:type="spellStart"/>
      <w:r w:rsidRPr="00084A52">
        <w:t>Terrosrism</w:t>
      </w:r>
      <w:proofErr w:type="spellEnd"/>
      <w:r w:rsidRPr="00084A52">
        <w:t xml:space="preserve"> Blog, “The Great Con of National Security,” </w:t>
      </w:r>
      <w:hyperlink r:id="rId30" w:history="1">
        <w:r w:rsidRPr="00084A52">
          <w:rPr>
            <w:rStyle w:val="Hyperlink"/>
          </w:rPr>
          <w:t>https://richardjacksonterrorismblog.wordpress.com/2012/08/05/the-great-con-of-national-security/</w:t>
        </w:r>
        <w:r w:rsidRPr="00084A52">
          <w:t>; RP)</w:t>
        </w:r>
      </w:hyperlink>
    </w:p>
    <w:p w:rsidR="005C42BB" w:rsidRPr="00084A52" w:rsidRDefault="005C42BB" w:rsidP="005C42BB">
      <w:r w:rsidRPr="00084A52">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most of </w:t>
      </w:r>
      <w:r w:rsidRPr="00084A52">
        <w:rPr>
          <w:u w:val="single"/>
        </w:rPr>
        <w:t>what you've been told about</w:t>
      </w:r>
      <w:r w:rsidRPr="00084A52">
        <w:t xml:space="preserve"> national security and </w:t>
      </w:r>
      <w:r w:rsidRPr="00084A52">
        <w:rPr>
          <w:u w:val="single"/>
        </w:rPr>
        <w:t xml:space="preserve">all the big threats which can supposedly kill you is </w:t>
      </w:r>
      <w:r w:rsidRPr="00084A52">
        <w:rPr>
          <w:b/>
          <w:u w:val="single"/>
        </w:rPr>
        <w:t>one big con</w:t>
      </w:r>
      <w:r w:rsidRPr="00084A52">
        <w:t xml:space="preserve"> designed </w:t>
      </w:r>
      <w:r w:rsidRPr="00084A52">
        <w:rPr>
          <w:u w:val="single"/>
        </w:rPr>
        <w:t>to distract you from</w:t>
      </w:r>
      <w:r w:rsidRPr="00084A52">
        <w:t xml:space="preserve"> the things that can really hurt you, such as the </w:t>
      </w:r>
      <w:r w:rsidRPr="00084A52">
        <w:rPr>
          <w:b/>
          <w:u w:val="single"/>
        </w:rPr>
        <w:t>poverty</w:t>
      </w:r>
      <w:r w:rsidRPr="00084A52">
        <w:t xml:space="preserve">, inequality and </w:t>
      </w:r>
      <w:r w:rsidRPr="00084A52">
        <w:rPr>
          <w:b/>
          <w:u w:val="single"/>
        </w:rPr>
        <w:t>structural violence</w:t>
      </w:r>
      <w:r w:rsidRPr="00084A52">
        <w:t xml:space="preserve"> of capitalism, </w:t>
      </w:r>
      <w:r w:rsidRPr="00084A52">
        <w:rPr>
          <w:u w:val="single"/>
        </w:rPr>
        <w:t>global warming</w:t>
      </w:r>
      <w:r w:rsidRPr="00084A52">
        <w:t xml:space="preserve">, and the manufacture and proliferation of weapons - among others. </w:t>
      </w:r>
      <w:r w:rsidRPr="00084A52">
        <w:rPr>
          <w:u w:val="single"/>
        </w:rPr>
        <w:t xml:space="preserve">The </w:t>
      </w:r>
      <w:r w:rsidRPr="00084A52">
        <w:rPr>
          <w:b/>
          <w:u w:val="single"/>
        </w:rPr>
        <w:t>facts are</w:t>
      </w:r>
      <w:r w:rsidRPr="00084A52">
        <w:t xml:space="preserve"> simple and </w:t>
      </w:r>
      <w:r w:rsidRPr="00084A52">
        <w:rPr>
          <w:b/>
          <w:u w:val="single"/>
        </w:rPr>
        <w:t>irrefutable</w:t>
      </w:r>
      <w:r w:rsidRPr="00084A52">
        <w:rPr>
          <w:u w:val="single"/>
        </w:rPr>
        <w:t xml:space="preserve">: you're far more likely to die from </w:t>
      </w:r>
      <w:r w:rsidRPr="00084A52">
        <w:rPr>
          <w:b/>
          <w:u w:val="single"/>
        </w:rPr>
        <w:t>lack of health care</w:t>
      </w:r>
      <w:r w:rsidRPr="00084A52">
        <w:t xml:space="preserve"> provision </w:t>
      </w:r>
      <w:r w:rsidRPr="00084A52">
        <w:rPr>
          <w:u w:val="single"/>
        </w:rPr>
        <w:t>than</w:t>
      </w:r>
      <w:r w:rsidRPr="00084A52">
        <w:t xml:space="preserve"> you are from </w:t>
      </w:r>
      <w:r w:rsidRPr="00084A52">
        <w:rPr>
          <w:u w:val="single"/>
        </w:rPr>
        <w:t>terrorism; from stress</w:t>
      </w:r>
      <w:r w:rsidRPr="00084A52">
        <w:t xml:space="preserve"> and overwork </w:t>
      </w:r>
      <w:r w:rsidRPr="00084A52">
        <w:rPr>
          <w:u w:val="single"/>
        </w:rPr>
        <w:t xml:space="preserve">than Iranian or North Korean </w:t>
      </w:r>
      <w:r w:rsidRPr="00084A52">
        <w:t xml:space="preserve">nuclear </w:t>
      </w:r>
      <w:r w:rsidRPr="00084A52">
        <w:rPr>
          <w:u w:val="single"/>
        </w:rPr>
        <w:t>missiles; from lack of road safety than</w:t>
      </w:r>
      <w:r w:rsidRPr="00084A52">
        <w:t xml:space="preserve"> from </w:t>
      </w:r>
      <w:r w:rsidRPr="00084A52">
        <w:rPr>
          <w:b/>
          <w:u w:val="single"/>
        </w:rPr>
        <w:t>illegal immigrants</w:t>
      </w:r>
      <w:r w:rsidRPr="00084A52">
        <w:rPr>
          <w:u w:val="single"/>
        </w:rPr>
        <w:t>; from mental illness</w:t>
      </w:r>
      <w:r w:rsidRPr="00084A52">
        <w:t xml:space="preserve"> and suicide </w:t>
      </w:r>
      <w:r w:rsidRPr="00084A52">
        <w:rPr>
          <w:u w:val="single"/>
        </w:rPr>
        <w:t>than</w:t>
      </w:r>
      <w:r w:rsidRPr="00084A52">
        <w:t xml:space="preserve"> from computer </w:t>
      </w:r>
      <w:r w:rsidRPr="00084A52">
        <w:rPr>
          <w:u w:val="single"/>
        </w:rPr>
        <w:t>hackers; from domestic violence than</w:t>
      </w:r>
      <w:r w:rsidRPr="00084A52">
        <w:t xml:space="preserve"> from </w:t>
      </w:r>
      <w:r w:rsidRPr="00084A52">
        <w:rPr>
          <w:u w:val="single"/>
        </w:rPr>
        <w:t>asylum seekers; from</w:t>
      </w:r>
      <w:r w:rsidRPr="00084A52">
        <w:t xml:space="preserve"> the </w:t>
      </w:r>
      <w:r w:rsidRPr="00084A52">
        <w:rPr>
          <w:u w:val="single"/>
        </w:rPr>
        <w:t>misuse of</w:t>
      </w:r>
      <w:r w:rsidRPr="00084A52">
        <w:t xml:space="preserve"> legal </w:t>
      </w:r>
      <w:r w:rsidRPr="00084A52">
        <w:rPr>
          <w:u w:val="single"/>
        </w:rPr>
        <w:t>medicines</w:t>
      </w:r>
      <w:r w:rsidRPr="00084A52">
        <w:t xml:space="preserve"> and alcohol abuse </w:t>
      </w:r>
      <w:r w:rsidRPr="00084A52">
        <w:rPr>
          <w:u w:val="single"/>
        </w:rPr>
        <w:t>than</w:t>
      </w:r>
      <w:r w:rsidRPr="00084A52">
        <w:t xml:space="preserve"> from </w:t>
      </w:r>
      <w:r w:rsidRPr="00084A52">
        <w:rPr>
          <w:u w:val="single"/>
        </w:rPr>
        <w:t>international drug lords</w:t>
      </w:r>
      <w:r w:rsidRPr="00084A52">
        <w:t xml:space="preserve">. And yet, </w:t>
      </w:r>
      <w:r w:rsidRPr="00084A52">
        <w:rPr>
          <w:u w:val="single"/>
        </w:rPr>
        <w:t>politicians</w:t>
      </w:r>
      <w:r w:rsidRPr="00084A52">
        <w:t xml:space="preserve"> and the servile media </w:t>
      </w:r>
      <w:r w:rsidRPr="00084A52">
        <w:rPr>
          <w:u w:val="single"/>
        </w:rPr>
        <w:t>spend</w:t>
      </w:r>
      <w:r w:rsidRPr="00084A52">
        <w:t xml:space="preserve"> most of </w:t>
      </w:r>
      <w:r w:rsidRPr="00084A52">
        <w:rPr>
          <w:u w:val="single"/>
        </w:rPr>
        <w:t>their time talking about</w:t>
      </w:r>
      <w:r w:rsidRPr="00084A52">
        <w:t xml:space="preserve"> the threats posed by </w:t>
      </w:r>
      <w:r w:rsidRPr="00084A52">
        <w:rPr>
          <w:u w:val="single"/>
        </w:rPr>
        <w:t>terrorism, immigration</w:t>
      </w:r>
      <w:r w:rsidRPr="00084A52">
        <w:t xml:space="preserve">, asylum seekers, </w:t>
      </w:r>
      <w:r w:rsidRPr="00084A52">
        <w:rPr>
          <w:u w:val="single"/>
        </w:rPr>
        <w:t>the</w:t>
      </w:r>
      <w:r w:rsidRPr="00084A52">
        <w:t xml:space="preserve"> international </w:t>
      </w:r>
      <w:r w:rsidRPr="00084A52">
        <w:rPr>
          <w:u w:val="single"/>
        </w:rPr>
        <w:t>drug trade</w:t>
      </w:r>
      <w:r w:rsidRPr="00084A52">
        <w:t xml:space="preserve">, the </w:t>
      </w:r>
      <w:r w:rsidRPr="00084A52">
        <w:rPr>
          <w:b/>
          <w:u w:val="single"/>
        </w:rPr>
        <w:t xml:space="preserve">nuclear </w:t>
      </w:r>
      <w:proofErr w:type="spellStart"/>
      <w:r w:rsidRPr="00084A52">
        <w:rPr>
          <w:b/>
          <w:u w:val="single"/>
        </w:rPr>
        <w:t>programmes</w:t>
      </w:r>
      <w:proofErr w:type="spellEnd"/>
      <w:r w:rsidRPr="00084A52">
        <w:t xml:space="preserve"> of Iran and North Korea, </w:t>
      </w:r>
      <w:r w:rsidRPr="00084A52">
        <w:rPr>
          <w:u w:val="single"/>
        </w:rPr>
        <w:t>computer hackers</w:t>
      </w:r>
      <w:r w:rsidRPr="00084A52">
        <w:t xml:space="preserve">, animal rights activism, the threat of </w:t>
      </w:r>
      <w:r w:rsidRPr="00084A52">
        <w:rPr>
          <w:u w:val="single"/>
        </w:rPr>
        <w:t>China, and a host of other issues</w:t>
      </w:r>
      <w:r w:rsidRPr="00084A52">
        <w:t xml:space="preserve"> which are all about as equally unlikely to affect the health and well-being of you and your family. Along with this obsessive and perennial discussion of so-called 'national security issues', </w:t>
      </w:r>
      <w:r w:rsidRPr="00084A52">
        <w:rPr>
          <w:u w:val="single"/>
        </w:rPr>
        <w:t xml:space="preserve">the state spends </w:t>
      </w:r>
      <w:r w:rsidRPr="00084A52">
        <w:t xml:space="preserve">truly </w:t>
      </w:r>
      <w:r w:rsidRPr="00084A52">
        <w:rPr>
          <w:u w:val="single"/>
        </w:rPr>
        <w:t>vast sums on security measures which have</w:t>
      </w:r>
      <w:r w:rsidRPr="00084A52">
        <w:t xml:space="preserve"> virtually </w:t>
      </w:r>
      <w:r w:rsidRPr="00084A52">
        <w:rPr>
          <w:b/>
          <w:u w:val="single"/>
        </w:rPr>
        <w:t>no impact on the actual risk</w:t>
      </w:r>
      <w:r w:rsidRPr="00084A52">
        <w:t xml:space="preserve"> of dying from these threats, </w:t>
      </w:r>
      <w:r w:rsidRPr="00084A52">
        <w:rPr>
          <w:u w:val="single"/>
        </w:rPr>
        <w:t>and</w:t>
      </w:r>
      <w:r w:rsidRPr="00084A52">
        <w:t xml:space="preserve"> then </w:t>
      </w:r>
      <w:r w:rsidRPr="00084A52">
        <w:rPr>
          <w:u w:val="single"/>
        </w:rPr>
        <w:t>engages in massive</w:t>
      </w:r>
      <w:r w:rsidRPr="00084A52">
        <w:t xml:space="preserve"> displays of </w:t>
      </w:r>
      <w:r w:rsidRPr="00084A52">
        <w:rPr>
          <w:b/>
          <w:u w:val="single"/>
        </w:rPr>
        <w:t>'security theatre'</w:t>
      </w:r>
      <w:r w:rsidRPr="00084A52">
        <w:t xml:space="preserve"> designed to show just how seriously the state takes these threats - such as the x-ray machines and security measures in every public building, </w:t>
      </w:r>
      <w:r w:rsidRPr="00084A52">
        <w:rPr>
          <w:u w:val="single"/>
        </w:rPr>
        <w:t>surveillance cameras</w:t>
      </w:r>
      <w:r w:rsidRPr="00084A52">
        <w:t xml:space="preserve"> everywhere, </w:t>
      </w:r>
      <w:r w:rsidRPr="00084A52">
        <w:rPr>
          <w:u w:val="single"/>
        </w:rPr>
        <w:t>missile launchers</w:t>
      </w:r>
      <w:r w:rsidRPr="00084A52">
        <w:t xml:space="preserve"> in urban areas, </w:t>
      </w:r>
      <w:r w:rsidRPr="00084A52">
        <w:rPr>
          <w:u w:val="single"/>
        </w:rPr>
        <w:t>drones in Afghanistan, armed police</w:t>
      </w:r>
      <w:r w:rsidRPr="00084A52">
        <w:t xml:space="preserve"> in airports, and a thousand other things. </w:t>
      </w:r>
      <w:r w:rsidRPr="00084A52">
        <w:rPr>
          <w:u w:val="single"/>
        </w:rPr>
        <w:t>This display is meant to convince you</w:t>
      </w:r>
      <w:r w:rsidRPr="00084A52">
        <w:t xml:space="preserve"> that these </w:t>
      </w:r>
      <w:r w:rsidRPr="00084A52">
        <w:rPr>
          <w:u w:val="single"/>
        </w:rPr>
        <w:t>threats are</w:t>
      </w:r>
      <w:r w:rsidRPr="00084A52">
        <w:t xml:space="preserve"> really, really </w:t>
      </w:r>
      <w:r w:rsidRPr="00084A52">
        <w:rPr>
          <w:u w:val="single"/>
        </w:rPr>
        <w:t>serious</w:t>
      </w:r>
      <w:r w:rsidRPr="00084A52">
        <w:t xml:space="preserve">. And while all this is going on, the </w:t>
      </w:r>
      <w:r w:rsidRPr="00084A52">
        <w:rPr>
          <w:u w:val="single"/>
        </w:rPr>
        <w:t>rulers</w:t>
      </w:r>
      <w:r w:rsidRPr="00084A52">
        <w:t xml:space="preserve"> of society </w:t>
      </w:r>
      <w:r w:rsidRPr="00084A52">
        <w:rPr>
          <w:u w:val="single"/>
        </w:rPr>
        <w:t>are hoping</w:t>
      </w:r>
      <w:r w:rsidRPr="00084A52">
        <w:t xml:space="preserve"> that </w:t>
      </w:r>
      <w:r w:rsidRPr="00084A52">
        <w:rPr>
          <w:u w:val="single"/>
        </w:rPr>
        <w:t>you won't notice</w:t>
      </w:r>
      <w:r w:rsidRPr="00084A52">
        <w:t xml:space="preserve"> that </w:t>
      </w:r>
      <w:r w:rsidRPr="00084A52">
        <w:rPr>
          <w:u w:val="single"/>
        </w:rPr>
        <w:t>increasing</w:t>
      </w:r>
      <w:r w:rsidRPr="00084A52">
        <w:t xml:space="preserve"> social and </w:t>
      </w:r>
      <w:r w:rsidRPr="00084A52">
        <w:rPr>
          <w:b/>
          <w:u w:val="single"/>
        </w:rPr>
        <w:t>economic inequality</w:t>
      </w:r>
      <w:r w:rsidRPr="00084A52">
        <w:t xml:space="preserve"> in society leads to increased </w:t>
      </w:r>
      <w:r w:rsidRPr="00084A52">
        <w:rPr>
          <w:u w:val="single"/>
        </w:rPr>
        <w:t>ill health</w:t>
      </w:r>
      <w:r w:rsidRPr="00084A52">
        <w:t xml:space="preserve"> for a growing underclass; that </w:t>
      </w:r>
      <w:r w:rsidRPr="00084A52">
        <w:rPr>
          <w:u w:val="single"/>
        </w:rPr>
        <w:t>suicide and crime</w:t>
      </w:r>
      <w:r w:rsidRPr="00084A52">
        <w:t xml:space="preserve"> always rise when </w:t>
      </w:r>
      <w:r w:rsidRPr="00084A52">
        <w:rPr>
          <w:u w:val="single"/>
        </w:rPr>
        <w:t>unemployment</w:t>
      </w:r>
      <w:r w:rsidRPr="00084A52">
        <w:t xml:space="preserve"> rises; </w:t>
      </w:r>
      <w:r w:rsidRPr="00084A52">
        <w:rPr>
          <w:u w:val="single"/>
        </w:rPr>
        <w:t>that workplaces</w:t>
      </w:r>
      <w:r w:rsidRPr="00084A52">
        <w:t xml:space="preserve"> remain highly dangerous and </w:t>
      </w:r>
      <w:r w:rsidRPr="00084A52">
        <w:rPr>
          <w:u w:val="single"/>
        </w:rPr>
        <w:t>kill</w:t>
      </w:r>
      <w:r w:rsidRPr="00084A52">
        <w:t xml:space="preserve"> and maim </w:t>
      </w:r>
      <w:r w:rsidRPr="00084A52">
        <w:rPr>
          <w:u w:val="single"/>
        </w:rPr>
        <w:t>hundreds</w:t>
      </w:r>
      <w:r w:rsidRPr="00084A52">
        <w:t xml:space="preserve"> of people </w:t>
      </w:r>
      <w:r w:rsidRPr="00084A52">
        <w:rPr>
          <w:u w:val="single"/>
        </w:rPr>
        <w:t>per year; that there are preventable diseases which plague</w:t>
      </w:r>
      <w:r w:rsidRPr="00084A52">
        <w:t xml:space="preserve"> the </w:t>
      </w:r>
      <w:r w:rsidRPr="00084A52">
        <w:rPr>
          <w:u w:val="single"/>
        </w:rPr>
        <w:t>poorer</w:t>
      </w:r>
      <w:r w:rsidRPr="00084A52">
        <w:t xml:space="preserve"> sections of </w:t>
      </w:r>
      <w:r w:rsidRPr="00084A52">
        <w:rPr>
          <w:u w:val="single"/>
        </w:rPr>
        <w:t xml:space="preserve">society; that </w:t>
      </w:r>
      <w:r w:rsidRPr="00084A52">
        <w:rPr>
          <w:b/>
          <w:u w:val="single"/>
        </w:rPr>
        <w:t>domestic violence</w:t>
      </w:r>
      <w:r w:rsidRPr="00084A52">
        <w:rPr>
          <w:u w:val="single"/>
        </w:rPr>
        <w:t xml:space="preserve"> kills</w:t>
      </w:r>
      <w:r w:rsidRPr="00084A52">
        <w:t xml:space="preserve"> and injures </w:t>
      </w:r>
      <w:r w:rsidRPr="00084A52">
        <w:rPr>
          <w:u w:val="single"/>
        </w:rPr>
        <w:t>thousands</w:t>
      </w:r>
      <w:r w:rsidRPr="00084A52">
        <w:t xml:space="preserve"> of women and children annually; </w:t>
      </w:r>
      <w:r w:rsidRPr="00084A52">
        <w:rPr>
          <w:u w:val="single"/>
        </w:rPr>
        <w:t>and that globally, poverty and</w:t>
      </w:r>
      <w:r w:rsidRPr="00084A52">
        <w:t xml:space="preserve"> preventable </w:t>
      </w:r>
      <w:r w:rsidRPr="00084A52">
        <w:rPr>
          <w:u w:val="single"/>
        </w:rPr>
        <w:t xml:space="preserve">disease kills </w:t>
      </w:r>
      <w:r w:rsidRPr="00084A52">
        <w:rPr>
          <w:b/>
          <w:u w:val="single"/>
        </w:rPr>
        <w:t>tens of millions</w:t>
      </w:r>
      <w:r w:rsidRPr="00084A52">
        <w:t xml:space="preserve"> of people needlessly every year. In other words, </w:t>
      </w:r>
      <w:r w:rsidRPr="00084A52">
        <w:rPr>
          <w:u w:val="single"/>
        </w:rPr>
        <w:t>they are hoping</w:t>
      </w:r>
      <w:r w:rsidRPr="00084A52">
        <w:t xml:space="preserve"> that </w:t>
      </w:r>
      <w:r w:rsidRPr="00084A52">
        <w:rPr>
          <w:b/>
          <w:u w:val="single"/>
        </w:rPr>
        <w:t>you won't notice</w:t>
      </w:r>
      <w:r w:rsidRPr="00084A52">
        <w:t xml:space="preserve"> how much </w:t>
      </w:r>
      <w:r w:rsidRPr="00084A52">
        <w:rPr>
          <w:b/>
          <w:u w:val="single"/>
        </w:rPr>
        <w:t>structural violence</w:t>
      </w:r>
      <w:r w:rsidRPr="00084A52">
        <w:t xml:space="preserve"> there is in the world. More than this, they are hoping that you won't notice that </w:t>
      </w:r>
      <w:r w:rsidRPr="00084A52">
        <w:rPr>
          <w:u w:val="single"/>
        </w:rPr>
        <w:t>while literally trillions</w:t>
      </w:r>
      <w:r w:rsidRPr="00084A52">
        <w:t xml:space="preserve"> of dollars </w:t>
      </w:r>
      <w:r w:rsidRPr="00084A52">
        <w:rPr>
          <w:u w:val="single"/>
        </w:rPr>
        <w:t>are spent on military weapons, foreign wars</w:t>
      </w:r>
      <w:r w:rsidRPr="00084A52">
        <w:t xml:space="preserve"> and security theatre (which also arguably do nothing to make any us any safer, and may even make us marginally less safe), that </w:t>
      </w:r>
      <w:r w:rsidRPr="00084A52">
        <w:rPr>
          <w:u w:val="single"/>
        </w:rPr>
        <w:t>domestic</w:t>
      </w:r>
      <w:r w:rsidRPr="00084A52">
        <w:t xml:space="preserve"> violence </w:t>
      </w:r>
      <w:proofErr w:type="spellStart"/>
      <w:r w:rsidRPr="00084A52">
        <w:rPr>
          <w:u w:val="single"/>
        </w:rPr>
        <w:t>programmes</w:t>
      </w:r>
      <w:proofErr w:type="spellEnd"/>
      <w:r w:rsidRPr="00084A52">
        <w:rPr>
          <w:u w:val="single"/>
        </w:rPr>
        <w:t xml:space="preserve"> struggle to provide even </w:t>
      </w:r>
      <w:r w:rsidRPr="00084A52">
        <w:rPr>
          <w:b/>
          <w:u w:val="single"/>
        </w:rPr>
        <w:t>minimal support</w:t>
      </w:r>
      <w:r w:rsidRPr="00084A52">
        <w:t xml:space="preserve"> for women and children at risk of serious harm from their partners; that </w:t>
      </w:r>
      <w:r w:rsidRPr="00084A52">
        <w:rPr>
          <w:u w:val="single"/>
        </w:rPr>
        <w:t>underfunded mental health</w:t>
      </w:r>
      <w:r w:rsidRPr="00084A52">
        <w:t xml:space="preserve"> </w:t>
      </w:r>
      <w:proofErr w:type="spellStart"/>
      <w:r w:rsidRPr="00084A52">
        <w:t>programmes</w:t>
      </w:r>
      <w:proofErr w:type="spellEnd"/>
      <w:r w:rsidRPr="00084A52">
        <w:t xml:space="preserve"> </w:t>
      </w:r>
      <w:r w:rsidRPr="00084A52">
        <w:rPr>
          <w:u w:val="single"/>
        </w:rPr>
        <w:t>mean long waiting lists</w:t>
      </w:r>
      <w:r w:rsidRPr="00084A52">
        <w:t xml:space="preserve"> to receive basic care for at-risk individuals; that drug and alcohol </w:t>
      </w:r>
      <w:r w:rsidRPr="00084A52">
        <w:rPr>
          <w:u w:val="single"/>
        </w:rPr>
        <w:t xml:space="preserve">rehabilitation </w:t>
      </w:r>
      <w:proofErr w:type="spellStart"/>
      <w:r w:rsidRPr="00084A52">
        <w:rPr>
          <w:u w:val="single"/>
        </w:rPr>
        <w:t>programmes</w:t>
      </w:r>
      <w:proofErr w:type="spellEnd"/>
      <w:r w:rsidRPr="00084A52">
        <w:rPr>
          <w:u w:val="single"/>
        </w:rPr>
        <w:t xml:space="preserve"> lack</w:t>
      </w:r>
      <w:r w:rsidRPr="00084A52">
        <w:t xml:space="preserve"> the </w:t>
      </w:r>
      <w:r w:rsidRPr="00084A52">
        <w:rPr>
          <w:u w:val="single"/>
        </w:rPr>
        <w:t>funding</w:t>
      </w:r>
      <w:r w:rsidRPr="00084A52">
        <w:t xml:space="preserve"> to match the demand for help; that </w:t>
      </w:r>
      <w:r w:rsidRPr="00084A52">
        <w:rPr>
          <w:u w:val="single"/>
        </w:rPr>
        <w:t>welfare measures</w:t>
      </w:r>
      <w:r w:rsidRPr="00084A52">
        <w:t xml:space="preserve"> aimed at reducing inequality </w:t>
      </w:r>
      <w:r w:rsidRPr="00084A52">
        <w:rPr>
          <w:u w:val="single"/>
        </w:rPr>
        <w:t>have been inadequate for decades</w:t>
      </w:r>
      <w:r w:rsidRPr="00084A52">
        <w:t xml:space="preserve">;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For them, all the </w:t>
      </w:r>
      <w:r w:rsidRPr="00084A52">
        <w:rPr>
          <w:b/>
          <w:u w:val="single"/>
        </w:rPr>
        <w:t>insecurity, death and ill-health</w:t>
      </w:r>
      <w:r w:rsidRPr="00084A52">
        <w:t xml:space="preserve"> caused by capitalist inequality are a price worth paying to </w:t>
      </w:r>
      <w:r w:rsidRPr="00084A52">
        <w:rPr>
          <w:u w:val="single"/>
        </w:rPr>
        <w:t>keep</w:t>
      </w:r>
      <w:r w:rsidRPr="00084A52">
        <w:t xml:space="preserve"> the basic </w:t>
      </w:r>
      <w:r w:rsidRPr="00084A52">
        <w:rPr>
          <w:b/>
          <w:u w:val="single"/>
        </w:rPr>
        <w:t>social structures as they are</w:t>
      </w:r>
      <w:r w:rsidRPr="00084A52">
        <w:t xml:space="preserve">. A more egalitarian society based on equality, solidarity, and other non-materialist values would not suit their interests, or the special interests of the lobby groups they are indebted to. It is also true that </w:t>
      </w:r>
      <w:r w:rsidRPr="00084A52">
        <w:rPr>
          <w:u w:val="single"/>
        </w:rPr>
        <w:t>dealing with economic and social inequality</w:t>
      </w:r>
      <w:r w:rsidRPr="00084A52">
        <w:t xml:space="preserve">, improving </w:t>
      </w:r>
      <w:r w:rsidRPr="00084A52">
        <w:rPr>
          <w:u w:val="single"/>
        </w:rPr>
        <w:t>public health</w:t>
      </w:r>
      <w:r w:rsidRPr="00084A52">
        <w:t xml:space="preserve">, changing </w:t>
      </w:r>
      <w:r w:rsidRPr="00084A52">
        <w:rPr>
          <w:u w:val="single"/>
        </w:rPr>
        <w:t>international</w:t>
      </w:r>
      <w:r w:rsidRPr="00084A52">
        <w:t xml:space="preserve"> structures of </w:t>
      </w:r>
      <w:r w:rsidRPr="00084A52">
        <w:rPr>
          <w:u w:val="single"/>
        </w:rPr>
        <w:t>inequality</w:t>
      </w:r>
      <w:r w:rsidRPr="00084A52">
        <w:t xml:space="preserve">, restructuring </w:t>
      </w:r>
      <w:r w:rsidRPr="00084A52">
        <w:rPr>
          <w:u w:val="single"/>
        </w:rPr>
        <w:t>the military-industrial complex, and making the necessary</w:t>
      </w:r>
      <w:r w:rsidRPr="00084A52">
        <w:t xml:space="preserve"> economic and political </w:t>
      </w:r>
      <w:r w:rsidRPr="00084A52">
        <w:rPr>
          <w:u w:val="single"/>
        </w:rPr>
        <w:t>changes</w:t>
      </w:r>
      <w:r w:rsidRPr="00084A52">
        <w:t xml:space="preserve"> to deal with global warming </w:t>
      </w:r>
      <w:r w:rsidRPr="00084A52">
        <w:rPr>
          <w:u w:val="single"/>
        </w:rPr>
        <w:t xml:space="preserve">will be </w:t>
      </w:r>
      <w:r w:rsidRPr="00084A52">
        <w:rPr>
          <w:b/>
          <w:u w:val="single"/>
        </w:rPr>
        <w:t>extremely difficult</w:t>
      </w:r>
      <w:r w:rsidRPr="00084A52">
        <w:t xml:space="preserve"> and will require long-term commitment and determination. For politicians looking towards the next election, </w:t>
      </w:r>
      <w:r w:rsidRPr="00084A52">
        <w:rPr>
          <w:u w:val="single"/>
        </w:rPr>
        <w:t>it is</w:t>
      </w:r>
      <w:r w:rsidRPr="00084A52">
        <w:t xml:space="preserve"> clearly </w:t>
      </w:r>
      <w:r w:rsidRPr="00084A52">
        <w:rPr>
          <w:u w:val="single"/>
        </w:rPr>
        <w:t xml:space="preserve">much easier to paint </w:t>
      </w:r>
      <w:r w:rsidRPr="00084A52">
        <w:rPr>
          <w:b/>
          <w:u w:val="single"/>
        </w:rPr>
        <w:t>immigrants as a threat</w:t>
      </w:r>
      <w:r w:rsidRPr="00084A52">
        <w:t xml:space="preserve"> to social order </w:t>
      </w:r>
      <w:r w:rsidRPr="00084A52">
        <w:rPr>
          <w:u w:val="single"/>
        </w:rPr>
        <w:t>or pontificate about the</w:t>
      </w:r>
      <w:r w:rsidRPr="00084A52">
        <w:t xml:space="preserve"> ongoing </w:t>
      </w:r>
      <w:r w:rsidRPr="00084A52">
        <w:rPr>
          <w:u w:val="single"/>
        </w:rPr>
        <w:t>danger of terrorists. It is</w:t>
      </w:r>
      <w:r w:rsidRPr="00084A52">
        <w:t xml:space="preserve"> also </w:t>
      </w:r>
      <w:r w:rsidRPr="00084A52">
        <w:rPr>
          <w:u w:val="single"/>
        </w:rPr>
        <w:t>more exciting</w:t>
      </w:r>
      <w:r w:rsidRPr="00084A52">
        <w:t xml:space="preserve"> for the media </w:t>
      </w:r>
      <w:r w:rsidRPr="00084A52">
        <w:rPr>
          <w:u w:val="single"/>
        </w:rPr>
        <w:t>than</w:t>
      </w:r>
      <w:r w:rsidRPr="00084A52">
        <w:t xml:space="preserve"> stories about </w:t>
      </w:r>
      <w:r w:rsidRPr="00084A52">
        <w:rPr>
          <w:u w:val="single"/>
        </w:rPr>
        <w:t>how</w:t>
      </w:r>
      <w:r w:rsidRPr="00084A52">
        <w:t xml:space="preserve"> poor people and </w:t>
      </w:r>
      <w:r w:rsidRPr="00084A52">
        <w:rPr>
          <w:u w:val="single"/>
        </w:rPr>
        <w:t xml:space="preserve">people of </w:t>
      </w:r>
      <w:proofErr w:type="spellStart"/>
      <w:r w:rsidRPr="00084A52">
        <w:rPr>
          <w:u w:val="single"/>
        </w:rPr>
        <w:t>colour</w:t>
      </w:r>
      <w:proofErr w:type="spellEnd"/>
      <w:r w:rsidRPr="00084A52">
        <w:rPr>
          <w:u w:val="single"/>
        </w:rPr>
        <w:t xml:space="preserve"> are discriminated against</w:t>
      </w:r>
      <w:r w:rsidRPr="00084A52">
        <w:t xml:space="preserve"> and suffer worse health as a consequence. Viewed from this vantage point, </w:t>
      </w:r>
      <w:r w:rsidRPr="00084A52">
        <w:rPr>
          <w:u w:val="single"/>
        </w:rPr>
        <w:t xml:space="preserve">national security is one </w:t>
      </w:r>
      <w:r w:rsidRPr="00084A52">
        <w:rPr>
          <w:b/>
          <w:u w:val="single"/>
        </w:rPr>
        <w:t>massive confidence trick</w:t>
      </w:r>
      <w:r w:rsidRPr="00084A52">
        <w:t xml:space="preserve"> - misdirection on an epic scale. </w:t>
      </w:r>
      <w:r w:rsidRPr="00084A52">
        <w:rPr>
          <w:u w:val="single"/>
        </w:rPr>
        <w:t>Its</w:t>
      </w:r>
      <w:r w:rsidRPr="00084A52">
        <w:t xml:space="preserve"> primary </w:t>
      </w:r>
      <w:r w:rsidRPr="00084A52">
        <w:rPr>
          <w:u w:val="single"/>
        </w:rPr>
        <w:t xml:space="preserve">function is to </w:t>
      </w:r>
      <w:r w:rsidRPr="00084A52">
        <w:rPr>
          <w:b/>
          <w:u w:val="single"/>
        </w:rPr>
        <w:t>distract you</w:t>
      </w:r>
      <w:r w:rsidRPr="00084A52">
        <w:rPr>
          <w:u w:val="single"/>
        </w:rPr>
        <w:t xml:space="preserve"> from</w:t>
      </w:r>
      <w:r w:rsidRPr="00084A52">
        <w:t xml:space="preserve"> the structures and </w:t>
      </w:r>
      <w:r w:rsidRPr="00084A52">
        <w:rPr>
          <w:u w:val="single"/>
        </w:rPr>
        <w:t>inequalities</w:t>
      </w:r>
      <w:r w:rsidRPr="00084A52">
        <w:t xml:space="preserve"> in society </w:t>
      </w:r>
      <w:r w:rsidRPr="00084A52">
        <w:rPr>
          <w:b/>
          <w:u w:val="single"/>
        </w:rPr>
        <w:t>which are the real threat</w:t>
      </w:r>
      <w:r w:rsidRPr="00084A52">
        <w:rPr>
          <w:u w:val="single"/>
        </w:rPr>
        <w:t xml:space="preserve"> to</w:t>
      </w:r>
      <w:r w:rsidRPr="00084A52">
        <w:t xml:space="preserve"> the </w:t>
      </w:r>
      <w:r w:rsidRPr="00084A52">
        <w:rPr>
          <w:u w:val="single"/>
        </w:rPr>
        <w:t>health</w:t>
      </w:r>
      <w:r w:rsidRPr="00084A52">
        <w:t xml:space="preserve"> and wellbeing of you and your family, </w:t>
      </w:r>
      <w:r w:rsidRPr="00084A52">
        <w:rPr>
          <w:u w:val="single"/>
        </w:rPr>
        <w:t>and</w:t>
      </w:r>
      <w:r w:rsidRPr="00084A52">
        <w:t xml:space="preserve"> to </w:t>
      </w:r>
      <w:r w:rsidRPr="00084A52">
        <w:rPr>
          <w:u w:val="single"/>
        </w:rPr>
        <w:t>convince you to be permanently afraid so that</w:t>
      </w:r>
      <w:r w:rsidRPr="00084A52">
        <w:t xml:space="preserve"> you will acquiesce to </w:t>
      </w:r>
      <w:r w:rsidRPr="00084A52">
        <w:rPr>
          <w:u w:val="single"/>
        </w:rPr>
        <w:t>all the security measures</w:t>
      </w:r>
      <w:r w:rsidRPr="00084A52">
        <w:t xml:space="preserve"> which keep you under state control and </w:t>
      </w:r>
      <w:r w:rsidRPr="00084A52">
        <w:rPr>
          <w:u w:val="single"/>
        </w:rPr>
        <w:t>keep</w:t>
      </w:r>
      <w:r w:rsidRPr="00084A52">
        <w:t xml:space="preserve"> the military-industrial complex </w:t>
      </w:r>
      <w:r w:rsidRPr="00084A52">
        <w:rPr>
          <w:u w:val="single"/>
        </w:rPr>
        <w:t>ticking along</w:t>
      </w:r>
      <w:r w:rsidRPr="00084A52">
        <w:t xml:space="preserve">.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084A52">
        <w:rPr>
          <w:u w:val="single"/>
        </w:rPr>
        <w:t>if you think</w:t>
      </w:r>
      <w:r w:rsidRPr="00084A52">
        <w:t xml:space="preserve"> that </w:t>
      </w:r>
      <w:r w:rsidRPr="00084A52">
        <w:rPr>
          <w:u w:val="single"/>
        </w:rPr>
        <w:t>terrorists or immigrants</w:t>
      </w:r>
      <w:r w:rsidRPr="00084A52">
        <w:t xml:space="preserve"> or </w:t>
      </w:r>
      <w:r w:rsidRPr="00084A52">
        <w:rPr>
          <w:rStyle w:val="StyleUnderline"/>
        </w:rPr>
        <w:t>asylum seekers</w:t>
      </w:r>
      <w:r w:rsidRPr="00084A52">
        <w:t xml:space="preserve"> or Iran </w:t>
      </w:r>
      <w:r w:rsidRPr="00084A52">
        <w:rPr>
          <w:u w:val="single"/>
        </w:rPr>
        <w:t>are a greater threat to your safety</w:t>
      </w:r>
      <w:r w:rsidRPr="00084A52">
        <w:t xml:space="preserve"> than the capitalist system, </w:t>
      </w:r>
      <w:r w:rsidRPr="00084A52">
        <w:rPr>
          <w:u w:val="single"/>
        </w:rPr>
        <w:t>you have been</w:t>
      </w:r>
      <w:r w:rsidRPr="00084A52">
        <w:t xml:space="preserve"> well and truly </w:t>
      </w:r>
      <w:r w:rsidRPr="00084A52">
        <w:rPr>
          <w:u w:val="single"/>
        </w:rPr>
        <w:t>conned</w:t>
      </w:r>
      <w:r w:rsidRPr="00084A52">
        <w:t xml:space="preserve">, my friend. Don't believe the hype: </w:t>
      </w:r>
      <w:r w:rsidRPr="00084A52">
        <w:rPr>
          <w:u w:val="single"/>
        </w:rPr>
        <w:t xml:space="preserve">you're </w:t>
      </w:r>
      <w:r w:rsidRPr="00084A52">
        <w:rPr>
          <w:b/>
          <w:u w:val="single"/>
        </w:rPr>
        <w:t>much more likely to die</w:t>
      </w:r>
      <w:r w:rsidRPr="00084A52">
        <w:rPr>
          <w:u w:val="single"/>
        </w:rPr>
        <w:t xml:space="preserve"> from</w:t>
      </w:r>
      <w:r w:rsidRPr="00084A52">
        <w:t xml:space="preserve"> any one of several forms of </w:t>
      </w:r>
      <w:r w:rsidRPr="00084A52">
        <w:rPr>
          <w:u w:val="single"/>
        </w:rPr>
        <w:t>structural violence</w:t>
      </w:r>
      <w:r w:rsidRPr="00084A52">
        <w:t xml:space="preserve"> in society than you are from immigrants or terrorism.  Somehow, we need to challenge the politicians on this fact.</w:t>
      </w:r>
    </w:p>
    <w:p w:rsidR="005C42BB" w:rsidRPr="00084A52" w:rsidRDefault="005C42BB" w:rsidP="005C42BB"/>
    <w:p w:rsidR="00B4026D" w:rsidRDefault="00B4026D" w:rsidP="00B4026D">
      <w:pPr>
        <w:pStyle w:val="Heading3"/>
      </w:pPr>
      <w:r>
        <w:t>Terror</w:t>
      </w:r>
      <w:r w:rsidR="00CE4FBB">
        <w:t>ism</w:t>
      </w:r>
      <w:r>
        <w:t xml:space="preserve"> Impact Extensions</w:t>
      </w:r>
    </w:p>
    <w:p w:rsidR="00B4026D" w:rsidRDefault="00B4026D" w:rsidP="00B4026D"/>
    <w:p w:rsidR="00B4026D" w:rsidRPr="00F50F6C" w:rsidRDefault="00B4026D" w:rsidP="00B4026D">
      <w:pPr>
        <w:pStyle w:val="Heading4"/>
      </w:pPr>
      <w:r w:rsidRPr="00F50F6C">
        <w:t xml:space="preserve">AQAP resurgence </w:t>
      </w:r>
      <w:r>
        <w:t>in Yemen strengthens</w:t>
      </w:r>
      <w:r w:rsidRPr="00F50F6C">
        <w:t xml:space="preserve"> the whole AQ network --- </w:t>
      </w:r>
      <w:r>
        <w:t xml:space="preserve">and anti-US sentiment </w:t>
      </w:r>
      <w:r w:rsidRPr="00F50F6C">
        <w:t>leads to outbidding with ISIS</w:t>
      </w:r>
      <w:r>
        <w:t xml:space="preserve">, </w:t>
      </w:r>
      <w:r w:rsidRPr="00F50F6C">
        <w:t>lone wolf attacks</w:t>
      </w:r>
      <w:r>
        <w:t>, and war with the West</w:t>
      </w:r>
    </w:p>
    <w:p w:rsidR="00B4026D" w:rsidRPr="00F50F6C" w:rsidRDefault="00B4026D" w:rsidP="00B4026D">
      <w:pPr>
        <w:rPr>
          <w:sz w:val="16"/>
          <w:szCs w:val="16"/>
        </w:rPr>
      </w:pPr>
      <w:r w:rsidRPr="00F50F6C">
        <w:rPr>
          <w:b/>
          <w:bCs/>
          <w:sz w:val="26"/>
        </w:rPr>
        <w:t xml:space="preserve">Zimmerman 15 </w:t>
      </w:r>
      <w:r w:rsidRPr="00F50F6C">
        <w:rPr>
          <w:sz w:val="16"/>
          <w:szCs w:val="16"/>
        </w:rPr>
        <w:t>(Katherine Zimmerman, research fellow at the American Enterprise Institute (AEI) and the lead analyst on al-</w:t>
      </w:r>
      <w:proofErr w:type="spellStart"/>
      <w:r w:rsidRPr="00F50F6C">
        <w:rPr>
          <w:sz w:val="16"/>
          <w:szCs w:val="16"/>
        </w:rPr>
        <w:t>Qa`ida</w:t>
      </w:r>
      <w:proofErr w:type="spellEnd"/>
      <w:r w:rsidRPr="00F50F6C">
        <w:rPr>
          <w:sz w:val="16"/>
          <w:szCs w:val="16"/>
        </w:rPr>
        <w:t xml:space="preserve"> for AEI's Critical Threats Project, September, 2015, AQAP: A Resurgent Threat, </w:t>
      </w:r>
      <w:hyperlink r:id="rId31" w:history="1">
        <w:r w:rsidRPr="00F50F6C">
          <w:rPr>
            <w:sz w:val="16"/>
            <w:szCs w:val="16"/>
          </w:rPr>
          <w:t>https://www.ctc.usma.edu/v2/wp-content/uploads/2015/09/CTC-SENTINEL-8-912.pdf</w:t>
        </w:r>
      </w:hyperlink>
      <w:r w:rsidRPr="00F50F6C">
        <w:rPr>
          <w:sz w:val="16"/>
          <w:szCs w:val="16"/>
        </w:rPr>
        <w:t>, accessed 1-6-2019)</w:t>
      </w:r>
      <w:r>
        <w:rPr>
          <w:sz w:val="16"/>
          <w:szCs w:val="16"/>
        </w:rPr>
        <w:t xml:space="preserve"> recut //SS</w:t>
      </w:r>
    </w:p>
    <w:p w:rsidR="00B4026D" w:rsidRPr="00D74EB1" w:rsidRDefault="00B4026D" w:rsidP="00B4026D">
      <w:pPr>
        <w:rPr>
          <w:sz w:val="8"/>
        </w:rPr>
      </w:pPr>
      <w:r w:rsidRPr="00F50F6C">
        <w:rPr>
          <w:u w:val="single"/>
        </w:rPr>
        <w:t>Al-</w:t>
      </w:r>
      <w:proofErr w:type="spellStart"/>
      <w:r w:rsidRPr="00F50F6C">
        <w:rPr>
          <w:u w:val="single"/>
        </w:rPr>
        <w:t>Qa`ida</w:t>
      </w:r>
      <w:proofErr w:type="spellEnd"/>
      <w:r w:rsidRPr="00F50F6C">
        <w:rPr>
          <w:u w:val="single"/>
        </w:rPr>
        <w:t xml:space="preserve"> in the Arabian Peninsula </w:t>
      </w:r>
      <w:r w:rsidRPr="00F50F6C">
        <w:rPr>
          <w:b/>
          <w:u w:val="single"/>
        </w:rPr>
        <w:t xml:space="preserve">(AQAP) is one of the few </w:t>
      </w:r>
      <w:r w:rsidRPr="00F50F6C">
        <w:rPr>
          <w:b/>
          <w:iCs/>
          <w:u w:val="single"/>
          <w:bdr w:val="single" w:sz="8" w:space="0" w:color="auto"/>
        </w:rPr>
        <w:t>beneficiaries of Yemen’s collapse</w:t>
      </w:r>
      <w:r w:rsidRPr="00F50F6C">
        <w:rPr>
          <w:u w:val="single"/>
        </w:rPr>
        <w:t xml:space="preserve"> into civil war</w:t>
      </w:r>
      <w:r w:rsidRPr="00D74EB1">
        <w:rPr>
          <w:rStyle w:val="Emphasis"/>
        </w:rPr>
        <w:t>. It now</w:t>
      </w:r>
      <w:r w:rsidRPr="00D74EB1">
        <w:rPr>
          <w:sz w:val="8"/>
        </w:rPr>
        <w:t xml:space="preserve"> governs one of the country’s three major ports and </w:t>
      </w:r>
      <w:r w:rsidRPr="00D74EB1">
        <w:rPr>
          <w:rStyle w:val="Emphasis"/>
        </w:rPr>
        <w:t>has expanded its operations in Yemen, benefiting from a larger recruiting pool</w:t>
      </w:r>
      <w:r w:rsidRPr="00D74EB1">
        <w:rPr>
          <w:sz w:val="8"/>
        </w:rPr>
        <w:t xml:space="preserve">. </w:t>
      </w:r>
      <w:r w:rsidRPr="00DD652E">
        <w:rPr>
          <w:b/>
          <w:highlight w:val="green"/>
          <w:u w:val="single"/>
        </w:rPr>
        <w:t>AQAP’s enlarged safe haven supports</w:t>
      </w:r>
      <w:r w:rsidRPr="00F50F6C">
        <w:rPr>
          <w:b/>
          <w:u w:val="single"/>
        </w:rPr>
        <w:t xml:space="preserve"> its </w:t>
      </w:r>
      <w:r w:rsidRPr="00DD652E">
        <w:rPr>
          <w:b/>
          <w:highlight w:val="green"/>
          <w:u w:val="single"/>
        </w:rPr>
        <w:t>efforts locally</w:t>
      </w:r>
      <w:r w:rsidRPr="00F50F6C">
        <w:rPr>
          <w:u w:val="single"/>
        </w:rPr>
        <w:t xml:space="preserve">, but </w:t>
      </w:r>
      <w:r w:rsidRPr="00DD652E">
        <w:rPr>
          <w:highlight w:val="green"/>
          <w:u w:val="single"/>
        </w:rPr>
        <w:t>also</w:t>
      </w:r>
      <w:r w:rsidRPr="00F50F6C">
        <w:rPr>
          <w:u w:val="single"/>
        </w:rPr>
        <w:t xml:space="preserve"> </w:t>
      </w:r>
      <w:r w:rsidRPr="00DD652E">
        <w:rPr>
          <w:highlight w:val="green"/>
          <w:u w:val="single"/>
        </w:rPr>
        <w:t>serves as a sanctuary for</w:t>
      </w:r>
      <w:r w:rsidRPr="00F50F6C">
        <w:rPr>
          <w:u w:val="single"/>
        </w:rPr>
        <w:t xml:space="preserve"> the </w:t>
      </w:r>
      <w:r w:rsidRPr="00DD652E">
        <w:rPr>
          <w:highlight w:val="green"/>
          <w:u w:val="single"/>
        </w:rPr>
        <w:t>external operations</w:t>
      </w:r>
      <w:r w:rsidRPr="00F50F6C">
        <w:rPr>
          <w:u w:val="single"/>
        </w:rPr>
        <w:t xml:space="preserve"> cell that previously has threatened the United States several times.</w:t>
      </w:r>
      <w:r w:rsidRPr="00D74EB1">
        <w:rPr>
          <w:sz w:val="8"/>
        </w:rPr>
        <w:t xml:space="preserve"> </w:t>
      </w:r>
      <w:r w:rsidRPr="00D74EB1">
        <w:rPr>
          <w:rStyle w:val="Emphasis"/>
        </w:rPr>
        <w:t>The affiliate remains al-</w:t>
      </w:r>
      <w:proofErr w:type="spellStart"/>
      <w:r w:rsidRPr="00D74EB1">
        <w:rPr>
          <w:rStyle w:val="Emphasis"/>
        </w:rPr>
        <w:t>Qa`ida’s</w:t>
      </w:r>
      <w:proofErr w:type="spellEnd"/>
      <w:r w:rsidRPr="00D74EB1">
        <w:rPr>
          <w:rStyle w:val="Emphasis"/>
        </w:rPr>
        <w:t xml:space="preserve"> greatest direct threat to the United States and it is growing stronger</w:t>
      </w:r>
      <w:r w:rsidRPr="00D74EB1">
        <w:rPr>
          <w:sz w:val="8"/>
        </w:rPr>
        <w:t>. Al-</w:t>
      </w:r>
      <w:proofErr w:type="spellStart"/>
      <w:r w:rsidRPr="00D74EB1">
        <w:rPr>
          <w:sz w:val="8"/>
        </w:rPr>
        <w:t>Qa`ida’s</w:t>
      </w:r>
      <w:proofErr w:type="spellEnd"/>
      <w:r w:rsidRPr="00D74EB1">
        <w:rPr>
          <w:sz w:val="8"/>
        </w:rPr>
        <w:t xml:space="preserve"> Yemen-based affiliate has been quietly expanding as the country descends further into civil war. It may be one of the few beneficiaries of Yemen’s collapse, other than the Islamic State, which is developing its own Yemeni franchise. Al-</w:t>
      </w:r>
      <w:proofErr w:type="spellStart"/>
      <w:r w:rsidRPr="00D74EB1">
        <w:rPr>
          <w:sz w:val="8"/>
        </w:rPr>
        <w:t>Qa`ida</w:t>
      </w:r>
      <w:proofErr w:type="spellEnd"/>
      <w:r w:rsidRPr="00D74EB1">
        <w:rPr>
          <w:sz w:val="8"/>
        </w:rPr>
        <w:t xml:space="preserve"> in the Arabian Peninsula (AQAP) has taken advantage of the turmoil to try its hand at governance again and build support among Sunni tribes angered by the </w:t>
      </w:r>
      <w:proofErr w:type="spellStart"/>
      <w:r w:rsidRPr="00D74EB1">
        <w:rPr>
          <w:sz w:val="8"/>
        </w:rPr>
        <w:t>Huthi</w:t>
      </w:r>
      <w:proofErr w:type="spellEnd"/>
      <w:r w:rsidRPr="00D74EB1">
        <w:rPr>
          <w:sz w:val="8"/>
        </w:rPr>
        <w:t xml:space="preserve"> takeover of large swaths of the country. Yemen’s civil war has secured nearly all of AQAP’s immediate military objectives. The West retreated. </w:t>
      </w:r>
      <w:r w:rsidRPr="00F50F6C">
        <w:rPr>
          <w:u w:val="single"/>
        </w:rPr>
        <w:t xml:space="preserve">The Yemeni military and security forces, what is left of them, are </w:t>
      </w:r>
      <w:r w:rsidRPr="00F50F6C">
        <w:rPr>
          <w:b/>
          <w:u w:val="single"/>
        </w:rPr>
        <w:t>no longer fighting AQAP</w:t>
      </w:r>
      <w:r w:rsidRPr="00F50F6C">
        <w:rPr>
          <w:u w:val="single"/>
        </w:rPr>
        <w:t>. Those elements that remain are divided and degraded, operating without a central command, and have no incentive to enter into another fight.</w:t>
      </w:r>
      <w:r w:rsidRPr="00D74EB1">
        <w:rPr>
          <w:sz w:val="8"/>
        </w:rPr>
        <w:t xml:space="preserve"> The Yemeni state is broken, and local authorities have filled the void. Mediation efforts with Yemeni stakeholders have not yielded much progress on the political front, and even if a new central government emerges, it will have to work hard to rebuild relationships with provincial and local authorities. </w:t>
      </w:r>
      <w:r w:rsidRPr="00F50F6C">
        <w:rPr>
          <w:u w:val="single"/>
        </w:rPr>
        <w:t xml:space="preserve">Finally, </w:t>
      </w:r>
      <w:r w:rsidRPr="00D74EB1">
        <w:rPr>
          <w:rStyle w:val="Emphasis"/>
        </w:rPr>
        <w:t xml:space="preserve">there is an </w:t>
      </w:r>
      <w:r w:rsidRPr="00D74EB1">
        <w:rPr>
          <w:rStyle w:val="Emphasis"/>
          <w:highlight w:val="green"/>
        </w:rPr>
        <w:t>active insurgency in Yemen</w:t>
      </w:r>
      <w:r w:rsidRPr="00F50F6C">
        <w:rPr>
          <w:u w:val="single"/>
        </w:rPr>
        <w:t xml:space="preserve"> rooted in Sunni communities </w:t>
      </w:r>
      <w:r w:rsidRPr="00D74EB1">
        <w:rPr>
          <w:rStyle w:val="Emphasis"/>
        </w:rPr>
        <w:t xml:space="preserve">that </w:t>
      </w:r>
      <w:r w:rsidRPr="00D74EB1">
        <w:rPr>
          <w:rStyle w:val="Emphasis"/>
          <w:highlight w:val="green"/>
        </w:rPr>
        <w:t>provides</w:t>
      </w:r>
      <w:r w:rsidRPr="00D74EB1">
        <w:rPr>
          <w:rStyle w:val="Emphasis"/>
        </w:rPr>
        <w:t xml:space="preserve"> an </w:t>
      </w:r>
      <w:r w:rsidRPr="00D74EB1">
        <w:rPr>
          <w:rStyle w:val="Emphasis"/>
          <w:highlight w:val="green"/>
        </w:rPr>
        <w:t>opportunity for AQAP to</w:t>
      </w:r>
      <w:r w:rsidRPr="00D74EB1">
        <w:rPr>
          <w:rStyle w:val="Emphasis"/>
        </w:rPr>
        <w:t xml:space="preserve"> further </w:t>
      </w:r>
      <w:r w:rsidRPr="00D74EB1">
        <w:rPr>
          <w:rStyle w:val="Emphasis"/>
          <w:highlight w:val="green"/>
        </w:rPr>
        <w:t>establish itself</w:t>
      </w:r>
      <w:r w:rsidRPr="00F50F6C">
        <w:rPr>
          <w:u w:val="single"/>
        </w:rPr>
        <w:t xml:space="preserve">. The conditions are ripe for success, and </w:t>
      </w:r>
      <w:r w:rsidRPr="00DD652E">
        <w:rPr>
          <w:b/>
          <w:iCs/>
          <w:highlight w:val="green"/>
          <w:u w:val="single"/>
          <w:bdr w:val="single" w:sz="8" w:space="0" w:color="auto"/>
        </w:rPr>
        <w:t>AQAP is</w:t>
      </w:r>
      <w:r w:rsidRPr="00F50F6C">
        <w:rPr>
          <w:b/>
          <w:iCs/>
          <w:u w:val="single"/>
          <w:bdr w:val="single" w:sz="8" w:space="0" w:color="auto"/>
        </w:rPr>
        <w:t xml:space="preserve"> an </w:t>
      </w:r>
      <w:r w:rsidRPr="00DD652E">
        <w:rPr>
          <w:b/>
          <w:iCs/>
          <w:highlight w:val="green"/>
          <w:u w:val="single"/>
          <w:bdr w:val="single" w:sz="8" w:space="0" w:color="auto"/>
        </w:rPr>
        <w:t>adaptive</w:t>
      </w:r>
      <w:r w:rsidRPr="00F50F6C">
        <w:rPr>
          <w:b/>
          <w:iCs/>
          <w:u w:val="single"/>
          <w:bdr w:val="single" w:sz="8" w:space="0" w:color="auto"/>
        </w:rPr>
        <w:t xml:space="preserve"> organization</w:t>
      </w:r>
      <w:r w:rsidRPr="00F50F6C">
        <w:rPr>
          <w:u w:val="single"/>
        </w:rPr>
        <w:t>.</w:t>
      </w:r>
      <w:r w:rsidRPr="00D74EB1">
        <w:rPr>
          <w:sz w:val="8"/>
        </w:rPr>
        <w:t xml:space="preserve"> It appears to have learned from strategic errors in 2011 and 2012, which led to a popular uprising against it. The late AQAP emir, Nasir al-</w:t>
      </w:r>
      <w:proofErr w:type="spellStart"/>
      <w:r w:rsidRPr="00D74EB1">
        <w:rPr>
          <w:sz w:val="8"/>
        </w:rPr>
        <w:t>Wuhayshi</w:t>
      </w:r>
      <w:proofErr w:type="spellEnd"/>
      <w:r w:rsidRPr="00D74EB1">
        <w:rPr>
          <w:sz w:val="8"/>
        </w:rPr>
        <w:t xml:space="preserve">, advised his Algerian counterpart in the summer of 2012 that, based on AQAP’s experiences in </w:t>
      </w:r>
      <w:proofErr w:type="spellStart"/>
      <w:r w:rsidRPr="00D74EB1">
        <w:rPr>
          <w:sz w:val="8"/>
        </w:rPr>
        <w:t>Abyan</w:t>
      </w:r>
      <w:proofErr w:type="spellEnd"/>
      <w:r w:rsidRPr="00D74EB1">
        <w:rPr>
          <w:sz w:val="8"/>
        </w:rPr>
        <w:t>, meeting the people’s basic needs was the first step in governance.1 The group also appears to have copied tactics from al-</w:t>
      </w:r>
      <w:proofErr w:type="spellStart"/>
      <w:r w:rsidRPr="00D74EB1">
        <w:rPr>
          <w:sz w:val="8"/>
        </w:rPr>
        <w:t>Qa`ida’s</w:t>
      </w:r>
      <w:proofErr w:type="spellEnd"/>
      <w:r w:rsidRPr="00D74EB1">
        <w:rPr>
          <w:sz w:val="8"/>
        </w:rPr>
        <w:t xml:space="preserve"> Syrian affiliate, </w:t>
      </w:r>
      <w:proofErr w:type="spellStart"/>
      <w:r w:rsidRPr="00D74EB1">
        <w:rPr>
          <w:sz w:val="8"/>
        </w:rPr>
        <w:t>Jabhat</w:t>
      </w:r>
      <w:proofErr w:type="spellEnd"/>
      <w:r w:rsidRPr="00D74EB1">
        <w:rPr>
          <w:sz w:val="8"/>
        </w:rPr>
        <w:t xml:space="preserve"> al-Nusra, and has better integrated itself into the population, by using local governance structures for example.2 Additionally, the broad mobilization of Sunnis against </w:t>
      </w:r>
      <w:proofErr w:type="spellStart"/>
      <w:r w:rsidRPr="00D74EB1">
        <w:rPr>
          <w:sz w:val="8"/>
        </w:rPr>
        <w:t>Huthis</w:t>
      </w:r>
      <w:proofErr w:type="spellEnd"/>
      <w:r w:rsidRPr="00D74EB1">
        <w:rPr>
          <w:sz w:val="8"/>
        </w:rPr>
        <w:t xml:space="preserve"> is giving AQAP momentum on which to draw. This condition was not present during the Arab Spring and will only further serve AQAP’s interests. </w:t>
      </w:r>
      <w:r w:rsidRPr="00F50F6C">
        <w:rPr>
          <w:u w:val="single"/>
        </w:rPr>
        <w:t xml:space="preserve">AQAP’s </w:t>
      </w:r>
      <w:r w:rsidRPr="00DD652E">
        <w:rPr>
          <w:highlight w:val="green"/>
          <w:u w:val="single"/>
        </w:rPr>
        <w:t>gains</w:t>
      </w:r>
      <w:r w:rsidRPr="00F50F6C">
        <w:rPr>
          <w:u w:val="single"/>
        </w:rPr>
        <w:t xml:space="preserve"> in Yemen could </w:t>
      </w:r>
      <w:r w:rsidRPr="00DD652E">
        <w:rPr>
          <w:highlight w:val="green"/>
          <w:u w:val="single"/>
        </w:rPr>
        <w:t xml:space="preserve">have </w:t>
      </w:r>
      <w:r w:rsidRPr="00DD652E">
        <w:rPr>
          <w:b/>
          <w:highlight w:val="green"/>
          <w:u w:val="single"/>
        </w:rPr>
        <w:t>disastrous consequences</w:t>
      </w:r>
      <w:r w:rsidRPr="00F50F6C">
        <w:rPr>
          <w:u w:val="single"/>
        </w:rPr>
        <w:t xml:space="preserve">. </w:t>
      </w:r>
      <w:r w:rsidRPr="00F50F6C">
        <w:rPr>
          <w:b/>
          <w:u w:val="single"/>
        </w:rPr>
        <w:t>AQAP was behind at least four major attempted attacks on U.S. interests outside of Yemen</w:t>
      </w:r>
      <w:r w:rsidRPr="00F50F6C">
        <w:rPr>
          <w:u w:val="single"/>
        </w:rPr>
        <w:t>, and all of those occurred when the group was weaker than it is today. AQAP is also still a key asset for the global al-</w:t>
      </w:r>
      <w:proofErr w:type="spellStart"/>
      <w:r w:rsidRPr="00F50F6C">
        <w:rPr>
          <w:u w:val="single"/>
        </w:rPr>
        <w:t>Qa`ida</w:t>
      </w:r>
      <w:proofErr w:type="spellEnd"/>
      <w:r w:rsidRPr="00F50F6C">
        <w:rPr>
          <w:u w:val="single"/>
        </w:rPr>
        <w:t xml:space="preserve"> network, providing overall leadership guidance, sharing expertise, and coordinating transnational attacks. </w:t>
      </w:r>
      <w:r w:rsidRPr="00F50F6C">
        <w:rPr>
          <w:b/>
          <w:u w:val="single"/>
        </w:rPr>
        <w:t xml:space="preserve">AQAP’s </w:t>
      </w:r>
      <w:r w:rsidRPr="00DD652E">
        <w:rPr>
          <w:b/>
          <w:highlight w:val="green"/>
          <w:u w:val="single"/>
        </w:rPr>
        <w:t>growing strength</w:t>
      </w:r>
      <w:r w:rsidRPr="00F50F6C">
        <w:rPr>
          <w:b/>
          <w:u w:val="single"/>
        </w:rPr>
        <w:t xml:space="preserve"> in Yemen </w:t>
      </w:r>
      <w:r w:rsidRPr="00DD652E">
        <w:rPr>
          <w:b/>
          <w:highlight w:val="green"/>
          <w:u w:val="single"/>
        </w:rPr>
        <w:t>could reverberate throughout</w:t>
      </w:r>
      <w:r w:rsidRPr="00F50F6C">
        <w:rPr>
          <w:b/>
          <w:u w:val="single"/>
        </w:rPr>
        <w:t xml:space="preserve"> the </w:t>
      </w:r>
      <w:r w:rsidRPr="00DD652E">
        <w:rPr>
          <w:b/>
          <w:highlight w:val="green"/>
          <w:u w:val="single"/>
        </w:rPr>
        <w:t>al-</w:t>
      </w:r>
      <w:proofErr w:type="spellStart"/>
      <w:r w:rsidRPr="00DD652E">
        <w:rPr>
          <w:b/>
          <w:highlight w:val="green"/>
          <w:u w:val="single"/>
        </w:rPr>
        <w:t>Qa`ida</w:t>
      </w:r>
      <w:proofErr w:type="spellEnd"/>
      <w:r w:rsidRPr="00DD652E">
        <w:rPr>
          <w:b/>
          <w:highlight w:val="green"/>
          <w:u w:val="single"/>
        </w:rPr>
        <w:t xml:space="preserve"> network</w:t>
      </w:r>
      <w:r w:rsidRPr="00DD652E">
        <w:rPr>
          <w:highlight w:val="green"/>
          <w:u w:val="single"/>
        </w:rPr>
        <w:t xml:space="preserve">, </w:t>
      </w:r>
      <w:r w:rsidRPr="00DD652E">
        <w:rPr>
          <w:b/>
          <w:iCs/>
          <w:highlight w:val="green"/>
          <w:u w:val="single"/>
          <w:bdr w:val="single" w:sz="8" w:space="0" w:color="auto"/>
        </w:rPr>
        <w:t>raising</w:t>
      </w:r>
      <w:r w:rsidRPr="00F50F6C">
        <w:rPr>
          <w:b/>
          <w:iCs/>
          <w:u w:val="single"/>
          <w:bdr w:val="single" w:sz="8" w:space="0" w:color="auto"/>
        </w:rPr>
        <w:t xml:space="preserve"> the </w:t>
      </w:r>
      <w:r w:rsidRPr="00DD652E">
        <w:rPr>
          <w:b/>
          <w:iCs/>
          <w:highlight w:val="green"/>
          <w:u w:val="single"/>
          <w:bdr w:val="single" w:sz="8" w:space="0" w:color="auto"/>
        </w:rPr>
        <w:t>stakes in</w:t>
      </w:r>
      <w:r w:rsidRPr="00F50F6C">
        <w:rPr>
          <w:b/>
          <w:iCs/>
          <w:u w:val="single"/>
          <w:bdr w:val="single" w:sz="8" w:space="0" w:color="auto"/>
        </w:rPr>
        <w:t xml:space="preserve"> the </w:t>
      </w:r>
      <w:r w:rsidRPr="00DD652E">
        <w:rPr>
          <w:b/>
          <w:iCs/>
          <w:highlight w:val="green"/>
          <w:u w:val="single"/>
          <w:bdr w:val="single" w:sz="8" w:space="0" w:color="auto"/>
        </w:rPr>
        <w:t>competition</w:t>
      </w:r>
      <w:r w:rsidRPr="00DD652E">
        <w:rPr>
          <w:highlight w:val="green"/>
          <w:u w:val="single"/>
        </w:rPr>
        <w:t xml:space="preserve"> between al-</w:t>
      </w:r>
      <w:proofErr w:type="spellStart"/>
      <w:r w:rsidRPr="00DD652E">
        <w:rPr>
          <w:highlight w:val="green"/>
          <w:u w:val="single"/>
        </w:rPr>
        <w:t>Qa`ida</w:t>
      </w:r>
      <w:proofErr w:type="spellEnd"/>
      <w:r w:rsidRPr="00DD652E">
        <w:rPr>
          <w:highlight w:val="green"/>
          <w:u w:val="single"/>
        </w:rPr>
        <w:t xml:space="preserve"> and</w:t>
      </w:r>
      <w:r w:rsidRPr="00F50F6C">
        <w:rPr>
          <w:u w:val="single"/>
        </w:rPr>
        <w:t xml:space="preserve"> the </w:t>
      </w:r>
      <w:r w:rsidRPr="00DD652E">
        <w:rPr>
          <w:highlight w:val="green"/>
          <w:u w:val="single"/>
        </w:rPr>
        <w:t>Islamic State</w:t>
      </w:r>
      <w:r w:rsidRPr="00F50F6C">
        <w:rPr>
          <w:u w:val="single"/>
        </w:rPr>
        <w:t xml:space="preserve"> </w:t>
      </w:r>
      <w:r w:rsidRPr="00D74EB1">
        <w:rPr>
          <w:highlight w:val="green"/>
          <w:u w:val="single"/>
        </w:rPr>
        <w:t>to lead the global jihadist movement</w:t>
      </w:r>
      <w:r w:rsidRPr="00F50F6C">
        <w:rPr>
          <w:u w:val="single"/>
        </w:rPr>
        <w:t xml:space="preserve">.3 </w:t>
      </w:r>
      <w:r w:rsidRPr="00D74EB1">
        <w:rPr>
          <w:sz w:val="8"/>
        </w:rPr>
        <w:t xml:space="preserve">Tapping into Yemen’s Insurgency The Yemeni insurgency began in earnest after the </w:t>
      </w:r>
      <w:proofErr w:type="spellStart"/>
      <w:r w:rsidRPr="00D74EB1">
        <w:rPr>
          <w:sz w:val="8"/>
        </w:rPr>
        <w:t>Huthi</w:t>
      </w:r>
      <w:proofErr w:type="spellEnd"/>
      <w:r w:rsidRPr="00D74EB1">
        <w:rPr>
          <w:sz w:val="8"/>
        </w:rPr>
        <w:t xml:space="preserve"> takeover of the central Yemeni government in January 2015, though many local militias had mobilized months earlier. Yemen’s complex political dynamics influenced the process. Many of those opposed to the </w:t>
      </w:r>
      <w:proofErr w:type="spellStart"/>
      <w:r w:rsidRPr="00D74EB1">
        <w:rPr>
          <w:sz w:val="8"/>
        </w:rPr>
        <w:t>Huthis</w:t>
      </w:r>
      <w:proofErr w:type="spellEnd"/>
      <w:r w:rsidRPr="00D74EB1">
        <w:rPr>
          <w:sz w:val="8"/>
        </w:rPr>
        <w:t xml:space="preserve"> also opposed the central government, but saw the </w:t>
      </w:r>
      <w:proofErr w:type="spellStart"/>
      <w:r w:rsidRPr="00D74EB1">
        <w:rPr>
          <w:sz w:val="8"/>
        </w:rPr>
        <w:t>Huthis</w:t>
      </w:r>
      <w:proofErr w:type="spellEnd"/>
      <w:r w:rsidRPr="00D74EB1">
        <w:rPr>
          <w:sz w:val="8"/>
        </w:rPr>
        <w:t xml:space="preserve"> as an invading force. These “popular resistance forces” draw from the local population and fight to protect their territory. They are not mobilizing along sectarian lines, but view the conflict in terms of the distribution of power. Despite the absence of religion as a primary factor, the frontline of the conflict ran through Sunni populations, creating a prime opportunity for AQAP in such places as al-</w:t>
      </w:r>
      <w:proofErr w:type="spellStart"/>
      <w:r w:rsidRPr="00D74EB1">
        <w:rPr>
          <w:sz w:val="8"/>
        </w:rPr>
        <w:t>Bayda</w:t>
      </w:r>
      <w:proofErr w:type="spellEnd"/>
      <w:r w:rsidRPr="00D74EB1">
        <w:rPr>
          <w:sz w:val="8"/>
        </w:rPr>
        <w:t xml:space="preserve">, </w:t>
      </w:r>
      <w:proofErr w:type="spellStart"/>
      <w:r w:rsidRPr="00D74EB1">
        <w:rPr>
          <w:sz w:val="8"/>
        </w:rPr>
        <w:t>Shabwah</w:t>
      </w:r>
      <w:proofErr w:type="spellEnd"/>
      <w:r w:rsidRPr="00D74EB1">
        <w:rPr>
          <w:sz w:val="8"/>
        </w:rPr>
        <w:t xml:space="preserve">, and </w:t>
      </w:r>
      <w:proofErr w:type="spellStart"/>
      <w:r w:rsidRPr="00D74EB1">
        <w:rPr>
          <w:sz w:val="8"/>
        </w:rPr>
        <w:t>Abyan</w:t>
      </w:r>
      <w:proofErr w:type="spellEnd"/>
      <w:r w:rsidRPr="00D74EB1">
        <w:rPr>
          <w:sz w:val="8"/>
        </w:rPr>
        <w:t xml:space="preserve">, especially as AQAP tapped into the insurgency’s momentum. </w:t>
      </w:r>
      <w:r w:rsidRPr="00F50F6C">
        <w:rPr>
          <w:u w:val="single"/>
        </w:rPr>
        <w:t xml:space="preserve">AQAP had already declared the </w:t>
      </w:r>
      <w:proofErr w:type="spellStart"/>
      <w:r w:rsidRPr="00F50F6C">
        <w:rPr>
          <w:u w:val="single"/>
        </w:rPr>
        <w:t>Huthis</w:t>
      </w:r>
      <w:proofErr w:type="spellEnd"/>
      <w:r w:rsidRPr="00F50F6C">
        <w:rPr>
          <w:u w:val="single"/>
        </w:rPr>
        <w:t xml:space="preserve"> as an enemy, describing them as heretics taking orders from Iran, who must be </w:t>
      </w:r>
      <w:proofErr w:type="spellStart"/>
      <w:proofErr w:type="gramStart"/>
      <w:r w:rsidRPr="00F50F6C">
        <w:rPr>
          <w:u w:val="single"/>
        </w:rPr>
        <w:t>stopped</w:t>
      </w:r>
      <w:r w:rsidRPr="00D74EB1">
        <w:rPr>
          <w:sz w:val="8"/>
        </w:rPr>
        <w:t>.a</w:t>
      </w:r>
      <w:proofErr w:type="spellEnd"/>
      <w:proofErr w:type="gramEnd"/>
      <w:r w:rsidRPr="00D74EB1">
        <w:rPr>
          <w:sz w:val="8"/>
        </w:rPr>
        <w:t xml:space="preserve"> By fall 2014, AQAP had expanded its campaign against them. Militants began conducting smaller-scale, disruptive attacks against </w:t>
      </w:r>
      <w:proofErr w:type="spellStart"/>
      <w:r w:rsidRPr="00D74EB1">
        <w:rPr>
          <w:sz w:val="8"/>
        </w:rPr>
        <w:t>Huthi</w:t>
      </w:r>
      <w:proofErr w:type="spellEnd"/>
      <w:r w:rsidRPr="00D74EB1">
        <w:rPr>
          <w:sz w:val="8"/>
        </w:rPr>
        <w:t xml:space="preserve"> positions and began assassinating </w:t>
      </w:r>
      <w:proofErr w:type="spellStart"/>
      <w:r w:rsidRPr="00D74EB1">
        <w:rPr>
          <w:sz w:val="8"/>
        </w:rPr>
        <w:t>Huthi</w:t>
      </w:r>
      <w:proofErr w:type="spellEnd"/>
      <w:r w:rsidRPr="00D74EB1">
        <w:rPr>
          <w:sz w:val="8"/>
        </w:rPr>
        <w:t xml:space="preserve"> officials. The campaign focused initially on the capital, Sana’a, and also al-</w:t>
      </w:r>
      <w:proofErr w:type="spellStart"/>
      <w:r w:rsidRPr="00D74EB1">
        <w:rPr>
          <w:sz w:val="8"/>
        </w:rPr>
        <w:t>Bayda</w:t>
      </w:r>
      <w:proofErr w:type="spellEnd"/>
      <w:r w:rsidRPr="00D74EB1">
        <w:rPr>
          <w:sz w:val="8"/>
        </w:rPr>
        <w:t xml:space="preserve"> governorate, where AQAP already had some limited support. </w:t>
      </w:r>
      <w:r w:rsidRPr="00F50F6C">
        <w:rPr>
          <w:u w:val="single"/>
        </w:rPr>
        <w:t xml:space="preserve">AQAP conducted mass-casualty attacks against the </w:t>
      </w:r>
      <w:proofErr w:type="spellStart"/>
      <w:r w:rsidRPr="00F50F6C">
        <w:rPr>
          <w:u w:val="single"/>
        </w:rPr>
        <w:t>Huthis</w:t>
      </w:r>
      <w:proofErr w:type="spellEnd"/>
      <w:r w:rsidRPr="00F50F6C">
        <w:rPr>
          <w:u w:val="single"/>
        </w:rPr>
        <w:t xml:space="preserve">, such as a December 18 twin suicide vehicle-borne improvised explosive device (SVBIED) strike in the Red Sea port city of al-Hudaydah.4 </w:t>
      </w:r>
      <w:r w:rsidRPr="00D74EB1">
        <w:rPr>
          <w:sz w:val="8"/>
        </w:rPr>
        <w:t xml:space="preserve">The dedication of resources to the fight against the </w:t>
      </w:r>
      <w:proofErr w:type="spellStart"/>
      <w:r w:rsidRPr="00D74EB1">
        <w:rPr>
          <w:sz w:val="8"/>
        </w:rPr>
        <w:t>Huthis</w:t>
      </w:r>
      <w:proofErr w:type="spellEnd"/>
      <w:r w:rsidRPr="00D74EB1">
        <w:rPr>
          <w:sz w:val="8"/>
        </w:rPr>
        <w:t xml:space="preserve"> had little tangible effect on AQAP’s continued campaign against the Yemeni military. </w:t>
      </w:r>
      <w:r w:rsidRPr="00F50F6C">
        <w:rPr>
          <w:u w:val="single"/>
        </w:rPr>
        <w:t xml:space="preserve">AQAP was able to sustain the same level of activity against the Yemeni military even as it increasingly targeted </w:t>
      </w:r>
      <w:proofErr w:type="spellStart"/>
      <w:r w:rsidRPr="00F50F6C">
        <w:rPr>
          <w:u w:val="single"/>
        </w:rPr>
        <w:t>Huthis</w:t>
      </w:r>
      <w:proofErr w:type="spellEnd"/>
      <w:r w:rsidRPr="00F50F6C">
        <w:rPr>
          <w:u w:val="single"/>
        </w:rPr>
        <w:t xml:space="preserve">. This shows that </w:t>
      </w:r>
      <w:r w:rsidRPr="00DD652E">
        <w:rPr>
          <w:b/>
          <w:highlight w:val="green"/>
          <w:u w:val="single"/>
        </w:rPr>
        <w:t>AQAP</w:t>
      </w:r>
      <w:r w:rsidRPr="00F50F6C">
        <w:rPr>
          <w:b/>
          <w:u w:val="single"/>
        </w:rPr>
        <w:t xml:space="preserve"> had </w:t>
      </w:r>
      <w:r w:rsidRPr="00DD652E">
        <w:rPr>
          <w:b/>
          <w:highlight w:val="green"/>
          <w:u w:val="single"/>
        </w:rPr>
        <w:t>maintained</w:t>
      </w:r>
      <w:r w:rsidRPr="00F50F6C">
        <w:rPr>
          <w:b/>
          <w:u w:val="single"/>
        </w:rPr>
        <w:t xml:space="preserve"> some sort of </w:t>
      </w:r>
      <w:r w:rsidRPr="00DD652E">
        <w:rPr>
          <w:b/>
          <w:highlight w:val="green"/>
          <w:u w:val="single"/>
        </w:rPr>
        <w:t>reserve capability</w:t>
      </w:r>
      <w:r w:rsidRPr="00F50F6C">
        <w:rPr>
          <w:u w:val="single"/>
        </w:rPr>
        <w:t xml:space="preserve">, and also that it was probably able </w:t>
      </w:r>
      <w:r w:rsidRPr="00DD652E">
        <w:rPr>
          <w:highlight w:val="green"/>
          <w:u w:val="single"/>
        </w:rPr>
        <w:t xml:space="preserve">to </w:t>
      </w:r>
      <w:r w:rsidRPr="00DD652E">
        <w:rPr>
          <w:b/>
          <w:iCs/>
          <w:highlight w:val="green"/>
          <w:u w:val="single"/>
          <w:bdr w:val="single" w:sz="8" w:space="0" w:color="auto"/>
        </w:rPr>
        <w:t>add strength over time</w:t>
      </w:r>
      <w:r w:rsidRPr="00F50F6C">
        <w:rPr>
          <w:u w:val="single"/>
        </w:rPr>
        <w:t>.</w:t>
      </w:r>
      <w:r w:rsidRPr="00D74EB1">
        <w:rPr>
          <w:sz w:val="8"/>
        </w:rPr>
        <w:t xml:space="preserve"> AQAP took advantage of the breakdown of Yemeni security forces in January 2015 and attacked now-isolated Yemeni military bases. Between February and April 2015, AQAP attacked the bases of the 19th Infantry Brigade in Shabwah, the 39th Armored Brigade in </w:t>
      </w:r>
      <w:proofErr w:type="spellStart"/>
      <w:r w:rsidRPr="00D74EB1">
        <w:rPr>
          <w:sz w:val="8"/>
        </w:rPr>
        <w:t>Abyan</w:t>
      </w:r>
      <w:proofErr w:type="spellEnd"/>
      <w:r w:rsidRPr="00D74EB1">
        <w:rPr>
          <w:sz w:val="8"/>
        </w:rPr>
        <w:t xml:space="preserve">, and the 23rd Mechanized Brigade in Hadramawt.5 AQAP seized weaponry in each attack. These weapons were probably distributed to AQAP forces in </w:t>
      </w:r>
      <w:proofErr w:type="spellStart"/>
      <w:r w:rsidRPr="00D74EB1">
        <w:rPr>
          <w:sz w:val="8"/>
        </w:rPr>
        <w:t>Abyan</w:t>
      </w:r>
      <w:proofErr w:type="spellEnd"/>
      <w:r w:rsidRPr="00D74EB1">
        <w:rPr>
          <w:sz w:val="8"/>
        </w:rPr>
        <w:t xml:space="preserve"> and </w:t>
      </w:r>
      <w:proofErr w:type="spellStart"/>
      <w:r w:rsidRPr="00D74EB1">
        <w:rPr>
          <w:sz w:val="8"/>
        </w:rPr>
        <w:t>Shabwah</w:t>
      </w:r>
      <w:proofErr w:type="spellEnd"/>
      <w:r w:rsidRPr="00D74EB1">
        <w:rPr>
          <w:sz w:val="8"/>
        </w:rPr>
        <w:t>; there is little evidence of them appearing in al-</w:t>
      </w:r>
      <w:proofErr w:type="spellStart"/>
      <w:r w:rsidRPr="00D74EB1">
        <w:rPr>
          <w:sz w:val="8"/>
        </w:rPr>
        <w:t>Bayda</w:t>
      </w:r>
      <w:proofErr w:type="spellEnd"/>
      <w:r w:rsidRPr="00D74EB1">
        <w:rPr>
          <w:sz w:val="8"/>
        </w:rPr>
        <w:t xml:space="preserve">. Complex AQAP attacks against the Yemeni military ended in April, when it was evident the Yemeni military had effectively disbanded. AQAP’s primary effort on the ground is against the </w:t>
      </w:r>
      <w:proofErr w:type="spellStart"/>
      <w:r w:rsidRPr="00D74EB1">
        <w:rPr>
          <w:sz w:val="8"/>
        </w:rPr>
        <w:t>Huthis</w:t>
      </w:r>
      <w:proofErr w:type="spellEnd"/>
      <w:r w:rsidRPr="00D74EB1">
        <w:rPr>
          <w:sz w:val="8"/>
        </w:rPr>
        <w:t xml:space="preserve">, and it is using this fight to make inroads among other Sunni populations that have mobilized in resistance. It claims to be active on all fronts against the </w:t>
      </w:r>
      <w:proofErr w:type="spellStart"/>
      <w:r w:rsidRPr="00D74EB1">
        <w:rPr>
          <w:sz w:val="8"/>
        </w:rPr>
        <w:t>Huthis</w:t>
      </w:r>
      <w:proofErr w:type="spellEnd"/>
      <w:r w:rsidRPr="00D74EB1">
        <w:rPr>
          <w:sz w:val="8"/>
        </w:rPr>
        <w:t xml:space="preserve"> and to be running training camps for new fighters. Jalal al-</w:t>
      </w:r>
      <w:proofErr w:type="spellStart"/>
      <w:r w:rsidRPr="00D74EB1">
        <w:rPr>
          <w:sz w:val="8"/>
        </w:rPr>
        <w:t>Marqishi</w:t>
      </w:r>
      <w:proofErr w:type="spellEnd"/>
      <w:r w:rsidRPr="00D74EB1">
        <w:rPr>
          <w:sz w:val="8"/>
        </w:rPr>
        <w:t xml:space="preserve">, an AQAP military commander who led the fight in 2011 and 2012, characterized AQAP’s presence as both direct and indirect, including training and providing supplies and military advice.6 The group’s recent media releases include training videos on how to build improvised explosive devices (IEDs), for </w:t>
      </w:r>
      <w:proofErr w:type="spellStart"/>
      <w:r w:rsidRPr="00D74EB1">
        <w:rPr>
          <w:sz w:val="8"/>
        </w:rPr>
        <w:t>example.b</w:t>
      </w:r>
      <w:proofErr w:type="spellEnd"/>
      <w:r w:rsidRPr="00D74EB1">
        <w:rPr>
          <w:sz w:val="8"/>
        </w:rPr>
        <w:t xml:space="preserve"> AQAP appears to be attempting to replicate Jabhat al-Nusra’s success in gaining acceptance by using its military capabilities in service of goals important to local interests. </w:t>
      </w:r>
      <w:r w:rsidRPr="00F50F6C">
        <w:rPr>
          <w:u w:val="single"/>
        </w:rPr>
        <w:t>The alignment of AQAP’s objectives with those of the popular resistance militias created an alliance where it might not otherwise have existed, especially since AQAP’s ideology is foreign to most Yemenis. It is within this space that AQAP seems to have been able to expand its base within the insurgency.</w:t>
      </w:r>
      <w:r w:rsidRPr="00D74EB1">
        <w:rPr>
          <w:sz w:val="8"/>
        </w:rPr>
        <w:t xml:space="preserve"> AQAP is now a dominant force in such places as al-</w:t>
      </w:r>
      <w:proofErr w:type="spellStart"/>
      <w:r w:rsidRPr="00D74EB1">
        <w:rPr>
          <w:sz w:val="8"/>
        </w:rPr>
        <w:t>Bayda</w:t>
      </w:r>
      <w:proofErr w:type="spellEnd"/>
      <w:r w:rsidRPr="00D74EB1">
        <w:rPr>
          <w:sz w:val="8"/>
        </w:rPr>
        <w:t xml:space="preserve">, where its ability to organize military offensives against the </w:t>
      </w:r>
      <w:proofErr w:type="spellStart"/>
      <w:r w:rsidRPr="00D74EB1">
        <w:rPr>
          <w:sz w:val="8"/>
        </w:rPr>
        <w:t>Huthis</w:t>
      </w:r>
      <w:proofErr w:type="spellEnd"/>
      <w:r w:rsidRPr="00D74EB1">
        <w:rPr>
          <w:sz w:val="8"/>
        </w:rPr>
        <w:t xml:space="preserve"> seems to have led local tribal militias to accept the presence of AQAP </w:t>
      </w:r>
      <w:proofErr w:type="spellStart"/>
      <w:r w:rsidRPr="00D74EB1">
        <w:rPr>
          <w:sz w:val="8"/>
        </w:rPr>
        <w:t>forces.c</w:t>
      </w:r>
      <w:proofErr w:type="spellEnd"/>
      <w:r w:rsidRPr="00D74EB1">
        <w:rPr>
          <w:sz w:val="8"/>
        </w:rPr>
        <w:t xml:space="preserve"> AQAP’s presence in al-</w:t>
      </w:r>
      <w:proofErr w:type="spellStart"/>
      <w:r w:rsidRPr="00D74EB1">
        <w:rPr>
          <w:sz w:val="8"/>
        </w:rPr>
        <w:t>Bayda</w:t>
      </w:r>
      <w:proofErr w:type="spellEnd"/>
      <w:r w:rsidRPr="00D74EB1">
        <w:rPr>
          <w:sz w:val="8"/>
        </w:rPr>
        <w:t xml:space="preserve"> is strategically important because a vital road from Yemen’s capital to the southeast runs through the governorate, providing direct access to central Yemen. AQAP had previously made inroads there, particularly in northwestern al-</w:t>
      </w:r>
      <w:proofErr w:type="spellStart"/>
      <w:r w:rsidRPr="00D74EB1">
        <w:rPr>
          <w:sz w:val="8"/>
        </w:rPr>
        <w:t>Bayda</w:t>
      </w:r>
      <w:proofErr w:type="spellEnd"/>
      <w:r w:rsidRPr="00D74EB1">
        <w:rPr>
          <w:sz w:val="8"/>
        </w:rPr>
        <w:t>, where some of the local tribes openly supported it in 2012.7 The group has expanded since, building on anti-</w:t>
      </w:r>
      <w:proofErr w:type="spellStart"/>
      <w:r w:rsidRPr="00D74EB1">
        <w:rPr>
          <w:sz w:val="8"/>
        </w:rPr>
        <w:t>Huthi</w:t>
      </w:r>
      <w:proofErr w:type="spellEnd"/>
      <w:r w:rsidRPr="00D74EB1">
        <w:rPr>
          <w:sz w:val="8"/>
        </w:rPr>
        <w:t xml:space="preserve"> sentiments among local tribes. Though some clans were initially neutral to the </w:t>
      </w:r>
      <w:proofErr w:type="spellStart"/>
      <w:r w:rsidRPr="00D74EB1">
        <w:rPr>
          <w:sz w:val="8"/>
        </w:rPr>
        <w:t>Huthis’s</w:t>
      </w:r>
      <w:proofErr w:type="spellEnd"/>
      <w:r w:rsidRPr="00D74EB1">
        <w:rPr>
          <w:sz w:val="8"/>
        </w:rPr>
        <w:t xml:space="preserve"> arrival in al-</w:t>
      </w:r>
      <w:proofErr w:type="spellStart"/>
      <w:r w:rsidRPr="00D74EB1">
        <w:rPr>
          <w:sz w:val="8"/>
        </w:rPr>
        <w:t>Bayda</w:t>
      </w:r>
      <w:proofErr w:type="spellEnd"/>
      <w:r w:rsidRPr="00D74EB1">
        <w:rPr>
          <w:sz w:val="8"/>
        </w:rPr>
        <w:t xml:space="preserve">, the deaths of fellow tribesmen began to drive popular resistance against the </w:t>
      </w:r>
      <w:proofErr w:type="spellStart"/>
      <w:r w:rsidRPr="00D74EB1">
        <w:rPr>
          <w:sz w:val="8"/>
        </w:rPr>
        <w:t>Huthis</w:t>
      </w:r>
      <w:proofErr w:type="spellEnd"/>
      <w:r w:rsidRPr="00D74EB1">
        <w:rPr>
          <w:sz w:val="8"/>
        </w:rPr>
        <w:t>, and so AQAP stepped in to take advantage.8 For example, AQAP reportedly formed an alliance with the al-</w:t>
      </w:r>
      <w:proofErr w:type="spellStart"/>
      <w:r w:rsidRPr="00D74EB1">
        <w:rPr>
          <w:sz w:val="8"/>
        </w:rPr>
        <w:t>Hamiqan</w:t>
      </w:r>
      <w:proofErr w:type="spellEnd"/>
      <w:r w:rsidRPr="00D74EB1">
        <w:rPr>
          <w:sz w:val="8"/>
        </w:rPr>
        <w:t xml:space="preserve"> tribe in southeastern al-</w:t>
      </w:r>
      <w:proofErr w:type="spellStart"/>
      <w:r w:rsidRPr="00D74EB1">
        <w:rPr>
          <w:sz w:val="8"/>
        </w:rPr>
        <w:t>Bayda</w:t>
      </w:r>
      <w:proofErr w:type="spellEnd"/>
      <w:r w:rsidRPr="00D74EB1">
        <w:rPr>
          <w:sz w:val="8"/>
        </w:rPr>
        <w:t xml:space="preserve"> in February 2015 to fight the Huthis.9 AQAP has been careful to limit collateral damage and that has prevented a backlash against the group and allowed it to exploit local anger at the </w:t>
      </w:r>
      <w:proofErr w:type="spellStart"/>
      <w:r w:rsidRPr="00D74EB1">
        <w:rPr>
          <w:sz w:val="8"/>
        </w:rPr>
        <w:t>Huthis.d</w:t>
      </w:r>
      <w:proofErr w:type="spellEnd"/>
      <w:r w:rsidRPr="00D74EB1">
        <w:rPr>
          <w:sz w:val="8"/>
        </w:rPr>
        <w:t xml:space="preserve"> While the tribes may still turn on AQAP once the common enemy is defeated, opportunities to integrate AQAP’s forces into local militias and personnel into local governance structures may mitigate this risk. </w:t>
      </w:r>
      <w:r w:rsidRPr="00F50F6C">
        <w:rPr>
          <w:u w:val="single"/>
        </w:rPr>
        <w:t xml:space="preserve">The Saudi-led military intervention is also </w:t>
      </w:r>
      <w:r w:rsidRPr="00F50F6C">
        <w:rPr>
          <w:b/>
          <w:u w:val="single"/>
        </w:rPr>
        <w:t>creating opportunities</w:t>
      </w:r>
      <w:r w:rsidRPr="00F50F6C">
        <w:rPr>
          <w:u w:val="single"/>
        </w:rPr>
        <w:t xml:space="preserve"> for AQAP.</w:t>
      </w:r>
      <w:r w:rsidRPr="00D74EB1">
        <w:rPr>
          <w:sz w:val="8"/>
        </w:rPr>
        <w:t xml:space="preserve"> In mid-July, Saudi Arabia and the United Arab Emirates deployed troops alongside newly trained Yemeni forces in Aden after a nearly four-month-long air campaign against the Huthis.10 The coalition rolled back </w:t>
      </w:r>
      <w:proofErr w:type="spellStart"/>
      <w:r w:rsidRPr="00D74EB1">
        <w:rPr>
          <w:sz w:val="8"/>
        </w:rPr>
        <w:t>Huthi</w:t>
      </w:r>
      <w:proofErr w:type="spellEnd"/>
      <w:r w:rsidRPr="00D74EB1">
        <w:rPr>
          <w:sz w:val="8"/>
        </w:rPr>
        <w:t xml:space="preserve"> gains in Aden before focusing on </w:t>
      </w:r>
      <w:proofErr w:type="spellStart"/>
      <w:r w:rsidRPr="00D74EB1">
        <w:rPr>
          <w:sz w:val="8"/>
        </w:rPr>
        <w:t>Lahij</w:t>
      </w:r>
      <w:proofErr w:type="spellEnd"/>
      <w:r w:rsidRPr="00D74EB1">
        <w:rPr>
          <w:sz w:val="8"/>
        </w:rPr>
        <w:t xml:space="preserve"> and </w:t>
      </w:r>
      <w:proofErr w:type="spellStart"/>
      <w:r w:rsidRPr="00D74EB1">
        <w:rPr>
          <w:sz w:val="8"/>
        </w:rPr>
        <w:t>Abyan</w:t>
      </w:r>
      <w:proofErr w:type="spellEnd"/>
      <w:r w:rsidRPr="00D74EB1">
        <w:rPr>
          <w:sz w:val="8"/>
        </w:rPr>
        <w:t xml:space="preserve">. AQAP is among the groups filling the power vacuum behind the coalition’s advances. AQAP militants briefly seized buildings in Aden on August 22, and residents report AQAP forces are still in the </w:t>
      </w:r>
      <w:proofErr w:type="spellStart"/>
      <w:r w:rsidRPr="00D74EB1">
        <w:rPr>
          <w:sz w:val="8"/>
        </w:rPr>
        <w:t>city.e</w:t>
      </w:r>
      <w:proofErr w:type="spellEnd"/>
      <w:r w:rsidRPr="00D74EB1">
        <w:rPr>
          <w:sz w:val="8"/>
        </w:rPr>
        <w:t xml:space="preserve"> AQAP has also seized buildings in </w:t>
      </w:r>
      <w:proofErr w:type="spellStart"/>
      <w:r w:rsidRPr="00D74EB1">
        <w:rPr>
          <w:sz w:val="8"/>
        </w:rPr>
        <w:t>Zinjibar</w:t>
      </w:r>
      <w:proofErr w:type="spellEnd"/>
      <w:r w:rsidRPr="00D74EB1">
        <w:rPr>
          <w:sz w:val="8"/>
        </w:rPr>
        <w:t xml:space="preserve">, the capital of </w:t>
      </w:r>
      <w:proofErr w:type="spellStart"/>
      <w:r w:rsidRPr="00D74EB1">
        <w:rPr>
          <w:sz w:val="8"/>
        </w:rPr>
        <w:t>Abyan</w:t>
      </w:r>
      <w:proofErr w:type="spellEnd"/>
      <w:r w:rsidRPr="00D74EB1">
        <w:rPr>
          <w:sz w:val="8"/>
        </w:rPr>
        <w:t xml:space="preserve">, which AQAP held in 2011 and 2012.11 The coalition forces, including the Saudis, Emiratis, and Yemeni militias, are not focused on AQAP’s growing presence behind their frontline. AQAP’s Experiment with Governance in Hadramawt The deterioration of the Yemeni military has allowed AQAP to develop a safe haven in the country. It has been able to gather resources in areas removed from the frontlines, such as in Yemen’s eastern Hadramawt governorate. AQAP seized control of al-Mukalla, one of Yemen’s three major port cities, on April 2, 2015.12 But AQAP did not raise the tell-tale black flag immediately.13 Instead, the group took a softer approach. Its forces in al-Mukalla adopted the name, Sons of Hadramawt, and called for a local council to govern the city. Al-Mukalla-based leaders established the </w:t>
      </w:r>
      <w:proofErr w:type="spellStart"/>
      <w:r w:rsidRPr="00D74EB1">
        <w:rPr>
          <w:sz w:val="8"/>
        </w:rPr>
        <w:t>Hadhrami</w:t>
      </w:r>
      <w:proofErr w:type="spellEnd"/>
      <w:r w:rsidRPr="00D74EB1">
        <w:rPr>
          <w:sz w:val="8"/>
        </w:rPr>
        <w:t xml:space="preserve"> Domestic Council (HDC), a local council of Salafist-leaning individuals responsive to AQAP demands, which took over governance from the Sons of Hadramawt on April 13.[f] The failure of a powerful anti-government tribal alliance, the Hadramawt Tribal Confederacy (HTC), to re-secure al-Mukalla, first by force and then by negotiation, suggests that AQAP’s influence is </w:t>
      </w:r>
      <w:proofErr w:type="spellStart"/>
      <w:r w:rsidRPr="00D74EB1">
        <w:rPr>
          <w:sz w:val="8"/>
        </w:rPr>
        <w:t>durable.g</w:t>
      </w:r>
      <w:proofErr w:type="spellEnd"/>
      <w:r w:rsidRPr="00D74EB1">
        <w:rPr>
          <w:sz w:val="8"/>
        </w:rPr>
        <w:t xml:space="preserve"> The HDC runs the local government and administers the city. The Sons of Hadramawt maintain a security presence in the city, but reports from al-Mukalla described AQAP as operating in the shadows rather than openly, as it did in </w:t>
      </w:r>
      <w:proofErr w:type="spellStart"/>
      <w:r w:rsidRPr="00D74EB1">
        <w:rPr>
          <w:sz w:val="8"/>
        </w:rPr>
        <w:t>Abyan</w:t>
      </w:r>
      <w:proofErr w:type="spellEnd"/>
      <w:r w:rsidRPr="00D74EB1">
        <w:rPr>
          <w:sz w:val="8"/>
        </w:rPr>
        <w:t xml:space="preserve"> governorate during 2011. The Sons of Hadramawt turned over control of al-Mukalla’s infrastructure in the months following the initial seizure, including returning control of the airport.14 It is very likely that the Sons of Hadramawt is still able to move resources in and out of al-Mukalla’s air and sea ports, which will help AQAP support its efforts in southern and central Yemen. The Sons of Hadramawt police the city, and it operates a group called the Committee for the Promotion of Virtue and Prevention of Vice that is essentially a religious police force.15 The group enforced a ban on the mild narcotic </w:t>
      </w:r>
      <w:proofErr w:type="spellStart"/>
      <w:r w:rsidRPr="00D74EB1">
        <w:rPr>
          <w:sz w:val="8"/>
        </w:rPr>
        <w:t>qat</w:t>
      </w:r>
      <w:proofErr w:type="spellEnd"/>
      <w:r w:rsidRPr="00D74EB1">
        <w:rPr>
          <w:sz w:val="8"/>
        </w:rPr>
        <w:t xml:space="preserve"> starting in early May, burning what it had seized in the street, and issued another warning against the drug in early July.16 Violence is used sparingly, but as an example. AQAP publicly executed two men accused of providing the information that led to the death of the group’s former emir, Nasir al-</w:t>
      </w:r>
      <w:proofErr w:type="spellStart"/>
      <w:r w:rsidRPr="00D74EB1">
        <w:rPr>
          <w:sz w:val="8"/>
        </w:rPr>
        <w:t>Wuhayshi</w:t>
      </w:r>
      <w:proofErr w:type="spellEnd"/>
      <w:r w:rsidRPr="00D74EB1">
        <w:rPr>
          <w:sz w:val="8"/>
        </w:rPr>
        <w:t xml:space="preserve">, on June 1717 and hung their bodies from a bridge as a warning.18 At the end of July, the Sons of Hadramawt also publicly flogged individuals it claimed had used hashish.19 The group seems to have cemented its presence in the city. Residents protested against AQAP in late April and early June, but these demonstrations died out.20 Protesters in July cited the uptick in U.S. airstrikes in the area as a grievance and there were reports of the HDC negotiating AQAP’s withdrawal from the city, yet it remains in control through the Sons of Hadramawt and the </w:t>
      </w:r>
      <w:proofErr w:type="spellStart"/>
      <w:r w:rsidRPr="00D74EB1">
        <w:rPr>
          <w:sz w:val="8"/>
        </w:rPr>
        <w:t>HDC.h</w:t>
      </w:r>
      <w:proofErr w:type="spellEnd"/>
      <w:r w:rsidRPr="00D74EB1">
        <w:rPr>
          <w:sz w:val="8"/>
        </w:rPr>
        <w:t xml:space="preserve"> AQAP may be seeking to expand its control over Hadramawt. There are reports that Sons of Hadramawt convened a meeting in </w:t>
      </w:r>
      <w:proofErr w:type="spellStart"/>
      <w:r w:rsidRPr="00D74EB1">
        <w:rPr>
          <w:sz w:val="8"/>
        </w:rPr>
        <w:t>Shihr</w:t>
      </w:r>
      <w:proofErr w:type="spellEnd"/>
      <w:r w:rsidRPr="00D74EB1">
        <w:rPr>
          <w:sz w:val="8"/>
        </w:rPr>
        <w:t xml:space="preserve"> city in the district next to al-Mukalla in early August.21 AQAP seized the major infrastructure in the city, including the oil terminal and the seaport, in April, but there had been no attempt to govern.22At the end of July, however, there were indications that AQAP may have been seeking to re-open the front in Wadi Hadramawt, the HTC’s stronghold, which may be an attempt to secure the oil infrastructure there. On July 31, AQAP conducted a SVBIED attack targeting the 135th Brigade in al-</w:t>
      </w:r>
      <w:proofErr w:type="spellStart"/>
      <w:r w:rsidRPr="00D74EB1">
        <w:rPr>
          <w:sz w:val="8"/>
        </w:rPr>
        <w:t>Qatan</w:t>
      </w:r>
      <w:proofErr w:type="spellEnd"/>
      <w:r w:rsidRPr="00D74EB1">
        <w:rPr>
          <w:sz w:val="8"/>
        </w:rPr>
        <w:t xml:space="preserve">, after more than four months of near inactivity[.2]3 A second roadside bomb attack on August 4 injured two soldiers in </w:t>
      </w:r>
      <w:proofErr w:type="spellStart"/>
      <w:r w:rsidRPr="00D74EB1">
        <w:rPr>
          <w:sz w:val="8"/>
        </w:rPr>
        <w:t>Sayun</w:t>
      </w:r>
      <w:proofErr w:type="spellEnd"/>
      <w:r w:rsidRPr="00D74EB1">
        <w:rPr>
          <w:sz w:val="8"/>
        </w:rPr>
        <w:t>, Hadramawt.24 The resumption of a front in Wadi Hadramawt would probably mobilize the HTC to prevent further gains by AQAP, though the HTC leadership may acquiesce to AQAP in order to avoid further conflict. An Enduring Threat AQAP’s threat is heightened by its position within al-</w:t>
      </w:r>
      <w:proofErr w:type="spellStart"/>
      <w:r w:rsidRPr="00D74EB1">
        <w:rPr>
          <w:sz w:val="8"/>
        </w:rPr>
        <w:t>Qa`ida’s</w:t>
      </w:r>
      <w:proofErr w:type="spellEnd"/>
      <w:r w:rsidRPr="00D74EB1">
        <w:rPr>
          <w:sz w:val="8"/>
        </w:rPr>
        <w:t xml:space="preserve"> global network.25 There have been a series of reports over the past two years that AQAP is working with al-</w:t>
      </w:r>
      <w:proofErr w:type="spellStart"/>
      <w:r w:rsidRPr="00D74EB1">
        <w:rPr>
          <w:sz w:val="8"/>
        </w:rPr>
        <w:t>Qa`ida</w:t>
      </w:r>
      <w:proofErr w:type="spellEnd"/>
      <w:r w:rsidRPr="00D74EB1">
        <w:rPr>
          <w:sz w:val="8"/>
        </w:rPr>
        <w:t xml:space="preserve"> individuals in Syria to target the United States or the West and that individuals trained by AQAP’s imaginative bomb-maker, Ibrahim al-</w:t>
      </w:r>
      <w:proofErr w:type="spellStart"/>
      <w:r w:rsidRPr="00D74EB1">
        <w:rPr>
          <w:sz w:val="8"/>
        </w:rPr>
        <w:t>Asiri</w:t>
      </w:r>
      <w:proofErr w:type="spellEnd"/>
      <w:r w:rsidRPr="00D74EB1">
        <w:rPr>
          <w:sz w:val="8"/>
        </w:rPr>
        <w:t>, have moved into Syria.26 Al-</w:t>
      </w:r>
      <w:proofErr w:type="spellStart"/>
      <w:r w:rsidRPr="00D74EB1">
        <w:rPr>
          <w:sz w:val="8"/>
        </w:rPr>
        <w:t>Asiri</w:t>
      </w:r>
      <w:proofErr w:type="spellEnd"/>
      <w:r w:rsidRPr="00D74EB1">
        <w:rPr>
          <w:sz w:val="8"/>
        </w:rPr>
        <w:t xml:space="preserve"> is the mastermind behind AQAP’s most innovative and difficult-to-detect bombs, and he continues to improve his designs.27 AQAP probably maintains a connection to Syria—and therefore the foreign fighters in Syria—through the al-</w:t>
      </w:r>
      <w:proofErr w:type="spellStart"/>
      <w:r w:rsidRPr="00D74EB1">
        <w:rPr>
          <w:sz w:val="8"/>
        </w:rPr>
        <w:t>Qa`ida</w:t>
      </w:r>
      <w:proofErr w:type="spellEnd"/>
      <w:r w:rsidRPr="00D74EB1">
        <w:rPr>
          <w:sz w:val="8"/>
        </w:rPr>
        <w:t xml:space="preserve"> cell operating alongside Jabhat al-Nusra, dubbed the Khorasan Group.28 Significant attrition within AQAP’s leadership in 2015 has not reduced the </w:t>
      </w:r>
      <w:proofErr w:type="spellStart"/>
      <w:r w:rsidRPr="00D74EB1">
        <w:rPr>
          <w:sz w:val="8"/>
        </w:rPr>
        <w:t>threat.i</w:t>
      </w:r>
      <w:proofErr w:type="spellEnd"/>
      <w:r w:rsidRPr="00D74EB1">
        <w:rPr>
          <w:sz w:val="8"/>
        </w:rPr>
        <w:t xml:space="preserve"> AQAP, like other al-</w:t>
      </w:r>
      <w:proofErr w:type="spellStart"/>
      <w:r w:rsidRPr="00D74EB1">
        <w:rPr>
          <w:sz w:val="8"/>
        </w:rPr>
        <w:t>Qa`ida</w:t>
      </w:r>
      <w:proofErr w:type="spellEnd"/>
      <w:r w:rsidRPr="00D74EB1">
        <w:rPr>
          <w:sz w:val="8"/>
        </w:rPr>
        <w:t xml:space="preserve"> groups, is resilient to attrition. Al-</w:t>
      </w:r>
      <w:proofErr w:type="spellStart"/>
      <w:r w:rsidRPr="00D74EB1">
        <w:rPr>
          <w:sz w:val="8"/>
        </w:rPr>
        <w:t>Asiri</w:t>
      </w:r>
      <w:proofErr w:type="spellEnd"/>
      <w:r w:rsidRPr="00D74EB1">
        <w:rPr>
          <w:sz w:val="8"/>
        </w:rPr>
        <w:t xml:space="preserve"> remains at large and he has replicated his capabilities among apprentices.29 The death of Nasir al-</w:t>
      </w:r>
      <w:proofErr w:type="spellStart"/>
      <w:r w:rsidRPr="00D74EB1">
        <w:rPr>
          <w:sz w:val="8"/>
        </w:rPr>
        <w:t>Wuhayshi</w:t>
      </w:r>
      <w:proofErr w:type="spellEnd"/>
      <w:r w:rsidRPr="00D74EB1">
        <w:rPr>
          <w:sz w:val="8"/>
        </w:rPr>
        <w:t>, who had been emir since 2007 and had become al-</w:t>
      </w:r>
      <w:proofErr w:type="spellStart"/>
      <w:r w:rsidRPr="00D74EB1">
        <w:rPr>
          <w:sz w:val="8"/>
        </w:rPr>
        <w:t>Qa`ida’s</w:t>
      </w:r>
      <w:proofErr w:type="spellEnd"/>
      <w:r w:rsidRPr="00D74EB1">
        <w:rPr>
          <w:sz w:val="8"/>
        </w:rPr>
        <w:t xml:space="preserve"> global general manager in 2013, did not cause notable shifts in AQAP’s Yemeni operations.30 </w:t>
      </w:r>
      <w:proofErr w:type="spellStart"/>
      <w:r w:rsidRPr="00D74EB1">
        <w:rPr>
          <w:sz w:val="8"/>
        </w:rPr>
        <w:t>Qasim</w:t>
      </w:r>
      <w:proofErr w:type="spellEnd"/>
      <w:r w:rsidRPr="00D74EB1">
        <w:rPr>
          <w:sz w:val="8"/>
        </w:rPr>
        <w:t xml:space="preserve"> al-</w:t>
      </w:r>
      <w:proofErr w:type="spellStart"/>
      <w:r w:rsidRPr="00D74EB1">
        <w:rPr>
          <w:sz w:val="8"/>
        </w:rPr>
        <w:t>Raymi</w:t>
      </w:r>
      <w:proofErr w:type="spellEnd"/>
      <w:r w:rsidRPr="00D74EB1">
        <w:rPr>
          <w:sz w:val="8"/>
        </w:rPr>
        <w:t>, AQAP’s military commander, who had been at al-</w:t>
      </w:r>
      <w:proofErr w:type="spellStart"/>
      <w:r w:rsidRPr="00D74EB1">
        <w:rPr>
          <w:sz w:val="8"/>
        </w:rPr>
        <w:t>Wuhayshi’s</w:t>
      </w:r>
      <w:proofErr w:type="spellEnd"/>
      <w:r w:rsidRPr="00D74EB1">
        <w:rPr>
          <w:sz w:val="8"/>
        </w:rPr>
        <w:t xml:space="preserve"> side since 2006 and had overseen AQAP’s major transnational attacks, now commands the entire organization and has pledged </w:t>
      </w:r>
      <w:proofErr w:type="spellStart"/>
      <w:r w:rsidRPr="00D74EB1">
        <w:rPr>
          <w:sz w:val="8"/>
        </w:rPr>
        <w:t>bay`a</w:t>
      </w:r>
      <w:proofErr w:type="spellEnd"/>
      <w:r w:rsidRPr="00D74EB1">
        <w:rPr>
          <w:sz w:val="8"/>
        </w:rPr>
        <w:t xml:space="preserve"> (allegiance) to al-</w:t>
      </w:r>
      <w:proofErr w:type="spellStart"/>
      <w:r w:rsidRPr="00D74EB1">
        <w:rPr>
          <w:sz w:val="8"/>
        </w:rPr>
        <w:t>Qa`ida</w:t>
      </w:r>
      <w:proofErr w:type="spellEnd"/>
      <w:r w:rsidRPr="00D74EB1">
        <w:rPr>
          <w:sz w:val="8"/>
        </w:rPr>
        <w:t xml:space="preserve"> emir Ayman al-Zawahiri.31 A potential challenge for the group, however, will be replacing several leading religious leaders killed in recent drone </w:t>
      </w:r>
      <w:proofErr w:type="spellStart"/>
      <w:r w:rsidRPr="00D74EB1">
        <w:rPr>
          <w:sz w:val="8"/>
        </w:rPr>
        <w:t>strikes.j</w:t>
      </w:r>
      <w:proofErr w:type="spellEnd"/>
      <w:r w:rsidRPr="00D74EB1">
        <w:rPr>
          <w:sz w:val="8"/>
        </w:rPr>
        <w:t xml:space="preserve"> It is not readily apparent who will become that voice for AQAP, which will become a more important issue as the Islamic State expands in Yemen.32 The emergence of the Islamic State in Yemen increases the pressure on AQAP to sustain its success. The Islamic State’s leadership has openly described their al-</w:t>
      </w:r>
      <w:proofErr w:type="spellStart"/>
      <w:r w:rsidRPr="00D74EB1">
        <w:rPr>
          <w:sz w:val="8"/>
        </w:rPr>
        <w:t>Qa`ida</w:t>
      </w:r>
      <w:proofErr w:type="spellEnd"/>
      <w:r w:rsidRPr="00D74EB1">
        <w:rPr>
          <w:sz w:val="8"/>
        </w:rPr>
        <w:t xml:space="preserve"> counterparts as having abandoned true jihad and pursuing a failed </w:t>
      </w:r>
      <w:proofErr w:type="spellStart"/>
      <w:r w:rsidRPr="00D74EB1">
        <w:rPr>
          <w:sz w:val="8"/>
        </w:rPr>
        <w:t>strategy.k</w:t>
      </w:r>
      <w:proofErr w:type="spellEnd"/>
      <w:r w:rsidRPr="00D74EB1">
        <w:rPr>
          <w:sz w:val="8"/>
        </w:rPr>
        <w:t xml:space="preserve"> The Islamic State’s continued victories in Iraq and Syria, and its newfound strength in Sirte, Libya may encourage some Yemenis to support the Islamic State over AQAP, as will some Yemeni Salafist sheikhs declaring support for the Islamic State, such as Sheikh Abdul Majid al-</w:t>
      </w:r>
      <w:proofErr w:type="spellStart"/>
      <w:r w:rsidRPr="00D74EB1">
        <w:rPr>
          <w:sz w:val="8"/>
        </w:rPr>
        <w:t>Raymi</w:t>
      </w:r>
      <w:proofErr w:type="spellEnd"/>
      <w:r w:rsidRPr="00D74EB1">
        <w:rPr>
          <w:sz w:val="8"/>
        </w:rPr>
        <w:t xml:space="preserve">.[l] An AQAP judge from </w:t>
      </w:r>
      <w:proofErr w:type="spellStart"/>
      <w:r w:rsidRPr="00D74EB1">
        <w:rPr>
          <w:sz w:val="8"/>
        </w:rPr>
        <w:t>Ibb</w:t>
      </w:r>
      <w:proofErr w:type="spellEnd"/>
      <w:r w:rsidRPr="00D74EB1">
        <w:rPr>
          <w:sz w:val="8"/>
        </w:rPr>
        <w:t xml:space="preserve">, </w:t>
      </w:r>
      <w:proofErr w:type="spellStart"/>
      <w:r w:rsidRPr="00D74EB1">
        <w:rPr>
          <w:sz w:val="8"/>
        </w:rPr>
        <w:t>Ma’moun</w:t>
      </w:r>
      <w:proofErr w:type="spellEnd"/>
      <w:r w:rsidRPr="00D74EB1">
        <w:rPr>
          <w:sz w:val="8"/>
        </w:rPr>
        <w:t xml:space="preserve"> </w:t>
      </w:r>
      <w:proofErr w:type="spellStart"/>
      <w:r w:rsidRPr="00D74EB1">
        <w:rPr>
          <w:sz w:val="8"/>
        </w:rPr>
        <w:t>Abdulhamid</w:t>
      </w:r>
      <w:proofErr w:type="spellEnd"/>
      <w:r w:rsidRPr="00D74EB1">
        <w:rPr>
          <w:sz w:val="8"/>
        </w:rPr>
        <w:t xml:space="preserve"> Hatem, may have facilitated the initial growth of the Islamic State in Yemen. He publicly supported the group initially and the first major Islamic State suicide attack drew on recruits from Ibb.33 Recruitment by the Islamic State still appears limited though, and the group is restricted to operating as small cells.34 However, the Islamic State has signaled it may challenge AQAP in al-</w:t>
      </w:r>
      <w:proofErr w:type="spellStart"/>
      <w:r w:rsidRPr="00D74EB1">
        <w:rPr>
          <w:sz w:val="8"/>
        </w:rPr>
        <w:t>Bayda</w:t>
      </w:r>
      <w:proofErr w:type="spellEnd"/>
      <w:r w:rsidRPr="00D74EB1">
        <w:rPr>
          <w:sz w:val="8"/>
        </w:rPr>
        <w:t xml:space="preserve">, expanding from its current focus on </w:t>
      </w:r>
      <w:proofErr w:type="spellStart"/>
      <w:r w:rsidRPr="00D74EB1">
        <w:rPr>
          <w:sz w:val="8"/>
        </w:rPr>
        <w:t>Sana’a.m</w:t>
      </w:r>
      <w:proofErr w:type="spellEnd"/>
      <w:r w:rsidRPr="00D74EB1">
        <w:rPr>
          <w:sz w:val="8"/>
        </w:rPr>
        <w:t xml:space="preserve"> For the time being, it is unlikely that the Islamic State will overtake AQAP as the predominant jihadist group in Yemen. AQAP is deepening its own relations with Sunni tribes and remains sensitive to Yemeni tribal `</w:t>
      </w:r>
      <w:proofErr w:type="spellStart"/>
      <w:r w:rsidRPr="00D74EB1">
        <w:rPr>
          <w:sz w:val="8"/>
        </w:rPr>
        <w:t>urf</w:t>
      </w:r>
      <w:proofErr w:type="spellEnd"/>
      <w:r w:rsidRPr="00D74EB1">
        <w:rPr>
          <w:sz w:val="8"/>
        </w:rPr>
        <w:t xml:space="preserve"> (customs), but AQAP must maintain its momentum with an ongoing narrative of victory if it is to prevent the Islamic State from making further gains. As has been noted, the Islamic State’s rise in the global jihadist movement challenges al-</w:t>
      </w:r>
      <w:proofErr w:type="spellStart"/>
      <w:r w:rsidRPr="00D74EB1">
        <w:rPr>
          <w:sz w:val="8"/>
        </w:rPr>
        <w:t>Qa`ida</w:t>
      </w:r>
      <w:proofErr w:type="spellEnd"/>
      <w:r w:rsidRPr="00D74EB1">
        <w:rPr>
          <w:sz w:val="8"/>
        </w:rPr>
        <w:t>. Al-</w:t>
      </w:r>
      <w:proofErr w:type="spellStart"/>
      <w:r w:rsidRPr="00D74EB1">
        <w:rPr>
          <w:sz w:val="8"/>
        </w:rPr>
        <w:t>Qa`ida’s</w:t>
      </w:r>
      <w:proofErr w:type="spellEnd"/>
      <w:r w:rsidRPr="00D74EB1">
        <w:rPr>
          <w:sz w:val="8"/>
        </w:rPr>
        <w:t xml:space="preserve"> response will probably be to attempt to prove that its strategy—one that uses attacks against the West to undermine support for governments in Muslim-majority lands—remains successful. As a result, </w:t>
      </w:r>
      <w:r w:rsidRPr="00D74EB1">
        <w:rPr>
          <w:rStyle w:val="Emphasis"/>
          <w:highlight w:val="green"/>
        </w:rPr>
        <w:t>al-</w:t>
      </w:r>
      <w:proofErr w:type="spellStart"/>
      <w:r w:rsidRPr="00D74EB1">
        <w:rPr>
          <w:rStyle w:val="Emphasis"/>
          <w:highlight w:val="green"/>
        </w:rPr>
        <w:t>Qa`ida</w:t>
      </w:r>
      <w:proofErr w:type="spellEnd"/>
      <w:r w:rsidRPr="00D74EB1">
        <w:rPr>
          <w:rStyle w:val="Emphasis"/>
          <w:highlight w:val="green"/>
        </w:rPr>
        <w:t xml:space="preserve"> is likely under pressure to conduct a spectacular attack against the West</w:t>
      </w:r>
      <w:r w:rsidRPr="00D74EB1">
        <w:rPr>
          <w:rStyle w:val="Emphasis"/>
        </w:rPr>
        <w:t xml:space="preserve"> in order to demonstrate its continued relevance</w:t>
      </w:r>
      <w:r w:rsidRPr="00D74EB1">
        <w:rPr>
          <w:sz w:val="8"/>
        </w:rPr>
        <w:t xml:space="preserve">. That would almost certainly involve </w:t>
      </w:r>
      <w:r w:rsidRPr="00D74EB1">
        <w:rPr>
          <w:rStyle w:val="Emphasis"/>
          <w:highlight w:val="green"/>
        </w:rPr>
        <w:t>AQAP’s well-developed capabilities</w:t>
      </w:r>
      <w:r w:rsidRPr="00D74EB1">
        <w:rPr>
          <w:rStyle w:val="Emphasis"/>
        </w:rPr>
        <w:t xml:space="preserve">, which have been </w:t>
      </w:r>
      <w:r w:rsidRPr="00D74EB1">
        <w:rPr>
          <w:rStyle w:val="Emphasis"/>
          <w:highlight w:val="green"/>
        </w:rPr>
        <w:t>enhanced by its expanded safe haven</w:t>
      </w:r>
      <w:r w:rsidRPr="00D74EB1">
        <w:rPr>
          <w:rStyle w:val="Emphasis"/>
        </w:rPr>
        <w:t xml:space="preserve"> </w:t>
      </w:r>
      <w:r w:rsidRPr="00D74EB1">
        <w:rPr>
          <w:rStyle w:val="Emphasis"/>
          <w:highlight w:val="green"/>
        </w:rPr>
        <w:t>in Yemen</w:t>
      </w:r>
      <w:r w:rsidRPr="00D74EB1">
        <w:rPr>
          <w:rStyle w:val="Emphasis"/>
        </w:rPr>
        <w:t xml:space="preserve">. The persistence of AQAP’s bomb-making capabilities and its expertise in transnational attacks </w:t>
      </w:r>
      <w:r w:rsidRPr="00D74EB1">
        <w:rPr>
          <w:rStyle w:val="Emphasis"/>
          <w:highlight w:val="green"/>
        </w:rPr>
        <w:t>underpins the enduring threat</w:t>
      </w:r>
      <w:r w:rsidRPr="00D74EB1">
        <w:rPr>
          <w:rStyle w:val="Emphasis"/>
        </w:rPr>
        <w:t xml:space="preserve"> from that group. A July 30 statement attributed to al-</w:t>
      </w:r>
      <w:proofErr w:type="spellStart"/>
      <w:r w:rsidRPr="00D74EB1">
        <w:rPr>
          <w:rStyle w:val="Emphasis"/>
        </w:rPr>
        <w:t>Asiri</w:t>
      </w:r>
      <w:proofErr w:type="spellEnd"/>
      <w:r w:rsidRPr="00D74EB1">
        <w:rPr>
          <w:rStyle w:val="Emphasis"/>
        </w:rPr>
        <w:t xml:space="preserve"> noted that </w:t>
      </w:r>
      <w:r w:rsidRPr="00D74EB1">
        <w:rPr>
          <w:rStyle w:val="Emphasis"/>
          <w:highlight w:val="green"/>
        </w:rPr>
        <w:t>AQAP has “chosen war against America” and that “America is first</w:t>
      </w:r>
      <w:r w:rsidRPr="00D74EB1">
        <w:rPr>
          <w:sz w:val="8"/>
        </w:rPr>
        <w:t xml:space="preserve">.”35 </w:t>
      </w:r>
      <w:r w:rsidRPr="00F50F6C">
        <w:rPr>
          <w:u w:val="single"/>
        </w:rPr>
        <w:t xml:space="preserve">The </w:t>
      </w:r>
      <w:r w:rsidRPr="00DD652E">
        <w:rPr>
          <w:b/>
          <w:highlight w:val="green"/>
          <w:u w:val="single"/>
        </w:rPr>
        <w:t>leaders of</w:t>
      </w:r>
      <w:r w:rsidRPr="00F50F6C">
        <w:rPr>
          <w:b/>
          <w:u w:val="single"/>
        </w:rPr>
        <w:t xml:space="preserve"> both al-</w:t>
      </w:r>
      <w:proofErr w:type="spellStart"/>
      <w:r w:rsidRPr="00F50F6C">
        <w:rPr>
          <w:b/>
          <w:u w:val="single"/>
        </w:rPr>
        <w:t>Qa`ida</w:t>
      </w:r>
      <w:proofErr w:type="spellEnd"/>
      <w:r w:rsidRPr="00F50F6C">
        <w:rPr>
          <w:b/>
          <w:u w:val="single"/>
        </w:rPr>
        <w:t xml:space="preserve"> and </w:t>
      </w:r>
      <w:r w:rsidRPr="00DD652E">
        <w:rPr>
          <w:b/>
          <w:highlight w:val="green"/>
          <w:u w:val="single"/>
        </w:rPr>
        <w:t>AQAP</w:t>
      </w:r>
      <w:r w:rsidRPr="00F50F6C">
        <w:rPr>
          <w:b/>
          <w:u w:val="single"/>
        </w:rPr>
        <w:t xml:space="preserve"> have again begun </w:t>
      </w:r>
      <w:r w:rsidRPr="00DD652E">
        <w:rPr>
          <w:b/>
          <w:highlight w:val="green"/>
          <w:u w:val="single"/>
        </w:rPr>
        <w:t>pushing for</w:t>
      </w:r>
      <w:r w:rsidRPr="00DD652E">
        <w:rPr>
          <w:highlight w:val="green"/>
          <w:u w:val="single"/>
        </w:rPr>
        <w:t xml:space="preserve"> </w:t>
      </w:r>
      <w:r w:rsidRPr="00DD652E">
        <w:rPr>
          <w:b/>
          <w:iCs/>
          <w:highlight w:val="green"/>
          <w:u w:val="single"/>
          <w:bdr w:val="single" w:sz="8" w:space="0" w:color="auto"/>
        </w:rPr>
        <w:t>smaller-scale lone-wolf attacks</w:t>
      </w:r>
      <w:r w:rsidRPr="00F50F6C">
        <w:rPr>
          <w:u w:val="single"/>
        </w:rPr>
        <w:t xml:space="preserve"> in the </w:t>
      </w:r>
      <w:proofErr w:type="spellStart"/>
      <w:r w:rsidRPr="00F50F6C">
        <w:rPr>
          <w:u w:val="single"/>
        </w:rPr>
        <w:t>West.n</w:t>
      </w:r>
      <w:proofErr w:type="spellEnd"/>
      <w:r w:rsidRPr="00F50F6C">
        <w:rPr>
          <w:u w:val="single"/>
        </w:rPr>
        <w:t xml:space="preserve"> AQAP first began calling for such attacks, which it calls lone jihad, in July 2010, with the release of its English-language magazine Inspire and regular statements from the late radical cleric Anwar al-Awlaki.</w:t>
      </w:r>
      <w:r w:rsidRPr="00D74EB1">
        <w:rPr>
          <w:sz w:val="8"/>
        </w:rPr>
        <w:t xml:space="preserve">36 Khaled </w:t>
      </w:r>
      <w:proofErr w:type="spellStart"/>
      <w:r w:rsidRPr="00D74EB1">
        <w:rPr>
          <w:sz w:val="8"/>
        </w:rPr>
        <w:t>Batarfi</w:t>
      </w:r>
      <w:proofErr w:type="spellEnd"/>
      <w:r w:rsidRPr="00D74EB1">
        <w:rPr>
          <w:sz w:val="8"/>
        </w:rPr>
        <w:t xml:space="preserve">, a senior AQAP commander who was freed from al-Mukalla’s prison when AQAP took control of the city, appeared in an August 4 video that praised the Charlie Hebdo attack in Paris and the Chattanooga shooter in the United States.37 </w:t>
      </w:r>
      <w:proofErr w:type="spellStart"/>
      <w:r w:rsidRPr="00D74EB1">
        <w:rPr>
          <w:sz w:val="8"/>
        </w:rPr>
        <w:t>Batarfi</w:t>
      </w:r>
      <w:proofErr w:type="spellEnd"/>
      <w:r w:rsidRPr="00D74EB1">
        <w:rPr>
          <w:sz w:val="8"/>
        </w:rPr>
        <w:t xml:space="preserve"> called for Muslims to expand the “jihad uprising,” and cited lone jihad as helping to achieve global goals.</w:t>
      </w:r>
    </w:p>
    <w:p w:rsidR="00B4026D" w:rsidRPr="00F50F6C" w:rsidRDefault="00B4026D" w:rsidP="00B4026D">
      <w:pPr>
        <w:pStyle w:val="Heading4"/>
        <w:rPr>
          <w:u w:val="single"/>
        </w:rPr>
      </w:pPr>
      <w:r>
        <w:t>That triggers WMD lone wolf attacks</w:t>
      </w:r>
    </w:p>
    <w:p w:rsidR="00B4026D" w:rsidRPr="00F50F6C" w:rsidRDefault="00B4026D" w:rsidP="00B4026D">
      <w:pPr>
        <w:rPr>
          <w:sz w:val="16"/>
          <w:szCs w:val="16"/>
        </w:rPr>
      </w:pPr>
      <w:r w:rsidRPr="00F50F6C">
        <w:rPr>
          <w:b/>
          <w:bCs/>
          <w:sz w:val="26"/>
        </w:rPr>
        <w:t xml:space="preserve">Michael 14 </w:t>
      </w:r>
      <w:r w:rsidRPr="00F50F6C">
        <w:rPr>
          <w:sz w:val="16"/>
          <w:szCs w:val="16"/>
        </w:rPr>
        <w:t>(George Michael 2014, Associate Professor of Criminal Justice at Westfield State Counterinsurgency and Lone Wolf Terrorism, Terrorism and Political Violence, Volume 26, Issue 1, accessed 1-5-2019)</w:t>
      </w:r>
      <w:r>
        <w:rPr>
          <w:sz w:val="16"/>
          <w:szCs w:val="16"/>
        </w:rPr>
        <w:t xml:space="preserve"> recut //SS</w:t>
      </w:r>
    </w:p>
    <w:p w:rsidR="00B4026D" w:rsidRDefault="00B4026D" w:rsidP="00B4026D">
      <w:pPr>
        <w:rPr>
          <w:sz w:val="12"/>
        </w:rPr>
      </w:pPr>
      <w:r w:rsidRPr="00F50F6C">
        <w:rPr>
          <w:u w:val="single"/>
        </w:rPr>
        <w:t xml:space="preserve">As the history of guerilla warfare has demonstrated, one of the most important objectives of an insurgency is to survive. </w:t>
      </w:r>
      <w:r w:rsidRPr="00F50F6C">
        <w:rPr>
          <w:sz w:val="12"/>
        </w:rPr>
        <w:t xml:space="preserve">More often than not, guerilla wars are not won militarily; rather insurgents persist in their struggle until they force a political solution to the conflict. Historically, the critical factor that enables an insurgency to persist over a long period of time is support from the populace. </w:t>
      </w:r>
      <w:r w:rsidRPr="00DD652E">
        <w:rPr>
          <w:highlight w:val="green"/>
          <w:u w:val="single"/>
        </w:rPr>
        <w:t>New technology</w:t>
      </w:r>
      <w:r w:rsidRPr="00F50F6C">
        <w:rPr>
          <w:u w:val="single"/>
        </w:rPr>
        <w:t xml:space="preserve">, however, </w:t>
      </w:r>
      <w:r w:rsidRPr="00DD652E">
        <w:rPr>
          <w:highlight w:val="green"/>
          <w:u w:val="single"/>
        </w:rPr>
        <w:t>allows for</w:t>
      </w:r>
      <w:r w:rsidRPr="00F50F6C">
        <w:rPr>
          <w:u w:val="single"/>
        </w:rPr>
        <w:t xml:space="preserve"> smaller and </w:t>
      </w:r>
      <w:r w:rsidRPr="00DD652E">
        <w:rPr>
          <w:highlight w:val="green"/>
          <w:u w:val="single"/>
        </w:rPr>
        <w:t>smaller groups to remain viable</w:t>
      </w:r>
      <w:r w:rsidRPr="00F50F6C">
        <w:rPr>
          <w:u w:val="single"/>
        </w:rPr>
        <w:t xml:space="preserve"> even </w:t>
      </w:r>
      <w:r w:rsidRPr="00DD652E">
        <w:rPr>
          <w:highlight w:val="green"/>
          <w:u w:val="single"/>
        </w:rPr>
        <w:t>without</w:t>
      </w:r>
      <w:r w:rsidRPr="00F50F6C">
        <w:rPr>
          <w:u w:val="single"/>
        </w:rPr>
        <w:t xml:space="preserve"> a broad </w:t>
      </w:r>
      <w:r w:rsidRPr="00DD652E">
        <w:rPr>
          <w:highlight w:val="green"/>
          <w:u w:val="single"/>
        </w:rPr>
        <w:t>base of support</w:t>
      </w:r>
      <w:r w:rsidRPr="00F50F6C">
        <w:rPr>
          <w:u w:val="single"/>
        </w:rPr>
        <w:t xml:space="preserve">. </w:t>
      </w:r>
      <w:r w:rsidRPr="00F50F6C">
        <w:rPr>
          <w:sz w:val="12"/>
        </w:rPr>
        <w:t xml:space="preserve">Chris Anderson of Wired magazine developed the concept of the ‘‘long tail’’ to explain how in the new business environment with platforms such as Amazon, firms can profit by selling previously hard-to-find items to a larger number of customers instead of selling only a smaller variety of popular items in large quantities.10 Likewise, as Thomas Rid and Marc Hecker observed in their study War 2.0: Irregular Warfare in the Information Age, </w:t>
      </w:r>
      <w:r w:rsidRPr="00F50F6C">
        <w:rPr>
          <w:u w:val="single"/>
        </w:rPr>
        <w:t xml:space="preserve">a similar </w:t>
      </w:r>
      <w:r w:rsidRPr="00DD652E">
        <w:rPr>
          <w:highlight w:val="green"/>
          <w:u w:val="single"/>
        </w:rPr>
        <w:t>logic applies to</w:t>
      </w:r>
      <w:r w:rsidRPr="00F50F6C">
        <w:rPr>
          <w:u w:val="single"/>
        </w:rPr>
        <w:t xml:space="preserve"> extremist and terrorist groups in the sense that it no longer requires a large popular following to survive over time. A relatively low number of </w:t>
      </w:r>
      <w:r w:rsidRPr="00DD652E">
        <w:rPr>
          <w:highlight w:val="green"/>
          <w:u w:val="single"/>
        </w:rPr>
        <w:t>highly motivated</w:t>
      </w:r>
      <w:r w:rsidRPr="00F50F6C">
        <w:rPr>
          <w:u w:val="single"/>
        </w:rPr>
        <w:t xml:space="preserve">, partly self-recruited, </w:t>
      </w:r>
      <w:r w:rsidRPr="00DD652E">
        <w:rPr>
          <w:highlight w:val="green"/>
          <w:u w:val="single"/>
        </w:rPr>
        <w:t>and geographically dispersed followers</w:t>
      </w:r>
      <w:r w:rsidRPr="00F50F6C">
        <w:rPr>
          <w:u w:val="single"/>
        </w:rPr>
        <w:t xml:space="preserve"> can share a cause without broader popular appeal, thus making niche terrorism possible.</w:t>
      </w:r>
      <w:r w:rsidRPr="00F50F6C">
        <w:rPr>
          <w:sz w:val="12"/>
        </w:rPr>
        <w:t xml:space="preserve"> As a consequence, the critical mass of people necessary to establish a viable terrorist movement has been drastically lowered.11 </w:t>
      </w:r>
      <w:r w:rsidRPr="00F50F6C">
        <w:rPr>
          <w:u w:val="single"/>
        </w:rPr>
        <w:t>Various political, social, and technological developments have contributed to the miniaturization of terrorist organizations and the increasing frequency of lone wolf terrorism.</w:t>
      </w:r>
      <w:r w:rsidRPr="00F50F6C">
        <w:rPr>
          <w:sz w:val="12"/>
        </w:rPr>
        <w:t xml:space="preserve"> Geopolitically, the dissolution of the Soviet Union drastically changed the security environment within which terrorists operate. During the Cold War, several communist states were covert supporters of terrorist groups. At the time, supporting terrorism was viewed as furthering the foreign policy objectives of the Soviet bloc.12 In her classic study, The Terror Network, Claire Sterling maintained that for much of the period from the late 1960s to the early 1980s, the Soviet Union was at the center of a global terrorist apparatus.13 Although critics dismissed Sterling’s thesis when it was first released, subsequent examinations of the Soviet and East German archives after the collapse of the Red Bloc suggest that she was not far off the mark after all.14 Initially after the Cold War, terrorism went into steep decline in large part because several leading terrorist groups lost material support </w:t>
      </w:r>
      <w:proofErr w:type="spellStart"/>
      <w:r w:rsidRPr="00F50F6C">
        <w:rPr>
          <w:sz w:val="12"/>
        </w:rPr>
        <w:t>fromcommunist</w:t>
      </w:r>
      <w:proofErr w:type="spellEnd"/>
      <w:r w:rsidRPr="00F50F6C">
        <w:rPr>
          <w:sz w:val="12"/>
        </w:rPr>
        <w:t xml:space="preserve"> states.15 With the collapse of Soviet Communism, the world entered what Charles Krauthammer referred to as the ‘‘unipolar’’ era in which one sole superpower predominates.16 In an era of U.S.-dominated globalization, states have more to gain by accommodation with the West rather than confrontation. In many parts of the world, the setting is not conducive to large, clandestine groups insofar as many foreign governments are coordinating their counterterrorism efforts with the U.S. government, as they seek to dismantle terrorist organizations and deny them funding and resources. This trend accelerated after 9=11.17 </w:t>
      </w:r>
      <w:r w:rsidRPr="00F50F6C">
        <w:rPr>
          <w:u w:val="single"/>
        </w:rPr>
        <w:t>Technology has contributed to the miniaturization of terrorism as well.</w:t>
      </w:r>
      <w:r w:rsidRPr="00F50F6C">
        <w:rPr>
          <w:sz w:val="12"/>
        </w:rPr>
        <w:t xml:space="preserve"> One the one hand, new surveillance technology has enabled governments to better monitor dissident groups and potential terrorists. On the other hand, </w:t>
      </w:r>
      <w:r w:rsidRPr="00F50F6C">
        <w:rPr>
          <w:u w:val="single"/>
        </w:rPr>
        <w:t xml:space="preserve">the </w:t>
      </w:r>
      <w:r w:rsidRPr="00DD652E">
        <w:rPr>
          <w:b/>
          <w:iCs/>
          <w:highlight w:val="green"/>
          <w:u w:val="single"/>
          <w:bdr w:val="single" w:sz="8" w:space="0" w:color="auto"/>
        </w:rPr>
        <w:t>emergence of new tech</w:t>
      </w:r>
      <w:r w:rsidRPr="00F50F6C">
        <w:rPr>
          <w:b/>
          <w:iCs/>
          <w:u w:val="single"/>
          <w:bdr w:val="single" w:sz="8" w:space="0" w:color="auto"/>
        </w:rPr>
        <w:t>nology</w:t>
      </w:r>
      <w:r w:rsidRPr="00F50F6C">
        <w:rPr>
          <w:u w:val="single"/>
        </w:rPr>
        <w:t xml:space="preserve"> has the potential to </w:t>
      </w:r>
      <w:r w:rsidRPr="00DD652E">
        <w:rPr>
          <w:highlight w:val="green"/>
          <w:u w:val="single"/>
        </w:rPr>
        <w:t>serve as a force multiplier for terrorists</w:t>
      </w:r>
      <w:r w:rsidRPr="00F50F6C">
        <w:rPr>
          <w:u w:val="single"/>
        </w:rPr>
        <w:t>.</w:t>
      </w:r>
      <w:r w:rsidRPr="00F50F6C">
        <w:rPr>
          <w:sz w:val="12"/>
        </w:rPr>
        <w:t xml:space="preserve"> For example, the Internet allows like-minded activists to operate on their own initiative without the direction of a formal organization. Enhanced communication capabilities allow for new flexible models of organization that eschew traditional leadership structures and enable collaboration by disparate parties that are geographically dispersed. Furthermore, the rise of the ‘‘new media’’ has led to a diffusion of soft power around the world that has increased access to groups and individuals who have traditionally not had much influence in the marketplace of ideas. The new media developed concomitant with the Web 2.0, which arose after the Dot-com bubble burst in the year 2000. Out of the rubble, a new crop of new Web-based companies and services emerged that offered interactivity and ‘‘user-generated content.’’ The Web 2.0 encompasses an array of interactive communications facilitated by a rapidly expanding set of platforms, including blogs, Web forums, Facebook, Twitter, and YouTube that are linked together in innovative ways.18 The rise of the new media ushered in a new era of communications, which allowed much greater and broader participation from users, not only in the spheres of commerce and social networking, but in terrorism and insurgency as well.19 Today, </w:t>
      </w:r>
      <w:r w:rsidRPr="00F50F6C">
        <w:rPr>
          <w:u w:val="single"/>
        </w:rPr>
        <w:t>we are witnessing the age of the ‘‘</w:t>
      </w:r>
      <w:r w:rsidRPr="00DD652E">
        <w:rPr>
          <w:b/>
          <w:iCs/>
          <w:highlight w:val="green"/>
          <w:u w:val="single"/>
          <w:bdr w:val="single" w:sz="8" w:space="0" w:color="auto"/>
        </w:rPr>
        <w:t>super-empowered individual</w:t>
      </w:r>
      <w:r w:rsidRPr="00F50F6C">
        <w:rPr>
          <w:u w:val="single"/>
        </w:rPr>
        <w:t xml:space="preserve">,’’ who if adequately armed </w:t>
      </w:r>
      <w:r w:rsidRPr="00DD652E">
        <w:rPr>
          <w:highlight w:val="green"/>
          <w:u w:val="single"/>
        </w:rPr>
        <w:t>with a weapon of mass destruction</w:t>
      </w:r>
      <w:r w:rsidRPr="00F50F6C">
        <w:rPr>
          <w:u w:val="single"/>
        </w:rPr>
        <w:t xml:space="preserve"> (WMD), </w:t>
      </w:r>
      <w:r w:rsidRPr="00DD652E">
        <w:rPr>
          <w:highlight w:val="green"/>
          <w:u w:val="single"/>
        </w:rPr>
        <w:t>could wreak</w:t>
      </w:r>
      <w:r w:rsidRPr="00F50F6C">
        <w:rPr>
          <w:u w:val="single"/>
        </w:rPr>
        <w:t xml:space="preserve"> unprecedented </w:t>
      </w:r>
      <w:r w:rsidRPr="00DD652E">
        <w:rPr>
          <w:highlight w:val="green"/>
          <w:u w:val="single"/>
        </w:rPr>
        <w:t>havoc</w:t>
      </w:r>
      <w:r w:rsidRPr="00F50F6C">
        <w:rPr>
          <w:u w:val="single"/>
        </w:rPr>
        <w:t>.</w:t>
      </w:r>
      <w:r w:rsidRPr="00F50F6C">
        <w:rPr>
          <w:sz w:val="12"/>
        </w:rPr>
        <w:t xml:space="preserve">20 </w:t>
      </w:r>
      <w:r w:rsidRPr="00F50F6C">
        <w:rPr>
          <w:u w:val="single"/>
        </w:rPr>
        <w:t xml:space="preserve">As the leaderless resistance concept gains popularity in terrorist and extremist subcultures and </w:t>
      </w:r>
      <w:r w:rsidRPr="00DD652E">
        <w:rPr>
          <w:highlight w:val="green"/>
          <w:u w:val="single"/>
        </w:rPr>
        <w:t>as our infrastructure becomes</w:t>
      </w:r>
      <w:r w:rsidRPr="00F50F6C">
        <w:rPr>
          <w:u w:val="single"/>
        </w:rPr>
        <w:t xml:space="preserve"> more and more </w:t>
      </w:r>
      <w:r w:rsidRPr="00DD652E">
        <w:rPr>
          <w:highlight w:val="green"/>
          <w:u w:val="single"/>
        </w:rPr>
        <w:t>interconnected</w:t>
      </w:r>
      <w:r w:rsidRPr="00F50F6C">
        <w:rPr>
          <w:u w:val="single"/>
        </w:rPr>
        <w:t xml:space="preserve">, just a few determined lone wolves have the potential to cause greater mayhem. </w:t>
      </w:r>
      <w:r w:rsidRPr="00F50F6C">
        <w:rPr>
          <w:sz w:val="12"/>
        </w:rPr>
        <w:t xml:space="preserve">These developments mark a major departure from previous models of terrorism and insurgency. Thomas X. </w:t>
      </w:r>
      <w:proofErr w:type="spellStart"/>
      <w:r w:rsidRPr="00F50F6C">
        <w:rPr>
          <w:sz w:val="12"/>
        </w:rPr>
        <w:t>Hammes</w:t>
      </w:r>
      <w:proofErr w:type="spellEnd"/>
      <w:r w:rsidRPr="00F50F6C">
        <w:rPr>
          <w:sz w:val="12"/>
        </w:rPr>
        <w:t xml:space="preserve"> elaborated on Lind’s framework in the book The Sling and the Stone: On War in the 21st Century, in which he defined fourth generation warfare as an evolved form of insurgency that endeavors to use all available networks—political, social, and military, to convince the enemy’s decision makers that their strategic goals are unattainable or not worth the cost.21 </w:t>
      </w:r>
      <w:r w:rsidRPr="00F50F6C">
        <w:rPr>
          <w:u w:val="single"/>
        </w:rPr>
        <w:t>To be effective, strategy must evolve to reflect the current operational environment.</w:t>
      </w:r>
      <w:r w:rsidRPr="00F50F6C">
        <w:rPr>
          <w:sz w:val="12"/>
        </w:rPr>
        <w:t xml:space="preserve"> Like other previous variants of conflict and warfare that preceded it, the salience of leaderless resistance comes about from a confluence of several political, social, and technological trends. Conceivably, a fifth-generation warfare could take the form of leaderless resistance in which individuals and small cells commit acts of terrorism on their own initiative with no traditional command-and-control hierarchy. </w:t>
      </w:r>
      <w:r w:rsidRPr="00F50F6C">
        <w:rPr>
          <w:u w:val="single"/>
        </w:rPr>
        <w:t xml:space="preserve">Numerous trends are leading to the </w:t>
      </w:r>
      <w:r w:rsidRPr="00DD652E">
        <w:rPr>
          <w:highlight w:val="green"/>
          <w:u w:val="single"/>
        </w:rPr>
        <w:t>miniaturization of terrorism</w:t>
      </w:r>
      <w:r w:rsidRPr="00F50F6C">
        <w:rPr>
          <w:u w:val="single"/>
        </w:rPr>
        <w:t>, warfare, and conflict around the world.</w:t>
      </w:r>
      <w:r w:rsidRPr="00F50F6C">
        <w:rPr>
          <w:sz w:val="12"/>
        </w:rPr>
        <w:t xml:space="preserve"> New Internet platforms allow for faster and more efficient communications of which terrorists can now avail themselves. Greater interconnectedness also makes infrastructure more vulnerable to disruption as a perturbation could precipitate a cascading effect throughout the system. </w:t>
      </w:r>
      <w:r w:rsidRPr="00F50F6C">
        <w:rPr>
          <w:u w:val="single"/>
        </w:rPr>
        <w:t xml:space="preserve">The </w:t>
      </w:r>
      <w:r w:rsidRPr="00DD652E">
        <w:rPr>
          <w:highlight w:val="green"/>
          <w:u w:val="single"/>
        </w:rPr>
        <w:t>availability of</w:t>
      </w:r>
      <w:r w:rsidRPr="00F50F6C">
        <w:rPr>
          <w:u w:val="single"/>
        </w:rPr>
        <w:t xml:space="preserve"> more </w:t>
      </w:r>
      <w:r w:rsidRPr="00DD652E">
        <w:rPr>
          <w:b/>
          <w:iCs/>
          <w:highlight w:val="green"/>
          <w:u w:val="single"/>
          <w:bdr w:val="single" w:sz="8" w:space="0" w:color="auto"/>
        </w:rPr>
        <w:t>lethal weapons</w:t>
      </w:r>
      <w:r w:rsidRPr="00DD652E">
        <w:rPr>
          <w:highlight w:val="green"/>
          <w:u w:val="single"/>
        </w:rPr>
        <w:t xml:space="preserve"> and </w:t>
      </w:r>
      <w:r w:rsidRPr="00DD652E">
        <w:rPr>
          <w:b/>
          <w:iCs/>
          <w:highlight w:val="green"/>
          <w:u w:val="single"/>
          <w:bdr w:val="single" w:sz="8" w:space="0" w:color="auto"/>
        </w:rPr>
        <w:t>dual use technology</w:t>
      </w:r>
      <w:r w:rsidRPr="00F50F6C">
        <w:rPr>
          <w:u w:val="single"/>
        </w:rPr>
        <w:t xml:space="preserve"> could lead to deadlier attacks.</w:t>
      </w:r>
      <w:r w:rsidRPr="00F50F6C">
        <w:rPr>
          <w:sz w:val="12"/>
        </w:rPr>
        <w:t xml:space="preserve"> Finally, although the historical process of globalization has improved the life opportunities of many people, it can be highly disruptive as it upturns relations among citizens, cultures, economies, societies, and governments. Several factors make leaderless resistance a potentially effective strategy. Although the state’s capacity to monitor is substantial, individuals are still able to operate under the radar screen and commit violence with little predictability. For instance, having no criminal record other than minor offenses, Anders </w:t>
      </w:r>
      <w:proofErr w:type="spellStart"/>
      <w:r w:rsidRPr="00F50F6C">
        <w:rPr>
          <w:sz w:val="12"/>
        </w:rPr>
        <w:t>Behrig</w:t>
      </w:r>
      <w:proofErr w:type="spellEnd"/>
      <w:r w:rsidRPr="00F50F6C">
        <w:rPr>
          <w:sz w:val="12"/>
        </w:rPr>
        <w:t xml:space="preserve"> Breivik was able to procure firearms and fertilizer for making his bomb without raising red flags. His attacks seemed to come out of nowhere.22 </w:t>
      </w:r>
      <w:r w:rsidRPr="00F50F6C">
        <w:rPr>
          <w:u w:val="single"/>
        </w:rPr>
        <w:t xml:space="preserve">Leaderless resistance can serve as a catalyst spurring others to move from thought to action. The </w:t>
      </w:r>
      <w:r w:rsidRPr="00DD652E">
        <w:rPr>
          <w:highlight w:val="green"/>
          <w:u w:val="single"/>
        </w:rPr>
        <w:t xml:space="preserve">tactic can produce a demonstration effect in that violence </w:t>
      </w:r>
      <w:proofErr w:type="gramStart"/>
      <w:r w:rsidRPr="00DD652E">
        <w:rPr>
          <w:highlight w:val="green"/>
          <w:u w:val="single"/>
        </w:rPr>
        <w:t>spawns</w:t>
      </w:r>
      <w:proofErr w:type="gramEnd"/>
      <w:r w:rsidRPr="00DD652E">
        <w:rPr>
          <w:highlight w:val="green"/>
          <w:u w:val="single"/>
        </w:rPr>
        <w:t xml:space="preserve"> copycats</w:t>
      </w:r>
      <w:r w:rsidRPr="00F50F6C">
        <w:rPr>
          <w:u w:val="single"/>
        </w:rPr>
        <w:t>.</w:t>
      </w:r>
      <w:r w:rsidRPr="00F50F6C">
        <w:rPr>
          <w:sz w:val="12"/>
        </w:rPr>
        <w:t>23 Extraordinary examples of leaderless resistance serve to recruit new members to the network. Those actions that are unsuccessful are lost or discarded.24 Lone wolves do not require expensive or sophisticated equipment, as evidenced by the D.C. snipers who used a semi-automatic rifle and a 1990 Chevrolet Caprice to terrorize the area. Leaderless resistance makes the penetration of terrorist movements difficult because lone wolves work alone and they have no information on other activists. Further, the mass media can amplify the exploits of lone wolves. Finally, open societies make leaderless resistance easier to carry out because there are numerous soft targets.25 Nevertheless, there are measures that can be applied to mitigate the risk of lone wolf terrorism.</w:t>
      </w:r>
    </w:p>
    <w:p w:rsidR="00B4026D" w:rsidRPr="007505B3" w:rsidRDefault="00B4026D" w:rsidP="00B4026D">
      <w:pPr>
        <w:pStyle w:val="Heading4"/>
      </w:pPr>
      <w:r w:rsidRPr="007505B3">
        <w:t xml:space="preserve">Causes US-Russia </w:t>
      </w:r>
      <w:proofErr w:type="spellStart"/>
      <w:r w:rsidRPr="007505B3">
        <w:t>miscalc</w:t>
      </w:r>
      <w:proofErr w:type="spellEnd"/>
      <w:r w:rsidRPr="007505B3">
        <w:t xml:space="preserve"> --- extinction.</w:t>
      </w:r>
    </w:p>
    <w:p w:rsidR="00B4026D" w:rsidRPr="009234FB" w:rsidRDefault="00B4026D" w:rsidP="00B4026D">
      <w:pPr>
        <w:rPr>
          <w:sz w:val="16"/>
          <w:szCs w:val="16"/>
        </w:rPr>
      </w:pPr>
      <w:r w:rsidRPr="00FC3FBC">
        <w:rPr>
          <w:rStyle w:val="Heading4Char"/>
        </w:rPr>
        <w:t>Barrett et al. 13</w:t>
      </w:r>
      <w:r>
        <w:rPr>
          <w:rStyle w:val="Heading4Char"/>
        </w:rPr>
        <w:t xml:space="preserve"> </w:t>
      </w:r>
      <w:r w:rsidRPr="00DD652E">
        <w:rPr>
          <w:sz w:val="16"/>
          <w:szCs w:val="16"/>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B4026D" w:rsidRPr="00FC3FBC" w:rsidRDefault="00B4026D" w:rsidP="00B4026D">
      <w:pPr>
        <w:rPr>
          <w:sz w:val="16"/>
          <w:szCs w:val="20"/>
        </w:rPr>
      </w:pPr>
      <w:r w:rsidRPr="000948F1">
        <w:rPr>
          <w:rStyle w:val="StyleUnderline"/>
          <w:szCs w:val="20"/>
        </w:rPr>
        <w:t>War involving significant fraction</w:t>
      </w:r>
      <w:r w:rsidRPr="00F434D4">
        <w:rPr>
          <w:rStyle w:val="StyleUnderline"/>
          <w:szCs w:val="20"/>
        </w:rPr>
        <w:t xml:space="preserve">s of the </w:t>
      </w:r>
      <w:r w:rsidRPr="00DD652E">
        <w:rPr>
          <w:rStyle w:val="StyleUnderline"/>
          <w:szCs w:val="20"/>
          <w:highlight w:val="green"/>
        </w:rPr>
        <w:t>U.S. and Russian nuclear arsenals</w:t>
      </w:r>
      <w:r w:rsidRPr="00F434D4">
        <w:rPr>
          <w:rStyle w:val="StyleUnderline"/>
          <w:szCs w:val="20"/>
        </w:rPr>
        <w:t xml:space="preserve">, which are by far the largest of any nations, </w:t>
      </w:r>
      <w:r w:rsidRPr="00DD652E">
        <w:rPr>
          <w:rStyle w:val="StyleUnderline"/>
          <w:szCs w:val="20"/>
        </w:rPr>
        <w:t xml:space="preserve">could </w:t>
      </w:r>
      <w:r w:rsidRPr="00DD652E">
        <w:rPr>
          <w:rStyle w:val="StyleUnderline"/>
          <w:szCs w:val="20"/>
          <w:highlight w:val="green"/>
        </w:rPr>
        <w:t xml:space="preserve">have </w:t>
      </w:r>
      <w:r w:rsidRPr="000948F1">
        <w:rPr>
          <w:rStyle w:val="Emphasis"/>
          <w:szCs w:val="20"/>
        </w:rPr>
        <w:t xml:space="preserve">globally </w:t>
      </w:r>
      <w:r w:rsidRPr="00DD652E">
        <w:rPr>
          <w:rStyle w:val="Emphasis"/>
          <w:szCs w:val="20"/>
          <w:highlight w:val="green"/>
        </w:rPr>
        <w:t>catastrophic effects</w:t>
      </w:r>
      <w:r w:rsidRPr="00F434D4">
        <w:rPr>
          <w:rStyle w:val="StyleUnderline"/>
          <w:szCs w:val="20"/>
        </w:rPr>
        <w:t xml:space="preserve"> such as severely </w:t>
      </w:r>
      <w:r w:rsidRPr="00F434D4">
        <w:rPr>
          <w:rStyle w:val="Emphasis"/>
          <w:szCs w:val="20"/>
        </w:rPr>
        <w:t>reducing food production</w:t>
      </w:r>
      <w:r w:rsidRPr="00F434D4">
        <w:rPr>
          <w:rStyle w:val="StyleUnderline"/>
          <w:szCs w:val="20"/>
        </w:rPr>
        <w:t xml:space="preserve"> for years,</w:t>
      </w:r>
      <w:r w:rsidRPr="00FC3FBC">
        <w:rPr>
          <w:sz w:val="16"/>
          <w:szCs w:val="20"/>
        </w:rPr>
        <w:t xml:space="preserve"> 1 potentially </w:t>
      </w:r>
      <w:r w:rsidRPr="00DD652E">
        <w:rPr>
          <w:rStyle w:val="StyleUnderline"/>
          <w:szCs w:val="20"/>
          <w:highlight w:val="green"/>
        </w:rPr>
        <w:t xml:space="preserve">leading to </w:t>
      </w:r>
      <w:r w:rsidRPr="000948F1">
        <w:rPr>
          <w:rStyle w:val="Emphasis"/>
          <w:szCs w:val="20"/>
        </w:rPr>
        <w:t>collapse of modern civilization</w:t>
      </w:r>
      <w:r w:rsidRPr="000948F1">
        <w:rPr>
          <w:rStyle w:val="StyleUnderline"/>
          <w:szCs w:val="20"/>
        </w:rPr>
        <w:t xml:space="preserve"> worldwide, and</w:t>
      </w:r>
      <w:r w:rsidRPr="000948F1">
        <w:rPr>
          <w:sz w:val="16"/>
          <w:szCs w:val="20"/>
        </w:rPr>
        <w:t xml:space="preserve"> even </w:t>
      </w:r>
      <w:r w:rsidRPr="000948F1">
        <w:rPr>
          <w:rStyle w:val="StyleUnderline"/>
          <w:szCs w:val="20"/>
        </w:rPr>
        <w:t>the</w:t>
      </w:r>
      <w:r w:rsidRPr="00F434D4">
        <w:rPr>
          <w:rStyle w:val="StyleUnderline"/>
          <w:szCs w:val="20"/>
        </w:rPr>
        <w:t xml:space="preserve"> </w:t>
      </w:r>
      <w:r w:rsidRPr="00DD652E">
        <w:rPr>
          <w:rStyle w:val="Emphasis"/>
          <w:szCs w:val="20"/>
          <w:highlight w:val="green"/>
        </w:rPr>
        <w:t>extinction</w:t>
      </w:r>
      <w:r w:rsidRPr="00F434D4">
        <w:rPr>
          <w:rStyle w:val="StyleUnderline"/>
          <w:szCs w:val="20"/>
        </w:rPr>
        <w:t xml:space="preserve"> of humanity.</w:t>
      </w:r>
      <w:r w:rsidRPr="00FC3FBC">
        <w:rPr>
          <w:sz w:val="16"/>
          <w:szCs w:val="20"/>
        </w:rPr>
        <w:t xml:space="preserve"> 2 </w:t>
      </w:r>
      <w:r w:rsidRPr="00F434D4">
        <w:rPr>
          <w:rStyle w:val="StyleUnderline"/>
          <w:szCs w:val="20"/>
        </w:rPr>
        <w:t>Nuclear war between the U</w:t>
      </w:r>
      <w:r w:rsidRPr="00FC3FBC">
        <w:rPr>
          <w:sz w:val="16"/>
          <w:szCs w:val="20"/>
        </w:rPr>
        <w:t xml:space="preserve">nited </w:t>
      </w:r>
      <w:r w:rsidRPr="00F434D4">
        <w:rPr>
          <w:rStyle w:val="StyleUnderline"/>
          <w:szCs w:val="20"/>
        </w:rPr>
        <w:t>S</w:t>
      </w:r>
      <w:r w:rsidRPr="00FC3FBC">
        <w:rPr>
          <w:sz w:val="16"/>
          <w:szCs w:val="20"/>
        </w:rPr>
        <w:t xml:space="preserve">tates </w:t>
      </w:r>
      <w:r w:rsidRPr="00F434D4">
        <w:rPr>
          <w:rStyle w:val="StyleUnderline"/>
          <w:szCs w:val="20"/>
        </w:rPr>
        <w:t>and Russia could occur by various routes, including accidental</w:t>
      </w:r>
      <w:r w:rsidRPr="00FC3FBC">
        <w:rPr>
          <w:sz w:val="16"/>
          <w:szCs w:val="20"/>
        </w:rPr>
        <w:t xml:space="preserve"> or unauthorized launch; deliberate first attack by one nation; and inadvertent attack. </w:t>
      </w:r>
      <w:r w:rsidRPr="00DD652E">
        <w:rPr>
          <w:rStyle w:val="StyleUnderline"/>
          <w:szCs w:val="20"/>
          <w:highlight w:val="green"/>
        </w:rPr>
        <w:t>In an</w:t>
      </w:r>
      <w:r w:rsidRPr="00DD652E">
        <w:rPr>
          <w:sz w:val="16"/>
          <w:szCs w:val="20"/>
          <w:highlight w:val="green"/>
        </w:rPr>
        <w:t xml:space="preserve"> </w:t>
      </w:r>
      <w:r w:rsidRPr="00DD652E">
        <w:rPr>
          <w:rStyle w:val="StyleUnderline"/>
          <w:szCs w:val="20"/>
          <w:highlight w:val="green"/>
        </w:rPr>
        <w:t>accidental</w:t>
      </w:r>
      <w:r w:rsidRPr="00F434D4">
        <w:rPr>
          <w:rStyle w:val="StyleUnderline"/>
          <w:szCs w:val="20"/>
        </w:rPr>
        <w:t xml:space="preserve"> or unauthorized </w:t>
      </w:r>
      <w:r w:rsidRPr="000948F1">
        <w:rPr>
          <w:rStyle w:val="StyleUnderline"/>
          <w:szCs w:val="20"/>
        </w:rPr>
        <w:t>launch</w:t>
      </w:r>
      <w:r w:rsidRPr="00F434D4">
        <w:rPr>
          <w:rStyle w:val="StyleUnderline"/>
          <w:szCs w:val="20"/>
        </w:rPr>
        <w:t xml:space="preserve"> or </w:t>
      </w:r>
      <w:r w:rsidRPr="00DD652E">
        <w:rPr>
          <w:rStyle w:val="StyleUnderline"/>
          <w:szCs w:val="20"/>
          <w:highlight w:val="green"/>
        </w:rPr>
        <w:t>detonation, system safeguards</w:t>
      </w:r>
      <w:r w:rsidRPr="00F434D4">
        <w:rPr>
          <w:rStyle w:val="StyleUnderline"/>
          <w:szCs w:val="20"/>
        </w:rPr>
        <w:t xml:space="preserve"> or procedures to maintain control over nuclear weapons </w:t>
      </w:r>
      <w:r w:rsidRPr="00DD652E">
        <w:rPr>
          <w:rStyle w:val="StyleUnderline"/>
          <w:szCs w:val="20"/>
          <w:highlight w:val="green"/>
        </w:rPr>
        <w:t>fail</w:t>
      </w:r>
      <w:r w:rsidRPr="00F434D4">
        <w:rPr>
          <w:rStyle w:val="StyleUnderline"/>
          <w:szCs w:val="20"/>
        </w:rPr>
        <w:t xml:space="preserve"> in such a way </w:t>
      </w:r>
      <w:r w:rsidRPr="000948F1">
        <w:rPr>
          <w:rStyle w:val="StyleUnderline"/>
          <w:szCs w:val="20"/>
        </w:rPr>
        <w:t>that a nuclear weapon or missile launches or explodes without direction from leaders.</w:t>
      </w:r>
      <w:r w:rsidRPr="000948F1">
        <w:rPr>
          <w:sz w:val="16"/>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w:t>
      </w:r>
      <w:r w:rsidRPr="00DD652E">
        <w:rPr>
          <w:sz w:val="16"/>
          <w:szCs w:val="20"/>
        </w:rPr>
        <w:t xml:space="preserve">Over the years, nuclear strategy was aimed primarily at minimizing risks of intentional attack through development of deterrence capabilities, and numerous measures also were taken to reduce probabilities of accidents, unauthorized attack, and inadvertent war. </w:t>
      </w:r>
      <w:r w:rsidRPr="00DD652E">
        <w:rPr>
          <w:rStyle w:val="StyleUnderline"/>
          <w:szCs w:val="20"/>
        </w:rPr>
        <w:t>For purposes of deterrence, both U.S. and Soviet/Russian forces have maintained significant capabilities to have some forces survive a first attack by the</w:t>
      </w:r>
      <w:r w:rsidRPr="00F434D4">
        <w:rPr>
          <w:rStyle w:val="StyleUnderline"/>
          <w:szCs w:val="20"/>
        </w:rPr>
        <w:t xml:space="preserve"> other side and to launch a subsequent counter-attack</w:t>
      </w:r>
      <w:r w:rsidRPr="00FC3FBC">
        <w:rPr>
          <w:sz w:val="16"/>
          <w:szCs w:val="20"/>
        </w:rPr>
        <w:t xml:space="preserve">. However, </w:t>
      </w:r>
      <w:r w:rsidRPr="00F434D4">
        <w:rPr>
          <w:rStyle w:val="StyleUnderline"/>
          <w:szCs w:val="20"/>
        </w:rPr>
        <w:t xml:space="preserve">concerns about the extreme disruptions that a first attack would cause in the other side's forces and </w:t>
      </w:r>
      <w:r w:rsidRPr="000948F1">
        <w:rPr>
          <w:rStyle w:val="StyleUnderline"/>
          <w:szCs w:val="20"/>
        </w:rPr>
        <w:t xml:space="preserve">command-and-control capabilities led to both sides’ development of </w:t>
      </w:r>
      <w:r w:rsidRPr="00DD652E">
        <w:rPr>
          <w:rStyle w:val="StyleUnderline"/>
          <w:szCs w:val="20"/>
          <w:highlight w:val="green"/>
        </w:rPr>
        <w:t>capabilities</w:t>
      </w:r>
      <w:r w:rsidRPr="000948F1">
        <w:rPr>
          <w:rStyle w:val="StyleUnderline"/>
          <w:szCs w:val="20"/>
        </w:rPr>
        <w:t xml:space="preserve"> to </w:t>
      </w:r>
      <w:r w:rsidRPr="00DD652E">
        <w:rPr>
          <w:rStyle w:val="StyleUnderline"/>
          <w:szCs w:val="20"/>
          <w:highlight w:val="green"/>
        </w:rPr>
        <w:t>detect</w:t>
      </w:r>
      <w:r w:rsidRPr="000948F1">
        <w:rPr>
          <w:rStyle w:val="StyleUnderline"/>
          <w:szCs w:val="20"/>
        </w:rPr>
        <w:t xml:space="preserve"> a first attack</w:t>
      </w:r>
      <w:r w:rsidRPr="00F434D4">
        <w:rPr>
          <w:rStyle w:val="StyleUnderline"/>
          <w:szCs w:val="20"/>
        </w:rPr>
        <w:t xml:space="preserve"> </w:t>
      </w:r>
      <w:r w:rsidRPr="00DD652E">
        <w:rPr>
          <w:rStyle w:val="StyleUnderline"/>
          <w:szCs w:val="20"/>
          <w:highlight w:val="green"/>
        </w:rPr>
        <w:t>and launch a counter-attack</w:t>
      </w:r>
      <w:r w:rsidRPr="00DD652E">
        <w:rPr>
          <w:rStyle w:val="StyleUnderline"/>
          <w:szCs w:val="20"/>
        </w:rPr>
        <w:t xml:space="preserve"> before suffering damage from</w:t>
      </w:r>
      <w:r w:rsidRPr="00F434D4">
        <w:rPr>
          <w:rStyle w:val="StyleUnderline"/>
          <w:szCs w:val="20"/>
        </w:rPr>
        <w:t xml:space="preserve"> the first attack</w:t>
      </w:r>
      <w:r w:rsidRPr="00FC3FBC">
        <w:rPr>
          <w:sz w:val="16"/>
          <w:szCs w:val="20"/>
        </w:rPr>
        <w:t xml:space="preserve">. 5 </w:t>
      </w:r>
      <w:r w:rsidRPr="00F434D4">
        <w:rPr>
          <w:rStyle w:val="StyleUnderline"/>
          <w:szCs w:val="20"/>
        </w:rPr>
        <w:t>Many people believe that with the end of the Cold War and with improved relations between the U</w:t>
      </w:r>
      <w:r w:rsidRPr="00FC3FBC">
        <w:rPr>
          <w:sz w:val="16"/>
          <w:szCs w:val="20"/>
        </w:rPr>
        <w:t xml:space="preserve">nited </w:t>
      </w:r>
      <w:r w:rsidRPr="00F434D4">
        <w:rPr>
          <w:rStyle w:val="StyleUnderline"/>
          <w:szCs w:val="20"/>
        </w:rPr>
        <w:t>S</w:t>
      </w:r>
      <w:r w:rsidRPr="00FC3FBC">
        <w:rPr>
          <w:sz w:val="16"/>
          <w:szCs w:val="20"/>
        </w:rPr>
        <w:t xml:space="preserve">tates </w:t>
      </w:r>
      <w:r w:rsidRPr="00F434D4">
        <w:rPr>
          <w:rStyle w:val="StyleUnderline"/>
          <w:szCs w:val="20"/>
        </w:rPr>
        <w:t>and Russia, the risk of East-West nuclear war was significantly reduced</w:t>
      </w:r>
      <w:r w:rsidRPr="00FC3FBC">
        <w:rPr>
          <w:sz w:val="16"/>
          <w:szCs w:val="20"/>
        </w:rPr>
        <w:t xml:space="preserve">. 6 </w:t>
      </w:r>
      <w:r w:rsidRPr="00F434D4">
        <w:rPr>
          <w:rStyle w:val="StyleUnderline"/>
          <w:szCs w:val="20"/>
        </w:rPr>
        <w:t xml:space="preserve">However, it also has been argued that </w:t>
      </w:r>
      <w:r w:rsidRPr="00DD652E">
        <w:rPr>
          <w:rStyle w:val="StyleUnderline"/>
          <w:szCs w:val="20"/>
          <w:highlight w:val="green"/>
        </w:rPr>
        <w:t xml:space="preserve">inadvertent </w:t>
      </w:r>
      <w:r w:rsidRPr="000948F1">
        <w:rPr>
          <w:rStyle w:val="StyleUnderline"/>
          <w:szCs w:val="20"/>
        </w:rPr>
        <w:t xml:space="preserve">nuclear </w:t>
      </w:r>
      <w:r w:rsidRPr="00DD652E">
        <w:rPr>
          <w:rStyle w:val="StyleUnderline"/>
          <w:szCs w:val="20"/>
          <w:highlight w:val="green"/>
        </w:rPr>
        <w:t>war</w:t>
      </w:r>
      <w:r w:rsidRPr="00F434D4">
        <w:rPr>
          <w:rStyle w:val="StyleUnderline"/>
          <w:szCs w:val="20"/>
        </w:rPr>
        <w:t xml:space="preserve"> between the U</w:t>
      </w:r>
      <w:r w:rsidRPr="00FC3FBC">
        <w:rPr>
          <w:sz w:val="16"/>
          <w:szCs w:val="20"/>
        </w:rPr>
        <w:t xml:space="preserve">nited </w:t>
      </w:r>
      <w:r w:rsidRPr="00F434D4">
        <w:rPr>
          <w:rStyle w:val="StyleUnderline"/>
          <w:szCs w:val="20"/>
        </w:rPr>
        <w:t>S</w:t>
      </w:r>
      <w:r w:rsidRPr="00FC3FBC">
        <w:rPr>
          <w:sz w:val="16"/>
          <w:szCs w:val="20"/>
        </w:rPr>
        <w:t xml:space="preserve">tates </w:t>
      </w:r>
      <w:r w:rsidRPr="00F434D4">
        <w:rPr>
          <w:rStyle w:val="StyleUnderline"/>
          <w:szCs w:val="20"/>
        </w:rPr>
        <w:t xml:space="preserve">and Russia </w:t>
      </w:r>
      <w:r w:rsidRPr="00DD652E">
        <w:rPr>
          <w:rStyle w:val="StyleUnderline"/>
          <w:szCs w:val="20"/>
        </w:rPr>
        <w:t xml:space="preserve">has continued to </w:t>
      </w:r>
      <w:r w:rsidRPr="00DD652E">
        <w:rPr>
          <w:rStyle w:val="StyleUnderline"/>
          <w:szCs w:val="20"/>
          <w:highlight w:val="green"/>
        </w:rPr>
        <w:t xml:space="preserve">present a </w:t>
      </w:r>
      <w:r w:rsidRPr="000948F1">
        <w:rPr>
          <w:rStyle w:val="Emphasis"/>
          <w:szCs w:val="20"/>
        </w:rPr>
        <w:t xml:space="preserve">substantial </w:t>
      </w:r>
      <w:r w:rsidRPr="00DD652E">
        <w:rPr>
          <w:rStyle w:val="Emphasis"/>
          <w:szCs w:val="20"/>
          <w:highlight w:val="green"/>
        </w:rPr>
        <w:t>risk</w:t>
      </w:r>
      <w:r w:rsidRPr="00F434D4">
        <w:rPr>
          <w:rStyle w:val="StyleUnderline"/>
          <w:szCs w:val="20"/>
        </w:rPr>
        <w:t>.</w:t>
      </w:r>
      <w:r w:rsidRPr="00FC3FBC">
        <w:rPr>
          <w:sz w:val="16"/>
          <w:szCs w:val="20"/>
        </w:rPr>
        <w:t xml:space="preserve"> 7 </w:t>
      </w:r>
      <w:r w:rsidRPr="00F434D4">
        <w:rPr>
          <w:rStyle w:val="StyleUnderline"/>
          <w:szCs w:val="20"/>
        </w:rPr>
        <w:t xml:space="preserve">While </w:t>
      </w:r>
      <w:r w:rsidRPr="00DD652E">
        <w:rPr>
          <w:rStyle w:val="StyleUnderline"/>
          <w:szCs w:val="20"/>
        </w:rPr>
        <w:t>the U</w:t>
      </w:r>
      <w:r w:rsidRPr="00DD652E">
        <w:rPr>
          <w:sz w:val="16"/>
          <w:szCs w:val="20"/>
        </w:rPr>
        <w:t xml:space="preserve">nited </w:t>
      </w:r>
      <w:r w:rsidRPr="00DD652E">
        <w:rPr>
          <w:rStyle w:val="StyleUnderline"/>
          <w:szCs w:val="20"/>
        </w:rPr>
        <w:t>S</w:t>
      </w:r>
      <w:r w:rsidRPr="00DD652E">
        <w:rPr>
          <w:sz w:val="16"/>
          <w:szCs w:val="20"/>
        </w:rPr>
        <w:t xml:space="preserve">tates </w:t>
      </w:r>
      <w:r w:rsidRPr="00DD652E">
        <w:rPr>
          <w:rStyle w:val="StyleUnderline"/>
          <w:szCs w:val="20"/>
        </w:rPr>
        <w:t>and Russia are not actively threatening each other</w:t>
      </w:r>
      <w:r w:rsidRPr="00DD652E">
        <w:rPr>
          <w:sz w:val="16"/>
          <w:szCs w:val="20"/>
        </w:rPr>
        <w:t xml:space="preserve"> with war, </w:t>
      </w:r>
      <w:r w:rsidRPr="00DD652E">
        <w:rPr>
          <w:rStyle w:val="StyleUnderline"/>
          <w:szCs w:val="20"/>
        </w:rPr>
        <w:t xml:space="preserve">they have </w:t>
      </w:r>
      <w:r w:rsidRPr="00DD652E">
        <w:rPr>
          <w:rStyle w:val="Emphasis"/>
          <w:szCs w:val="20"/>
        </w:rPr>
        <w:t>remained ready</w:t>
      </w:r>
      <w:r w:rsidRPr="00DD652E">
        <w:rPr>
          <w:rStyle w:val="StyleUnderline"/>
          <w:szCs w:val="20"/>
        </w:rPr>
        <w:t xml:space="preserve"> to </w:t>
      </w:r>
      <w:r w:rsidRPr="00DD652E">
        <w:rPr>
          <w:rStyle w:val="Emphasis"/>
          <w:szCs w:val="20"/>
        </w:rPr>
        <w:t>launch nuclear missiles</w:t>
      </w:r>
      <w:r w:rsidRPr="00DD652E">
        <w:rPr>
          <w:rStyle w:val="StyleUnderline"/>
          <w:szCs w:val="20"/>
        </w:rPr>
        <w:t xml:space="preserve"> in response to indications of attack.</w:t>
      </w:r>
      <w:r w:rsidRPr="00DD652E">
        <w:rPr>
          <w:sz w:val="16"/>
          <w:szCs w:val="20"/>
        </w:rPr>
        <w:t xml:space="preserve"> 8 False indicators of nuclear attack</w:t>
      </w:r>
      <w:r w:rsidRPr="00FC3FBC">
        <w:rPr>
          <w:sz w:val="16"/>
          <w:szCs w:val="20"/>
        </w:rPr>
        <w:t xml:space="preserve">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DD652E">
        <w:rPr>
          <w:rStyle w:val="Emphasis"/>
          <w:szCs w:val="20"/>
          <w:highlight w:val="green"/>
        </w:rPr>
        <w:t>terrorist groups</w:t>
      </w:r>
      <w:r w:rsidRPr="00F434D4">
        <w:rPr>
          <w:rStyle w:val="StyleUnderline"/>
          <w:szCs w:val="20"/>
        </w:rPr>
        <w:t xml:space="preserve"> or other actors </w:t>
      </w:r>
      <w:r w:rsidRPr="00DD652E">
        <w:rPr>
          <w:rStyle w:val="StyleUnderline"/>
          <w:szCs w:val="20"/>
          <w:highlight w:val="green"/>
        </w:rPr>
        <w:t xml:space="preserve">might </w:t>
      </w:r>
      <w:r w:rsidRPr="00DD652E">
        <w:rPr>
          <w:rStyle w:val="Emphasis"/>
          <w:szCs w:val="20"/>
          <w:highlight w:val="green"/>
        </w:rPr>
        <w:t>cause attacks</w:t>
      </w:r>
      <w:r w:rsidRPr="00F434D4">
        <w:rPr>
          <w:rStyle w:val="StyleUnderline"/>
          <w:szCs w:val="20"/>
        </w:rPr>
        <w:t xml:space="preserve"> on either the U</w:t>
      </w:r>
      <w:r w:rsidRPr="00FC3FBC">
        <w:rPr>
          <w:sz w:val="16"/>
          <w:szCs w:val="20"/>
        </w:rPr>
        <w:t xml:space="preserve">nited </w:t>
      </w:r>
      <w:r w:rsidRPr="00F434D4">
        <w:rPr>
          <w:rStyle w:val="StyleUnderline"/>
          <w:szCs w:val="20"/>
        </w:rPr>
        <w:t>S</w:t>
      </w:r>
      <w:r w:rsidRPr="00FC3FBC">
        <w:rPr>
          <w:sz w:val="16"/>
          <w:szCs w:val="20"/>
        </w:rPr>
        <w:t xml:space="preserve">tates </w:t>
      </w:r>
      <w:r w:rsidRPr="00F434D4">
        <w:rPr>
          <w:rStyle w:val="StyleUnderline"/>
          <w:szCs w:val="20"/>
        </w:rPr>
        <w:t xml:space="preserve">or Russia </w:t>
      </w:r>
      <w:r w:rsidRPr="00DD652E">
        <w:rPr>
          <w:rStyle w:val="StyleUnderline"/>
          <w:szCs w:val="20"/>
          <w:highlight w:val="green"/>
        </w:rPr>
        <w:t xml:space="preserve">that </w:t>
      </w:r>
      <w:r w:rsidRPr="00DD652E">
        <w:rPr>
          <w:rStyle w:val="Emphasis"/>
          <w:szCs w:val="20"/>
          <w:highlight w:val="green"/>
        </w:rPr>
        <w:t>resemble</w:t>
      </w:r>
      <w:r w:rsidRPr="00F434D4">
        <w:rPr>
          <w:rStyle w:val="StyleUnderline"/>
          <w:szCs w:val="20"/>
        </w:rPr>
        <w:t xml:space="preserve"> some kind of </w:t>
      </w:r>
      <w:r w:rsidRPr="00DD652E">
        <w:rPr>
          <w:rStyle w:val="Emphasis"/>
          <w:szCs w:val="20"/>
          <w:highlight w:val="green"/>
        </w:rPr>
        <w:t xml:space="preserve">nuclear attack by the other </w:t>
      </w:r>
      <w:r w:rsidRPr="000948F1">
        <w:rPr>
          <w:rStyle w:val="Emphasis"/>
          <w:szCs w:val="20"/>
        </w:rPr>
        <w:t>nation</w:t>
      </w:r>
      <w:r w:rsidRPr="00F434D4">
        <w:rPr>
          <w:rStyle w:val="StyleUnderline"/>
          <w:szCs w:val="20"/>
        </w:rPr>
        <w:t xml:space="preserve"> by actions </w:t>
      </w:r>
      <w:r w:rsidRPr="00DD652E">
        <w:rPr>
          <w:rStyle w:val="StyleUnderline"/>
          <w:szCs w:val="20"/>
          <w:highlight w:val="green"/>
        </w:rPr>
        <w:t xml:space="preserve">such as exploding a stolen or improvised </w:t>
      </w:r>
      <w:r w:rsidRPr="000948F1">
        <w:rPr>
          <w:rStyle w:val="StyleUnderline"/>
          <w:szCs w:val="20"/>
        </w:rPr>
        <w:t xml:space="preserve">nuclear </w:t>
      </w:r>
      <w:r w:rsidRPr="00DD652E">
        <w:rPr>
          <w:rStyle w:val="StyleUnderline"/>
          <w:szCs w:val="20"/>
          <w:highlight w:val="green"/>
        </w:rPr>
        <w:t>bomb</w:t>
      </w:r>
      <w:r w:rsidRPr="00FC3FBC">
        <w:rPr>
          <w:sz w:val="16"/>
          <w:szCs w:val="20"/>
        </w:rPr>
        <w:t xml:space="preserve">, 10 </w:t>
      </w:r>
      <w:r w:rsidRPr="00DD652E">
        <w:rPr>
          <w:rStyle w:val="StyleUnderline"/>
          <w:szCs w:val="20"/>
        </w:rPr>
        <w:t>especially if such an event occurs during a crisis between the U</w:t>
      </w:r>
      <w:r w:rsidRPr="00DD652E">
        <w:rPr>
          <w:sz w:val="16"/>
          <w:szCs w:val="20"/>
        </w:rPr>
        <w:t xml:space="preserve">nited </w:t>
      </w:r>
      <w:r w:rsidRPr="00DD652E">
        <w:rPr>
          <w:rStyle w:val="StyleUnderline"/>
          <w:szCs w:val="20"/>
        </w:rPr>
        <w:t>S</w:t>
      </w:r>
      <w:r w:rsidRPr="00DD652E">
        <w:rPr>
          <w:sz w:val="16"/>
          <w:szCs w:val="20"/>
        </w:rPr>
        <w:t xml:space="preserve">tates </w:t>
      </w:r>
      <w:r w:rsidRPr="00DD652E">
        <w:rPr>
          <w:rStyle w:val="StyleUnderline"/>
          <w:szCs w:val="20"/>
        </w:rPr>
        <w:t>and Russia.</w:t>
      </w:r>
      <w:r w:rsidRPr="00DD652E">
        <w:rPr>
          <w:sz w:val="16"/>
          <w:szCs w:val="20"/>
        </w:rPr>
        <w:t xml:space="preserve"> 11 </w:t>
      </w:r>
      <w:r w:rsidRPr="00DD652E">
        <w:rPr>
          <w:rStyle w:val="StyleUnderline"/>
          <w:szCs w:val="20"/>
        </w:rPr>
        <w:t xml:space="preserve">A variety of nuclear terrorism scenarios are </w:t>
      </w:r>
      <w:r w:rsidRPr="00DD652E">
        <w:rPr>
          <w:rStyle w:val="Emphasis"/>
          <w:szCs w:val="20"/>
        </w:rPr>
        <w:t>possible</w:t>
      </w:r>
      <w:r w:rsidRPr="00F434D4">
        <w:rPr>
          <w:rStyle w:val="StyleUnderline"/>
          <w:szCs w:val="20"/>
        </w:rPr>
        <w:t>.</w:t>
      </w:r>
      <w:r w:rsidRPr="00FC3FBC">
        <w:rPr>
          <w:sz w:val="16"/>
          <w:szCs w:val="20"/>
        </w:rPr>
        <w:t xml:space="preserve"> 12 </w:t>
      </w:r>
      <w:r w:rsidRPr="00DD652E">
        <w:rPr>
          <w:rStyle w:val="StyleUnderline"/>
          <w:szCs w:val="20"/>
          <w:highlight w:val="green"/>
        </w:rPr>
        <w:t>Al Qaeda has sought</w:t>
      </w:r>
      <w:r w:rsidRPr="00F434D4">
        <w:rPr>
          <w:rStyle w:val="StyleUnderline"/>
          <w:szCs w:val="20"/>
        </w:rPr>
        <w:t xml:space="preserve"> to obtain or construct </w:t>
      </w:r>
      <w:r w:rsidRPr="00DD652E">
        <w:rPr>
          <w:rStyle w:val="StyleUnderline"/>
          <w:szCs w:val="20"/>
          <w:highlight w:val="green"/>
        </w:rPr>
        <w:t>nuclear weapons</w:t>
      </w:r>
      <w:r w:rsidRPr="00F434D4">
        <w:rPr>
          <w:rStyle w:val="StyleUnderline"/>
          <w:szCs w:val="20"/>
        </w:rPr>
        <w:t xml:space="preserve"> and to use them against the U</w:t>
      </w:r>
      <w:r w:rsidRPr="00FC3FBC">
        <w:rPr>
          <w:sz w:val="16"/>
          <w:szCs w:val="20"/>
        </w:rPr>
        <w:t xml:space="preserve">nited </w:t>
      </w:r>
      <w:r w:rsidRPr="00F434D4">
        <w:rPr>
          <w:rStyle w:val="StyleUnderline"/>
          <w:szCs w:val="20"/>
        </w:rPr>
        <w:t>S</w:t>
      </w:r>
      <w:r w:rsidRPr="00FC3FBC">
        <w:rPr>
          <w:sz w:val="16"/>
          <w:szCs w:val="20"/>
        </w:rPr>
        <w:t xml:space="preserve">tates. 13 Other methods could involve attempts to circumvent nuclear weapon launch control safeguards or exploit holes in their security. 14 It has long been argued that </w:t>
      </w:r>
      <w:r w:rsidRPr="00F434D4">
        <w:rPr>
          <w:rStyle w:val="StyleUnderline"/>
          <w:szCs w:val="20"/>
        </w:rPr>
        <w:t>the probability of inadvertent nuclear war is significantly higher during U.S.–Russian crisis conditions</w:t>
      </w:r>
      <w:r w:rsidRPr="00FC3FBC">
        <w:rPr>
          <w:sz w:val="16"/>
          <w:szCs w:val="20"/>
        </w:rPr>
        <w:t xml:space="preserve">, 15 with the Cuban Missile Crisis being a prime historical example. It is possible that U.S.–Russian relations will significantly deteriorate in the future, increasing nuclear tensions. </w:t>
      </w:r>
      <w:r w:rsidRPr="00F434D4">
        <w:rPr>
          <w:rStyle w:val="StyleUnderline"/>
          <w:szCs w:val="20"/>
        </w:rPr>
        <w:t>There are a variety of ways for a third party to raise tensions between the U</w:t>
      </w:r>
      <w:r w:rsidRPr="00FC3FBC">
        <w:rPr>
          <w:sz w:val="16"/>
          <w:szCs w:val="20"/>
        </w:rPr>
        <w:t xml:space="preserve">nited </w:t>
      </w:r>
      <w:r w:rsidRPr="00F434D4">
        <w:rPr>
          <w:rStyle w:val="StyleUnderline"/>
          <w:szCs w:val="20"/>
        </w:rPr>
        <w:t>S</w:t>
      </w:r>
      <w:r w:rsidRPr="00FC3FBC">
        <w:rPr>
          <w:sz w:val="16"/>
          <w:szCs w:val="20"/>
        </w:rPr>
        <w:t xml:space="preserve">tates </w:t>
      </w:r>
      <w:r w:rsidRPr="00F434D4">
        <w:rPr>
          <w:rStyle w:val="StyleUnderline"/>
          <w:szCs w:val="20"/>
        </w:rPr>
        <w:t>and Russia, making one or both nations more likely to misinterpret events as attacks</w:t>
      </w:r>
      <w:r w:rsidRPr="00FC3FBC">
        <w:rPr>
          <w:sz w:val="16"/>
          <w:szCs w:val="20"/>
        </w:rPr>
        <w:t>. 16</w:t>
      </w:r>
    </w:p>
    <w:p w:rsidR="00B4026D" w:rsidRPr="00B4026D" w:rsidRDefault="00B4026D" w:rsidP="00B4026D"/>
    <w:p w:rsidR="00FA059C" w:rsidRDefault="00FA059C" w:rsidP="00FA059C">
      <w:pPr>
        <w:pStyle w:val="Heading3"/>
      </w:pPr>
      <w:r>
        <w:t>Yes Modeling</w:t>
      </w:r>
    </w:p>
    <w:p w:rsidR="009F0733" w:rsidRPr="009F0733" w:rsidRDefault="009F0733" w:rsidP="009F0733"/>
    <w:p w:rsidR="00FA059C" w:rsidRDefault="00FA059C" w:rsidP="00FA059C">
      <w:pPr>
        <w:pStyle w:val="Heading4"/>
      </w:pPr>
      <w:r>
        <w:t xml:space="preserve">U.S. human rights protections establish a </w:t>
      </w:r>
      <w:r>
        <w:rPr>
          <w:u w:val="single"/>
        </w:rPr>
        <w:t>global model</w:t>
      </w:r>
      <w:r>
        <w:t xml:space="preserve"> to shape other countries standards</w:t>
      </w:r>
    </w:p>
    <w:p w:rsidR="00FA059C" w:rsidRPr="00FA059C" w:rsidRDefault="00FA059C" w:rsidP="00FA059C">
      <w:pPr>
        <w:pStyle w:val="ListParagraph"/>
        <w:numPr>
          <w:ilvl w:val="0"/>
          <w:numId w:val="15"/>
        </w:numPr>
      </w:pPr>
      <w:r w:rsidRPr="00FA059C">
        <w:t>it’s the moral action to take even if fill-in by other countries is possible</w:t>
      </w:r>
    </w:p>
    <w:p w:rsidR="00FA059C" w:rsidRDefault="00FA059C" w:rsidP="00FA059C">
      <w:r w:rsidRPr="005E4C07">
        <w:rPr>
          <w:rStyle w:val="Style13ptBold"/>
        </w:rPr>
        <w:t>Sanchez, 19</w:t>
      </w:r>
      <w:r>
        <w:t xml:space="preserve"> --- analyst who focuses on geopolitical, military, and cybersecurity issues (4/2/19, </w:t>
      </w:r>
      <w:hyperlink r:id="rId32" w:tooltip="Posts by W. Alejandro Sanchez" w:history="1">
        <w:r>
          <w:rPr>
            <w:rStyle w:val="Hyperlink"/>
          </w:rPr>
          <w:t>W. Alejandro</w:t>
        </w:r>
      </w:hyperlink>
      <w:r>
        <w:t xml:space="preserve">, “Should the US Sell Weapons to States That Commit Human Rights Violations?” </w:t>
      </w:r>
      <w:hyperlink r:id="rId33" w:history="1">
        <w:r w:rsidRPr="004709EE">
          <w:rPr>
            <w:rStyle w:val="Hyperlink"/>
          </w:rPr>
          <w:t>https://providencemag.com/2019/04/should-us-sell-weapons-states-human-rights-violations/</w:t>
        </w:r>
      </w:hyperlink>
      <w:r>
        <w:t>, accessed on 5/27/19, JMP)</w:t>
      </w:r>
    </w:p>
    <w:p w:rsidR="00FA059C" w:rsidRDefault="00FA059C" w:rsidP="00FA059C">
      <w:r w:rsidRPr="00A70B66">
        <w:rPr>
          <w:rStyle w:val="StyleUnderline"/>
        </w:rPr>
        <w:t>New legislation has been introduced</w:t>
      </w:r>
      <w:r>
        <w:t xml:space="preserve"> to the US Congress </w:t>
      </w:r>
      <w:r w:rsidRPr="00A70B66">
        <w:rPr>
          <w:rStyle w:val="StyleUnderline"/>
        </w:rPr>
        <w:t>that seeks to stop US weapons from being sold to states that are known human rights abusers or have ties to violent movements</w:t>
      </w:r>
      <w:r>
        <w:t>. At a time when US sales of military equipment are increasingly under scrutiny (e.g., Saudi Arabia or Turkey), bipartisan initiatives like S.854, the “Enhancing Human Rights Protections in Arms Sales Act of 2019,” are particularly noteworthy.</w:t>
      </w:r>
    </w:p>
    <w:p w:rsidR="00FA059C" w:rsidRPr="00EF3D39" w:rsidRDefault="00FA059C" w:rsidP="00FA059C">
      <w:r>
        <w:t>The bill was introduced by Senators Ben Cardin (D-Md.) and Dick Durbin (D-Ill.); its co-sponsors include Senators Ron Wyden (D-Ore.), Edward Markey (D</w:t>
      </w:r>
      <w:r w:rsidRPr="00EF3D39">
        <w:t xml:space="preserve">-Mass.), Jeff Merkley (D-Ore.) and Chris Van </w:t>
      </w:r>
      <w:proofErr w:type="spellStart"/>
      <w:r w:rsidRPr="00EF3D39">
        <w:t>Hollen</w:t>
      </w:r>
      <w:proofErr w:type="spellEnd"/>
      <w:r w:rsidRPr="00EF3D39">
        <w:t xml:space="preserve"> (D-Md.).</w:t>
      </w:r>
    </w:p>
    <w:p w:rsidR="00FA059C" w:rsidRPr="00EF3D39" w:rsidRDefault="00FA059C" w:rsidP="00FA059C">
      <w:r w:rsidRPr="00EF3D39">
        <w:t xml:space="preserve">S.854 has several initiatives and statements worth mentioning. For example, </w:t>
      </w:r>
      <w:r w:rsidRPr="00EF3D39">
        <w:rPr>
          <w:rStyle w:val="StyleUnderline"/>
        </w:rPr>
        <w:t>the legislation stresses that human rights should be respected and promoted by US foreign policy as “</w:t>
      </w:r>
      <w:r w:rsidRPr="00EF3D39">
        <w:rPr>
          <w:rStyle w:val="Emphasis"/>
        </w:rPr>
        <w:t>the human rights standards that the</w:t>
      </w:r>
      <w:r w:rsidRPr="00EF3D39">
        <w:t xml:space="preserve"> </w:t>
      </w:r>
      <w:r w:rsidRPr="00EF3D39">
        <w:rPr>
          <w:rStyle w:val="Emphasis"/>
        </w:rPr>
        <w:t>U</w:t>
      </w:r>
      <w:r w:rsidRPr="00EF3D39">
        <w:t xml:space="preserve">nited </w:t>
      </w:r>
      <w:r w:rsidRPr="00EF3D39">
        <w:rPr>
          <w:rStyle w:val="Emphasis"/>
        </w:rPr>
        <w:t>S</w:t>
      </w:r>
      <w:r w:rsidRPr="00EF3D39">
        <w:t xml:space="preserve">tates </w:t>
      </w:r>
      <w:r w:rsidRPr="00EF3D39">
        <w:rPr>
          <w:rStyle w:val="Emphasis"/>
        </w:rPr>
        <w:t>sets on arms transfers has global ramifications, influencing standards set by other nations around the world</w:t>
      </w:r>
      <w:r w:rsidRPr="00EF3D39">
        <w:t>.”</w:t>
      </w:r>
    </w:p>
    <w:p w:rsidR="00FA059C" w:rsidRDefault="00FA059C" w:rsidP="00FA059C">
      <w:r w:rsidRPr="00EF3D39">
        <w:t>The bill also explains how it will scrutinize governments that aim at obtaining US weaponry. For instance, during the fiscal year in which the equipment will be tran</w:t>
      </w:r>
      <w:r>
        <w:t>sferred and in the preceding three years, the recipient nation must have “not ordered or directed ethnic cleansing of civilians,” “not recruited and used child soldiers,” “not tortured, falsely imprisoned, or engaged in the targeted killing of political opponents, human rights defenders, or journalists,” and so on.</w:t>
      </w:r>
    </w:p>
    <w:p w:rsidR="00FA059C" w:rsidRDefault="00FA059C" w:rsidP="00FA059C">
      <w:r>
        <w:t xml:space="preserve">It is also important to note how, according to S.854, </w:t>
      </w:r>
      <w:r w:rsidRPr="00ED5690">
        <w:rPr>
          <w:rStyle w:val="StyleUnderline"/>
        </w:rPr>
        <w:t>Washington can check whether potential recipient nations are committing</w:t>
      </w:r>
      <w:r>
        <w:t xml:space="preserve"> the aforementioned </w:t>
      </w:r>
      <w:r w:rsidRPr="00ED5690">
        <w:rPr>
          <w:rStyle w:val="StyleUnderline"/>
        </w:rPr>
        <w:t>abuses</w:t>
      </w:r>
      <w:r w:rsidRPr="00980783">
        <w:t xml:space="preserve">. The bill explains that </w:t>
      </w:r>
      <w:r w:rsidRPr="00ED5690">
        <w:rPr>
          <w:rStyle w:val="StyleUnderline"/>
        </w:rPr>
        <w:t>Washington can rely on information, “including from credible nongovernmental investigations,” to check whether “war crimes, crimes against humanity, gross violations of internationally recognized human rights, or atrocities have been committed by the government of the recipient country.”</w:t>
      </w:r>
      <w:r>
        <w:t xml:space="preserve"> In other words, </w:t>
      </w:r>
      <w:r w:rsidRPr="0086494B">
        <w:rPr>
          <w:rStyle w:val="StyleUnderline"/>
        </w:rPr>
        <w:t>the bill openly calls for nongovernmental organizations to have a direct role in ensuring that US weapons are not utilized to commit atrocities</w:t>
      </w:r>
      <w:r>
        <w:t>.</w:t>
      </w:r>
    </w:p>
    <w:p w:rsidR="00FA059C" w:rsidRDefault="00FA059C" w:rsidP="00FA059C">
      <w:r>
        <w:t xml:space="preserve">In an interview with the author, Kate </w:t>
      </w:r>
      <w:proofErr w:type="spellStart"/>
      <w:r>
        <w:t>Kizer</w:t>
      </w:r>
      <w:proofErr w:type="spellEnd"/>
      <w:r>
        <w:t xml:space="preserve">, policy director at Win Without War, explained that “civil society should be involved in determining whether US weapon sales will do more harm and/or be misused by recipient nations,” and that </w:t>
      </w:r>
      <w:r w:rsidRPr="00FB1264">
        <w:rPr>
          <w:rStyle w:val="StyleUnderline"/>
        </w:rPr>
        <w:t>it is a positive development that there is a growing awareness in the US Congress about the useful role of NGOs in this issue</w:t>
      </w:r>
      <w:r>
        <w:t>.</w:t>
      </w:r>
    </w:p>
    <w:p w:rsidR="00FA059C" w:rsidRDefault="00FA059C" w:rsidP="00FA059C">
      <w:r>
        <w:t xml:space="preserve">Analyzing US weapons sales in 1,000 words is a Herculean task, so we will provide some basic facts and recent developments to understand the purpose of this bill. According to the Stockholm International Peace Research Institute (SIPRI), </w:t>
      </w:r>
      <w:r w:rsidRPr="00043A52">
        <w:rPr>
          <w:rStyle w:val="StyleUnderline"/>
        </w:rPr>
        <w:t>for</w:t>
      </w:r>
      <w:r>
        <w:t xml:space="preserve"> the period </w:t>
      </w:r>
      <w:r w:rsidRPr="00043A52">
        <w:rPr>
          <w:rStyle w:val="StyleUnderline"/>
        </w:rPr>
        <w:t xml:space="preserve">2013–17, </w:t>
      </w:r>
      <w:r w:rsidRPr="00043A52">
        <w:rPr>
          <w:rStyle w:val="Emphasis"/>
        </w:rPr>
        <w:t>the US was the largest exporter of weapons in the world, with a 34 percent share of the global market</w:t>
      </w:r>
      <w:r>
        <w:t>—the main importers of US weaponry were Saudi Arabia, the United Arab Emirates, and Australia, in that order. The Defense Security Cooperation Agency keeps a list of major arms transfers authorized by the US State Department, which provides a good idea of the amounts of money some of these deals involve. For example, the DSCA announced on March 25 the approval of a sale of military technology to Morocco (to upgrade the country’s 23 F-16 warplanes)—the deal is worth an estimated $985 million.</w:t>
      </w:r>
    </w:p>
    <w:p w:rsidR="00FA059C" w:rsidRDefault="00FA059C" w:rsidP="00FA059C">
      <w:r w:rsidRPr="00043A52">
        <w:rPr>
          <w:rStyle w:val="StyleUnderline"/>
        </w:rPr>
        <w:t>Weapons sales to Saudi Arabia have been particularly criticized due to Riyadh’s campaign in Yemen, in which countless civilians have lost their lives.</w:t>
      </w:r>
      <w:r>
        <w:t xml:space="preserve"> Moreover, Riyadh was also involved in the murder of Jamal Khashoggi in Turkey last year.</w:t>
      </w:r>
    </w:p>
    <w:p w:rsidR="00FA059C" w:rsidRDefault="00FA059C" w:rsidP="00FA059C">
      <w:r>
        <w:t xml:space="preserve">Furthermore, </w:t>
      </w:r>
      <w:r w:rsidRPr="008A62D4">
        <w:rPr>
          <w:rStyle w:val="Emphasis"/>
        </w:rPr>
        <w:t>even non-lethal equipment can be utilized to commit human rights abuses</w:t>
      </w:r>
      <w:r>
        <w:t>. For example, the US has donated J8 jeeps (among other equipment) to the Guatemalan military to improve internal security operations. Unfortunately, President Jimmy Morales has deployed his troops to harass the CICIG (International Commission against Impunity in Guatemala), and US diplomats have been reportedly intimated, too. In response, several members of the US Congress wrote a letter to Secretary of State Mike Pompeo in December 2018 to “urge the Department to take effective steps to ensure that this situation be rectified.”</w:t>
      </w:r>
    </w:p>
    <w:p w:rsidR="00FA059C" w:rsidRDefault="00FA059C" w:rsidP="00FA059C">
      <w:r w:rsidRPr="005E6545">
        <w:rPr>
          <w:rStyle w:val="StyleUnderline"/>
        </w:rPr>
        <w:t>Critics</w:t>
      </w:r>
      <w:r>
        <w:t xml:space="preserve"> of S.854 can </w:t>
      </w:r>
      <w:r w:rsidRPr="005E6545">
        <w:rPr>
          <w:rStyle w:val="StyleUnderline"/>
        </w:rPr>
        <w:t>argue</w:t>
      </w:r>
      <w:r>
        <w:t xml:space="preserve"> that such sales are important for the US weapons industry, which encompasses tens of thousands of jobs, and that </w:t>
      </w:r>
      <w:r w:rsidRPr="005E6545">
        <w:rPr>
          <w:rStyle w:val="StyleUnderline"/>
        </w:rPr>
        <w:t>if Washington does not sell them, someone else will</w:t>
      </w:r>
      <w:r>
        <w:t xml:space="preserve">. Indeed, SIPRI explains that the major weapons exporters after the US are Russia, France, Germany, China, and the UK, in that descending order. However, </w:t>
      </w:r>
      <w:r w:rsidRPr="00AC7691">
        <w:rPr>
          <w:rStyle w:val="Emphasis"/>
        </w:rPr>
        <w:t>the fact that other states are willing to sell their military technology to a government known for committing human rights abuses and other atrocities may be a financial argument, but it is not a moral one</w:t>
      </w:r>
      <w:r>
        <w:t>. There are already precedents regarding this issue: Germany has suspended sales to Saudi Arabia over Yemen, though Berlin reportedly wants to restart them.</w:t>
      </w:r>
    </w:p>
    <w:p w:rsidR="00FA059C" w:rsidRDefault="00FA059C" w:rsidP="00FA059C">
      <w:r>
        <w:t xml:space="preserve">S.854 is an attempt to improve the monitoring of US weapons transfers to states that are proven human rights abusers or that support violent criminal movements. As Win Without War’s </w:t>
      </w:r>
      <w:proofErr w:type="spellStart"/>
      <w:r>
        <w:t>Kizer</w:t>
      </w:r>
      <w:proofErr w:type="spellEnd"/>
      <w:r>
        <w:t xml:space="preserve"> </w:t>
      </w:r>
      <w:r w:rsidRPr="00C86B6E">
        <w:rPr>
          <w:rStyle w:val="StyleUnderline"/>
        </w:rPr>
        <w:t>argues, “providing</w:t>
      </w:r>
      <w:r w:rsidRPr="00E8049E">
        <w:rPr>
          <w:rStyle w:val="StyleUnderline"/>
        </w:rPr>
        <w:t xml:space="preserve"> weapons to countries that violate human rights, perpetrate war crimes, and other violations of the rule of law is not in US national security interests</w:t>
      </w:r>
      <w:r>
        <w:t>. S.854 recognizes this reality and ensures that there are clear moral and national security considerations upheld in US arms exports.”</w:t>
      </w:r>
    </w:p>
    <w:p w:rsidR="00FA059C" w:rsidRDefault="00FA059C" w:rsidP="00FA059C">
      <w:r>
        <w:t>The realm of the global arms trade is very complex as it converges morality, national interests, financial interests, and geopolitics. It will be important to monitor the future of S.854 and what this means for the future of US weapons exports.</w:t>
      </w:r>
    </w:p>
    <w:p w:rsidR="00FA059C" w:rsidRPr="00FA059C" w:rsidRDefault="00FA059C" w:rsidP="00FA059C"/>
    <w:p w:rsidR="008D02F7" w:rsidRDefault="008D02F7" w:rsidP="008D02F7">
      <w:pPr>
        <w:pStyle w:val="Heading3"/>
      </w:pPr>
      <w:r>
        <w:t>Solves Saudi-Yemen Conflict</w:t>
      </w:r>
    </w:p>
    <w:p w:rsidR="008D02F7" w:rsidRDefault="008D02F7" w:rsidP="008D02F7"/>
    <w:p w:rsidR="008D02F7" w:rsidRPr="00AB06BE" w:rsidRDefault="008D02F7" w:rsidP="008D02F7">
      <w:pPr>
        <w:pStyle w:val="Heading4"/>
        <w:rPr>
          <w:u w:val="single"/>
        </w:rPr>
      </w:pPr>
      <w:r>
        <w:t xml:space="preserve">Restraining arm sales </w:t>
      </w:r>
      <w:r w:rsidRPr="00AF1BF0">
        <w:rPr>
          <w:u w:val="single"/>
        </w:rPr>
        <w:t>creates space</w:t>
      </w:r>
      <w:r w:rsidRPr="00372EF3">
        <w:rPr>
          <w:u w:val="single"/>
        </w:rPr>
        <w:t xml:space="preserve"> for peace negotiations</w:t>
      </w:r>
      <w:r>
        <w:t xml:space="preserve"> </w:t>
      </w:r>
    </w:p>
    <w:p w:rsidR="008D02F7" w:rsidRDefault="008D02F7" w:rsidP="008D02F7">
      <w:proofErr w:type="spellStart"/>
      <w:r w:rsidRPr="008D301D">
        <w:rPr>
          <w:rStyle w:val="Style13ptBold"/>
        </w:rPr>
        <w:t>Mahanty</w:t>
      </w:r>
      <w:proofErr w:type="spellEnd"/>
      <w:r w:rsidRPr="008D301D">
        <w:rPr>
          <w:rStyle w:val="Style13ptBold"/>
        </w:rPr>
        <w:t xml:space="preserve"> &amp; Eikenberry, 18</w:t>
      </w:r>
      <w:r>
        <w:t xml:space="preserve"> --- *director of the U.S. program at the Center for Civilians in Conflict, AND **director of policy &amp; advocacy at the Yemen Peace Project (12/5/18, Daniel R. &amp; Eric, “How the “Arms Sales Oversight Act” Could Prevent American Arms from Contributing to the Next Overseas Crisis,” </w:t>
      </w:r>
      <w:hyperlink r:id="rId34" w:history="1">
        <w:r w:rsidRPr="0075402B">
          <w:rPr>
            <w:rStyle w:val="Hyperlink"/>
          </w:rPr>
          <w:t>https://www.justsecurity.org/61719/arms-sales-oversight-act-prevent-american-arms-contributing-overseas-crisis/</w:t>
        </w:r>
      </w:hyperlink>
      <w:r>
        <w:t>, accessed on 5/6/19, JMP)</w:t>
      </w:r>
    </w:p>
    <w:p w:rsidR="008D02F7" w:rsidRPr="004A0878" w:rsidRDefault="008D02F7" w:rsidP="008D02F7">
      <w:pPr>
        <w:rPr>
          <w:rStyle w:val="StyleUnderline"/>
        </w:rPr>
      </w:pPr>
      <w:r w:rsidRPr="00BA20FF">
        <w:rPr>
          <w:rStyle w:val="StyleUnderline"/>
        </w:rPr>
        <w:t>There is no simple trick to ending the devastation yielded by the war and intervention in Yemen</w:t>
      </w:r>
      <w:r w:rsidRPr="007E07C5">
        <w:t xml:space="preserve">, which has directly killed at least 57,000, contributed to the further deaths of tens of thousands of children per year from preventable causes, and threatened 14 million with famine. </w:t>
      </w:r>
      <w:r>
        <w:t xml:space="preserve">Yet </w:t>
      </w:r>
      <w:r w:rsidRPr="00B25742">
        <w:rPr>
          <w:rStyle w:val="Emphasis"/>
        </w:rPr>
        <w:t>without a congressional freeze on weapons to the coalition states, there will never be enough political space for peace negotiations to take root</w:t>
      </w:r>
      <w:r>
        <w:t xml:space="preserve">. </w:t>
      </w:r>
      <w:r w:rsidRPr="007E07C5">
        <w:rPr>
          <w:rStyle w:val="StyleUnderline"/>
        </w:rPr>
        <w:t>So long as short-term profit motive driving executive branch arms sales policy supersedes a reasonable modicum of self-restraint, the Congress</w:t>
      </w:r>
      <w:r>
        <w:t xml:space="preserve">, and H.R. 7080 </w:t>
      </w:r>
      <w:r w:rsidRPr="004A0878">
        <w:rPr>
          <w:rStyle w:val="StyleUnderline"/>
        </w:rPr>
        <w:t xml:space="preserve">present the best opportunity to </w:t>
      </w:r>
      <w:r w:rsidRPr="000F1708">
        <w:rPr>
          <w:rStyle w:val="Emphasis"/>
        </w:rPr>
        <w:t>limit the risk that American weapons will be involved in – or aggravate – both Yemen’s catastrophe and the next humanitarian crisis</w:t>
      </w:r>
      <w:r w:rsidRPr="00E824F5">
        <w:t>.</w:t>
      </w:r>
    </w:p>
    <w:p w:rsidR="002E3634" w:rsidRDefault="002E3634" w:rsidP="008D02F7"/>
    <w:p w:rsidR="00FA31C1" w:rsidRDefault="00FA31C1" w:rsidP="00FA31C1">
      <w:pPr>
        <w:pStyle w:val="Heading4"/>
      </w:pPr>
      <w:r>
        <w:t xml:space="preserve">***note when prepping file --- a longer version of this evidence might be included in the 1ac --- check </w:t>
      </w:r>
      <w:proofErr w:type="spellStart"/>
      <w:r>
        <w:t>there</w:t>
      </w:r>
      <w:proofErr w:type="spellEnd"/>
      <w:r>
        <w:t xml:space="preserve"> first</w:t>
      </w:r>
    </w:p>
    <w:p w:rsidR="00FA31C1" w:rsidRPr="00FA31C1" w:rsidRDefault="00FA31C1" w:rsidP="00FA31C1"/>
    <w:p w:rsidR="002E3634" w:rsidRPr="00A77DF8" w:rsidRDefault="002E3634" w:rsidP="002E3634">
      <w:pPr>
        <w:pStyle w:val="Heading4"/>
      </w:pPr>
      <w:r>
        <w:t xml:space="preserve">Ending U.S. arms sales would </w:t>
      </w:r>
      <w:r>
        <w:rPr>
          <w:u w:val="single"/>
        </w:rPr>
        <w:t>dry up</w:t>
      </w:r>
      <w:r>
        <w:t xml:space="preserve"> the Saudi war effort --- it requires constant U.S. arms and ass</w:t>
      </w:r>
      <w:r w:rsidR="00C056FB">
        <w:t>is</w:t>
      </w:r>
      <w:r>
        <w:t>tance</w:t>
      </w:r>
    </w:p>
    <w:p w:rsidR="002E3634" w:rsidRPr="00F44D47" w:rsidRDefault="002E3634" w:rsidP="002E3634">
      <w:r w:rsidRPr="00E444E7">
        <w:rPr>
          <w:rStyle w:val="Style13ptBold"/>
        </w:rPr>
        <w:t>Kane, 19</w:t>
      </w:r>
      <w:r>
        <w:t xml:space="preserve"> --- M.A. in Journalism and Near East Studies from NYU (May/June 2019, Alex, “Here’s Exactly Who’s Profiting from the War on Yemen; And how the U.S. could stop weapon sales if it wanted to,” </w:t>
      </w:r>
      <w:hyperlink r:id="rId35" w:history="1">
        <w:r w:rsidRPr="00807E0F">
          <w:rPr>
            <w:rStyle w:val="Hyperlink"/>
          </w:rPr>
          <w:t>http://inthesetimes.com/features/us-saudi-arabia-yemen-war-arms-sales.html</w:t>
        </w:r>
      </w:hyperlink>
      <w:r>
        <w:t>, accessed on 6/8/19, JMP)</w:t>
      </w:r>
    </w:p>
    <w:p w:rsidR="002E3634" w:rsidRDefault="002E3634" w:rsidP="002E3634">
      <w:r>
        <w:t>A HUNDRED-BILLION-DOLLAR CLIENT</w:t>
      </w:r>
    </w:p>
    <w:p w:rsidR="002E3634" w:rsidRDefault="002E3634" w:rsidP="002E3634">
      <w:r w:rsidRPr="00CA4559">
        <w:rPr>
          <w:rStyle w:val="StyleUnderline"/>
        </w:rPr>
        <w:t>Over the past decade, Saudi Arabia has ordered U.S.-made offensive weapons, surveillance equipment, transportation, parts and training valued at $109.3 billion</w:t>
      </w:r>
      <w:r>
        <w:t>, according to an In These Times analysis of Pentagon announcements, contracts announced on defense industry websites and arms transfers documented by the Stockholm International Peace Research Institute. That arsenal is now being deployed against Yemen.</w:t>
      </w:r>
    </w:p>
    <w:p w:rsidR="002E3634" w:rsidRDefault="002E3634" w:rsidP="002E3634">
      <w:r>
        <w:t>Saudi Arabia’s precision-guided munitions are responsible for the vast majority of deaths documented by human rights groups. In These Times found that, since 2009, Saudi Arabia has ordered more than 27,000 missiles worth at least $1.8 billion from Raytheon alone, plus 6,000 guided bombs from Boeing (worth about $332 million) and 1,300 cluster munitions from Rhode Island-based Textron (worth about $641 million).</w:t>
      </w:r>
    </w:p>
    <w:p w:rsidR="002E3634" w:rsidRDefault="002E3634" w:rsidP="002E3634">
      <w:r>
        <w:t>About $650 million of those Raytheon orders and an estimated $103 million of the Boeing orders came after the Saudi war in Yemen began.</w:t>
      </w:r>
    </w:p>
    <w:p w:rsidR="002E3634" w:rsidRDefault="002E3634" w:rsidP="002E3634">
      <w:r w:rsidRPr="00DC74A4">
        <w:rPr>
          <w:rStyle w:val="Emphasis"/>
        </w:rPr>
        <w:t>Without these ongoing American-origin weapons transfers, the Saudi coalition’s ability to prosecute its war would wither. “We can stop providing munitions, and they could run out of munitions, and then it would be impossible to keep the war going,”</w:t>
      </w:r>
      <w:r>
        <w:t xml:space="preserve"> </w:t>
      </w:r>
      <w:r w:rsidRPr="00DC74A4">
        <w:rPr>
          <w:rStyle w:val="StyleUnderline"/>
        </w:rPr>
        <w:t>says</w:t>
      </w:r>
      <w:r>
        <w:t xml:space="preserve"> Jonathan </w:t>
      </w:r>
      <w:proofErr w:type="spellStart"/>
      <w:r w:rsidRPr="00DC74A4">
        <w:rPr>
          <w:rStyle w:val="StyleUnderline"/>
        </w:rPr>
        <w:t>Caverley</w:t>
      </w:r>
      <w:proofErr w:type="spellEnd"/>
      <w:r w:rsidRPr="00DC74A4">
        <w:rPr>
          <w:rStyle w:val="StyleUnderline"/>
        </w:rPr>
        <w:t>, associate professor at the U.S. Naval War College</w:t>
      </w:r>
      <w:r>
        <w:t xml:space="preserve"> and a research scientist at M.I.T.</w:t>
      </w:r>
    </w:p>
    <w:p w:rsidR="002E3634" w:rsidRDefault="002E3634" w:rsidP="002E3634">
      <w:r w:rsidRPr="00DC74A4">
        <w:rPr>
          <w:rStyle w:val="StyleUnderline"/>
        </w:rPr>
        <w:t>The warplanes the</w:t>
      </w:r>
      <w:r>
        <w:t xml:space="preserve"> </w:t>
      </w:r>
      <w:r w:rsidRPr="00DC74A4">
        <w:rPr>
          <w:rStyle w:val="Emphasis"/>
        </w:rPr>
        <w:t>U</w:t>
      </w:r>
      <w:r>
        <w:t xml:space="preserve">nited </w:t>
      </w:r>
      <w:r w:rsidRPr="00DC74A4">
        <w:rPr>
          <w:rStyle w:val="Emphasis"/>
        </w:rPr>
        <w:t>S</w:t>
      </w:r>
      <w:r>
        <w:t xml:space="preserve">tates </w:t>
      </w:r>
      <w:r w:rsidRPr="00DC74A4">
        <w:rPr>
          <w:rStyle w:val="StyleUnderline"/>
        </w:rPr>
        <w:t>delivers also need steady upkeep</w:t>
      </w:r>
      <w:r>
        <w:t>. Since the war began, the Saudis have struck deals worth $5.5 billion with war contractors for weapons maintenance, support and training.</w:t>
      </w:r>
    </w:p>
    <w:p w:rsidR="002E3634" w:rsidRDefault="002E3634" w:rsidP="002E3634">
      <w:r w:rsidRPr="00DC74A4">
        <w:rPr>
          <w:rStyle w:val="StyleUnderline"/>
        </w:rPr>
        <w:t xml:space="preserve">“The Saudi military has a very sophisticated, high-tech, capital-intensive military that </w:t>
      </w:r>
      <w:r w:rsidRPr="00DC74A4">
        <w:rPr>
          <w:rStyle w:val="Emphasis"/>
        </w:rPr>
        <w:t>requires almost constant customer service,”</w:t>
      </w:r>
      <w:r>
        <w:t xml:space="preserve"> </w:t>
      </w:r>
      <w:proofErr w:type="spellStart"/>
      <w:r>
        <w:t>Caverley</w:t>
      </w:r>
      <w:proofErr w:type="spellEnd"/>
      <w:r>
        <w:t xml:space="preserve"> says. “And so </w:t>
      </w:r>
      <w:r w:rsidRPr="00DC74A4">
        <w:rPr>
          <w:rStyle w:val="Emphasis"/>
        </w:rPr>
        <w:t>most of the planes would be grounded if Lockheed Martin or Boeing turn off the help line.”</w:t>
      </w:r>
    </w:p>
    <w:p w:rsidR="002E3634" w:rsidRDefault="002E3634" w:rsidP="008D02F7"/>
    <w:p w:rsidR="008D02F7" w:rsidRDefault="008D02F7" w:rsidP="008D02F7">
      <w:pPr>
        <w:pStyle w:val="Heading4"/>
      </w:pPr>
      <w:r>
        <w:t>***note when prepping file --- another version of this is in the AT: Circumvention block</w:t>
      </w:r>
    </w:p>
    <w:p w:rsidR="008D02F7" w:rsidRPr="00305916" w:rsidRDefault="008D02F7" w:rsidP="008D02F7"/>
    <w:p w:rsidR="008D02F7" w:rsidRPr="000A711B" w:rsidRDefault="008D02F7" w:rsidP="008D02F7">
      <w:pPr>
        <w:pStyle w:val="Heading4"/>
      </w:pPr>
      <w:r>
        <w:t>Congress can end the arms sale despite Trump’s emergency declaration --- will push Saudi and allies to negotiate a peaceful solution</w:t>
      </w:r>
    </w:p>
    <w:p w:rsidR="008D02F7" w:rsidRDefault="008D02F7" w:rsidP="008D02F7">
      <w:r w:rsidRPr="0079550F">
        <w:rPr>
          <w:rStyle w:val="Style13ptBold"/>
        </w:rPr>
        <w:t>Hartung, 5/24/19</w:t>
      </w:r>
      <w:r>
        <w:t xml:space="preserve"> --- director of the Arms and Security Project at the Center for International Policy  (William, “Trump’s “Emergency” Sale to Saudi Arabia Must Not Stand,” </w:t>
      </w:r>
      <w:hyperlink r:id="rId36" w:history="1">
        <w:r w:rsidRPr="00807E0F">
          <w:rPr>
            <w:rStyle w:val="Hyperlink"/>
          </w:rPr>
          <w:t>https://lobelog.com/trumps-emergency-sale-to-saudi-arabia-must-not-stand/</w:t>
        </w:r>
      </w:hyperlink>
      <w:r>
        <w:t>, accessed on 5/28/19, JMP)</w:t>
      </w:r>
    </w:p>
    <w:p w:rsidR="008D02F7" w:rsidRDefault="008D02F7" w:rsidP="008D02F7">
      <w:r w:rsidRPr="00ED571D">
        <w:rPr>
          <w:rStyle w:val="StyleUnderline"/>
        </w:rPr>
        <w:t>Congressional opposition to U.S. support for the brutal Saudi/UAE war in Yemen has been growing</w:t>
      </w:r>
      <w:r>
        <w:t xml:space="preserve"> in the past few </w:t>
      </w:r>
      <w:r w:rsidRPr="00ED571D">
        <w:t>years. It has underpinned the work of a network of peace, human rights, and humanitarian aid groups who a</w:t>
      </w:r>
      <w:r>
        <w:t xml:space="preserve">re moved to end what </w:t>
      </w:r>
      <w:r w:rsidRPr="00ED571D">
        <w:rPr>
          <w:rStyle w:val="StyleUnderline"/>
        </w:rPr>
        <w:t>the</w:t>
      </w:r>
      <w:r>
        <w:t xml:space="preserve"> </w:t>
      </w:r>
      <w:r w:rsidRPr="00ED571D">
        <w:rPr>
          <w:rStyle w:val="Emphasis"/>
        </w:rPr>
        <w:t>U</w:t>
      </w:r>
      <w:r>
        <w:t xml:space="preserve">nited </w:t>
      </w:r>
      <w:r w:rsidRPr="00ED571D">
        <w:rPr>
          <w:rStyle w:val="Emphasis"/>
        </w:rPr>
        <w:t>N</w:t>
      </w:r>
      <w:r>
        <w:t xml:space="preserve">ations </w:t>
      </w:r>
      <w:r w:rsidRPr="00ED571D">
        <w:rPr>
          <w:rStyle w:val="StyleUnderline"/>
        </w:rPr>
        <w:t xml:space="preserve">has described as </w:t>
      </w:r>
      <w:r w:rsidRPr="00ED571D">
        <w:rPr>
          <w:rStyle w:val="Emphasis"/>
        </w:rPr>
        <w:t>the world’s worst humanitarian crisis</w:t>
      </w:r>
      <w:r>
        <w:t xml:space="preserve">. </w:t>
      </w:r>
      <w:r w:rsidRPr="00ED571D">
        <w:rPr>
          <w:rStyle w:val="Emphasis"/>
        </w:rPr>
        <w:t>The war has killed thousands of civilians through air strikes and put millions at risk of famine.</w:t>
      </w:r>
    </w:p>
    <w:p w:rsidR="008D02F7" w:rsidRDefault="008D02F7" w:rsidP="008D02F7">
      <w:r>
        <w:t xml:space="preserve">This spring, </w:t>
      </w:r>
      <w:r w:rsidRPr="00E4028F">
        <w:rPr>
          <w:rStyle w:val="StyleUnderline"/>
        </w:rPr>
        <w:t>bipartisan majorities of both houses of Congress voted to end U.S. support for the Saudi/UAE-led coalition, only to see their action vetoed by</w:t>
      </w:r>
      <w:r>
        <w:t xml:space="preserve"> the </w:t>
      </w:r>
      <w:r w:rsidRPr="00E4028F">
        <w:rPr>
          <w:rStyle w:val="StyleUnderline"/>
        </w:rPr>
        <w:t>Trump</w:t>
      </w:r>
      <w:r>
        <w:t xml:space="preserve"> administration, </w:t>
      </w:r>
      <w:r w:rsidRPr="00E4028F">
        <w:rPr>
          <w:rStyle w:val="StyleUnderline"/>
        </w:rPr>
        <w:t>which has warmly embraced the Saudi regime despite its severe human rights abuses</w:t>
      </w:r>
      <w:r>
        <w:t xml:space="preserve"> and violations of the laws of war. And in 2018, Sen. Robert Menendez (D-NJ), the ranking Democrat on the Senate Foreign Relations Committee, placed a hold on a sale of precision guided bombs to Riyadh because of its indiscriminate bombing of civilian targets in Yemen, including hospitals, weddings, funerals, a school bus, and water treatment plants.</w:t>
      </w:r>
    </w:p>
    <w:p w:rsidR="008D02F7" w:rsidRDefault="008D02F7" w:rsidP="008D02F7">
      <w:r>
        <w:t xml:space="preserve">Diplomats with knowledge of the issue have noted that </w:t>
      </w:r>
      <w:r w:rsidRPr="00133F33">
        <w:rPr>
          <w:rStyle w:val="Emphasis"/>
        </w:rPr>
        <w:t>these congressional actions have helped push Saudi Arabia and its allies to the peace table</w:t>
      </w:r>
      <w:r>
        <w:t xml:space="preserve">, so far with uncertain results. But </w:t>
      </w:r>
      <w:r w:rsidRPr="00133F33">
        <w:rPr>
          <w:rStyle w:val="Emphasis"/>
        </w:rPr>
        <w:t>it is an indication of the power of congressional involvement</w:t>
      </w:r>
      <w:r>
        <w:t xml:space="preserve"> nonetheless.</w:t>
      </w:r>
    </w:p>
    <w:p w:rsidR="008D02F7" w:rsidRDefault="008D02F7" w:rsidP="008D02F7">
      <w:r>
        <w:t xml:space="preserve">This week, the </w:t>
      </w:r>
      <w:r w:rsidRPr="00CE5C04">
        <w:rPr>
          <w:rStyle w:val="StyleUnderline"/>
        </w:rPr>
        <w:t>Trump</w:t>
      </w:r>
      <w:r>
        <w:t xml:space="preserve"> administration </w:t>
      </w:r>
      <w:r w:rsidRPr="00CE5C04">
        <w:rPr>
          <w:rStyle w:val="StyleUnderline"/>
        </w:rPr>
        <w:t>declared the moral equivalent of a war on Congress when it was revealed that it was planning to move forward on the sale of bombs to Saudi Arabia and the UAE under an emergency provision of the Arms Export Control Act</w:t>
      </w:r>
      <w:r w:rsidRPr="00987B84">
        <w:t xml:space="preserve"> </w:t>
      </w:r>
      <w:r>
        <w:t>that would prevent the opportunity for a congressional vote of disapproval on the deal. But as Sen. Chris Murphy (D-CT), a longtime opponent of the U.S. sale of arms to Saudi Arabia for use in the Yemen war, has noted, “there is no new emergency reason to sell bombs to Saudi Arabia to drop in Yemen…The Saudis have been dropping bombs on civilians, so if there is an emergency, it’s a humanitarian emergency caused by the bombs we sell the Saudis.”</w:t>
      </w:r>
    </w:p>
    <w:p w:rsidR="008D02F7" w:rsidRDefault="008D02F7" w:rsidP="008D02F7">
      <w:r>
        <w:t>Secretary of State Mike Pompeo has asserted that the emergency declaration is a response to what the administration claims is a heightened threat from Iran. But members of Congress briefed on the alleged Iranian threat have accused the administration of manipulating intelligence to provoke a military confrontation, in an echo of what the Bush administration did in the run-up to its disastrous invasion of Iraq. On Friday, Pompeo officially announced his intention to invoke the AECA provision to cover “22 pending arms transfers to Jordan, the United Arab Emirates, and Saudi Arabia totaling approximately $8.1 billion to deter Iranian aggression and build partner self-defense capacity.”</w:t>
      </w:r>
    </w:p>
    <w:p w:rsidR="008D02F7" w:rsidRDefault="008D02F7" w:rsidP="008D02F7">
      <w:r>
        <w:t>Furthermore, while the Houthi rebels fighting the Saudi/UAE coalition in Yemen receive some support from Iran, they are not proxies of Tehran. They have been fighting on and off for decades based on their own political and economic grievances, and in a number of instances they have taken actions that Iran had counseled against. In short, selling weapons that will foster further slaughter in Yemen to counter Iran is both unjustified and immoral. And as Sen. Murphy has pointed out, if Trump is allowed to use a false emergency over Iran to circumvent Congress, “Congress will never be able to object to an arms sale again.”</w:t>
      </w:r>
    </w:p>
    <w:p w:rsidR="008D02F7" w:rsidRDefault="008D02F7" w:rsidP="008D02F7">
      <w:r>
        <w:t>The emergency declaration is of a piece with the Trump administration’s uncritical embrace of the Saudi regime and its reckless leader, Crown Prince Mohammed bin Salman. Trump’s first foreign visit as president was to Saudi Arabia, and he used the occasion to trumpet the “jobs, jobs, jobs” that he claimed would be generated by his alleged $110 billion arms deal with the kingdom. Never mind that U.S. sales to Saudi Arabia in Trump’s first year in office were only one-tenth that amount, or that the jobs created by Saudi sales are in the tens of thousands at most, not the hundreds of thousands claimed by the president. But why let the facts get in the way of a good story, particularly one that lets Trump posture as a master dealmaker committed to the needs of working Americans?</w:t>
      </w:r>
    </w:p>
    <w:p w:rsidR="008D02F7" w:rsidRDefault="008D02F7" w:rsidP="008D02F7">
      <w:r>
        <w:t>The problem with Trump’s arms sales policy towards Saudi Arabia isn’t how much he’s been selling, but the nature of the deals. Early in his term he reversed an Obama administration suspension of a deal for precision-guided bombs to Saudi Arabia, and now he is trying to push through another sale by undermining the right of Congress to scrutinize such sales.</w:t>
      </w:r>
    </w:p>
    <w:p w:rsidR="008D02F7" w:rsidRPr="003134E2" w:rsidRDefault="008D02F7" w:rsidP="008D02F7">
      <w:pPr>
        <w:rPr>
          <w:rStyle w:val="StyleUnderline"/>
        </w:rPr>
      </w:pPr>
      <w:r>
        <w:t xml:space="preserve">Sen. Menendez has pledged to use “legislative and other means to nullify these and any planned ongoing sales.” Sen. Marco Rubio (R-FL) has called the emergency maneuver “a big mistake,” and Sen. Lindsey Graham (R-SC) has said he would “not do business with Saudi Arabia until we have a better reckoning” of the role of Saudi Crown Prince Mohammed bin Salman in the murder of journalist Jamal Khashoggi. </w:t>
      </w:r>
      <w:r w:rsidRPr="003134E2">
        <w:rPr>
          <w:rStyle w:val="StyleUnderline"/>
        </w:rPr>
        <w:t>Congressional opponents are mulling the best way to block the deal, and time is of the essence.</w:t>
      </w:r>
    </w:p>
    <w:p w:rsidR="008D02F7" w:rsidRDefault="008D02F7" w:rsidP="008D02F7">
      <w:r w:rsidRPr="00C047CC">
        <w:rPr>
          <w:rStyle w:val="StyleUnderline"/>
        </w:rPr>
        <w:t>One option would be to push legislation to block the transfer, sale, or authorization for license of bombs and other offensive weapons to the Saudi regime. Crucially, such a measure would stop bomb sales already in the pipeline.</w:t>
      </w:r>
      <w:r>
        <w:t xml:space="preserve"> The time to act is now.</w:t>
      </w:r>
    </w:p>
    <w:p w:rsidR="00D43336" w:rsidRDefault="00D43336" w:rsidP="00D43336"/>
    <w:p w:rsidR="006A7354" w:rsidRDefault="006A7354" w:rsidP="006A7354">
      <w:pPr>
        <w:pStyle w:val="Heading3"/>
      </w:pPr>
      <w:r>
        <w:t xml:space="preserve">AT: Arms Sales are Regulated </w:t>
      </w:r>
    </w:p>
    <w:p w:rsidR="006A7354" w:rsidRDefault="006A7354" w:rsidP="006A7354"/>
    <w:p w:rsidR="006A7354" w:rsidRDefault="0054756F" w:rsidP="00F94FD3">
      <w:pPr>
        <w:pStyle w:val="Heading4"/>
      </w:pPr>
      <w:r>
        <w:t xml:space="preserve">Arms are </w:t>
      </w:r>
      <w:r>
        <w:rPr>
          <w:u w:val="single"/>
        </w:rPr>
        <w:t>illegally diverted</w:t>
      </w:r>
      <w:r>
        <w:t xml:space="preserve"> to </w:t>
      </w:r>
      <w:r w:rsidR="00F94FD3">
        <w:t>enemy forces</w:t>
      </w:r>
    </w:p>
    <w:p w:rsidR="00DD3805" w:rsidRDefault="00DD3805" w:rsidP="00DD3805">
      <w:proofErr w:type="spellStart"/>
      <w:r w:rsidRPr="007736FC">
        <w:rPr>
          <w:rStyle w:val="Style13ptBold"/>
        </w:rPr>
        <w:t>DePetris</w:t>
      </w:r>
      <w:proofErr w:type="spellEnd"/>
      <w:r w:rsidRPr="007736FC">
        <w:rPr>
          <w:rStyle w:val="Style13ptBold"/>
        </w:rPr>
        <w:t>, 19</w:t>
      </w:r>
      <w:r>
        <w:t xml:space="preserve"> --- fellow at Defense Priorities (2/6/19, Daniel, “The US sold weapons that ended up in terrorists' hands, and Congress shrugs,” </w:t>
      </w:r>
      <w:hyperlink r:id="rId37" w:history="1">
        <w:r w:rsidRPr="0075402B">
          <w:rPr>
            <w:rStyle w:val="Hyperlink"/>
          </w:rPr>
          <w:t>https://www.washingtonexaminer.com/opinion/the-us-sold-weapons-that-ended-up-in-terrorists-hands-and-congress-shrugs</w:t>
        </w:r>
      </w:hyperlink>
      <w:r>
        <w:t>, accessed on 5/6/19, JMP)</w:t>
      </w:r>
    </w:p>
    <w:p w:rsidR="00DD3805" w:rsidRDefault="00DD3805" w:rsidP="00DD3805">
      <w:r>
        <w:t xml:space="preserve">It turns out that selling tens of billions of dollars in high-priced U.S. military equipment to Saudi Arabia and the United Arab Emirates over the last several years hasn’t been a particularly wise idea. While it’s true that American defense companies make a hefty profit, the </w:t>
      </w:r>
      <w:r w:rsidRPr="00896965">
        <w:rPr>
          <w:rStyle w:val="StyleUnderline"/>
        </w:rPr>
        <w:t>weapons, vehicles, bombs, and bullets sold overseas are often used in ways that are completely antithetical to U.S.</w:t>
      </w:r>
      <w:r>
        <w:t xml:space="preserve"> national security </w:t>
      </w:r>
      <w:r w:rsidRPr="00896965">
        <w:rPr>
          <w:rStyle w:val="StyleUnderline"/>
        </w:rPr>
        <w:t>interests</w:t>
      </w:r>
      <w:r>
        <w:t>.</w:t>
      </w:r>
    </w:p>
    <w:p w:rsidR="00DD3805" w:rsidRDefault="00DD3805" w:rsidP="00DD3805">
      <w:r w:rsidRPr="005B4527">
        <w:t xml:space="preserve">CNN’s blockbuster report detailing how </w:t>
      </w:r>
      <w:r w:rsidRPr="000F6862">
        <w:rPr>
          <w:rStyle w:val="Emphasis"/>
        </w:rPr>
        <w:t>U.S.-made weapons platforms have been diverted by the Saudi and Emirati governments to their favorite armed factions in Yemen</w:t>
      </w:r>
      <w:r w:rsidRPr="005B4527">
        <w:t xml:space="preserve"> is but </w:t>
      </w:r>
      <w:r w:rsidRPr="00483E2D">
        <w:rPr>
          <w:rStyle w:val="StyleUnderline"/>
        </w:rPr>
        <w:t>the latest example of an unregulated and counterproductive U.S. arms export policy</w:t>
      </w:r>
      <w:r w:rsidRPr="005B4527">
        <w:t>.</w:t>
      </w:r>
      <w:r w:rsidRPr="000B5E67">
        <w:t xml:space="preserve"> </w:t>
      </w:r>
      <w:r>
        <w:t xml:space="preserve">According to the report, </w:t>
      </w:r>
      <w:r w:rsidRPr="000002E7">
        <w:rPr>
          <w:rStyle w:val="StyleUnderline"/>
        </w:rPr>
        <w:t>“Saudi Arabia and the United Arab Emirates ... have used the US-manufactured weapons as a form of currency to buy the loyalties of [Yemeni] militias or tribes, bolster chosen armed actors, and influence the complex political landscape.”</w:t>
      </w:r>
    </w:p>
    <w:p w:rsidR="00DD3805" w:rsidRDefault="00DD3805" w:rsidP="00DD3805">
      <w:r w:rsidRPr="00835DE6">
        <w:rPr>
          <w:rStyle w:val="StyleUnderline"/>
        </w:rPr>
        <w:t xml:space="preserve">Oshkosh armored vehicles have been found in the arsenals of </w:t>
      </w:r>
      <w:r w:rsidRPr="001B4326">
        <w:rPr>
          <w:rStyle w:val="StyleUnderline"/>
        </w:rPr>
        <w:t>designated Sunni jihadist groups. TOW anti-tank missiles sold to the Saudi-led coalition have been airdropped by Riyadh into areas where al Qaeda militants are known to operate. Mine-resistant vehicles sold to the UAE have been spotted on the ground in Yemen under the control of UAE-supported Salafist militias.</w:t>
      </w:r>
      <w:r>
        <w:t xml:space="preserve"> </w:t>
      </w:r>
      <w:r w:rsidRPr="001F7D29">
        <w:rPr>
          <w:rStyle w:val="Emphasis"/>
        </w:rPr>
        <w:t>None of these diversions are legal, and Washington has not authorized a single transfer to a third party.</w:t>
      </w:r>
      <w:r>
        <w:t xml:space="preserve"> </w:t>
      </w:r>
    </w:p>
    <w:p w:rsidR="00DD3805" w:rsidRDefault="00DD3805" w:rsidP="00DD3805">
      <w:r>
        <w:t xml:space="preserve">The Defense Department has initiated an investigation into the CNN report. But the major conclusion is already written: </w:t>
      </w:r>
      <w:r w:rsidRPr="00896D58">
        <w:rPr>
          <w:rStyle w:val="StyleUnderline"/>
        </w:rPr>
        <w:t>Again and again, U.S. weapons exports to governments in the Middle East have eventually bitten the U.S. in the backside</w:t>
      </w:r>
      <w:r>
        <w:t>, a blowback many policymakers and lawmakers in Washington have carelessly explained away as aberrations or misunderstandings.</w:t>
      </w:r>
    </w:p>
    <w:p w:rsidR="00DD3805" w:rsidRPr="00BC6D67" w:rsidRDefault="00DD3805" w:rsidP="00DD3805">
      <w:pPr>
        <w:rPr>
          <w:rStyle w:val="Emphasis"/>
        </w:rPr>
      </w:pPr>
      <w:r w:rsidRPr="00BC6D67">
        <w:rPr>
          <w:rStyle w:val="Emphasis"/>
        </w:rPr>
        <w:t>Examples of U.S. weapons falling into the hands of bad actors could make up a book of encyclopedia-like length.</w:t>
      </w:r>
    </w:p>
    <w:p w:rsidR="00DD3805" w:rsidRDefault="00DD3805" w:rsidP="00DD3805">
      <w:r>
        <w:t xml:space="preserve">There was the time when corrupt Jordanian logistical officers siphoned truckloads of U.S.-shipped weapons to the black arms market at a healthy profit — some of which the FBI discovered were responsible for the killing of two American contractors in a shooting incident. There was the time when the Islamic State captured mountains of small arms, ammunition, tanks, and armored personnel carriers (weapons Washington sold to Baghdad over a period of years at a cost of $22 billion) when the terrorist group swept through Iraqi army bases in northern Iraq. There have been instances when the Iraqi government has given heavy weapons earmarked for the army to Shia militias with horrible human rights records. And U.N. investigators have previously documented American-manufactured “Archangel” fixed-wing aircraft sold to the UAE in Eastern Libya, presumably for the purposes of providing air support to Gen. Khalifa </w:t>
      </w:r>
      <w:proofErr w:type="spellStart"/>
      <w:r>
        <w:t>Hiftar’s</w:t>
      </w:r>
      <w:proofErr w:type="spellEnd"/>
      <w:r>
        <w:t xml:space="preserve"> Libyan National Army.</w:t>
      </w:r>
    </w:p>
    <w:p w:rsidR="00DD3805" w:rsidRDefault="00DD3805" w:rsidP="00DD3805">
      <w:r>
        <w:t xml:space="preserve">In all of these cases, </w:t>
      </w:r>
      <w:r w:rsidRPr="006151BE">
        <w:rPr>
          <w:rStyle w:val="Emphasis"/>
        </w:rPr>
        <w:t>American guns and military technology have been misused by the very countries that market themselves as strategic partners</w:t>
      </w:r>
      <w:r>
        <w:t>. The response from lawmakers is best described as a collective shrug. Eventually, when the news cycle moves on, the tap is turned back on.</w:t>
      </w:r>
    </w:p>
    <w:p w:rsidR="00DD3805" w:rsidRDefault="00DD3805" w:rsidP="00DD3805">
      <w:r>
        <w:t>Washington cannot continue to allow this to happen. Foreign governments that break the rules by transferring U.S. arms to unauthorized groups or use them in such a way that negatively affects the safety and security of the American public can no longer be given the benefit of the doubt. Nations that flout the contract should not be given access to the best military platforms money can buy.</w:t>
      </w:r>
    </w:p>
    <w:p w:rsidR="00DD3805" w:rsidRDefault="00DD3805" w:rsidP="00DD3805">
      <w:r w:rsidRPr="00AE6DF6">
        <w:rPr>
          <w:rStyle w:val="StyleUnderline"/>
        </w:rPr>
        <w:t>Lawmakers have it within their power to be far more aggressive and proactive on arms sales. Rather than deferring to the executive branch whenever a request for a sale is transmitted to Capitol Hill, it is the responsibility of Congress to perform due diligence and ask the big questions before granting approval.</w:t>
      </w:r>
      <w:r>
        <w:t xml:space="preserve"> Is the recipient country responsible enough to use the weapons wisely in the event of a conflict? Does the country seeking to buy the weapons or technology have a durable monitoring system in place to prevent possible leakage? Will the specific country abide by end-user agreements? And above all, does a prospective sale help the U.S. achieve its foreign policy goals or indirectly entangle the United States into civil wars and internal conflicts that it has no interest meddling in?</w:t>
      </w:r>
    </w:p>
    <w:p w:rsidR="00DD3805" w:rsidRDefault="00DD3805" w:rsidP="00DD3805">
      <w:r>
        <w:t xml:space="preserve">Just like </w:t>
      </w:r>
      <w:r w:rsidRPr="00401A82">
        <w:rPr>
          <w:rStyle w:val="Emphasis"/>
        </w:rPr>
        <w:t>Washington could use more restraint</w:t>
      </w:r>
      <w:r>
        <w:t xml:space="preserve"> in its foreign policy and spending practices, it could also use more restraint </w:t>
      </w:r>
      <w:r w:rsidRPr="00401A82">
        <w:rPr>
          <w:rStyle w:val="Emphasis"/>
        </w:rPr>
        <w:t>on arms sales</w:t>
      </w:r>
      <w:r>
        <w:t xml:space="preserve">. It’s time for the Beltway to exercise better judgment: think first, sell later — if at all. </w:t>
      </w:r>
    </w:p>
    <w:p w:rsidR="00F94FD3" w:rsidRDefault="00F94FD3" w:rsidP="00F94FD3"/>
    <w:p w:rsidR="00CC250F" w:rsidRDefault="00CC250F" w:rsidP="00CC250F">
      <w:pPr>
        <w:pStyle w:val="Heading4"/>
        <w:rPr>
          <w:rStyle w:val="Hyperlink"/>
        </w:rPr>
      </w:pPr>
      <w:r>
        <w:rPr>
          <w:rStyle w:val="Hyperlink"/>
        </w:rPr>
        <w:t xml:space="preserve">Even if vetting is good there is a lack of information on where weapons go </w:t>
      </w:r>
    </w:p>
    <w:p w:rsidR="00CC250F" w:rsidRDefault="00CC250F" w:rsidP="00CC250F">
      <w:pPr>
        <w:rPr>
          <w:rStyle w:val="Hyperlink"/>
        </w:rPr>
      </w:pPr>
      <w:r w:rsidRPr="002E757A">
        <w:rPr>
          <w:rStyle w:val="Style13ptBold"/>
        </w:rPr>
        <w:t>Toombs, et. al, 12</w:t>
      </w:r>
      <w:r>
        <w:t xml:space="preserve"> --- managing editor for national security at the Center for Public Integrity (6/21/2012, Zach Toombs, Center for Public Integrity, R. Jeffrey Smith, “Why Is the U.S. Selling Billions in Weapons to Autocrats? The export of American arms to countries around the world -- even those actively repressing their own citizens -- is booming,” </w:t>
      </w:r>
      <w:hyperlink r:id="rId38" w:history="1">
        <w:r w:rsidRPr="00034D36">
          <w:rPr>
            <w:rStyle w:val="Hyperlink"/>
          </w:rPr>
          <w:t>https://foreignpolicy.com/2012/06/21/why-is-the-u-s-selling-billions-in-weapons-to-autocrats/</w:t>
        </w:r>
      </w:hyperlink>
      <w:r>
        <w:rPr>
          <w:rStyle w:val="Hyperlink"/>
        </w:rPr>
        <w:t>, accessed on 5/25/19, JMP)</w:t>
      </w:r>
    </w:p>
    <w:p w:rsidR="00CC250F" w:rsidRDefault="00CC250F" w:rsidP="00CC250F">
      <w:pPr>
        <w:rPr>
          <w:rStyle w:val="Hyperlink"/>
        </w:rPr>
      </w:pPr>
      <w:r>
        <w:rPr>
          <w:rStyle w:val="Hyperlink"/>
        </w:rPr>
        <w:t xml:space="preserve">Matt </w:t>
      </w:r>
      <w:r w:rsidRPr="004118D7">
        <w:rPr>
          <w:rStyle w:val="StyleUnderline"/>
        </w:rPr>
        <w:t xml:space="preserve">Schroeder, director of the Arms Sales Monitoring Project at the Federation of American Scientists, </w:t>
      </w:r>
      <w:r w:rsidRPr="00404047">
        <w:rPr>
          <w:rStyle w:val="StyleUnderline"/>
        </w:rPr>
        <w:t xml:space="preserve">said the U.S. vetting process for militaries and governments receiving arms is better than that of many nations, but that </w:t>
      </w:r>
      <w:r w:rsidRPr="00AA438F">
        <w:rPr>
          <w:rStyle w:val="Emphasis"/>
        </w:rPr>
        <w:t>information on which weapons go to U.S. forces and which weapons go to other users is rarely accessible</w:t>
      </w:r>
      <w:r w:rsidRPr="00404047">
        <w:rPr>
          <w:rStyle w:val="StyleUnderline"/>
        </w:rPr>
        <w:t xml:space="preserve">. “It’s difficult to take the dollar value of arms shipped to a country and extrapolate which section of these items may be </w:t>
      </w:r>
      <w:r w:rsidRPr="00AA438F">
        <w:rPr>
          <w:rStyle w:val="Emphasis"/>
        </w:rPr>
        <w:t>vulnerable to misuse,”</w:t>
      </w:r>
      <w:r>
        <w:rPr>
          <w:rStyle w:val="Hyperlink"/>
        </w:rPr>
        <w:t xml:space="preserve"> Schroeder said. </w:t>
      </w:r>
      <w:r w:rsidRPr="00AA438F">
        <w:t>“It’s tough to make that call.”</w:t>
      </w:r>
    </w:p>
    <w:p w:rsidR="00CC250F" w:rsidRDefault="00CC250F" w:rsidP="00F94FD3"/>
    <w:p w:rsidR="00CD4F5D" w:rsidRDefault="00CD4F5D" w:rsidP="00CD4F5D">
      <w:pPr>
        <w:pStyle w:val="Heading3"/>
      </w:pPr>
      <w:r>
        <w:t>AT: Arms Sales Stop Conflicts / Don’t Create Them</w:t>
      </w:r>
    </w:p>
    <w:p w:rsidR="00CD4F5D" w:rsidRDefault="00CD4F5D" w:rsidP="00CD4F5D"/>
    <w:p w:rsidR="009C324D" w:rsidRPr="009C324D" w:rsidRDefault="009C324D" w:rsidP="009C324D">
      <w:pPr>
        <w:pStyle w:val="Heading4"/>
        <w:rPr>
          <w:u w:val="single"/>
        </w:rPr>
      </w:pPr>
      <w:r>
        <w:t xml:space="preserve">Arms sales make </w:t>
      </w:r>
      <w:r>
        <w:rPr>
          <w:u w:val="single"/>
        </w:rPr>
        <w:t>conflict escalation</w:t>
      </w:r>
      <w:r>
        <w:t xml:space="preserve"> more likely – default to </w:t>
      </w:r>
      <w:r>
        <w:rPr>
          <w:u w:val="single"/>
        </w:rPr>
        <w:t xml:space="preserve">scholarly literature </w:t>
      </w:r>
    </w:p>
    <w:p w:rsidR="00CD4F5D" w:rsidRDefault="00CD4F5D" w:rsidP="00CD4F5D">
      <w:r w:rsidRPr="0064229B">
        <w:rPr>
          <w:rStyle w:val="Style13ptBold"/>
        </w:rPr>
        <w:t>Thrall, 18</w:t>
      </w:r>
      <w:r>
        <w:t xml:space="preserve"> --- associate professor at George Mason University’s </w:t>
      </w:r>
      <w:proofErr w:type="spellStart"/>
      <w:r>
        <w:t>Schar</w:t>
      </w:r>
      <w:proofErr w:type="spellEnd"/>
      <w:r>
        <w:t xml:space="preserve"> School of Policy and Government where he teaches courses in international security (7/2/18, A Trevor, “Arms Sales: Pouring Gas on the Fires of Conflict,” </w:t>
      </w:r>
      <w:hyperlink r:id="rId39" w:history="1">
        <w:r w:rsidRPr="00807E0F">
          <w:rPr>
            <w:rStyle w:val="Hyperlink"/>
          </w:rPr>
          <w:t>https://www.cato.org/blog/arms-sales-pouring-gas-fires-conflict</w:t>
        </w:r>
      </w:hyperlink>
      <w:r>
        <w:t>, accessed on 5/28/19, JMP)</w:t>
      </w:r>
    </w:p>
    <w:p w:rsidR="00CD4F5D" w:rsidRDefault="00CD4F5D" w:rsidP="00CD4F5D">
      <w:r>
        <w:t xml:space="preserve">Do arms sales cause war? Or do wars cause arms sales? Critics of arms sales often argue that selling weapons abroad fuels conflict. And indeed, one can point to one or more sides using American weapons in many recent conflicts including Syria, Yemen, and Iraq. </w:t>
      </w:r>
      <w:r w:rsidRPr="00A84525">
        <w:rPr>
          <w:rStyle w:val="StyleUnderline"/>
        </w:rPr>
        <w:t>Skeptics argue</w:t>
      </w:r>
      <w:r>
        <w:t xml:space="preserve">, on the other hand, </w:t>
      </w:r>
      <w:r w:rsidRPr="00A84525">
        <w:rPr>
          <w:rStyle w:val="StyleUnderline"/>
        </w:rPr>
        <w:t>that weapons don’t start the fire and that conflicts would arise whether or arms exporters like the United States sell weapons abroad</w:t>
      </w:r>
      <w:r>
        <w:t>.</w:t>
      </w:r>
    </w:p>
    <w:p w:rsidR="00CD4F5D" w:rsidRDefault="00CD4F5D" w:rsidP="00CD4F5D">
      <w:r>
        <w:t xml:space="preserve">The debate has important implications for foreign policy. </w:t>
      </w:r>
      <w:r w:rsidRPr="002F60F1">
        <w:rPr>
          <w:rStyle w:val="StyleUnderline"/>
        </w:rPr>
        <w:t>If selling or transferring weapons abroad makes conflict more likely, or intensifies conflicts already in process, then the</w:t>
      </w:r>
      <w:r>
        <w:t xml:space="preserve"> </w:t>
      </w:r>
      <w:r w:rsidRPr="002F60F1">
        <w:rPr>
          <w:rStyle w:val="Emphasis"/>
        </w:rPr>
        <w:t>U</w:t>
      </w:r>
      <w:r>
        <w:t xml:space="preserve">nited </w:t>
      </w:r>
      <w:r w:rsidRPr="002F60F1">
        <w:rPr>
          <w:rStyle w:val="Emphasis"/>
        </w:rPr>
        <w:t>S</w:t>
      </w:r>
      <w:r>
        <w:t xml:space="preserve">tates </w:t>
      </w:r>
      <w:r w:rsidRPr="002F60F1">
        <w:rPr>
          <w:rStyle w:val="StyleUnderline"/>
        </w:rPr>
        <w:t>should rethink its long-held policy of selling weapons to pretty much any nation that wants them</w:t>
      </w:r>
      <w:r>
        <w:t xml:space="preserve">. If, on the other hand, arms sales have no impact on conflict or make conflict less likely, then the Trump administration’s intention of expanding arms sales should be seen as a positive move. </w:t>
      </w:r>
    </w:p>
    <w:p w:rsidR="00CD4F5D" w:rsidRDefault="00CD4F5D" w:rsidP="00CD4F5D">
      <w:r>
        <w:t xml:space="preserve">As it turns out, </w:t>
      </w:r>
      <w:r w:rsidRPr="007F6064">
        <w:rPr>
          <w:rStyle w:val="StyleUnderline"/>
        </w:rPr>
        <w:t>several academic studies</w:t>
      </w:r>
      <w:r>
        <w:t xml:space="preserve"> have looked at this question. </w:t>
      </w:r>
      <w:r w:rsidRPr="007F6064">
        <w:t xml:space="preserve">The </w:t>
      </w:r>
      <w:r w:rsidRPr="007F6064">
        <w:rPr>
          <w:rStyle w:val="StyleUnderline"/>
        </w:rPr>
        <w:t>primary conclusion</w:t>
      </w:r>
      <w:r>
        <w:t xml:space="preserve"> of these works </w:t>
      </w:r>
      <w:r w:rsidRPr="007F6064">
        <w:rPr>
          <w:rStyle w:val="StyleUnderline"/>
        </w:rPr>
        <w:t>is that although arms sales do not create conflicts out of thin air, they do make conflict more likely when the conditions for conflict are already present</w:t>
      </w:r>
      <w:r>
        <w:t>.</w:t>
      </w:r>
    </w:p>
    <w:p w:rsidR="00CD4F5D" w:rsidRDefault="00CD4F5D" w:rsidP="00CD4F5D">
      <w:r>
        <w:t xml:space="preserve">The basic logic behind </w:t>
      </w:r>
      <w:r w:rsidRPr="001B1010">
        <w:rPr>
          <w:rStyle w:val="StyleUnderline"/>
        </w:rPr>
        <w:t>this conclusion</w:t>
      </w:r>
      <w:r>
        <w:t xml:space="preserve"> is fairly straightforward and </w:t>
      </w:r>
      <w:r w:rsidRPr="001B1010">
        <w:rPr>
          <w:rStyle w:val="Emphasis"/>
        </w:rPr>
        <w:t>has been noted in the academic literature for some time</w:t>
      </w:r>
      <w:r>
        <w:t>. In a 1998 article, “Arms Transfer Dependence and Foreign Policy Conflict,” David Kinsella argues that states that enjoy a steady flow of arms – especially from multiple countries – tend to pursue more aggressive foreign policies. The increase in the recipient’s military capability makes victory in a potential conflict more likely, which in turn raises the likelihood that the state will start disputes, demand concessions from its neighbors in those disputes, and to escalate to conflict if negotiations fail to produce the desired outcome. Using case studies from Israel, Egypt, Syria, Iran, Iraq, India, Pakistan, Ethiopia, and Somalia Kinsella finds that, when a country has more than one weapons supplier, arms sales drastically increase the chances of conflict.</w:t>
      </w:r>
    </w:p>
    <w:p w:rsidR="00CD4F5D" w:rsidRDefault="00CD4F5D" w:rsidP="00CD4F5D">
      <w:r>
        <w:t xml:space="preserve">In their 2002 article, “The Arms Trade and the Incidence of Political Violence in Sub-Saharan Africa, 1967-97,” Cassady Craft and Joseph </w:t>
      </w:r>
      <w:proofErr w:type="spellStart"/>
      <w:r>
        <w:t>Smaldone</w:t>
      </w:r>
      <w:proofErr w:type="spellEnd"/>
      <w:r>
        <w:t xml:space="preserve"> identify another mechanism by which arms sales can fuel conflict. They find that autocratic governments importing weapons are more likely to use those weapons to oppress/mistreat/kill their own citizens since they now have a greater coercive capability.</w:t>
      </w:r>
    </w:p>
    <w:p w:rsidR="00CD4F5D" w:rsidRDefault="00CD4F5D" w:rsidP="00CD4F5D">
      <w:r>
        <w:t xml:space="preserve">But despite the straightforward logic behind the arms sales/conflict connection, most work on the topic to date has relied on case studies, which are wonderful for highlighting potential causal mechanisms but not much use for establishing whether those mechanisms hold across the time and space. Until recently there had not been any work using statistical methods that would allow scholars to state with confidence which direction the causal mechanism actually flows – that is, do arms sales precede conflict or do impending conflicts lead to increased arms sales? Happily, the most recent article on arms sales by Oliver </w:t>
      </w:r>
      <w:proofErr w:type="spellStart"/>
      <w:r w:rsidRPr="000363C3">
        <w:rPr>
          <w:rStyle w:val="StyleUnderline"/>
        </w:rPr>
        <w:t>Pamp</w:t>
      </w:r>
      <w:proofErr w:type="spellEnd"/>
      <w:r w:rsidRPr="000363C3">
        <w:rPr>
          <w:rStyle w:val="StyleUnderline"/>
        </w:rPr>
        <w:t xml:space="preserve"> and his colleagues</w:t>
      </w:r>
      <w:r>
        <w:t xml:space="preserve"> in the January 2018 issue of the Journal of Peace Research entitled, “The Build-Up of Coercive Capacities: Arms Imports and the Outbreak of Violent Intrastate Conflict,” uses a simultaneous equations model to overcome this problem. </w:t>
      </w:r>
      <w:r w:rsidRPr="000363C3">
        <w:rPr>
          <w:rStyle w:val="StyleUnderline"/>
        </w:rPr>
        <w:t>Looking at the relationship between arms sales and the outbreak of civil conflicts</w:t>
      </w:r>
      <w:r>
        <w:t xml:space="preserve">, the authors </w:t>
      </w:r>
      <w:r w:rsidRPr="000363C3">
        <w:rPr>
          <w:rStyle w:val="StyleUnderline"/>
        </w:rPr>
        <w:t>confirm the general thrust of previous research, concluding that:</w:t>
      </w:r>
    </w:p>
    <w:p w:rsidR="00CD4F5D" w:rsidRPr="000363C3" w:rsidRDefault="00CD4F5D" w:rsidP="00CD4F5D">
      <w:pPr>
        <w:rPr>
          <w:rStyle w:val="StyleUnderline"/>
        </w:rPr>
      </w:pPr>
      <w:r>
        <w:t xml:space="preserve">    </w:t>
      </w:r>
      <w:r w:rsidRPr="000363C3">
        <w:rPr>
          <w:rStyle w:val="StyleUnderline"/>
        </w:rPr>
        <w:t xml:space="preserve">“…while arms imports are not a genuine cause of intrastate conflicts, they significantly increase the probability of an onset in countries where conditions are notoriously conducive to conflict. In such situations, </w:t>
      </w:r>
      <w:r w:rsidRPr="008803C4">
        <w:rPr>
          <w:rStyle w:val="Emphasis"/>
        </w:rPr>
        <w:t>arms are not an effective deterrent but rather spark conflict escalation</w:t>
      </w:r>
      <w:r w:rsidRPr="000363C3">
        <w:rPr>
          <w:rStyle w:val="StyleUnderline"/>
        </w:rPr>
        <w:t>.”</w:t>
      </w:r>
    </w:p>
    <w:p w:rsidR="00CD4F5D" w:rsidRDefault="00CD4F5D" w:rsidP="00CD4F5D">
      <w:r>
        <w:t>This new confidence in the arms sales/conflict connection should compel serious revision to American arms sales policies. Since 2002 the United States has sold over $286 billion dollars of weapons to 167 countries. These exports have gone to numerous countries where the conditions were or remain ripe for conflict. U.S. arms transfers to an unstable Iraq preceded the emergence of the Islamic State, but wound up helping amplify the Islamic State’s military capability when it took vast quantities of American weapons from defeated Iraqi army units. U.S. arms sales over the past decade also helped prepare Saudi Arabia to launch its disastrous intervention in Yemen and enabled the Nigerian government to unleash more effective violence on its own citizens, just to list a few examples.</w:t>
      </w:r>
    </w:p>
    <w:p w:rsidR="00CD4F5D" w:rsidRDefault="00CD4F5D" w:rsidP="00CD4F5D">
      <w:r w:rsidRPr="009C324D">
        <w:rPr>
          <w:rStyle w:val="StyleUnderline"/>
        </w:rPr>
        <w:t xml:space="preserve">Academic research often gets a bad rap in policy making circles. In the case of arms sales and arms transfers, however, </w:t>
      </w:r>
      <w:r w:rsidRPr="009C324D">
        <w:rPr>
          <w:rStyle w:val="Emphasis"/>
        </w:rPr>
        <w:t>the scholarly literature has correctly pointed out the serious risks involved</w:t>
      </w:r>
      <w:r w:rsidRPr="009C324D">
        <w:rPr>
          <w:rStyle w:val="StyleUnderline"/>
        </w:rPr>
        <w:t>.</w:t>
      </w:r>
      <w:r>
        <w:t xml:space="preserve"> </w:t>
      </w:r>
      <w:r w:rsidRPr="00495A57">
        <w:rPr>
          <w:rStyle w:val="StyleUnderline"/>
        </w:rPr>
        <w:t>If the</w:t>
      </w:r>
      <w:r>
        <w:t xml:space="preserve"> </w:t>
      </w:r>
      <w:r w:rsidRPr="00495A57">
        <w:rPr>
          <w:rStyle w:val="Emphasis"/>
        </w:rPr>
        <w:t>U</w:t>
      </w:r>
      <w:r>
        <w:t xml:space="preserve">nited </w:t>
      </w:r>
      <w:r w:rsidRPr="00495A57">
        <w:rPr>
          <w:rStyle w:val="Emphasis"/>
        </w:rPr>
        <w:t>S</w:t>
      </w:r>
      <w:r>
        <w:t xml:space="preserve">tates </w:t>
      </w:r>
      <w:r w:rsidRPr="00495A57">
        <w:rPr>
          <w:rStyle w:val="Emphasis"/>
        </w:rPr>
        <w:t>is serious about preventing conflict and managing regional stability in trouble spots around the globe, it would do well to stop pouring gas on the fire</w:t>
      </w:r>
      <w:r>
        <w:t>.</w:t>
      </w:r>
    </w:p>
    <w:p w:rsidR="00CD4F5D" w:rsidRDefault="00CD4F5D" w:rsidP="00F94FD3"/>
    <w:p w:rsidR="00B359F3" w:rsidRDefault="00B359F3" w:rsidP="002E57BF">
      <w:pPr>
        <w:pStyle w:val="Heading4"/>
      </w:pPr>
      <w:r>
        <w:t>Exacerbate</w:t>
      </w:r>
      <w:r w:rsidR="006B5201">
        <w:t>s</w:t>
      </w:r>
      <w:r>
        <w:t xml:space="preserve"> and prolong</w:t>
      </w:r>
      <w:r w:rsidR="006B5201">
        <w:t>s</w:t>
      </w:r>
      <w:r>
        <w:t xml:space="preserve"> conflicts and make U.S. intervention likely </w:t>
      </w:r>
    </w:p>
    <w:p w:rsidR="00B359F3" w:rsidRDefault="00B359F3" w:rsidP="00B359F3">
      <w:proofErr w:type="spellStart"/>
      <w:r w:rsidRPr="00850259">
        <w:rPr>
          <w:rStyle w:val="Style13ptBold"/>
        </w:rPr>
        <w:t>Stohl</w:t>
      </w:r>
      <w:proofErr w:type="spellEnd"/>
      <w:r w:rsidRPr="00850259">
        <w:rPr>
          <w:rStyle w:val="Style13ptBold"/>
        </w:rPr>
        <w:t>, 17</w:t>
      </w:r>
      <w:r>
        <w:t xml:space="preserve"> --- M.A. in international policy studies from the Monterey Institute of International Studies and managing at the Stimson Center and directs the Center’s Conventional Defense Program (2/6/17, Rachel, “Trump’s Opportunity to Support Transparency, Accountability on the Conventional Arms Trade,” </w:t>
      </w:r>
      <w:hyperlink r:id="rId40" w:history="1">
        <w:r w:rsidRPr="00807E0F">
          <w:rPr>
            <w:rStyle w:val="Hyperlink"/>
          </w:rPr>
          <w:t>https://www.stimson.org/content/trump-opportunity-support-transparency-accountability-conventional-arms-trade</w:t>
        </w:r>
      </w:hyperlink>
      <w:r>
        <w:t>, accessed on 6/8/19, JMP)</w:t>
      </w:r>
    </w:p>
    <w:p w:rsidR="00B359F3" w:rsidRDefault="00B359F3" w:rsidP="00B359F3">
      <w:r>
        <w:t>2. Consider long(</w:t>
      </w:r>
      <w:proofErr w:type="spellStart"/>
      <w:r>
        <w:t>er</w:t>
      </w:r>
      <w:proofErr w:type="spellEnd"/>
      <w:r>
        <w:t xml:space="preserve">)-term regional/international stability implications of potential arms sales in addition to short-term economic benefits. President </w:t>
      </w:r>
      <w:r w:rsidRPr="007D2E7A">
        <w:rPr>
          <w:rStyle w:val="StyleUnderline"/>
        </w:rPr>
        <w:t>Trump has</w:t>
      </w:r>
      <w:r>
        <w:t xml:space="preserve"> thus far </w:t>
      </w:r>
      <w:r w:rsidRPr="007D2E7A">
        <w:rPr>
          <w:rStyle w:val="StyleUnderline"/>
        </w:rPr>
        <w:t>demonstrated and economic cost/benefit analysis to policy decisions</w:t>
      </w:r>
      <w:r>
        <w:t xml:space="preserve">. However, </w:t>
      </w:r>
      <w:r w:rsidRPr="007D2E7A">
        <w:rPr>
          <w:rStyle w:val="StyleUnderline"/>
        </w:rPr>
        <w:t xml:space="preserve">arms sales, while potentially providing an economic benefit in the short-term, can result in longer-term costs in terms of risks to U.S. soldiers on the ground — through </w:t>
      </w:r>
      <w:proofErr w:type="spellStart"/>
      <w:r w:rsidRPr="007D2E7A">
        <w:rPr>
          <w:rStyle w:val="StyleUnderline"/>
        </w:rPr>
        <w:t>blowblack</w:t>
      </w:r>
      <w:proofErr w:type="spellEnd"/>
      <w:r w:rsidRPr="007D2E7A">
        <w:rPr>
          <w:rStyle w:val="StyleUnderline"/>
        </w:rPr>
        <w:t xml:space="preserve"> — as well as risks in </w:t>
      </w:r>
      <w:r w:rsidRPr="007D2E7A">
        <w:rPr>
          <w:rStyle w:val="Emphasis"/>
        </w:rPr>
        <w:t>exacerbating and prolonging armed conflicts</w:t>
      </w:r>
      <w:r w:rsidRPr="007D2E7A">
        <w:rPr>
          <w:rStyle w:val="StyleUnderline"/>
        </w:rPr>
        <w:t xml:space="preserve">, and potentially contributing to a </w:t>
      </w:r>
      <w:r w:rsidRPr="007D2E7A">
        <w:rPr>
          <w:rStyle w:val="Emphasis"/>
        </w:rPr>
        <w:t>need for U.S. intervention</w:t>
      </w:r>
      <w:r w:rsidRPr="007D2E7A">
        <w:rPr>
          <w:rStyle w:val="StyleUnderline"/>
        </w:rPr>
        <w:t>.</w:t>
      </w:r>
      <w:r>
        <w:t xml:space="preserve"> </w:t>
      </w:r>
      <w:r w:rsidRPr="007D2E7A">
        <w:rPr>
          <w:rStyle w:val="StyleUnderline"/>
        </w:rPr>
        <w:t>It is wise to look at the full potential impact of a U.S. arm sale, ensuring it is fully compliant with existing U.S. policy and regulations — and makes good business sense.</w:t>
      </w:r>
      <w:r>
        <w:t xml:space="preserve"> </w:t>
      </w:r>
    </w:p>
    <w:p w:rsidR="00B359F3" w:rsidRDefault="00B359F3" w:rsidP="00F94FD3"/>
    <w:p w:rsidR="00B5334C" w:rsidRDefault="00B5334C" w:rsidP="00B5334C">
      <w:pPr>
        <w:pStyle w:val="Heading4"/>
      </w:pPr>
      <w:r>
        <w:t>Sales to human rights violators erodes norms to ensure peaceful weapon use</w:t>
      </w:r>
    </w:p>
    <w:p w:rsidR="00B5334C" w:rsidRDefault="00B5334C" w:rsidP="00B5334C">
      <w:r w:rsidRPr="00015BFA">
        <w:rPr>
          <w:rStyle w:val="Style13ptBold"/>
        </w:rPr>
        <w:t xml:space="preserve">Abramson, </w:t>
      </w:r>
      <w:r>
        <w:rPr>
          <w:rStyle w:val="Style13ptBold"/>
        </w:rPr>
        <w:t>6/7/</w:t>
      </w:r>
      <w:r w:rsidRPr="00015BFA">
        <w:rPr>
          <w:rStyle w:val="Style13ptBold"/>
        </w:rPr>
        <w:t>19</w:t>
      </w:r>
      <w:r>
        <w:t xml:space="preserve"> --- nonresident senior fellow for arms control and conventional arms transfers at the Arms Control Association (6/7/19, Jeff, “ Trump Favors Arms Industry in Effort to Loosen Export Controls,” </w:t>
      </w:r>
      <w:hyperlink r:id="rId41" w:history="1">
        <w:r w:rsidRPr="00807E0F">
          <w:rPr>
            <w:rStyle w:val="Hyperlink"/>
          </w:rPr>
          <w:t>https://www.armscontrol.org/issue-briefs/2018-06/trump-favors-arms-industry-effort-loosen-export-controls</w:t>
        </w:r>
      </w:hyperlink>
      <w:r>
        <w:t>, accessed on 6/10/19, JMP)</w:t>
      </w:r>
    </w:p>
    <w:p w:rsidR="00B5334C" w:rsidRDefault="00B5334C" w:rsidP="00B5334C">
      <w:r>
        <w:t>The Administration’s Faulty “Economic Security” Excuse</w:t>
      </w:r>
    </w:p>
    <w:p w:rsidR="00B5334C" w:rsidRDefault="00B5334C" w:rsidP="00B5334C">
      <w:r>
        <w:t>According to the latest report from the Stockholm International Peace Research Institute (SIPRI), the United States remains the leading and expanding provider of major conventional weapons into a growing international arms market. Russia, long the number two arms exporter, is in decline as Washington accounts for more than one-third of all major weapons deliveries.</w:t>
      </w:r>
    </w:p>
    <w:p w:rsidR="00B5334C" w:rsidRDefault="00B5334C" w:rsidP="00B5334C">
      <w:r w:rsidRPr="00125BA2">
        <w:rPr>
          <w:rStyle w:val="StyleUnderline"/>
        </w:rPr>
        <w:t>It begs credulity to argue that the</w:t>
      </w:r>
      <w:r>
        <w:t xml:space="preserve"> </w:t>
      </w:r>
      <w:r w:rsidRPr="00125BA2">
        <w:rPr>
          <w:rStyle w:val="Emphasis"/>
        </w:rPr>
        <w:t>U</w:t>
      </w:r>
      <w:r>
        <w:t xml:space="preserve">nited </w:t>
      </w:r>
      <w:r w:rsidRPr="00125BA2">
        <w:rPr>
          <w:rStyle w:val="Emphasis"/>
        </w:rPr>
        <w:t>S</w:t>
      </w:r>
      <w:r>
        <w:t xml:space="preserve">tates </w:t>
      </w:r>
      <w:r w:rsidRPr="00125BA2">
        <w:rPr>
          <w:rStyle w:val="StyleUnderline"/>
        </w:rPr>
        <w:t>needs a special push in order to compete in the international arms market.</w:t>
      </w:r>
      <w:r>
        <w:t xml:space="preserve"> Linkages of U.S. jobs to international arms sales are also overblown as arms deals frequently come with co-production agreements or other incentives that support jobs abroad rather than at home.</w:t>
      </w:r>
    </w:p>
    <w:p w:rsidR="00B5334C" w:rsidRPr="00182BB4" w:rsidRDefault="00B5334C" w:rsidP="00B5334C">
      <w:pPr>
        <w:rPr>
          <w:rStyle w:val="StyleUnderline"/>
        </w:rPr>
      </w:pPr>
      <w:r>
        <w:t xml:space="preserve">At a more fundamental level, U.S. arms are not like any other commodity and should not be treated as such. These are first and foremost killing machines. </w:t>
      </w:r>
      <w:r w:rsidRPr="00182BB4">
        <w:rPr>
          <w:rStyle w:val="StyleUnderline"/>
        </w:rPr>
        <w:t>The over-emphasis on economic security threatens to jeopardize higher priorities, including peace and security concerns. If more weapons flow to countries with poor human rights records, norms around responsible weapons use and transfer will be harder to build and uphold.</w:t>
      </w:r>
    </w:p>
    <w:p w:rsidR="00B5334C" w:rsidRDefault="00B5334C" w:rsidP="00B5334C"/>
    <w:p w:rsidR="006B5201" w:rsidRDefault="006B5201" w:rsidP="00F94FD3"/>
    <w:p w:rsidR="00445669" w:rsidRDefault="00445669" w:rsidP="00445669">
      <w:pPr>
        <w:pStyle w:val="Heading3"/>
      </w:pPr>
      <w:r>
        <w:t xml:space="preserve">AT: </w:t>
      </w:r>
      <w:r w:rsidR="00B513E6">
        <w:t>Arms Sales Reduce</w:t>
      </w:r>
      <w:r>
        <w:t xml:space="preserve"> Civilian Deaths</w:t>
      </w:r>
    </w:p>
    <w:p w:rsidR="00445669" w:rsidRDefault="00445669" w:rsidP="00445669"/>
    <w:p w:rsidR="00445669" w:rsidRDefault="00445669" w:rsidP="00445669">
      <w:pPr>
        <w:pStyle w:val="Heading4"/>
      </w:pPr>
      <w:r>
        <w:t>The plan won’t increase civilian deaths --- Saudis aren’t making an effort to avoid them even with precision-guided bombs</w:t>
      </w:r>
    </w:p>
    <w:p w:rsidR="00445669" w:rsidRDefault="00445669" w:rsidP="00445669">
      <w:r>
        <w:rPr>
          <w:rStyle w:val="Style13ptBold"/>
        </w:rPr>
        <w:t>Hartung, 5/15</w:t>
      </w:r>
      <w:r w:rsidRPr="0079550F">
        <w:rPr>
          <w:rStyle w:val="Style13ptBold"/>
        </w:rPr>
        <w:t>/19</w:t>
      </w:r>
      <w:r>
        <w:t xml:space="preserve"> --- director of the Arms and Security Project at the Center for International Policy  (William, “It’s Time to Stop Arms Sales to Saudi Arabia,” </w:t>
      </w:r>
      <w:hyperlink r:id="rId42" w:history="1">
        <w:r w:rsidRPr="00807E0F">
          <w:rPr>
            <w:rStyle w:val="Hyperlink"/>
          </w:rPr>
          <w:t>https://lobelog.com/its-time-to-stop-arms-sales-to-saudi-arabia/</w:t>
        </w:r>
      </w:hyperlink>
      <w:r>
        <w:t>, accessed on 5/28/19, JMP)</w:t>
      </w:r>
    </w:p>
    <w:p w:rsidR="00445669" w:rsidRDefault="00445669" w:rsidP="00445669">
      <w:r>
        <w:t>With respect to the sales of precision-guided bombs—whose use has been documented in the widespread killings of civilians—</w:t>
      </w:r>
      <w:r w:rsidRPr="00F14D4E">
        <w:rPr>
          <w:rStyle w:val="StyleUnderline"/>
        </w:rPr>
        <w:t>the argument</w:t>
      </w:r>
      <w:r>
        <w:t xml:space="preserve"> of choice </w:t>
      </w:r>
      <w:r w:rsidRPr="00F14D4E">
        <w:rPr>
          <w:rStyle w:val="StyleUnderline"/>
        </w:rPr>
        <w:t xml:space="preserve">has been that even more civilians would die in Saudi/UAE air strikes if the coalition were limited to “dumb” bombs that could not be targeted </w:t>
      </w:r>
      <w:r w:rsidRPr="00987BCD">
        <w:rPr>
          <w:rStyle w:val="StyleUnderline"/>
        </w:rPr>
        <w:t>as accurately. This assertion is premised on the idea that Saudi Arabia and the UAE are making good faith efforts to avoid hitting civilians. The sheer volume of strikes on targets like hospitals, a school bus, funerals, factories, water treatment plants, and other civilian infrastructure puts the lie to this argument.</w:t>
      </w:r>
      <w:r>
        <w:t xml:space="preserve"> </w:t>
      </w:r>
      <w:r w:rsidRPr="00987BCD">
        <w:rPr>
          <w:rStyle w:val="Emphasis"/>
        </w:rPr>
        <w:t>Air strikes on civilians are not “mistakes.” They are part and parcel of the Saudi/UAE strategy to bomb Yemenis into submission and end the war on terms favorable to their coalition.</w:t>
      </w:r>
    </w:p>
    <w:p w:rsidR="00445669" w:rsidRDefault="00445669" w:rsidP="00F94FD3"/>
    <w:p w:rsidR="00C72216" w:rsidRDefault="00C72216" w:rsidP="00C72216">
      <w:pPr>
        <w:pStyle w:val="Heading3"/>
      </w:pPr>
      <w:r>
        <w:t xml:space="preserve">AT: Arms </w:t>
      </w:r>
      <w:r w:rsidR="00B513E6">
        <w:t xml:space="preserve">Sales </w:t>
      </w:r>
      <w:r>
        <w:t>Necessary to Repel More Oppressive Rivals</w:t>
      </w:r>
    </w:p>
    <w:p w:rsidR="00C72216" w:rsidRDefault="00C72216" w:rsidP="00C72216"/>
    <w:p w:rsidR="00C72216" w:rsidRPr="0048350A" w:rsidRDefault="00C72216" w:rsidP="00C72216">
      <w:pPr>
        <w:pStyle w:val="Heading4"/>
      </w:pPr>
      <w:r>
        <w:t>Arms still aren’t justified and situations like this are rare</w:t>
      </w:r>
    </w:p>
    <w:p w:rsidR="00C72216" w:rsidRDefault="00C72216" w:rsidP="00C72216">
      <w:r w:rsidRPr="00BF7570">
        <w:rPr>
          <w:rStyle w:val="Style13ptBold"/>
        </w:rPr>
        <w:t>Christensen, 18</w:t>
      </w:r>
      <w:r>
        <w:t xml:space="preserve"> --- Lecturer in Political Theory, Department of Government, University of Essex (2/28/18, James, “Can selling weapons to oppressive and violent states ever be justified?” </w:t>
      </w:r>
      <w:hyperlink r:id="rId43" w:history="1">
        <w:r w:rsidRPr="00034D36">
          <w:rPr>
            <w:rStyle w:val="Hyperlink"/>
          </w:rPr>
          <w:t>http://theconversation.com/can-selling-weapons-to-oppressive-and-violent-states-ever-be-justified-91348</w:t>
        </w:r>
      </w:hyperlink>
      <w:r>
        <w:rPr>
          <w:rStyle w:val="Hyperlink"/>
        </w:rPr>
        <w:t>, accessed on 6/3/19, JMP)</w:t>
      </w:r>
    </w:p>
    <w:p w:rsidR="00C72216" w:rsidRDefault="00C72216" w:rsidP="00C72216">
      <w:r>
        <w:t>The enemy’s enemy</w:t>
      </w:r>
    </w:p>
    <w:p w:rsidR="00C72216" w:rsidRDefault="00C72216" w:rsidP="00C72216">
      <w:r>
        <w:t>As I’ve tried to demonstrate in recent work, while many of the arguments that governments employ to defend the sale of weapons to outlaw states are weak and self-serving there is one that, when applicable, has potentially greater force.</w:t>
      </w:r>
    </w:p>
    <w:p w:rsidR="00C72216" w:rsidRPr="00085F62" w:rsidRDefault="00C72216" w:rsidP="00C72216">
      <w:pPr>
        <w:rPr>
          <w:rStyle w:val="StyleUnderline"/>
        </w:rPr>
      </w:pPr>
      <w:r w:rsidRPr="00982A23">
        <w:rPr>
          <w:rStyle w:val="StyleUnderline"/>
        </w:rPr>
        <w:t xml:space="preserve">Sometimes, arms transfers to an oppressive regime can reasonably be expected to actually reduce the degree of oppression that is </w:t>
      </w:r>
      <w:r w:rsidRPr="009D6051">
        <w:rPr>
          <w:rStyle w:val="StyleUnderline"/>
        </w:rPr>
        <w:t>inflicted. Arms transfers can do this when they help a regime to repel an even more oppressive rival that threatens to overthrow it.</w:t>
      </w:r>
      <w:r>
        <w:t xml:space="preserve"> </w:t>
      </w:r>
      <w:r w:rsidRPr="00F967D3">
        <w:t xml:space="preserve">Consider the US Lend-Lease </w:t>
      </w:r>
      <w:proofErr w:type="spellStart"/>
      <w:r w:rsidRPr="00F967D3">
        <w:t>programme</w:t>
      </w:r>
      <w:proofErr w:type="spellEnd"/>
      <w:r w:rsidRPr="00F967D3">
        <w:t>, which sanctioned arms transfers to the Soviet Union during World War II. This policy could be defended on the plausible grounds that arms transfers enabled the Red Army to resist the greater oppression that would otherwise have been imposed by the Nazis.</w:t>
      </w:r>
    </w:p>
    <w:p w:rsidR="00C72216" w:rsidRDefault="00C72216" w:rsidP="00C72216">
      <w:r>
        <w:t xml:space="preserve">Of course, </w:t>
      </w:r>
      <w:r w:rsidRPr="004B56DB">
        <w:rPr>
          <w:rStyle w:val="Emphasis"/>
        </w:rPr>
        <w:t>situations like this don’t arise often – and even when they do, arms transfers are not necessarily justifiable</w:t>
      </w:r>
      <w:r>
        <w:t>.</w:t>
      </w:r>
    </w:p>
    <w:p w:rsidR="00C72216" w:rsidRDefault="00C72216" w:rsidP="00C72216">
      <w:r>
        <w:t>Evaluation of a proposed arms transfer to an outlaw state must take a comparative form. Whether the transfer can be justified depends on how it fares compared to other actions that could be taken instead.</w:t>
      </w:r>
      <w:r w:rsidRPr="00E0419E">
        <w:t xml:space="preserve"> </w:t>
      </w:r>
      <w:r w:rsidRPr="00E0419E">
        <w:rPr>
          <w:rStyle w:val="StyleUnderline"/>
        </w:rPr>
        <w:t>If the transfer is expected to produce worse outcomes than alternative available options, then it isn’t morally acceptable.</w:t>
      </w:r>
    </w:p>
    <w:p w:rsidR="00C72216" w:rsidRPr="00F967D3" w:rsidRDefault="00C72216" w:rsidP="00C72216">
      <w:pPr>
        <w:rPr>
          <w:rStyle w:val="StyleUnderline"/>
        </w:rPr>
      </w:pPr>
      <w:r w:rsidRPr="00E0419E">
        <w:rPr>
          <w:rStyle w:val="StyleUnderline"/>
        </w:rPr>
        <w:t xml:space="preserve">Different kinds of intervention or assistance have to be evaluated on a case-by-case basis, </w:t>
      </w:r>
      <w:r w:rsidRPr="00E0419E">
        <w:rPr>
          <w:rStyle w:val="Emphasis"/>
        </w:rPr>
        <w:t>but arms transfers always come with serious problems</w:t>
      </w:r>
      <w:r w:rsidRPr="00E0419E">
        <w:rPr>
          <w:rStyle w:val="StyleUnderline"/>
        </w:rPr>
        <w:t>.</w:t>
      </w:r>
      <w:r>
        <w:t xml:space="preserve"> Most obviously, </w:t>
      </w:r>
      <w:r w:rsidRPr="00F967D3">
        <w:rPr>
          <w:rStyle w:val="Emphasis"/>
        </w:rPr>
        <w:t>they provide outlaw states with tools that can be used for oppressive and aggressive ends</w:t>
      </w:r>
      <w:r>
        <w:t xml:space="preserve"> (in addition to any legitimate defensive ends): </w:t>
      </w:r>
      <w:r w:rsidRPr="00F967D3">
        <w:rPr>
          <w:rStyle w:val="Emphasis"/>
        </w:rPr>
        <w:t>other types of support lack this feature</w:t>
      </w:r>
      <w:r>
        <w:t xml:space="preserve">. Then there’s the problem of “leakage”. </w:t>
      </w:r>
      <w:r w:rsidRPr="00F967D3">
        <w:rPr>
          <w:rStyle w:val="StyleUnderline"/>
        </w:rPr>
        <w:t>Outlaw states may pass on weapons to third parties, or be unable to ensure the security of stockpiles. The risk of stockpiles being looted is especially high in times of crisis.</w:t>
      </w:r>
    </w:p>
    <w:p w:rsidR="00C72216" w:rsidRDefault="00C72216" w:rsidP="00C72216">
      <w:r>
        <w:t xml:space="preserve">In short, </w:t>
      </w:r>
      <w:r w:rsidRPr="00F967D3">
        <w:rPr>
          <w:rStyle w:val="Emphasis"/>
        </w:rPr>
        <w:t xml:space="preserve">supplying weapons to outlaw states is difficult to justify even under the most </w:t>
      </w:r>
      <w:proofErr w:type="spellStart"/>
      <w:r w:rsidRPr="00F967D3">
        <w:rPr>
          <w:rStyle w:val="Emphasis"/>
        </w:rPr>
        <w:t>favourable</w:t>
      </w:r>
      <w:proofErr w:type="spellEnd"/>
      <w:r w:rsidRPr="00F967D3">
        <w:rPr>
          <w:rStyle w:val="Emphasis"/>
        </w:rPr>
        <w:t xml:space="preserve"> circumstances</w:t>
      </w:r>
      <w:r w:rsidRPr="00F967D3">
        <w:rPr>
          <w:rStyle w:val="StyleUnderline"/>
        </w:rPr>
        <w:t>. If democratic politicians care about the ethical status of their acts, and aspire to conduct themselves in a manner that can be justified to others, then they should take this fact seriously, and end their casual, callous promotion of trade with tyrants.</w:t>
      </w:r>
    </w:p>
    <w:p w:rsidR="00C72216" w:rsidRDefault="00C72216" w:rsidP="00F94FD3"/>
    <w:p w:rsidR="00C34905" w:rsidRDefault="00C34905" w:rsidP="00C34905">
      <w:pPr>
        <w:pStyle w:val="Heading2"/>
      </w:pPr>
      <w:proofErr w:type="spellStart"/>
      <w:r>
        <w:t>Transactionalism</w:t>
      </w:r>
      <w:proofErr w:type="spellEnd"/>
      <w:r>
        <w:t xml:space="preserve"> Adv</w:t>
      </w:r>
    </w:p>
    <w:p w:rsidR="00C34905" w:rsidRDefault="00C34905" w:rsidP="00C34905"/>
    <w:p w:rsidR="00046D09" w:rsidRDefault="00046D09" w:rsidP="00046D09">
      <w:pPr>
        <w:pStyle w:val="Heading3"/>
      </w:pPr>
      <w:proofErr w:type="spellStart"/>
      <w:r>
        <w:t>Transactionalism</w:t>
      </w:r>
      <w:proofErr w:type="spellEnd"/>
      <w:r>
        <w:t xml:space="preserve"> Emboldens Autocrats</w:t>
      </w:r>
    </w:p>
    <w:p w:rsidR="00046D09" w:rsidRDefault="00046D09" w:rsidP="00046D09"/>
    <w:p w:rsidR="00046D09" w:rsidRPr="002963B4" w:rsidRDefault="00046D09" w:rsidP="00046D09">
      <w:pPr>
        <w:pStyle w:val="Heading4"/>
      </w:pPr>
      <w:r>
        <w:t xml:space="preserve">The </w:t>
      </w:r>
      <w:r>
        <w:rPr>
          <w:u w:val="single"/>
        </w:rPr>
        <w:t>perception</w:t>
      </w:r>
      <w:r>
        <w:t xml:space="preserve"> of Trump’s </w:t>
      </w:r>
      <w:proofErr w:type="spellStart"/>
      <w:r>
        <w:t>transactionalism</w:t>
      </w:r>
      <w:proofErr w:type="spellEnd"/>
      <w:r>
        <w:t xml:space="preserve"> emboldens autocrats to act with impunity</w:t>
      </w:r>
    </w:p>
    <w:p w:rsidR="00046D09" w:rsidRDefault="00046D09" w:rsidP="00046D09">
      <w:r w:rsidRPr="002070C5">
        <w:rPr>
          <w:rStyle w:val="Style13ptBold"/>
        </w:rPr>
        <w:t>Hamid, 18</w:t>
      </w:r>
      <w:r>
        <w:t xml:space="preserve"> --- senior fellow in the Project on U.S. Relations with the Islamic World in the Center for Middle East Policy at Brookings (11/5/18, </w:t>
      </w:r>
      <w:proofErr w:type="spellStart"/>
      <w:r>
        <w:t>Shadi</w:t>
      </w:r>
      <w:proofErr w:type="spellEnd"/>
      <w:r>
        <w:t xml:space="preserve">, “Deconstructing Trump’s foreign policy,” </w:t>
      </w:r>
      <w:hyperlink r:id="rId44" w:history="1">
        <w:r w:rsidRPr="00807E0F">
          <w:rPr>
            <w:rStyle w:val="Hyperlink"/>
          </w:rPr>
          <w:t>https://www.brookings.edu/blog/order-from-chaos/2018/11/05/deconstructing-trumps-foreign-policy/</w:t>
        </w:r>
      </w:hyperlink>
      <w:r>
        <w:t>, accessed on 6/8/19, JMP)</w:t>
      </w:r>
    </w:p>
    <w:p w:rsidR="00046D09" w:rsidRDefault="00046D09" w:rsidP="00046D09">
      <w:r>
        <w:t xml:space="preserve">It is possible to think two things at once: that U.S. President Donald Trump’s foreign policy has been “bad,” which many think it has been, and that it has offered a somewhat coherent alternative for how the United States should conduct itself beyond its borders. This suggests that the casual and smug dismissals of Trump, on domestic and foreign policy alike, are missing something important. </w:t>
      </w:r>
    </w:p>
    <w:p w:rsidR="00046D09" w:rsidRDefault="00046D09" w:rsidP="00046D09">
      <w:r>
        <w:t>An Ostentatious Approach</w:t>
      </w:r>
    </w:p>
    <w:p w:rsidR="00046D09" w:rsidRDefault="00046D09" w:rsidP="00046D09">
      <w:r w:rsidRPr="00F95863">
        <w:rPr>
          <w:rStyle w:val="StyleUnderline"/>
        </w:rPr>
        <w:t>As someone who believes that American ideals matter abroad</w:t>
      </w:r>
      <w:r>
        <w:t>—</w:t>
      </w:r>
      <w:r w:rsidRPr="00F95863">
        <w:rPr>
          <w:rStyle w:val="StyleUnderline"/>
        </w:rPr>
        <w:t>particularly</w:t>
      </w:r>
      <w:r>
        <w:t xml:space="preserve"> that </w:t>
      </w:r>
      <w:r w:rsidRPr="007D2E7A">
        <w:rPr>
          <w:rStyle w:val="StyleUnderline"/>
        </w:rPr>
        <w:t>support for human rights and democracy abroad is the only way to advance our interests in the long run</w:t>
      </w:r>
      <w:r>
        <w:t>—</w:t>
      </w:r>
      <w:r w:rsidRPr="00F95863">
        <w:rPr>
          <w:rStyle w:val="StyleUnderline"/>
        </w:rPr>
        <w:t>I would not be able</w:t>
      </w:r>
      <w:r>
        <w:t xml:space="preserve">, under almost any conceivable scenario, </w:t>
      </w:r>
      <w:r w:rsidRPr="00F95863">
        <w:rPr>
          <w:rStyle w:val="StyleUnderline"/>
        </w:rPr>
        <w:t>to support Trump’s foreign policy</w:t>
      </w:r>
      <w:r>
        <w:t xml:space="preserve">. I have a different worldview with different starting assumptions. From a nationalist perspective, however, </w:t>
      </w:r>
      <w:r w:rsidRPr="00834754">
        <w:rPr>
          <w:rStyle w:val="StyleUnderline"/>
        </w:rPr>
        <w:t>the Trump doctrine</w:t>
      </w:r>
      <w:r>
        <w:t xml:space="preserve"> offers considerable appeal. It emphasizes, even </w:t>
      </w:r>
      <w:r w:rsidRPr="00834754">
        <w:rPr>
          <w:rStyle w:val="StyleUnderline"/>
        </w:rPr>
        <w:t>idealizes, American “sovereignty,” based around a narrow conception of U.S. economic and security interests</w:t>
      </w:r>
      <w:r>
        <w:t xml:space="preserve">. </w:t>
      </w:r>
      <w:r w:rsidRPr="00834754">
        <w:rPr>
          <w:rStyle w:val="StyleUnderline"/>
        </w:rPr>
        <w:t xml:space="preserve">This results in a more obviously </w:t>
      </w:r>
      <w:r w:rsidRPr="00F95863">
        <w:rPr>
          <w:rStyle w:val="Emphasis"/>
        </w:rPr>
        <w:t>transactional foreign policy</w:t>
      </w:r>
      <w:r w:rsidRPr="00834754">
        <w:rPr>
          <w:rStyle w:val="StyleUnderline"/>
        </w:rPr>
        <w:t xml:space="preserve">, with the president pursuing those interests with </w:t>
      </w:r>
      <w:r w:rsidRPr="00834754">
        <w:rPr>
          <w:rStyle w:val="Emphasis"/>
        </w:rPr>
        <w:t>little regard for international norms or institutions</w:t>
      </w:r>
      <w:r w:rsidRPr="00834754">
        <w:rPr>
          <w:rStyle w:val="StyleUnderline"/>
        </w:rPr>
        <w:t>.</w:t>
      </w:r>
      <w:r>
        <w:t xml:space="preserve"> Non-citizens are given little consideration, and values and ideals are perceived as luxuries at best and obstacles to the pursuit of the national interest at worst. Stylistically, the Trump doctrine is spare, unsentimental, and confrontational—almost ostentatiously so.</w:t>
      </w:r>
    </w:p>
    <w:p w:rsidR="00046D09" w:rsidRDefault="00046D09" w:rsidP="00046D09">
      <w:r>
        <w:t xml:space="preserve">As with most doctrines, the policy doesn’t quite match the rhetoric. But Trump’s stamp on American foreign policy will continue to </w:t>
      </w:r>
      <w:r w:rsidRPr="00F95863">
        <w:t>matter in its clear and ambitious attempt to put forward a set of guidelines for those who wish to carry the “America First” mantle into the future. In other words, Trump has managed to introduce a set of ideas that have their own inherent power, even if his administration does not always reflect these ideas in day-to-day foreign policy. This, along with profound shifts in domestic politics, could ensure that Trump is remembered</w:t>
      </w:r>
      <w:r>
        <w:t xml:space="preserve"> as one of the more consequential presidents of the modern era. </w:t>
      </w:r>
    </w:p>
    <w:p w:rsidR="00046D09" w:rsidRDefault="00046D09" w:rsidP="00046D09">
      <w:r>
        <w:t xml:space="preserve">For example, Trump’s Sept. 25 address to the U.N. General Assembly was aggressively outside Washington’s bipartisan consensus emphasizing the importance of U.S. leadership in preserving the “ liberal international order” and, at the very least, paying lip service to the promotion of democracy abroad. </w:t>
      </w:r>
      <w:r w:rsidRPr="00467FDD">
        <w:rPr>
          <w:rStyle w:val="Emphasis"/>
        </w:rPr>
        <w:t>Except where Washington can use human rights as a cudgel against its enemies, Trump has displayed practically no interest in other countries’ internal conduct.</w:t>
      </w:r>
      <w:r>
        <w:t xml:space="preserve"> This is in keeping with what I call “ cultural sovereignty,” which the president expounded on in his address:</w:t>
      </w:r>
    </w:p>
    <w:p w:rsidR="00046D09" w:rsidRDefault="00046D09" w:rsidP="00046D09">
      <w:r>
        <w:t xml:space="preserve">    “Each of us here today is the emissary of a distinct culture, a rich history, and a people bound together by ties of memory, tradition, and the values that make our homelands like nowhere else on Earth … I honor the right of every nation in this room to pursue its own customs, beliefs, and traditions. The United States will not tell you how to live or work or worship.”</w:t>
      </w:r>
    </w:p>
    <w:p w:rsidR="00046D09" w:rsidRDefault="00046D09" w:rsidP="00046D09">
      <w:r>
        <w:t>The rest of the speech tended toward the dark and confrontational, avoiding even the pretense of foreign policy idealism. It was chilling in its straightforward aversion to the spirit of compromise and cooperation. Of course, some of this is posturing, but some of it is quite real. In the Middle East, Trump’s predecessor Barack Obama hoped for less conflict but showed little interest in investing the resources needed to achieve that outcome. (The one initiative it did expend notable energy on, the Iran deal, was founded on misplaced premises, as I’ve argued elsewhere</w:t>
      </w:r>
      <w:r w:rsidRPr="00467FDD">
        <w:t>). Trump couldn’t be more different from Obama in both instincts and intentions. Yet he has taken Obama’s studied disengagement to a different—perhaps logical —level: unapologetic indifference.</w:t>
      </w:r>
    </w:p>
    <w:p w:rsidR="00046D09" w:rsidRDefault="00046D09" w:rsidP="00046D09">
      <w:r>
        <w:t>Indifference in Action</w:t>
      </w:r>
    </w:p>
    <w:p w:rsidR="00046D09" w:rsidRDefault="00046D09" w:rsidP="00046D09">
      <w:r>
        <w:t xml:space="preserve">A telling encapsulation of this is </w:t>
      </w:r>
      <w:r w:rsidRPr="00B63BAF">
        <w:rPr>
          <w:rStyle w:val="StyleUnderline"/>
        </w:rPr>
        <w:t>Trump’s early remarks on the repercussions Saudi Arabia could face for the assassination of</w:t>
      </w:r>
      <w:r>
        <w:t xml:space="preserve"> journalist Jamal </w:t>
      </w:r>
      <w:r w:rsidRPr="00B63BAF">
        <w:rPr>
          <w:rStyle w:val="StyleUnderline"/>
        </w:rPr>
        <w:t>Khashoggi</w:t>
      </w:r>
      <w:r>
        <w:t xml:space="preserve">. </w:t>
      </w:r>
      <w:r w:rsidRPr="00B63BAF">
        <w:rPr>
          <w:rStyle w:val="Emphasis"/>
        </w:rPr>
        <w:t>He first thought about the transactional nature of Washington’s relationship with Riyadh:</w:t>
      </w:r>
      <w:r>
        <w:t xml:space="preserve">  </w:t>
      </w:r>
      <w:r w:rsidRPr="00B63BAF">
        <w:rPr>
          <w:rStyle w:val="StyleUnderline"/>
        </w:rPr>
        <w:t>“I don’t like stopping massive amounts of money that are being poured into our country</w:t>
      </w:r>
      <w:r>
        <w:t xml:space="preserve"> on—I know they’re talking about different kinds of sanctions, but </w:t>
      </w:r>
      <w:r w:rsidRPr="00B63BAF">
        <w:rPr>
          <w:rStyle w:val="StyleUnderline"/>
        </w:rPr>
        <w:t>they’re spending $110 billion on military equipment and on things that create jobs</w:t>
      </w:r>
      <w:r>
        <w:t xml:space="preserve">, like jobs and others, for this country.” Trump also pointed out that Khashoggi wasn’t a U.S. citizen (he was a resident of Virginia), implying a sharp distinction between citizens and non-citizens that anchors Trump’s stark and hyper-realist worldview. In this reading, if Khashoggi were an American citizen, then it would fall under American sovereignty; that he isn’t a citizen places it outside the domain of “America First.” Trump has since threatened “severe punishment” but has resisted taking any action that might affect arms sales. </w:t>
      </w:r>
    </w:p>
    <w:p w:rsidR="00046D09" w:rsidRDefault="00046D09" w:rsidP="00046D09">
      <w:r w:rsidRPr="00EB2369">
        <w:rPr>
          <w:rStyle w:val="Emphasis"/>
        </w:rPr>
        <w:t>The perception</w:t>
      </w:r>
      <w:r>
        <w:t xml:space="preserve">, whether fair or unfair, </w:t>
      </w:r>
      <w:r w:rsidRPr="00EB2369">
        <w:rPr>
          <w:rStyle w:val="Emphasis"/>
        </w:rPr>
        <w:t>that Trump will generally have very little response to human rights abuses determines the risks allies are willing to take</w:t>
      </w:r>
      <w:r>
        <w:t xml:space="preserve">. </w:t>
      </w:r>
      <w:r w:rsidRPr="00B63BAF">
        <w:rPr>
          <w:rStyle w:val="Emphasis"/>
        </w:rPr>
        <w:t>Emboldened autocrats acting with more impunity than before are a logical and tragic result</w:t>
      </w:r>
      <w:r>
        <w:t xml:space="preserve"> of “America First.” By any reasonable standard—and in actual measurable outcomes—</w:t>
      </w:r>
      <w:r w:rsidRPr="00B63BAF">
        <w:rPr>
          <w:rStyle w:val="StyleUnderline"/>
        </w:rPr>
        <w:t>betting big on Saudi Arabia’s young crown prince</w:t>
      </w:r>
      <w:r>
        <w:t xml:space="preserve">, Mohammed bin Salman, </w:t>
      </w:r>
      <w:r w:rsidRPr="00B63BAF">
        <w:rPr>
          <w:rStyle w:val="StyleUnderline"/>
        </w:rPr>
        <w:t>has been a terrible misstep, but it does not undermine the coherence of a worldview that sees little room for moral outrage directed toward friends as long those friends serve a narrowly defined understanding of U.S. national interests.</w:t>
      </w:r>
      <w:r>
        <w:t xml:space="preserve"> (I purposely use “friends” rather than “allies,” since Canada, in the Trump worldview, is more ally than a friend).</w:t>
      </w:r>
    </w:p>
    <w:p w:rsidR="00046D09" w:rsidRDefault="00046D09" w:rsidP="00046D09">
      <w:r>
        <w:t>There is, then, a method to what appears to so many as either madness or stupidity, or both. But to have a method and to display more, rather than less, coherence is not necessarily a good thing.</w:t>
      </w:r>
    </w:p>
    <w:p w:rsidR="0045367A" w:rsidRPr="0045367A" w:rsidRDefault="0045367A" w:rsidP="0045367A"/>
    <w:p w:rsidR="008A0336" w:rsidRDefault="008A0336" w:rsidP="008A0336">
      <w:pPr>
        <w:pStyle w:val="Heading3"/>
      </w:pPr>
      <w:r>
        <w:t>AT: Liberal International Order Turn</w:t>
      </w:r>
    </w:p>
    <w:p w:rsidR="00E0716D" w:rsidRDefault="00E0716D" w:rsidP="008A0336"/>
    <w:p w:rsidR="00707D39" w:rsidRDefault="00707D39" w:rsidP="00707D39">
      <w:pPr>
        <w:pStyle w:val="Heading4"/>
      </w:pPr>
      <w:r>
        <w:t xml:space="preserve">Trump’s </w:t>
      </w:r>
      <w:proofErr w:type="spellStart"/>
      <w:r>
        <w:t>transactionalism</w:t>
      </w:r>
      <w:proofErr w:type="spellEnd"/>
      <w:r>
        <w:t xml:space="preserve"> is collapsing U.S. foreign policy and risks another world war --- only a reboot that emphasizes human rights and democracy can resolve it</w:t>
      </w:r>
    </w:p>
    <w:p w:rsidR="00D74A65" w:rsidRDefault="00D74A65" w:rsidP="00E0716D">
      <w:pPr>
        <w:pStyle w:val="ListParagraph"/>
        <w:numPr>
          <w:ilvl w:val="0"/>
          <w:numId w:val="15"/>
        </w:numPr>
      </w:pPr>
      <w:r>
        <w:t>no shared interests</w:t>
      </w:r>
    </w:p>
    <w:p w:rsidR="00134267" w:rsidRDefault="00134267" w:rsidP="00E0716D">
      <w:pPr>
        <w:pStyle w:val="ListParagraph"/>
        <w:numPr>
          <w:ilvl w:val="0"/>
          <w:numId w:val="15"/>
        </w:numPr>
      </w:pPr>
      <w:r>
        <w:t>rogue regimes are more unreliable and unstable</w:t>
      </w:r>
    </w:p>
    <w:p w:rsidR="00D74A65" w:rsidRDefault="00D74A65" w:rsidP="005C42BB">
      <w:pPr>
        <w:pStyle w:val="ListParagraph"/>
        <w:numPr>
          <w:ilvl w:val="0"/>
          <w:numId w:val="15"/>
        </w:numPr>
      </w:pPr>
      <w:r>
        <w:t>public won’t support it</w:t>
      </w:r>
    </w:p>
    <w:p w:rsidR="00E0716D" w:rsidRPr="00E0716D" w:rsidRDefault="00A80EA5" w:rsidP="00E0716D">
      <w:pPr>
        <w:pStyle w:val="ListParagraph"/>
        <w:numPr>
          <w:ilvl w:val="0"/>
          <w:numId w:val="15"/>
        </w:numPr>
      </w:pPr>
      <w:r>
        <w:t>e</w:t>
      </w:r>
      <w:r w:rsidR="00E0716D">
        <w:t xml:space="preserve">very alliance doesn’t have to be grounded in shared democratic values but it is still bad to coddle autocratic regimes </w:t>
      </w:r>
    </w:p>
    <w:p w:rsidR="00707D39" w:rsidRDefault="00707D39" w:rsidP="00707D39">
      <w:r w:rsidRPr="0063309F">
        <w:rPr>
          <w:rStyle w:val="Style13ptBold"/>
        </w:rPr>
        <w:t>Rubin, 18</w:t>
      </w:r>
      <w:r>
        <w:t xml:space="preserve"> --- J.D. from UC Berkeley (10/19/18, Jennifer, “Why transactional foreign policy is destined to fail,” </w:t>
      </w:r>
      <w:hyperlink r:id="rId45" w:history="1">
        <w:r>
          <w:rPr>
            <w:rStyle w:val="Hyperlink"/>
          </w:rPr>
          <w:t>https://www.washingtonpost.com/news/opinions/wp/2018/10/19/why-transactional-foreign-policy-is-destined-to-fail/?utm_term=.46ee0d235054</w:t>
        </w:r>
      </w:hyperlink>
      <w:r>
        <w:t>, accessed on 6/12/19, JMP)</w:t>
      </w:r>
    </w:p>
    <w:p w:rsidR="00707D39" w:rsidRDefault="00707D39" w:rsidP="00707D39">
      <w:r w:rsidRPr="00AF438D">
        <w:rPr>
          <w:rStyle w:val="StyleUnderline"/>
        </w:rPr>
        <w:t>Since the Iraq War, debate has raged in U.S. foreign policy circles and in public discussion about the extent to which the</w:t>
      </w:r>
      <w:r>
        <w:t xml:space="preserve"> </w:t>
      </w:r>
      <w:r w:rsidRPr="00AF438D">
        <w:rPr>
          <w:rStyle w:val="Emphasis"/>
        </w:rPr>
        <w:t>U</w:t>
      </w:r>
      <w:r>
        <w:t xml:space="preserve">nited </w:t>
      </w:r>
      <w:r w:rsidRPr="00AF438D">
        <w:rPr>
          <w:rStyle w:val="Emphasis"/>
        </w:rPr>
        <w:t>S</w:t>
      </w:r>
      <w:r>
        <w:t xml:space="preserve">tates </w:t>
      </w:r>
      <w:r w:rsidRPr="00AF438D">
        <w:rPr>
          <w:rStyle w:val="StyleUnderline"/>
        </w:rPr>
        <w:t xml:space="preserve">should involve itself in the world and </w:t>
      </w:r>
      <w:r w:rsidRPr="00AF438D">
        <w:rPr>
          <w:rStyle w:val="Emphasis"/>
        </w:rPr>
        <w:t>exert global leadership</w:t>
      </w:r>
      <w:r>
        <w:t xml:space="preserve">. </w:t>
      </w:r>
      <w:r w:rsidRPr="00AF438D">
        <w:t>Critics of</w:t>
      </w:r>
      <w:r>
        <w:t xml:space="preserve"> President George W. </w:t>
      </w:r>
      <w:r w:rsidRPr="00AF438D">
        <w:rPr>
          <w:rStyle w:val="StyleUnderline"/>
        </w:rPr>
        <w:t>Bush</w:t>
      </w:r>
      <w:r>
        <w:t xml:space="preserve"> (who said in his second inaugural address that “it is the policy of the United States to seek and support the growth of democratic movements and institutions in every nation and culture, with the ultimate goal of ending tyranny in our world”) </w:t>
      </w:r>
      <w:r w:rsidRPr="00AF438D">
        <w:rPr>
          <w:rStyle w:val="StyleUnderline"/>
        </w:rPr>
        <w:t>and</w:t>
      </w:r>
      <w:r>
        <w:t xml:space="preserve"> of President Barack </w:t>
      </w:r>
      <w:r w:rsidRPr="00AF438D">
        <w:rPr>
          <w:rStyle w:val="StyleUnderline"/>
        </w:rPr>
        <w:t>Obama</w:t>
      </w:r>
      <w:r>
        <w:t xml:space="preserve"> asserted that Bush overextended the United States while Obama “led from behind” with unsatisfactory results. Both, however, </w:t>
      </w:r>
      <w:r w:rsidRPr="00AF438D">
        <w:rPr>
          <w:rStyle w:val="StyleUnderline"/>
        </w:rPr>
        <w:t>understood that our closest allies were democracies that shared our values</w:t>
      </w:r>
      <w:r>
        <w:t>.</w:t>
      </w:r>
    </w:p>
    <w:p w:rsidR="00707D39" w:rsidRDefault="00707D39" w:rsidP="00707D39">
      <w:r>
        <w:t xml:space="preserve">Then along came President Trump. My colleague Robert Kagan wrote in June that Trump saw “the United States as rogue superpower, neither isolationist nor internationalist, neither withdrawing nor in decline, but active, powerful and entirely out for itself. In recent months, on trade, Iran, NATO defense spending and perhaps even North Korea, President </w:t>
      </w:r>
      <w:r w:rsidRPr="00C75B95">
        <w:rPr>
          <w:rStyle w:val="StyleUnderline"/>
        </w:rPr>
        <w:t>Trump has shown that a president willing to throw off the moral, ideological and strategic constraints that limited U.S. action in the past can bend this intractable world to his will, at least for a while.”</w:t>
      </w:r>
    </w:p>
    <w:p w:rsidR="00707D39" w:rsidRDefault="00707D39" w:rsidP="00707D39">
      <w:r>
        <w:t xml:space="preserve">Even worse, </w:t>
      </w:r>
      <w:r w:rsidRPr="00B46418">
        <w:rPr>
          <w:rStyle w:val="StyleUnderline"/>
        </w:rPr>
        <w:t>the less democratic and the more vicious the regime (with the exception of Iran), the more Trump has lavished praise on it, giving the impression that our interests and theirs are in perfect sync</w:t>
      </w:r>
      <w:r>
        <w:t>, while our traditional allies (with the exception of Israel) were taking advantage of us, weighing us down. It wasn’t enough to conduct polite, self-interested diplomacy with the likes of Russian President Vladimir Putin or Turkish President Recep Tayyip Erdogan; we had to fawn over them and act as their PR agents.</w:t>
      </w:r>
    </w:p>
    <w:p w:rsidR="00707D39" w:rsidRDefault="00707D39" w:rsidP="00707D39">
      <w:r w:rsidRPr="00510889">
        <w:rPr>
          <w:rStyle w:val="StyleUnderline"/>
        </w:rPr>
        <w:t>Such a foreign policy was bound to fail</w:t>
      </w:r>
      <w:r>
        <w:t xml:space="preserve"> for no less than three reasons.</w:t>
      </w:r>
    </w:p>
    <w:p w:rsidR="00707D39" w:rsidRDefault="00707D39" w:rsidP="00707D39">
      <w:r>
        <w:t xml:space="preserve">First, </w:t>
      </w:r>
      <w:r w:rsidRPr="00A67B6C">
        <w:rPr>
          <w:rStyle w:val="StyleUnderline"/>
        </w:rPr>
        <w:t>it’s not based in reality. Russia doesn’t share our interests in Europe or the Middle East, and therefore cannot be our partner.</w:t>
      </w:r>
      <w:r>
        <w:t xml:space="preserve"> North Korea does not seem to share our interest in denuclearizing (unless it wrenches South Korea out from U.S. protection). Inevitably conflicts arise when the glowing orb or the red carpet get put away.</w:t>
      </w:r>
    </w:p>
    <w:p w:rsidR="00707D39" w:rsidRPr="00A67B6C" w:rsidRDefault="00707D39" w:rsidP="00707D39">
      <w:pPr>
        <w:rPr>
          <w:rStyle w:val="StyleUnderline"/>
        </w:rPr>
      </w:pPr>
      <w:r>
        <w:t xml:space="preserve">Second, </w:t>
      </w:r>
      <w:r w:rsidRPr="00A67B6C">
        <w:rPr>
          <w:rStyle w:val="StyleUnderline"/>
        </w:rPr>
        <w:t xml:space="preserve">rogue regimes are by their nature </w:t>
      </w:r>
      <w:r w:rsidRPr="0065247D">
        <w:rPr>
          <w:rStyle w:val="Emphasis"/>
        </w:rPr>
        <w:t>unstable and unreliable</w:t>
      </w:r>
      <w:r>
        <w:t xml:space="preserve">. Hosni </w:t>
      </w:r>
      <w:r w:rsidRPr="00A67B6C">
        <w:rPr>
          <w:rStyle w:val="StyleUnderline"/>
        </w:rPr>
        <w:t xml:space="preserve">Mubarak’s Egypt was a case in </w:t>
      </w:r>
      <w:r w:rsidRPr="009623DD">
        <w:rPr>
          <w:rStyle w:val="StyleUnderline"/>
        </w:rPr>
        <w:t xml:space="preserve">point. In providing nondemocratic partners with undiluted praise and support, </w:t>
      </w:r>
      <w:r w:rsidRPr="00A67B6C">
        <w:rPr>
          <w:rStyle w:val="Emphasis"/>
        </w:rPr>
        <w:t>we encourage behaviors that ultimately make them less stable, less prosperous and more corrupt.</w:t>
      </w:r>
    </w:p>
    <w:p w:rsidR="00707D39" w:rsidRDefault="00707D39" w:rsidP="00707D39">
      <w:r>
        <w:t xml:space="preserve">And third, </w:t>
      </w:r>
      <w:r w:rsidRPr="00A85FCC">
        <w:rPr>
          <w:rStyle w:val="Emphasis"/>
        </w:rPr>
        <w:t>ultimately the American people won’t stand for it</w:t>
      </w:r>
      <w:r w:rsidRPr="00827816">
        <w:rPr>
          <w:rStyle w:val="StyleUnderline"/>
        </w:rPr>
        <w:t>, as we’ve seen with Saudi Arabia, when our supposed partners shatter international norms, commit human rights atrocities and impinge on their neighbors’ sovereignty — which they inevitably do</w:t>
      </w:r>
      <w:r w:rsidRPr="00827816">
        <w:t>.</w:t>
      </w:r>
    </w:p>
    <w:p w:rsidR="00707D39" w:rsidRPr="004236B1" w:rsidRDefault="00707D39" w:rsidP="00707D39">
      <w:pPr>
        <w:rPr>
          <w:rStyle w:val="StyleUnderline"/>
        </w:rPr>
      </w:pPr>
      <w:r w:rsidRPr="001757F3">
        <w:rPr>
          <w:rStyle w:val="StyleUnderline"/>
        </w:rPr>
        <w:t>As Kagan explained,</w:t>
      </w:r>
      <w:r>
        <w:t xml:space="preserve"> </w:t>
      </w:r>
      <w:r w:rsidRPr="00AE3EA4">
        <w:rPr>
          <w:rStyle w:val="Emphasis"/>
        </w:rPr>
        <w:t>“Trump’s policies are pure realism, devoid of ideals and sentiment, pursuing a narrow ‘national interest’ defined strictly in terms of dollars and cents</w:t>
      </w:r>
      <w:r>
        <w:t xml:space="preserve"> and defense against foreign attack. </w:t>
      </w:r>
      <w:r w:rsidRPr="004236B1">
        <w:rPr>
          <w:rStyle w:val="StyleUnderline"/>
        </w:rPr>
        <w:t xml:space="preserve">Trump’s world is a struggle of all-against-all. </w:t>
      </w:r>
      <w:r w:rsidRPr="004236B1">
        <w:rPr>
          <w:rStyle w:val="Emphasis"/>
        </w:rPr>
        <w:t>There are no relationships based on common values.</w:t>
      </w:r>
      <w:r w:rsidRPr="004236B1">
        <w:rPr>
          <w:rStyle w:val="StyleUnderline"/>
        </w:rPr>
        <w:t xml:space="preserve"> </w:t>
      </w:r>
      <w:r w:rsidRPr="004236B1">
        <w:rPr>
          <w:rStyle w:val="Emphasis"/>
        </w:rPr>
        <w:t>There are merely transactions determined by power. It is the world that a century ago brought us two world wars.”</w:t>
      </w:r>
    </w:p>
    <w:p w:rsidR="00707D39" w:rsidRDefault="00707D39" w:rsidP="00707D39">
      <w:r>
        <w:t xml:space="preserve">At present, </w:t>
      </w:r>
      <w:r w:rsidRPr="004236B1">
        <w:rPr>
          <w:rStyle w:val="StyleUnderline"/>
        </w:rPr>
        <w:t>such a foreign policy brings</w:t>
      </w:r>
      <w:r w:rsidRPr="00590434">
        <w:t xml:space="preserve"> about continual disappointment and </w:t>
      </w:r>
      <w:r w:rsidRPr="004236B1">
        <w:rPr>
          <w:rStyle w:val="Emphasis"/>
        </w:rPr>
        <w:t>visceral backlash from the American people</w:t>
      </w:r>
      <w:r w:rsidRPr="004236B1">
        <w:rPr>
          <w:rStyle w:val="StyleUnderline"/>
        </w:rPr>
        <w:t xml:space="preserve">. </w:t>
      </w:r>
      <w:r w:rsidRPr="004236B1">
        <w:rPr>
          <w:rStyle w:val="Emphasis"/>
        </w:rPr>
        <w:t>It diminishes our moral authority in the world</w:t>
      </w:r>
      <w:r w:rsidRPr="004236B1">
        <w:rPr>
          <w:rStyle w:val="StyleUnderline"/>
        </w:rPr>
        <w:t xml:space="preserve">, </w:t>
      </w:r>
      <w:r w:rsidRPr="004236B1">
        <w:rPr>
          <w:rStyle w:val="Emphasis"/>
        </w:rPr>
        <w:t>alienates our actual democratic friends</w:t>
      </w:r>
      <w:r w:rsidRPr="004236B1">
        <w:rPr>
          <w:rStyle w:val="StyleUnderline"/>
        </w:rPr>
        <w:t xml:space="preserve">, </w:t>
      </w:r>
      <w:r w:rsidRPr="004236B1">
        <w:rPr>
          <w:rStyle w:val="Emphasis"/>
        </w:rPr>
        <w:t>makes us look weak and entangles us in costly and counterproductive trade wars</w:t>
      </w:r>
      <w:r w:rsidRPr="004236B1">
        <w:rPr>
          <w:rStyle w:val="StyleUnderline"/>
        </w:rPr>
        <w:t>.</w:t>
      </w:r>
      <w:r w:rsidRPr="004236B1">
        <w:t xml:space="preserve"> </w:t>
      </w:r>
      <w:r w:rsidRPr="003A011C">
        <w:rPr>
          <w:rStyle w:val="StyleUnderline"/>
        </w:rPr>
        <w:t>Trump and his enablers are now caught: They cozied up to a regime that acts in repugnant ways (slaughtering civilians in Yemen, killing a U.S. journalist), triggering a backlash in Congress and the court of public opinion.</w:t>
      </w:r>
      <w:r>
        <w:t xml:space="preserve"> In lieu of our own coherent Iran policy we relied on a regime that acts in ways the American people find intolerable. </w:t>
      </w:r>
      <w:r w:rsidRPr="003A011C">
        <w:rPr>
          <w:rStyle w:val="Emphasis"/>
        </w:rPr>
        <w:t>Our “transaction” no longer works, and we have no backup plan.</w:t>
      </w:r>
    </w:p>
    <w:p w:rsidR="00707D39" w:rsidRDefault="00707D39" w:rsidP="00707D39">
      <w:r w:rsidRPr="00465D16">
        <w:rPr>
          <w:rStyle w:val="Emphasis"/>
        </w:rPr>
        <w:t>This does not mean that all of our alliances must be grounded in shared, democratic values. It does, however, require that we not outsource our foreign policy to autocratic regimes and that we hold them accountable for their conduct. We must continue to stand up for universal human rights.</w:t>
      </w:r>
      <w:r>
        <w:t xml:space="preserve"> It also means we need to commit our own resources and assemble our own coalitions to burden-share (as we did in the first Gulf War). </w:t>
      </w:r>
      <w:r w:rsidRPr="00827816">
        <w:rPr>
          <w:rStyle w:val="StyleUnderline"/>
        </w:rPr>
        <w:t>For the sake of international comity, we must avoid knee-jerk repudiation of international agreements. Otherwise, we wind up looking like suckers at the mercy of corrupt, brutal regimes. This is not winning, by any definition.</w:t>
      </w:r>
    </w:p>
    <w:p w:rsidR="00F75C3B" w:rsidRDefault="00F75C3B" w:rsidP="008A0336"/>
    <w:p w:rsidR="001B269C" w:rsidRPr="00B27950" w:rsidRDefault="001B269C" w:rsidP="001B269C">
      <w:pPr>
        <w:pStyle w:val="Heading4"/>
      </w:pPr>
      <w:r>
        <w:t xml:space="preserve">Emphasizing </w:t>
      </w:r>
      <w:r>
        <w:rPr>
          <w:u w:val="single"/>
        </w:rPr>
        <w:t>human rights</w:t>
      </w:r>
      <w:r>
        <w:t xml:space="preserve"> and a </w:t>
      </w:r>
      <w:r>
        <w:rPr>
          <w:u w:val="single"/>
        </w:rPr>
        <w:t>transformational</w:t>
      </w:r>
      <w:r>
        <w:t xml:space="preserve"> foreign policy key to sustain U.S. primacy</w:t>
      </w:r>
    </w:p>
    <w:p w:rsidR="001B269C" w:rsidRDefault="001B269C" w:rsidP="001B269C">
      <w:proofErr w:type="spellStart"/>
      <w:r w:rsidRPr="008E6688">
        <w:rPr>
          <w:rStyle w:val="Style13ptBold"/>
        </w:rPr>
        <w:t>Mendis</w:t>
      </w:r>
      <w:proofErr w:type="spellEnd"/>
      <w:r w:rsidRPr="008E6688">
        <w:rPr>
          <w:rStyle w:val="Style13ptBold"/>
        </w:rPr>
        <w:t>, 17</w:t>
      </w:r>
      <w:r>
        <w:t xml:space="preserve"> --- distinguished visiting professor of Asian-Pacific affairs at Shandong University in Jinan, China and associate-in-research at the Fairbank Center for Chinese Studies at Harvard University (6/1/2017, Patrick, “How Donald Trump betrayed American values and Jeffersonian legacy with trip to Saudi Arabia; Patrick </w:t>
      </w:r>
      <w:proofErr w:type="spellStart"/>
      <w:r>
        <w:t>Mendis</w:t>
      </w:r>
      <w:proofErr w:type="spellEnd"/>
      <w:r>
        <w:t xml:space="preserve"> says the transactional president is undermining US democratic ideals with his economic determinism, as seen in his closeness to the Saudi kingdom, which he previously condemned as a top funder of terrorism,” </w:t>
      </w:r>
      <w:hyperlink r:id="rId46" w:history="1">
        <w:r w:rsidRPr="00807E0F">
          <w:rPr>
            <w:rStyle w:val="Hyperlink"/>
          </w:rPr>
          <w:t>https://www.scmp.com/comment/insight-opinion/article/2096469/how-donald-trump-betrayed-american-values-and-jeffersonian</w:t>
        </w:r>
      </w:hyperlink>
      <w:r>
        <w:t>, accessed on 6/8/19, JMP)</w:t>
      </w:r>
    </w:p>
    <w:p w:rsidR="001B269C" w:rsidRDefault="001B269C" w:rsidP="001B269C">
      <w:r>
        <w:t>In his highly choreographed first overseas trip, President Donald Trump appeared to have repeated president Richard Nixon’s trip to Saudi Arabia and other countries in the Middle East during the Watergate crisis some 33 years ago. Like Nixon, the returning chief American diplomat remains entangled in a major scandal – Trump’s involving Russia.</w:t>
      </w:r>
    </w:p>
    <w:p w:rsidR="001B269C" w:rsidRDefault="001B269C" w:rsidP="001B269C">
      <w:r>
        <w:t xml:space="preserve">Unlike Nixon, however, </w:t>
      </w:r>
      <w:r w:rsidRPr="001346E1">
        <w:rPr>
          <w:rStyle w:val="StyleUnderline"/>
        </w:rPr>
        <w:t>Trump’s choice of the Saudi kingdom as his first stop not only undermined America’s democratic allies but also disregarded the founding Jeffersonian values of the republic</w:t>
      </w:r>
      <w:r>
        <w:t xml:space="preserve">. His selection seemed to compensate for his anti-Islam rhetoric and </w:t>
      </w:r>
      <w:proofErr w:type="spellStart"/>
      <w:r>
        <w:t>minimise</w:t>
      </w:r>
      <w:proofErr w:type="spellEnd"/>
      <w:r>
        <w:t xml:space="preserve"> his disastrous immigration policy of banning Muslims from countries other than Egypt, Turkey and Saudi Arabia, where the Trump family has business deals.</w:t>
      </w:r>
    </w:p>
    <w:p w:rsidR="001B269C" w:rsidRDefault="001B269C" w:rsidP="001B269C">
      <w:r w:rsidRPr="00766EB1">
        <w:rPr>
          <w:rStyle w:val="StyleUnderline"/>
        </w:rPr>
        <w:t>Saudi Arabia has for years been considered one of the worst human rights offenders.</w:t>
      </w:r>
      <w:r>
        <w:t xml:space="preserve"> </w:t>
      </w:r>
      <w:r w:rsidRPr="00006B0A">
        <w:rPr>
          <w:rStyle w:val="StyleUnderline"/>
        </w:rPr>
        <w:t>The disoriented White House has</w:t>
      </w:r>
      <w:r>
        <w:t xml:space="preserve"> thus </w:t>
      </w:r>
      <w:r w:rsidRPr="00006B0A">
        <w:rPr>
          <w:rStyle w:val="StyleUnderline"/>
        </w:rPr>
        <w:t>mistakenly transmitted the exact antithesis of American values on</w:t>
      </w:r>
      <w:r>
        <w:t xml:space="preserve"> religious freedom, </w:t>
      </w:r>
      <w:r w:rsidRPr="00006B0A">
        <w:rPr>
          <w:rStyle w:val="StyleUnderline"/>
        </w:rPr>
        <w:t>human rights, democracy</w:t>
      </w:r>
      <w:r>
        <w:t xml:space="preserve"> and personal liberty </w:t>
      </w:r>
      <w:r w:rsidRPr="00006B0A">
        <w:rPr>
          <w:rStyle w:val="StyleUnderline"/>
        </w:rPr>
        <w:t xml:space="preserve">that would </w:t>
      </w:r>
      <w:proofErr w:type="spellStart"/>
      <w:r w:rsidRPr="00006B0A">
        <w:rPr>
          <w:rStyle w:val="StyleUnderline"/>
        </w:rPr>
        <w:t>emphasise</w:t>
      </w:r>
      <w:proofErr w:type="spellEnd"/>
      <w:r w:rsidRPr="00006B0A">
        <w:rPr>
          <w:rStyle w:val="StyleUnderline"/>
        </w:rPr>
        <w:t xml:space="preserve"> the country’s moral vision and current standing in the world</w:t>
      </w:r>
      <w:r>
        <w:t>.</w:t>
      </w:r>
    </w:p>
    <w:p w:rsidR="001B269C" w:rsidRDefault="001B269C" w:rsidP="001B269C">
      <w:r w:rsidRPr="0077435A">
        <w:rPr>
          <w:rStyle w:val="Emphasis"/>
        </w:rPr>
        <w:t>Trump</w:t>
      </w:r>
      <w:r>
        <w:t xml:space="preserve">, a former businessman, </w:t>
      </w:r>
      <w:r w:rsidRPr="0077435A">
        <w:rPr>
          <w:rStyle w:val="Emphasis"/>
        </w:rPr>
        <w:t>is a transactional leader as opposed to a transformational one</w:t>
      </w:r>
      <w:r>
        <w:t>. The Trump White House, with political operatives as his brain trust, is a hodgepodge of short-term tacticians, neither fully immersed in US history nor in international affairs. Their policies appear to be measured in pure financial terms.</w:t>
      </w:r>
    </w:p>
    <w:p w:rsidR="001B269C" w:rsidRDefault="001B269C" w:rsidP="001B269C">
      <w:r w:rsidRPr="00DF2781">
        <w:rPr>
          <w:rStyle w:val="Emphasis"/>
        </w:rPr>
        <w:t>The foundation of American primacy has, however, derived from the reflective actions of “transformational” leaders</w:t>
      </w:r>
      <w:r w:rsidRPr="00DF2781">
        <w:rPr>
          <w:rStyle w:val="StyleUnderline"/>
        </w:rPr>
        <w:t xml:space="preserve"> like</w:t>
      </w:r>
      <w:r w:rsidRPr="00DF2781">
        <w:t xml:space="preserve"> </w:t>
      </w:r>
      <w:r>
        <w:t xml:space="preserve">Franklin </w:t>
      </w:r>
      <w:r w:rsidRPr="00DF2781">
        <w:rPr>
          <w:rStyle w:val="StyleUnderline"/>
        </w:rPr>
        <w:t>Roosevelt</w:t>
      </w:r>
      <w:r>
        <w:t xml:space="preserve">, Harry </w:t>
      </w:r>
      <w:r w:rsidRPr="00DF2781">
        <w:rPr>
          <w:rStyle w:val="StyleUnderline"/>
        </w:rPr>
        <w:t>Truman and</w:t>
      </w:r>
      <w:r>
        <w:t xml:space="preserve"> Ronald </w:t>
      </w:r>
      <w:r w:rsidRPr="00DF2781">
        <w:rPr>
          <w:rStyle w:val="StyleUnderline"/>
        </w:rPr>
        <w:t>Reagan</w:t>
      </w:r>
      <w:r>
        <w:t>.</w:t>
      </w:r>
    </w:p>
    <w:p w:rsidR="001B269C" w:rsidRDefault="001B269C" w:rsidP="001B269C">
      <w:r>
        <w:t>The current White House and State Department, with Trump’s Secretary of State Rex Tillerson – ­another transactional businessman – are being questioned about their abilities to manage the complex ­</w:t>
      </w:r>
      <w:proofErr w:type="spellStart"/>
      <w:r>
        <w:t>organisations</w:t>
      </w:r>
      <w:proofErr w:type="spellEnd"/>
      <w:r>
        <w:t xml:space="preserve"> of the US government, where, as designed, there is “nobody in charge,” as the late US statesman Harlan Cleveland put it.</w:t>
      </w:r>
    </w:p>
    <w:p w:rsidR="001B269C" w:rsidRDefault="001B269C" w:rsidP="001B269C">
      <w:r>
        <w:t>Given all this, why did the White House choose the absolute Saudi monarchy, whose strict sharia law – the ­Islamic religious law Trump has repeatedly denounced – is ­inimical to American values and traditions?</w:t>
      </w:r>
    </w:p>
    <w:p w:rsidR="001B269C" w:rsidRDefault="001B269C" w:rsidP="001B269C">
      <w:r>
        <w:t>The Kingdom of Saudi Arabia is the financier and promoter of Salafism, a Sunni movement that advocates the medieval traditions of the Prophet Mohammed. These forms of Wahhabism in the Muslim faith are also being exported through the madrassa school system – the fountainhead of Islamist terrorism around the globe. Fifteen of the 19 hijackers of the 9/11 attacks were Saudi citizens. The 9/11 Commission report found that al-Qaeda, which masterminded the attacks under Osama bin Laden, raised money from Saudi society. As a private citizen, Trump himself had called Saudi Arabia “the world’s biggest funder of terrorism”.</w:t>
      </w:r>
    </w:p>
    <w:p w:rsidR="001B269C" w:rsidRPr="00E518D6" w:rsidRDefault="001B269C" w:rsidP="001B269C">
      <w:pPr>
        <w:rPr>
          <w:b/>
        </w:rPr>
      </w:pPr>
      <w:r w:rsidRPr="00E518D6">
        <w:rPr>
          <w:b/>
        </w:rPr>
        <w:t>[image of Trump tweet deleted]</w:t>
      </w:r>
    </w:p>
    <w:p w:rsidR="001B269C" w:rsidRDefault="001B269C" w:rsidP="001B269C">
      <w:r>
        <w:t>Tillerson acknowledged the Saudi human rights problem at a congressional hearing, followed by sending his “Country Reports on Human Rights Practices”, which documents human rights violations in the kingdom.</w:t>
      </w:r>
    </w:p>
    <w:p w:rsidR="001B269C" w:rsidRDefault="001B269C" w:rsidP="001B269C">
      <w:r>
        <w:t>The Sunni kingdom neither tolerates religious worship by adherents of other faiths nor allows women to drive. Homosexuality is punishable by stoning to death. These sharia laws are hostile to the most conservative views of Trump’s electoral base of the Christian right.</w:t>
      </w:r>
    </w:p>
    <w:p w:rsidR="001B269C" w:rsidRDefault="001B269C" w:rsidP="001B269C">
      <w:r>
        <w:t xml:space="preserve">In his recent speech at the State Department, </w:t>
      </w:r>
      <w:r w:rsidRPr="004003D7">
        <w:rPr>
          <w:rStyle w:val="StyleUnderline"/>
        </w:rPr>
        <w:t>Tillerson argued that American values must take a back seat while national security and commercial interests drive</w:t>
      </w:r>
      <w:r>
        <w:t xml:space="preserve"> President </w:t>
      </w:r>
      <w:r w:rsidRPr="004003D7">
        <w:rPr>
          <w:rStyle w:val="StyleUnderline"/>
        </w:rPr>
        <w:t>Trump’s “America First” strategy</w:t>
      </w:r>
      <w:r>
        <w:t>. He maintains a US “foreign policy projected with a strong ability to enforce the protection of our freedoms with a strong military.” For him, “we can only do that with economic prosperity” as the Saudis, Russian and Chinese do.</w:t>
      </w:r>
    </w:p>
    <w:p w:rsidR="001B269C" w:rsidRDefault="001B269C" w:rsidP="001B269C">
      <w:r>
        <w:t xml:space="preserve">Such </w:t>
      </w:r>
      <w:r w:rsidRPr="00C0283D">
        <w:rPr>
          <w:rStyle w:val="Emphasis"/>
        </w:rPr>
        <w:t>economic determinism</w:t>
      </w:r>
      <w:r>
        <w:t xml:space="preserve"> with assorted other elements of the “America First” plan – like banning or deporting immigrants – </w:t>
      </w:r>
      <w:r w:rsidRPr="00C0283D">
        <w:rPr>
          <w:rStyle w:val="Emphasis"/>
        </w:rPr>
        <w:t>is a dramatic departure from America’s ­Jeffersonian foreign policy tradition of championing its founding values and protecting human rights</w:t>
      </w:r>
      <w:r>
        <w:t>.</w:t>
      </w:r>
    </w:p>
    <w:p w:rsidR="001B269C" w:rsidRDefault="001B269C" w:rsidP="001B269C">
      <w:r w:rsidRPr="00C0283D">
        <w:rPr>
          <w:rStyle w:val="StyleUnderline"/>
        </w:rPr>
        <w:t>Trump is driven by money and motivated by instant self-indulgence.</w:t>
      </w:r>
      <w:r>
        <w:t xml:space="preserve"> When he first met President Xi Jinping (</w:t>
      </w:r>
      <w:proofErr w:type="spellStart"/>
      <w:r>
        <w:rPr>
          <w:rFonts w:ascii="MS Gothic" w:hAnsi="MS Gothic" w:cs="MS Gothic"/>
        </w:rPr>
        <w:t>習近平</w:t>
      </w:r>
      <w:proofErr w:type="spellEnd"/>
      <w:r>
        <w:t>) in Florida, the North Korean nuclear issue and ­bilateral trade concessions were purposefully linked for a possible deal. As the Trump family has commercial interests in China, a transactional business relationship seems to work well with Xi’s “China First” strategy and the “America First” plan. When it comes to Saudi Arabia, Trump has also changed his rhetoric as he did with China.</w:t>
      </w:r>
    </w:p>
    <w:p w:rsidR="001B269C" w:rsidRPr="00E518D6" w:rsidRDefault="001B269C" w:rsidP="001B269C">
      <w:pPr>
        <w:rPr>
          <w:b/>
        </w:rPr>
      </w:pPr>
      <w:r w:rsidRPr="00E518D6">
        <w:rPr>
          <w:b/>
        </w:rPr>
        <w:t>[image of Trump tweet deleted]</w:t>
      </w:r>
    </w:p>
    <w:p w:rsidR="001B269C" w:rsidRDefault="001B269C" w:rsidP="001B269C">
      <w:r>
        <w:t xml:space="preserve">Trump said, “Saudi Arabia – and I get along great with all of them. They buy apartments from me. They spend US$40 million, US$50 million. Am I supposed to dislike them? I like them very much.” His commercial interactions with the Saudi royal family go back to the 1990s, when Prince Alwaleed bin Talal </w:t>
      </w:r>
      <w:proofErr w:type="spellStart"/>
      <w:r>
        <w:t>Alsaud</w:t>
      </w:r>
      <w:proofErr w:type="spellEnd"/>
      <w:r>
        <w:t xml:space="preserve"> had helped “bail” him out after his Plaza Hotel in New York and his Atlantic City casinos were struggling.</w:t>
      </w:r>
    </w:p>
    <w:p w:rsidR="001B269C" w:rsidRDefault="001B269C" w:rsidP="001B269C">
      <w:r>
        <w:t>While in Riyadh, the US president signed a US$110 billion arms deal. Trump then said, “Until the Iranian regime is willing to be a partner for peace, all nations of conscience must work together to isolate Iran, deny it funding for terrorism.”</w:t>
      </w:r>
    </w:p>
    <w:p w:rsidR="001B269C" w:rsidRDefault="001B269C" w:rsidP="001B269C">
      <w:r>
        <w:t>Unlike Saudi Arabia, however, Iran – a Shia Muslim nation – was not directly involved in terrorist attacks on American soil.</w:t>
      </w:r>
    </w:p>
    <w:p w:rsidR="001B269C" w:rsidRDefault="001B269C" w:rsidP="001B269C">
      <w:r>
        <w:t>Trump described the Obama administration-led Iran nuclear treaty as “the worse deal ever” and vowed “to dismantle the disastrous deal”. Since then, he has quietly ­allowed the over-US$16 billion sale of 80 aircraft to Iran by Boeing, arguing that that would create 18,000 jobs. He also signed waivers to sanctions for Tehran to engage in business deals by accessing funds frozen by the US government.</w:t>
      </w:r>
    </w:p>
    <w:p w:rsidR="001B269C" w:rsidRDefault="001B269C" w:rsidP="001B269C">
      <w:r>
        <w:t xml:space="preserve">Unlike the </w:t>
      </w:r>
      <w:proofErr w:type="spellStart"/>
      <w:r>
        <w:t>civilisational</w:t>
      </w:r>
      <w:proofErr w:type="spellEnd"/>
      <w:r>
        <w:t xml:space="preserve"> societies of Saudi Arabia, Iran and even China, the United States was created by an enlightened band of founding fathers with a global vision for the new republic.</w:t>
      </w:r>
    </w:p>
    <w:p w:rsidR="001B269C" w:rsidRDefault="001B269C" w:rsidP="001B269C">
      <w:r>
        <w:t>Welcoming immigrants from all corners of the globe, America has become the world and the world is America. The Jeffersonian ideals embedded in the Statue of Liberty – a gift from the French – and Ellis Island in New York must be the bedrock of American foreign policy.</w:t>
      </w:r>
    </w:p>
    <w:p w:rsidR="001B269C" w:rsidRPr="0037367E" w:rsidRDefault="001B269C" w:rsidP="001B269C">
      <w:pPr>
        <w:rPr>
          <w:rStyle w:val="StyleUnderline"/>
        </w:rPr>
      </w:pPr>
      <w:r w:rsidRPr="008E6D86">
        <w:rPr>
          <w:rStyle w:val="Emphasis"/>
        </w:rPr>
        <w:t>The Jeffersonian inspiration is the “invisible attraction” that makes America stronger and more prosperous, not “a strong military”</w:t>
      </w:r>
      <w:r>
        <w:t xml:space="preserve"> as Tillerson has argued. The most logical rationale came from Trump’s </w:t>
      </w:r>
      <w:proofErr w:type="spellStart"/>
      <w:r>
        <w:t>defence</w:t>
      </w:r>
      <w:proofErr w:type="spellEnd"/>
      <w:r>
        <w:t xml:space="preserve"> secretary, James </w:t>
      </w:r>
      <w:proofErr w:type="spellStart"/>
      <w:r w:rsidRPr="0037367E">
        <w:rPr>
          <w:rStyle w:val="StyleUnderline"/>
        </w:rPr>
        <w:t>Mattis</w:t>
      </w:r>
      <w:proofErr w:type="spellEnd"/>
      <w:r>
        <w:t xml:space="preserve">, who </w:t>
      </w:r>
      <w:r w:rsidRPr="0037367E">
        <w:rPr>
          <w:rStyle w:val="StyleUnderline"/>
        </w:rPr>
        <w:t>wisely remarked: “If you don’t fully fund the State Department, then I need to buy more ammunition ultimately.”</w:t>
      </w:r>
    </w:p>
    <w:p w:rsidR="001B269C" w:rsidRDefault="001B269C" w:rsidP="001B269C">
      <w:r w:rsidRPr="001B41F6">
        <w:rPr>
          <w:rStyle w:val="StyleUnderline"/>
        </w:rPr>
        <w:t>The deal-making, transactional president must not forget</w:t>
      </w:r>
      <w:r>
        <w:t xml:space="preserve"> founding father and presidential forebear Thomas </w:t>
      </w:r>
      <w:r w:rsidRPr="001B41F6">
        <w:rPr>
          <w:rStyle w:val="StyleUnderline"/>
        </w:rPr>
        <w:t>Jefferson</w:t>
      </w:r>
      <w:r>
        <w:t>, whose iconic memorial to the south of the White House keeps a watchful eye on the chief diplomat in the Oval Office.</w:t>
      </w:r>
    </w:p>
    <w:p w:rsidR="001B269C" w:rsidRPr="00707D39" w:rsidRDefault="001B269C" w:rsidP="001B269C">
      <w:pPr>
        <w:rPr>
          <w:rStyle w:val="StyleUnderline"/>
          <w:b/>
        </w:rPr>
      </w:pPr>
      <w:r w:rsidRPr="00707D39">
        <w:rPr>
          <w:rStyle w:val="StyleUnderline"/>
          <w:b/>
        </w:rPr>
        <w:t>Indifference to Jeffersonian values and American foreign policy tradition, which made America a great democratic nation, will have associated consequences for the troubled presidency.</w:t>
      </w:r>
    </w:p>
    <w:p w:rsidR="00707D39" w:rsidRDefault="00707D39" w:rsidP="00707D39"/>
    <w:p w:rsidR="00707D39" w:rsidRDefault="00707D39" w:rsidP="00707D39">
      <w:pPr>
        <w:pStyle w:val="Heading4"/>
      </w:pPr>
      <w:r>
        <w:t xml:space="preserve">Trump’s </w:t>
      </w:r>
      <w:proofErr w:type="spellStart"/>
      <w:r>
        <w:t>transactionalist</w:t>
      </w:r>
      <w:proofErr w:type="spellEnd"/>
      <w:r>
        <w:t xml:space="preserve"> foreign policy will collapse the liberal international order </w:t>
      </w:r>
      <w:r w:rsidR="00FA75A7">
        <w:t>and trigger great power conflicts</w:t>
      </w:r>
    </w:p>
    <w:p w:rsidR="00707D39" w:rsidRDefault="00707D39" w:rsidP="00707D39">
      <w:r w:rsidRPr="00E73EAC">
        <w:rPr>
          <w:rStyle w:val="Style13ptBold"/>
        </w:rPr>
        <w:t>Kagan, 18</w:t>
      </w:r>
      <w:r>
        <w:t xml:space="preserve"> --- senior fellow at the Brookings Institution (6/14/18, Robert, “Trump’s America does not care,” </w:t>
      </w:r>
      <w:hyperlink r:id="rId47" w:history="1">
        <w:r>
          <w:rPr>
            <w:rStyle w:val="Hyperlink"/>
          </w:rPr>
          <w:t>https://www.washingtonpost.com/opinions/donald-trumps-america-the-rogue-superpower/2018/06/14/c01bb540-6ff7-11e8-afd5-778aca903bbe_story.html?utm_term=.1fa30f94b815</w:t>
        </w:r>
      </w:hyperlink>
      <w:r>
        <w:t>, accessed on 6/13/19, JMP)</w:t>
      </w:r>
    </w:p>
    <w:p w:rsidR="00707D39" w:rsidRDefault="00707D39" w:rsidP="00707D39">
      <w:r w:rsidRPr="00684404">
        <w:rPr>
          <w:rStyle w:val="StyleUnderline"/>
        </w:rPr>
        <w:t>Since the end of the Cold War, it has widely been assumed that U.S. foreign policy would follow one of two courses: Either</w:t>
      </w:r>
      <w:r>
        <w:t xml:space="preserve"> the United States would </w:t>
      </w:r>
      <w:r w:rsidRPr="00684404">
        <w:rPr>
          <w:rStyle w:val="StyleUnderline"/>
        </w:rPr>
        <w:t>continue as primary defender of the international order</w:t>
      </w:r>
      <w:r>
        <w:t xml:space="preserve"> it created after World War II, </w:t>
      </w:r>
      <w:r w:rsidRPr="00684404">
        <w:rPr>
          <w:rStyle w:val="StyleUnderline"/>
        </w:rPr>
        <w:t>or</w:t>
      </w:r>
      <w:r>
        <w:t xml:space="preserve"> it would pull back from overseas commitments, shed global responsibilities, </w:t>
      </w:r>
      <w:r w:rsidRPr="00684404">
        <w:rPr>
          <w:rStyle w:val="StyleUnderline"/>
        </w:rPr>
        <w:t>turn inward and begin transitioning to a post- ­American world</w:t>
      </w:r>
      <w:r>
        <w:t>. The second approach was where U.S. foreign policy seemed headed under President Barack Obama, and most saw the election of Donald Trump as another step toward withdrawal.</w:t>
      </w:r>
    </w:p>
    <w:p w:rsidR="00707D39" w:rsidRDefault="00707D39" w:rsidP="00707D39">
      <w:r w:rsidRPr="009D6CE7">
        <w:rPr>
          <w:rStyle w:val="StyleUnderline"/>
        </w:rPr>
        <w:t>It turns out there was a third option: the</w:t>
      </w:r>
      <w:r>
        <w:t xml:space="preserve"> </w:t>
      </w:r>
      <w:r w:rsidRPr="009D6CE7">
        <w:rPr>
          <w:rStyle w:val="Emphasis"/>
        </w:rPr>
        <w:t>U</w:t>
      </w:r>
      <w:r>
        <w:t xml:space="preserve">nited </w:t>
      </w:r>
      <w:r w:rsidRPr="009D6CE7">
        <w:rPr>
          <w:rStyle w:val="Emphasis"/>
        </w:rPr>
        <w:t>S</w:t>
      </w:r>
      <w:r>
        <w:t xml:space="preserve">tates </w:t>
      </w:r>
      <w:r w:rsidRPr="009D6CE7">
        <w:rPr>
          <w:rStyle w:val="StyleUnderline"/>
        </w:rPr>
        <w:t>as rogue superpower, neither isolationist nor internationalist, neither withdrawing nor in decline, but active, powerful and entirely out for itself.</w:t>
      </w:r>
      <w:r>
        <w:t xml:space="preserve"> In recent months, on trade, Iran, NATO defense spending and perhaps even North Korea, President </w:t>
      </w:r>
      <w:r w:rsidRPr="009D6CE7">
        <w:rPr>
          <w:rStyle w:val="StyleUnderline"/>
        </w:rPr>
        <w:t>Trump has shown that a president willing to throw off the moral, ideological and strategic constraints that limited U.S. action in the past can bend this intractable world to his will, at least for a while</w:t>
      </w:r>
      <w:r>
        <w:t>.</w:t>
      </w:r>
    </w:p>
    <w:p w:rsidR="00707D39" w:rsidRDefault="00707D39" w:rsidP="00707D39">
      <w:r w:rsidRPr="009D6CE7">
        <w:rPr>
          <w:rStyle w:val="StyleUnderline"/>
        </w:rPr>
        <w:t>Trump is not merely neglecting the liberal world order; he is milking it for narrow gain, rapidly destroying the trust and sense of common purpose that have held it together and prevented international chaos for seven decades. The successes he is scoring</w:t>
      </w:r>
      <w:r>
        <w:t xml:space="preserve"> — if they are successes — </w:t>
      </w:r>
      <w:r w:rsidRPr="009D6CE7">
        <w:rPr>
          <w:rStyle w:val="StyleUnderline"/>
        </w:rPr>
        <w:t>derive from his willingness to</w:t>
      </w:r>
      <w:r>
        <w:t xml:space="preserve"> do what past presidents have refused to do: </w:t>
      </w:r>
      <w:r w:rsidRPr="009D6CE7">
        <w:rPr>
          <w:rStyle w:val="StyleUnderline"/>
        </w:rPr>
        <w:t>exploit the great disparities of power built into the postwar order, at the expense of the</w:t>
      </w:r>
      <w:r>
        <w:t xml:space="preserve"> </w:t>
      </w:r>
      <w:r w:rsidRPr="009D6CE7">
        <w:rPr>
          <w:rStyle w:val="Emphasis"/>
        </w:rPr>
        <w:t>U</w:t>
      </w:r>
      <w:r>
        <w:t xml:space="preserve">nited </w:t>
      </w:r>
      <w:r w:rsidRPr="009D6CE7">
        <w:rPr>
          <w:rStyle w:val="Emphasis"/>
        </w:rPr>
        <w:t>S</w:t>
      </w:r>
      <w:r>
        <w:t xml:space="preserve">tates’ </w:t>
      </w:r>
      <w:r w:rsidRPr="009D6CE7">
        <w:rPr>
          <w:rStyle w:val="StyleUnderline"/>
        </w:rPr>
        <w:t>allies and partners</w:t>
      </w:r>
      <w:r>
        <w:t>.</w:t>
      </w:r>
    </w:p>
    <w:p w:rsidR="00707D39" w:rsidRDefault="00707D39" w:rsidP="00707D39">
      <w:r w:rsidRPr="00EF556A">
        <w:rPr>
          <w:rStyle w:val="StyleUnderline"/>
        </w:rPr>
        <w:t>At the core of that order was a grand bargain. To ensure the global peace that Americans sought after being pulled into two world wars, the</w:t>
      </w:r>
      <w:r>
        <w:t xml:space="preserve"> </w:t>
      </w:r>
      <w:r w:rsidRPr="00EF556A">
        <w:rPr>
          <w:rStyle w:val="Emphasis"/>
        </w:rPr>
        <w:t>U</w:t>
      </w:r>
      <w:r>
        <w:t xml:space="preserve">nited </w:t>
      </w:r>
      <w:r w:rsidRPr="00EF556A">
        <w:rPr>
          <w:rStyle w:val="Emphasis"/>
        </w:rPr>
        <w:t>S</w:t>
      </w:r>
      <w:r>
        <w:t xml:space="preserve">tates </w:t>
      </w:r>
      <w:r w:rsidRPr="00EF556A">
        <w:rPr>
          <w:rStyle w:val="StyleUnderline"/>
        </w:rPr>
        <w:t>became the main provider of security in Europe and East Asia</w:t>
      </w:r>
      <w:r>
        <w:t>. In Europe, the U.S. security guarantee made European integration possible and provided political, economic and psychological safeguards against a return to the continent’s destructive past. In East Asia, the American guarantee ended the cycle of conflict that had embroiled Japan and China and their neighbors in almost constant warfare since the late 19th century.</w:t>
      </w:r>
    </w:p>
    <w:p w:rsidR="00707D39" w:rsidRDefault="00707D39" w:rsidP="00707D39">
      <w:r w:rsidRPr="00EF556A">
        <w:rPr>
          <w:rStyle w:val="StyleUnderline"/>
        </w:rPr>
        <w:t>The security bargain had an economic dimension. The allies could spend less on defense and more on strengthening their economies and social welfare systems.</w:t>
      </w:r>
      <w:r>
        <w:t xml:space="preserve"> This, too, was in line with American goals. The United States wanted allied economies to be strong, to counter extremism on both the left and right, and to prevent the arms races and geopolitical competitions that had led to past wars. </w:t>
      </w:r>
      <w:r w:rsidRPr="00EF556A">
        <w:rPr>
          <w:rStyle w:val="Emphasis"/>
        </w:rPr>
        <w:t>The</w:t>
      </w:r>
      <w:r>
        <w:t xml:space="preserve"> </w:t>
      </w:r>
      <w:r w:rsidRPr="00EF556A">
        <w:rPr>
          <w:rStyle w:val="Emphasis"/>
        </w:rPr>
        <w:t>U</w:t>
      </w:r>
      <w:r>
        <w:t xml:space="preserve">nited </w:t>
      </w:r>
      <w:r w:rsidRPr="00EF556A">
        <w:rPr>
          <w:rStyle w:val="Emphasis"/>
        </w:rPr>
        <w:t>S</w:t>
      </w:r>
      <w:r>
        <w:t xml:space="preserve">tates </w:t>
      </w:r>
      <w:r w:rsidRPr="00EF556A">
        <w:rPr>
          <w:rStyle w:val="Emphasis"/>
        </w:rPr>
        <w:t>would not insist on winning every economic contest or every trade deal</w:t>
      </w:r>
      <w:r>
        <w:t xml:space="preserve">. </w:t>
      </w:r>
      <w:r w:rsidRPr="00EF556A">
        <w:rPr>
          <w:rStyle w:val="StyleUnderline"/>
        </w:rPr>
        <w:t>The perception by the other powers that they had a reasonably fair chance to succeed economically and sometimes even to surpass the</w:t>
      </w:r>
      <w:r>
        <w:t xml:space="preserve"> </w:t>
      </w:r>
      <w:r w:rsidRPr="00EF556A">
        <w:rPr>
          <w:rStyle w:val="Emphasis"/>
        </w:rPr>
        <w:t>U</w:t>
      </w:r>
      <w:r>
        <w:t xml:space="preserve">nited </w:t>
      </w:r>
      <w:r w:rsidRPr="00EF556A">
        <w:rPr>
          <w:rStyle w:val="Emphasis"/>
        </w:rPr>
        <w:t>S</w:t>
      </w:r>
      <w:r>
        <w:t xml:space="preserve">tates — as Japan, Germany and other nations did at various times — </w:t>
      </w:r>
      <w:r w:rsidRPr="00EF556A">
        <w:rPr>
          <w:rStyle w:val="StyleUnderline"/>
        </w:rPr>
        <w:t>was part of the glue that held the order together</w:t>
      </w:r>
      <w:r>
        <w:t>.</w:t>
      </w:r>
    </w:p>
    <w:p w:rsidR="00707D39" w:rsidRDefault="00707D39" w:rsidP="00707D39">
      <w:r>
        <w:t xml:space="preserve">This bargain was the foundation of a liberal world order that benefited all participants, including the United States. But </w:t>
      </w:r>
      <w:r w:rsidRPr="004308AB">
        <w:rPr>
          <w:rStyle w:val="StyleUnderline"/>
        </w:rPr>
        <w:t>it left</w:t>
      </w:r>
      <w:r>
        <w:t xml:space="preserve"> the United States’ </w:t>
      </w:r>
      <w:r w:rsidRPr="004308AB">
        <w:rPr>
          <w:rStyle w:val="StyleUnderline"/>
        </w:rPr>
        <w:t>allies vulnerable, and they remain vulnerable today</w:t>
      </w:r>
      <w:r>
        <w:t>. They count on the American security guarantee and on access to the United States’ vast market — its prosperous consumers, financial institutions and innovative entrepreneurs.</w:t>
      </w:r>
    </w:p>
    <w:p w:rsidR="00707D39" w:rsidRDefault="00707D39" w:rsidP="00707D39">
      <w:r w:rsidRPr="00840EA2">
        <w:rPr>
          <w:rStyle w:val="StyleUnderline"/>
        </w:rPr>
        <w:t>In the past, U.S. presidents were unwilling to exploit this leverage.</w:t>
      </w:r>
      <w:r>
        <w:t xml:space="preserve"> They believed the United States had a stake in upholding the liberal world order, even if it meant abiding by or paying lip service to international rules and institutions to provide reassurance. </w:t>
      </w:r>
      <w:r w:rsidRPr="00CC0608">
        <w:rPr>
          <w:rStyle w:val="Emphasis"/>
        </w:rPr>
        <w:t>The alternative was a return to the great-power clashes of the past from which the</w:t>
      </w:r>
      <w:r>
        <w:t xml:space="preserve"> </w:t>
      </w:r>
      <w:r w:rsidRPr="00CC0608">
        <w:rPr>
          <w:rStyle w:val="Emphasis"/>
        </w:rPr>
        <w:t>U</w:t>
      </w:r>
      <w:r>
        <w:t xml:space="preserve">nited </w:t>
      </w:r>
      <w:r w:rsidRPr="00CC0608">
        <w:rPr>
          <w:rStyle w:val="Emphasis"/>
        </w:rPr>
        <w:t>S</w:t>
      </w:r>
      <w:r>
        <w:t xml:space="preserve">tates </w:t>
      </w:r>
      <w:r w:rsidRPr="00CC0608">
        <w:rPr>
          <w:rStyle w:val="Emphasis"/>
        </w:rPr>
        <w:t>could never hope to remain uninvolved</w:t>
      </w:r>
      <w:r>
        <w:t xml:space="preserve">. </w:t>
      </w:r>
      <w:r w:rsidRPr="00C150E4">
        <w:rPr>
          <w:rStyle w:val="StyleUnderline"/>
        </w:rPr>
        <w:t>To avoid a world of war and chaos, the</w:t>
      </w:r>
      <w:r w:rsidRPr="00C150E4">
        <w:t xml:space="preserve"> </w:t>
      </w:r>
      <w:r w:rsidRPr="00C150E4">
        <w:rPr>
          <w:rStyle w:val="Emphasis"/>
        </w:rPr>
        <w:t>U</w:t>
      </w:r>
      <w:r w:rsidRPr="00C150E4">
        <w:t xml:space="preserve">nited </w:t>
      </w:r>
      <w:r w:rsidRPr="00C150E4">
        <w:rPr>
          <w:rStyle w:val="Emphasis"/>
        </w:rPr>
        <w:t>S</w:t>
      </w:r>
      <w:r w:rsidRPr="00C150E4">
        <w:t xml:space="preserve">tates </w:t>
      </w:r>
      <w:r w:rsidRPr="00C150E4">
        <w:rPr>
          <w:rStyle w:val="StyleUnderline"/>
        </w:rPr>
        <w:t>was, up to a point, willing to play Gulliver tied down by the Lilliputians’ ropes, in the interest of reassuring and binding the democratic community together</w:t>
      </w:r>
      <w:r>
        <w:t>. Europeans and others may have found the United States selfish and overbearing, too eager to use force and too willing to pursue its goals unilaterally, but even President George W. Bush’s America cared about them, if only because Americans had learned through painful experience that they had no choice but to care.</w:t>
      </w:r>
    </w:p>
    <w:p w:rsidR="00707D39" w:rsidRDefault="00707D39" w:rsidP="00707D39">
      <w:r>
        <w:t xml:space="preserve">The United States’ </w:t>
      </w:r>
      <w:r w:rsidRPr="00DE1C30">
        <w:rPr>
          <w:rStyle w:val="StyleUnderline"/>
        </w:rPr>
        <w:t>allies are about to find out what real unilateralism looks like and what the real exercise of U.S. hegemony feels like, because Trump’s America does not care</w:t>
      </w:r>
      <w:r>
        <w:t xml:space="preserve">. It is unencumbered by historical memory. It recognizes no moral, political or strategic commitments. It feels free to pursue objectives without regard to the effect on allies or, for that matter, the world. </w:t>
      </w:r>
      <w:r w:rsidRPr="00DE1C30">
        <w:rPr>
          <w:rStyle w:val="StyleUnderline"/>
        </w:rPr>
        <w:t>It has no sense of responsibility to anything beyond itself.</w:t>
      </w:r>
    </w:p>
    <w:p w:rsidR="00707D39" w:rsidRDefault="00707D39" w:rsidP="00707D39">
      <w:r>
        <w:t xml:space="preserve">Is this what the American people want? Maybe. Many these days call for greater realism and less idealism in U.S. foreign policy. Here it is. </w:t>
      </w:r>
      <w:r w:rsidRPr="00847E37">
        <w:rPr>
          <w:rStyle w:val="StyleUnderline"/>
        </w:rPr>
        <w:t>Trump’s policies are pure realism</w:t>
      </w:r>
      <w:r>
        <w:t xml:space="preserve">, devoid of ideals and sentiment, </w:t>
      </w:r>
      <w:r w:rsidRPr="00847E37">
        <w:rPr>
          <w:rStyle w:val="Emphasis"/>
        </w:rPr>
        <w:t>pursuing a narrow “national interest” defined strictly in terms of dollars and cents</w:t>
      </w:r>
      <w:r w:rsidRPr="00847E37">
        <w:rPr>
          <w:rStyle w:val="StyleUnderline"/>
        </w:rPr>
        <w:t xml:space="preserve"> and defense against foreign attack.</w:t>
      </w:r>
      <w:r>
        <w:t xml:space="preserve"> Trump’s world is a struggle of all-against-all. </w:t>
      </w:r>
      <w:r w:rsidRPr="003E0E7A">
        <w:rPr>
          <w:rStyle w:val="Emphasis"/>
        </w:rPr>
        <w:t>There are no relationships based on common values. There are merely transactions determined by power. It is the world that a century ago brought us two world wars.</w:t>
      </w:r>
    </w:p>
    <w:p w:rsidR="00707D39" w:rsidRDefault="00707D39" w:rsidP="00707D39">
      <w:r>
        <w:t>The United States’ adversaries will do well in this world, for Trump’s America does not want war. It will accommodate powers that can harm it. It will pay them the respect they crave and grant them their spheres of interest. Those that depend on the United States, meanwhile, will be treated with disdain, pushed around and used as pawns. At times, they will be hostages to be traded for U.S. gain. The United States and the postwar liberal order protected them and helped them prosper, but it also left them vulnerable to any American leader willing to offer them up as sacrifices to appease aggressors. That is a kind of realism, too.</w:t>
      </w:r>
    </w:p>
    <w:p w:rsidR="00707D39" w:rsidRDefault="00707D39" w:rsidP="00707D39">
      <w:r w:rsidRPr="003156F4">
        <w:rPr>
          <w:rStyle w:val="StyleUnderline"/>
        </w:rPr>
        <w:t>The</w:t>
      </w:r>
      <w:r>
        <w:t xml:space="preserve"> </w:t>
      </w:r>
      <w:r w:rsidRPr="003156F4">
        <w:rPr>
          <w:rStyle w:val="Emphasis"/>
        </w:rPr>
        <w:t>U</w:t>
      </w:r>
      <w:r>
        <w:t xml:space="preserve">nited </w:t>
      </w:r>
      <w:r w:rsidRPr="003156F4">
        <w:rPr>
          <w:rStyle w:val="Emphasis"/>
        </w:rPr>
        <w:t>S</w:t>
      </w:r>
      <w:r>
        <w:t xml:space="preserve">tates </w:t>
      </w:r>
      <w:r w:rsidRPr="00417C19">
        <w:rPr>
          <w:rStyle w:val="StyleUnderline"/>
        </w:rPr>
        <w:t>rejected this approach to the world after 1945, choosing instead to take a broad, “enlightened” view of its interests</w:t>
      </w:r>
      <w:r>
        <w:t xml:space="preserve">. </w:t>
      </w:r>
      <w:r w:rsidRPr="00417C19">
        <w:rPr>
          <w:rStyle w:val="StyleUnderline"/>
        </w:rPr>
        <w:t>It built and defended a world order premised on the idea that Americans would be safe only if democratic and liberal values were safe. It regarded its interests and ideals as intimately bound together, its democratic alliances as permanent. But that was a choice. The</w:t>
      </w:r>
      <w:r>
        <w:t xml:space="preserve"> </w:t>
      </w:r>
      <w:r w:rsidRPr="00417C19">
        <w:rPr>
          <w:rStyle w:val="Emphasis"/>
        </w:rPr>
        <w:t>U</w:t>
      </w:r>
      <w:r>
        <w:t xml:space="preserve">nited </w:t>
      </w:r>
      <w:r w:rsidRPr="00417C19">
        <w:rPr>
          <w:rStyle w:val="Emphasis"/>
        </w:rPr>
        <w:t>S</w:t>
      </w:r>
      <w:r>
        <w:t xml:space="preserve">tates, </w:t>
      </w:r>
      <w:r w:rsidRPr="00417C19">
        <w:rPr>
          <w:rStyle w:val="StyleUnderline"/>
        </w:rPr>
        <w:t>with all its great power, could have gone in a different direction. Now it appears to have done so</w:t>
      </w:r>
      <w:r>
        <w:t>.</w:t>
      </w:r>
    </w:p>
    <w:p w:rsidR="00707D39" w:rsidRDefault="00707D39" w:rsidP="00046D09"/>
    <w:p w:rsidR="00EA1865" w:rsidRDefault="00EA1865" w:rsidP="00EA1865">
      <w:pPr>
        <w:pStyle w:val="Heading3"/>
      </w:pPr>
      <w:r>
        <w:t>AT: Imperialism Turn – Human Rights / Democracy Good</w:t>
      </w:r>
    </w:p>
    <w:p w:rsidR="00EA1865" w:rsidRDefault="00EA1865" w:rsidP="00EA1865"/>
    <w:p w:rsidR="00EA1865" w:rsidRDefault="00EA1865" w:rsidP="00EA1865">
      <w:pPr>
        <w:pStyle w:val="Heading4"/>
      </w:pPr>
      <w:bookmarkStart w:id="0" w:name="_Hlk535327816"/>
      <w:r>
        <w:t>Democracy and human rights discourse aren’t examples of Western colonialism – the neg oversimplifies</w:t>
      </w:r>
    </w:p>
    <w:p w:rsidR="00EA1865" w:rsidRPr="003E111B" w:rsidRDefault="00EA1865" w:rsidP="00EA1865">
      <w:r w:rsidRPr="000973AE">
        <w:rPr>
          <w:rStyle w:val="Style13ptBold"/>
        </w:rPr>
        <w:t>El Amine 16</w:t>
      </w:r>
      <w:r>
        <w:t xml:space="preserve"> — </w:t>
      </w:r>
      <w:proofErr w:type="spellStart"/>
      <w:r>
        <w:t>Loubana</w:t>
      </w:r>
      <w:proofErr w:type="spellEnd"/>
      <w:r>
        <w:t xml:space="preserve">, assistant professor of political theory in the department of government at Georgetown University, 2016 ("Are ‘democracy’ and ‘human rights’ Western colonial exports? No. Here’s why.," </w:t>
      </w:r>
      <w:r w:rsidRPr="000973AE">
        <w:rPr>
          <w:i/>
        </w:rPr>
        <w:t>The Washington Post</w:t>
      </w:r>
      <w:r>
        <w:t>, April 2</w:t>
      </w:r>
      <w:r w:rsidRPr="000973AE">
        <w:rPr>
          <w:vertAlign w:val="superscript"/>
        </w:rPr>
        <w:t>nd</w:t>
      </w:r>
      <w:r>
        <w:t xml:space="preserve">, Available Online at </w:t>
      </w:r>
      <w:r w:rsidRPr="003E111B">
        <w:t>https://www.washingtonpost.com/news/monkey-cage/wp/2016/04/02/are-democracy-andhuman-rights-western-colonial-exports-no-heres-why/)</w:t>
      </w:r>
    </w:p>
    <w:p w:rsidR="00EA1865" w:rsidRPr="003E111B" w:rsidRDefault="00EA1865" w:rsidP="00EA1865">
      <w:r w:rsidRPr="003E111B">
        <w:t>In September 2014, students in Hong Kong gathered in a public square to protest some of the Beijing government’s legislative initiatives. One of their slogans was, “When dictatorship becomes a reality, revolution is a duty,” a declaration attributed to Victor Hugo. During the Arab Spring, protesters in Tunisia, Egypt, Libya, Yemen and Syria raised such slogans as: “The people want the overthrow of the regime,” “Bread, freedom, social justice” and “The revolution of dignity and freedom.”</w:t>
      </w:r>
    </w:p>
    <w:p w:rsidR="00EA1865" w:rsidRPr="003E111B" w:rsidRDefault="00EA1865" w:rsidP="00EA1865">
      <w:pPr>
        <w:rPr>
          <w:rStyle w:val="StyleUnderline"/>
        </w:rPr>
      </w:pPr>
      <w:r w:rsidRPr="003E111B">
        <w:t xml:space="preserve">Some </w:t>
      </w:r>
      <w:r w:rsidRPr="003E111B">
        <w:rPr>
          <w:rStyle w:val="StyleUnderline"/>
        </w:rPr>
        <w:t>academics and</w:t>
      </w:r>
      <w:r w:rsidRPr="003E111B">
        <w:t xml:space="preserve"> public </w:t>
      </w:r>
      <w:r w:rsidRPr="003E111B">
        <w:rPr>
          <w:rStyle w:val="StyleUnderline"/>
        </w:rPr>
        <w:t>intellectuals who study non-Western societies, worried about imposing Western values, have expressed concern about the use of categories such as human rights and liberal democracy. They have instead favored drawing on non-Western societies’ own intellectual traditions and lived experiences.</w:t>
      </w:r>
      <w:r w:rsidRPr="003E111B">
        <w:t xml:space="preserve"> Thus, </w:t>
      </w:r>
      <w:r w:rsidRPr="003E111B">
        <w:rPr>
          <w:rStyle w:val="StyleUnderline"/>
        </w:rPr>
        <w:t>the academic debate about the form of government that China should adopt has focused on drawing from the ideals of Confucianism.</w:t>
      </w:r>
    </w:p>
    <w:p w:rsidR="00EA1865" w:rsidRPr="003E111B" w:rsidRDefault="00EA1865" w:rsidP="00EA1865">
      <w:r w:rsidRPr="003E111B">
        <w:t xml:space="preserve">Yet </w:t>
      </w:r>
      <w:r w:rsidRPr="003E111B">
        <w:rPr>
          <w:rStyle w:val="StyleUnderline"/>
        </w:rPr>
        <w:t>the slogans raised by the protesters are eminently familiar; they might well have been deployed in any other country, whether Greece, France, Ukraine or indeed the United States.</w:t>
      </w:r>
      <w:r w:rsidRPr="003E111B">
        <w:t xml:space="preserve"> </w:t>
      </w:r>
      <w:r w:rsidRPr="003E111B">
        <w:rPr>
          <w:rStyle w:val="StyleUnderline"/>
        </w:rPr>
        <w:t>Protesters in Hong Kong did not mention Confucianism at all</w:t>
      </w:r>
      <w:r w:rsidRPr="003E111B">
        <w:t>, prompting one commentator on a prominent Chinese and comparative-philosophy blog to ask, “Where are all the Confucians … tonight?”</w:t>
      </w:r>
    </w:p>
    <w:p w:rsidR="00EA1865" w:rsidRPr="003E111B" w:rsidRDefault="00EA1865" w:rsidP="00EA1865">
      <w:pPr>
        <w:rPr>
          <w:rStyle w:val="StyleUnderline"/>
        </w:rPr>
      </w:pPr>
      <w:r w:rsidRPr="003E111B">
        <w:rPr>
          <w:rStyle w:val="StyleUnderline"/>
        </w:rPr>
        <w:t xml:space="preserve">If Western categories ought to be rejected in favor of non-Western ones, as these academics tell us, what should we make of the fact that protesters on the ground </w:t>
      </w:r>
      <w:r w:rsidRPr="003E111B">
        <w:rPr>
          <w:rStyle w:val="Emphasis"/>
        </w:rPr>
        <w:t>continue to cling to the former in a very familiar way</w:t>
      </w:r>
      <w:r w:rsidRPr="003E111B">
        <w:rPr>
          <w:rStyle w:val="StyleUnderline"/>
        </w:rPr>
        <w:t>, explicitly demanding rights, including women’s rights, equality, elections and the rule of law?</w:t>
      </w:r>
      <w:r w:rsidRPr="003E111B">
        <w:t xml:space="preserve"> </w:t>
      </w:r>
      <w:r w:rsidRPr="003E111B">
        <w:rPr>
          <w:rStyle w:val="StyleUnderline"/>
        </w:rPr>
        <w:t>The familiarity</w:t>
      </w:r>
      <w:r w:rsidRPr="003E111B">
        <w:t xml:space="preserve"> of the protesters’ slogans </w:t>
      </w:r>
      <w:r w:rsidRPr="003E111B">
        <w:rPr>
          <w:rStyle w:val="StyleUnderline"/>
        </w:rPr>
        <w:t xml:space="preserve">is </w:t>
      </w:r>
      <w:r w:rsidRPr="003E111B">
        <w:rPr>
          <w:rStyle w:val="Emphasis"/>
        </w:rPr>
        <w:t>important and telling</w:t>
      </w:r>
      <w:r w:rsidRPr="003E111B">
        <w:rPr>
          <w:rStyle w:val="StyleUnderline"/>
        </w:rPr>
        <w:t>.</w:t>
      </w:r>
    </w:p>
    <w:p w:rsidR="00EA1865" w:rsidRPr="003E111B" w:rsidRDefault="00EA1865" w:rsidP="00EA1865">
      <w:pPr>
        <w:rPr>
          <w:rStyle w:val="StyleUnderline"/>
        </w:rPr>
      </w:pPr>
      <w:r w:rsidRPr="003E111B">
        <w:rPr>
          <w:rStyle w:val="StyleUnderline"/>
        </w:rPr>
        <w:t>The slogans are familiar not because of superficial resemblances between modes of activism across the world that somehow mask deep intellectual disagreements.</w:t>
      </w:r>
      <w:r w:rsidRPr="003E111B">
        <w:t xml:space="preserve"> </w:t>
      </w:r>
      <w:r w:rsidRPr="003E111B">
        <w:rPr>
          <w:rStyle w:val="StyleUnderline"/>
        </w:rPr>
        <w:t xml:space="preserve">Rather, they are familiar because the situation to which they are a response is familiar: </w:t>
      </w:r>
      <w:r w:rsidRPr="003E111B">
        <w:rPr>
          <w:rStyle w:val="Emphasis"/>
        </w:rPr>
        <w:t>a state using extensive and arbitrary power</w:t>
      </w:r>
      <w:r w:rsidRPr="003E111B">
        <w:rPr>
          <w:rStyle w:val="StyleUnderline"/>
        </w:rPr>
        <w:t>.</w:t>
      </w:r>
    </w:p>
    <w:p w:rsidR="00EA1865" w:rsidRPr="003E111B" w:rsidRDefault="00EA1865" w:rsidP="00EA1865">
      <w:pPr>
        <w:rPr>
          <w:rStyle w:val="StyleUnderline"/>
        </w:rPr>
      </w:pPr>
      <w:r w:rsidRPr="003E111B">
        <w:rPr>
          <w:rStyle w:val="StyleUnderline"/>
        </w:rPr>
        <w:t xml:space="preserve">It would have been </w:t>
      </w:r>
      <w:r w:rsidRPr="003E111B">
        <w:rPr>
          <w:rStyle w:val="Emphasis"/>
        </w:rPr>
        <w:t>odd</w:t>
      </w:r>
      <w:r w:rsidRPr="003E111B">
        <w:rPr>
          <w:rStyle w:val="StyleUnderline"/>
        </w:rPr>
        <w:t xml:space="preserve"> for protesters in Hong Kong to advocate for the Chinese government’s return to Confucian rituals, or for crowds in Cairo’s the streets to demand a return to the Islamic dhimmi system</w:t>
      </w:r>
      <w:r w:rsidRPr="003E111B">
        <w:t xml:space="preserve">, which left minorities free to pursue private religious practices while being otherwise excluded from political life. </w:t>
      </w:r>
      <w:r w:rsidRPr="003E111B">
        <w:rPr>
          <w:rStyle w:val="StyleUnderline"/>
        </w:rPr>
        <w:t>These scenarios are</w:t>
      </w:r>
      <w:r w:rsidRPr="003E111B">
        <w:t xml:space="preserve"> implausible, if not </w:t>
      </w:r>
      <w:r w:rsidRPr="003E111B">
        <w:rPr>
          <w:rStyle w:val="Emphasis"/>
        </w:rPr>
        <w:t>impossible</w:t>
      </w:r>
      <w:r w:rsidRPr="003E111B">
        <w:t xml:space="preserve">, not </w:t>
      </w:r>
      <w:r w:rsidRPr="003E111B">
        <w:rPr>
          <w:rStyle w:val="StyleUnderline"/>
        </w:rPr>
        <w:t xml:space="preserve">because Confucian rituals and the dhimmi system are ineffective in themselves but because they don’t match </w:t>
      </w:r>
      <w:r w:rsidRPr="003E111B">
        <w:rPr>
          <w:rStyle w:val="Emphasis"/>
        </w:rPr>
        <w:t>modern realities</w:t>
      </w:r>
      <w:r w:rsidRPr="003E111B">
        <w:rPr>
          <w:rStyle w:val="StyleUnderline"/>
        </w:rPr>
        <w:t xml:space="preserve">. To fight a modern state, to constrain rulers and protect minorities, one needs </w:t>
      </w:r>
      <w:r w:rsidRPr="003E111B">
        <w:rPr>
          <w:rStyle w:val="Emphasis"/>
        </w:rPr>
        <w:t>more appropriate tools</w:t>
      </w:r>
      <w:r w:rsidRPr="003E111B">
        <w:rPr>
          <w:rStyle w:val="StyleUnderline"/>
        </w:rPr>
        <w:t>.</w:t>
      </w:r>
    </w:p>
    <w:p w:rsidR="00EA1865" w:rsidRPr="003E111B" w:rsidRDefault="00EA1865" w:rsidP="00EA1865">
      <w:pPr>
        <w:rPr>
          <w:rStyle w:val="StyleUnderline"/>
        </w:rPr>
      </w:pPr>
      <w:r w:rsidRPr="003E111B">
        <w:t xml:space="preserve">In a new article, I argue that </w:t>
      </w:r>
      <w:r w:rsidRPr="003E111B">
        <w:rPr>
          <w:rStyle w:val="StyleUnderline"/>
        </w:rPr>
        <w:t>these tools are precisely the so-called Western ideals of which some academics are skeptical: democracy, rights and the rule of law.</w:t>
      </w:r>
      <w:r w:rsidRPr="003E111B">
        <w:t xml:space="preserve"> </w:t>
      </w:r>
      <w:r w:rsidRPr="003E111B">
        <w:rPr>
          <w:rStyle w:val="StyleUnderline"/>
        </w:rPr>
        <w:t xml:space="preserve">These should be understood </w:t>
      </w:r>
      <w:r w:rsidRPr="003E111B">
        <w:rPr>
          <w:rStyle w:val="Emphasis"/>
        </w:rPr>
        <w:t>not as Western, but as modern</w:t>
      </w:r>
      <w:r w:rsidRPr="003E111B">
        <w:rPr>
          <w:rStyle w:val="StyleUnderline"/>
        </w:rPr>
        <w:t xml:space="preserve">: normative tools particularly suited to the </w:t>
      </w:r>
      <w:r w:rsidRPr="003E111B">
        <w:rPr>
          <w:rStyle w:val="Emphasis"/>
        </w:rPr>
        <w:t>realities of political life</w:t>
      </w:r>
      <w:r w:rsidRPr="003E111B">
        <w:rPr>
          <w:rStyle w:val="StyleUnderline"/>
        </w:rPr>
        <w:t xml:space="preserve"> under the sovereign state, the central institution of modern politics.</w:t>
      </w:r>
    </w:p>
    <w:p w:rsidR="00EA1865" w:rsidRPr="003E111B" w:rsidRDefault="00EA1865" w:rsidP="00EA1865">
      <w:pPr>
        <w:rPr>
          <w:rStyle w:val="StyleUnderline"/>
        </w:rPr>
      </w:pPr>
      <w:r w:rsidRPr="003E111B">
        <w:rPr>
          <w:rStyle w:val="StyleUnderline"/>
        </w:rPr>
        <w:t xml:space="preserve">Sovereign states centralize politics and impose a monopoly on the use of force in a way that pre-modern empires could not, and did not. The only protection against the risk that states will abuse their power is to </w:t>
      </w:r>
      <w:r w:rsidRPr="003E111B">
        <w:rPr>
          <w:rStyle w:val="Emphasis"/>
        </w:rPr>
        <w:t>make the government accountable</w:t>
      </w:r>
      <w:r w:rsidRPr="003E111B">
        <w:rPr>
          <w:rStyle w:val="StyleUnderline"/>
        </w:rPr>
        <w:t xml:space="preserve"> to its people and protect the inviolability of human life.</w:t>
      </w:r>
      <w:r w:rsidRPr="003E111B">
        <w:t xml:space="preserve"> In other words, </w:t>
      </w:r>
      <w:r w:rsidRPr="003E111B">
        <w:rPr>
          <w:rStyle w:val="Emphasis"/>
        </w:rPr>
        <w:t>demand democracy and rights</w:t>
      </w:r>
      <w:r w:rsidRPr="003E111B">
        <w:rPr>
          <w:rStyle w:val="StyleUnderline"/>
        </w:rPr>
        <w:t>. Non-Western states now have the same essential features of sovereignty as Western ones.</w:t>
      </w:r>
      <w:r w:rsidRPr="003E111B">
        <w:t xml:space="preserve"> And so </w:t>
      </w:r>
      <w:r w:rsidRPr="003E111B">
        <w:rPr>
          <w:rStyle w:val="StyleUnderline"/>
        </w:rPr>
        <w:t xml:space="preserve">their citizens can protect themselves </w:t>
      </w:r>
      <w:r w:rsidRPr="003E111B">
        <w:rPr>
          <w:rStyle w:val="Emphasis"/>
        </w:rPr>
        <w:t>only by fighting for these ideals</w:t>
      </w:r>
      <w:r w:rsidRPr="003E111B">
        <w:rPr>
          <w:rStyle w:val="StyleUnderline"/>
        </w:rPr>
        <w:t>, and their intellectuals can support these citizens’ efforts only by advocating for these ideals.</w:t>
      </w:r>
    </w:p>
    <w:p w:rsidR="00EA1865" w:rsidRPr="003E111B" w:rsidRDefault="00EA1865" w:rsidP="00EA1865">
      <w:r w:rsidRPr="003E111B">
        <w:t xml:space="preserve">This is not to deny that many </w:t>
      </w:r>
      <w:r w:rsidRPr="003E111B">
        <w:rPr>
          <w:rStyle w:val="StyleUnderline"/>
        </w:rPr>
        <w:t>critics</w:t>
      </w:r>
      <w:r w:rsidRPr="003E111B">
        <w:t xml:space="preserve"> around the world denounce human rights and democracy as Western impositions. Their proposals, whether building on Latin American, African, Middle Eastern, Asian or various Western traditions, typically </w:t>
      </w:r>
      <w:r w:rsidRPr="003E111B">
        <w:rPr>
          <w:rStyle w:val="StyleUnderline"/>
        </w:rPr>
        <w:t>contend that the state should intervene more, rather than less, in society</w:t>
      </w:r>
      <w:r w:rsidRPr="003E111B">
        <w:t>. They argue that the state should provide for social welfare, defend a particular view of the good life or act on religious maxims.</w:t>
      </w:r>
    </w:p>
    <w:p w:rsidR="00EA1865" w:rsidRPr="003E111B" w:rsidRDefault="00EA1865" w:rsidP="00EA1865">
      <w:pPr>
        <w:rPr>
          <w:rStyle w:val="StyleUnderline"/>
        </w:rPr>
      </w:pPr>
      <w:r w:rsidRPr="003E111B">
        <w:t xml:space="preserve">However, to justify themselves to the public, </w:t>
      </w:r>
      <w:r w:rsidRPr="003E111B">
        <w:rPr>
          <w:rStyle w:val="StyleUnderline"/>
        </w:rPr>
        <w:t>these arguments</w:t>
      </w:r>
      <w:r w:rsidRPr="003E111B">
        <w:t xml:space="preserve"> also </w:t>
      </w:r>
      <w:r w:rsidRPr="003E111B">
        <w:rPr>
          <w:rStyle w:val="Emphasis"/>
        </w:rPr>
        <w:t>inevitably build in guarantees against abuse</w:t>
      </w:r>
      <w:r w:rsidRPr="003E111B">
        <w:rPr>
          <w:rStyle w:val="StyleUnderline"/>
        </w:rPr>
        <w:t>, legally limiting the use of state power and requiring states to consult with the people, usually through elections</w:t>
      </w:r>
      <w:r w:rsidRPr="003E111B">
        <w:t xml:space="preserve">. </w:t>
      </w:r>
      <w:r w:rsidRPr="003E111B">
        <w:rPr>
          <w:rStyle w:val="StyleUnderline"/>
        </w:rPr>
        <w:t xml:space="preserve">These guarantees dominate the debate between advocates and opponents of these proposals. Even when there is a desire to get away from democracy and human rights, the conversation </w:t>
      </w:r>
      <w:r w:rsidRPr="003E111B">
        <w:rPr>
          <w:rStyle w:val="Emphasis"/>
        </w:rPr>
        <w:t>ends up centering on them</w:t>
      </w:r>
      <w:r w:rsidRPr="003E111B">
        <w:rPr>
          <w:rStyle w:val="StyleUnderline"/>
        </w:rPr>
        <w:t xml:space="preserve"> and whether to accept them, to what extent and in what form.</w:t>
      </w:r>
    </w:p>
    <w:p w:rsidR="00EA1865" w:rsidRPr="003E111B" w:rsidRDefault="00EA1865" w:rsidP="00EA1865">
      <w:pPr>
        <w:rPr>
          <w:rStyle w:val="StyleUnderline"/>
        </w:rPr>
      </w:pPr>
      <w:r w:rsidRPr="003E111B">
        <w:rPr>
          <w:rStyle w:val="StyleUnderline"/>
        </w:rPr>
        <w:t>Efforts to provide</w:t>
      </w:r>
      <w:r w:rsidRPr="003E111B">
        <w:t xml:space="preserve"> Islamic </w:t>
      </w:r>
      <w:r w:rsidRPr="003E111B">
        <w:rPr>
          <w:rStyle w:val="StyleUnderline"/>
        </w:rPr>
        <w:t>variants on democracy</w:t>
      </w:r>
      <w:r w:rsidRPr="003E111B">
        <w:t xml:space="preserve"> or Confucian variants on rights thus </w:t>
      </w:r>
      <w:r w:rsidRPr="003E111B">
        <w:rPr>
          <w:rStyle w:val="StyleUnderline"/>
        </w:rPr>
        <w:t xml:space="preserve">should be understood not as alternatives to modern ideals, but as </w:t>
      </w:r>
      <w:r w:rsidRPr="003E111B">
        <w:rPr>
          <w:rStyle w:val="Emphasis"/>
        </w:rPr>
        <w:t>variants</w:t>
      </w:r>
      <w:r w:rsidRPr="003E111B">
        <w:rPr>
          <w:rStyle w:val="StyleUnderline"/>
        </w:rPr>
        <w:t xml:space="preserve"> on them.</w:t>
      </w:r>
      <w:r w:rsidRPr="003E111B">
        <w:t xml:space="preserve"> </w:t>
      </w:r>
      <w:r w:rsidRPr="003E111B">
        <w:rPr>
          <w:rStyle w:val="StyleUnderline"/>
        </w:rPr>
        <w:t xml:space="preserve">This is just as it should be. Just as there are </w:t>
      </w:r>
      <w:r w:rsidRPr="003E111B">
        <w:rPr>
          <w:rStyle w:val="Emphasis"/>
        </w:rPr>
        <w:t>differences between the democratic systems</w:t>
      </w:r>
      <w:r w:rsidRPr="003E111B">
        <w:rPr>
          <w:rStyle w:val="StyleUnderline"/>
        </w:rPr>
        <w:t xml:space="preserve"> of Germany and the United States, so too would a democratic China and a democratic Yemen be different, both from each other and from the U.S. and German models.</w:t>
      </w:r>
      <w:r w:rsidRPr="003E111B">
        <w:t xml:space="preserve"> Crucially, </w:t>
      </w:r>
      <w:r w:rsidRPr="003E111B">
        <w:rPr>
          <w:rStyle w:val="StyleUnderline"/>
        </w:rPr>
        <w:t>these differences are not between East and West but among different countries with different material realities.</w:t>
      </w:r>
    </w:p>
    <w:p w:rsidR="00EA1865" w:rsidRPr="003E111B" w:rsidRDefault="00EA1865" w:rsidP="00EA1865">
      <w:r w:rsidRPr="003E111B">
        <w:rPr>
          <w:rStyle w:val="StyleUnderline"/>
        </w:rPr>
        <w:t>For a non-Western conception of government to completely avoid generating appeals to democracy and rights, it would need to reject these without simply calling for the extension of the power of the sovereign state.</w:t>
      </w:r>
      <w:r w:rsidRPr="003E111B">
        <w:t xml:space="preserve"> The Islamic State, by rejecting state borders and harking back to a pre-modern caliphate system, is trying to do precisely this. But as the group conquers territory and rules people, it will have to start acting like a state. In fact, it already is.</w:t>
      </w:r>
    </w:p>
    <w:p w:rsidR="00EA1865" w:rsidRPr="003E111B" w:rsidRDefault="00EA1865" w:rsidP="00EA1865">
      <w:pPr>
        <w:rPr>
          <w:rStyle w:val="StyleUnderline"/>
        </w:rPr>
      </w:pPr>
      <w:r w:rsidRPr="003E111B">
        <w:t xml:space="preserve">And </w:t>
      </w:r>
      <w:r w:rsidRPr="003E111B">
        <w:rPr>
          <w:rStyle w:val="StyleUnderline"/>
        </w:rPr>
        <w:t>once the Islamic State does act like a state, we can expect its subjects to start demanding rights, laws and other limits on state action. Their demands might be couched in religious language, but the debate will become more and more recognizable as a debate about the limits of state power, rather than as a debate internal to Islam.</w:t>
      </w:r>
    </w:p>
    <w:p w:rsidR="00EA1865" w:rsidRPr="003E111B" w:rsidRDefault="00EA1865" w:rsidP="00EA1865">
      <w:pPr>
        <w:rPr>
          <w:rStyle w:val="StyleUnderline"/>
        </w:rPr>
      </w:pPr>
      <w:r w:rsidRPr="003E111B">
        <w:t xml:space="preserve">In short, </w:t>
      </w:r>
      <w:r w:rsidRPr="003E111B">
        <w:rPr>
          <w:rStyle w:val="StyleUnderline"/>
        </w:rPr>
        <w:t xml:space="preserve">when citizens in non-Western countries clamor for democracy, there is </w:t>
      </w:r>
      <w:r w:rsidRPr="003E111B">
        <w:rPr>
          <w:rStyle w:val="Emphasis"/>
        </w:rPr>
        <w:t>no reason to suspect elitism or Western manipulation or false consciousness</w:t>
      </w:r>
      <w:r w:rsidRPr="003E111B">
        <w:rPr>
          <w:rStyle w:val="StyleUnderline"/>
        </w:rPr>
        <w:t xml:space="preserve">. </w:t>
      </w:r>
      <w:r w:rsidRPr="003E111B">
        <w:rPr>
          <w:rStyle w:val="Emphasis"/>
        </w:rPr>
        <w:t>Not everything familiar is a sign of cultural imperialism</w:t>
      </w:r>
      <w:r w:rsidRPr="003E111B">
        <w:t xml:space="preserve">. This is not to deny that power differentials continue to structure the relationship between the West and the East, but rather to suggest that </w:t>
      </w:r>
      <w:r w:rsidRPr="003E111B">
        <w:rPr>
          <w:rStyle w:val="StyleUnderline"/>
        </w:rPr>
        <w:t xml:space="preserve">overcoming the discourse of “us” and “them” will open up more </w:t>
      </w:r>
      <w:r w:rsidRPr="003E111B">
        <w:rPr>
          <w:rStyle w:val="Emphasis"/>
        </w:rPr>
        <w:t>promising avenues for responding to domination</w:t>
      </w:r>
      <w:r w:rsidRPr="003E111B">
        <w:rPr>
          <w:rStyle w:val="StyleUnderline"/>
        </w:rPr>
        <w:t>.</w:t>
      </w:r>
    </w:p>
    <w:p w:rsidR="00EA1865" w:rsidRPr="003E111B" w:rsidRDefault="00EA1865" w:rsidP="00EA1865"/>
    <w:bookmarkEnd w:id="0"/>
    <w:p w:rsidR="00EA1865" w:rsidRPr="003E111B" w:rsidRDefault="00EA1865" w:rsidP="00EA1865">
      <w:pPr>
        <w:pStyle w:val="Heading4"/>
      </w:pPr>
      <w:r>
        <w:t>Their argument</w:t>
      </w:r>
      <w:r w:rsidRPr="003E111B">
        <w:t xml:space="preserve"> is an </w:t>
      </w:r>
      <w:r w:rsidRPr="003E111B">
        <w:rPr>
          <w:u w:val="single"/>
        </w:rPr>
        <w:t>essentialist shield for atrocity</w:t>
      </w:r>
      <w:r w:rsidRPr="003E111B">
        <w:t xml:space="preserve"> — we </w:t>
      </w:r>
      <w:r w:rsidRPr="003E111B">
        <w:rPr>
          <w:u w:val="single"/>
        </w:rPr>
        <w:t>should</w:t>
      </w:r>
      <w:r w:rsidRPr="003E111B">
        <w:t xml:space="preserve"> chal</w:t>
      </w:r>
      <w:r>
        <w:t>lenge human rights violations</w:t>
      </w:r>
    </w:p>
    <w:p w:rsidR="00EA1865" w:rsidRPr="003E111B" w:rsidRDefault="00EA1865" w:rsidP="00EA1865">
      <w:proofErr w:type="spellStart"/>
      <w:r w:rsidRPr="003E111B">
        <w:rPr>
          <w:rStyle w:val="Style13ptBold"/>
        </w:rPr>
        <w:t>Ahmari</w:t>
      </w:r>
      <w:proofErr w:type="spellEnd"/>
      <w:r w:rsidRPr="003E111B">
        <w:rPr>
          <w:rStyle w:val="Style13ptBold"/>
        </w:rPr>
        <w:t xml:space="preserve"> 11</w:t>
      </w:r>
      <w:r w:rsidRPr="003E111B">
        <w:t xml:space="preserve"> — Sohrab </w:t>
      </w:r>
      <w:proofErr w:type="spellStart"/>
      <w:r w:rsidRPr="003E111B">
        <w:t>Ahmari</w:t>
      </w:r>
      <w:proofErr w:type="spellEnd"/>
      <w:r w:rsidRPr="003E111B">
        <w:t xml:space="preserve">, Robert L. Bartley fellow at </w:t>
      </w:r>
      <w:r w:rsidRPr="003E111B">
        <w:rPr>
          <w:i/>
        </w:rPr>
        <w:t>The Wall Street Journal</w:t>
      </w:r>
      <w:r w:rsidRPr="003E111B">
        <w:t xml:space="preserve">, J.D. from Northeastern University, 2011 (“Beware those who sneer at 'human rights imperialism',” </w:t>
      </w:r>
      <w:r w:rsidRPr="003E111B">
        <w:rPr>
          <w:i/>
        </w:rPr>
        <w:t xml:space="preserve">Comment is Free </w:t>
      </w:r>
      <w:r w:rsidRPr="003E111B">
        <w:t xml:space="preserve"> —  a blog by </w:t>
      </w:r>
      <w:r w:rsidRPr="003E111B">
        <w:rPr>
          <w:i/>
        </w:rPr>
        <w:t xml:space="preserve">The Guardian, </w:t>
      </w:r>
      <w:r w:rsidRPr="003E111B">
        <w:t>January 4</w:t>
      </w:r>
      <w:r w:rsidRPr="003E111B">
        <w:rPr>
          <w:vertAlign w:val="superscript"/>
        </w:rPr>
        <w:t>th</w:t>
      </w:r>
      <w:r w:rsidRPr="003E111B">
        <w:t xml:space="preserve">, Accessible Online at </w:t>
      </w:r>
      <w:hyperlink r:id="rId48" w:history="1">
        <w:r w:rsidRPr="003E111B">
          <w:rPr>
            <w:rStyle w:val="Hyperlink"/>
          </w:rPr>
          <w:t>https://www.theguardian.com/commentisfree/libertycentral/2011/jan/04/human-rights-imperialism</w:t>
        </w:r>
      </w:hyperlink>
      <w:r w:rsidRPr="003E111B">
        <w:t>, Accessed On 07-29-2016)</w:t>
      </w:r>
    </w:p>
    <w:p w:rsidR="00EA1865" w:rsidRPr="003E111B" w:rsidRDefault="00EA1865" w:rsidP="00EA1865">
      <w:r w:rsidRPr="003E111B">
        <w:rPr>
          <w:rStyle w:val="StyleUnderline"/>
        </w:rPr>
        <w:t xml:space="preserve">Today – with a century of </w:t>
      </w:r>
      <w:r w:rsidRPr="003E111B">
        <w:rPr>
          <w:rStyle w:val="Emphasis"/>
        </w:rPr>
        <w:t>catastrophic lapses in judgment in hindsight</w:t>
      </w:r>
      <w:r w:rsidRPr="003E111B">
        <w:rPr>
          <w:rStyle w:val="StyleUnderline"/>
        </w:rPr>
        <w:t xml:space="preserve"> – too many western progressives are still trapped by the same "systematic relativism"</w:t>
      </w:r>
      <w:r w:rsidRPr="003E111B">
        <w:t xml:space="preserve"> that, in Camus's time as in ours, threatens no less than the "death of intelligence".</w:t>
      </w:r>
    </w:p>
    <w:p w:rsidR="00EA1865" w:rsidRPr="003E111B" w:rsidRDefault="00EA1865" w:rsidP="00EA1865">
      <w:r w:rsidRPr="003E111B">
        <w:rPr>
          <w:rStyle w:val="StyleUnderline"/>
        </w:rPr>
        <w:t>Take</w:t>
      </w:r>
      <w:r w:rsidRPr="003E111B">
        <w:t xml:space="preserve"> historian and journalist Stephen </w:t>
      </w:r>
      <w:r w:rsidRPr="003E111B">
        <w:rPr>
          <w:rStyle w:val="StyleUnderline"/>
        </w:rPr>
        <w:t>Kinzer's recent intervention against what he calls "</w:t>
      </w:r>
      <w:r w:rsidRPr="003E111B">
        <w:rPr>
          <w:rStyle w:val="Emphasis"/>
        </w:rPr>
        <w:t>human rights imperialism</w:t>
      </w:r>
      <w:r w:rsidRPr="003E111B">
        <w:rPr>
          <w:rStyle w:val="StyleUnderline"/>
        </w:rPr>
        <w:t xml:space="preserve">". Restaging one of the illiberal left's </w:t>
      </w:r>
      <w:proofErr w:type="spellStart"/>
      <w:r w:rsidRPr="003E111B">
        <w:rPr>
          <w:rStyle w:val="StyleUnderline"/>
        </w:rPr>
        <w:t>favourite</w:t>
      </w:r>
      <w:proofErr w:type="spellEnd"/>
      <w:r w:rsidRPr="003E111B">
        <w:rPr>
          <w:rStyle w:val="StyleUnderline"/>
        </w:rPr>
        <w:t xml:space="preserve"> shibboleths, he argues that the modern human rights movement has become "the </w:t>
      </w:r>
      <w:r w:rsidRPr="003E111B">
        <w:rPr>
          <w:rStyle w:val="Emphasis"/>
        </w:rPr>
        <w:t>vanguard of a new form of imperialism</w:t>
      </w:r>
      <w:r w:rsidRPr="003E111B">
        <w:rPr>
          <w:rStyle w:val="StyleUnderline"/>
        </w:rPr>
        <w:t>".</w:t>
      </w:r>
      <w:r w:rsidRPr="003E111B">
        <w:t xml:space="preserve"> Human rights groups, Kinzer sneers, are "spear-carrier[s] for the '</w:t>
      </w:r>
      <w:proofErr w:type="spellStart"/>
      <w:r w:rsidRPr="003E111B">
        <w:t>exceptionalist</w:t>
      </w:r>
      <w:proofErr w:type="spellEnd"/>
      <w:r w:rsidRPr="003E111B">
        <w:t>' belief that the west has a providential right to intervene wherever in the world it wishes".</w:t>
      </w:r>
    </w:p>
    <w:p w:rsidR="00EA1865" w:rsidRPr="003E111B" w:rsidRDefault="00EA1865" w:rsidP="00EA1865">
      <w:r w:rsidRPr="003E111B">
        <w:t>Because it wields tremendous influence on the world stage, the human rights community should be closely examined to ensure compliance with its noble founding ideals. For example, the movement is reproached by many – and rightly so – for often subjecting free societies constitutionally committed to protecting citizens' rights to more exacting scrutiny than states genetically engineered for repression.</w:t>
      </w:r>
    </w:p>
    <w:p w:rsidR="00EA1865" w:rsidRPr="003E111B" w:rsidRDefault="00EA1865" w:rsidP="00EA1865">
      <w:pPr>
        <w:rPr>
          <w:rStyle w:val="StyleUnderline"/>
        </w:rPr>
      </w:pPr>
      <w:r w:rsidRPr="003E111B">
        <w:t xml:space="preserve">But Kinzer's critique of groups such as Human Rights Watch is of an altogether different variety. Although couched in the rhetoric of a world-weary pragmatism, </w:t>
      </w:r>
      <w:r w:rsidRPr="003E111B">
        <w:rPr>
          <w:rStyle w:val="StyleUnderline"/>
        </w:rPr>
        <w:t xml:space="preserve">Kinzer's challenge to human rights groups comes from a place of </w:t>
      </w:r>
      <w:r w:rsidRPr="003E111B">
        <w:rPr>
          <w:rStyle w:val="Emphasis"/>
        </w:rPr>
        <w:t>fundamental</w:t>
      </w:r>
      <w:r w:rsidRPr="003E111B">
        <w:rPr>
          <w:rStyle w:val="StyleUnderline"/>
        </w:rPr>
        <w:t xml:space="preserve">, </w:t>
      </w:r>
      <w:r w:rsidRPr="003E111B">
        <w:rPr>
          <w:rStyle w:val="Emphasis"/>
        </w:rPr>
        <w:t>philosophical hostility</w:t>
      </w:r>
      <w:r w:rsidRPr="003E111B">
        <w:rPr>
          <w:rStyle w:val="StyleUnderline"/>
        </w:rPr>
        <w:t>. The community</w:t>
      </w:r>
      <w:r w:rsidRPr="003E111B">
        <w:t xml:space="preserve">, Kinzer claims, is </w:t>
      </w:r>
      <w:r w:rsidRPr="003E111B">
        <w:rPr>
          <w:rStyle w:val="StyleUnderline"/>
        </w:rPr>
        <w:t>mistakenly "</w:t>
      </w:r>
      <w:proofErr w:type="spellStart"/>
      <w:r w:rsidRPr="003E111B">
        <w:rPr>
          <w:rStyle w:val="StyleUnderline"/>
        </w:rPr>
        <w:t>promot</w:t>
      </w:r>
      <w:proofErr w:type="spellEnd"/>
      <w:r w:rsidRPr="003E111B">
        <w:rPr>
          <w:rStyle w:val="StyleUnderline"/>
        </w:rPr>
        <w:t>[</w:t>
      </w:r>
      <w:proofErr w:type="spellStart"/>
      <w:r w:rsidRPr="003E111B">
        <w:rPr>
          <w:rStyle w:val="StyleUnderline"/>
        </w:rPr>
        <w:t>ing</w:t>
      </w:r>
      <w:proofErr w:type="spellEnd"/>
      <w:r w:rsidRPr="003E111B">
        <w:rPr>
          <w:rStyle w:val="StyleUnderline"/>
        </w:rPr>
        <w:t xml:space="preserve">] an absolutist view of human rights permeated by </w:t>
      </w:r>
      <w:r w:rsidRPr="003E111B">
        <w:rPr>
          <w:rStyle w:val="Emphasis"/>
        </w:rPr>
        <w:t>modern western ideas</w:t>
      </w:r>
      <w:r w:rsidRPr="003E111B">
        <w:rPr>
          <w:rStyle w:val="StyleUnderline"/>
        </w:rPr>
        <w:t xml:space="preserve"> that westerners mistakenly call 'universal'."</w:t>
      </w:r>
    </w:p>
    <w:p w:rsidR="00EA1865" w:rsidRPr="003E111B" w:rsidRDefault="00EA1865" w:rsidP="00EA1865">
      <w:r w:rsidRPr="003E111B">
        <w:t xml:space="preserve">And worse, instead of focusing on "group rights", the human rights imperialists </w:t>
      </w:r>
      <w:proofErr w:type="spellStart"/>
      <w:r w:rsidRPr="003E111B">
        <w:t>fetishise</w:t>
      </w:r>
      <w:proofErr w:type="spellEnd"/>
      <w:r w:rsidRPr="003E111B">
        <w:t xml:space="preserve"> certain "secondary rights" such as free speech and political liberty. (Kinzer cleverly frames these as "the right to form a radical newspaper or an extremist political party".) </w:t>
      </w:r>
      <w:r w:rsidRPr="003E111B">
        <w:rPr>
          <w:rStyle w:val="StyleUnderline"/>
        </w:rPr>
        <w:t xml:space="preserve">When it comes to human rights in developing countries, Kinzer seems to be saying, individual rights are </w:t>
      </w:r>
      <w:r w:rsidRPr="003E111B">
        <w:rPr>
          <w:rStyle w:val="Emphasis"/>
        </w:rPr>
        <w:t>irrelevant</w:t>
      </w:r>
      <w:r w:rsidRPr="003E111B">
        <w:rPr>
          <w:rStyle w:val="StyleUnderline"/>
        </w:rPr>
        <w:t>.</w:t>
      </w:r>
      <w:r w:rsidRPr="003E111B">
        <w:t xml:space="preserve"> "The question should not be whether a particular leader or regime violates western-conceived standards of human rights," he says. "Instead, it should be whether a leader or regime, in totality, is making life better or worse for ordinary people."</w:t>
      </w:r>
    </w:p>
    <w:p w:rsidR="00EA1865" w:rsidRPr="003E111B" w:rsidRDefault="00EA1865" w:rsidP="00EA1865">
      <w:r w:rsidRPr="003E111B">
        <w:t xml:space="preserve">At first sight, Kinzer's argument might strike some as eminently reasonable. After all, who would want to promote extremist political parties at the expense of economic development benefiting impoverished nations? But </w:t>
      </w:r>
      <w:r w:rsidRPr="003E111B">
        <w:rPr>
          <w:rStyle w:val="StyleUnderline"/>
        </w:rPr>
        <w:t xml:space="preserve">recall the unassailable fact that in the long term, those nations that have </w:t>
      </w:r>
      <w:r w:rsidRPr="003E111B">
        <w:rPr>
          <w:rStyle w:val="Emphasis"/>
        </w:rPr>
        <w:t>denied their citizens individual liberty</w:t>
      </w:r>
      <w:r w:rsidRPr="003E111B">
        <w:rPr>
          <w:rStyle w:val="StyleUnderline"/>
        </w:rPr>
        <w:t xml:space="preserve"> in the name of </w:t>
      </w:r>
      <w:r w:rsidRPr="003E111B">
        <w:rPr>
          <w:rStyle w:val="Emphasis"/>
        </w:rPr>
        <w:t>collective prosperity</w:t>
      </w:r>
      <w:r w:rsidRPr="003E111B">
        <w:rPr>
          <w:rStyle w:val="StyleUnderline"/>
        </w:rPr>
        <w:t xml:space="preserve"> have far more often than not </w:t>
      </w:r>
      <w:r w:rsidRPr="003E111B">
        <w:rPr>
          <w:rStyle w:val="Emphasis"/>
        </w:rPr>
        <w:t>failed miserably at delivering the latter</w:t>
      </w:r>
      <w:r w:rsidRPr="003E111B">
        <w:t>. (The North Korean, Cuban and Zimbabwean economic miracles are not just around the corner.)</w:t>
      </w:r>
    </w:p>
    <w:p w:rsidR="00EA1865" w:rsidRPr="003E111B" w:rsidRDefault="00EA1865" w:rsidP="00EA1865">
      <w:pPr>
        <w:rPr>
          <w:rStyle w:val="Style13ptBold"/>
        </w:rPr>
      </w:pPr>
      <w:r w:rsidRPr="003E111B">
        <w:t xml:space="preserve">But it is </w:t>
      </w:r>
      <w:r w:rsidRPr="003E111B">
        <w:rPr>
          <w:rStyle w:val="StyleUnderline"/>
        </w:rPr>
        <w:t xml:space="preserve">Kinzer's extreme cultural relativism that makes his argument against the human rights community </w:t>
      </w:r>
      <w:r w:rsidRPr="003E111B">
        <w:rPr>
          <w:rStyle w:val="Emphasis"/>
        </w:rPr>
        <w:t>particularly troubling</w:t>
      </w:r>
      <w:r w:rsidRPr="003E111B">
        <w:t xml:space="preserve">. For </w:t>
      </w:r>
      <w:r w:rsidRPr="003E111B">
        <w:rPr>
          <w:rStyle w:val="StyleUnderline"/>
        </w:rPr>
        <w:t xml:space="preserve">he is effectively implying that some people deserve </w:t>
      </w:r>
      <w:r w:rsidRPr="003E111B">
        <w:rPr>
          <w:rStyle w:val="Emphasis"/>
        </w:rPr>
        <w:t>fewer individual rights than others</w:t>
      </w:r>
      <w:r w:rsidRPr="003E111B">
        <w:rPr>
          <w:rStyle w:val="StyleUnderline"/>
        </w:rPr>
        <w:t xml:space="preserve">. There </w:t>
      </w:r>
      <w:r w:rsidRPr="003E111B">
        <w:rPr>
          <w:rStyle w:val="Emphasis"/>
        </w:rPr>
        <w:t>is no universal standard</w:t>
      </w:r>
      <w:r w:rsidRPr="003E111B">
        <w:rPr>
          <w:rStyle w:val="StyleUnderline"/>
        </w:rPr>
        <w:t xml:space="preserve">. And </w:t>
      </w:r>
      <w:r w:rsidRPr="003E111B">
        <w:rPr>
          <w:rStyle w:val="Emphasis"/>
        </w:rPr>
        <w:t>how dare the poor</w:t>
      </w:r>
      <w:r w:rsidRPr="003E111B">
        <w:rPr>
          <w:rStyle w:val="StyleUnderline"/>
        </w:rPr>
        <w:t xml:space="preserve"> in underdeveloped and developing countries </w:t>
      </w:r>
      <w:r w:rsidRPr="003E111B">
        <w:rPr>
          <w:rStyle w:val="Emphasis"/>
        </w:rPr>
        <w:t>expect to speak their minds</w:t>
      </w:r>
      <w:r w:rsidRPr="003E111B">
        <w:rPr>
          <w:rStyle w:val="StyleUnderline"/>
        </w:rPr>
        <w:t xml:space="preserve"> or </w:t>
      </w:r>
      <w:r w:rsidRPr="003E111B">
        <w:rPr>
          <w:rStyle w:val="Emphasis"/>
        </w:rPr>
        <w:t>fulfil their political aspirations</w:t>
      </w:r>
      <w:r w:rsidRPr="003E111B">
        <w:rPr>
          <w:rStyle w:val="StyleUnderline"/>
        </w:rPr>
        <w:t xml:space="preserve"> – how egocentric of them to </w:t>
      </w:r>
      <w:r w:rsidRPr="003E111B">
        <w:rPr>
          <w:rStyle w:val="Emphasis"/>
        </w:rPr>
        <w:t>abdicate their historical destinies</w:t>
      </w:r>
      <w:r w:rsidRPr="003E111B">
        <w:rPr>
          <w:rStyle w:val="StyleUnderline"/>
        </w:rPr>
        <w:t xml:space="preserve"> in </w:t>
      </w:r>
      <w:proofErr w:type="spellStart"/>
      <w:r w:rsidRPr="003E111B">
        <w:rPr>
          <w:rStyle w:val="StyleUnderline"/>
        </w:rPr>
        <w:t>favour</w:t>
      </w:r>
      <w:proofErr w:type="spellEnd"/>
      <w:r w:rsidRPr="003E111B">
        <w:rPr>
          <w:rStyle w:val="StyleUnderline"/>
        </w:rPr>
        <w:t xml:space="preserve"> of such narrow ends as </w:t>
      </w:r>
      <w:r w:rsidRPr="003E111B">
        <w:rPr>
          <w:rStyle w:val="Emphasis"/>
        </w:rPr>
        <w:t>reproductive rights</w:t>
      </w:r>
      <w:r w:rsidRPr="003E111B">
        <w:rPr>
          <w:rStyle w:val="StyleUnderline"/>
        </w:rPr>
        <w:t xml:space="preserve"> and </w:t>
      </w:r>
      <w:r w:rsidRPr="003E111B">
        <w:rPr>
          <w:rStyle w:val="Emphasis"/>
        </w:rPr>
        <w:t>religious liberty</w:t>
      </w:r>
      <w:r w:rsidRPr="003E111B">
        <w:rPr>
          <w:rStyle w:val="StyleUnderline"/>
        </w:rPr>
        <w:t>.</w:t>
      </w:r>
    </w:p>
    <w:p w:rsidR="00EA1865" w:rsidRPr="003E111B" w:rsidRDefault="00EA1865" w:rsidP="00EA1865">
      <w:pPr>
        <w:rPr>
          <w:rStyle w:val="StyleUnderline"/>
        </w:rPr>
      </w:pPr>
      <w:r w:rsidRPr="003E111B">
        <w:t xml:space="preserve">Kinzer is clearly aware of the fact </w:t>
      </w:r>
      <w:r w:rsidRPr="003E111B">
        <w:rPr>
          <w:rStyle w:val="StyleUnderline"/>
        </w:rPr>
        <w:t xml:space="preserve">he is </w:t>
      </w:r>
      <w:r w:rsidRPr="003E111B">
        <w:rPr>
          <w:rStyle w:val="Emphasis"/>
        </w:rPr>
        <w:t>treading on dangerous ground</w:t>
      </w:r>
      <w:r w:rsidRPr="003E111B">
        <w:rPr>
          <w:rStyle w:val="StyleUnderline"/>
        </w:rPr>
        <w:t xml:space="preserve"> and </w:t>
      </w:r>
      <w:r w:rsidRPr="003E111B">
        <w:rPr>
          <w:rStyle w:val="Emphasis"/>
        </w:rPr>
        <w:t>playing with ideas with toxic pedigrees</w:t>
      </w:r>
      <w:r w:rsidRPr="003E111B">
        <w:t xml:space="preserve">. Perhaps it is for this reason that </w:t>
      </w:r>
      <w:r w:rsidRPr="003E111B">
        <w:rPr>
          <w:rStyle w:val="StyleUnderline"/>
        </w:rPr>
        <w:t xml:space="preserve">he is compelled to attach the predicate "western" to </w:t>
      </w:r>
      <w:r w:rsidRPr="003E111B">
        <w:rPr>
          <w:rStyle w:val="Emphasis"/>
        </w:rPr>
        <w:t>every individual right</w:t>
      </w:r>
      <w:r w:rsidRPr="003E111B">
        <w:rPr>
          <w:rStyle w:val="StyleUnderline"/>
        </w:rPr>
        <w:t xml:space="preserve">. Yet one wonders how he accounts for the </w:t>
      </w:r>
      <w:r w:rsidRPr="003E111B">
        <w:rPr>
          <w:rStyle w:val="Emphasis"/>
        </w:rPr>
        <w:t>myriad indigenous movements</w:t>
      </w:r>
      <w:r w:rsidRPr="003E111B">
        <w:rPr>
          <w:rStyle w:val="StyleUnderline"/>
        </w:rPr>
        <w:t xml:space="preserve"> from the heart of the "east"</w:t>
      </w:r>
      <w:r w:rsidRPr="003E111B">
        <w:t xml:space="preserve"> (whatever that means) </w:t>
      </w:r>
      <w:r w:rsidRPr="003E111B">
        <w:rPr>
          <w:rStyle w:val="StyleUnderline"/>
        </w:rPr>
        <w:t xml:space="preserve">calling for </w:t>
      </w:r>
      <w:r w:rsidRPr="003E111B">
        <w:rPr>
          <w:rStyle w:val="Emphasis"/>
        </w:rPr>
        <w:t>freedom of speech</w:t>
      </w:r>
      <w:r w:rsidRPr="003E111B">
        <w:rPr>
          <w:rStyle w:val="StyleUnderline"/>
        </w:rPr>
        <w:t xml:space="preserve"> and </w:t>
      </w:r>
      <w:r w:rsidRPr="003E111B">
        <w:rPr>
          <w:rStyle w:val="Emphasis"/>
        </w:rPr>
        <w:t>assembly</w:t>
      </w:r>
      <w:r w:rsidRPr="003E111B">
        <w:rPr>
          <w:rStyle w:val="StyleUnderline"/>
        </w:rPr>
        <w:t xml:space="preserve">, </w:t>
      </w:r>
      <w:r w:rsidRPr="003E111B">
        <w:rPr>
          <w:rStyle w:val="Emphasis"/>
        </w:rPr>
        <w:t>gender equity</w:t>
      </w:r>
      <w:r w:rsidRPr="003E111B">
        <w:rPr>
          <w:rStyle w:val="StyleUnderline"/>
        </w:rPr>
        <w:t xml:space="preserve">, </w:t>
      </w:r>
      <w:r w:rsidRPr="003E111B">
        <w:rPr>
          <w:rStyle w:val="Emphasis"/>
        </w:rPr>
        <w:t>LGBT rights</w:t>
      </w:r>
      <w:r w:rsidRPr="003E111B">
        <w:rPr>
          <w:rStyle w:val="StyleUnderline"/>
        </w:rPr>
        <w:t xml:space="preserve">, and </w:t>
      </w:r>
      <w:r w:rsidRPr="003E111B">
        <w:rPr>
          <w:rStyle w:val="Emphasis"/>
        </w:rPr>
        <w:t>so on</w:t>
      </w:r>
      <w:r w:rsidRPr="003E111B">
        <w:rPr>
          <w:rStyle w:val="StyleUnderline"/>
        </w:rPr>
        <w:t xml:space="preserve">. Are Iran's </w:t>
      </w:r>
      <w:r w:rsidRPr="003E111B">
        <w:rPr>
          <w:rStyle w:val="Emphasis"/>
        </w:rPr>
        <w:t xml:space="preserve">Green and Sudan's </w:t>
      </w:r>
      <w:proofErr w:type="spellStart"/>
      <w:r w:rsidRPr="003E111B">
        <w:rPr>
          <w:rStyle w:val="Emphasis"/>
        </w:rPr>
        <w:t>Girifna</w:t>
      </w:r>
      <w:proofErr w:type="spellEnd"/>
      <w:r w:rsidRPr="003E111B">
        <w:rPr>
          <w:rStyle w:val="Emphasis"/>
        </w:rPr>
        <w:t xml:space="preserve"> movements human rights imperialists</w:t>
      </w:r>
      <w:r w:rsidRPr="003E111B">
        <w:rPr>
          <w:rStyle w:val="StyleUnderline"/>
        </w:rPr>
        <w:t xml:space="preserve">? And </w:t>
      </w:r>
      <w:r w:rsidRPr="003E111B">
        <w:rPr>
          <w:rStyle w:val="Emphasis"/>
        </w:rPr>
        <w:t>pro-democracy Bahraini bloggers</w:t>
      </w:r>
      <w:r w:rsidRPr="003E111B">
        <w:rPr>
          <w:rStyle w:val="StyleUnderline"/>
        </w:rPr>
        <w:t xml:space="preserve"> and </w:t>
      </w:r>
      <w:r w:rsidRPr="003E111B">
        <w:rPr>
          <w:rStyle w:val="Emphasis"/>
        </w:rPr>
        <w:t xml:space="preserve">Tunisian </w:t>
      </w:r>
      <w:proofErr w:type="spellStart"/>
      <w:r w:rsidRPr="003E111B">
        <w:rPr>
          <w:rStyle w:val="Emphasis"/>
        </w:rPr>
        <w:t>cyberactivists</w:t>
      </w:r>
      <w:proofErr w:type="spellEnd"/>
      <w:r w:rsidRPr="003E111B">
        <w:rPr>
          <w:rStyle w:val="Emphasis"/>
        </w:rPr>
        <w:t xml:space="preserve"> too</w:t>
      </w:r>
      <w:r w:rsidRPr="003E111B">
        <w:rPr>
          <w:rStyle w:val="StyleUnderline"/>
        </w:rPr>
        <w:t>?</w:t>
      </w:r>
    </w:p>
    <w:p w:rsidR="00EA1865" w:rsidRPr="003E111B" w:rsidRDefault="00EA1865" w:rsidP="00EA1865">
      <w:r w:rsidRPr="003E111B">
        <w:rPr>
          <w:rStyle w:val="StyleUnderline"/>
        </w:rPr>
        <w:t xml:space="preserve">Imagine what Kinzer's proposals would mean in </w:t>
      </w:r>
      <w:r w:rsidRPr="003E111B">
        <w:rPr>
          <w:rStyle w:val="Emphasis"/>
        </w:rPr>
        <w:t>practical terms</w:t>
      </w:r>
      <w:r w:rsidRPr="003E111B">
        <w:rPr>
          <w:rStyle w:val="StyleUnderline"/>
        </w:rPr>
        <w:t xml:space="preserve">. Can human rights activists be expected to </w:t>
      </w:r>
      <w:r w:rsidRPr="003E111B">
        <w:rPr>
          <w:rStyle w:val="Emphasis"/>
        </w:rPr>
        <w:t>ignore the plight of a woman being stoned in Iran for adultery</w:t>
      </w:r>
      <w:r w:rsidRPr="003E111B">
        <w:rPr>
          <w:rStyle w:val="StyleUnderline"/>
        </w:rPr>
        <w:t xml:space="preserve"> or a </w:t>
      </w:r>
      <w:r w:rsidRPr="003E111B">
        <w:rPr>
          <w:rStyle w:val="Emphasis"/>
        </w:rPr>
        <w:t>journalist tortured in Mubarak's jails</w:t>
      </w:r>
      <w:r w:rsidRPr="003E111B">
        <w:rPr>
          <w:rStyle w:val="StyleUnderline"/>
        </w:rPr>
        <w:t>?</w:t>
      </w:r>
      <w:r w:rsidRPr="003E111B">
        <w:t xml:space="preserve"> ("</w:t>
      </w:r>
      <w:r w:rsidRPr="003E111B">
        <w:rPr>
          <w:rStyle w:val="StyleUnderline"/>
        </w:rPr>
        <w:t xml:space="preserve">Terribly sorry, but we wouldn't want to judge your oppressors by the </w:t>
      </w:r>
      <w:r w:rsidRPr="003E111B">
        <w:rPr>
          <w:rStyle w:val="Emphasis"/>
        </w:rPr>
        <w:t>meter of our culturally determined, imperialistic standards – tough</w:t>
      </w:r>
      <w:r w:rsidRPr="003E111B">
        <w:rPr>
          <w:rStyle w:val="StyleUnderline"/>
        </w:rPr>
        <w:t>!</w:t>
      </w:r>
      <w:r w:rsidRPr="003E111B">
        <w:t>")</w:t>
      </w:r>
    </w:p>
    <w:p w:rsidR="00EA1865" w:rsidRPr="003E111B" w:rsidRDefault="00EA1865" w:rsidP="00EA1865">
      <w:r w:rsidRPr="003E111B">
        <w:t xml:space="preserve">And consider, too, the impact of this brand of relativism on the moral imagination of the left, which, at its very best, stood firm on the principle that people divided by geography, culture and language can </w:t>
      </w:r>
      <w:proofErr w:type="spellStart"/>
      <w:r w:rsidRPr="003E111B">
        <w:t>empathise</w:t>
      </w:r>
      <w:proofErr w:type="spellEnd"/>
      <w:r w:rsidRPr="003E111B">
        <w:t xml:space="preserve"> with and express solidarity with each other.</w:t>
      </w:r>
    </w:p>
    <w:p w:rsidR="00EA1865" w:rsidRPr="006B131E" w:rsidRDefault="00EA1865" w:rsidP="00EA1865">
      <w:pPr>
        <w:rPr>
          <w:rStyle w:val="StyleUnderline"/>
        </w:rPr>
      </w:pPr>
      <w:r w:rsidRPr="003E111B">
        <w:rPr>
          <w:rStyle w:val="StyleUnderline"/>
        </w:rPr>
        <w:t xml:space="preserve">If the isolationist, provincial left manages to convince us that the </w:t>
      </w:r>
      <w:r w:rsidRPr="003E111B">
        <w:rPr>
          <w:rStyle w:val="Emphasis"/>
        </w:rPr>
        <w:t>blessing of liberty</w:t>
      </w:r>
      <w:r w:rsidRPr="003E111B">
        <w:rPr>
          <w:rStyle w:val="StyleUnderline"/>
        </w:rPr>
        <w:t xml:space="preserve"> is to be </w:t>
      </w:r>
      <w:r w:rsidRPr="003E111B">
        <w:rPr>
          <w:rStyle w:val="Emphasis"/>
        </w:rPr>
        <w:t>allocated randomly</w:t>
      </w:r>
      <w:r w:rsidRPr="003E111B">
        <w:rPr>
          <w:rStyle w:val="StyleUnderline"/>
        </w:rPr>
        <w:t xml:space="preserve"> – along geographic lines and according to the accident of birth – </w:t>
      </w:r>
      <w:r w:rsidRPr="003E111B">
        <w:rPr>
          <w:rStyle w:val="Emphasis"/>
        </w:rPr>
        <w:t>will the heart still beat on the left</w:t>
      </w:r>
      <w:r w:rsidRPr="003E111B">
        <w:rPr>
          <w:rStyle w:val="StyleUnderline"/>
        </w:rPr>
        <w:t>?</w:t>
      </w:r>
    </w:p>
    <w:p w:rsidR="00EA1865" w:rsidRDefault="00EA1865" w:rsidP="00046D09"/>
    <w:p w:rsidR="00460676" w:rsidRDefault="006A599D" w:rsidP="00460676">
      <w:pPr>
        <w:pStyle w:val="Heading3"/>
      </w:pPr>
      <w:r>
        <w:t>Democracy Good</w:t>
      </w:r>
      <w:r w:rsidR="00460676">
        <w:t xml:space="preserve"> – Africa  </w:t>
      </w:r>
    </w:p>
    <w:p w:rsidR="00460676" w:rsidRDefault="00460676" w:rsidP="00460676"/>
    <w:p w:rsidR="00460676" w:rsidRPr="002455C9" w:rsidRDefault="00460676" w:rsidP="00460676">
      <w:pPr>
        <w:pStyle w:val="Heading4"/>
        <w:rPr>
          <w:rFonts w:cs="Calibri"/>
        </w:rPr>
      </w:pPr>
      <w:r w:rsidRPr="002455C9">
        <w:rPr>
          <w:rFonts w:cs="Calibri"/>
        </w:rPr>
        <w:t xml:space="preserve">Democracy promotion is key to African stability – backsliding now causes war and terrorism. </w:t>
      </w:r>
    </w:p>
    <w:p w:rsidR="00460676" w:rsidRPr="00230330" w:rsidRDefault="00460676" w:rsidP="00460676">
      <w:pPr>
        <w:rPr>
          <w:b/>
          <w:bCs/>
          <w:sz w:val="26"/>
        </w:rPr>
      </w:pPr>
      <w:r w:rsidRPr="002455C9">
        <w:rPr>
          <w:rStyle w:val="Style13ptBold"/>
        </w:rPr>
        <w:t>Economist, 2016</w:t>
      </w:r>
      <w:r w:rsidR="00230330">
        <w:rPr>
          <w:rStyle w:val="Style13ptBold"/>
        </w:rPr>
        <w:t xml:space="preserve"> </w:t>
      </w:r>
      <w:r w:rsidRPr="002455C9">
        <w:t>“Africa’s fragile democracies” 8/20 http://www.economist.com/news/leaders/21705319-end-cold-war-multi-party-democracy-has-flourished-many-countries-it-now</w:t>
      </w:r>
    </w:p>
    <w:p w:rsidR="00460676" w:rsidRPr="002455C9" w:rsidRDefault="00460676" w:rsidP="00460676">
      <w:pPr>
        <w:rPr>
          <w:rStyle w:val="Emphasis"/>
        </w:rPr>
      </w:pPr>
      <w:r w:rsidRPr="002455C9">
        <w:rPr>
          <w:sz w:val="12"/>
        </w:rPr>
        <w:t xml:space="preserve">And yet, as our reporting makes clear (see article), </w:t>
      </w:r>
      <w:r w:rsidRPr="005F7E81">
        <w:rPr>
          <w:rStyle w:val="StyleUnderline"/>
          <w:highlight w:val="cyan"/>
        </w:rPr>
        <w:t>African democracy has stalled</w:t>
      </w:r>
      <w:r w:rsidRPr="002455C9">
        <w:rPr>
          <w:sz w:val="12"/>
        </w:rPr>
        <w:t xml:space="preserve">—or even gone into reverse. </w:t>
      </w:r>
      <w:r w:rsidRPr="002455C9">
        <w:rPr>
          <w:rStyle w:val="StyleUnderline"/>
        </w:rPr>
        <w:t>Too often, it is an illiberal sort of pseudo-democracy</w:t>
      </w:r>
      <w:r w:rsidRPr="002455C9">
        <w:rPr>
          <w:sz w:val="12"/>
        </w:rPr>
        <w:t xml:space="preserve"> in which the incumbent </w:t>
      </w:r>
      <w:proofErr w:type="spellStart"/>
      <w:r w:rsidRPr="002455C9">
        <w:rPr>
          <w:sz w:val="12"/>
        </w:rPr>
        <w:t>demonises</w:t>
      </w:r>
      <w:proofErr w:type="spellEnd"/>
      <w:r w:rsidRPr="002455C9">
        <w:rPr>
          <w:sz w:val="12"/>
        </w:rPr>
        <w:t xml:space="preserve"> the opposition, exploits the power of the state to stack the electoral contest in his </w:t>
      </w:r>
      <w:proofErr w:type="spellStart"/>
      <w:r w:rsidRPr="002455C9">
        <w:rPr>
          <w:sz w:val="12"/>
        </w:rPr>
        <w:t>favour</w:t>
      </w:r>
      <w:proofErr w:type="spellEnd"/>
      <w:r w:rsidRPr="002455C9">
        <w:rPr>
          <w:sz w:val="12"/>
        </w:rPr>
        <w:t xml:space="preserve"> and removes constraints on his power. </w:t>
      </w:r>
      <w:r w:rsidRPr="005F7E81">
        <w:rPr>
          <w:rStyle w:val="Emphasis"/>
          <w:highlight w:val="cyan"/>
        </w:rPr>
        <w:t>That</w:t>
      </w:r>
      <w:r w:rsidRPr="002455C9">
        <w:rPr>
          <w:rStyle w:val="Emphasis"/>
        </w:rPr>
        <w:t xml:space="preserve"> </w:t>
      </w:r>
      <w:r w:rsidRPr="005F7E81">
        <w:rPr>
          <w:rStyle w:val="Emphasis"/>
          <w:highlight w:val="cyan"/>
        </w:rPr>
        <w:t>bodes</w:t>
      </w:r>
      <w:r w:rsidRPr="002455C9">
        <w:rPr>
          <w:rStyle w:val="Emphasis"/>
        </w:rPr>
        <w:t xml:space="preserve"> </w:t>
      </w:r>
      <w:r w:rsidRPr="005F7E81">
        <w:rPr>
          <w:rStyle w:val="Emphasis"/>
          <w:highlight w:val="cyan"/>
        </w:rPr>
        <w:t>ill</w:t>
      </w:r>
      <w:r w:rsidRPr="002455C9">
        <w:rPr>
          <w:rStyle w:val="Emphasis"/>
        </w:rPr>
        <w:t xml:space="preserve"> </w:t>
      </w:r>
      <w:r w:rsidRPr="005F7E81">
        <w:rPr>
          <w:rStyle w:val="Emphasis"/>
          <w:highlight w:val="cyan"/>
        </w:rPr>
        <w:t>for</w:t>
      </w:r>
      <w:r w:rsidRPr="002455C9">
        <w:rPr>
          <w:rStyle w:val="Emphasis"/>
        </w:rPr>
        <w:t xml:space="preserve"> </w:t>
      </w:r>
      <w:r w:rsidRPr="005F7E81">
        <w:rPr>
          <w:rStyle w:val="Emphasis"/>
          <w:highlight w:val="cyan"/>
        </w:rPr>
        <w:t>a continent</w:t>
      </w:r>
      <w:r w:rsidRPr="002455C9">
        <w:rPr>
          <w:rStyle w:val="Emphasis"/>
        </w:rPr>
        <w:t xml:space="preserve"> </w:t>
      </w:r>
      <w:r w:rsidRPr="005F7E81">
        <w:rPr>
          <w:rStyle w:val="Emphasis"/>
          <w:highlight w:val="cyan"/>
        </w:rPr>
        <w:t>where</w:t>
      </w:r>
      <w:r w:rsidRPr="002455C9">
        <w:rPr>
          <w:rStyle w:val="Emphasis"/>
        </w:rPr>
        <w:t xml:space="preserve"> </w:t>
      </w:r>
      <w:r w:rsidRPr="005F7E81">
        <w:rPr>
          <w:rStyle w:val="Emphasis"/>
          <w:highlight w:val="cyan"/>
        </w:rPr>
        <w:t>institutions are</w:t>
      </w:r>
      <w:r w:rsidRPr="002455C9">
        <w:rPr>
          <w:rStyle w:val="Emphasis"/>
        </w:rPr>
        <w:t xml:space="preserve"> still </w:t>
      </w:r>
      <w:r w:rsidRPr="005F7E81">
        <w:rPr>
          <w:rStyle w:val="Emphasis"/>
          <w:highlight w:val="cyan"/>
        </w:rPr>
        <w:t>fragile</w:t>
      </w:r>
      <w:r w:rsidRPr="002455C9">
        <w:rPr>
          <w:rStyle w:val="Emphasis"/>
        </w:rPr>
        <w:t>, corruption rife and economies weakened by the fall of commodity prices</w:t>
      </w:r>
      <w:r w:rsidRPr="002455C9">
        <w:rPr>
          <w:sz w:val="12"/>
        </w:rPr>
        <w:t xml:space="preserve"> (one of the fastest-growing regions of the world has become one of the slowest</w:t>
      </w:r>
      <w:r w:rsidRPr="002455C9">
        <w:rPr>
          <w:rStyle w:val="StyleUnderline"/>
        </w:rPr>
        <w:t xml:space="preserve">). For Africa to fulfil its promise, </w:t>
      </w:r>
      <w:r w:rsidRPr="005F7E81">
        <w:rPr>
          <w:rStyle w:val="StyleUnderline"/>
          <w:highlight w:val="cyan"/>
        </w:rPr>
        <w:t>the</w:t>
      </w:r>
      <w:r w:rsidRPr="002455C9">
        <w:rPr>
          <w:rStyle w:val="StyleUnderline"/>
        </w:rPr>
        <w:t xml:space="preserve"> young, dynamic </w:t>
      </w:r>
      <w:r w:rsidRPr="005F7E81">
        <w:rPr>
          <w:rStyle w:val="StyleUnderline"/>
          <w:highlight w:val="cyan"/>
        </w:rPr>
        <w:t xml:space="preserve">continent </w:t>
      </w:r>
      <w:r w:rsidRPr="005F7E81">
        <w:rPr>
          <w:rStyle w:val="Emphasis"/>
          <w:highlight w:val="cyan"/>
        </w:rPr>
        <w:t>must rediscover</w:t>
      </w:r>
      <w:r w:rsidRPr="002455C9">
        <w:rPr>
          <w:rStyle w:val="Emphasis"/>
        </w:rPr>
        <w:t xml:space="preserve"> its </w:t>
      </w:r>
      <w:r w:rsidRPr="005F7E81">
        <w:rPr>
          <w:rStyle w:val="Emphasis"/>
          <w:highlight w:val="cyan"/>
        </w:rPr>
        <w:t>zeal for</w:t>
      </w:r>
      <w:r w:rsidRPr="002455C9">
        <w:rPr>
          <w:rStyle w:val="Emphasis"/>
        </w:rPr>
        <w:t xml:space="preserve"> </w:t>
      </w:r>
      <w:r w:rsidRPr="005F7E81">
        <w:rPr>
          <w:rStyle w:val="Emphasis"/>
          <w:highlight w:val="cyan"/>
        </w:rPr>
        <w:t>democracy</w:t>
      </w:r>
      <w:r w:rsidRPr="002455C9">
        <w:rPr>
          <w:rStyle w:val="Emphasis"/>
        </w:rPr>
        <w:t xml:space="preserve">. </w:t>
      </w:r>
      <w:r w:rsidRPr="002455C9">
        <w:rPr>
          <w:sz w:val="12"/>
        </w:rPr>
        <w:t xml:space="preserve">Lost in democratic transition </w:t>
      </w:r>
      <w:proofErr w:type="gramStart"/>
      <w:r w:rsidRPr="002455C9">
        <w:rPr>
          <w:sz w:val="12"/>
        </w:rPr>
        <w:t>The</w:t>
      </w:r>
      <w:proofErr w:type="gramEnd"/>
      <w:r w:rsidRPr="002455C9">
        <w:rPr>
          <w:sz w:val="12"/>
        </w:rPr>
        <w:t xml:space="preserve"> latest worrying example is Zambia. It was one of the first African countries to undergo a democratic transition, when Kenneth Kaunda stepped down after losing an election in 1991. This week Edgar Lungu was re-elected president with a paper-thin majority in a campaign marred by the harassment of the opposition, the closure of the country’s leading independent newspaper, accusations of vote-rigging and street protests. Especially in central Africa, incumbent leaders are changing or sidestepping constitutional term limits to extend their time in office, often provoking unrest. Kenya, where political tension is rising, faces worries about violence in next year’s general election. Freedom House, an American think-tank, reckons that in 1973 only about 30% of sub-Saharan countries were “free” or “partly free”. In its latest report the share stands at 59%. That is a big improvement, obviously, but it is down from 71% in 2008. Countries that are “not free” still outnumber those that are. A big chunk in the middle is made up of flawed and fragile states that are only “partly free”. The people of Africa deserve better. For democracy to work, winners must not be greedy, losers must accept defeat and both need trusted institutions to act as arbiters and </w:t>
      </w:r>
      <w:proofErr w:type="spellStart"/>
      <w:r w:rsidRPr="002455C9">
        <w:rPr>
          <w:sz w:val="12"/>
        </w:rPr>
        <w:t>stabilisers</w:t>
      </w:r>
      <w:proofErr w:type="spellEnd"/>
      <w:r w:rsidRPr="002455C9">
        <w:rPr>
          <w:sz w:val="12"/>
        </w:rPr>
        <w:t xml:space="preserve">. Yet, in many places, some or all of these elements are missing. </w:t>
      </w:r>
      <w:r w:rsidRPr="002455C9">
        <w:rPr>
          <w:rStyle w:val="StyleUnderline"/>
        </w:rPr>
        <w:t xml:space="preserve">The best way for democracy to flourish would be to expand and </w:t>
      </w:r>
      <w:r w:rsidRPr="002455C9">
        <w:rPr>
          <w:rStyle w:val="Emphasis"/>
        </w:rPr>
        <w:t>strengthen Africa’s emerging middle class</w:t>
      </w:r>
      <w:r w:rsidRPr="002455C9">
        <w:rPr>
          <w:sz w:val="12"/>
        </w:rPr>
        <w:t xml:space="preserve">. </w:t>
      </w:r>
      <w:r w:rsidRPr="002455C9">
        <w:rPr>
          <w:rStyle w:val="StyleUnderline"/>
        </w:rPr>
        <w:t>Increasingly connected to the world, Africans know better than anyone the shortcomings</w:t>
      </w:r>
      <w:r w:rsidRPr="002455C9">
        <w:rPr>
          <w:sz w:val="12"/>
        </w:rPr>
        <w:t xml:space="preserve"> of their leaders. Take South Africa. Despite its model constitution, vibrant press and diverse economy, it has been tarnished under its president, Jacob Zuma. He has hollowed out institutions, among them bodies tasked with fighting corruption. And yet South Africa also demonstrates the power of voters. In municipal elections this month, the mighty African National Congress lost control of major cities. For the first time, a plausible alternative party of power is emerging in the liberal, business-friendly Democratic Alliance. </w:t>
      </w:r>
      <w:r w:rsidRPr="002455C9">
        <w:rPr>
          <w:rStyle w:val="StyleUnderline"/>
        </w:rPr>
        <w:t xml:space="preserve">Free societies and free economies reinforce each other. </w:t>
      </w:r>
      <w:r w:rsidRPr="005F7E81">
        <w:rPr>
          <w:rStyle w:val="StyleUnderline"/>
          <w:highlight w:val="cyan"/>
        </w:rPr>
        <w:t>African countries need to diversify</w:t>
      </w:r>
      <w:r w:rsidRPr="002455C9">
        <w:rPr>
          <w:rStyle w:val="StyleUnderline"/>
        </w:rPr>
        <w:t xml:space="preserve"> away from dependence on exporting commodities, </w:t>
      </w:r>
      <w:r w:rsidRPr="005F7E81">
        <w:rPr>
          <w:rStyle w:val="StyleUnderline"/>
          <w:highlight w:val="cyan"/>
        </w:rPr>
        <w:t>which</w:t>
      </w:r>
      <w:r w:rsidRPr="002455C9">
        <w:rPr>
          <w:rStyle w:val="StyleUnderline"/>
        </w:rPr>
        <w:t xml:space="preserve"> in turn </w:t>
      </w:r>
      <w:r w:rsidRPr="005F7E81">
        <w:rPr>
          <w:rStyle w:val="StyleUnderline"/>
          <w:highlight w:val="cyan"/>
        </w:rPr>
        <w:t xml:space="preserve">means </w:t>
      </w:r>
      <w:proofErr w:type="spellStart"/>
      <w:r w:rsidRPr="005F7E81">
        <w:rPr>
          <w:rStyle w:val="StyleUnderline"/>
          <w:highlight w:val="cyan"/>
        </w:rPr>
        <w:t>liberalising</w:t>
      </w:r>
      <w:proofErr w:type="spellEnd"/>
      <w:r w:rsidRPr="002455C9">
        <w:rPr>
          <w:rStyle w:val="StyleUnderline"/>
        </w:rPr>
        <w:t xml:space="preserve"> </w:t>
      </w:r>
      <w:r w:rsidRPr="005F7E81">
        <w:rPr>
          <w:rStyle w:val="StyleUnderline"/>
          <w:highlight w:val="cyan"/>
        </w:rPr>
        <w:t>markets</w:t>
      </w:r>
      <w:r w:rsidRPr="002455C9">
        <w:rPr>
          <w:rStyle w:val="StyleUnderline"/>
        </w:rPr>
        <w:t xml:space="preserve"> </w:t>
      </w:r>
      <w:r w:rsidRPr="005F7E81">
        <w:rPr>
          <w:rStyle w:val="StyleUnderline"/>
          <w:highlight w:val="cyan"/>
        </w:rPr>
        <w:t xml:space="preserve">and </w:t>
      </w:r>
      <w:r w:rsidRPr="005F7E81">
        <w:rPr>
          <w:rStyle w:val="Emphasis"/>
          <w:highlight w:val="cyan"/>
        </w:rPr>
        <w:t>bolstering independent institutions</w:t>
      </w:r>
      <w:r w:rsidRPr="005F7E81">
        <w:rPr>
          <w:sz w:val="12"/>
          <w:highlight w:val="cyan"/>
        </w:rPr>
        <w:t>.</w:t>
      </w:r>
      <w:r w:rsidRPr="002455C9">
        <w:rPr>
          <w:sz w:val="12"/>
        </w:rPr>
        <w:t xml:space="preserve"> The rest of the world can help by expanding access to rich-world markets for African goods, particularly in agriculture. To the victor the spoils </w:t>
      </w:r>
      <w:r w:rsidRPr="002455C9">
        <w:rPr>
          <w:rStyle w:val="StyleUnderline"/>
        </w:rPr>
        <w:t xml:space="preserve">As well as promoting a middle class, </w:t>
      </w:r>
      <w:r w:rsidRPr="005F7E81">
        <w:rPr>
          <w:rStyle w:val="StyleUnderline"/>
          <w:highlight w:val="cyan"/>
        </w:rPr>
        <w:t xml:space="preserve">diversification </w:t>
      </w:r>
      <w:r w:rsidRPr="005F7E81">
        <w:rPr>
          <w:rStyle w:val="Emphasis"/>
          <w:highlight w:val="cyan"/>
        </w:rPr>
        <w:t>mitigates the</w:t>
      </w:r>
      <w:r w:rsidRPr="002455C9">
        <w:rPr>
          <w:rStyle w:val="Emphasis"/>
        </w:rPr>
        <w:t xml:space="preserve"> curse of </w:t>
      </w:r>
      <w:r w:rsidRPr="005F7E81">
        <w:rPr>
          <w:rStyle w:val="Emphasis"/>
          <w:highlight w:val="cyan"/>
        </w:rPr>
        <w:t>winner-take-all politics</w:t>
      </w:r>
      <w:r w:rsidRPr="002455C9">
        <w:rPr>
          <w:sz w:val="12"/>
        </w:rPr>
        <w:t xml:space="preserve">. When a country’s wealth is concentrated in natural resources, controlling the state gives a leader access to the cash needed to maintain power. </w:t>
      </w:r>
      <w:r w:rsidRPr="002455C9">
        <w:rPr>
          <w:rStyle w:val="StyleUnderline"/>
        </w:rPr>
        <w:t>The problem is aggravated by the complex, multi-ethnic form of many African states, whose borders may have been created by colonial whim</w:t>
      </w:r>
      <w:r w:rsidRPr="002455C9">
        <w:rPr>
          <w:sz w:val="12"/>
        </w:rPr>
        <w:t xml:space="preserve">. Voting patterns often follow tribe or clan rather than class or ideology, so tend to lock in the advantage of one or other group. Losing an election can mean being cut out of the spoils permanently. Dealing with variegated polities requires doses of </w:t>
      </w:r>
      <w:proofErr w:type="spellStart"/>
      <w:r w:rsidRPr="002455C9">
        <w:rPr>
          <w:sz w:val="12"/>
        </w:rPr>
        <w:t>decentralisation</w:t>
      </w:r>
      <w:proofErr w:type="spellEnd"/>
      <w:r w:rsidRPr="002455C9">
        <w:rPr>
          <w:sz w:val="12"/>
        </w:rPr>
        <w:t xml:space="preserve"> (as in Kenya), federalism (as in Nigeria) and requirements for parties or leaders to demonstrate a degree of cross-country or cross-ethnic support. Where democracies are fragile, the two-term rule for heads of government is invaluable, as it forces change. Mandela set the example by stepping down after just one term. The two-term rule should be enshrined as a norm by Africa’s regional bodies, just as the African Union forbids coups. Can the outside world do more than provide African countries with markets? China has become Africa’s biggest trading partner, supplying aid and investment with few or no strings attached in terms of the rule of law and human rights. But even China, especially now that its own economy has slowed, is not in the business of propping up bankrupt African autocrats. This means that </w:t>
      </w:r>
      <w:r w:rsidRPr="005F7E81">
        <w:rPr>
          <w:rStyle w:val="StyleUnderline"/>
          <w:highlight w:val="cyan"/>
        </w:rPr>
        <w:t>Western influence</w:t>
      </w:r>
      <w:r w:rsidRPr="002455C9">
        <w:rPr>
          <w:rStyle w:val="StyleUnderline"/>
        </w:rPr>
        <w:t xml:space="preserve">, though diminished, </w:t>
      </w:r>
      <w:r w:rsidRPr="005F7E81">
        <w:rPr>
          <w:rStyle w:val="Emphasis"/>
          <w:highlight w:val="cyan"/>
        </w:rPr>
        <w:t>remains considerable</w:t>
      </w:r>
      <w:r w:rsidRPr="002455C9">
        <w:rPr>
          <w:sz w:val="12"/>
        </w:rPr>
        <w:t xml:space="preserve">—for historical reasons, </w:t>
      </w:r>
      <w:r w:rsidRPr="002455C9">
        <w:rPr>
          <w:rStyle w:val="StyleUnderline"/>
        </w:rPr>
        <w:t xml:space="preserve">and </w:t>
      </w:r>
      <w:r w:rsidRPr="005F7E81">
        <w:rPr>
          <w:rStyle w:val="StyleUnderline"/>
          <w:highlight w:val="cyan"/>
        </w:rPr>
        <w:t>because many African</w:t>
      </w:r>
      <w:r w:rsidRPr="002455C9">
        <w:rPr>
          <w:rStyle w:val="StyleUnderline"/>
        </w:rPr>
        <w:t xml:space="preserve"> </w:t>
      </w:r>
      <w:r w:rsidRPr="005F7E81">
        <w:rPr>
          <w:rStyle w:val="StyleUnderline"/>
          <w:highlight w:val="cyan"/>
        </w:rPr>
        <w:t>countries</w:t>
      </w:r>
      <w:r w:rsidRPr="002455C9">
        <w:rPr>
          <w:rStyle w:val="StyleUnderline"/>
        </w:rPr>
        <w:t xml:space="preserve"> still </w:t>
      </w:r>
      <w:r w:rsidRPr="005F7E81">
        <w:rPr>
          <w:rStyle w:val="Emphasis"/>
          <w:highlight w:val="cyan"/>
        </w:rPr>
        <w:t>look</w:t>
      </w:r>
      <w:r w:rsidRPr="002455C9">
        <w:rPr>
          <w:rStyle w:val="Emphasis"/>
        </w:rPr>
        <w:t xml:space="preserve"> </w:t>
      </w:r>
      <w:r w:rsidRPr="005F7E81">
        <w:rPr>
          <w:rStyle w:val="Emphasis"/>
          <w:highlight w:val="cyan"/>
        </w:rPr>
        <w:t>to the West for aid</w:t>
      </w:r>
      <w:r w:rsidRPr="002455C9">
        <w:rPr>
          <w:rStyle w:val="Emphasis"/>
        </w:rPr>
        <w:t>, investment and sympathy in international lending bodies</w:t>
      </w:r>
      <w:r w:rsidRPr="002455C9">
        <w:rPr>
          <w:sz w:val="12"/>
        </w:rPr>
        <w:t xml:space="preserve">. </w:t>
      </w:r>
      <w:r w:rsidRPr="002455C9">
        <w:rPr>
          <w:rStyle w:val="StyleUnderline"/>
        </w:rPr>
        <w:t>With the end of the commodity boom, growing numbers of countries face a balance-of-payments crisis</w:t>
      </w:r>
      <w:r w:rsidRPr="002455C9">
        <w:rPr>
          <w:sz w:val="12"/>
        </w:rPr>
        <w:t xml:space="preserve">. Any fresh loans should be conditional on strengthening independent institutions. </w:t>
      </w:r>
      <w:r w:rsidRPr="002455C9">
        <w:rPr>
          <w:rStyle w:val="Emphasis"/>
        </w:rPr>
        <w:t xml:space="preserve">But </w:t>
      </w:r>
      <w:r w:rsidRPr="005F7E81">
        <w:rPr>
          <w:rStyle w:val="Emphasis"/>
          <w:highlight w:val="cyan"/>
        </w:rPr>
        <w:t>the West has flagged</w:t>
      </w:r>
      <w:r w:rsidRPr="002455C9">
        <w:rPr>
          <w:rStyle w:val="Emphasis"/>
        </w:rPr>
        <w:t xml:space="preserve"> in </w:t>
      </w:r>
      <w:r w:rsidRPr="005F7E81">
        <w:rPr>
          <w:rStyle w:val="Emphasis"/>
          <w:highlight w:val="cyan"/>
        </w:rPr>
        <w:t>its efforts to promote democracy</w:t>
      </w:r>
      <w:r w:rsidRPr="002455C9">
        <w:rPr>
          <w:sz w:val="12"/>
        </w:rPr>
        <w:t xml:space="preserve">, especially in places, </w:t>
      </w:r>
      <w:r w:rsidRPr="002455C9">
        <w:rPr>
          <w:rStyle w:val="StyleUnderline"/>
        </w:rPr>
        <w:t xml:space="preserve">such as around the Horn of Africa and the Sahel, where the priority is to defeat jihadists. That is short-sighted. Decades of counter-terrorism teaches that the </w:t>
      </w:r>
      <w:r w:rsidRPr="002455C9">
        <w:rPr>
          <w:rStyle w:val="Emphasis"/>
        </w:rPr>
        <w:t xml:space="preserve">best </w:t>
      </w:r>
      <w:r w:rsidRPr="005F7E81">
        <w:rPr>
          <w:rStyle w:val="Emphasis"/>
          <w:highlight w:val="cyan"/>
        </w:rPr>
        <w:t>bulwarks against extremism</w:t>
      </w:r>
      <w:r w:rsidRPr="002455C9">
        <w:rPr>
          <w:rStyle w:val="Emphasis"/>
        </w:rPr>
        <w:t xml:space="preserve"> </w:t>
      </w:r>
      <w:r w:rsidRPr="005F7E81">
        <w:rPr>
          <w:rStyle w:val="Emphasis"/>
          <w:highlight w:val="cyan"/>
        </w:rPr>
        <w:t>are</w:t>
      </w:r>
      <w:r w:rsidRPr="002455C9">
        <w:rPr>
          <w:rStyle w:val="Emphasis"/>
        </w:rPr>
        <w:t xml:space="preserve"> states that are prosperous and just. And that is </w:t>
      </w:r>
      <w:r w:rsidRPr="005F7E81">
        <w:rPr>
          <w:rStyle w:val="Emphasis"/>
          <w:highlight w:val="cyan"/>
        </w:rPr>
        <w:t>most likely to come about when rulers serve at the will of their people.</w:t>
      </w:r>
    </w:p>
    <w:p w:rsidR="00460676" w:rsidRDefault="00460676" w:rsidP="00046D09"/>
    <w:p w:rsidR="0074663F" w:rsidRDefault="006A599D" w:rsidP="0074663F">
      <w:pPr>
        <w:pStyle w:val="Heading3"/>
      </w:pPr>
      <w:r>
        <w:t>Democracy Good</w:t>
      </w:r>
      <w:r w:rsidR="0074663F">
        <w:t xml:space="preserve"> – Disease </w:t>
      </w:r>
    </w:p>
    <w:p w:rsidR="0074663F" w:rsidRDefault="0074663F" w:rsidP="0074663F"/>
    <w:p w:rsidR="004620A3" w:rsidRPr="002455C9" w:rsidRDefault="004620A3" w:rsidP="004620A3">
      <w:pPr>
        <w:pStyle w:val="Heading4"/>
        <w:rPr>
          <w:rFonts w:cs="Calibri"/>
        </w:rPr>
      </w:pPr>
      <w:r w:rsidRPr="002455C9">
        <w:rPr>
          <w:rFonts w:cs="Calibri"/>
        </w:rPr>
        <w:t xml:space="preserve">Democracy is key to prevent and contain disease spread </w:t>
      </w:r>
    </w:p>
    <w:p w:rsidR="004620A3" w:rsidRPr="00230330" w:rsidRDefault="004620A3" w:rsidP="004620A3">
      <w:pPr>
        <w:rPr>
          <w:b/>
          <w:bCs/>
          <w:sz w:val="26"/>
        </w:rPr>
      </w:pPr>
      <w:r w:rsidRPr="002455C9">
        <w:rPr>
          <w:rStyle w:val="Style13ptBold"/>
        </w:rPr>
        <w:t>Ruger, leading scholar of global and domestic health policy and public health, 5</w:t>
      </w:r>
      <w:r w:rsidR="00230330">
        <w:rPr>
          <w:rStyle w:val="Style13ptBold"/>
        </w:rPr>
        <w:t xml:space="preserve"> </w:t>
      </w:r>
      <w:r w:rsidRPr="002455C9">
        <w:t xml:space="preserve">(Jennifer, PhD, Prof of Medical Ethics and Health Policy @ U Penn, “Democracy and health,” </w:t>
      </w:r>
      <w:hyperlink r:id="rId49" w:history="1">
        <w:r w:rsidRPr="002455C9">
          <w:rPr>
            <w:rStyle w:val="Hyperlink"/>
          </w:rPr>
          <w:t>http://qjmed.oxfordjournals.org/content/98/4/299</w:t>
        </w:r>
      </w:hyperlink>
      <w:r w:rsidRPr="002455C9">
        <w:t xml:space="preserve">, ava) </w:t>
      </w:r>
    </w:p>
    <w:p w:rsidR="004620A3" w:rsidRPr="002455C9" w:rsidRDefault="004620A3" w:rsidP="004620A3">
      <w:pPr>
        <w:rPr>
          <w:sz w:val="12"/>
        </w:rPr>
      </w:pPr>
      <w:r w:rsidRPr="002455C9">
        <w:rPr>
          <w:sz w:val="12"/>
        </w:rPr>
        <w:t xml:space="preserve">One theory that relates political institutions to human development focuses primarily on democratic principles, such as regular elections, universal suffrage, representation, one person–one vote, multiparty competition, and civil liberties.16 In this realm of thinking, representative democracy is generally understood to produce competition for popular support among elites who are trying to maintain or win elected office,17 although some argue that politicians’ responsiveness to citizens’ needs and concerns has waned in some settings.12 </w:t>
      </w:r>
      <w:r w:rsidRPr="005F7E81">
        <w:rPr>
          <w:rStyle w:val="StyleUnderline"/>
          <w:highlight w:val="cyan"/>
        </w:rPr>
        <w:t>Democratic institutions</w:t>
      </w:r>
      <w:r w:rsidRPr="002455C9">
        <w:rPr>
          <w:rStyle w:val="StyleUnderline"/>
        </w:rPr>
        <w:t xml:space="preserve"> might </w:t>
      </w:r>
      <w:r w:rsidRPr="002455C9">
        <w:rPr>
          <w:sz w:val="12"/>
        </w:rPr>
        <w:t xml:space="preserve">therefore </w:t>
      </w:r>
      <w:r w:rsidRPr="005F7E81">
        <w:rPr>
          <w:rStyle w:val="StyleUnderline"/>
          <w:highlight w:val="cyan"/>
        </w:rPr>
        <w:t>relate to health through</w:t>
      </w:r>
      <w:r w:rsidRPr="002455C9">
        <w:rPr>
          <w:sz w:val="12"/>
        </w:rPr>
        <w:t xml:space="preserve">, for example, </w:t>
      </w:r>
      <w:r w:rsidRPr="005F7E81">
        <w:rPr>
          <w:rStyle w:val="StyleUnderline"/>
          <w:highlight w:val="cyan"/>
        </w:rPr>
        <w:t>alleviation</w:t>
      </w:r>
      <w:r w:rsidRPr="002455C9">
        <w:rPr>
          <w:rStyle w:val="StyleUnderline"/>
        </w:rPr>
        <w:t xml:space="preserve"> </w:t>
      </w:r>
      <w:r w:rsidRPr="005F7E81">
        <w:rPr>
          <w:rStyle w:val="StyleUnderline"/>
          <w:highlight w:val="cyan"/>
        </w:rPr>
        <w:t>of</w:t>
      </w:r>
      <w:r w:rsidRPr="002455C9">
        <w:rPr>
          <w:rStyle w:val="StyleUnderline"/>
        </w:rPr>
        <w:t xml:space="preserve"> social </w:t>
      </w:r>
      <w:r w:rsidRPr="005F7E81">
        <w:rPr>
          <w:rStyle w:val="StyleUnderline"/>
          <w:highlight w:val="cyan"/>
        </w:rPr>
        <w:t>disparities</w:t>
      </w:r>
      <w:r w:rsidRPr="002455C9">
        <w:rPr>
          <w:rStyle w:val="StyleUnderline"/>
        </w:rPr>
        <w:t xml:space="preserve"> </w:t>
      </w:r>
      <w:r w:rsidRPr="002455C9">
        <w:rPr>
          <w:sz w:val="12"/>
        </w:rPr>
        <w:t xml:space="preserve">and income inequalities </w:t>
      </w:r>
      <w:r w:rsidRPr="002455C9">
        <w:rPr>
          <w:rStyle w:val="StyleUnderline"/>
        </w:rPr>
        <w:t xml:space="preserve">that results from greater political voice </w:t>
      </w:r>
      <w:r w:rsidRPr="002455C9">
        <w:rPr>
          <w:sz w:val="12"/>
        </w:rPr>
        <w:t xml:space="preserve">and participation.18–20 </w:t>
      </w:r>
      <w:r w:rsidRPr="002455C9">
        <w:rPr>
          <w:rStyle w:val="StyleUnderline"/>
        </w:rPr>
        <w:t>Improving the health of the worst-off can in turn improve a country's aggregate performance in health</w:t>
      </w:r>
      <w:r w:rsidRPr="002455C9">
        <w:rPr>
          <w:sz w:val="12"/>
        </w:rPr>
        <w:t xml:space="preserve">. Political institutions might also affect health through their general impact on universal health policy issues, such as universal access to high-quality services. In such cases, </w:t>
      </w:r>
      <w:r w:rsidRPr="005F7E81">
        <w:rPr>
          <w:rStyle w:val="StyleUnderline"/>
          <w:highlight w:val="cyan"/>
        </w:rPr>
        <w:t>political institutions</w:t>
      </w:r>
      <w:r w:rsidRPr="002455C9">
        <w:rPr>
          <w:rStyle w:val="StyleUnderline"/>
        </w:rPr>
        <w:t xml:space="preserve"> might help </w:t>
      </w:r>
      <w:r w:rsidRPr="005F7E81">
        <w:rPr>
          <w:rStyle w:val="StyleUnderline"/>
          <w:highlight w:val="cyan"/>
        </w:rPr>
        <w:t>create</w:t>
      </w:r>
      <w:r w:rsidRPr="002455C9">
        <w:rPr>
          <w:rStyle w:val="StyleUnderline"/>
        </w:rPr>
        <w:t xml:space="preserve"> </w:t>
      </w:r>
      <w:r w:rsidRPr="005F7E81">
        <w:rPr>
          <w:rStyle w:val="StyleUnderline"/>
          <w:highlight w:val="cyan"/>
        </w:rPr>
        <w:t>u</w:t>
      </w:r>
      <w:r w:rsidRPr="002455C9">
        <w:rPr>
          <w:rStyle w:val="StyleUnderline"/>
        </w:rPr>
        <w:t xml:space="preserve">niversal </w:t>
      </w:r>
      <w:r w:rsidRPr="005F7E81">
        <w:rPr>
          <w:rStyle w:val="StyleUnderline"/>
          <w:highlight w:val="cyan"/>
        </w:rPr>
        <w:t>h</w:t>
      </w:r>
      <w:r w:rsidRPr="002455C9">
        <w:rPr>
          <w:rStyle w:val="StyleUnderline"/>
        </w:rPr>
        <w:t xml:space="preserve">ealth </w:t>
      </w:r>
      <w:r w:rsidRPr="005F7E81">
        <w:rPr>
          <w:rStyle w:val="StyleUnderline"/>
          <w:highlight w:val="cyan"/>
        </w:rPr>
        <w:t>i</w:t>
      </w:r>
      <w:r w:rsidRPr="002455C9">
        <w:rPr>
          <w:rStyle w:val="StyleUnderline"/>
        </w:rPr>
        <w:t xml:space="preserve">nsurance </w:t>
      </w:r>
      <w:r w:rsidRPr="005F7E81">
        <w:rPr>
          <w:rStyle w:val="StyleUnderline"/>
          <w:highlight w:val="cyan"/>
        </w:rPr>
        <w:t>and</w:t>
      </w:r>
      <w:r w:rsidRPr="002455C9">
        <w:rPr>
          <w:rStyle w:val="StyleUnderline"/>
        </w:rPr>
        <w:t xml:space="preserve"> </w:t>
      </w:r>
      <w:r w:rsidRPr="005F7E81">
        <w:rPr>
          <w:rStyle w:val="StyleUnderline"/>
          <w:highlight w:val="cyan"/>
        </w:rPr>
        <w:t>access</w:t>
      </w:r>
      <w:r w:rsidRPr="002455C9">
        <w:rPr>
          <w:rStyle w:val="StyleUnderline"/>
        </w:rPr>
        <w:t xml:space="preserve"> programs </w:t>
      </w:r>
      <w:r w:rsidRPr="002455C9">
        <w:rPr>
          <w:sz w:val="12"/>
        </w:rPr>
        <w:t xml:space="preserve">such as the British National Health Service or the Canadian Health Insurance System.21–23 By contrast, the absence of representative democracy provides few incentives for political elites to compete for votes,24 resulting in less political responsiveness and fewer incentives to spread benefits universally or to the poor. </w:t>
      </w:r>
      <w:r w:rsidRPr="005F7E81">
        <w:rPr>
          <w:rStyle w:val="StyleUnderline"/>
          <w:highlight w:val="cyan"/>
        </w:rPr>
        <w:t>Authoritarian</w:t>
      </w:r>
      <w:r w:rsidRPr="002455C9">
        <w:rPr>
          <w:rStyle w:val="StyleUnderline"/>
        </w:rPr>
        <w:t xml:space="preserve"> </w:t>
      </w:r>
      <w:r w:rsidRPr="005F7E81">
        <w:rPr>
          <w:rStyle w:val="StyleUnderline"/>
          <w:highlight w:val="cyan"/>
        </w:rPr>
        <w:t>regimes</w:t>
      </w:r>
      <w:r w:rsidRPr="002455C9">
        <w:rPr>
          <w:rStyle w:val="StyleUnderline"/>
        </w:rPr>
        <w:t xml:space="preserve"> </w:t>
      </w:r>
      <w:r w:rsidRPr="005F7E81">
        <w:rPr>
          <w:rStyle w:val="StyleUnderline"/>
          <w:highlight w:val="cyan"/>
        </w:rPr>
        <w:t>suppress</w:t>
      </w:r>
      <w:r w:rsidRPr="002455C9">
        <w:rPr>
          <w:rStyle w:val="StyleUnderline"/>
        </w:rPr>
        <w:t xml:space="preserve"> political </w:t>
      </w:r>
      <w:r w:rsidRPr="005F7E81">
        <w:rPr>
          <w:rStyle w:val="StyleUnderline"/>
          <w:highlight w:val="cyan"/>
        </w:rPr>
        <w:t>competition</w:t>
      </w:r>
      <w:r w:rsidRPr="002455C9">
        <w:rPr>
          <w:rStyle w:val="StyleUnderline"/>
        </w:rPr>
        <w:t xml:space="preserve"> and tend to have an interest in preventing human development, because improved health</w:t>
      </w:r>
      <w:r w:rsidRPr="002455C9">
        <w:rPr>
          <w:sz w:val="12"/>
        </w:rPr>
        <w:t xml:space="preserve">, education, and economic security </w:t>
      </w:r>
      <w:r w:rsidRPr="002455C9">
        <w:rPr>
          <w:rStyle w:val="StyleUnderline"/>
        </w:rPr>
        <w:t xml:space="preserve">mobilizes citizens </w:t>
      </w:r>
      <w:r w:rsidRPr="002455C9">
        <w:rPr>
          <w:sz w:val="12"/>
        </w:rPr>
        <w:t xml:space="preserve">to advocate for greater participation and more resources. While much can be said about the link between politics and health, this paper examines one aspect of this relationship—the impact of key democratic principles on health. After presenting a philosophical framework that links democracy and health, it analyses three major public health events in China: the 1958–1961 famine, the SARS epidemic, and the emerging threat of HIV/AIDS. These three case studies explore the idea that a lack of democratic institutions, especially a free press and multiparty elections, can have deleterious effects on health. The link between democracy and health can be viewed through a philosophical framework, which sees societal development as expanding individual freedoms, and focuses on two basic aspects of freedom: opportunity and process.5 The opportunity aspect judges public policy by its impact on individuals’ substantive freedoms or capabilities: for example, its impact on individuals’ capability to avoid premature mortality, preventable morbidity, or involuntary starvation.5,7,25–27 The process aspect stipulates that public participation in political decisions and social choice is a constitutive part of public policy. This philosophical framework focuses on enhancing individuals’ agency or ability to understand and ‘shape their own destiny and help each other.’5 In this paradigm, citizens make their own decisions as active agents of change, and state actions must be evaluated in terms of their effectiveness in expanding individual freedom. As Amartya Sen has demonstrated,5 such freedom can be realized, in part, through a multiparty democracy, with elections and free media, open public debate and discussion, and guaranteed individual civil and political rights. In such a framework, health is an intrinsically valued end of development and public policy and is also a means to other valuable ends.6–8,25 The same can be said of political freedoms. Applying this framework to developing countries reveals widely different political, economic, and social contexts. </w:t>
      </w:r>
      <w:proofErr w:type="spellStart"/>
      <w:r w:rsidRPr="002455C9">
        <w:rPr>
          <w:sz w:val="12"/>
        </w:rPr>
        <w:t>Analysing</w:t>
      </w:r>
      <w:proofErr w:type="spellEnd"/>
      <w:r w:rsidRPr="002455C9">
        <w:rPr>
          <w:sz w:val="12"/>
        </w:rPr>
        <w:t xml:space="preserve"> public health episodes in China in historical perspective within this framework reveals a political and cultural history of authoritarianism, and a lack of civil liberties, political rights, and freedom of the press that have dramatically impacted the population's health. Between 1958 and 1961, one of the largest famines in recorded history killed nearly 30 million people in China.28–31 This tragedy followed the famous Great Leap Forward, which was initiated, in part, to improve the health of the Chinese people. Many have sought to explain this paradox and the resulting health disaster. The country's authoritarian and undemocratic political system is considered a leading reason why the government failed to respond quickly and effectively to public need.28,,29 The Chinese government received little pressure to report the famine, because the absence of an opposition group and the lack of open journalism created an uninformed public.29 Furthermore, the government did not admit the failure of the Great Leap Forward for several years. This motivated government leaders to exaggerate crop yields, to give the impression that agricultural and rural economic policies were successful. During the height of the famine, Chinese authorities noted they had 100 million more metric tons of grain than they actually had.29 This misconception kept Chinese imports of food grains down while food grain exports peaked. In 1959, China imported about 2000 tons of food grains, compared with 223</w:t>
      </w:r>
      <w:r w:rsidRPr="00295F0F">
        <w:rPr>
          <w:sz w:val="12"/>
        </w:rPr>
        <w:t> </w:t>
      </w:r>
      <w:r w:rsidRPr="002455C9">
        <w:rPr>
          <w:sz w:val="12"/>
        </w:rPr>
        <w:t>000 tons in 1958.29 During the same period, exports of food grains peaked in 1959 at 4.2 million tons, up from 1.9 million tons in 1957 and 2.7 million tons in 1958.29 China's famine was also associated with a decline in food production. The average national grain output per capita in 1956–1957 was 308</w:t>
      </w:r>
      <w:r w:rsidRPr="00295F0F">
        <w:rPr>
          <w:sz w:val="12"/>
        </w:rPr>
        <w:t> </w:t>
      </w:r>
      <w:r w:rsidRPr="002455C9">
        <w:rPr>
          <w:sz w:val="12"/>
        </w:rPr>
        <w:t>kg, which fell by 17% in 1959 and reached its lowest level</w:t>
      </w:r>
      <w:r w:rsidRPr="00295F0F">
        <w:rPr>
          <w:rFonts w:cs="Georgia"/>
          <w:sz w:val="12"/>
        </w:rPr>
        <w:t>—</w:t>
      </w:r>
      <w:r w:rsidRPr="002455C9">
        <w:rPr>
          <w:sz w:val="12"/>
        </w:rPr>
        <w:t>a decline of approximately 30%</w:t>
      </w:r>
      <w:r w:rsidRPr="00295F0F">
        <w:rPr>
          <w:rFonts w:cs="Georgia"/>
          <w:sz w:val="12"/>
        </w:rPr>
        <w:t>—</w:t>
      </w:r>
      <w:r w:rsidRPr="002455C9">
        <w:rPr>
          <w:sz w:val="12"/>
        </w:rPr>
        <w:t>in 1960.29 However, the rural population suffered much more than the urban population, because the government moved food from rural to urban areas. In one province, grain availability was 288</w:t>
      </w:r>
      <w:r w:rsidRPr="00295F0F">
        <w:rPr>
          <w:sz w:val="12"/>
        </w:rPr>
        <w:t> </w:t>
      </w:r>
      <w:r w:rsidRPr="002455C9">
        <w:rPr>
          <w:sz w:val="12"/>
        </w:rPr>
        <w:t>kg per head in an urban area but only 122</w:t>
      </w:r>
      <w:r w:rsidRPr="00295F0F">
        <w:rPr>
          <w:sz w:val="12"/>
        </w:rPr>
        <w:t> </w:t>
      </w:r>
      <w:r w:rsidRPr="002455C9">
        <w:rPr>
          <w:sz w:val="12"/>
        </w:rPr>
        <w:t xml:space="preserve">kg per head in rural areas.29 Additionally, food procurement from rural areas rose from 17% in 1957 to 21% in 1958 and 28% in 1959.29 Thus, people in rural areas had to part with a larger proportion of their output. The culprit in this case was the political system, as the famine was not made public for three years, and there were no official policies for responding. The primary feature of the Chinese government, an ‘absence of adversarial politics and open </w:t>
      </w:r>
      <w:proofErr w:type="gramStart"/>
      <w:r w:rsidRPr="002455C9">
        <w:rPr>
          <w:sz w:val="12"/>
        </w:rPr>
        <w:t>journalism,‘</w:t>
      </w:r>
      <w:proofErr w:type="gramEnd"/>
      <w:r w:rsidRPr="002455C9">
        <w:rPr>
          <w:sz w:val="12"/>
        </w:rPr>
        <w:t xml:space="preserve">29 contributed to the largest famine in history. Sen has argued that political freedoms can help prevent major social disasters such as widespread famine because the existence of free, uncensored media draws attention to social needs and allows government policies to be evaluated openly. Similarly, democratic elections (with a choice of parties) forces the party in power to justify its policies or reform them in accordance with people's needs. Sen argues that China's inability to prevent the famine of 1958–1961 resulted in part from its lack of a free, uncensored press and the absence of opposition parties that would have poked holes in the government's propaganda, false reports, and failed reform policies. Instead, the government continued to pursue a set of harmful policies. A key aspect of this argument is that the lack of a free press actually ‘misled the government itself‘5 because state policy was dictated by the government's own dogma and by inaccurate reports from local Communist Party officials who were competing for ‘credit in Beijing.‘5 Sen notes that this campaign of distortion and misinformation led the government to vastly overestimate the country's food supply.5,28,29,,31 More recently, </w:t>
      </w:r>
      <w:r w:rsidRPr="005F7E81">
        <w:rPr>
          <w:rStyle w:val="StyleUnderline"/>
          <w:highlight w:val="cyan"/>
        </w:rPr>
        <w:t>China's lack of</w:t>
      </w:r>
      <w:r w:rsidRPr="002455C9">
        <w:rPr>
          <w:rStyle w:val="StyleUnderline"/>
        </w:rPr>
        <w:t xml:space="preserve"> democratic </w:t>
      </w:r>
      <w:r w:rsidRPr="005F7E81">
        <w:rPr>
          <w:rStyle w:val="StyleUnderline"/>
          <w:highlight w:val="cyan"/>
        </w:rPr>
        <w:t>freedoms</w:t>
      </w:r>
      <w:r w:rsidRPr="002455C9">
        <w:rPr>
          <w:rStyle w:val="StyleUnderline"/>
        </w:rPr>
        <w:t xml:space="preserve"> </w:t>
      </w:r>
      <w:r w:rsidRPr="005F7E81">
        <w:rPr>
          <w:rStyle w:val="StyleUnderline"/>
          <w:highlight w:val="cyan"/>
        </w:rPr>
        <w:t>made it unable to respond</w:t>
      </w:r>
      <w:r w:rsidRPr="002455C9">
        <w:rPr>
          <w:rStyle w:val="StyleUnderline"/>
        </w:rPr>
        <w:t xml:space="preserve"> promptly </w:t>
      </w:r>
      <w:r w:rsidRPr="005F7E81">
        <w:rPr>
          <w:rStyle w:val="StyleUnderline"/>
          <w:highlight w:val="cyan"/>
        </w:rPr>
        <w:t>to</w:t>
      </w:r>
      <w:r w:rsidRPr="002455C9">
        <w:rPr>
          <w:rStyle w:val="StyleUnderline"/>
        </w:rPr>
        <w:t xml:space="preserve"> a new health crisis</w:t>
      </w:r>
      <w:r w:rsidRPr="002455C9">
        <w:rPr>
          <w:sz w:val="12"/>
        </w:rPr>
        <w:t>: Severe Acute Respiratory Syndrome (</w:t>
      </w:r>
      <w:r w:rsidRPr="005F7E81">
        <w:rPr>
          <w:rStyle w:val="Emphasis"/>
          <w:highlight w:val="cyan"/>
        </w:rPr>
        <w:t>SARS</w:t>
      </w:r>
      <w:r w:rsidRPr="002455C9">
        <w:rPr>
          <w:sz w:val="12"/>
        </w:rPr>
        <w:t xml:space="preserve">). The government's immediate response to SARS was reminiscent of its reactions to the famine 40 years before. Its first inclination was to cover up, rather than reveal, both the scope and severity of the disease, thwarting control efforts. For example, the government's </w:t>
      </w:r>
      <w:r w:rsidRPr="002455C9">
        <w:rPr>
          <w:rStyle w:val="StyleUnderline"/>
        </w:rPr>
        <w:t>censorship</w:t>
      </w:r>
      <w:r w:rsidRPr="002455C9">
        <w:rPr>
          <w:sz w:val="12"/>
        </w:rPr>
        <w:t xml:space="preserve"> of news about the spread of SARS in Guangdong Province in 2003, </w:t>
      </w:r>
      <w:r w:rsidRPr="002455C9">
        <w:rPr>
          <w:rStyle w:val="StyleUnderline"/>
        </w:rPr>
        <w:t xml:space="preserve">which accelerated the spread of the </w:t>
      </w:r>
      <w:proofErr w:type="gramStart"/>
      <w:r w:rsidRPr="002455C9">
        <w:rPr>
          <w:rStyle w:val="StyleUnderline"/>
        </w:rPr>
        <w:t>disease</w:t>
      </w:r>
      <w:r w:rsidRPr="002455C9">
        <w:rPr>
          <w:sz w:val="12"/>
        </w:rPr>
        <w:t>,32,,</w:t>
      </w:r>
      <w:proofErr w:type="gramEnd"/>
      <w:r w:rsidRPr="002455C9">
        <w:rPr>
          <w:sz w:val="12"/>
        </w:rPr>
        <w:t xml:space="preserve">33 </w:t>
      </w:r>
      <w:r w:rsidRPr="002455C9">
        <w:rPr>
          <w:rStyle w:val="Emphasis"/>
        </w:rPr>
        <w:t>was possible because the Communist Party directly controlled the media.</w:t>
      </w:r>
      <w:r w:rsidRPr="002455C9">
        <w:rPr>
          <w:sz w:val="12"/>
        </w:rPr>
        <w:t xml:space="preserve"> Had citizens been made aware of SARS earlier through accurate reporting of its prevalence and geographic spread and evidence-based prevention and treatment recommendations, they would have known how to take precautions and obtain needed care. The government was exceptionally vigilant at first however, about hiding evidence of SARS through heavy-handed propaganda and control of information. It also threatened citizens with execution and lengthy imprisonment should they become infected with or knowingly spread SARS.34 And there was forceful suppression of opposition or anti-government sentiment as well as infringements of civil liberties. The Chinese government's pledges of honest reporting of infections and firing of public officials (e.g. firing both the mayor of Beijing and China's health minister) at first brought hope for real political reform,35 but subsequent efforts fell short of that goal. Far from acting as an independent and free agent, the Communist Party's newspaper, People's Daily, instead served as a Party instrument by publicly praising government leadership and strategies and misreporting public opinion. For example, it noted that ‘the people have become more trusting and supportive of the party and government.‘34 An ironic twist to the SARS story is </w:t>
      </w:r>
      <w:r w:rsidRPr="002455C9">
        <w:rPr>
          <w:rStyle w:val="StyleUnderline"/>
        </w:rPr>
        <w:t>that China made a successful transition to a more open,</w:t>
      </w:r>
      <w:r w:rsidRPr="002455C9">
        <w:rPr>
          <w:sz w:val="12"/>
        </w:rPr>
        <w:t xml:space="preserve"> internationally connected, </w:t>
      </w:r>
      <w:r w:rsidRPr="002455C9">
        <w:rPr>
          <w:rStyle w:val="StyleUnderline"/>
        </w:rPr>
        <w:t>market-oriented economy but failed to</w:t>
      </w:r>
      <w:r w:rsidRPr="002455C9">
        <w:rPr>
          <w:sz w:val="12"/>
        </w:rPr>
        <w:t xml:space="preserve"> </w:t>
      </w:r>
      <w:r w:rsidRPr="002455C9">
        <w:rPr>
          <w:rStyle w:val="Emphasis"/>
        </w:rPr>
        <w:t>capitalize on the simultaneous global movement for democratization</w:t>
      </w:r>
      <w:r w:rsidRPr="002455C9">
        <w:rPr>
          <w:sz w:val="12"/>
        </w:rPr>
        <w:t xml:space="preserve">. This change exacted a high price from China and the global community because, unlike the 1958–1961 famine, </w:t>
      </w:r>
      <w:r w:rsidRPr="002455C9">
        <w:rPr>
          <w:rStyle w:val="Emphasis"/>
        </w:rPr>
        <w:t>China's SARS epidemic fatally impacted the rest of the world</w:t>
      </w:r>
      <w:r w:rsidRPr="002455C9">
        <w:rPr>
          <w:sz w:val="12"/>
        </w:rPr>
        <w:t xml:space="preserve">. Consequently, China's failure to contain and effectively address SARS exposed it to international criticism and provided a strong rationale for sovereign nations and global institutions such as the World Health Organization (WHO) to become more actively involved in its political economy. Indeed, the ripple effect of the SARS crisis penetrated the international development community itself, forcing WHO to consider reforms that would allow it to ‘fight future international threats’ more powerfully.36 Thus, while China's handling of SARS has many similarities to the famine of the mid-twentieth century, those similarities remain primarily domestic. In today's more integrated global economy, </w:t>
      </w:r>
      <w:r w:rsidRPr="002455C9">
        <w:rPr>
          <w:rStyle w:val="StyleUnderline"/>
        </w:rPr>
        <w:t>China's mismanagement of the outbreak impacted the rest of the world as its catastrophic neglect of economic freedom 40 years ago affected its own people</w:t>
      </w:r>
      <w:r w:rsidRPr="002455C9">
        <w:rPr>
          <w:sz w:val="12"/>
        </w:rPr>
        <w:t>. This time around, however, the international community pressured China to respond, demonstrating that the effects of global integration can be two-directional. China's handling of the 1958–1961 famine and the SARS epidemic points to a few key lessons that may help China, and the global community, address future public health threats, particularly the emergence of HIV/AIDS in China. In 2003, an estimated 840</w:t>
      </w:r>
      <w:r w:rsidRPr="00295F0F">
        <w:rPr>
          <w:sz w:val="12"/>
        </w:rPr>
        <w:t> </w:t>
      </w:r>
      <w:r w:rsidRPr="002455C9">
        <w:rPr>
          <w:sz w:val="12"/>
        </w:rPr>
        <w:t>000 individuals in China were living with HIV/AIDS, 80</w:t>
      </w:r>
      <w:r w:rsidRPr="00295F0F">
        <w:rPr>
          <w:sz w:val="12"/>
        </w:rPr>
        <w:t> </w:t>
      </w:r>
      <w:r w:rsidRPr="002455C9">
        <w:rPr>
          <w:sz w:val="12"/>
        </w:rPr>
        <w:t xml:space="preserve">000 of whom had AIDS.37 First, while the SARS epidemic exemplified the most authoritarian aspects of the Chinese political system (initial cover-up of the epidemic and massive firing and jailing of health officials), the experience has led to higher standards of public accountability. For example, the Chinese Ministry of Health has drafted regulations to hold accountable government officials who cover-up HIV/AIDS.38 To the extent that China can codify (in law), enforce, and apply these regulations to those who have or will cover up the AIDS epidemic, it will have learned its lessons from SARS and the past famine. Second, China's handling of SARS emphasized that its public-health practices and policies affect the entire world and therefore provide the rest of the world with a vested interest in cooperating internationally to ensure global health.39 A recent report on HIV/AIDS, for example, argued that the US should significantly increase its bilateral and multilateral ‘engagement’ with China to pre-empt a generalized epidemic that would have catastrophic global consequences.40 Indeed, the SARS episode in particular demonstrated weaknesses in ‘China's system for monitoring and responding to infectious disease.‘41 This has raised global concerns about the ability of the Chinese public health system to monitor emerging diseases.40,,41 </w:t>
      </w:r>
      <w:r w:rsidRPr="002455C9">
        <w:rPr>
          <w:rStyle w:val="StyleUnderline"/>
        </w:rPr>
        <w:t>Applying this lesson to the case of HIV/AIDS means that China's public health practices are more vulnerable to public criticism. In order to obtain funding from the Global Fund to Fight AIDS, Tuberculosis and Malaria, for example, the Chinese government was forced to publicize the spread of HIV</w:t>
      </w:r>
      <w:r w:rsidRPr="002455C9">
        <w:rPr>
          <w:sz w:val="12"/>
        </w:rPr>
        <w:t xml:space="preserve"> through unsafe blood collection </w:t>
      </w:r>
      <w:proofErr w:type="spellStart"/>
      <w:r w:rsidRPr="002455C9">
        <w:rPr>
          <w:sz w:val="12"/>
        </w:rPr>
        <w:t>centres</w:t>
      </w:r>
      <w:proofErr w:type="spellEnd"/>
      <w:r w:rsidRPr="002455C9">
        <w:rPr>
          <w:sz w:val="12"/>
        </w:rPr>
        <w:t xml:space="preserve"> in a number of provinces.42 This public exposure could ultimately lead to impartial investigation of local and state authorities’ involvement in the collection and transmission of HIV-contaminated blood by, for example, the United Nations (UNAIDS or WHO). The Global Fund application also shed light on how the stigma surrounding HIV/AIDS in China has significantly hampered the country's social and political response to the epidemic.42 </w:t>
      </w:r>
      <w:r w:rsidRPr="002455C9">
        <w:rPr>
          <w:rStyle w:val="StyleUnderline"/>
        </w:rPr>
        <w:t xml:space="preserve">This could lead to more rapid progress in protecting the rights of, and eliminating prejudice and discrimination practices against,43 people affected by HIV/AIDS. </w:t>
      </w:r>
      <w:r w:rsidRPr="002455C9">
        <w:rPr>
          <w:sz w:val="12"/>
        </w:rPr>
        <w:t xml:space="preserve">Third, the </w:t>
      </w:r>
      <w:r w:rsidRPr="005F7E81">
        <w:rPr>
          <w:rStyle w:val="StyleUnderline"/>
          <w:highlight w:val="cyan"/>
        </w:rPr>
        <w:t>SARS and famine</w:t>
      </w:r>
      <w:r w:rsidRPr="002455C9">
        <w:rPr>
          <w:rStyle w:val="StyleUnderline"/>
        </w:rPr>
        <w:t xml:space="preserve"> case </w:t>
      </w:r>
      <w:r w:rsidRPr="005F7E81">
        <w:rPr>
          <w:rStyle w:val="StyleUnderline"/>
          <w:highlight w:val="cyan"/>
        </w:rPr>
        <w:t>studies</w:t>
      </w:r>
      <w:r w:rsidRPr="002455C9">
        <w:rPr>
          <w:rStyle w:val="StyleUnderline"/>
        </w:rPr>
        <w:t xml:space="preserve"> </w:t>
      </w:r>
      <w:r w:rsidRPr="005F7E81">
        <w:rPr>
          <w:rStyle w:val="StyleUnderline"/>
          <w:highlight w:val="cyan"/>
        </w:rPr>
        <w:t>demonstrate</w:t>
      </w:r>
      <w:r w:rsidRPr="002455C9">
        <w:rPr>
          <w:rStyle w:val="StyleUnderline"/>
        </w:rPr>
        <w:t xml:space="preserve"> the </w:t>
      </w:r>
      <w:r w:rsidRPr="005F7E81">
        <w:rPr>
          <w:rStyle w:val="StyleUnderline"/>
          <w:highlight w:val="cyan"/>
        </w:rPr>
        <w:t>importance</w:t>
      </w:r>
      <w:r w:rsidRPr="002455C9">
        <w:rPr>
          <w:rStyle w:val="StyleUnderline"/>
        </w:rPr>
        <w:t xml:space="preserve"> </w:t>
      </w:r>
      <w:r w:rsidRPr="005F7E81">
        <w:rPr>
          <w:rStyle w:val="StyleUnderline"/>
          <w:highlight w:val="cyan"/>
        </w:rPr>
        <w:t>of sharing</w:t>
      </w:r>
      <w:r w:rsidRPr="002455C9">
        <w:rPr>
          <w:rStyle w:val="StyleUnderline"/>
        </w:rPr>
        <w:t xml:space="preserve"> and accessing </w:t>
      </w:r>
      <w:r w:rsidRPr="005F7E81">
        <w:rPr>
          <w:rStyle w:val="StyleUnderline"/>
          <w:highlight w:val="cyan"/>
        </w:rPr>
        <w:t>information</w:t>
      </w:r>
      <w:r w:rsidRPr="002455C9">
        <w:rPr>
          <w:rStyle w:val="StyleUnderline"/>
        </w:rPr>
        <w:t xml:space="preserve">, </w:t>
      </w:r>
      <w:r w:rsidRPr="005F7E81">
        <w:rPr>
          <w:rStyle w:val="Emphasis"/>
          <w:highlight w:val="cyan"/>
        </w:rPr>
        <w:t>which can be essential for preventing and treating disease</w:t>
      </w:r>
      <w:r w:rsidRPr="002455C9">
        <w:rPr>
          <w:rStyle w:val="Emphasis"/>
        </w:rPr>
        <w:t>.</w:t>
      </w:r>
      <w:r w:rsidRPr="002455C9">
        <w:rPr>
          <w:sz w:val="12"/>
        </w:rPr>
        <w:t xml:space="preserve"> Both tragedies tested the Chinese governments’ lack of toleration of public discussion and debate on public health subjects, and the mistake of hiding public health failures. In light of these events, the government has learned to treat HIV/AIDS as a major and genuine public health concern that requires a serious, coordinated response. A recent report on HIV/AIDS in China recommended media and educational campaigns, especially aimed at youth and China's migrant population,40 and a focus on informed, comprehensive approaches to prevention and treatment.40 A fourth lesson lies in the deleterious social impact of violations in individual rights to freedom of assembly, association, and expression. The ability to exercise these rights enables citizens to organize interest groups to advocate for rights, respect, and resources. These rights, coupled with the ability to have free and full access to (and to share) information creates conditions under which effective advocacy can take place. </w:t>
      </w:r>
      <w:r w:rsidRPr="005F7E81">
        <w:rPr>
          <w:rStyle w:val="StyleUnderline"/>
          <w:highlight w:val="cyan"/>
        </w:rPr>
        <w:t>Experience</w:t>
      </w:r>
      <w:r w:rsidRPr="002455C9">
        <w:rPr>
          <w:rStyle w:val="StyleUnderline"/>
        </w:rPr>
        <w:t xml:space="preserve"> </w:t>
      </w:r>
      <w:r w:rsidRPr="005F7E81">
        <w:rPr>
          <w:rStyle w:val="StyleUnderline"/>
          <w:highlight w:val="cyan"/>
        </w:rPr>
        <w:t>with</w:t>
      </w:r>
      <w:r w:rsidRPr="002455C9">
        <w:rPr>
          <w:rStyle w:val="StyleUnderline"/>
        </w:rPr>
        <w:t xml:space="preserve"> the </w:t>
      </w:r>
      <w:r w:rsidRPr="005F7E81">
        <w:rPr>
          <w:rStyle w:val="StyleUnderline"/>
          <w:highlight w:val="cyan"/>
        </w:rPr>
        <w:t>HIV</w:t>
      </w:r>
      <w:r w:rsidRPr="002455C9">
        <w:rPr>
          <w:rStyle w:val="StyleUnderline"/>
        </w:rPr>
        <w:t xml:space="preserve">/AIDS epidemic in the US </w:t>
      </w:r>
      <w:r w:rsidRPr="005F7E81">
        <w:rPr>
          <w:rStyle w:val="StyleUnderline"/>
          <w:highlight w:val="cyan"/>
        </w:rPr>
        <w:t>demonstrates</w:t>
      </w:r>
      <w:r w:rsidRPr="002455C9">
        <w:rPr>
          <w:rStyle w:val="StyleUnderline"/>
        </w:rPr>
        <w:t>,</w:t>
      </w:r>
      <w:r w:rsidRPr="002455C9">
        <w:rPr>
          <w:sz w:val="12"/>
        </w:rPr>
        <w:t xml:space="preserve"> for example, </w:t>
      </w:r>
      <w:r w:rsidRPr="002455C9">
        <w:rPr>
          <w:rStyle w:val="Emphasis"/>
        </w:rPr>
        <w:t xml:space="preserve">the </w:t>
      </w:r>
      <w:r w:rsidRPr="005F7E81">
        <w:rPr>
          <w:rStyle w:val="Emphasis"/>
          <w:highlight w:val="cyan"/>
        </w:rPr>
        <w:t>power of advocacy groups</w:t>
      </w:r>
      <w:r w:rsidRPr="002455C9">
        <w:rPr>
          <w:sz w:val="12"/>
        </w:rPr>
        <w:t xml:space="preserve"> (people living with HIV/AIDS in particular) </w:t>
      </w:r>
      <w:r w:rsidRPr="002455C9">
        <w:rPr>
          <w:rStyle w:val="StyleUnderline"/>
        </w:rPr>
        <w:t>in obtaining rights, resources, and greater dignity</w:t>
      </w:r>
      <w:r w:rsidRPr="002455C9">
        <w:rPr>
          <w:sz w:val="12"/>
        </w:rPr>
        <w:t xml:space="preserve">. </w:t>
      </w:r>
      <w:r w:rsidRPr="002455C9">
        <w:rPr>
          <w:rStyle w:val="StyleUnderline"/>
        </w:rPr>
        <w:t>Grassroots organizing</w:t>
      </w:r>
      <w:r w:rsidRPr="002455C9">
        <w:rPr>
          <w:sz w:val="12"/>
        </w:rPr>
        <w:t xml:space="preserve"> by members of civil society (grassroots NGOs, for example) </w:t>
      </w:r>
      <w:r w:rsidRPr="002455C9">
        <w:rPr>
          <w:rStyle w:val="StyleUnderline"/>
        </w:rPr>
        <w:t>can have a positive effect</w:t>
      </w:r>
      <w:r w:rsidRPr="002455C9">
        <w:rPr>
          <w:sz w:val="12"/>
        </w:rPr>
        <w:t xml:space="preserve"> on individuals’ health </w:t>
      </w:r>
      <w:r w:rsidRPr="002455C9">
        <w:rPr>
          <w:rStyle w:val="StyleUnderline"/>
        </w:rPr>
        <w:t>by improving access to, and the quality of, health care</w:t>
      </w:r>
      <w:r w:rsidRPr="002455C9">
        <w:rPr>
          <w:sz w:val="12"/>
        </w:rPr>
        <w:t xml:space="preserve"> and residential services for people living with HIV/AIDS. Such assistance is critically needed in the fight against HIV/AIDS in China, especially in the delivery of public health services to poor, rural populations involving both Chinese and foreign NGOs.40 A final key lesson from SARS and the 1958–1961 famine rests in the absolutely essential role of free, uncensored information, including the ability to voice complaints and opposition to government practices and policies and to shed light on corruption. The SARS-famine case studies highlight the Chinese government's history of censorship and restrictions on freedom of the press. To combat HIV/AIDS and prevent it from becoming a full-scale epidemic, the Chinese government must permit both domestic and foreign journalists to report on the disease without any restrictions. Early indications suggest that the government is taking steps to address these restrictions better. </w:t>
      </w:r>
      <w:r w:rsidRPr="005F7E81">
        <w:rPr>
          <w:rStyle w:val="StyleUnderline"/>
          <w:highlight w:val="cyan"/>
        </w:rPr>
        <w:t>Democratic institution</w:t>
      </w:r>
      <w:r w:rsidRPr="002455C9">
        <w:rPr>
          <w:sz w:val="12"/>
        </w:rPr>
        <w:t xml:space="preserve">s and practices can </w:t>
      </w:r>
      <w:r w:rsidRPr="005F7E81">
        <w:rPr>
          <w:rStyle w:val="StyleUnderline"/>
          <w:highlight w:val="cyan"/>
        </w:rPr>
        <w:t>affect</w:t>
      </w:r>
      <w:r w:rsidRPr="002455C9">
        <w:rPr>
          <w:rStyle w:val="StyleUnderline"/>
        </w:rPr>
        <w:t xml:space="preserve"> human </w:t>
      </w:r>
      <w:r w:rsidRPr="005F7E81">
        <w:rPr>
          <w:rStyle w:val="StyleUnderline"/>
          <w:highlight w:val="cyan"/>
        </w:rPr>
        <w:t>development</w:t>
      </w:r>
      <w:r w:rsidRPr="002455C9">
        <w:rPr>
          <w:rStyle w:val="StyleUnderline"/>
        </w:rPr>
        <w:t xml:space="preserve"> </w:t>
      </w:r>
      <w:r w:rsidRPr="002455C9">
        <w:rPr>
          <w:sz w:val="12"/>
        </w:rPr>
        <w:t xml:space="preserve">in multiple ways, including population health and well-being. </w:t>
      </w:r>
      <w:r w:rsidRPr="002455C9">
        <w:rPr>
          <w:rStyle w:val="StyleUnderline"/>
        </w:rPr>
        <w:t xml:space="preserve">The </w:t>
      </w:r>
      <w:r w:rsidRPr="005F7E81">
        <w:rPr>
          <w:rStyle w:val="StyleUnderline"/>
          <w:highlight w:val="cyan"/>
        </w:rPr>
        <w:t>absence of democracy</w:t>
      </w:r>
      <w:r w:rsidRPr="002455C9">
        <w:rPr>
          <w:sz w:val="12"/>
        </w:rPr>
        <w:t xml:space="preserve">, in particular, </w:t>
      </w:r>
      <w:r w:rsidRPr="005F7E81">
        <w:rPr>
          <w:rStyle w:val="Emphasis"/>
          <w:highlight w:val="cyan"/>
        </w:rPr>
        <w:t>can</w:t>
      </w:r>
      <w:r w:rsidRPr="002455C9">
        <w:rPr>
          <w:rStyle w:val="Emphasis"/>
        </w:rPr>
        <w:t xml:space="preserve"> </w:t>
      </w:r>
      <w:r w:rsidRPr="005F7E81">
        <w:rPr>
          <w:rStyle w:val="Emphasis"/>
          <w:highlight w:val="cyan"/>
        </w:rPr>
        <w:t xml:space="preserve">have deleterious </w:t>
      </w:r>
      <w:proofErr w:type="spellStart"/>
      <w:r w:rsidRPr="005F7E81">
        <w:rPr>
          <w:rStyle w:val="Emphasis"/>
          <w:highlight w:val="cyan"/>
        </w:rPr>
        <w:t>affects</w:t>
      </w:r>
      <w:proofErr w:type="spellEnd"/>
      <w:r w:rsidRPr="005F7E81">
        <w:rPr>
          <w:rStyle w:val="Emphasis"/>
          <w:highlight w:val="cyan"/>
        </w:rPr>
        <w:t xml:space="preserve"> on health</w:t>
      </w:r>
      <w:r w:rsidRPr="002455C9">
        <w:rPr>
          <w:sz w:val="12"/>
        </w:rPr>
        <w:t xml:space="preserve">, as the 1958–1961 Chinese famine and the 2003 SARS outbreak demonstrate. These case studies highlight factors that are essential for preventing a full-scale HIV/AIDS epidemic in China: new and better standards of public accountability; an international imperative to cooperate globally to ensure health; freely available information, </w:t>
      </w:r>
      <w:r w:rsidRPr="005F7E81">
        <w:rPr>
          <w:rStyle w:val="Emphasis"/>
          <w:highlight w:val="cyan"/>
        </w:rPr>
        <w:t>especially about disease prevention, control, and treatment</w:t>
      </w:r>
      <w:r w:rsidRPr="002455C9">
        <w:rPr>
          <w:rStyle w:val="Emphasis"/>
        </w:rPr>
        <w:t>;</w:t>
      </w:r>
      <w:r w:rsidRPr="002455C9">
        <w:rPr>
          <w:sz w:val="12"/>
        </w:rPr>
        <w:t xml:space="preserve"> protection of individual rights and freedom of assembly, association and expression; and the ability to voice complaints and opposition. By instituting these rights in a timely fashion, China may be able to contain the HIV/AIDS epidemic before it loses millions of its citizens to yet another public health tragedy.</w:t>
      </w:r>
    </w:p>
    <w:p w:rsidR="0074663F" w:rsidRDefault="006A599D" w:rsidP="009A0E3F">
      <w:pPr>
        <w:pStyle w:val="Heading3"/>
      </w:pPr>
      <w:r>
        <w:t>Democracy Good</w:t>
      </w:r>
      <w:r w:rsidR="009A0E3F">
        <w:t xml:space="preserve"> – Economy </w:t>
      </w:r>
    </w:p>
    <w:p w:rsidR="009A0E3F" w:rsidRDefault="009A0E3F" w:rsidP="009A0E3F"/>
    <w:p w:rsidR="009A0E3F" w:rsidRPr="002455C9" w:rsidRDefault="009A0E3F" w:rsidP="009A0E3F">
      <w:pPr>
        <w:pStyle w:val="Heading4"/>
        <w:rPr>
          <w:rFonts w:cs="Calibri"/>
        </w:rPr>
      </w:pPr>
      <w:r w:rsidRPr="002455C9">
        <w:rPr>
          <w:rFonts w:cs="Calibri"/>
        </w:rPr>
        <w:t xml:space="preserve">Democracy is key to economic growth – newest, best stats go </w:t>
      </w:r>
      <w:proofErr w:type="spellStart"/>
      <w:r w:rsidRPr="002455C9">
        <w:rPr>
          <w:rFonts w:cs="Calibri"/>
        </w:rPr>
        <w:t>Aff</w:t>
      </w:r>
      <w:proofErr w:type="spellEnd"/>
      <w:r w:rsidRPr="002455C9">
        <w:rPr>
          <w:rFonts w:cs="Calibri"/>
        </w:rPr>
        <w:t xml:space="preserve"> </w:t>
      </w:r>
    </w:p>
    <w:p w:rsidR="009A0E3F" w:rsidRPr="00230330" w:rsidRDefault="009A0E3F" w:rsidP="009A0E3F">
      <w:pPr>
        <w:rPr>
          <w:b/>
          <w:bCs/>
          <w:sz w:val="26"/>
        </w:rPr>
      </w:pPr>
      <w:r w:rsidRPr="002455C9">
        <w:rPr>
          <w:rStyle w:val="Style13ptBold"/>
        </w:rPr>
        <w:t xml:space="preserve">Acemoglu, Professor of Economics @ MIT, 14 </w:t>
      </w:r>
      <w:r w:rsidRPr="002455C9">
        <w:t xml:space="preserve">(Daron, “DEMOCRACY DOES CAUSE GROWTH,” </w:t>
      </w:r>
      <w:hyperlink r:id="rId50" w:history="1">
        <w:r w:rsidRPr="002455C9">
          <w:rPr>
            <w:rStyle w:val="Hyperlink"/>
          </w:rPr>
          <w:t>http://www.nber.org/papers/w20004.pdf</w:t>
        </w:r>
      </w:hyperlink>
      <w:r w:rsidRPr="002455C9">
        <w:t xml:space="preserve">, ava) </w:t>
      </w:r>
    </w:p>
    <w:p w:rsidR="009A0E3F" w:rsidRPr="002455C9" w:rsidRDefault="009A0E3F" w:rsidP="009A0E3F">
      <w:pPr>
        <w:rPr>
          <w:sz w:val="14"/>
        </w:rPr>
      </w:pPr>
      <w:r w:rsidRPr="002455C9">
        <w:rPr>
          <w:sz w:val="14"/>
        </w:rPr>
        <w:t xml:space="preserve">Skepticism about the performance of democratic institutions is as old as democracy itself. Plato, for example, denigrated democracy as the second worst form of government after tyranny. The view that democracy is a constraint on economic growth has recently been gaining ground. In this paper, we show that </w:t>
      </w:r>
      <w:r w:rsidRPr="002455C9">
        <w:rPr>
          <w:rStyle w:val="StyleUnderline"/>
        </w:rPr>
        <w:t>once the dynamics of GDP are controlled for in a fixed effects OLS regression</w:t>
      </w:r>
      <w:r w:rsidRPr="002455C9">
        <w:rPr>
          <w:sz w:val="14"/>
        </w:rPr>
        <w:t xml:space="preserve">, </w:t>
      </w:r>
      <w:r w:rsidRPr="002455C9">
        <w:rPr>
          <w:rStyle w:val="StyleUnderline"/>
        </w:rPr>
        <w:t>there is an economically and statistically significant positive correlation</w:t>
      </w:r>
      <w:r w:rsidRPr="002455C9">
        <w:rPr>
          <w:sz w:val="14"/>
        </w:rPr>
        <w:t xml:space="preserve"> </w:t>
      </w:r>
      <w:r w:rsidRPr="002455C9">
        <w:rPr>
          <w:rStyle w:val="StyleUnderline"/>
        </w:rPr>
        <w:t>between democracy and future GDP per capita</w:t>
      </w:r>
      <w:r w:rsidRPr="002455C9">
        <w:rPr>
          <w:sz w:val="14"/>
        </w:rPr>
        <w:t xml:space="preserve">. This result remains true in GMM estimates that account for any bias due to lagged dependent variables, as well as with semi-parametric estimators based on a propensity score for democratic transitions estimated using past lags of log GDP. Our preferred specifications imply that </w:t>
      </w:r>
      <w:r w:rsidRPr="005F7E81">
        <w:rPr>
          <w:rStyle w:val="Emphasis"/>
          <w:highlight w:val="cyan"/>
        </w:rPr>
        <w:t>long-run GDP increases by about 20% following a democratic transition</w:t>
      </w:r>
      <w:r w:rsidRPr="002455C9">
        <w:rPr>
          <w:sz w:val="14"/>
        </w:rPr>
        <w:t xml:space="preserve">. </w:t>
      </w:r>
      <w:r w:rsidRPr="002455C9">
        <w:rPr>
          <w:rStyle w:val="StyleUnderline"/>
        </w:rPr>
        <w:t>We</w:t>
      </w:r>
      <w:r w:rsidRPr="002455C9">
        <w:rPr>
          <w:sz w:val="14"/>
        </w:rPr>
        <w:t xml:space="preserve"> also </w:t>
      </w:r>
      <w:r w:rsidRPr="002455C9">
        <w:rPr>
          <w:rStyle w:val="StyleUnderline"/>
        </w:rPr>
        <w:t>document regional waves of democratization</w:t>
      </w:r>
      <w:r w:rsidRPr="002455C9">
        <w:rPr>
          <w:sz w:val="14"/>
        </w:rPr>
        <w:t xml:space="preserve">, </w:t>
      </w:r>
      <w:r w:rsidRPr="002455C9">
        <w:rPr>
          <w:rStyle w:val="StyleUnderline"/>
        </w:rPr>
        <w:t>and</w:t>
      </w:r>
      <w:r w:rsidRPr="002455C9">
        <w:rPr>
          <w:sz w:val="14"/>
        </w:rPr>
        <w:t xml:space="preserve"> </w:t>
      </w:r>
      <w:r w:rsidRPr="002455C9">
        <w:rPr>
          <w:rStyle w:val="StyleUnderline"/>
        </w:rPr>
        <w:t>use this fact to generate a new instrument for democracy</w:t>
      </w:r>
      <w:r w:rsidRPr="002455C9">
        <w:rPr>
          <w:sz w:val="14"/>
        </w:rPr>
        <w:t xml:space="preserve">. </w:t>
      </w:r>
      <w:r w:rsidRPr="002455C9">
        <w:rPr>
          <w:rStyle w:val="StyleUnderline"/>
        </w:rPr>
        <w:t>We show that the probability of a country transitioning to democracy or nondemocracy is strongly correlated with the same transition recently occurring in other countries in the same region. Using this instrument, we find that democracy again increases</w:t>
      </w:r>
      <w:r w:rsidRPr="002455C9">
        <w:rPr>
          <w:sz w:val="14"/>
        </w:rPr>
        <w:t xml:space="preserve"> </w:t>
      </w:r>
      <w:r w:rsidRPr="002455C9">
        <w:rPr>
          <w:rStyle w:val="StyleUnderline"/>
        </w:rPr>
        <w:t>GDP</w:t>
      </w:r>
      <w:r w:rsidRPr="002455C9">
        <w:rPr>
          <w:sz w:val="14"/>
        </w:rPr>
        <w:t>, controlling for lags of GDP and a variety of regional controls</w:t>
      </w:r>
      <w:r w:rsidRPr="002455C9">
        <w:rPr>
          <w:rStyle w:val="StyleUnderline"/>
        </w:rPr>
        <w:t xml:space="preserve">. </w:t>
      </w:r>
      <w:r w:rsidRPr="005F7E81">
        <w:rPr>
          <w:rStyle w:val="StyleUnderline"/>
          <w:highlight w:val="cyan"/>
        </w:rPr>
        <w:t xml:space="preserve">The channels via which democracy raises growth include </w:t>
      </w:r>
      <w:r w:rsidRPr="005F7E81">
        <w:rPr>
          <w:rStyle w:val="Emphasis"/>
          <w:highlight w:val="cyan"/>
        </w:rPr>
        <w:t>greater economic reforms</w:t>
      </w:r>
      <w:r w:rsidRPr="005F7E81">
        <w:rPr>
          <w:sz w:val="14"/>
          <w:highlight w:val="cyan"/>
        </w:rPr>
        <w:t xml:space="preserve">, </w:t>
      </w:r>
      <w:r w:rsidRPr="005F7E81">
        <w:rPr>
          <w:rStyle w:val="Emphasis"/>
          <w:highlight w:val="cyan"/>
        </w:rPr>
        <w:t>greater investment in primary schooling and better health</w:t>
      </w:r>
      <w:r w:rsidRPr="005F7E81">
        <w:rPr>
          <w:sz w:val="14"/>
          <w:highlight w:val="cyan"/>
        </w:rPr>
        <w:t xml:space="preserve">, </w:t>
      </w:r>
      <w:r w:rsidRPr="005F7E81">
        <w:rPr>
          <w:rStyle w:val="StyleUnderline"/>
          <w:highlight w:val="cyan"/>
        </w:rPr>
        <w:t>and</w:t>
      </w:r>
      <w:r w:rsidRPr="002455C9">
        <w:rPr>
          <w:sz w:val="14"/>
        </w:rPr>
        <w:t xml:space="preserve"> </w:t>
      </w:r>
      <w:r w:rsidRPr="002455C9">
        <w:rPr>
          <w:rStyle w:val="StyleUnderline"/>
        </w:rPr>
        <w:t>may</w:t>
      </w:r>
      <w:r w:rsidRPr="002455C9">
        <w:rPr>
          <w:sz w:val="14"/>
        </w:rPr>
        <w:t xml:space="preserve"> also </w:t>
      </w:r>
      <w:r w:rsidRPr="005F7E81">
        <w:rPr>
          <w:rStyle w:val="Emphasis"/>
          <w:highlight w:val="cyan"/>
        </w:rPr>
        <w:t>include greater investment</w:t>
      </w:r>
      <w:r w:rsidRPr="005F7E81">
        <w:rPr>
          <w:sz w:val="14"/>
          <w:highlight w:val="cyan"/>
        </w:rPr>
        <w:t xml:space="preserve">, </w:t>
      </w:r>
      <w:r w:rsidRPr="005F7E81">
        <w:rPr>
          <w:rStyle w:val="Emphasis"/>
          <w:highlight w:val="cyan"/>
        </w:rPr>
        <w:t>greater taxation</w:t>
      </w:r>
      <w:r w:rsidRPr="005F7E81">
        <w:rPr>
          <w:sz w:val="14"/>
          <w:highlight w:val="cyan"/>
        </w:rPr>
        <w:t xml:space="preserve"> </w:t>
      </w:r>
      <w:r w:rsidRPr="005F7E81">
        <w:rPr>
          <w:rStyle w:val="Emphasis"/>
          <w:highlight w:val="cyan"/>
        </w:rPr>
        <w:t>and public good provision</w:t>
      </w:r>
      <w:r w:rsidRPr="002455C9">
        <w:rPr>
          <w:rStyle w:val="Emphasis"/>
        </w:rPr>
        <w:t>,</w:t>
      </w:r>
      <w:r w:rsidRPr="002455C9">
        <w:rPr>
          <w:sz w:val="14"/>
        </w:rPr>
        <w:t xml:space="preserve"> </w:t>
      </w:r>
      <w:r w:rsidRPr="002455C9">
        <w:rPr>
          <w:rStyle w:val="StyleUnderline"/>
        </w:rPr>
        <w:t>and lower</w:t>
      </w:r>
      <w:r w:rsidRPr="002455C9">
        <w:rPr>
          <w:sz w:val="14"/>
        </w:rPr>
        <w:t xml:space="preserve"> </w:t>
      </w:r>
      <w:r w:rsidRPr="002455C9">
        <w:rPr>
          <w:rStyle w:val="StyleUnderline"/>
        </w:rPr>
        <w:t xml:space="preserve">social unrest. </w:t>
      </w:r>
      <w:r w:rsidRPr="002455C9">
        <w:rPr>
          <w:sz w:val="14"/>
        </w:rPr>
        <w:t xml:space="preserve">In contrast to the equally popular claims that democracy is bad for growth at early stages of economic development, we find no heterogeneity by level of income. There is some heterogeneity depending on the level of human capital, but these effects are not large enough to lead to negative effects of democracy for low human capital countries. </w:t>
      </w:r>
      <w:r w:rsidRPr="002455C9">
        <w:rPr>
          <w:rStyle w:val="StyleUnderline"/>
        </w:rPr>
        <w:t xml:space="preserve">These results taken together suggest that </w:t>
      </w:r>
      <w:r w:rsidRPr="005F7E81">
        <w:rPr>
          <w:rStyle w:val="StyleUnderline"/>
          <w:highlight w:val="cyan"/>
        </w:rPr>
        <w:t>democracy is</w:t>
      </w:r>
      <w:r w:rsidRPr="002455C9">
        <w:rPr>
          <w:sz w:val="14"/>
        </w:rPr>
        <w:t xml:space="preserve"> more </w:t>
      </w:r>
      <w:r w:rsidRPr="005F7E81">
        <w:rPr>
          <w:rStyle w:val="Emphasis"/>
          <w:highlight w:val="cyan"/>
        </w:rPr>
        <w:t>conducive to</w:t>
      </w:r>
      <w:r w:rsidRPr="002455C9">
        <w:rPr>
          <w:rStyle w:val="Emphasis"/>
        </w:rPr>
        <w:t xml:space="preserve"> economic </w:t>
      </w:r>
      <w:r w:rsidRPr="005F7E81">
        <w:rPr>
          <w:rStyle w:val="Emphasis"/>
          <w:highlight w:val="cyan"/>
        </w:rPr>
        <w:t>growth</w:t>
      </w:r>
      <w:r w:rsidRPr="002455C9">
        <w:rPr>
          <w:sz w:val="14"/>
        </w:rPr>
        <w:t xml:space="preserve"> than its detractors have argued, and that there are many complementarities between democratic institutions and proximate causes of economic development. Work using cross-country and within-country variation to shed more light on how democracy changes economic incentives and organizations and pinpointing what aspects of democratic institutions are more important for economic success is an obvious fruitful area for future research.</w:t>
      </w:r>
    </w:p>
    <w:p w:rsidR="009A0E3F" w:rsidRPr="009A0E3F" w:rsidRDefault="009A0E3F" w:rsidP="009A0E3F"/>
    <w:p w:rsidR="00BA7B6D" w:rsidRDefault="006A599D" w:rsidP="00BA7B6D">
      <w:pPr>
        <w:pStyle w:val="Heading3"/>
      </w:pPr>
      <w:r>
        <w:t>Democracy Good</w:t>
      </w:r>
      <w:r w:rsidR="00BA7B6D">
        <w:t xml:space="preserve"> – Famine </w:t>
      </w:r>
    </w:p>
    <w:p w:rsidR="00BA7B6D" w:rsidRDefault="00BA7B6D" w:rsidP="00BA7B6D"/>
    <w:p w:rsidR="002536F6" w:rsidRPr="002455C9" w:rsidRDefault="002536F6" w:rsidP="002536F6">
      <w:pPr>
        <w:pStyle w:val="Heading4"/>
        <w:rPr>
          <w:rFonts w:cs="Calibri"/>
        </w:rPr>
      </w:pPr>
      <w:r w:rsidRPr="002455C9">
        <w:rPr>
          <w:rFonts w:cs="Calibri"/>
        </w:rPr>
        <w:t xml:space="preserve">Democracy solves the impact to famine – outweighs their internal link because management matters more than resources </w:t>
      </w:r>
    </w:p>
    <w:p w:rsidR="002536F6" w:rsidRPr="00230330" w:rsidRDefault="002536F6" w:rsidP="002536F6">
      <w:pPr>
        <w:rPr>
          <w:b/>
          <w:bCs/>
          <w:sz w:val="26"/>
        </w:rPr>
      </w:pPr>
      <w:proofErr w:type="spellStart"/>
      <w:r w:rsidRPr="002455C9">
        <w:rPr>
          <w:rStyle w:val="Style13ptBold"/>
        </w:rPr>
        <w:t>Agbor</w:t>
      </w:r>
      <w:proofErr w:type="spellEnd"/>
      <w:r w:rsidRPr="002455C9">
        <w:rPr>
          <w:rStyle w:val="Style13ptBold"/>
        </w:rPr>
        <w:t>, research fellow at the Africa Growth Initiative in the Global Economy and Development program, 11</w:t>
      </w:r>
      <w:r w:rsidR="00230330">
        <w:rPr>
          <w:rStyle w:val="Style13ptBold"/>
        </w:rPr>
        <w:t xml:space="preserve"> </w:t>
      </w:r>
      <w:r w:rsidRPr="002455C9">
        <w:t xml:space="preserve">(Julius, and </w:t>
      </w:r>
      <w:proofErr w:type="spellStart"/>
      <w:r w:rsidRPr="002455C9">
        <w:t>Nelipher</w:t>
      </w:r>
      <w:proofErr w:type="spellEnd"/>
      <w:r w:rsidRPr="002455C9">
        <w:t xml:space="preserve"> </w:t>
      </w:r>
      <w:proofErr w:type="spellStart"/>
      <w:r w:rsidRPr="002455C9">
        <w:t>Moyo</w:t>
      </w:r>
      <w:proofErr w:type="spellEnd"/>
      <w:r w:rsidRPr="002455C9">
        <w:t xml:space="preserve">, “Democratic Governance Is Critical to Averting Famines in Africa,” </w:t>
      </w:r>
      <w:hyperlink r:id="rId51" w:history="1">
        <w:r w:rsidRPr="002455C9">
          <w:rPr>
            <w:rStyle w:val="Hyperlink"/>
          </w:rPr>
          <w:t>http://www.brookings.edu/research/opinions/2011/09/26-democratic-governance-agbor</w:t>
        </w:r>
      </w:hyperlink>
      <w:r w:rsidRPr="002455C9">
        <w:t xml:space="preserve">, ava) </w:t>
      </w:r>
    </w:p>
    <w:p w:rsidR="002536F6" w:rsidRPr="002455C9" w:rsidRDefault="002536F6" w:rsidP="002536F6">
      <w:pPr>
        <w:rPr>
          <w:rStyle w:val="StyleUnderline"/>
        </w:rPr>
      </w:pPr>
      <w:r w:rsidRPr="005F7E81">
        <w:rPr>
          <w:rStyle w:val="StyleUnderline"/>
          <w:highlight w:val="cyan"/>
        </w:rPr>
        <w:t>Evidence suggests</w:t>
      </w:r>
      <w:r w:rsidRPr="002455C9">
        <w:rPr>
          <w:sz w:val="14"/>
        </w:rPr>
        <w:t xml:space="preserve"> </w:t>
      </w:r>
      <w:r w:rsidRPr="002455C9">
        <w:rPr>
          <w:rStyle w:val="StyleUnderline"/>
        </w:rPr>
        <w:t xml:space="preserve">most of the </w:t>
      </w:r>
      <w:r w:rsidRPr="005F7E81">
        <w:rPr>
          <w:rStyle w:val="StyleUnderline"/>
          <w:highlight w:val="cyan"/>
        </w:rPr>
        <w:t>famines</w:t>
      </w:r>
      <w:r w:rsidRPr="002455C9">
        <w:rPr>
          <w:sz w:val="14"/>
        </w:rPr>
        <w:t xml:space="preserve"> recently </w:t>
      </w:r>
      <w:r w:rsidRPr="005F7E81">
        <w:rPr>
          <w:rStyle w:val="StyleUnderline"/>
          <w:highlight w:val="cyan"/>
        </w:rPr>
        <w:t>witnessed</w:t>
      </w:r>
      <w:r w:rsidRPr="002455C9">
        <w:rPr>
          <w:rStyle w:val="StyleUnderline"/>
        </w:rPr>
        <w:t xml:space="preserve"> in Africa have been</w:t>
      </w:r>
      <w:r w:rsidRPr="002455C9">
        <w:rPr>
          <w:sz w:val="14"/>
        </w:rPr>
        <w:t xml:space="preserve"> largely </w:t>
      </w:r>
      <w:r w:rsidRPr="005F7E81">
        <w:rPr>
          <w:rStyle w:val="StyleUnderline"/>
          <w:highlight w:val="cyan"/>
        </w:rPr>
        <w:t xml:space="preserve">due to </w:t>
      </w:r>
      <w:r w:rsidRPr="005F7E81">
        <w:rPr>
          <w:rStyle w:val="Emphasis"/>
          <w:highlight w:val="cyan"/>
        </w:rPr>
        <w:t>institutional failures</w:t>
      </w:r>
      <w:r w:rsidRPr="005F7E81">
        <w:rPr>
          <w:sz w:val="14"/>
          <w:highlight w:val="cyan"/>
        </w:rPr>
        <w:t xml:space="preserve"> </w:t>
      </w:r>
      <w:r w:rsidRPr="005F7E81">
        <w:rPr>
          <w:rStyle w:val="StyleUnderline"/>
          <w:highlight w:val="cyan"/>
        </w:rPr>
        <w:t>resulting from</w:t>
      </w:r>
      <w:r w:rsidRPr="002455C9">
        <w:rPr>
          <w:rStyle w:val="StyleUnderline"/>
        </w:rPr>
        <w:t xml:space="preserve"> the lack of broad-based</w:t>
      </w:r>
      <w:r w:rsidRPr="002455C9">
        <w:rPr>
          <w:sz w:val="14"/>
        </w:rPr>
        <w:t xml:space="preserve"> </w:t>
      </w:r>
      <w:r w:rsidRPr="005F7E81">
        <w:rPr>
          <w:rStyle w:val="StyleUnderline"/>
          <w:highlight w:val="cyan"/>
        </w:rPr>
        <w:t>accountable governance</w:t>
      </w:r>
      <w:r w:rsidRPr="005F7E81">
        <w:rPr>
          <w:sz w:val="14"/>
          <w:highlight w:val="cyan"/>
        </w:rPr>
        <w:t xml:space="preserve"> </w:t>
      </w:r>
      <w:r w:rsidRPr="005F7E81">
        <w:rPr>
          <w:rStyle w:val="Emphasis"/>
          <w:highlight w:val="cyan"/>
        </w:rPr>
        <w:t>and much less to market or production failures</w:t>
      </w:r>
      <w:r w:rsidRPr="002455C9">
        <w:rPr>
          <w:sz w:val="14"/>
        </w:rPr>
        <w:t xml:space="preserve">. </w:t>
      </w:r>
      <w:r w:rsidRPr="002455C9">
        <w:rPr>
          <w:rStyle w:val="StyleUnderline"/>
        </w:rPr>
        <w:t xml:space="preserve">This governance deficiency </w:t>
      </w:r>
      <w:r w:rsidRPr="002455C9">
        <w:rPr>
          <w:sz w:val="14"/>
        </w:rPr>
        <w:t xml:space="preserve">often </w:t>
      </w:r>
      <w:r w:rsidRPr="002455C9">
        <w:rPr>
          <w:rStyle w:val="StyleUnderline"/>
        </w:rPr>
        <w:t>manifests itself through imperfect institutions, which either fail to reallocate production surplus away from food-surplus areas to food-deficit ones within the same country</w:t>
      </w:r>
      <w:r w:rsidRPr="002455C9">
        <w:rPr>
          <w:sz w:val="14"/>
        </w:rPr>
        <w:t xml:space="preserve">, </w:t>
      </w:r>
      <w:r w:rsidRPr="002455C9">
        <w:rPr>
          <w:rStyle w:val="StyleUnderline"/>
        </w:rPr>
        <w:t xml:space="preserve">or are incapable of </w:t>
      </w:r>
      <w:r w:rsidRPr="002455C9">
        <w:rPr>
          <w:sz w:val="14"/>
        </w:rPr>
        <w:t xml:space="preserve">effectively </w:t>
      </w:r>
      <w:r w:rsidRPr="002455C9">
        <w:rPr>
          <w:rStyle w:val="StyleUnderline"/>
        </w:rPr>
        <w:t xml:space="preserve">providing food price support </w:t>
      </w:r>
      <w:r w:rsidRPr="002455C9">
        <w:rPr>
          <w:sz w:val="14"/>
        </w:rPr>
        <w:t>to vulnerable citizens. Although the decline in food availability is almost inevitably witnessed immediately before all major famines, it has not been the main precursor. If met with timely and effective responses,</w:t>
      </w:r>
      <w:r w:rsidRPr="002455C9">
        <w:rPr>
          <w:rStyle w:val="StyleUnderline"/>
        </w:rPr>
        <w:t xml:space="preserve"> </w:t>
      </w:r>
      <w:r w:rsidRPr="002455C9">
        <w:rPr>
          <w:sz w:val="14"/>
        </w:rPr>
        <w:t xml:space="preserve">declining food availability can be prevented from degenerating into a famine. Usually, effective anti-corruption mechanisms and efficient public interventions in agricultural support systems and extension services, effectively address food availability declines in the build-up to a famine. This was lacking in the Malawian famine of 2002, where government failures exacerbated production and donor response failures thereby precipitated an else-while avoidable human catastrophe. Note that in the year preceding the famine, the Malawian government, faced with high deficits and the need for fiscal consolidation, yielded to International Monetary Fund (IMF) recommendations to export all of its 180,000 tons of grain stocked in its Strategic Grain Reserve (SGR). Contrary to what many believe, the destocking of the SGR in itself was not the major cause of the famine. Instead of exporting the grain for much needed foreign exchange, rent-seeking Malawian bureaucrats hoarded the grain until prices escalated beyond the purchasing power of the average citizen—resulting in famine. Thus, had there not been a governance problem, the famine in Malawi could have been averted. Similarly, ineffective government support structures to prevent the decline in food availability or, at least, to respond timely in the wake of decline, have resulted in famines elsewhere in Niger, Somalia and Ethiopia. </w:t>
      </w:r>
      <w:r w:rsidRPr="002455C9">
        <w:rPr>
          <w:rStyle w:val="StyleUnderline"/>
        </w:rPr>
        <w:t>While a range of factors</w:t>
      </w:r>
      <w:r w:rsidRPr="002455C9">
        <w:rPr>
          <w:sz w:val="14"/>
        </w:rPr>
        <w:t>, arguably exogenous to government control—such as climate change and international donor response—</w:t>
      </w:r>
      <w:r w:rsidRPr="002455C9">
        <w:rPr>
          <w:rStyle w:val="StyleUnderline"/>
        </w:rPr>
        <w:t>are crucial in the famine</w:t>
      </w:r>
      <w:r w:rsidRPr="002455C9">
        <w:rPr>
          <w:sz w:val="14"/>
        </w:rPr>
        <w:t xml:space="preserve"> </w:t>
      </w:r>
      <w:r w:rsidRPr="002455C9">
        <w:rPr>
          <w:rStyle w:val="StyleUnderline"/>
        </w:rPr>
        <w:t xml:space="preserve">prevention strategy, </w:t>
      </w:r>
      <w:r w:rsidRPr="005F7E81">
        <w:rPr>
          <w:rStyle w:val="StyleUnderline"/>
          <w:highlight w:val="cyan"/>
        </w:rPr>
        <w:t>emphasis must be placed on accountable democratic governance as an effective mechanism for averting famines</w:t>
      </w:r>
      <w:r w:rsidRPr="002455C9">
        <w:rPr>
          <w:rStyle w:val="StyleUnderline"/>
        </w:rPr>
        <w:t xml:space="preserve"> in Africa</w:t>
      </w:r>
      <w:r w:rsidRPr="002455C9">
        <w:rPr>
          <w:sz w:val="14"/>
        </w:rPr>
        <w:t xml:space="preserve">. </w:t>
      </w:r>
      <w:r w:rsidRPr="002455C9">
        <w:rPr>
          <w:rStyle w:val="StyleUnderline"/>
        </w:rPr>
        <w:t>An anti-famine political contract between citizens and the state, which democracy promotes, can be effective at addressing declining</w:t>
      </w:r>
      <w:r w:rsidRPr="002455C9">
        <w:rPr>
          <w:sz w:val="14"/>
        </w:rPr>
        <w:t xml:space="preserve"> </w:t>
      </w:r>
      <w:r w:rsidRPr="002455C9">
        <w:rPr>
          <w:rStyle w:val="StyleUnderline"/>
        </w:rPr>
        <w:t>livestock/grain terms of trade</w:t>
      </w:r>
      <w:r w:rsidRPr="002455C9">
        <w:rPr>
          <w:sz w:val="14"/>
        </w:rPr>
        <w:t xml:space="preserve"> </w:t>
      </w:r>
      <w:r w:rsidRPr="002455C9">
        <w:rPr>
          <w:rStyle w:val="StyleUnderline"/>
        </w:rPr>
        <w:t>shocks that</w:t>
      </w:r>
      <w:r w:rsidRPr="002455C9">
        <w:rPr>
          <w:sz w:val="14"/>
        </w:rPr>
        <w:t xml:space="preserve"> frequently </w:t>
      </w:r>
      <w:r w:rsidRPr="002455C9">
        <w:rPr>
          <w:rStyle w:val="StyleUnderline"/>
        </w:rPr>
        <w:t>challenge poor households</w:t>
      </w:r>
      <w:r w:rsidRPr="002455C9">
        <w:rPr>
          <w:sz w:val="14"/>
        </w:rPr>
        <w:t xml:space="preserve">. </w:t>
      </w:r>
      <w:r w:rsidRPr="002455C9">
        <w:rPr>
          <w:rStyle w:val="StyleUnderline"/>
        </w:rPr>
        <w:t xml:space="preserve">A </w:t>
      </w:r>
      <w:r w:rsidRPr="005F7E81">
        <w:rPr>
          <w:rStyle w:val="Emphasis"/>
          <w:highlight w:val="cyan"/>
        </w:rPr>
        <w:t>functioning democracy</w:t>
      </w:r>
      <w:r w:rsidRPr="002455C9">
        <w:rPr>
          <w:sz w:val="14"/>
        </w:rPr>
        <w:t xml:space="preserve"> also </w:t>
      </w:r>
      <w:r w:rsidRPr="005F7E81">
        <w:rPr>
          <w:rStyle w:val="Emphasis"/>
          <w:highlight w:val="cyan"/>
        </w:rPr>
        <w:t>offers additional checks against inappropriate national policy choices</w:t>
      </w:r>
      <w:r w:rsidRPr="002455C9">
        <w:rPr>
          <w:sz w:val="14"/>
        </w:rPr>
        <w:t xml:space="preserve">. For instance, </w:t>
      </w:r>
      <w:r w:rsidRPr="005F7E81">
        <w:rPr>
          <w:rStyle w:val="StyleUnderline"/>
          <w:highlight w:val="cyan"/>
        </w:rPr>
        <w:t>the abolishment of agricultural buffer stocks and the elimination of farm subsidies would</w:t>
      </w:r>
      <w:r w:rsidRPr="002455C9">
        <w:rPr>
          <w:rStyle w:val="StyleUnderline"/>
        </w:rPr>
        <w:t xml:space="preserve"> normally </w:t>
      </w:r>
      <w:r w:rsidRPr="005F7E81">
        <w:rPr>
          <w:rStyle w:val="StyleUnderline"/>
          <w:highlight w:val="cyan"/>
        </w:rPr>
        <w:t>be scrutinized by civil</w:t>
      </w:r>
      <w:r w:rsidRPr="002455C9">
        <w:rPr>
          <w:rStyle w:val="StyleUnderline"/>
        </w:rPr>
        <w:t xml:space="preserve"> </w:t>
      </w:r>
      <w:r w:rsidRPr="005F7E81">
        <w:rPr>
          <w:rStyle w:val="StyleUnderline"/>
          <w:highlight w:val="cyan"/>
        </w:rPr>
        <w:t>society</w:t>
      </w:r>
      <w:r w:rsidRPr="002455C9">
        <w:rPr>
          <w:rStyle w:val="StyleUnderline"/>
        </w:rPr>
        <w:t>,</w:t>
      </w:r>
      <w:r w:rsidRPr="002455C9">
        <w:rPr>
          <w:sz w:val="14"/>
        </w:rPr>
        <w:t xml:space="preserve"> non-governmental organizations </w:t>
      </w:r>
      <w:r w:rsidRPr="002455C9">
        <w:rPr>
          <w:rStyle w:val="StyleUnderline"/>
        </w:rPr>
        <w:t>and the parliament before being</w:t>
      </w:r>
      <w:r w:rsidRPr="002455C9">
        <w:rPr>
          <w:sz w:val="14"/>
        </w:rPr>
        <w:t xml:space="preserve"> </w:t>
      </w:r>
      <w:r w:rsidRPr="002455C9">
        <w:rPr>
          <w:rStyle w:val="StyleUnderline"/>
        </w:rPr>
        <w:t>implemented by executive powers</w:t>
      </w:r>
      <w:r w:rsidRPr="002455C9">
        <w:rPr>
          <w:sz w:val="14"/>
        </w:rPr>
        <w:t xml:space="preserve">. Unfortunately, these underlying institutions—independent legislatures and courts, free press and vibrant civil society—are crucially deficient in most of Sub-Saharan Africa. Furthermore, even where these institutions are enshrined in the national constitutions, the political will to render them effective is usually absent. So far, the short-term response of international donors and humanitarian organizations has helped mitigate the effect of famines in Africa but </w:t>
      </w:r>
      <w:r w:rsidRPr="002455C9">
        <w:rPr>
          <w:rStyle w:val="StyleUnderline"/>
        </w:rPr>
        <w:t>the strategy to prevent the next famine lies in demanding effective governance institutions and supporting institutions with similar goals on the continent.</w:t>
      </w:r>
    </w:p>
    <w:p w:rsidR="00BA7B6D" w:rsidRPr="00BA7B6D" w:rsidRDefault="00BA7B6D" w:rsidP="00BA7B6D"/>
    <w:p w:rsidR="00742DD9" w:rsidRDefault="00742DD9" w:rsidP="00742DD9">
      <w:pPr>
        <w:pStyle w:val="Heading3"/>
      </w:pPr>
      <w:r>
        <w:t xml:space="preserve">Democratic Peace Theory </w:t>
      </w:r>
      <w:r w:rsidR="00A32318">
        <w:t xml:space="preserve">(DPT) </w:t>
      </w:r>
      <w:r>
        <w:t>True</w:t>
      </w:r>
    </w:p>
    <w:p w:rsidR="00742DD9" w:rsidRDefault="00742DD9" w:rsidP="00742DD9"/>
    <w:p w:rsidR="00CD0AD7" w:rsidRDefault="00CD0AD7" w:rsidP="00CD0AD7">
      <w:pPr>
        <w:pStyle w:val="Heading4"/>
      </w:pPr>
      <w:r>
        <w:t>Empirical data is on our side</w:t>
      </w:r>
    </w:p>
    <w:p w:rsidR="00CD0AD7" w:rsidRPr="00DB7DBB" w:rsidRDefault="00CD0AD7" w:rsidP="00CD0AD7">
      <w:proofErr w:type="spellStart"/>
      <w:r w:rsidRPr="00DB7DBB">
        <w:rPr>
          <w:rStyle w:val="Style13ptBold"/>
        </w:rPr>
        <w:t>Hegre</w:t>
      </w:r>
      <w:proofErr w:type="spellEnd"/>
      <w:r w:rsidRPr="00DB7DBB">
        <w:rPr>
          <w:rStyle w:val="Style13ptBold"/>
        </w:rPr>
        <w:t xml:space="preserve"> 2018</w:t>
      </w:r>
      <w:r>
        <w:t xml:space="preserve"> - Department of Peace and Conflict Research Uppsala University </w:t>
      </w:r>
      <w:r>
        <w:br/>
      </w:r>
      <w:proofErr w:type="spellStart"/>
      <w:r>
        <w:t>Håvard</w:t>
      </w:r>
      <w:proofErr w:type="spellEnd"/>
      <w:r>
        <w:t xml:space="preserve">, Michael Bernhard, Jan </w:t>
      </w:r>
      <w:proofErr w:type="spellStart"/>
      <w:r>
        <w:t>Teorell</w:t>
      </w:r>
      <w:proofErr w:type="spellEnd"/>
      <w:r>
        <w:t>, "Reassessing the Democratic Peace: A Novel Test Based on the Varieties of Democracy Data," Working Paper SERIES 2018:64 THE VARIETIES OF DEMOCRACY INSTITUTE</w:t>
      </w:r>
    </w:p>
    <w:p w:rsidR="00CD0AD7" w:rsidRDefault="00CD0AD7" w:rsidP="00CD0AD7">
      <w:r>
        <w:t xml:space="preserve">In this article we have introduced two novelties into the study of the democratic peace. First, we make use of the </w:t>
      </w:r>
      <w:r w:rsidRPr="00405748">
        <w:rPr>
          <w:rStyle w:val="StyleUnderline"/>
          <w:highlight w:val="yellow"/>
        </w:rPr>
        <w:t xml:space="preserve">V-Dem </w:t>
      </w:r>
      <w:r w:rsidRPr="000D6A9C">
        <w:rPr>
          <w:rStyle w:val="StyleUnderline"/>
          <w:highlight w:val="yellow"/>
        </w:rPr>
        <w:t>data</w:t>
      </w:r>
      <w:r w:rsidRPr="00DB7DBB">
        <w:rPr>
          <w:rStyle w:val="StyleUnderline"/>
        </w:rPr>
        <w:t xml:space="preserve"> and demonstrate that it </w:t>
      </w:r>
      <w:r w:rsidRPr="000D6A9C">
        <w:rPr>
          <w:rStyle w:val="StyleUnderline"/>
          <w:highlight w:val="yellow"/>
        </w:rPr>
        <w:t>improves on Polity, the dominant measure in</w:t>
      </w:r>
      <w:r w:rsidRPr="00DB7DBB">
        <w:rPr>
          <w:rStyle w:val="StyleUnderline"/>
        </w:rPr>
        <w:t xml:space="preserve"> </w:t>
      </w:r>
      <w:r w:rsidRPr="000D6A9C">
        <w:rPr>
          <w:rStyle w:val="StyleUnderline"/>
          <w:highlight w:val="yellow"/>
        </w:rPr>
        <w:t>that</w:t>
      </w:r>
      <w:r w:rsidRPr="00DB7DBB">
        <w:rPr>
          <w:rStyle w:val="StyleUnderline"/>
        </w:rPr>
        <w:t xml:space="preserve"> </w:t>
      </w:r>
      <w:r w:rsidRPr="000D6A9C">
        <w:rPr>
          <w:rStyle w:val="StyleUnderline"/>
          <w:highlight w:val="yellow"/>
        </w:rPr>
        <w:t>lit</w:t>
      </w:r>
      <w:r w:rsidRPr="00DB7DBB">
        <w:rPr>
          <w:rStyle w:val="StyleUnderline"/>
        </w:rPr>
        <w:t>eratur</w:t>
      </w:r>
      <w:r>
        <w:t xml:space="preserve">e, along at least two dimensions. First, </w:t>
      </w:r>
      <w:r w:rsidRPr="000D6A9C">
        <w:rPr>
          <w:rStyle w:val="StyleUnderline"/>
          <w:highlight w:val="yellow"/>
        </w:rPr>
        <w:t>V-Dem has a superior</w:t>
      </w:r>
      <w:r w:rsidRPr="00DB7DBB">
        <w:rPr>
          <w:rStyle w:val="StyleUnderline"/>
        </w:rPr>
        <w:t xml:space="preserve"> concept-to-measurement </w:t>
      </w:r>
      <w:r w:rsidRPr="000D6A9C">
        <w:rPr>
          <w:rStyle w:val="StyleUnderline"/>
          <w:highlight w:val="yellow"/>
        </w:rPr>
        <w:t>consistency</w:t>
      </w:r>
      <w:r w:rsidRPr="00DB7DBB">
        <w:rPr>
          <w:rStyle w:val="StyleUnderline"/>
        </w:rPr>
        <w:t>,</w:t>
      </w:r>
      <w:r>
        <w:t xml:space="preserve"> given its starting point was the overt modeling of democracy. Moreover, </w:t>
      </w:r>
      <w:r w:rsidRPr="00DB7DBB">
        <w:rPr>
          <w:rStyle w:val="StyleUnderline"/>
        </w:rPr>
        <w:t>the V-Dem data a</w:t>
      </w:r>
      <w:r w:rsidRPr="000D6A9C">
        <w:rPr>
          <w:rStyle w:val="StyleUnderline"/>
        </w:rPr>
        <w:t>re</w:t>
      </w:r>
      <w:r w:rsidRPr="00DB7DBB">
        <w:rPr>
          <w:rStyle w:val="StyleUnderline"/>
        </w:rPr>
        <w:t xml:space="preserve"> vastly more detailed than Polity</w:t>
      </w:r>
      <w:r>
        <w:t xml:space="preserve">, allowing us to operationalize much more precise theoretical mechanisms than the simpler datasets. Accordingly, </w:t>
      </w:r>
      <w:r w:rsidRPr="00DB7DBB">
        <w:rPr>
          <w:rStyle w:val="StyleUnderline"/>
        </w:rPr>
        <w:t>our fit tests</w:t>
      </w:r>
      <w:r>
        <w:rPr>
          <w:rStyle w:val="StyleUnderline"/>
        </w:rPr>
        <w:t xml:space="preserve"> </w:t>
      </w:r>
      <w:r w:rsidRPr="00DB7DBB">
        <w:rPr>
          <w:rStyle w:val="StyleUnderline"/>
        </w:rPr>
        <w:t xml:space="preserve">show that </w:t>
      </w:r>
      <w:r w:rsidRPr="000D6A9C">
        <w:rPr>
          <w:rStyle w:val="StyleUnderline"/>
          <w:highlight w:val="yellow"/>
        </w:rPr>
        <w:t>our V-Dem-based indices model the democratic peace much better than Polity</w:t>
      </w:r>
      <w:r>
        <w:t>, both in terms of in-sample goodness of fit and out-of-sample predictive performance.</w:t>
      </w:r>
    </w:p>
    <w:p w:rsidR="00CD0AD7" w:rsidRDefault="00CD0AD7" w:rsidP="00CD0AD7">
      <w:r>
        <w:t xml:space="preserve">Second, and more importantly, we have identified a subset of the multiplicity of democracy’s attributes that seem to explain its ability to deter war-like behavior. </w:t>
      </w:r>
      <w:r w:rsidRPr="00BF310E">
        <w:rPr>
          <w:rStyle w:val="StyleUnderline"/>
        </w:rPr>
        <w:t>Specifically we show that,</w:t>
      </w:r>
      <w:r>
        <w:rPr>
          <w:rStyle w:val="StyleUnderline"/>
        </w:rPr>
        <w:t xml:space="preserve"> </w:t>
      </w:r>
      <w:r w:rsidRPr="00BF310E">
        <w:rPr>
          <w:rStyle w:val="StyleUnderline"/>
        </w:rPr>
        <w:t>when entered individually, electoral accountability, judicial and legislative constraints on the</w:t>
      </w:r>
      <w:r>
        <w:rPr>
          <w:rStyle w:val="StyleUnderline"/>
        </w:rPr>
        <w:t xml:space="preserve"> </w:t>
      </w:r>
      <w:r w:rsidRPr="00BF310E">
        <w:rPr>
          <w:rStyle w:val="StyleUnderline"/>
        </w:rPr>
        <w:t>executive, media freedom and civil society participation promote the democratic peace</w:t>
      </w:r>
      <w:r>
        <w:t xml:space="preserve">, when controlling for the other standard determinants of inter-state disputes. When pitted against each other, however, only horizontal constraints on the executive and civil society participation continue to have a direct effect on dyadic peace. We thus find most consistent support for the horizontal and informal-vertical accountability mechanisms underlying the democratic peace. Earlier we cited the claim of </w:t>
      </w:r>
      <w:proofErr w:type="spellStart"/>
      <w:r>
        <w:t>Maoz</w:t>
      </w:r>
      <w:proofErr w:type="spellEnd"/>
      <w:r>
        <w:t xml:space="preserve"> and </w:t>
      </w:r>
      <w:proofErr w:type="spellStart"/>
      <w:r>
        <w:t>Russett</w:t>
      </w:r>
      <w:proofErr w:type="spellEnd"/>
      <w:r>
        <w:t xml:space="preserve"> (1993, 626) that ‘the mobilization of … general public opinion’ matters at the same order of importance as the ‘variety of institutions that make up the system of government’. Our findings provide support for the institutional side of their claims but to some extent contradict what they say about social mobilization. </w:t>
      </w:r>
      <w:r w:rsidRPr="000D6A9C">
        <w:rPr>
          <w:rStyle w:val="StyleUnderline"/>
          <w:highlight w:val="yellow"/>
        </w:rPr>
        <w:t>We confirm important aspects of</w:t>
      </w:r>
      <w:r w:rsidRPr="00BF310E">
        <w:rPr>
          <w:rStyle w:val="StyleUnderline"/>
        </w:rPr>
        <w:t xml:space="preserve"> earlier work on the </w:t>
      </w:r>
      <w:r w:rsidRPr="000D6A9C">
        <w:rPr>
          <w:rStyle w:val="StyleUnderline"/>
          <w:highlight w:val="yellow"/>
        </w:rPr>
        <w:t>democratic peace</w:t>
      </w:r>
      <w:r>
        <w:t xml:space="preserve"> such as Doyle’s (1983a,b) ‘liberal peace’ argument and Choi’s (2010) focus on legislative veto players. However, our results on the role of civil society suggest that social mobilization is also important</w:t>
      </w:r>
      <w:r w:rsidRPr="00BF310E">
        <w:rPr>
          <w:rStyle w:val="StyleUnderline"/>
        </w:rPr>
        <w:t>. The exclusion of the</w:t>
      </w:r>
      <w:r>
        <w:rPr>
          <w:rStyle w:val="StyleUnderline"/>
        </w:rPr>
        <w:t xml:space="preserve"> </w:t>
      </w:r>
      <w:r w:rsidRPr="00BF310E">
        <w:rPr>
          <w:rStyle w:val="StyleUnderline"/>
        </w:rPr>
        <w:t>peace-making role of civil society in this literature may well be a function of the past paucity of</w:t>
      </w:r>
      <w:r>
        <w:rPr>
          <w:rStyle w:val="StyleUnderline"/>
        </w:rPr>
        <w:t xml:space="preserve"> </w:t>
      </w:r>
      <w:r w:rsidRPr="00BF310E">
        <w:rPr>
          <w:rStyle w:val="StyleUnderline"/>
        </w:rPr>
        <w:t>data to measure it</w:t>
      </w:r>
      <w:r>
        <w:t>. Given the strong model fit and predictive performance of the models that include this new V-Dem variable, this omission has been an important oversight in the literature from the perspective of our constraint-based theorization of the mechanisms behind the democratic peace.</w:t>
      </w:r>
    </w:p>
    <w:p w:rsidR="00CD0AD7" w:rsidRDefault="00CD0AD7" w:rsidP="00CD0AD7">
      <w:r>
        <w:t xml:space="preserve">At first sight, the policy implication of these findings would seem clear: </w:t>
      </w:r>
      <w:r w:rsidRPr="00BF310E">
        <w:rPr>
          <w:rStyle w:val="StyleUnderline"/>
        </w:rPr>
        <w:t>in order to promote</w:t>
      </w:r>
      <w:r>
        <w:rPr>
          <w:rStyle w:val="StyleUnderline"/>
        </w:rPr>
        <w:t xml:space="preserve"> </w:t>
      </w:r>
      <w:r w:rsidRPr="00BF310E">
        <w:rPr>
          <w:rStyle w:val="StyleUnderline"/>
        </w:rPr>
        <w:t>international security, what needs strengthening is not electoral competitiveness or the quality of</w:t>
      </w:r>
      <w:r>
        <w:rPr>
          <w:rStyle w:val="StyleUnderline"/>
        </w:rPr>
        <w:t xml:space="preserve"> </w:t>
      </w:r>
      <w:r w:rsidRPr="00BF310E">
        <w:rPr>
          <w:rStyle w:val="StyleUnderline"/>
        </w:rPr>
        <w:t>elections but horizontal mechanisms of effective constraints on the executive</w:t>
      </w:r>
      <w:r>
        <w:t xml:space="preserve">, a more vibrant civil society that monitors and constrains those exercising executive power, or a combination of the two. </w:t>
      </w:r>
      <w:r w:rsidRPr="00BF310E">
        <w:rPr>
          <w:rStyle w:val="StyleUnderline"/>
        </w:rPr>
        <w:t>If the goal is order in the international system, legislative and judicial reforms should</w:t>
      </w:r>
      <w:r>
        <w:rPr>
          <w:rStyle w:val="StyleUnderline"/>
        </w:rPr>
        <w:t xml:space="preserve"> </w:t>
      </w:r>
      <w:r w:rsidRPr="00BF310E">
        <w:rPr>
          <w:rStyle w:val="StyleUnderline"/>
        </w:rPr>
        <w:t>trump electoral reform, and the promotion of the initiatives of an organized and active citizenry</w:t>
      </w:r>
      <w:r>
        <w:rPr>
          <w:rStyle w:val="StyleUnderline"/>
        </w:rPr>
        <w:t xml:space="preserve"> </w:t>
      </w:r>
      <w:r w:rsidRPr="00BF310E">
        <w:rPr>
          <w:rStyle w:val="StyleUnderline"/>
        </w:rPr>
        <w:t>in civil society seems more important than the strengthening of opposition political parties</w:t>
      </w:r>
      <w:r>
        <w:t xml:space="preserve">. However, in as much as the mechanism of electoral accountability is connected to these other aspects of democracy, it cannot be easily dismissed from a policy agenda to promote peace. Most importantly, it cannot be ruled out that the promotion of electoral accountability is also a way of strengthening the other accountability mechanisms. Students of judicial independence and oversight, for example, tend to stress the logic of the “insurance argument”, which holds that competitiveness at the polls undergirds executive support for judicial constraints by creating uncertainty about the future prospects of staying in office (for an overview, see </w:t>
      </w:r>
      <w:proofErr w:type="spellStart"/>
      <w:r>
        <w:t>Vanberg</w:t>
      </w:r>
      <w:proofErr w:type="spellEnd"/>
      <w:r>
        <w:t xml:space="preserve"> 2015). Similarly, to the extent that the state can constrain and harass civil society, the strength of civil society is arguably not simply an independent source of its own but is guaranteed by the sort of robust competition at the polls that protects the freedoms of association and expression that civil society requires.</w:t>
      </w:r>
    </w:p>
    <w:p w:rsidR="00CD0AD7" w:rsidRPr="00DB7DBB" w:rsidRDefault="00CD0AD7" w:rsidP="00CD0AD7">
      <w:r>
        <w:t xml:space="preserve">Despite our reticence to completely reject the impact of electoral accountability, we still believe </w:t>
      </w:r>
      <w:r w:rsidRPr="000D6A9C">
        <w:rPr>
          <w:rStyle w:val="StyleUnderline"/>
          <w:highlight w:val="yellow"/>
        </w:rPr>
        <w:t>we have moved the democratic peace literature forward</w:t>
      </w:r>
      <w:r w:rsidRPr="000D6A9C">
        <w:rPr>
          <w:rStyle w:val="StyleUnderline"/>
        </w:rPr>
        <w:t xml:space="preserve"> </w:t>
      </w:r>
      <w:r>
        <w:t xml:space="preserve">by stressing the stronger relative importance of the non-electoral mechanisms of accountability. </w:t>
      </w:r>
      <w:r w:rsidRPr="000D6A9C">
        <w:rPr>
          <w:rStyle w:val="StyleUnderline"/>
          <w:highlight w:val="yellow"/>
        </w:rPr>
        <w:t>The essence of constraint is preventing those who exercise executive power from acting in an arbitrary and ill-advised fashion, leading to</w:t>
      </w:r>
      <w:r w:rsidRPr="00BF310E">
        <w:rPr>
          <w:rStyle w:val="StyleUnderline"/>
        </w:rPr>
        <w:t xml:space="preserve"> destructive forms of </w:t>
      </w:r>
      <w:r w:rsidRPr="000D6A9C">
        <w:rPr>
          <w:rStyle w:val="StyleUnderline"/>
          <w:highlight w:val="yellow"/>
        </w:rPr>
        <w:t>interstate conflict</w:t>
      </w:r>
      <w:r w:rsidRPr="000D6A9C">
        <w:rPr>
          <w:highlight w:val="yellow"/>
        </w:rPr>
        <w:t>.</w:t>
      </w:r>
      <w:r>
        <w:t xml:space="preserve"> The electoral mechanism does determine who holds executive office, but its constraining power is time dependent, tied to the elections cycle. Both the vertical constraining power of civil society and horizontal constraints posed the countervailing powers of the legislative and judicial branches of government are not dependent on the timing of elections, but consistent over time. This plausibly helps to explain why they are a more effective constraint on the kinds of arbitrary executive action that pose a threat to peace than the constraints posed by threat of losing office in the future.</w:t>
      </w:r>
    </w:p>
    <w:p w:rsidR="00CD0AD7" w:rsidRPr="004600A2" w:rsidRDefault="00405748" w:rsidP="00CD0AD7">
      <w:pPr>
        <w:pStyle w:val="Heading4"/>
      </w:pPr>
      <w:r>
        <w:t>Their</w:t>
      </w:r>
      <w:r w:rsidR="00CD0AD7">
        <w:t xml:space="preserve"> authors use </w:t>
      </w:r>
      <w:proofErr w:type="spellStart"/>
      <w:r w:rsidR="00CD0AD7">
        <w:t>overlimiting</w:t>
      </w:r>
      <w:proofErr w:type="spellEnd"/>
      <w:r w:rsidR="00CD0AD7">
        <w:t xml:space="preserve"> definitions of democracy to make their point – don’t buy it</w:t>
      </w:r>
    </w:p>
    <w:p w:rsidR="00CD0AD7" w:rsidRDefault="00CD0AD7" w:rsidP="00CD0AD7">
      <w:r w:rsidRPr="007365D8">
        <w:rPr>
          <w:rStyle w:val="Style13ptBold"/>
        </w:rPr>
        <w:t>Pinker 2018</w:t>
      </w:r>
      <w:r>
        <w:t xml:space="preserve"> – Johnstone Professor of Psychology @ Harvard</w:t>
      </w:r>
      <w:r>
        <w:br/>
        <w:t xml:space="preserve">Steven, </w:t>
      </w:r>
      <w:r>
        <w:rPr>
          <w:i/>
        </w:rPr>
        <w:t>Enlightenment Now: The Case for Reason, Science, Humanism, and Progress,</w:t>
      </w:r>
      <w:r>
        <w:t xml:space="preserve"> Penguin Press, Chap 14</w:t>
      </w:r>
    </w:p>
    <w:p w:rsidR="00CD0AD7" w:rsidRDefault="00CD0AD7" w:rsidP="00CD0AD7">
      <w:r>
        <w:t xml:space="preserve">Why has the tide of democratization repeatedly exceeded expectations? </w:t>
      </w:r>
      <w:r w:rsidRPr="00BE0596">
        <w:rPr>
          <w:rStyle w:val="StyleUnderline"/>
          <w:highlight w:val="yellow"/>
        </w:rPr>
        <w:t>The</w:t>
      </w:r>
      <w:r w:rsidRPr="000544FC">
        <w:rPr>
          <w:rStyle w:val="StyleUnderline"/>
        </w:rPr>
        <w:t xml:space="preserve"> various backslidings, reversals, and </w:t>
      </w:r>
      <w:r w:rsidRPr="00BE0596">
        <w:rPr>
          <w:rStyle w:val="StyleUnderline"/>
          <w:highlight w:val="yellow"/>
        </w:rPr>
        <w:t>black holes for democracy have led to theories which posit onerous prerequisites and an agonizing ordeal of democratization</w:t>
      </w:r>
      <w:r w:rsidRPr="000544FC">
        <w:rPr>
          <w:rStyle w:val="StyleUnderline"/>
        </w:rPr>
        <w:t>. (</w:t>
      </w:r>
      <w:r>
        <w:t xml:space="preserve">This serves as a convenient pretext for dictators to insist that their countries are not ready for it, like the revolutionary leader in Woody Allen’s Bananas who upon taking power announces, “These people are peasants. They are too ignorant to vote.”) </w:t>
      </w:r>
      <w:r w:rsidRPr="00BE0596">
        <w:rPr>
          <w:rStyle w:val="StyleUnderline"/>
          <w:highlight w:val="yellow"/>
        </w:rPr>
        <w:t>The awe is reinforced by a civics-class idealization of democracy</w:t>
      </w:r>
      <w:r w:rsidRPr="004600A2">
        <w:rPr>
          <w:rStyle w:val="StyleUnderline"/>
        </w:rPr>
        <w:t xml:space="preserve"> in which an informed populace deliberates</w:t>
      </w:r>
      <w:r>
        <w:t xml:space="preserve"> about the common good and carefully </w:t>
      </w:r>
      <w:r w:rsidRPr="004600A2">
        <w:rPr>
          <w:rStyle w:val="StyleUnderline"/>
        </w:rPr>
        <w:t>selects leaders who carry out their preference</w:t>
      </w:r>
      <w:r>
        <w:t>.</w:t>
      </w:r>
    </w:p>
    <w:p w:rsidR="00CD0AD7" w:rsidRDefault="00CD0AD7" w:rsidP="00CD0AD7">
      <w:r w:rsidRPr="00BE0596">
        <w:rPr>
          <w:rStyle w:val="Emphasis"/>
          <w:highlight w:val="yellow"/>
        </w:rPr>
        <w:t>By that standard, the number of democracies in the world is zero</w:t>
      </w:r>
      <w:r>
        <w:t xml:space="preserve"> in the past, zero in the present, and almost certainly zero in the future. Political scientists are repeatedly astonished by the shallowness and incoherence of people’s political beliefs, and by the tenuous connection of their preferences to their votes and to the behavior of their representatives.21 Most voters are ignorant not just of current policy options but of basic facts, such as what the major branches of government are, who the United States fought in World War II, and which countries have used nuclear weapons. Their opinions flip depending on how a question is worded: they say that the government spends too much on “welfare” but too little on “assistance to the poor,” and that it should “use military force” but not “go to war.” When they do formulate a preference, they commonly vote for a candidate with the opposite one. But it hardly matters, because once in office politicians vote the positions of their party regardless of the opinions of their constituents.</w:t>
      </w:r>
    </w:p>
    <w:p w:rsidR="00CD0AD7" w:rsidRDefault="00CD0AD7" w:rsidP="00CD0AD7">
      <w:r>
        <w:t>Nor does voting even provide much of a feedback signal about a government’s performance. Voters punish incumbents for recent events over which they have dubious control, such as macroeconomic swings and terrorist strikes, or no control at all, such as droughts, floods, even shark attacks. Many political scientists have concluded that most people correctly recognize that their votes are astronomically unlikely to affect the outcome of an election, and so they prioritize work, family, and leisure over educating themselves about politics and calibrating their votes. They use the franchise as a form of self-expression: they vote for candidates who they think are like them and stand for their kind of people.</w:t>
      </w:r>
    </w:p>
    <w:p w:rsidR="00CD0AD7" w:rsidRDefault="00CD0AD7" w:rsidP="00CD0AD7">
      <w:r w:rsidRPr="004600A2">
        <w:rPr>
          <w:rStyle w:val="StyleUnderline"/>
        </w:rPr>
        <w:t>So despite the widespread belief that elections are the quintessence of democracy, they are only one of the mechanisms by which a government is held responsible to those it governs</w:t>
      </w:r>
      <w:r>
        <w:t>, and not always a constructive one. When an election is a contest between aspiring despots, rival factions fear the worst if the other side wins and try to intimidate each other from the ballot box. Also, autocrats can learn to use elections to their advantage. The latest fashion in dictatorship has been called the competitive, electoral, kleptocratic, statist, or patronal authoritarian regime.22 (Putin’s Russia is the prototype.) The incumbents use the formidable resources of the state to harass the opposition, set up fake opposition parties, use state-controlled media to spread congenial narratives, manipulate electoral rules, tilt voter registration, and jigger the elections themselves. (Patronal authoritarians, for all that, are not invulnerable—the color revolutions sent several of them packing.)</w:t>
      </w:r>
    </w:p>
    <w:p w:rsidR="00CD0AD7" w:rsidRDefault="00CD0AD7" w:rsidP="00CD0AD7">
      <w:r>
        <w:t>If neither voters nor elected leaders can be counted on to uphold the ideals of democracy, why should this form of government work so not-badly—the worst form of government except all the others that have been tried, as Churchill famously put it? In his 1945 book The Open Society and Its Enemies, the philosopher Karl Popper argued that democracy should be understood not as the answer to the question “Who should rule?” (namely, “The People”), but as a solution to the problem of how to dismiss bad leadership without bloodshed.23 The political scientist John Mueller broadens the idea from a binary Judgment Day to continuous day-to-day feedback. Democracy, he suggests, is essentially based on giving people the freedom to complain: “It comes about when the people effectively agree not to use violence to replace the leadership, and the leadership leaves them free to try to dislodge it by any other means.”24 He explains how this can work:</w:t>
      </w:r>
    </w:p>
    <w:p w:rsidR="00CD0AD7" w:rsidRPr="004600A2" w:rsidRDefault="00CD0AD7" w:rsidP="00CD0AD7">
      <w:pPr>
        <w:rPr>
          <w:rStyle w:val="StyleUnderline"/>
        </w:rPr>
      </w:pPr>
      <w:r w:rsidRPr="00BE0596">
        <w:rPr>
          <w:rStyle w:val="StyleUnderline"/>
          <w:highlight w:val="yellow"/>
        </w:rPr>
        <w:t>If citizens have the right to</w:t>
      </w:r>
      <w:r w:rsidRPr="004600A2">
        <w:rPr>
          <w:rStyle w:val="StyleUnderline"/>
        </w:rPr>
        <w:t xml:space="preserve"> complain, to petition, to organize, to protest, to demonstrate, to strike, to threaten to emigrate or secede</w:t>
      </w:r>
      <w:r>
        <w:t xml:space="preserve">, to shout, to publish, to export their funds, to </w:t>
      </w:r>
      <w:r w:rsidRPr="00BE0596">
        <w:rPr>
          <w:rStyle w:val="StyleUnderline"/>
          <w:highlight w:val="yellow"/>
        </w:rPr>
        <w:t>express a lack of confidence,</w:t>
      </w:r>
      <w:r w:rsidRPr="004600A2">
        <w:rPr>
          <w:rStyle w:val="StyleUnderline"/>
        </w:rPr>
        <w:t xml:space="preserve"> and to wheedle in back corridors, </w:t>
      </w:r>
      <w:r w:rsidRPr="00BE0596">
        <w:rPr>
          <w:rStyle w:val="StyleUnderline"/>
          <w:highlight w:val="yellow"/>
        </w:rPr>
        <w:t>government will tend to respond</w:t>
      </w:r>
      <w:r w:rsidRPr="004600A2">
        <w:rPr>
          <w:rStyle w:val="StyleUnderline"/>
        </w:rPr>
        <w:t xml:space="preserve"> to the sounds of the shouters and the </w:t>
      </w:r>
      <w:proofErr w:type="spellStart"/>
      <w:r w:rsidRPr="004600A2">
        <w:rPr>
          <w:rStyle w:val="StyleUnderline"/>
        </w:rPr>
        <w:t>importunings</w:t>
      </w:r>
      <w:proofErr w:type="spellEnd"/>
      <w:r w:rsidRPr="004600A2">
        <w:rPr>
          <w:rStyle w:val="StyleUnderline"/>
        </w:rPr>
        <w:t xml:space="preserve"> of the </w:t>
      </w:r>
      <w:proofErr w:type="spellStart"/>
      <w:r w:rsidRPr="004600A2">
        <w:rPr>
          <w:rStyle w:val="StyleUnderline"/>
        </w:rPr>
        <w:t>wheedlers</w:t>
      </w:r>
      <w:proofErr w:type="spellEnd"/>
      <w:r>
        <w:t>: that is, it will necessarily become responsive—</w:t>
      </w:r>
      <w:r w:rsidRPr="004600A2">
        <w:rPr>
          <w:rStyle w:val="StyleUnderline"/>
        </w:rPr>
        <w:t>pay attention—whether there are elections or not.25</w:t>
      </w:r>
    </w:p>
    <w:p w:rsidR="00CD0AD7" w:rsidRPr="004600A2" w:rsidRDefault="00CD0AD7" w:rsidP="00CD0AD7">
      <w:pPr>
        <w:rPr>
          <w:rStyle w:val="StyleUnderline"/>
        </w:rPr>
      </w:pPr>
      <w:r w:rsidRPr="00BE0596">
        <w:rPr>
          <w:rStyle w:val="StyleUnderline"/>
          <w:highlight w:val="yellow"/>
        </w:rPr>
        <w:t>Women’s suffrage is an example</w:t>
      </w:r>
      <w:r>
        <w:t xml:space="preserve">: by definition, </w:t>
      </w:r>
      <w:r w:rsidRPr="00BE0596">
        <w:rPr>
          <w:highlight w:val="yellow"/>
        </w:rPr>
        <w:t>t</w:t>
      </w:r>
      <w:r w:rsidRPr="00BE0596">
        <w:rPr>
          <w:rStyle w:val="StyleUnderline"/>
          <w:highlight w:val="yellow"/>
        </w:rPr>
        <w:t>hey could not vote</w:t>
      </w:r>
      <w:r w:rsidRPr="004600A2">
        <w:rPr>
          <w:rStyle w:val="StyleUnderline"/>
        </w:rPr>
        <w:t xml:space="preserve"> to grant themselves the vote</w:t>
      </w:r>
      <w:r w:rsidRPr="00BE0596">
        <w:rPr>
          <w:rStyle w:val="StyleUnderline"/>
          <w:highlight w:val="yellow"/>
        </w:rPr>
        <w:t>, but they got it by other means.</w:t>
      </w:r>
    </w:p>
    <w:p w:rsidR="00CD0AD7" w:rsidRDefault="00CD0AD7" w:rsidP="00CD0AD7">
      <w:r w:rsidRPr="004600A2">
        <w:rPr>
          <w:rStyle w:val="StyleUnderline"/>
        </w:rPr>
        <w:t xml:space="preserve">The contrast between </w:t>
      </w:r>
      <w:r w:rsidRPr="00BE0596">
        <w:rPr>
          <w:rStyle w:val="StyleUnderline"/>
          <w:highlight w:val="yellow"/>
        </w:rPr>
        <w:t>the messy reality of democracy and the civics-class ideal leads to perennial disillusionment</w:t>
      </w:r>
      <w:r>
        <w:t>. John Kenneth Galbraith once advised that if you ever want a lucrative book contract, just propose to write The Crisis of American Democracy. Reviewing the history, Mueller concludes that “inequality, disagreement, apathy, and ignorance seem to be normal, not abnormal, in a democracy, and to a considerable degree the beauty of the form is that it works despite these qualities—or, in some important respects, because of them.”26</w:t>
      </w:r>
    </w:p>
    <w:p w:rsidR="00CD0AD7" w:rsidRDefault="00CD0AD7" w:rsidP="00CD0AD7">
      <w:r>
        <w:t xml:space="preserve">In this minimalist conception, democracy is not a particularly abstruse or demanding form of government. Its main prerequisite is that a government be competent enough to protect people from anarchic violence so they don’t fall prey to, or even welcome, the first strongman who promises he can do the job. (Chaos is deadlier than tyranny.) That’s one reason why democracy has trouble getting a toehold in extremely poor countries with weak governments, such as in sub-Saharan Africa, and in countries whose government has been decapitated, such as Afghanistan and Iraq following the American-led invasions. As the political scientists Steven </w:t>
      </w:r>
      <w:proofErr w:type="spellStart"/>
      <w:r>
        <w:t>Levitsky</w:t>
      </w:r>
      <w:proofErr w:type="spellEnd"/>
      <w:r>
        <w:t xml:space="preserve"> and Lucan Way point out, “State failure brings violence and instability; it almost never brings democratization.”27</w:t>
      </w:r>
    </w:p>
    <w:p w:rsidR="00B70106" w:rsidRPr="00B70106" w:rsidRDefault="00B70106" w:rsidP="00B70106"/>
    <w:p w:rsidR="00D207CB" w:rsidRDefault="00D207CB" w:rsidP="00D207CB">
      <w:pPr>
        <w:pStyle w:val="Heading3"/>
      </w:pPr>
      <w:r>
        <w:t>AT: Democracy Promotion Bad</w:t>
      </w:r>
    </w:p>
    <w:p w:rsidR="00D207CB" w:rsidRDefault="00D207CB" w:rsidP="00D207CB"/>
    <w:p w:rsidR="00D20DAF" w:rsidRDefault="00F67074" w:rsidP="00D20DAF">
      <w:pPr>
        <w:pStyle w:val="Heading4"/>
      </w:pPr>
      <w:r>
        <w:t>Demo promo is stabilizing --- solves</w:t>
      </w:r>
      <w:r w:rsidR="00D20DAF">
        <w:t xml:space="preserve"> great power war</w:t>
      </w:r>
    </w:p>
    <w:p w:rsidR="00D20DAF" w:rsidRPr="00BC7213" w:rsidRDefault="00D20DAF" w:rsidP="00D20DAF">
      <w:r w:rsidRPr="00BC7213">
        <w:rPr>
          <w:rStyle w:val="Style13ptBold"/>
        </w:rPr>
        <w:t>Fontaine 2018</w:t>
      </w:r>
      <w:r>
        <w:t xml:space="preserve"> </w:t>
      </w:r>
      <w:proofErr w:type="gramStart"/>
      <w:r>
        <w:t>-  President</w:t>
      </w:r>
      <w:proofErr w:type="gramEnd"/>
      <w:r>
        <w:t xml:space="preserve"> of the Center for a New American Security</w:t>
      </w:r>
      <w:r>
        <w:br/>
        <w:t>Richard and Daniel Twining, "Standing Up for Democracy," Jul 18, https://www.foreignaffairs.com/articles/2018-07-18/standing-democracy</w:t>
      </w:r>
    </w:p>
    <w:p w:rsidR="00D20DAF" w:rsidRDefault="00D20DAF" w:rsidP="00D20DAF">
      <w:r>
        <w:t>VALUES AND INTERESTS</w:t>
      </w:r>
    </w:p>
    <w:p w:rsidR="00D20DAF" w:rsidRDefault="00D20DAF" w:rsidP="00D20DAF">
      <w:r>
        <w:t xml:space="preserve">Many in Washington now believe that autocratic resurgence is simply a fact of life. Pointing to the wars in Afghanistan and Iraq, they argue that the United States has a poor record of promoting human rights and democracy, and say it should be careful what it wishes for—during the Arab Spring, for instance, the fall of autocrats ushered in not liberal democracy but instability and violent extremism. Yet the wars in Afghanistan and Iraq were launched in the name of national security, not democracy promotion, and the Arab Spring was more a product of local dynamics than of anything the United States said or did. Moreover, these arguments ignore the reality that in an interconnected world, the health of U.S. democracy depends in part on the strength of democracy in other countries. </w:t>
      </w:r>
      <w:r w:rsidRPr="005F07E7">
        <w:rPr>
          <w:rStyle w:val="StyleUnderline"/>
        </w:rPr>
        <w:t xml:space="preserve">A policy agenda of </w:t>
      </w:r>
      <w:r w:rsidRPr="00BC7213">
        <w:rPr>
          <w:rStyle w:val="StyleUnderline"/>
          <w:highlight w:val="yellow"/>
        </w:rPr>
        <w:t>supporting democratic practice</w:t>
      </w:r>
      <w:r w:rsidRPr="005F07E7">
        <w:rPr>
          <w:rStyle w:val="StyleUnderline"/>
        </w:rPr>
        <w:t xml:space="preserve"> abroad </w:t>
      </w:r>
      <w:r w:rsidRPr="00BC7213">
        <w:rPr>
          <w:rStyle w:val="StyleUnderline"/>
          <w:highlight w:val="yellow"/>
        </w:rPr>
        <w:t>does not distract from</w:t>
      </w:r>
      <w:r w:rsidRPr="005F07E7">
        <w:rPr>
          <w:rStyle w:val="StyleUnderline"/>
        </w:rPr>
        <w:t xml:space="preserve"> the imperatives of </w:t>
      </w:r>
      <w:r w:rsidRPr="00BC7213">
        <w:rPr>
          <w:rStyle w:val="StyleUnderline"/>
          <w:highlight w:val="yellow"/>
        </w:rPr>
        <w:t>great-power competition</w:t>
      </w:r>
      <w:r w:rsidRPr="00BC7213">
        <w:rPr>
          <w:highlight w:val="yellow"/>
        </w:rPr>
        <w:t>;</w:t>
      </w:r>
      <w:r>
        <w:t xml:space="preserve"> on the contrary, </w:t>
      </w:r>
      <w:r w:rsidRPr="00BC7213">
        <w:rPr>
          <w:rStyle w:val="StyleUnderline"/>
          <w:highlight w:val="yellow"/>
        </w:rPr>
        <w:t>it is part</w:t>
      </w:r>
      <w:r w:rsidRPr="005F07E7">
        <w:rPr>
          <w:rStyle w:val="StyleUnderline"/>
        </w:rPr>
        <w:t xml:space="preserve"> and parcel </w:t>
      </w:r>
      <w:r w:rsidRPr="00BC7213">
        <w:rPr>
          <w:rStyle w:val="StyleUnderline"/>
          <w:highlight w:val="yellow"/>
        </w:rPr>
        <w:t>of engaging the contest</w:t>
      </w:r>
      <w:r>
        <w:t>.</w:t>
      </w:r>
    </w:p>
    <w:p w:rsidR="00D20DAF" w:rsidRDefault="00D20DAF" w:rsidP="00D20DAF">
      <w:r>
        <w:t xml:space="preserve">To that end, </w:t>
      </w:r>
      <w:r w:rsidRPr="00BC7213">
        <w:rPr>
          <w:rStyle w:val="StyleUnderline"/>
          <w:highlight w:val="yellow"/>
        </w:rPr>
        <w:t>Washington should invest in</w:t>
      </w:r>
      <w:r w:rsidRPr="005F07E7">
        <w:rPr>
          <w:rStyle w:val="StyleUnderline"/>
        </w:rPr>
        <w:t xml:space="preserve"> defending </w:t>
      </w:r>
      <w:r w:rsidRPr="00BC7213">
        <w:rPr>
          <w:rStyle w:val="StyleUnderline"/>
          <w:highlight w:val="yellow"/>
        </w:rPr>
        <w:t>democracy</w:t>
      </w:r>
      <w:r w:rsidRPr="005F07E7">
        <w:rPr>
          <w:rStyle w:val="StyleUnderline"/>
        </w:rPr>
        <w:t xml:space="preserve"> around the world</w:t>
      </w:r>
      <w:r>
        <w:t>. This will require, among other things, protecting elections, government institutions, and the media from cyberattacks and imposing material costs on those who use digital tools to foster division and distrust. It means devoting significant intelligence resources to understanding adversary activity and proactively defending against their assaults on U.S. institutions. This February, for instance, the then director of the National Security Agency, Mike Rogers, admitted that his agency lacks the presidential authority to disrupt Russian meddling in the 2018 election. This problem requires immediate remedy, as does the vast underinvestment in intelligence and other resources devoted to countering state-sponsored threats to democracy.</w:t>
      </w:r>
    </w:p>
    <w:p w:rsidR="00D20DAF" w:rsidRDefault="00D20DAF" w:rsidP="00D20DAF">
      <w:r w:rsidRPr="00BC7213">
        <w:rPr>
          <w:rStyle w:val="StyleUnderline"/>
        </w:rPr>
        <w:t>Washington will also need to recast threats to democracy</w:t>
      </w:r>
      <w:r>
        <w:t>—and their solutions—</w:t>
      </w:r>
      <w:r w:rsidRPr="00BC7213">
        <w:rPr>
          <w:rStyle w:val="StyleUnderline"/>
        </w:rPr>
        <w:t>as challenges to be faced in cooperation with its allies</w:t>
      </w:r>
      <w:r>
        <w:t xml:space="preserve">. Russian meddling in Europe should be an issue for NATO, while Chinese interference in Australia should be dealt with as part of U.S.-Australian treaty commitments. </w:t>
      </w:r>
      <w:r w:rsidRPr="00BC7213">
        <w:rPr>
          <w:rStyle w:val="StyleUnderline"/>
        </w:rPr>
        <w:t>By viewing such external assaults not just as a matter of domestic politics but also as an attack on alliances,</w:t>
      </w:r>
      <w:r>
        <w:t xml:space="preserve"> </w:t>
      </w:r>
      <w:r w:rsidRPr="00BC7213">
        <w:rPr>
          <w:rStyle w:val="StyleUnderline"/>
        </w:rPr>
        <w:t>Washington and its partners can better share information and resources and coordinate joint responses.</w:t>
      </w:r>
    </w:p>
    <w:p w:rsidR="00D20DAF" w:rsidRDefault="00D20DAF" w:rsidP="00D20DAF">
      <w:r>
        <w:t>Supporting nascent democracies will require a panoply of diplomatic and economic measures, together with the patience to see through long-term efforts. A good start would be for Washington to stop treating institutions that focus on conditions in fragile democracies—such as the State Department’s Bureau of Democracy, Human Rights, and Labor, or USAID’s Democracy, Human Rights, and Governance division—as strategic backwaters, less worthy of attention and resources than those more explicitly focused on national security. On the contrary, leaders in both the executive branch and Congress must understand that such institutions, which have been studying these questions for decades, are tip-of-the-spear instruments that better equip the United States for today’s hybrid environment of great-power competition.</w:t>
      </w:r>
    </w:p>
    <w:p w:rsidR="00D20DAF" w:rsidRDefault="00D20DAF" w:rsidP="00D20DAF">
      <w:r>
        <w:t xml:space="preserve">When it comes to the hardest cases, </w:t>
      </w:r>
      <w:r w:rsidRPr="00BC7213">
        <w:rPr>
          <w:rStyle w:val="StyleUnderline"/>
          <w:highlight w:val="yellow"/>
        </w:rPr>
        <w:t>it will be critical not to give authoritarian challengers a free pass</w:t>
      </w:r>
      <w:r w:rsidRPr="00BC7213">
        <w:rPr>
          <w:rStyle w:val="StyleUnderline"/>
        </w:rPr>
        <w:t xml:space="preserve"> on internal repression</w:t>
      </w:r>
      <w:r>
        <w:t xml:space="preserve">. U.S. leaders have traditionally spoken out in favor of human rights and democracy in closed societies, including those with regimes with which they must do business. Yet today U.S. officials often defer to the governments of authoritarian countries, which are treated as unitary actors despite the fact that these undemocratic regimes do not speak for their citizens. In this contested space, </w:t>
      </w:r>
      <w:r w:rsidRPr="00BC7213">
        <w:rPr>
          <w:rStyle w:val="StyleUnderline"/>
          <w:highlight w:val="yellow"/>
        </w:rPr>
        <w:t>Washington must</w:t>
      </w:r>
      <w:r w:rsidRPr="00BC7213">
        <w:rPr>
          <w:rStyle w:val="StyleUnderline"/>
        </w:rPr>
        <w:t xml:space="preserve"> consistently </w:t>
      </w:r>
      <w:r w:rsidRPr="00BC7213">
        <w:rPr>
          <w:rStyle w:val="StyleUnderline"/>
          <w:highlight w:val="yellow"/>
        </w:rPr>
        <w:t>speak up for human rights</w:t>
      </w:r>
      <w:r w:rsidRPr="00BC7213">
        <w:rPr>
          <w:rStyle w:val="StyleUnderline"/>
        </w:rPr>
        <w:t>, political freedoms, and minority protections, both generally and with respect to specific countries</w:t>
      </w:r>
      <w:r>
        <w:t xml:space="preserve">. </w:t>
      </w:r>
      <w:r w:rsidRPr="00BC7213">
        <w:rPr>
          <w:rStyle w:val="StyleUnderline"/>
          <w:highlight w:val="yellow"/>
        </w:rPr>
        <w:t>The people of those nations will remember</w:t>
      </w:r>
      <w:r w:rsidRPr="00BC7213">
        <w:rPr>
          <w:rStyle w:val="StyleUnderline"/>
        </w:rPr>
        <w:t xml:space="preserve"> it.</w:t>
      </w:r>
    </w:p>
    <w:p w:rsidR="00D20DAF" w:rsidRDefault="00D20DAF" w:rsidP="00D20DAF">
      <w:r w:rsidRPr="00BC7213">
        <w:rPr>
          <w:rStyle w:val="StyleUnderline"/>
        </w:rPr>
        <w:t>Efforts to support democracy should emphasize</w:t>
      </w:r>
      <w:r>
        <w:t xml:space="preserve"> not a missionary vision of spreading “American” values around the world but, rather </w:t>
      </w:r>
      <w:r w:rsidRPr="00BC7213">
        <w:rPr>
          <w:rStyle w:val="StyleUnderline"/>
        </w:rPr>
        <w:t>a hard-edged, practical strategy of empowering countries to protect their own sovereignty</w:t>
      </w:r>
      <w:r>
        <w:t xml:space="preserve">. </w:t>
      </w:r>
      <w:r w:rsidRPr="00BC7213">
        <w:rPr>
          <w:rStyle w:val="StyleUnderline"/>
          <w:highlight w:val="yellow"/>
        </w:rPr>
        <w:t>No nation wants to be part of another’s sphere of influence, and nationalism remains a potent force</w:t>
      </w:r>
      <w:r w:rsidRPr="00BC7213">
        <w:rPr>
          <w:rStyle w:val="StyleUnderline"/>
        </w:rPr>
        <w:t xml:space="preserve">. </w:t>
      </w:r>
      <w:r>
        <w:t>By mobilizing to protect against the establishment of authoritarian great-power spheres of influence, the United States can offer a vision that appeals to both the values and interests of countries around the world.</w:t>
      </w:r>
    </w:p>
    <w:p w:rsidR="00D1011B" w:rsidRDefault="00D1011B" w:rsidP="00D20DAF"/>
    <w:p w:rsidR="00D1011B" w:rsidRPr="000145FC" w:rsidRDefault="00D1011B" w:rsidP="00D1011B">
      <w:pPr>
        <w:pStyle w:val="Heading4"/>
      </w:pPr>
      <w:r>
        <w:t>Democracy controls all impacts</w:t>
      </w:r>
    </w:p>
    <w:p w:rsidR="00D1011B" w:rsidRDefault="00D1011B" w:rsidP="00D1011B">
      <w:r w:rsidRPr="007365D8">
        <w:rPr>
          <w:rStyle w:val="Style13ptBold"/>
        </w:rPr>
        <w:t>Pinker 2018</w:t>
      </w:r>
      <w:r>
        <w:t xml:space="preserve"> – Johnstone Professor of Psychology @ Harvard</w:t>
      </w:r>
      <w:r>
        <w:br/>
        <w:t xml:space="preserve">Steven, </w:t>
      </w:r>
      <w:r>
        <w:rPr>
          <w:i/>
        </w:rPr>
        <w:t>Enlightenment Now: The Case for Reason, Science, Humanism, and Progress,</w:t>
      </w:r>
      <w:r>
        <w:t xml:space="preserve"> Penguin Press, Chap 14</w:t>
      </w:r>
    </w:p>
    <w:p w:rsidR="00D1011B" w:rsidRDefault="00D1011B" w:rsidP="00D1011B">
      <w:r>
        <w:t xml:space="preserve">One can think of </w:t>
      </w:r>
      <w:r w:rsidRPr="000145FC">
        <w:rPr>
          <w:rStyle w:val="StyleUnderline"/>
        </w:rPr>
        <w:t>democracy</w:t>
      </w:r>
      <w:r>
        <w:t xml:space="preserve"> as a form of government that </w:t>
      </w:r>
      <w:r w:rsidRPr="000145FC">
        <w:rPr>
          <w:rStyle w:val="StyleUnderline"/>
        </w:rPr>
        <w:t>threads the needle, exerting just enough force to prevent people from preying on each other</w:t>
      </w:r>
      <w:r>
        <w:t xml:space="preserve"> without preying on the people itself. </w:t>
      </w:r>
      <w:r w:rsidRPr="00A92973">
        <w:rPr>
          <w:rStyle w:val="StyleUnderline"/>
          <w:highlight w:val="yellow"/>
        </w:rPr>
        <w:t>A</w:t>
      </w:r>
      <w:r w:rsidRPr="000145FC">
        <w:rPr>
          <w:rStyle w:val="StyleUnderline"/>
        </w:rPr>
        <w:t xml:space="preserve"> good </w:t>
      </w:r>
      <w:r w:rsidRPr="00A92973">
        <w:rPr>
          <w:rStyle w:val="StyleUnderline"/>
          <w:highlight w:val="yellow"/>
        </w:rPr>
        <w:t>democratic government allows people to pursue their lives</w:t>
      </w:r>
      <w:r w:rsidRPr="000145FC">
        <w:rPr>
          <w:rStyle w:val="StyleUnderline"/>
        </w:rPr>
        <w:t xml:space="preserve"> in safety</w:t>
      </w:r>
      <w:r w:rsidRPr="00A92973">
        <w:rPr>
          <w:rStyle w:val="StyleUnderline"/>
          <w:highlight w:val="yellow"/>
        </w:rPr>
        <w:t>, protected from</w:t>
      </w:r>
      <w:r w:rsidRPr="000145FC">
        <w:rPr>
          <w:rStyle w:val="StyleUnderline"/>
        </w:rPr>
        <w:t xml:space="preserve"> the violence of </w:t>
      </w:r>
      <w:r w:rsidRPr="00A92973">
        <w:rPr>
          <w:rStyle w:val="StyleUnderline"/>
          <w:highlight w:val="yellow"/>
        </w:rPr>
        <w:t>anarchy, and</w:t>
      </w:r>
      <w:r>
        <w:t xml:space="preserve"> in freedom, protected from the violence of </w:t>
      </w:r>
      <w:r w:rsidRPr="00A92973">
        <w:rPr>
          <w:rStyle w:val="StyleUnderline"/>
          <w:highlight w:val="yellow"/>
        </w:rPr>
        <w:t>tyranny.</w:t>
      </w:r>
      <w:r>
        <w:t xml:space="preserve"> For that reason alone, </w:t>
      </w:r>
      <w:r w:rsidRPr="00A92973">
        <w:rPr>
          <w:rStyle w:val="Emphasis"/>
          <w:highlight w:val="yellow"/>
        </w:rPr>
        <w:t>democracy is a major contributor to human flourishing</w:t>
      </w:r>
      <w:r>
        <w:t>. But it’s not the only reason</w:t>
      </w:r>
      <w:r w:rsidRPr="00A92973">
        <w:rPr>
          <w:rStyle w:val="StyleUnderline"/>
          <w:highlight w:val="yellow"/>
        </w:rPr>
        <w:t>: democracies</w:t>
      </w:r>
      <w:r>
        <w:t xml:space="preserve"> also </w:t>
      </w:r>
      <w:r w:rsidRPr="00A92973">
        <w:rPr>
          <w:rStyle w:val="StyleUnderline"/>
          <w:highlight w:val="yellow"/>
        </w:rPr>
        <w:t>have higher rates of</w:t>
      </w:r>
      <w:r w:rsidRPr="000145FC">
        <w:rPr>
          <w:rStyle w:val="StyleUnderline"/>
        </w:rPr>
        <w:t xml:space="preserve"> economic </w:t>
      </w:r>
      <w:r w:rsidRPr="00A92973">
        <w:rPr>
          <w:rStyle w:val="StyleUnderline"/>
          <w:highlight w:val="yellow"/>
        </w:rPr>
        <w:t>growth, fewer wars and genocides</w:t>
      </w:r>
      <w:r w:rsidRPr="000145FC">
        <w:rPr>
          <w:rStyle w:val="StyleUnderline"/>
        </w:rPr>
        <w:t>,</w:t>
      </w:r>
      <w:r>
        <w:t xml:space="preserve"> healthier and better-educated citizens, </w:t>
      </w:r>
      <w:r w:rsidRPr="00A92973">
        <w:rPr>
          <w:rStyle w:val="StyleUnderline"/>
          <w:highlight w:val="yellow"/>
        </w:rPr>
        <w:t>and</w:t>
      </w:r>
      <w:r w:rsidRPr="000145FC">
        <w:rPr>
          <w:rStyle w:val="StyleUnderline"/>
        </w:rPr>
        <w:t xml:space="preserve"> virtually </w:t>
      </w:r>
      <w:r w:rsidRPr="00A92973">
        <w:rPr>
          <w:rStyle w:val="StyleUnderline"/>
          <w:highlight w:val="yellow"/>
        </w:rPr>
        <w:t>no famines</w:t>
      </w:r>
      <w:r w:rsidRPr="000145FC">
        <w:rPr>
          <w:rStyle w:val="StyleUnderline"/>
        </w:rPr>
        <w:t>.</w:t>
      </w:r>
      <w:r>
        <w:t>4 If the world has become more democratic over time, that is progress.</w:t>
      </w:r>
    </w:p>
    <w:p w:rsidR="00D1011B" w:rsidRDefault="00D1011B" w:rsidP="00D20DAF"/>
    <w:p w:rsidR="00D20DAF" w:rsidRDefault="00D20DAF" w:rsidP="00D20DAF">
      <w:pPr>
        <w:pStyle w:val="Heading4"/>
      </w:pPr>
      <w:r>
        <w:t xml:space="preserve">Democracy moderates Chinese influence. </w:t>
      </w:r>
    </w:p>
    <w:p w:rsidR="00D20DAF" w:rsidRDefault="00D20DAF" w:rsidP="00D20DAF">
      <w:r>
        <w:rPr>
          <w:rStyle w:val="Style13ptBold"/>
        </w:rPr>
        <w:t xml:space="preserve">Marston &amp; Larkin ’17 </w:t>
      </w:r>
      <w:r w:rsidRPr="00F00660">
        <w:rPr>
          <w:sz w:val="16"/>
          <w:szCs w:val="16"/>
        </w:rPr>
        <w:t xml:space="preserve">(Hunter and Michael; 1/10/17; National Defense University Research Assistant, Brookings Institution Chair in Southeast Asia Studies Senior Research Assistant, U.S. Department of State Rosenthal Fellow, and Center for Strategic and International Studies </w:t>
      </w:r>
      <w:proofErr w:type="spellStart"/>
      <w:r w:rsidRPr="00F00660">
        <w:rPr>
          <w:sz w:val="16"/>
          <w:szCs w:val="16"/>
        </w:rPr>
        <w:t>Sumitro</w:t>
      </w:r>
      <w:proofErr w:type="spellEnd"/>
      <w:r w:rsidRPr="00F00660">
        <w:rPr>
          <w:sz w:val="16"/>
          <w:szCs w:val="16"/>
        </w:rPr>
        <w:t xml:space="preserve"> Chair for Southeast Asia Studies; International Affairs Young Professionals Asia-Pacific Program Officer; The Diplomat, “Democracy and Human Rights Shouldn't Take a Backseat in US Southeast Asia Policy,” </w:t>
      </w:r>
      <w:hyperlink r:id="rId52" w:history="1">
        <w:r w:rsidRPr="00F00660">
          <w:rPr>
            <w:rStyle w:val="Hyperlink"/>
            <w:sz w:val="16"/>
            <w:szCs w:val="16"/>
          </w:rPr>
          <w:t>http://thediplomat.com/2017/01/democracy-and-human-rights-shouldnt-take-a-backseat-in-us-southeast-asia-policy/</w:t>
        </w:r>
      </w:hyperlink>
      <w:r>
        <w:rPr>
          <w:sz w:val="16"/>
          <w:szCs w:val="16"/>
        </w:rPr>
        <w:t xml:space="preserve">; RP) *We don’t endorse problematic language </w:t>
      </w:r>
    </w:p>
    <w:p w:rsidR="00D20DAF" w:rsidRDefault="00D20DAF" w:rsidP="00D20DAF">
      <w:pPr>
        <w:rPr>
          <w:sz w:val="16"/>
        </w:rPr>
      </w:pPr>
      <w:r w:rsidRPr="005F7E81">
        <w:rPr>
          <w:highlight w:val="cyan"/>
          <w:u w:val="single"/>
        </w:rPr>
        <w:t>Southeast Asia's</w:t>
      </w:r>
      <w:r w:rsidRPr="00577379">
        <w:rPr>
          <w:sz w:val="16"/>
        </w:rPr>
        <w:t xml:space="preserve"> largely </w:t>
      </w:r>
      <w:r w:rsidRPr="009D3B04">
        <w:rPr>
          <w:u w:val="single"/>
        </w:rPr>
        <w:t xml:space="preserve">benign </w:t>
      </w:r>
      <w:r w:rsidRPr="005F7E81">
        <w:rPr>
          <w:highlight w:val="cyan"/>
          <w:u w:val="single"/>
        </w:rPr>
        <w:t>security environment</w:t>
      </w:r>
      <w:r w:rsidRPr="009D3B04">
        <w:rPr>
          <w:u w:val="single"/>
        </w:rPr>
        <w:t xml:space="preserve"> affords Washington</w:t>
      </w:r>
      <w:r w:rsidRPr="00577379">
        <w:rPr>
          <w:sz w:val="16"/>
        </w:rPr>
        <w:t xml:space="preserve"> more </w:t>
      </w:r>
      <w:r w:rsidRPr="009D3B04">
        <w:rPr>
          <w:u w:val="single"/>
        </w:rPr>
        <w:t xml:space="preserve">flexibility to pursue an agenda that </w:t>
      </w:r>
      <w:r w:rsidRPr="005F7E81">
        <w:rPr>
          <w:b/>
          <w:highlight w:val="cyan"/>
          <w:u w:val="single"/>
        </w:rPr>
        <w:t>prioritizes values</w:t>
      </w:r>
      <w:r w:rsidRPr="005F7E81">
        <w:rPr>
          <w:highlight w:val="cyan"/>
          <w:u w:val="single"/>
        </w:rPr>
        <w:t xml:space="preserve"> over</w:t>
      </w:r>
      <w:r w:rsidRPr="00577379">
        <w:rPr>
          <w:sz w:val="16"/>
        </w:rPr>
        <w:t xml:space="preserve"> a </w:t>
      </w:r>
      <w:r w:rsidRPr="005F7E81">
        <w:rPr>
          <w:b/>
          <w:highlight w:val="cyan"/>
          <w:u w:val="single"/>
        </w:rPr>
        <w:t>hard power</w:t>
      </w:r>
      <w:r w:rsidRPr="00577379">
        <w:rPr>
          <w:sz w:val="16"/>
        </w:rPr>
        <w:t xml:space="preserve"> calculus. </w:t>
      </w:r>
      <w:r w:rsidRPr="009D3B04">
        <w:rPr>
          <w:u w:val="single"/>
        </w:rPr>
        <w:t>Due to the region's</w:t>
      </w:r>
      <w:r w:rsidRPr="00577379">
        <w:rPr>
          <w:sz w:val="16"/>
        </w:rPr>
        <w:t xml:space="preserve"> relative </w:t>
      </w:r>
      <w:r w:rsidRPr="009D3B04">
        <w:rPr>
          <w:u w:val="single"/>
        </w:rPr>
        <w:t>calm</w:t>
      </w:r>
      <w:r w:rsidRPr="00577379">
        <w:rPr>
          <w:sz w:val="16"/>
        </w:rPr>
        <w:t xml:space="preserve"> (despite tensions in the East and South China Sea, there are no major interstate conflicts) U.S. </w:t>
      </w:r>
      <w:r w:rsidRPr="009D3B04">
        <w:rPr>
          <w:u w:val="single"/>
        </w:rPr>
        <w:t>decision-makers can give preference to</w:t>
      </w:r>
      <w:r w:rsidRPr="00577379">
        <w:rPr>
          <w:sz w:val="16"/>
        </w:rPr>
        <w:t xml:space="preserve"> partners that respect </w:t>
      </w:r>
      <w:r w:rsidRPr="009D3B04">
        <w:rPr>
          <w:b/>
          <w:u w:val="single"/>
        </w:rPr>
        <w:t xml:space="preserve">human rights and </w:t>
      </w:r>
      <w:r w:rsidRPr="00D02FAB">
        <w:rPr>
          <w:b/>
          <w:u w:val="single"/>
        </w:rPr>
        <w:t>democracy</w:t>
      </w:r>
      <w:r w:rsidRPr="009D3B04">
        <w:rPr>
          <w:u w:val="single"/>
        </w:rPr>
        <w:t>, important elements of</w:t>
      </w:r>
      <w:r w:rsidRPr="00577379">
        <w:rPr>
          <w:sz w:val="16"/>
        </w:rPr>
        <w:t xml:space="preserve"> American </w:t>
      </w:r>
      <w:r w:rsidRPr="009D3B04">
        <w:rPr>
          <w:b/>
          <w:u w:val="single"/>
        </w:rPr>
        <w:t>soft power abroad</w:t>
      </w:r>
      <w:r w:rsidRPr="009D3B04">
        <w:rPr>
          <w:u w:val="single"/>
        </w:rPr>
        <w:t>. Asia's</w:t>
      </w:r>
      <w:r w:rsidRPr="00577379">
        <w:rPr>
          <w:sz w:val="16"/>
        </w:rPr>
        <w:t xml:space="preserve"> general </w:t>
      </w:r>
      <w:r w:rsidRPr="009D3B04">
        <w:rPr>
          <w:u w:val="single"/>
        </w:rPr>
        <w:t>preference for</w:t>
      </w:r>
      <w:r w:rsidRPr="00577379">
        <w:rPr>
          <w:sz w:val="16"/>
        </w:rPr>
        <w:t xml:space="preserve"> a </w:t>
      </w:r>
      <w:r w:rsidRPr="009D3B04">
        <w:rPr>
          <w:u w:val="single"/>
        </w:rPr>
        <w:t>continued</w:t>
      </w:r>
      <w:r w:rsidRPr="00577379">
        <w:rPr>
          <w:sz w:val="16"/>
        </w:rPr>
        <w:t xml:space="preserve"> U.S. </w:t>
      </w:r>
      <w:r w:rsidRPr="009D3B04">
        <w:rPr>
          <w:u w:val="single"/>
        </w:rPr>
        <w:t>presence to counterbalance</w:t>
      </w:r>
      <w:r w:rsidRPr="00577379">
        <w:rPr>
          <w:sz w:val="16"/>
        </w:rPr>
        <w:t xml:space="preserve"> an increasingly assertive </w:t>
      </w:r>
      <w:r w:rsidRPr="009D3B04">
        <w:rPr>
          <w:u w:val="single"/>
        </w:rPr>
        <w:t>Beijing, and the broad popularity of the U</w:t>
      </w:r>
      <w:r w:rsidRPr="00577379">
        <w:rPr>
          <w:sz w:val="16"/>
        </w:rPr>
        <w:t xml:space="preserve">nited </w:t>
      </w:r>
      <w:r w:rsidRPr="009D3B04">
        <w:rPr>
          <w:u w:val="single"/>
        </w:rPr>
        <w:t>S</w:t>
      </w:r>
      <w:r w:rsidRPr="00577379">
        <w:rPr>
          <w:sz w:val="16"/>
        </w:rPr>
        <w:t xml:space="preserve">tates, </w:t>
      </w:r>
      <w:r w:rsidRPr="009D3B04">
        <w:rPr>
          <w:u w:val="single"/>
        </w:rPr>
        <w:t xml:space="preserve">provide an </w:t>
      </w:r>
      <w:r w:rsidRPr="009D3B04">
        <w:rPr>
          <w:b/>
          <w:u w:val="single"/>
        </w:rPr>
        <w:t>ideal environment</w:t>
      </w:r>
      <w:r w:rsidRPr="009D3B04">
        <w:rPr>
          <w:u w:val="single"/>
        </w:rPr>
        <w:t xml:space="preserve"> to reinvigorate</w:t>
      </w:r>
      <w:r w:rsidRPr="00577379">
        <w:rPr>
          <w:sz w:val="16"/>
        </w:rPr>
        <w:t xml:space="preserve"> efforts on the </w:t>
      </w:r>
      <w:r w:rsidRPr="009D3B04">
        <w:rPr>
          <w:u w:val="single"/>
        </w:rPr>
        <w:t>democracy</w:t>
      </w:r>
      <w:r w:rsidRPr="00577379">
        <w:rPr>
          <w:sz w:val="16"/>
        </w:rPr>
        <w:t xml:space="preserve"> front. </w:t>
      </w:r>
      <w:r w:rsidRPr="009D3B04">
        <w:rPr>
          <w:u w:val="single"/>
        </w:rPr>
        <w:t xml:space="preserve">Not only does </w:t>
      </w:r>
      <w:r w:rsidRPr="005F7E81">
        <w:rPr>
          <w:highlight w:val="cyan"/>
          <w:u w:val="single"/>
        </w:rPr>
        <w:t xml:space="preserve">soft power </w:t>
      </w:r>
      <w:r w:rsidRPr="005F7E81">
        <w:rPr>
          <w:b/>
          <w:highlight w:val="cyan"/>
          <w:u w:val="single"/>
        </w:rPr>
        <w:t>facilitate diplomacy</w:t>
      </w:r>
      <w:r w:rsidRPr="009D3B04">
        <w:rPr>
          <w:u w:val="single"/>
        </w:rPr>
        <w:t xml:space="preserve">, it lowers the </w:t>
      </w:r>
      <w:r w:rsidRPr="009D3B04">
        <w:rPr>
          <w:b/>
          <w:u w:val="single"/>
        </w:rPr>
        <w:t>cost of</w:t>
      </w:r>
      <w:r w:rsidRPr="00577379">
        <w:rPr>
          <w:b/>
          <w:sz w:val="16"/>
        </w:rPr>
        <w:t xml:space="preserve"> </w:t>
      </w:r>
      <w:r w:rsidRPr="00577379">
        <w:rPr>
          <w:sz w:val="16"/>
        </w:rPr>
        <w:t xml:space="preserve">U.S. </w:t>
      </w:r>
      <w:r w:rsidRPr="009D3B04">
        <w:rPr>
          <w:b/>
          <w:u w:val="single"/>
        </w:rPr>
        <w:t>engagement</w:t>
      </w:r>
      <w:r w:rsidRPr="00577379">
        <w:rPr>
          <w:sz w:val="16"/>
        </w:rPr>
        <w:t xml:space="preserve"> in the region. Southeast Asian students, entrepreneurs, and rising leaders welcome the United States' footprint in the region with programs such as the Young Southeast Asian Leaders Initiative. </w:t>
      </w:r>
      <w:r w:rsidRPr="009D3B04">
        <w:rPr>
          <w:u w:val="single"/>
        </w:rPr>
        <w:t>The</w:t>
      </w:r>
      <w:r w:rsidRPr="00577379">
        <w:rPr>
          <w:sz w:val="16"/>
        </w:rPr>
        <w:t xml:space="preserve"> common </w:t>
      </w:r>
      <w:r w:rsidRPr="009D3B04">
        <w:rPr>
          <w:u w:val="single"/>
        </w:rPr>
        <w:t>argument that China's expanding influence</w:t>
      </w:r>
      <w:r w:rsidRPr="00577379">
        <w:rPr>
          <w:sz w:val="16"/>
        </w:rPr>
        <w:t xml:space="preserve"> in Southeast Asia </w:t>
      </w:r>
      <w:r w:rsidRPr="009D3B04">
        <w:rPr>
          <w:u w:val="single"/>
        </w:rPr>
        <w:t>requires</w:t>
      </w:r>
      <w:r w:rsidRPr="00577379">
        <w:rPr>
          <w:sz w:val="16"/>
        </w:rPr>
        <w:t xml:space="preserve"> the United States to put </w:t>
      </w:r>
      <w:r w:rsidRPr="009D3B04">
        <w:rPr>
          <w:u w:val="single"/>
        </w:rPr>
        <w:t>democracy</w:t>
      </w:r>
      <w:r w:rsidRPr="00577379">
        <w:rPr>
          <w:sz w:val="16"/>
        </w:rPr>
        <w:t xml:space="preserve"> and rights </w:t>
      </w:r>
      <w:r w:rsidRPr="009D3B04">
        <w:rPr>
          <w:u w:val="single"/>
        </w:rPr>
        <w:t xml:space="preserve">on the backburner is </w:t>
      </w:r>
      <w:r w:rsidRPr="009D3B04">
        <w:rPr>
          <w:b/>
          <w:u w:val="single"/>
        </w:rPr>
        <w:t>facile</w:t>
      </w:r>
      <w:r w:rsidRPr="009D3B04">
        <w:rPr>
          <w:u w:val="single"/>
        </w:rPr>
        <w:t>. It assumes</w:t>
      </w:r>
      <w:r w:rsidRPr="00577379">
        <w:rPr>
          <w:sz w:val="16"/>
        </w:rPr>
        <w:t xml:space="preserve"> that </w:t>
      </w:r>
      <w:r w:rsidRPr="009D3B04">
        <w:rPr>
          <w:u w:val="single"/>
        </w:rPr>
        <w:t>if Washington pushes a country too hard on human rights, China will</w:t>
      </w:r>
      <w:r w:rsidRPr="00577379">
        <w:rPr>
          <w:sz w:val="16"/>
        </w:rPr>
        <w:t xml:space="preserve"> simply </w:t>
      </w:r>
      <w:r w:rsidRPr="009D3B04">
        <w:rPr>
          <w:u w:val="single"/>
        </w:rPr>
        <w:t>buy its favor</w:t>
      </w:r>
      <w:r w:rsidRPr="00577379">
        <w:rPr>
          <w:sz w:val="16"/>
        </w:rPr>
        <w:t xml:space="preserve"> with unconditional investments. </w:t>
      </w:r>
      <w:r w:rsidRPr="009D3B04">
        <w:rPr>
          <w:u w:val="single"/>
        </w:rPr>
        <w:t>This line of thinking neglects</w:t>
      </w:r>
      <w:r w:rsidRPr="00577379">
        <w:rPr>
          <w:sz w:val="16"/>
        </w:rPr>
        <w:t xml:space="preserve"> Washington's </w:t>
      </w:r>
      <w:r w:rsidRPr="009D3B04">
        <w:rPr>
          <w:b/>
          <w:u w:val="single"/>
        </w:rPr>
        <w:t>strong economic engagement</w:t>
      </w:r>
      <w:r w:rsidRPr="00577379">
        <w:rPr>
          <w:sz w:val="16"/>
        </w:rPr>
        <w:t xml:space="preserve"> in the region </w:t>
      </w:r>
      <w:r w:rsidRPr="009D3B04">
        <w:rPr>
          <w:u w:val="single"/>
        </w:rPr>
        <w:t xml:space="preserve">and exaggerates </w:t>
      </w:r>
      <w:r w:rsidRPr="009D3B04">
        <w:rPr>
          <w:b/>
          <w:u w:val="single"/>
        </w:rPr>
        <w:t>China's soft power</w:t>
      </w:r>
      <w:r w:rsidRPr="00577379">
        <w:rPr>
          <w:sz w:val="16"/>
        </w:rPr>
        <w:t xml:space="preserve"> appeal. On close inspection, </w:t>
      </w:r>
      <w:r w:rsidRPr="009D3B04">
        <w:rPr>
          <w:u w:val="single"/>
        </w:rPr>
        <w:t>the U</w:t>
      </w:r>
      <w:r w:rsidRPr="00577379">
        <w:rPr>
          <w:sz w:val="16"/>
        </w:rPr>
        <w:t xml:space="preserve">nited </w:t>
      </w:r>
      <w:r w:rsidRPr="009D3B04">
        <w:rPr>
          <w:u w:val="single"/>
        </w:rPr>
        <w:t>S</w:t>
      </w:r>
      <w:r w:rsidRPr="00577379">
        <w:rPr>
          <w:sz w:val="16"/>
        </w:rPr>
        <w:t xml:space="preserve">tates </w:t>
      </w:r>
      <w:r w:rsidRPr="009D3B04">
        <w:rPr>
          <w:u w:val="single"/>
        </w:rPr>
        <w:t>is</w:t>
      </w:r>
      <w:r w:rsidRPr="00577379">
        <w:rPr>
          <w:sz w:val="16"/>
        </w:rPr>
        <w:t xml:space="preserve"> faring well commercially and even </w:t>
      </w:r>
      <w:r w:rsidRPr="009D3B04">
        <w:rPr>
          <w:u w:val="single"/>
        </w:rPr>
        <w:t>outpacing China in Southeast Asia</w:t>
      </w:r>
      <w:r w:rsidRPr="00577379">
        <w:rPr>
          <w:sz w:val="16"/>
        </w:rPr>
        <w:t xml:space="preserve">. For example, in the Philippines and Singapore the United States accounts for more foreign direct investment (FDI) than China. In 2013, American FDI in Southeast Asia amounted to $204 billion, while that of China totaled only $35.7 billion. And despite robust trade with China, the strong recent performance of the U.S. economy compared to China's led five out of the six largest economies in ASEAN (the Association of Southeast Asian Nations) to increase exports to the U.S. market in the first quarter of 2016. </w:t>
      </w:r>
      <w:r w:rsidRPr="009D3B04">
        <w:rPr>
          <w:u w:val="single"/>
        </w:rPr>
        <w:t>Myanmar</w:t>
      </w:r>
      <w:r w:rsidRPr="00577379">
        <w:rPr>
          <w:sz w:val="16"/>
        </w:rPr>
        <w:t xml:space="preserve"> offers a revealing case study: </w:t>
      </w:r>
      <w:r w:rsidRPr="009D3B04">
        <w:rPr>
          <w:u w:val="single"/>
        </w:rPr>
        <w:t>long regarded as a Chinese proxy</w:t>
      </w:r>
      <w:r w:rsidRPr="00577379">
        <w:rPr>
          <w:sz w:val="16"/>
        </w:rPr>
        <w:t xml:space="preserve">, the country's leaders </w:t>
      </w:r>
      <w:r w:rsidRPr="009D3B04">
        <w:rPr>
          <w:u w:val="single"/>
        </w:rPr>
        <w:t>became convinced</w:t>
      </w:r>
      <w:r w:rsidRPr="00577379">
        <w:rPr>
          <w:sz w:val="16"/>
        </w:rPr>
        <w:t xml:space="preserve"> that </w:t>
      </w:r>
      <w:r w:rsidRPr="005F7E81">
        <w:rPr>
          <w:highlight w:val="cyan"/>
          <w:u w:val="single"/>
        </w:rPr>
        <w:t>overreliance on Beijing's</w:t>
      </w:r>
      <w:r w:rsidRPr="00577379">
        <w:rPr>
          <w:sz w:val="16"/>
        </w:rPr>
        <w:t xml:space="preserve"> diplomatic </w:t>
      </w:r>
      <w:r w:rsidRPr="005F7E81">
        <w:rPr>
          <w:highlight w:val="cyan"/>
          <w:u w:val="single"/>
        </w:rPr>
        <w:t>clout</w:t>
      </w:r>
      <w:r w:rsidRPr="00577379">
        <w:rPr>
          <w:sz w:val="16"/>
        </w:rPr>
        <w:t xml:space="preserve"> and economic investment </w:t>
      </w:r>
      <w:r w:rsidRPr="005F7E81">
        <w:rPr>
          <w:b/>
          <w:highlight w:val="cyan"/>
          <w:u w:val="single"/>
        </w:rPr>
        <w:t>undermined</w:t>
      </w:r>
      <w:r w:rsidRPr="009D3B04">
        <w:rPr>
          <w:b/>
          <w:u w:val="single"/>
        </w:rPr>
        <w:t xml:space="preserve"> its </w:t>
      </w:r>
      <w:r w:rsidRPr="005F7E81">
        <w:rPr>
          <w:b/>
          <w:highlight w:val="cyan"/>
          <w:u w:val="single"/>
        </w:rPr>
        <w:t>sovereignty</w:t>
      </w:r>
      <w:r w:rsidRPr="00577379">
        <w:rPr>
          <w:sz w:val="16"/>
        </w:rPr>
        <w:t xml:space="preserve">. The </w:t>
      </w:r>
      <w:r w:rsidRPr="009D3B04">
        <w:rPr>
          <w:u w:val="single"/>
        </w:rPr>
        <w:t>Myanmar</w:t>
      </w:r>
      <w:r w:rsidRPr="00577379">
        <w:rPr>
          <w:sz w:val="16"/>
        </w:rPr>
        <w:t xml:space="preserve"> people's long-denied political and economic aspirations </w:t>
      </w:r>
      <w:r w:rsidRPr="009D3B04">
        <w:rPr>
          <w:u w:val="single"/>
        </w:rPr>
        <w:t>forced the junta to</w:t>
      </w:r>
      <w:r w:rsidRPr="00577379">
        <w:rPr>
          <w:sz w:val="16"/>
        </w:rPr>
        <w:t xml:space="preserve"> open up and </w:t>
      </w:r>
      <w:r w:rsidRPr="009D3B04">
        <w:rPr>
          <w:b/>
          <w:u w:val="single"/>
        </w:rPr>
        <w:t>launch democratic reforms</w:t>
      </w:r>
      <w:r w:rsidRPr="009D3B04">
        <w:rPr>
          <w:u w:val="single"/>
        </w:rPr>
        <w:t>. The new</w:t>
      </w:r>
      <w:r w:rsidRPr="00577379">
        <w:rPr>
          <w:sz w:val="16"/>
        </w:rPr>
        <w:t xml:space="preserve"> civilian </w:t>
      </w:r>
      <w:r w:rsidRPr="009D3B04">
        <w:rPr>
          <w:u w:val="single"/>
        </w:rPr>
        <w:t>government</w:t>
      </w:r>
      <w:r w:rsidRPr="00577379">
        <w:rPr>
          <w:sz w:val="16"/>
        </w:rPr>
        <w:t xml:space="preserve"> now </w:t>
      </w:r>
      <w:r w:rsidRPr="009D3B04">
        <w:rPr>
          <w:u w:val="single"/>
        </w:rPr>
        <w:t xml:space="preserve">seeks to </w:t>
      </w:r>
      <w:r w:rsidRPr="009D3B04">
        <w:rPr>
          <w:b/>
          <w:u w:val="single"/>
        </w:rPr>
        <w:t>balance relations</w:t>
      </w:r>
      <w:r w:rsidRPr="009D3B04">
        <w:rPr>
          <w:u w:val="single"/>
        </w:rPr>
        <w:t xml:space="preserve"> with Washington</w:t>
      </w:r>
      <w:r w:rsidRPr="00577379">
        <w:rPr>
          <w:sz w:val="16"/>
        </w:rPr>
        <w:t xml:space="preserve"> and neighboring China. </w:t>
      </w:r>
      <w:r w:rsidRPr="009D3B04">
        <w:rPr>
          <w:u w:val="single"/>
        </w:rPr>
        <w:t>Democracy</w:t>
      </w:r>
      <w:r w:rsidRPr="00577379">
        <w:rPr>
          <w:sz w:val="16"/>
        </w:rPr>
        <w:t xml:space="preserve"> and human rights </w:t>
      </w:r>
      <w:r w:rsidRPr="009D3B04">
        <w:rPr>
          <w:u w:val="single"/>
        </w:rPr>
        <w:t>promotion require</w:t>
      </w:r>
      <w:r w:rsidRPr="00577379">
        <w:rPr>
          <w:sz w:val="16"/>
        </w:rPr>
        <w:t xml:space="preserve"> difficult </w:t>
      </w:r>
      <w:r w:rsidRPr="009D3B04">
        <w:rPr>
          <w:u w:val="single"/>
        </w:rPr>
        <w:t>trade-offs given geopolitical shifts</w:t>
      </w:r>
      <w:r w:rsidRPr="00577379">
        <w:rPr>
          <w:sz w:val="16"/>
        </w:rPr>
        <w:t xml:space="preserve">. Nevertheless, the relative </w:t>
      </w:r>
      <w:r w:rsidRPr="009D3B04">
        <w:rPr>
          <w:b/>
          <w:u w:val="single"/>
        </w:rPr>
        <w:t>peace in Asia</w:t>
      </w:r>
      <w:r w:rsidRPr="009D3B04">
        <w:rPr>
          <w:u w:val="single"/>
        </w:rPr>
        <w:t xml:space="preserve"> affords</w:t>
      </w:r>
      <w:r w:rsidRPr="00577379">
        <w:rPr>
          <w:sz w:val="16"/>
        </w:rPr>
        <w:t xml:space="preserve"> Washington </w:t>
      </w:r>
      <w:r w:rsidRPr="009D3B04">
        <w:rPr>
          <w:u w:val="single"/>
        </w:rPr>
        <w:t>flexibility in choosing partners that bolster liberal order</w:t>
      </w:r>
      <w:r w:rsidRPr="00577379">
        <w:rPr>
          <w:sz w:val="16"/>
        </w:rPr>
        <w:t xml:space="preserve">. In Asia, the number of elected governments and </w:t>
      </w:r>
      <w:r w:rsidRPr="00213B04">
        <w:rPr>
          <w:b/>
          <w:u w:val="single"/>
        </w:rPr>
        <w:t>widespread appeal</w:t>
      </w:r>
      <w:r w:rsidRPr="00213B04">
        <w:rPr>
          <w:u w:val="single"/>
        </w:rPr>
        <w:t xml:space="preserve"> of</w:t>
      </w:r>
      <w:r w:rsidRPr="00577379">
        <w:rPr>
          <w:sz w:val="16"/>
        </w:rPr>
        <w:t xml:space="preserve"> American </w:t>
      </w:r>
      <w:r w:rsidRPr="00213B04">
        <w:rPr>
          <w:u w:val="single"/>
        </w:rPr>
        <w:t xml:space="preserve">soft power refute critics who would </w:t>
      </w:r>
      <w:r w:rsidRPr="00213B04">
        <w:rPr>
          <w:b/>
          <w:u w:val="single"/>
        </w:rPr>
        <w:t>jettison democracy</w:t>
      </w:r>
      <w:r w:rsidRPr="00577379">
        <w:rPr>
          <w:sz w:val="16"/>
        </w:rPr>
        <w:t xml:space="preserve"> and human rights in favor of a realist strategy based on hard power. </w:t>
      </w:r>
      <w:r w:rsidRPr="005F7E81">
        <w:rPr>
          <w:highlight w:val="cyan"/>
          <w:u w:val="single"/>
        </w:rPr>
        <w:t>Democracy</w:t>
      </w:r>
      <w:r w:rsidRPr="00213B04">
        <w:rPr>
          <w:u w:val="single"/>
        </w:rPr>
        <w:t xml:space="preserve"> and human rights </w:t>
      </w:r>
      <w:r w:rsidRPr="005F7E81">
        <w:rPr>
          <w:highlight w:val="cyan"/>
          <w:u w:val="single"/>
        </w:rPr>
        <w:t xml:space="preserve">are </w:t>
      </w:r>
      <w:r w:rsidRPr="005F7E81">
        <w:rPr>
          <w:b/>
          <w:highlight w:val="cyan"/>
          <w:u w:val="single"/>
        </w:rPr>
        <w:t>not alien concepts</w:t>
      </w:r>
      <w:r w:rsidRPr="00577379">
        <w:rPr>
          <w:sz w:val="16"/>
        </w:rPr>
        <w:t xml:space="preserve"> in the region. American </w:t>
      </w:r>
      <w:r w:rsidRPr="005F7E81">
        <w:rPr>
          <w:highlight w:val="cyan"/>
          <w:u w:val="single"/>
        </w:rPr>
        <w:t>allies</w:t>
      </w:r>
      <w:r w:rsidRPr="00D02FAB">
        <w:rPr>
          <w:u w:val="single"/>
        </w:rPr>
        <w:t xml:space="preserve"> in</w:t>
      </w:r>
      <w:r w:rsidRPr="00213B04">
        <w:rPr>
          <w:u w:val="single"/>
        </w:rPr>
        <w:t xml:space="preserve"> Asia, Japan, the Philippines, and South Korea, </w:t>
      </w:r>
      <w:r w:rsidRPr="005F7E81">
        <w:rPr>
          <w:highlight w:val="cyan"/>
          <w:u w:val="single"/>
        </w:rPr>
        <w:t>are democracies</w:t>
      </w:r>
      <w:r w:rsidRPr="00213B04">
        <w:rPr>
          <w:u w:val="single"/>
        </w:rPr>
        <w:t xml:space="preserve">. </w:t>
      </w:r>
      <w:r w:rsidRPr="00D02FAB">
        <w:rPr>
          <w:b/>
          <w:u w:val="single"/>
        </w:rPr>
        <w:t>Democracy</w:t>
      </w:r>
      <w:r w:rsidRPr="00213B04">
        <w:rPr>
          <w:b/>
          <w:u w:val="single"/>
        </w:rPr>
        <w:t xml:space="preserve"> is integral</w:t>
      </w:r>
      <w:r w:rsidRPr="00213B04">
        <w:rPr>
          <w:u w:val="single"/>
        </w:rPr>
        <w:t xml:space="preserve"> to</w:t>
      </w:r>
      <w:r w:rsidRPr="00577379">
        <w:rPr>
          <w:sz w:val="16"/>
        </w:rPr>
        <w:t xml:space="preserve"> the national identity of </w:t>
      </w:r>
      <w:r w:rsidRPr="00213B04">
        <w:rPr>
          <w:u w:val="single"/>
        </w:rPr>
        <w:t>Indonesia and the Philippines</w:t>
      </w:r>
      <w:r w:rsidRPr="00577379">
        <w:rPr>
          <w:sz w:val="16"/>
        </w:rPr>
        <w:t xml:space="preserve">, both of </w:t>
      </w:r>
      <w:r w:rsidRPr="00213B04">
        <w:rPr>
          <w:u w:val="single"/>
        </w:rPr>
        <w:t>which emerged from decades of</w:t>
      </w:r>
      <w:r w:rsidRPr="00577379">
        <w:rPr>
          <w:sz w:val="16"/>
        </w:rPr>
        <w:t xml:space="preserve"> military </w:t>
      </w:r>
      <w:r w:rsidRPr="00213B04">
        <w:rPr>
          <w:u w:val="single"/>
        </w:rPr>
        <w:t>dictatorship</w:t>
      </w:r>
      <w:r w:rsidRPr="00577379">
        <w:rPr>
          <w:sz w:val="16"/>
        </w:rPr>
        <w:t xml:space="preserve"> following democratic struggles. </w:t>
      </w:r>
      <w:r w:rsidRPr="00213B04">
        <w:rPr>
          <w:u w:val="single"/>
        </w:rPr>
        <w:t xml:space="preserve">Myanmar's </w:t>
      </w:r>
      <w:r w:rsidRPr="005F7E81">
        <w:rPr>
          <w:highlight w:val="cyan"/>
          <w:u w:val="single"/>
        </w:rPr>
        <w:t>leaders</w:t>
      </w:r>
      <w:r w:rsidRPr="00577379">
        <w:rPr>
          <w:sz w:val="16"/>
        </w:rPr>
        <w:t xml:space="preserve"> now </w:t>
      </w:r>
      <w:r w:rsidRPr="005F7E81">
        <w:rPr>
          <w:highlight w:val="cyan"/>
          <w:u w:val="single"/>
        </w:rPr>
        <w:t>look to</w:t>
      </w:r>
      <w:r w:rsidRPr="00577379">
        <w:rPr>
          <w:sz w:val="16"/>
        </w:rPr>
        <w:t xml:space="preserve"> Indonesia's </w:t>
      </w:r>
      <w:r w:rsidRPr="005F7E81">
        <w:rPr>
          <w:b/>
          <w:highlight w:val="cyan"/>
          <w:u w:val="single"/>
        </w:rPr>
        <w:t>gradual transition</w:t>
      </w:r>
      <w:r w:rsidRPr="005F7E81">
        <w:rPr>
          <w:highlight w:val="cyan"/>
          <w:u w:val="single"/>
        </w:rPr>
        <w:t xml:space="preserve"> from military rule</w:t>
      </w:r>
      <w:r w:rsidRPr="00577379">
        <w:rPr>
          <w:sz w:val="16"/>
        </w:rPr>
        <w:t xml:space="preserve">, beginning in 1998, </w:t>
      </w:r>
      <w:r w:rsidRPr="005F7E81">
        <w:rPr>
          <w:highlight w:val="cyan"/>
          <w:u w:val="single"/>
        </w:rPr>
        <w:t>as</w:t>
      </w:r>
      <w:r w:rsidRPr="00213B04">
        <w:rPr>
          <w:u w:val="single"/>
        </w:rPr>
        <w:t xml:space="preserve"> a precedent for</w:t>
      </w:r>
      <w:r w:rsidRPr="00577379">
        <w:rPr>
          <w:sz w:val="16"/>
        </w:rPr>
        <w:t xml:space="preserve"> their own </w:t>
      </w:r>
      <w:r w:rsidRPr="005F7E81">
        <w:rPr>
          <w:b/>
          <w:highlight w:val="cyan"/>
          <w:u w:val="single"/>
        </w:rPr>
        <w:t>democratization</w:t>
      </w:r>
      <w:r w:rsidRPr="00577379">
        <w:rPr>
          <w:sz w:val="16"/>
        </w:rPr>
        <w:t xml:space="preserve">. Furthermore, Washington's </w:t>
      </w:r>
      <w:r w:rsidRPr="00213B04">
        <w:rPr>
          <w:u w:val="single"/>
        </w:rPr>
        <w:t>democratic allies</w:t>
      </w:r>
      <w:r w:rsidRPr="00577379">
        <w:rPr>
          <w:sz w:val="16"/>
        </w:rPr>
        <w:t xml:space="preserve"> and partners in Asia </w:t>
      </w:r>
      <w:r w:rsidRPr="00213B04">
        <w:rPr>
          <w:u w:val="single"/>
        </w:rPr>
        <w:t xml:space="preserve">are </w:t>
      </w:r>
      <w:r w:rsidRPr="00213B04">
        <w:rPr>
          <w:b/>
          <w:u w:val="single"/>
        </w:rPr>
        <w:t>crucial to its regional security</w:t>
      </w:r>
      <w:r w:rsidRPr="00213B04">
        <w:rPr>
          <w:u w:val="single"/>
        </w:rPr>
        <w:t xml:space="preserve"> </w:t>
      </w:r>
      <w:r w:rsidRPr="00C55B64">
        <w:rPr>
          <w:u w:val="single"/>
        </w:rPr>
        <w:t>presence. Japan, Korea, and Guam host</w:t>
      </w:r>
      <w:r w:rsidRPr="00577379">
        <w:rPr>
          <w:sz w:val="16"/>
        </w:rPr>
        <w:t xml:space="preserve"> tens of </w:t>
      </w:r>
      <w:r w:rsidRPr="00C55B64">
        <w:rPr>
          <w:u w:val="single"/>
        </w:rPr>
        <w:t>thousands of</w:t>
      </w:r>
      <w:r w:rsidRPr="00577379">
        <w:rPr>
          <w:sz w:val="16"/>
        </w:rPr>
        <w:t xml:space="preserve"> U.S. </w:t>
      </w:r>
      <w:r w:rsidRPr="00C55B64">
        <w:rPr>
          <w:u w:val="single"/>
        </w:rPr>
        <w:t>troops</w:t>
      </w:r>
      <w:r w:rsidRPr="00577379">
        <w:rPr>
          <w:sz w:val="16"/>
        </w:rPr>
        <w:t xml:space="preserve"> on their soil, </w:t>
      </w:r>
      <w:r w:rsidRPr="00C55B64">
        <w:rPr>
          <w:u w:val="single"/>
        </w:rPr>
        <w:t>while the Philippines and Australia</w:t>
      </w:r>
      <w:r w:rsidRPr="00577379">
        <w:rPr>
          <w:sz w:val="16"/>
        </w:rPr>
        <w:t xml:space="preserve"> have recently </w:t>
      </w:r>
      <w:r w:rsidRPr="00C55B64">
        <w:rPr>
          <w:u w:val="single"/>
        </w:rPr>
        <w:t>agreed to rotate</w:t>
      </w:r>
      <w:r w:rsidRPr="00577379">
        <w:rPr>
          <w:sz w:val="16"/>
        </w:rPr>
        <w:t xml:space="preserve"> U.S. </w:t>
      </w:r>
      <w:r w:rsidRPr="00C55B64">
        <w:rPr>
          <w:u w:val="single"/>
        </w:rPr>
        <w:t>soldiers</w:t>
      </w:r>
      <w:r w:rsidRPr="00577379">
        <w:rPr>
          <w:sz w:val="16"/>
        </w:rPr>
        <w:t xml:space="preserve"> on their bases as well. </w:t>
      </w:r>
      <w:r w:rsidRPr="00C55B64">
        <w:rPr>
          <w:u w:val="single"/>
        </w:rPr>
        <w:t>Singapore</w:t>
      </w:r>
      <w:r w:rsidRPr="00577379">
        <w:rPr>
          <w:sz w:val="16"/>
        </w:rPr>
        <w:t xml:space="preserve">, which boasts multi-party elections, also </w:t>
      </w:r>
      <w:r w:rsidRPr="00C55B64">
        <w:rPr>
          <w:u w:val="single"/>
        </w:rPr>
        <w:t>signed an</w:t>
      </w:r>
      <w:r w:rsidRPr="00577379">
        <w:rPr>
          <w:sz w:val="16"/>
        </w:rPr>
        <w:t xml:space="preserve"> Enhanced Defense Cooperation </w:t>
      </w:r>
      <w:r w:rsidRPr="005F7E81">
        <w:rPr>
          <w:highlight w:val="cyan"/>
          <w:u w:val="single"/>
        </w:rPr>
        <w:t>Agreement</w:t>
      </w:r>
      <w:r w:rsidRPr="00577379">
        <w:rPr>
          <w:sz w:val="16"/>
        </w:rPr>
        <w:t xml:space="preserve"> with Washington in 2015, </w:t>
      </w:r>
      <w:r w:rsidRPr="005F7E81">
        <w:rPr>
          <w:highlight w:val="cyan"/>
          <w:u w:val="single"/>
        </w:rPr>
        <w:t>pav</w:t>
      </w:r>
      <w:r w:rsidRPr="00C55B64">
        <w:rPr>
          <w:u w:val="single"/>
        </w:rPr>
        <w:t xml:space="preserve">ing </w:t>
      </w:r>
      <w:r w:rsidRPr="005F7E81">
        <w:rPr>
          <w:highlight w:val="cyan"/>
          <w:u w:val="single"/>
        </w:rPr>
        <w:t>the way for</w:t>
      </w:r>
      <w:r w:rsidRPr="00577379">
        <w:rPr>
          <w:sz w:val="16"/>
        </w:rPr>
        <w:t xml:space="preserve"> greater </w:t>
      </w:r>
      <w:r w:rsidRPr="005F7E81">
        <w:rPr>
          <w:b/>
          <w:highlight w:val="cyan"/>
          <w:u w:val="single"/>
        </w:rPr>
        <w:t>military assistance</w:t>
      </w:r>
      <w:r w:rsidRPr="005F7E81">
        <w:rPr>
          <w:highlight w:val="cyan"/>
          <w:u w:val="single"/>
        </w:rPr>
        <w:t xml:space="preserve"> and</w:t>
      </w:r>
      <w:r w:rsidRPr="00C55B64">
        <w:rPr>
          <w:u w:val="single"/>
        </w:rPr>
        <w:t xml:space="preserve"> </w:t>
      </w:r>
      <w:r w:rsidRPr="00C55B64">
        <w:rPr>
          <w:b/>
          <w:u w:val="single"/>
        </w:rPr>
        <w:t xml:space="preserve">technical </w:t>
      </w:r>
      <w:r w:rsidRPr="005F7E81">
        <w:rPr>
          <w:b/>
          <w:highlight w:val="cyan"/>
          <w:u w:val="single"/>
        </w:rPr>
        <w:t>exchange</w:t>
      </w:r>
      <w:r w:rsidRPr="005F7E81">
        <w:rPr>
          <w:highlight w:val="cyan"/>
          <w:u w:val="single"/>
        </w:rPr>
        <w:t>. Despite</w:t>
      </w:r>
      <w:r w:rsidRPr="00C55B64">
        <w:rPr>
          <w:u w:val="single"/>
        </w:rPr>
        <w:t xml:space="preserve"> the </w:t>
      </w:r>
      <w:r w:rsidRPr="005F7E81">
        <w:rPr>
          <w:b/>
          <w:highlight w:val="cyan"/>
          <w:u w:val="single"/>
        </w:rPr>
        <w:t>prevailing stability</w:t>
      </w:r>
      <w:r w:rsidRPr="00577379">
        <w:rPr>
          <w:sz w:val="16"/>
        </w:rPr>
        <w:t xml:space="preserve"> in Southeast Asia, </w:t>
      </w:r>
      <w:r w:rsidRPr="005F7E81">
        <w:rPr>
          <w:highlight w:val="cyan"/>
          <w:u w:val="single"/>
        </w:rPr>
        <w:t>authoritarian pushback</w:t>
      </w:r>
      <w:r w:rsidRPr="00577379">
        <w:rPr>
          <w:sz w:val="16"/>
        </w:rPr>
        <w:t xml:space="preserve">, such as we are seeing </w:t>
      </w:r>
      <w:r w:rsidRPr="00C55B64">
        <w:rPr>
          <w:u w:val="single"/>
        </w:rPr>
        <w:t xml:space="preserve">in the Philippines and Malaysia, </w:t>
      </w:r>
      <w:r w:rsidRPr="005F7E81">
        <w:rPr>
          <w:highlight w:val="cyan"/>
          <w:u w:val="single"/>
        </w:rPr>
        <w:t>risks</w:t>
      </w:r>
      <w:r w:rsidRPr="00577379">
        <w:rPr>
          <w:sz w:val="16"/>
        </w:rPr>
        <w:t xml:space="preserve"> </w:t>
      </w:r>
      <w:r w:rsidRPr="00D02FAB">
        <w:rPr>
          <w:sz w:val="16"/>
        </w:rPr>
        <w:t xml:space="preserve">stunting </w:t>
      </w:r>
      <w:r w:rsidRPr="005F7E81">
        <w:rPr>
          <w:b/>
          <w:highlight w:val="cyan"/>
          <w:u w:val="single"/>
        </w:rPr>
        <w:t>[derailing]</w:t>
      </w:r>
      <w:r w:rsidRPr="00C55B64">
        <w:rPr>
          <w:b/>
          <w:u w:val="single"/>
        </w:rPr>
        <w:t xml:space="preserve"> economic</w:t>
      </w:r>
      <w:r w:rsidRPr="00577379">
        <w:rPr>
          <w:sz w:val="16"/>
        </w:rPr>
        <w:t xml:space="preserve"> and social </w:t>
      </w:r>
      <w:r w:rsidRPr="005F7E81">
        <w:rPr>
          <w:b/>
          <w:highlight w:val="cyan"/>
          <w:u w:val="single"/>
        </w:rPr>
        <w:t>development</w:t>
      </w:r>
      <w:r w:rsidRPr="00C55B64">
        <w:rPr>
          <w:u w:val="single"/>
        </w:rPr>
        <w:t xml:space="preserve"> and breeding</w:t>
      </w:r>
      <w:r w:rsidRPr="00577379">
        <w:rPr>
          <w:sz w:val="16"/>
        </w:rPr>
        <w:t xml:space="preserve"> political </w:t>
      </w:r>
      <w:r w:rsidRPr="00C55B64">
        <w:rPr>
          <w:u w:val="single"/>
        </w:rPr>
        <w:t>discord</w:t>
      </w:r>
      <w:r w:rsidRPr="00577379">
        <w:rPr>
          <w:sz w:val="16"/>
        </w:rPr>
        <w:t xml:space="preserve">. Undemocratic governments face the central fact that among wealthy countries, relatively </w:t>
      </w:r>
      <w:r w:rsidRPr="00577379">
        <w:rPr>
          <w:u w:val="single"/>
        </w:rPr>
        <w:t>few have made</w:t>
      </w:r>
      <w:r w:rsidRPr="00577379">
        <w:rPr>
          <w:sz w:val="16"/>
        </w:rPr>
        <w:t xml:space="preserve"> the desired social and economic </w:t>
      </w:r>
      <w:r w:rsidRPr="00577379">
        <w:rPr>
          <w:u w:val="single"/>
        </w:rPr>
        <w:t xml:space="preserve">gains without liberal politics. Thailand's </w:t>
      </w:r>
      <w:r w:rsidRPr="00577379">
        <w:rPr>
          <w:b/>
          <w:u w:val="single"/>
        </w:rPr>
        <w:t>negative</w:t>
      </w:r>
      <w:r w:rsidRPr="00577379">
        <w:rPr>
          <w:sz w:val="16"/>
        </w:rPr>
        <w:t xml:space="preserve"> economic </w:t>
      </w:r>
      <w:r w:rsidRPr="00577379">
        <w:rPr>
          <w:b/>
          <w:u w:val="single"/>
        </w:rPr>
        <w:t>growth</w:t>
      </w:r>
      <w:r w:rsidRPr="00577379">
        <w:rPr>
          <w:u w:val="single"/>
        </w:rPr>
        <w:t xml:space="preserve"> rates</w:t>
      </w:r>
      <w:r w:rsidRPr="00577379">
        <w:rPr>
          <w:sz w:val="16"/>
        </w:rPr>
        <w:t xml:space="preserve">, tied to ruinous economic management </w:t>
      </w:r>
      <w:r w:rsidRPr="00577379">
        <w:rPr>
          <w:u w:val="single"/>
        </w:rPr>
        <w:t>flowing from its</w:t>
      </w:r>
      <w:r w:rsidRPr="00577379">
        <w:rPr>
          <w:sz w:val="16"/>
        </w:rPr>
        <w:t xml:space="preserve"> 2014 </w:t>
      </w:r>
      <w:r w:rsidRPr="00577379">
        <w:rPr>
          <w:u w:val="single"/>
        </w:rPr>
        <w:t>military coup, are a case in point</w:t>
      </w:r>
      <w:r w:rsidRPr="00577379">
        <w:rPr>
          <w:sz w:val="16"/>
        </w:rPr>
        <w:t xml:space="preserve">. Over time, </w:t>
      </w:r>
      <w:r w:rsidRPr="00577379">
        <w:rPr>
          <w:u w:val="single"/>
        </w:rPr>
        <w:t xml:space="preserve">undemocratic </w:t>
      </w:r>
      <w:r w:rsidRPr="005F7E81">
        <w:rPr>
          <w:highlight w:val="cyan"/>
          <w:u w:val="single"/>
        </w:rPr>
        <w:t>countries face</w:t>
      </w:r>
      <w:r w:rsidRPr="00577379">
        <w:rPr>
          <w:u w:val="single"/>
        </w:rPr>
        <w:t xml:space="preserve"> the </w:t>
      </w:r>
      <w:r w:rsidRPr="005F7E81">
        <w:rPr>
          <w:b/>
          <w:highlight w:val="cyan"/>
          <w:u w:val="single"/>
        </w:rPr>
        <w:t>unavoidable</w:t>
      </w:r>
      <w:r w:rsidRPr="00577379">
        <w:rPr>
          <w:b/>
          <w:u w:val="single"/>
        </w:rPr>
        <w:t xml:space="preserve"> momentum</w:t>
      </w:r>
      <w:r w:rsidRPr="00577379">
        <w:rPr>
          <w:u w:val="single"/>
        </w:rPr>
        <w:t xml:space="preserve"> of </w:t>
      </w:r>
      <w:r w:rsidRPr="005F7E81">
        <w:rPr>
          <w:highlight w:val="cyan"/>
          <w:u w:val="single"/>
        </w:rPr>
        <w:t>liberalization</w:t>
      </w:r>
      <w:r w:rsidRPr="00577379">
        <w:rPr>
          <w:sz w:val="16"/>
        </w:rPr>
        <w:t xml:space="preserve"> (this factor is compounded when illiberal regimes border democratic states). Already </w:t>
      </w:r>
      <w:r w:rsidRPr="00577379">
        <w:rPr>
          <w:u w:val="single"/>
        </w:rPr>
        <w:t>the U</w:t>
      </w:r>
      <w:r w:rsidRPr="00577379">
        <w:rPr>
          <w:sz w:val="16"/>
        </w:rPr>
        <w:t xml:space="preserve">nited </w:t>
      </w:r>
      <w:r w:rsidRPr="00577379">
        <w:rPr>
          <w:u w:val="single"/>
        </w:rPr>
        <w:t>S</w:t>
      </w:r>
      <w:r w:rsidRPr="00577379">
        <w:rPr>
          <w:sz w:val="16"/>
        </w:rPr>
        <w:t xml:space="preserve">tates has </w:t>
      </w:r>
      <w:r w:rsidRPr="00577379">
        <w:rPr>
          <w:u w:val="single"/>
        </w:rPr>
        <w:t>bolstered</w:t>
      </w:r>
      <w:r w:rsidRPr="00577379">
        <w:rPr>
          <w:sz w:val="16"/>
        </w:rPr>
        <w:t xml:space="preserve"> regional </w:t>
      </w:r>
      <w:r w:rsidRPr="00577379">
        <w:rPr>
          <w:u w:val="single"/>
        </w:rPr>
        <w:t>democratic consolidation, strengthening its relationships with</w:t>
      </w:r>
      <w:r w:rsidRPr="00577379">
        <w:rPr>
          <w:sz w:val="16"/>
        </w:rPr>
        <w:t xml:space="preserve"> democratic </w:t>
      </w:r>
      <w:r w:rsidRPr="00577379">
        <w:rPr>
          <w:u w:val="single"/>
        </w:rPr>
        <w:t>partners such as Indonesia and Myanmar, and advocating for</w:t>
      </w:r>
      <w:r w:rsidRPr="00577379">
        <w:rPr>
          <w:sz w:val="16"/>
        </w:rPr>
        <w:t xml:space="preserve"> further </w:t>
      </w:r>
      <w:r w:rsidRPr="00577379">
        <w:rPr>
          <w:u w:val="single"/>
        </w:rPr>
        <w:t>reform in</w:t>
      </w:r>
      <w:r w:rsidRPr="00577379">
        <w:rPr>
          <w:sz w:val="16"/>
        </w:rPr>
        <w:t xml:space="preserve"> countries like </w:t>
      </w:r>
      <w:r w:rsidRPr="00577379">
        <w:rPr>
          <w:u w:val="single"/>
        </w:rPr>
        <w:t xml:space="preserve">Vietnam. </w:t>
      </w:r>
      <w:r w:rsidRPr="005F7E81">
        <w:rPr>
          <w:highlight w:val="cyan"/>
          <w:u w:val="single"/>
        </w:rPr>
        <w:t>These moves signify</w:t>
      </w:r>
      <w:r w:rsidRPr="00577379">
        <w:rPr>
          <w:u w:val="single"/>
        </w:rPr>
        <w:t xml:space="preserve"> a concerted effort to secure</w:t>
      </w:r>
      <w:r w:rsidRPr="00577379">
        <w:rPr>
          <w:sz w:val="16"/>
        </w:rPr>
        <w:t xml:space="preserve"> the prevailing U.S.-led </w:t>
      </w:r>
      <w:r w:rsidRPr="005F7E81">
        <w:rPr>
          <w:b/>
          <w:highlight w:val="cyan"/>
          <w:u w:val="single"/>
        </w:rPr>
        <w:t>security architecture</w:t>
      </w:r>
      <w:r w:rsidRPr="005F7E81">
        <w:rPr>
          <w:highlight w:val="cyan"/>
          <w:u w:val="single"/>
        </w:rPr>
        <w:t xml:space="preserve"> along democratic lines</w:t>
      </w:r>
      <w:r w:rsidRPr="00577379">
        <w:rPr>
          <w:sz w:val="16"/>
        </w:rPr>
        <w:t xml:space="preserve">. Ultimately, shared values of </w:t>
      </w:r>
      <w:r w:rsidRPr="00577379">
        <w:rPr>
          <w:u w:val="single"/>
        </w:rPr>
        <w:t>democracy</w:t>
      </w:r>
      <w:r w:rsidRPr="00577379">
        <w:rPr>
          <w:sz w:val="16"/>
        </w:rPr>
        <w:t xml:space="preserve"> and human rights </w:t>
      </w:r>
      <w:r w:rsidRPr="00577379">
        <w:rPr>
          <w:b/>
          <w:u w:val="single"/>
        </w:rPr>
        <w:t>facilitate U.S. influence</w:t>
      </w:r>
      <w:r w:rsidRPr="00577379">
        <w:rPr>
          <w:u w:val="single"/>
        </w:rPr>
        <w:t xml:space="preserve"> by lowering the barriers to</w:t>
      </w:r>
      <w:r w:rsidRPr="00577379">
        <w:rPr>
          <w:sz w:val="16"/>
        </w:rPr>
        <w:t xml:space="preserve"> cross-cultural </w:t>
      </w:r>
      <w:r w:rsidRPr="00577379">
        <w:rPr>
          <w:u w:val="single"/>
        </w:rPr>
        <w:t>diplomacy</w:t>
      </w:r>
      <w:r w:rsidRPr="00577379">
        <w:rPr>
          <w:sz w:val="16"/>
        </w:rPr>
        <w:t xml:space="preserve">. Common political and economic preferences enhance the free flow of ideas, people, and commerce, benefiting both sides. </w:t>
      </w:r>
      <w:r w:rsidRPr="00577379">
        <w:rPr>
          <w:u w:val="single"/>
        </w:rPr>
        <w:t xml:space="preserve">The incoming administration should </w:t>
      </w:r>
      <w:r w:rsidRPr="00577379">
        <w:rPr>
          <w:b/>
          <w:u w:val="single"/>
        </w:rPr>
        <w:t>not turn its back</w:t>
      </w:r>
      <w:r w:rsidRPr="00577379">
        <w:rPr>
          <w:u w:val="single"/>
        </w:rPr>
        <w:t xml:space="preserve"> on</w:t>
      </w:r>
      <w:r w:rsidRPr="00577379">
        <w:rPr>
          <w:sz w:val="16"/>
        </w:rPr>
        <w:t xml:space="preserve"> liberal values and </w:t>
      </w:r>
      <w:r w:rsidRPr="00577379">
        <w:rPr>
          <w:u w:val="single"/>
        </w:rPr>
        <w:t>democratic norms in</w:t>
      </w:r>
      <w:r w:rsidRPr="00577379">
        <w:rPr>
          <w:sz w:val="16"/>
        </w:rPr>
        <w:t xml:space="preserve"> Southeast </w:t>
      </w:r>
      <w:r w:rsidRPr="00577379">
        <w:rPr>
          <w:u w:val="single"/>
        </w:rPr>
        <w:t xml:space="preserve">Asia. </w:t>
      </w:r>
      <w:r w:rsidRPr="005F7E81">
        <w:rPr>
          <w:highlight w:val="cyan"/>
          <w:u w:val="single"/>
        </w:rPr>
        <w:t>Uncertainty</w:t>
      </w:r>
      <w:r w:rsidRPr="00577379">
        <w:rPr>
          <w:sz w:val="16"/>
        </w:rPr>
        <w:t xml:space="preserve"> over Trump's commitment to these principles has </w:t>
      </w:r>
      <w:r w:rsidRPr="00577379">
        <w:rPr>
          <w:u w:val="single"/>
        </w:rPr>
        <w:t xml:space="preserve">already </w:t>
      </w:r>
      <w:r w:rsidRPr="005F7E81">
        <w:rPr>
          <w:highlight w:val="cyan"/>
          <w:u w:val="single"/>
        </w:rPr>
        <w:t>led to</w:t>
      </w:r>
      <w:r w:rsidRPr="00577379">
        <w:rPr>
          <w:u w:val="single"/>
        </w:rPr>
        <w:t xml:space="preserve"> concerns about returning to </w:t>
      </w:r>
      <w:r w:rsidRPr="005F7E81">
        <w:rPr>
          <w:highlight w:val="cyan"/>
          <w:u w:val="single"/>
        </w:rPr>
        <w:t xml:space="preserve">a </w:t>
      </w:r>
      <w:r w:rsidRPr="005F7E81">
        <w:rPr>
          <w:b/>
          <w:highlight w:val="cyan"/>
          <w:u w:val="single"/>
        </w:rPr>
        <w:t>"sphere-of-influence world"</w:t>
      </w:r>
      <w:r w:rsidRPr="005F7E81">
        <w:rPr>
          <w:highlight w:val="cyan"/>
          <w:u w:val="single"/>
        </w:rPr>
        <w:t xml:space="preserve"> marked by</w:t>
      </w:r>
      <w:r w:rsidRPr="00577379">
        <w:rPr>
          <w:sz w:val="16"/>
        </w:rPr>
        <w:t xml:space="preserve"> episodes of </w:t>
      </w:r>
      <w:r w:rsidRPr="005F7E81">
        <w:rPr>
          <w:b/>
          <w:highlight w:val="cyan"/>
          <w:u w:val="single"/>
        </w:rPr>
        <w:t>instability</w:t>
      </w:r>
      <w:r w:rsidRPr="00577379">
        <w:rPr>
          <w:sz w:val="16"/>
        </w:rPr>
        <w:t xml:space="preserve"> and repression. </w:t>
      </w:r>
      <w:r w:rsidRPr="00577379">
        <w:rPr>
          <w:u w:val="single"/>
        </w:rPr>
        <w:t>The</w:t>
      </w:r>
      <w:r w:rsidRPr="00577379">
        <w:rPr>
          <w:sz w:val="16"/>
        </w:rPr>
        <w:t xml:space="preserve"> next </w:t>
      </w:r>
      <w:r w:rsidRPr="00577379">
        <w:rPr>
          <w:u w:val="single"/>
        </w:rPr>
        <w:t>president can cement</w:t>
      </w:r>
      <w:r w:rsidRPr="00577379">
        <w:rPr>
          <w:sz w:val="16"/>
        </w:rPr>
        <w:t xml:space="preserve"> U.S. </w:t>
      </w:r>
      <w:r w:rsidRPr="00577379">
        <w:rPr>
          <w:u w:val="single"/>
        </w:rPr>
        <w:t xml:space="preserve">influence if he chooses to double down on </w:t>
      </w:r>
      <w:r w:rsidRPr="00577379">
        <w:rPr>
          <w:sz w:val="16"/>
        </w:rPr>
        <w:t xml:space="preserve">promoting individual rights and </w:t>
      </w:r>
      <w:r w:rsidRPr="005F7E81">
        <w:rPr>
          <w:b/>
          <w:highlight w:val="cyan"/>
          <w:u w:val="single"/>
        </w:rPr>
        <w:t>participatory government</w:t>
      </w:r>
      <w:r w:rsidRPr="00577379">
        <w:rPr>
          <w:sz w:val="16"/>
        </w:rPr>
        <w:t xml:space="preserve"> in Asia. Ultimately, </w:t>
      </w:r>
      <w:r w:rsidRPr="00577379">
        <w:rPr>
          <w:u w:val="single"/>
        </w:rPr>
        <w:t>this</w:t>
      </w:r>
      <w:r w:rsidRPr="00577379">
        <w:rPr>
          <w:sz w:val="16"/>
        </w:rPr>
        <w:t xml:space="preserve"> option </w:t>
      </w:r>
      <w:r w:rsidRPr="005F7E81">
        <w:rPr>
          <w:highlight w:val="cyan"/>
          <w:u w:val="single"/>
        </w:rPr>
        <w:t xml:space="preserve">represents the </w:t>
      </w:r>
      <w:r w:rsidRPr="005F7E81">
        <w:rPr>
          <w:b/>
          <w:highlight w:val="cyan"/>
          <w:u w:val="single"/>
        </w:rPr>
        <w:t>best path</w:t>
      </w:r>
      <w:r w:rsidRPr="005F7E81">
        <w:rPr>
          <w:highlight w:val="cyan"/>
          <w:u w:val="single"/>
        </w:rPr>
        <w:t xml:space="preserve"> to</w:t>
      </w:r>
      <w:r w:rsidRPr="00577379">
        <w:rPr>
          <w:u w:val="single"/>
        </w:rPr>
        <w:t xml:space="preserve"> safeguard </w:t>
      </w:r>
      <w:r w:rsidRPr="005F7E81">
        <w:rPr>
          <w:highlight w:val="cyan"/>
          <w:u w:val="single"/>
        </w:rPr>
        <w:t>peace</w:t>
      </w:r>
      <w:r w:rsidRPr="00577379">
        <w:rPr>
          <w:sz w:val="16"/>
        </w:rPr>
        <w:t xml:space="preserve"> and prosperity in Southeast Asia, </w:t>
      </w:r>
      <w:r w:rsidRPr="00577379">
        <w:rPr>
          <w:u w:val="single"/>
        </w:rPr>
        <w:t>and continued U.S. engagement</w:t>
      </w:r>
      <w:r w:rsidRPr="00577379">
        <w:rPr>
          <w:sz w:val="16"/>
        </w:rPr>
        <w:t xml:space="preserve"> across the Pacific.</w:t>
      </w:r>
    </w:p>
    <w:p w:rsidR="00D20DAF" w:rsidRDefault="00D20DAF" w:rsidP="00D20DAF">
      <w:pPr>
        <w:pStyle w:val="Heading4"/>
      </w:pPr>
      <w:r>
        <w:t xml:space="preserve">That solves global conflict. </w:t>
      </w:r>
    </w:p>
    <w:p w:rsidR="00D20DAF" w:rsidRPr="00A55626" w:rsidRDefault="00D20DAF" w:rsidP="00D20DAF">
      <w:r w:rsidRPr="00A55626">
        <w:rPr>
          <w:rStyle w:val="Style13ptBold"/>
        </w:rPr>
        <w:t>Twining ‘</w:t>
      </w:r>
      <w:r>
        <w:rPr>
          <w:rStyle w:val="Style13ptBold"/>
        </w:rPr>
        <w:t>17</w:t>
      </w:r>
      <w:r w:rsidRPr="00A55626">
        <w:t xml:space="preserve"> </w:t>
      </w:r>
      <w:r w:rsidRPr="00A55626">
        <w:rPr>
          <w:sz w:val="16"/>
          <w:szCs w:val="16"/>
        </w:rPr>
        <w:t xml:space="preserve">(Daniel; 3/21/17; Counselor &amp; Asia Director, the German Marshall Fund of the United States; Medium; “Abandoning the Liberal International Order for a Spheres-of-Influence World is a Trap for America and its Allies”; </w:t>
      </w:r>
      <w:hyperlink r:id="rId53" w:history="1">
        <w:r w:rsidRPr="00A55626">
          <w:rPr>
            <w:sz w:val="16"/>
            <w:szCs w:val="16"/>
          </w:rPr>
          <w:t>https://medium.com/out-of-order/abandoning-the-liberal-international-order-for-a-spheres-of-influence-world-is-a-trap-for-america-7bfcdbb83df4</w:t>
        </w:r>
      </w:hyperlink>
      <w:r>
        <w:rPr>
          <w:sz w:val="16"/>
          <w:szCs w:val="16"/>
        </w:rPr>
        <w:t>; RP)</w:t>
      </w:r>
    </w:p>
    <w:p w:rsidR="00D20DAF" w:rsidRDefault="00D20DAF" w:rsidP="00D20DAF">
      <w:pPr>
        <w:rPr>
          <w:sz w:val="16"/>
        </w:rPr>
      </w:pPr>
      <w:r w:rsidRPr="006F586B">
        <w:rPr>
          <w:sz w:val="16"/>
        </w:rPr>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6F586B">
        <w:rPr>
          <w:rStyle w:val="StyleUnderline"/>
        </w:rPr>
        <w:t>A rising China wants to create a global system that is not U.S.-centric</w:t>
      </w:r>
      <w:r w:rsidRPr="006F586B">
        <w:rPr>
          <w:sz w:val="16"/>
        </w:rPr>
        <w:t xml:space="preserve">, one </w:t>
      </w:r>
      <w:r w:rsidRPr="006F586B">
        <w:rPr>
          <w:rStyle w:val="StyleUnderline"/>
        </w:rPr>
        <w:t>in which smaller powers defer to bigger ones and norms of democracy and</w:t>
      </w:r>
      <w:r w:rsidRPr="006F586B">
        <w:rPr>
          <w:sz w:val="16"/>
        </w:rPr>
        <w:t xml:space="preserve"> rule of </w:t>
      </w:r>
      <w:r w:rsidRPr="006F586B">
        <w:rPr>
          <w:rStyle w:val="StyleUnderline"/>
        </w:rPr>
        <w:t>law do not prevail</w:t>
      </w:r>
      <w:r w:rsidRPr="006F586B">
        <w:rPr>
          <w:sz w:val="16"/>
        </w:rPr>
        <w:t xml:space="preserve">. Meanwhile, the U.S. alliance system looks adrift while </w:t>
      </w:r>
      <w:r w:rsidRPr="006F586B">
        <w:rPr>
          <w:rStyle w:val="StyleUnderline"/>
        </w:rPr>
        <w:t xml:space="preserve">competitors in </w:t>
      </w:r>
      <w:r w:rsidRPr="005F7E81">
        <w:rPr>
          <w:rStyle w:val="StyleUnderline"/>
          <w:highlight w:val="cyan"/>
        </w:rPr>
        <w:t>China</w:t>
      </w:r>
      <w:r w:rsidRPr="006F586B">
        <w:rPr>
          <w:sz w:val="16"/>
        </w:rPr>
        <w:t xml:space="preserve"> and Russia </w:t>
      </w:r>
      <w:r w:rsidRPr="006F586B">
        <w:rPr>
          <w:rStyle w:val="StyleUnderline"/>
        </w:rPr>
        <w:t>appear to be on the march</w:t>
      </w:r>
      <w:r w:rsidRPr="006F586B">
        <w:rPr>
          <w:sz w:val="16"/>
        </w:rPr>
        <w:t xml:space="preserve">. If it holds, </w:t>
      </w:r>
      <w:r w:rsidRPr="006F586B">
        <w:rPr>
          <w:rStyle w:val="StyleUnderline"/>
        </w:rPr>
        <w:t xml:space="preserve">this trend could produce a </w:t>
      </w:r>
      <w:r w:rsidRPr="005F7E81">
        <w:rPr>
          <w:rStyle w:val="StyleUnderline"/>
          <w:highlight w:val="cyan"/>
        </w:rPr>
        <w:t>spheres-of-influence</w:t>
      </w:r>
      <w:r w:rsidRPr="006F586B">
        <w:rPr>
          <w:rStyle w:val="StyleUnderline"/>
        </w:rPr>
        <w:t xml:space="preserve"> world</w:t>
      </w:r>
      <w:r w:rsidRPr="006F586B">
        <w:rPr>
          <w:rFonts w:eastAsia="Calibri"/>
          <w:sz w:val="16"/>
        </w:rPr>
        <w:t> </w:t>
      </w:r>
      <w:r w:rsidRPr="006F586B">
        <w:rPr>
          <w:sz w:val="16"/>
        </w:rPr>
        <w:t>—</w:t>
      </w:r>
      <w:r w:rsidRPr="006F586B">
        <w:rPr>
          <w:rFonts w:eastAsia="Calibri"/>
          <w:sz w:val="16"/>
        </w:rPr>
        <w:t> </w:t>
      </w:r>
      <w:r w:rsidRPr="006F586B">
        <w:rPr>
          <w:rStyle w:val="StyleUnderline"/>
        </w:rPr>
        <w:t>which</w:t>
      </w:r>
      <w:r w:rsidRPr="006F586B">
        <w:rPr>
          <w:sz w:val="16"/>
        </w:rPr>
        <w:t xml:space="preserve"> many, including the current presidents of the United States, </w:t>
      </w:r>
      <w:r w:rsidRPr="006F586B">
        <w:rPr>
          <w:rStyle w:val="StyleUnderline"/>
        </w:rPr>
        <w:t>China, and Russia, find intuitively attractive</w:t>
      </w:r>
      <w:r w:rsidRPr="006F586B">
        <w:rPr>
          <w:sz w:val="16"/>
        </w:rPr>
        <w:t xml:space="preserve">. But </w:t>
      </w:r>
      <w:r w:rsidRPr="006F586B">
        <w:rPr>
          <w:rStyle w:val="StyleUnderline"/>
        </w:rPr>
        <w:t>were such an order to replace one based on</w:t>
      </w:r>
      <w:r w:rsidRPr="006F586B">
        <w:rPr>
          <w:sz w:val="16"/>
        </w:rPr>
        <w:t xml:space="preserve"> global integration and </w:t>
      </w:r>
      <w:r w:rsidRPr="006F586B">
        <w:rPr>
          <w:rStyle w:val="StyleUnderline"/>
        </w:rPr>
        <w:t>American leadership</w:t>
      </w:r>
      <w:r w:rsidRPr="006F586B">
        <w:rPr>
          <w:sz w:val="16"/>
        </w:rPr>
        <w:t xml:space="preserve"> in the geopolitical cockpits of Europe and Asia, </w:t>
      </w:r>
      <w:r w:rsidRPr="006F586B">
        <w:rPr>
          <w:rStyle w:val="StyleUnderline"/>
        </w:rPr>
        <w:t xml:space="preserve">it </w:t>
      </w:r>
      <w:r w:rsidRPr="005F7E81">
        <w:rPr>
          <w:rStyle w:val="StyleUnderline"/>
          <w:highlight w:val="cyan"/>
        </w:rPr>
        <w:t>would</w:t>
      </w:r>
      <w:r w:rsidRPr="006F586B">
        <w:rPr>
          <w:sz w:val="16"/>
        </w:rPr>
        <w:t xml:space="preserve"> only </w:t>
      </w:r>
      <w:r w:rsidRPr="005F7E81">
        <w:rPr>
          <w:rStyle w:val="StyleUnderline"/>
          <w:highlight w:val="cyan"/>
        </w:rPr>
        <w:t>engender insecurity and conflict</w:t>
      </w:r>
      <w:r w:rsidRPr="006F586B">
        <w:rPr>
          <w:sz w:val="16"/>
        </w:rPr>
        <w:t xml:space="preserve">. </w:t>
      </w:r>
      <w:r w:rsidRPr="006F586B">
        <w:rPr>
          <w:rStyle w:val="StyleUnderline"/>
        </w:rPr>
        <w:t>In a spheres-of-influence world, great powers order their regions</w:t>
      </w:r>
      <w:r w:rsidRPr="006F586B">
        <w:rPr>
          <w:sz w:val="16"/>
        </w:rPr>
        <w:t xml:space="preserve">. </w:t>
      </w:r>
      <w:r w:rsidRPr="006F586B">
        <w:rPr>
          <w:rStyle w:val="StyleUnderline"/>
        </w:rPr>
        <w:t>The U</w:t>
      </w:r>
      <w:r w:rsidRPr="006F586B">
        <w:rPr>
          <w:sz w:val="16"/>
        </w:rPr>
        <w:t xml:space="preserve">nited </w:t>
      </w:r>
      <w:r w:rsidRPr="006F586B">
        <w:rPr>
          <w:rStyle w:val="StyleUnderline"/>
        </w:rPr>
        <w:t>S</w:t>
      </w:r>
      <w:r w:rsidRPr="006F586B">
        <w:rPr>
          <w:sz w:val="16"/>
        </w:rPr>
        <w:t xml:space="preserve">tates </w:t>
      </w:r>
      <w:r w:rsidRPr="006F586B">
        <w:rPr>
          <w:rStyle w:val="StyleUnderline"/>
        </w:rPr>
        <w:t>would go back to a “Monroe Doctrine”</w:t>
      </w:r>
      <w:r w:rsidRPr="006F586B">
        <w:rPr>
          <w:sz w:val="16"/>
        </w:rPr>
        <w:t xml:space="preserve"> version of </w:t>
      </w:r>
      <w:r w:rsidRPr="006F586B">
        <w:rPr>
          <w:rStyle w:val="StyleUnderline"/>
        </w:rPr>
        <w:t>grand strategy; Russia would dominate the</w:t>
      </w:r>
      <w:r w:rsidRPr="006F586B">
        <w:rPr>
          <w:sz w:val="16"/>
        </w:rPr>
        <w:t xml:space="preserve"> former </w:t>
      </w:r>
      <w:r w:rsidRPr="006F586B">
        <w:rPr>
          <w:rStyle w:val="StyleUnderline"/>
        </w:rPr>
        <w:t>Soviet space; China would govern</w:t>
      </w:r>
      <w:r w:rsidRPr="006F586B">
        <w:rPr>
          <w:sz w:val="16"/>
        </w:rPr>
        <w:t xml:space="preserve"> East </w:t>
      </w:r>
      <w:r w:rsidRPr="006F586B">
        <w:rPr>
          <w:rStyle w:val="StyleUnderline"/>
        </w:rPr>
        <w:t>Asia</w:t>
      </w:r>
      <w:r w:rsidRPr="006F586B">
        <w:rPr>
          <w:sz w:val="16"/>
        </w:rPr>
        <w:t xml:space="preserve">, and India South Asia. The problem with this kind of order, however, is several-fold. </w:t>
      </w:r>
      <w:r w:rsidRPr="005F7E81">
        <w:rPr>
          <w:rStyle w:val="StyleUnderline"/>
          <w:highlight w:val="cyan"/>
        </w:rPr>
        <w:t>Too many spheres</w:t>
      </w:r>
      <w:r w:rsidRPr="006F586B">
        <w:rPr>
          <w:rStyle w:val="StyleUnderline"/>
        </w:rPr>
        <w:t xml:space="preserve"> overlap in ways that </w:t>
      </w:r>
      <w:r w:rsidRPr="005F7E81">
        <w:rPr>
          <w:rStyle w:val="StyleUnderline"/>
          <w:highlight w:val="cyan"/>
        </w:rPr>
        <w:t>would generate conflict</w:t>
      </w:r>
      <w:r w:rsidRPr="006F586B">
        <w:rPr>
          <w:sz w:val="16"/>
        </w:rPr>
        <w:t xml:space="preserve"> rather than clean lines of responsibility. </w:t>
      </w:r>
      <w:r w:rsidRPr="005F7E81">
        <w:rPr>
          <w:rStyle w:val="StyleUnderline"/>
          <w:highlight w:val="cyan"/>
        </w:rPr>
        <w:t>Japan would oppose</w:t>
      </w:r>
      <w:r w:rsidRPr="006F586B">
        <w:rPr>
          <w:rStyle w:val="StyleUnderline"/>
        </w:rPr>
        <w:t xml:space="preserve"> Chinese </w:t>
      </w:r>
      <w:r w:rsidRPr="005F7E81">
        <w:rPr>
          <w:rStyle w:val="StyleUnderline"/>
          <w:highlight w:val="cyan"/>
        </w:rPr>
        <w:t>suzerainty</w:t>
      </w:r>
      <w:r w:rsidRPr="006F586B">
        <w:rPr>
          <w:rStyle w:val="StyleUnderline"/>
        </w:rPr>
        <w:t xml:space="preserve"> in</w:t>
      </w:r>
      <w:r w:rsidRPr="006F586B">
        <w:rPr>
          <w:sz w:val="16"/>
        </w:rPr>
        <w:t xml:space="preserve"> East </w:t>
      </w:r>
      <w:r w:rsidRPr="006F586B">
        <w:rPr>
          <w:rStyle w:val="StyleUnderline"/>
        </w:rPr>
        <w:t>Asia</w:t>
      </w:r>
      <w:r w:rsidRPr="006F586B">
        <w:rPr>
          <w:sz w:val="16"/>
        </w:rPr>
        <w:t xml:space="preserve">, including </w:t>
      </w:r>
      <w:r w:rsidRPr="006F586B">
        <w:rPr>
          <w:rStyle w:val="StyleUnderline"/>
        </w:rPr>
        <w:t xml:space="preserve">by developing nuclear weapons; </w:t>
      </w:r>
      <w:r w:rsidRPr="005F7E81">
        <w:rPr>
          <w:rStyle w:val="StyleUnderline"/>
          <w:highlight w:val="cyan"/>
        </w:rPr>
        <w:t>India</w:t>
      </w:r>
      <w:r w:rsidRPr="006F586B">
        <w:rPr>
          <w:rStyle w:val="StyleUnderline"/>
        </w:rPr>
        <w:t xml:space="preserve"> and China </w:t>
      </w:r>
      <w:r w:rsidRPr="005F7E81">
        <w:rPr>
          <w:rStyle w:val="StyleUnderline"/>
          <w:highlight w:val="cyan"/>
        </w:rPr>
        <w:t>would compete vigorously</w:t>
      </w:r>
      <w:r w:rsidRPr="006F586B">
        <w:rPr>
          <w:sz w:val="16"/>
        </w:rPr>
        <w:t xml:space="preserve"> in Southeast Asia; </w:t>
      </w:r>
      <w:r w:rsidRPr="006F586B">
        <w:rPr>
          <w:rStyle w:val="StyleUnderline"/>
        </w:rPr>
        <w:t>Russia and China would contest the resources</w:t>
      </w:r>
      <w:r w:rsidRPr="006F586B">
        <w:rPr>
          <w:sz w:val="16"/>
        </w:rPr>
        <w:t xml:space="preserve"> and loyalties </w:t>
      </w:r>
      <w:r w:rsidRPr="006F586B">
        <w:rPr>
          <w:rStyle w:val="StyleUnderline"/>
        </w:rPr>
        <w:t>of Central Asia</w:t>
      </w:r>
      <w:r w:rsidRPr="006F586B">
        <w:rPr>
          <w:sz w:val="16"/>
        </w:rPr>
        <w:t xml:space="preserve">; </w:t>
      </w:r>
      <w:r w:rsidRPr="006F586B">
        <w:rPr>
          <w:rStyle w:val="StyleUnderline"/>
        </w:rPr>
        <w:t>Europe and Russia would clash over primacy of</w:t>
      </w:r>
      <w:r w:rsidRPr="006F586B">
        <w:rPr>
          <w:sz w:val="16"/>
        </w:rPr>
        <w:t xml:space="preserve"> Central and Eastern </w:t>
      </w:r>
      <w:r w:rsidRPr="006F586B">
        <w:rPr>
          <w:rStyle w:val="StyleUnderline"/>
        </w:rPr>
        <w:t>Europe</w:t>
      </w:r>
      <w:r w:rsidRPr="006F586B">
        <w:rPr>
          <w:u w:val="single"/>
        </w:rPr>
        <w:t xml:space="preserve">. </w:t>
      </w:r>
      <w:r w:rsidRPr="005F7E81">
        <w:rPr>
          <w:rStyle w:val="StyleUnderline"/>
          <w:highlight w:val="cyan"/>
        </w:rPr>
        <w:t>The Middle East would be</w:t>
      </w:r>
      <w:r w:rsidRPr="006F586B">
        <w:rPr>
          <w:rStyle w:val="StyleUnderline"/>
        </w:rPr>
        <w:t xml:space="preserve"> an</w:t>
      </w:r>
      <w:r w:rsidRPr="006F586B">
        <w:rPr>
          <w:sz w:val="16"/>
        </w:rPr>
        <w:t xml:space="preserve"> even more likely </w:t>
      </w:r>
      <w:r w:rsidRPr="006F586B">
        <w:rPr>
          <w:rStyle w:val="StyleUnderline"/>
        </w:rPr>
        <w:t xml:space="preserve">arena for hot </w:t>
      </w:r>
      <w:r w:rsidRPr="005F7E81">
        <w:rPr>
          <w:rStyle w:val="StyleUnderline"/>
          <w:highlight w:val="cyan"/>
        </w:rPr>
        <w:t>war between Saudi Arabia and Iran</w:t>
      </w:r>
      <w:r w:rsidRPr="006F586B">
        <w:rPr>
          <w:rStyle w:val="StyleUnderline"/>
        </w:rPr>
        <w:t xml:space="preserve">, and </w:t>
      </w:r>
      <w:r w:rsidRPr="005F7E81">
        <w:rPr>
          <w:rStyle w:val="StyleUnderline"/>
          <w:highlight w:val="cyan"/>
        </w:rPr>
        <w:t>Turkey would contest</w:t>
      </w:r>
      <w:r w:rsidRPr="006F586B">
        <w:rPr>
          <w:rStyle w:val="StyleUnderline"/>
        </w:rPr>
        <w:t xml:space="preserve"> regions</w:t>
      </w:r>
      <w:r w:rsidRPr="006F586B">
        <w:rPr>
          <w:sz w:val="16"/>
        </w:rPr>
        <w:t xml:space="preserve"> also </w:t>
      </w:r>
      <w:r w:rsidRPr="006F586B">
        <w:rPr>
          <w:rStyle w:val="StyleUnderline"/>
        </w:rPr>
        <w:t xml:space="preserve">claimed by </w:t>
      </w:r>
      <w:r w:rsidRPr="005F7E81">
        <w:rPr>
          <w:rStyle w:val="StyleUnderline"/>
          <w:highlight w:val="cyan"/>
        </w:rPr>
        <w:t>Russia</w:t>
      </w:r>
      <w:r w:rsidRPr="006F586B">
        <w:rPr>
          <w:rStyle w:val="StyleUnderline"/>
        </w:rPr>
        <w:t>, Europe, and</w:t>
      </w:r>
      <w:r w:rsidRPr="006F586B">
        <w:rPr>
          <w:sz w:val="16"/>
        </w:rPr>
        <w:t xml:space="preserve"> possibly </w:t>
      </w:r>
      <w:r w:rsidRPr="006F586B">
        <w:rPr>
          <w:rStyle w:val="StyleUnderline"/>
        </w:rPr>
        <w:t>China</w:t>
      </w:r>
      <w:r w:rsidRPr="006F586B">
        <w:rPr>
          <w:u w:val="single"/>
        </w:rPr>
        <w:t xml:space="preserve">. </w:t>
      </w:r>
      <w:r w:rsidRPr="006F586B">
        <w:rPr>
          <w:rStyle w:val="StyleUnderline"/>
        </w:rPr>
        <w:t>A spheres of influence world would</w:t>
      </w:r>
      <w:r w:rsidRPr="006F586B">
        <w:rPr>
          <w:sz w:val="16"/>
        </w:rPr>
        <w:t xml:space="preserve"> also </w:t>
      </w:r>
      <w:r w:rsidRPr="006F586B">
        <w:rPr>
          <w:rStyle w:val="StyleUnderline"/>
        </w:rPr>
        <w:t>sharpen great power competition</w:t>
      </w:r>
      <w:r w:rsidRPr="006F586B">
        <w:rPr>
          <w:sz w:val="16"/>
        </w:rPr>
        <w:t xml:space="preserve"> outside of each region. Regional hegemony is a springboard for global contestation. </w:t>
      </w:r>
      <w:r w:rsidRPr="006F586B">
        <w:rPr>
          <w:rStyle w:val="StyleUnderline"/>
        </w:rPr>
        <w:t>China would</w:t>
      </w:r>
      <w:r w:rsidRPr="006F586B">
        <w:rPr>
          <w:sz w:val="16"/>
        </w:rPr>
        <w:t xml:space="preserve"> be more likely to </w:t>
      </w:r>
      <w:r w:rsidRPr="006F586B">
        <w:rPr>
          <w:rStyle w:val="StyleUnderline"/>
        </w:rPr>
        <w:t>challenge the U</w:t>
      </w:r>
      <w:r w:rsidRPr="006F586B">
        <w:rPr>
          <w:sz w:val="16"/>
        </w:rPr>
        <w:t xml:space="preserve">nited </w:t>
      </w:r>
      <w:r w:rsidRPr="006F586B">
        <w:rPr>
          <w:rStyle w:val="StyleUnderline"/>
        </w:rPr>
        <w:t>S</w:t>
      </w:r>
      <w:r w:rsidRPr="006F586B">
        <w:rPr>
          <w:sz w:val="16"/>
        </w:rPr>
        <w:t xml:space="preserve">tates out-of-area if it had subdued strategic competition in its own region. </w:t>
      </w:r>
      <w:r w:rsidRPr="006F586B">
        <w:rPr>
          <w:rStyle w:val="StyleUnderline"/>
        </w:rPr>
        <w:t>Russia</w:t>
      </w:r>
      <w:r w:rsidRPr="006F586B">
        <w:rPr>
          <w:sz w:val="16"/>
        </w:rPr>
        <w:t xml:space="preserve">, like the Soviet Empire before it, </w:t>
      </w:r>
      <w:r w:rsidRPr="006F586B">
        <w:rPr>
          <w:rStyle w:val="StyleUnderline"/>
        </w:rPr>
        <w:t>would keep pushing west until it met</w:t>
      </w:r>
      <w:r w:rsidRPr="006F586B">
        <w:rPr>
          <w:sz w:val="16"/>
        </w:rPr>
        <w:t xml:space="preserve"> enough </w:t>
      </w:r>
      <w:r w:rsidRPr="006F586B">
        <w:rPr>
          <w:rStyle w:val="StyleUnderline"/>
        </w:rPr>
        <w:t>hard power</w:t>
      </w:r>
      <w:r w:rsidRPr="006F586B">
        <w:rPr>
          <w:sz w:val="16"/>
        </w:rPr>
        <w:t xml:space="preserve">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6F586B">
        <w:rPr>
          <w:rFonts w:eastAsia="Calibri"/>
          <w:sz w:val="16"/>
        </w:rPr>
        <w:t> </w:t>
      </w:r>
      <w:r w:rsidRPr="006F586B">
        <w:rPr>
          <w:sz w:val="16"/>
        </w:rPr>
        <w:t>—</w:t>
      </w:r>
      <w:r w:rsidRPr="006F586B">
        <w:rPr>
          <w:rFonts w:eastAsia="Calibri"/>
          <w:sz w:val="16"/>
        </w:rPr>
        <w:t> </w:t>
      </w:r>
      <w:r w:rsidRPr="006F586B">
        <w:rPr>
          <w:sz w:val="16"/>
        </w:rPr>
        <w:t xml:space="preserve">even before the advent of the far more sophisticated power-projection technologies that exist today. Roosevelt and his generals well understood that </w:t>
      </w:r>
      <w:r w:rsidRPr="005F7E81">
        <w:rPr>
          <w:rStyle w:val="StyleUnderline"/>
          <w:highlight w:val="cyan"/>
        </w:rPr>
        <w:t>the U</w:t>
      </w:r>
      <w:r w:rsidRPr="006F586B">
        <w:rPr>
          <w:sz w:val="16"/>
        </w:rPr>
        <w:t xml:space="preserve">nited </w:t>
      </w:r>
      <w:r w:rsidRPr="005F7E81">
        <w:rPr>
          <w:rStyle w:val="StyleUnderline"/>
          <w:highlight w:val="cyan"/>
        </w:rPr>
        <w:t>S</w:t>
      </w:r>
      <w:r w:rsidRPr="006F586B">
        <w:rPr>
          <w:sz w:val="16"/>
        </w:rPr>
        <w:t xml:space="preserve">tates </w:t>
      </w:r>
      <w:r w:rsidRPr="005F7E81">
        <w:rPr>
          <w:rStyle w:val="StyleUnderline"/>
          <w:highlight w:val="cyan"/>
        </w:rPr>
        <w:t>could not be safe if</w:t>
      </w:r>
      <w:r w:rsidRPr="006F586B">
        <w:rPr>
          <w:rStyle w:val="StyleUnderline"/>
        </w:rPr>
        <w:t xml:space="preserve"> hostile </w:t>
      </w:r>
      <w:r w:rsidRPr="005F7E81">
        <w:rPr>
          <w:rStyle w:val="StyleUnderline"/>
          <w:highlight w:val="cyan"/>
        </w:rPr>
        <w:t>powers</w:t>
      </w:r>
      <w:r w:rsidRPr="006F586B">
        <w:rPr>
          <w:rStyle w:val="StyleUnderline"/>
        </w:rPr>
        <w:t xml:space="preserve"> </w:t>
      </w:r>
      <w:r w:rsidRPr="005F7E81">
        <w:rPr>
          <w:rStyle w:val="StyleUnderline"/>
          <w:highlight w:val="cyan"/>
        </w:rPr>
        <w:t>controlled</w:t>
      </w:r>
      <w:r w:rsidRPr="006F586B">
        <w:rPr>
          <w:rStyle w:val="StyleUnderline"/>
        </w:rPr>
        <w:t xml:space="preserve"> Europe and </w:t>
      </w:r>
      <w:r w:rsidRPr="005F7E81">
        <w:rPr>
          <w:rStyle w:val="StyleUnderline"/>
          <w:highlight w:val="cyan"/>
        </w:rPr>
        <w:t>Asia</w:t>
      </w:r>
      <w:r w:rsidRPr="006F586B">
        <w:rPr>
          <w:rStyle w:val="StyleUnderline"/>
        </w:rPr>
        <w:t>, despite the wide oceans separating North America from both theaters</w:t>
      </w:r>
      <w:r w:rsidRPr="006F586B">
        <w:rPr>
          <w:u w:val="single"/>
        </w:rPr>
        <w:t xml:space="preserve">. </w:t>
      </w:r>
      <w:r w:rsidRPr="006F586B">
        <w:rPr>
          <w:rStyle w:val="StyleUnderline"/>
        </w:rPr>
        <w:t>A spheres-of-influence world would</w:t>
      </w:r>
      <w:r w:rsidRPr="006F586B">
        <w:rPr>
          <w:sz w:val="16"/>
        </w:rPr>
        <w:t xml:space="preserve"> also </w:t>
      </w:r>
      <w:r w:rsidRPr="006F586B">
        <w:rPr>
          <w:rStyle w:val="StyleUnderline"/>
        </w:rPr>
        <w:t>crack up the integrated global economy that</w:t>
      </w:r>
      <w:r w:rsidRPr="006F586B">
        <w:rPr>
          <w:sz w:val="16"/>
        </w:rPr>
        <w:t xml:space="preserve"> underlies the miracle in human welfare that </w:t>
      </w:r>
      <w:r w:rsidRPr="006F586B">
        <w:rPr>
          <w:rStyle w:val="StyleUnderline"/>
        </w:rPr>
        <w:t>has lifted billions out of poverty in past decades</w:t>
      </w:r>
      <w:r w:rsidRPr="006F586B">
        <w:rPr>
          <w:u w:val="single"/>
        </w:rPr>
        <w:t xml:space="preserve">. </w:t>
      </w:r>
      <w:r w:rsidRPr="005F7E81">
        <w:rPr>
          <w:rStyle w:val="StyleUnderline"/>
          <w:highlight w:val="cyan"/>
        </w:rPr>
        <w:t>It would replicate</w:t>
      </w:r>
      <w:r w:rsidRPr="006F586B">
        <w:rPr>
          <w:sz w:val="16"/>
        </w:rPr>
        <w:t xml:space="preserve"> the </w:t>
      </w:r>
      <w:r w:rsidRPr="005F7E81">
        <w:rPr>
          <w:rStyle w:val="StyleUnderline"/>
          <w:highlight w:val="cyan"/>
        </w:rPr>
        <w:t>exclusive economic blocs</w:t>
      </w:r>
      <w:r w:rsidRPr="006F586B">
        <w:rPr>
          <w:sz w:val="16"/>
        </w:rPr>
        <w:t xml:space="preserve"> of the 1930s, including an East Asia “co-prosperity sphere,” </w:t>
      </w:r>
      <w:r w:rsidRPr="006F586B">
        <w:rPr>
          <w:rStyle w:val="StyleUnderline"/>
        </w:rPr>
        <w:t>seeding conflict and undercutting prosperity</w:t>
      </w:r>
      <w:r w:rsidRPr="006F586B">
        <w:rPr>
          <w:u w:val="single"/>
        </w:rPr>
        <w:t xml:space="preserve">. </w:t>
      </w:r>
      <w:r w:rsidRPr="006F586B">
        <w:rPr>
          <w:rStyle w:val="StyleUnderline"/>
        </w:rPr>
        <w:t>A real-world</w:t>
      </w:r>
      <w:r w:rsidRPr="006F586B">
        <w:rPr>
          <w:sz w:val="16"/>
        </w:rPr>
        <w:t xml:space="preserve"> and real-time </w:t>
      </w:r>
      <w:r w:rsidRPr="006F586B">
        <w:rPr>
          <w:rStyle w:val="StyleUnderline"/>
        </w:rPr>
        <w:t xml:space="preserve">example of what happens </w:t>
      </w:r>
      <w:r w:rsidRPr="005F7E81">
        <w:rPr>
          <w:rStyle w:val="StyleUnderline"/>
          <w:highlight w:val="cyan"/>
        </w:rPr>
        <w:t>when American power retreats</w:t>
      </w:r>
      <w:r w:rsidRPr="006F586B">
        <w:rPr>
          <w:sz w:val="16"/>
        </w:rPr>
        <w:t xml:space="preserve"> in an effort to encourage regional powers to solve their own problems </w:t>
      </w:r>
      <w:r w:rsidRPr="006F586B">
        <w:rPr>
          <w:rStyle w:val="StyleUnderline"/>
        </w:rPr>
        <w:t>is</w:t>
      </w:r>
      <w:r w:rsidRPr="006F586B">
        <w:rPr>
          <w:sz w:val="16"/>
        </w:rPr>
        <w:t xml:space="preserve"> the mess in </w:t>
      </w:r>
      <w:r w:rsidRPr="006F586B">
        <w:rPr>
          <w:rStyle w:val="StyleUnderline"/>
        </w:rPr>
        <w:t xml:space="preserve">Syria. </w:t>
      </w:r>
      <w:r w:rsidRPr="005F7E81">
        <w:rPr>
          <w:rStyle w:val="StyleUnderline"/>
          <w:highlight w:val="cyan"/>
        </w:rPr>
        <w:t>It</w:t>
      </w:r>
      <w:r w:rsidRPr="006F586B">
        <w:rPr>
          <w:rStyle w:val="StyleUnderline"/>
        </w:rPr>
        <w:t xml:space="preserve"> has </w:t>
      </w:r>
      <w:r w:rsidRPr="005F7E81">
        <w:rPr>
          <w:rStyle w:val="StyleUnderline"/>
          <w:highlight w:val="cyan"/>
        </w:rPr>
        <w:t>produced the greatest refugee crisis</w:t>
      </w:r>
      <w:r w:rsidRPr="006F586B">
        <w:rPr>
          <w:sz w:val="16"/>
        </w:rPr>
        <w:t xml:space="preserve"> since 1945</w:t>
      </w:r>
      <w:r w:rsidRPr="006F586B">
        <w:rPr>
          <w:rFonts w:eastAsia="Calibri"/>
          <w:sz w:val="16"/>
        </w:rPr>
        <w:t> </w:t>
      </w:r>
      <w:r w:rsidRPr="006F586B">
        <w:rPr>
          <w:sz w:val="16"/>
        </w:rPr>
        <w:t>—</w:t>
      </w:r>
      <w:r w:rsidRPr="006F586B">
        <w:rPr>
          <w:rFonts w:eastAsia="Calibri"/>
          <w:sz w:val="16"/>
        </w:rPr>
        <w:t> </w:t>
      </w:r>
      <w:r w:rsidRPr="006F586B">
        <w:rPr>
          <w:sz w:val="16"/>
        </w:rPr>
        <w:t>a stain on the consciousness of human civilization</w:t>
      </w:r>
      <w:r w:rsidRPr="006F586B">
        <w:rPr>
          <w:rFonts w:eastAsia="Calibri"/>
          <w:sz w:val="16"/>
        </w:rPr>
        <w:t> </w:t>
      </w:r>
      <w:r w:rsidRPr="006F586B">
        <w:rPr>
          <w:sz w:val="16"/>
        </w:rPr>
        <w:t>—</w:t>
      </w:r>
      <w:r w:rsidRPr="006F586B">
        <w:rPr>
          <w:rFonts w:eastAsia="Calibri"/>
          <w:sz w:val="16"/>
        </w:rPr>
        <w:t> </w:t>
      </w:r>
      <w:r w:rsidRPr="006F586B">
        <w:rPr>
          <w:rStyle w:val="StyleUnderline"/>
        </w:rPr>
        <w:t>and has led many to conclude that the Middle Eastern order</w:t>
      </w:r>
      <w:r w:rsidRPr="006F586B">
        <w:rPr>
          <w:sz w:val="16"/>
        </w:rPr>
        <w:t xml:space="preserve"> of states dating to the end of World War 1 </w:t>
      </w:r>
      <w:r w:rsidRPr="006F586B">
        <w:rPr>
          <w:rStyle w:val="StyleUnderline"/>
        </w:rPr>
        <w:t>is collapsing</w:t>
      </w:r>
      <w:r w:rsidRPr="006F586B">
        <w:rPr>
          <w:sz w:val="16"/>
        </w:rPr>
        <w:t xml:space="preserve">.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w:t>
      </w:r>
      <w:r w:rsidRPr="006F586B">
        <w:rPr>
          <w:rStyle w:val="StyleUnderline"/>
        </w:rPr>
        <w:t>This flawed</w:t>
      </w:r>
      <w:r w:rsidRPr="006F586B">
        <w:rPr>
          <w:sz w:val="16"/>
        </w:rPr>
        <w:t xml:space="preserve">, amoral, and </w:t>
      </w:r>
      <w:r w:rsidRPr="006F586B">
        <w:rPr>
          <w:rStyle w:val="StyleUnderline"/>
        </w:rPr>
        <w:t>un-strategic approach has led</w:t>
      </w:r>
      <w:r w:rsidRPr="006F586B">
        <w:rPr>
          <w:sz w:val="16"/>
        </w:rPr>
        <w:t xml:space="preserve"> to a series of </w:t>
      </w:r>
      <w:r w:rsidRPr="006F586B">
        <w:rPr>
          <w:rStyle w:val="StyleUnderline"/>
        </w:rPr>
        <w:t>hot wars</w:t>
      </w:r>
      <w:r w:rsidRPr="006F586B">
        <w:rPr>
          <w:rStyle w:val="StyleUnderline"/>
          <w:rFonts w:eastAsia="Calibri"/>
        </w:rPr>
        <w:t> </w:t>
      </w:r>
      <w:r w:rsidRPr="006F586B">
        <w:rPr>
          <w:rStyle w:val="StyleUnderline"/>
        </w:rPr>
        <w:t>—</w:t>
      </w:r>
      <w:r w:rsidRPr="006F586B">
        <w:rPr>
          <w:rStyle w:val="StyleUnderline"/>
          <w:rFonts w:eastAsia="Calibri"/>
        </w:rPr>
        <w:t> </w:t>
      </w:r>
      <w:r w:rsidRPr="006F586B">
        <w:rPr>
          <w:rStyle w:val="StyleUnderline"/>
        </w:rPr>
        <w:t>in Syria, Iraq, and Yemen</w:t>
      </w:r>
      <w:r w:rsidRPr="006F586B">
        <w:rPr>
          <w:rFonts w:eastAsia="Calibri"/>
          <w:sz w:val="16"/>
        </w:rPr>
        <w:t> </w:t>
      </w:r>
      <w:r w:rsidRPr="006F586B">
        <w:rPr>
          <w:sz w:val="16"/>
        </w:rPr>
        <w:t>—</w:t>
      </w:r>
      <w:r w:rsidRPr="006F586B">
        <w:rPr>
          <w:rFonts w:eastAsia="Calibri"/>
          <w:sz w:val="16"/>
        </w:rPr>
        <w:t> </w:t>
      </w:r>
      <w:r w:rsidRPr="006F586B">
        <w:rPr>
          <w:rStyle w:val="StyleUnderline"/>
        </w:rPr>
        <w:t>the collapse of Arab allies’ confidence in the U</w:t>
      </w:r>
      <w:r w:rsidRPr="006F586B">
        <w:rPr>
          <w:sz w:val="16"/>
        </w:rPr>
        <w:t xml:space="preserve">nited </w:t>
      </w:r>
      <w:r w:rsidRPr="006F586B">
        <w:rPr>
          <w:rStyle w:val="StyleUnderline"/>
        </w:rPr>
        <w:t>S</w:t>
      </w:r>
      <w:r w:rsidRPr="006F586B">
        <w:rPr>
          <w:sz w:val="16"/>
        </w:rPr>
        <w:t xml:space="preserve">tates as an ally, </w:t>
      </w:r>
      <w:r w:rsidRPr="006F586B">
        <w:rPr>
          <w:rStyle w:val="StyleUnderline"/>
        </w:rPr>
        <w:t>as well as an intensified cold war with Iran</w:t>
      </w:r>
      <w:r w:rsidRPr="006F586B">
        <w:rPr>
          <w:sz w:val="16"/>
        </w:rPr>
        <w:t xml:space="preserve">. Despite the international agreement freezing Iran’s nuclear program, Iran’s support for terrorism and hostile insurgencies targeting American allies across its region actually intensified during this period. This experience underlines a core problem with </w:t>
      </w:r>
      <w:r w:rsidRPr="006F586B">
        <w:rPr>
          <w:rStyle w:val="StyleUnderline"/>
        </w:rPr>
        <w:t>a spheres-of-influence world</w:t>
      </w:r>
      <w:r w:rsidRPr="006F586B">
        <w:rPr>
          <w:sz w:val="16"/>
        </w:rPr>
        <w:t xml:space="preserve">. It </w:t>
      </w:r>
      <w:r w:rsidRPr="006F586B">
        <w:rPr>
          <w:rStyle w:val="StyleUnderline"/>
        </w:rPr>
        <w:t>leaves weaker states to become the victims of</w:t>
      </w:r>
      <w:r w:rsidRPr="006F586B">
        <w:rPr>
          <w:sz w:val="16"/>
        </w:rPr>
        <w:t xml:space="preserve"> stronger or </w:t>
      </w:r>
      <w:r w:rsidRPr="006F586B">
        <w:rPr>
          <w:rStyle w:val="StyleUnderline"/>
        </w:rPr>
        <w:t>more aggressive ones, and it seeds insecurity by removing the reassuring variable of American military guarantees</w:t>
      </w:r>
      <w:r w:rsidRPr="006F586B">
        <w:rPr>
          <w:sz w:val="16"/>
        </w:rPr>
        <w:t xml:space="preserve"> and presence. </w:t>
      </w:r>
      <w:r w:rsidRPr="005F7E81">
        <w:rPr>
          <w:rStyle w:val="StyleUnderline"/>
          <w:highlight w:val="cyan"/>
        </w:rPr>
        <w:t>It emboldens</w:t>
      </w:r>
      <w:r w:rsidRPr="006F586B">
        <w:rPr>
          <w:rStyle w:val="StyleUnderline"/>
        </w:rPr>
        <w:t xml:space="preserve"> American </w:t>
      </w:r>
      <w:r w:rsidRPr="005F7E81">
        <w:rPr>
          <w:rStyle w:val="StyleUnderline"/>
          <w:highlight w:val="cyan"/>
        </w:rPr>
        <w:t>adversaries and</w:t>
      </w:r>
      <w:r w:rsidRPr="006F586B">
        <w:rPr>
          <w:rStyle w:val="StyleUnderline"/>
        </w:rPr>
        <w:t xml:space="preserve"> leads American allies to take</w:t>
      </w:r>
      <w:r w:rsidRPr="006F586B">
        <w:rPr>
          <w:sz w:val="16"/>
        </w:rPr>
        <w:t xml:space="preserve"> self-help </w:t>
      </w:r>
      <w:r w:rsidRPr="006F586B">
        <w:rPr>
          <w:rStyle w:val="StyleUnderline"/>
        </w:rPr>
        <w:t>measures that</w:t>
      </w:r>
      <w:r w:rsidRPr="006F586B">
        <w:rPr>
          <w:sz w:val="16"/>
        </w:rPr>
        <w:t xml:space="preserve"> themselves </w:t>
      </w:r>
      <w:r w:rsidRPr="006F586B">
        <w:rPr>
          <w:rStyle w:val="StyleUnderline"/>
        </w:rPr>
        <w:t xml:space="preserve">may </w:t>
      </w:r>
      <w:r w:rsidRPr="005F7E81">
        <w:rPr>
          <w:rStyle w:val="StyleUnderline"/>
          <w:highlight w:val="cyan"/>
        </w:rPr>
        <w:t>undercut</w:t>
      </w:r>
      <w:r w:rsidRPr="006F586B">
        <w:rPr>
          <w:rStyle w:val="StyleUnderline"/>
        </w:rPr>
        <w:t xml:space="preserve"> American </w:t>
      </w:r>
      <w:r w:rsidRPr="005F7E81">
        <w:rPr>
          <w:rStyle w:val="StyleUnderline"/>
          <w:highlight w:val="cyan"/>
        </w:rPr>
        <w:t>security interests</w:t>
      </w:r>
      <w:r w:rsidRPr="006F586B">
        <w:rPr>
          <w:u w:val="single"/>
        </w:rPr>
        <w:t xml:space="preserve">. </w:t>
      </w:r>
      <w:r w:rsidRPr="006F586B">
        <w:rPr>
          <w:rStyle w:val="StyleUnderline"/>
        </w:rPr>
        <w:t>A spheres-of-influence world would</w:t>
      </w:r>
      <w:r w:rsidRPr="006F586B">
        <w:rPr>
          <w:sz w:val="16"/>
        </w:rPr>
        <w:t xml:space="preserve"> also </w:t>
      </w:r>
      <w:r w:rsidRPr="006F586B">
        <w:rPr>
          <w:rStyle w:val="StyleUnderline"/>
        </w:rPr>
        <w:t>produce contestation of the open global commons that are the basis for</w:t>
      </w:r>
      <w:r w:rsidRPr="006F586B">
        <w:rPr>
          <w:sz w:val="16"/>
        </w:rPr>
        <w:t xml:space="preserve"> the </w:t>
      </w:r>
      <w:r w:rsidRPr="006F586B">
        <w:rPr>
          <w:rStyle w:val="StyleUnderline"/>
        </w:rPr>
        <w:t>unprecedented prosperity</w:t>
      </w:r>
      <w:r w:rsidRPr="006F586B">
        <w:rPr>
          <w:sz w:val="16"/>
        </w:rPr>
        <w:t xml:space="preserve"> produced by the liberal international economic order. </w:t>
      </w:r>
      <w:r w:rsidRPr="006F586B">
        <w:rPr>
          <w:rStyle w:val="StyleUnderline"/>
        </w:rPr>
        <w:t>Should the Indian and Pacific Oceans, or the Arctic and Mediterranean Seas, become arenas of great-power conflict</w:t>
      </w:r>
      <w:r w:rsidRPr="006F586B">
        <w:rPr>
          <w:sz w:val="16"/>
        </w:rPr>
        <w:t xml:space="preserve"> (like the South China Sea already has thanks to China’s militarization and unilateral assertion of sovereignty over it) as leading states seek to incorporate them into their privileged zones of control, </w:t>
      </w:r>
      <w:r w:rsidRPr="006F586B">
        <w:rPr>
          <w:rStyle w:val="StyleUnderline"/>
        </w:rPr>
        <w:t xml:space="preserve">economic </w:t>
      </w:r>
      <w:r w:rsidRPr="005F7E81">
        <w:rPr>
          <w:rStyle w:val="StyleUnderline"/>
          <w:highlight w:val="cyan"/>
        </w:rPr>
        <w:t>globalization would collapse</w:t>
      </w:r>
      <w:r w:rsidRPr="006F586B">
        <w:rPr>
          <w:rStyle w:val="StyleUnderline"/>
        </w:rPr>
        <w:t>, harming the economies of every major power</w:t>
      </w:r>
      <w:r w:rsidRPr="006F586B">
        <w:rPr>
          <w:sz w:val="16"/>
        </w:rPr>
        <w:t xml:space="preserve">. The United States, because of its sheer power and resource base as well as its relative geographical isolation, might do OK in a spheres-of-influence world. Most of America’s friends and allies would not. Their </w:t>
      </w:r>
      <w:r w:rsidRPr="006F586B">
        <w:rPr>
          <w:rStyle w:val="StyleUnderline"/>
        </w:rPr>
        <w:t>weakening</w:t>
      </w:r>
      <w:r w:rsidRPr="006F586B">
        <w:rPr>
          <w:sz w:val="16"/>
        </w:rPr>
        <w:t xml:space="preserve"> and </w:t>
      </w:r>
      <w:r w:rsidRPr="006F586B">
        <w:rPr>
          <w:rStyle w:val="StyleUnderline"/>
        </w:rPr>
        <w:t>insecurity would</w:t>
      </w:r>
      <w:r w:rsidRPr="006F586B">
        <w:rPr>
          <w:sz w:val="16"/>
        </w:rPr>
        <w:t xml:space="preserve"> in turn </w:t>
      </w:r>
      <w:r w:rsidRPr="006F586B">
        <w:rPr>
          <w:rStyle w:val="StyleUnderline"/>
        </w:rPr>
        <w:t>render the U</w:t>
      </w:r>
      <w:r w:rsidRPr="006F586B">
        <w:rPr>
          <w:sz w:val="16"/>
        </w:rPr>
        <w:t xml:space="preserve">nited </w:t>
      </w:r>
      <w:r w:rsidRPr="006F586B">
        <w:rPr>
          <w:rStyle w:val="StyleUnderline"/>
        </w:rPr>
        <w:t>S</w:t>
      </w:r>
      <w:r w:rsidRPr="006F586B">
        <w:rPr>
          <w:sz w:val="16"/>
        </w:rPr>
        <w:t xml:space="preserve">tates </w:t>
      </w:r>
      <w:r w:rsidRPr="006F586B">
        <w:rPr>
          <w:rStyle w:val="StyleUnderline"/>
        </w:rPr>
        <w:t>weaker and more insecure</w:t>
      </w:r>
      <w:r w:rsidRPr="006F586B">
        <w:rPr>
          <w:rFonts w:eastAsia="Calibri"/>
          <w:sz w:val="16"/>
        </w:rPr>
        <w:t> </w:t>
      </w:r>
      <w:r w:rsidRPr="006F586B">
        <w:rPr>
          <w:sz w:val="16"/>
        </w:rPr>
        <w:t>—</w:t>
      </w:r>
      <w:r w:rsidRPr="006F586B">
        <w:rPr>
          <w:rFonts w:eastAsia="Calibri"/>
          <w:sz w:val="16"/>
        </w:rPr>
        <w:t> </w:t>
      </w:r>
      <w:r w:rsidRPr="006F586B">
        <w:rPr>
          <w:rStyle w:val="StyleUnderline"/>
        </w:rPr>
        <w:t>since U.S. allies are force-multipliers for American hard</w:t>
      </w:r>
      <w:r w:rsidRPr="006F586B">
        <w:rPr>
          <w:sz w:val="16"/>
        </w:rPr>
        <w:t xml:space="preserve"> and soft </w:t>
      </w:r>
      <w:r w:rsidRPr="006F586B">
        <w:rPr>
          <w:rStyle w:val="StyleUnderline"/>
        </w:rPr>
        <w:t>power, and since norms like freedom of the global commons are</w:t>
      </w:r>
      <w:r w:rsidRPr="006F586B">
        <w:rPr>
          <w:sz w:val="16"/>
        </w:rPr>
        <w:t xml:space="preserve"> in fact </w:t>
      </w:r>
      <w:r w:rsidRPr="006F586B">
        <w:rPr>
          <w:rStyle w:val="StyleUnderline"/>
        </w:rPr>
        <w:t>underwritten by that power</w:t>
      </w:r>
      <w:r w:rsidRPr="006F586B">
        <w:rPr>
          <w:sz w:val="16"/>
        </w:rPr>
        <w:t xml:space="preserve">. More broadly, </w:t>
      </w:r>
      <w:r w:rsidRPr="006F586B">
        <w:rPr>
          <w:rStyle w:val="StyleUnderline"/>
        </w:rPr>
        <w:t>such a transition would</w:t>
      </w:r>
      <w:r w:rsidRPr="006F586B">
        <w:rPr>
          <w:sz w:val="16"/>
        </w:rPr>
        <w:t xml:space="preserve"> also likely </w:t>
      </w:r>
      <w:r w:rsidRPr="006F586B">
        <w:rPr>
          <w:rStyle w:val="StyleUnderline"/>
        </w:rPr>
        <w:t>lead to</w:t>
      </w:r>
      <w:r w:rsidRPr="006F586B">
        <w:rPr>
          <w:sz w:val="16"/>
        </w:rPr>
        <w:t xml:space="preserve"> the kind of </w:t>
      </w:r>
      <w:r w:rsidRPr="006F586B">
        <w:rPr>
          <w:rStyle w:val="StyleUnderline"/>
        </w:rPr>
        <w:t>hot wars that reorder the international balance of power</w:t>
      </w:r>
      <w:r w:rsidRPr="006F586B">
        <w:rPr>
          <w:sz w:val="16"/>
        </w:rPr>
        <w:t xml:space="preserve">, including </w:t>
      </w:r>
      <w:r w:rsidRPr="006F586B">
        <w:rPr>
          <w:rStyle w:val="StyleUnderline"/>
        </w:rPr>
        <w:t>by incentivizing aggressive states to push out and assert regional dominion</w:t>
      </w:r>
      <w:r w:rsidRPr="006F586B">
        <w:rPr>
          <w:sz w:val="16"/>
        </w:rPr>
        <w:t xml:space="preserve">, knowing that America does not have the will or interest to oppose them. </w:t>
      </w:r>
      <w:r w:rsidRPr="006F586B">
        <w:rPr>
          <w:u w:val="single"/>
        </w:rPr>
        <w:t xml:space="preserve">The fact that </w:t>
      </w:r>
      <w:r w:rsidRPr="006F586B">
        <w:rPr>
          <w:b/>
          <w:u w:val="single"/>
        </w:rPr>
        <w:t>U.S. competitors</w:t>
      </w:r>
      <w:r w:rsidRPr="006F586B">
        <w:rPr>
          <w:u w:val="single"/>
        </w:rPr>
        <w:t xml:space="preserve"> such as Russia, China, and Iran</w:t>
      </w:r>
      <w:r w:rsidRPr="006F586B">
        <w:rPr>
          <w:sz w:val="16"/>
        </w:rPr>
        <w:t> — all of whom want to weaken the American-led world order — </w:t>
      </w:r>
      <w:r w:rsidRPr="006F586B">
        <w:rPr>
          <w:u w:val="single"/>
        </w:rPr>
        <w:t>would welcome a spheres-of-influence</w:t>
      </w:r>
      <w:r w:rsidRPr="006F586B">
        <w:rPr>
          <w:sz w:val="16"/>
        </w:rPr>
        <w:t xml:space="preserve"> world </w:t>
      </w:r>
      <w:r w:rsidRPr="006F586B">
        <w:rPr>
          <w:u w:val="single"/>
        </w:rPr>
        <w:t>is another reason</w:t>
      </w:r>
      <w:r w:rsidRPr="006F586B">
        <w:rPr>
          <w:sz w:val="16"/>
        </w:rPr>
        <w:t xml:space="preserve"> for Americans </w:t>
      </w:r>
      <w:r w:rsidRPr="006F586B">
        <w:rPr>
          <w:u w:val="single"/>
        </w:rPr>
        <w:t>to oppose it</w:t>
      </w:r>
      <w:r w:rsidRPr="006F586B">
        <w:rPr>
          <w:sz w:val="16"/>
        </w:rPr>
        <w:t xml:space="preserve">. It would also be ironic if </w:t>
      </w:r>
      <w:r w:rsidRPr="006F586B">
        <w:rPr>
          <w:u w:val="single"/>
        </w:rPr>
        <w:t>the U</w:t>
      </w:r>
      <w:r w:rsidRPr="006F586B">
        <w:rPr>
          <w:sz w:val="16"/>
        </w:rPr>
        <w:t xml:space="preserve">nited </w:t>
      </w:r>
      <w:r w:rsidRPr="006F586B">
        <w:rPr>
          <w:u w:val="single"/>
        </w:rPr>
        <w:t>S</w:t>
      </w:r>
      <w:r w:rsidRPr="006F586B">
        <w:rPr>
          <w:sz w:val="16"/>
        </w:rPr>
        <w:t xml:space="preserve">tates </w:t>
      </w:r>
      <w:r w:rsidRPr="006F586B">
        <w:rPr>
          <w:u w:val="single"/>
        </w:rPr>
        <w:t>were to back away from</w:t>
      </w:r>
      <w:r w:rsidRPr="006F586B">
        <w:rPr>
          <w:sz w:val="16"/>
        </w:rPr>
        <w:t xml:space="preserve"> its historic commitment to shaping a world that is an idealized vision of America itself — one ruled by </w:t>
      </w:r>
      <w:r w:rsidRPr="006F586B">
        <w:rPr>
          <w:b/>
          <w:u w:val="single"/>
        </w:rPr>
        <w:t>laws, norms, institutions</w:t>
      </w:r>
      <w:r w:rsidRPr="006F586B">
        <w:rPr>
          <w:sz w:val="16"/>
        </w:rPr>
        <w:t xml:space="preserve">, markets, </w:t>
      </w:r>
      <w:r w:rsidRPr="006F586B">
        <w:rPr>
          <w:u w:val="single"/>
        </w:rPr>
        <w:t>and peaceful settlement of disputes</w:t>
      </w:r>
      <w:r w:rsidRPr="006F586B">
        <w:rPr>
          <w:sz w:val="16"/>
        </w:rPr>
        <w:t>.</w:t>
      </w:r>
    </w:p>
    <w:p w:rsidR="00D207CB" w:rsidRPr="00D207CB" w:rsidRDefault="00D207CB" w:rsidP="00D207CB"/>
    <w:p w:rsidR="00EF79A3" w:rsidRDefault="00EF79A3" w:rsidP="00EF79A3">
      <w:pPr>
        <w:pStyle w:val="Heading3"/>
      </w:pPr>
      <w:r>
        <w:t>AT: Democracy Bad for Environment</w:t>
      </w:r>
    </w:p>
    <w:p w:rsidR="00EF79A3" w:rsidRPr="00925571" w:rsidRDefault="00EF79A3" w:rsidP="00EF79A3"/>
    <w:p w:rsidR="00EF79A3" w:rsidRDefault="00EF79A3" w:rsidP="00EF79A3">
      <w:pPr>
        <w:pStyle w:val="Heading4"/>
      </w:pPr>
      <w:r>
        <w:t>No relationship between democracy and the environment</w:t>
      </w:r>
    </w:p>
    <w:p w:rsidR="00EF79A3" w:rsidRPr="00ED1AE8" w:rsidRDefault="00EF79A3" w:rsidP="00EF79A3">
      <w:proofErr w:type="spellStart"/>
      <w:r w:rsidRPr="00ED1AE8">
        <w:rPr>
          <w:rStyle w:val="Style13ptBold"/>
        </w:rPr>
        <w:t>Midlarsky</w:t>
      </w:r>
      <w:proofErr w:type="spellEnd"/>
      <w:r w:rsidRPr="00ED1AE8">
        <w:rPr>
          <w:rStyle w:val="Style13ptBold"/>
        </w:rPr>
        <w:t xml:space="preserve"> 201</w:t>
      </w:r>
      <w:r>
        <w:rPr>
          <w:rStyle w:val="Style13ptBold"/>
        </w:rPr>
        <w:t xml:space="preserve">8 - </w:t>
      </w:r>
      <w:r w:rsidRPr="00ED1AE8">
        <w:t xml:space="preserve">Rutgers University Moses and </w:t>
      </w:r>
      <w:proofErr w:type="spellStart"/>
      <w:r w:rsidRPr="00ED1AE8">
        <w:t>Annuta</w:t>
      </w:r>
      <w:proofErr w:type="spellEnd"/>
      <w:r w:rsidRPr="00ED1AE8">
        <w:t xml:space="preserve"> Back Professor of Political Science  </w:t>
      </w:r>
      <w:r w:rsidRPr="00ED1AE8">
        <w:br/>
      </w:r>
      <w:r>
        <w:t>Manus, "Democracy and the Environment" in Environmental Conflict, p. 175</w:t>
      </w:r>
    </w:p>
    <w:p w:rsidR="00EF79A3" w:rsidRDefault="00EF79A3" w:rsidP="00EF79A3">
      <w:r>
        <w:t xml:space="preserve">The first and most obvious conclusion is that </w:t>
      </w:r>
      <w:r w:rsidRPr="001A0DAF">
        <w:rPr>
          <w:highlight w:val="yellow"/>
          <w:u w:val="single"/>
        </w:rPr>
        <w:t>th</w:t>
      </w:r>
      <w:r w:rsidRPr="001A0DAF">
        <w:rPr>
          <w:rStyle w:val="StyleUnderline"/>
          <w:highlight w:val="yellow"/>
        </w:rPr>
        <w:t>ere is</w:t>
      </w:r>
      <w:r w:rsidRPr="000D5CDB">
        <w:rPr>
          <w:rStyle w:val="StyleUnderline"/>
          <w:highlight w:val="yellow"/>
        </w:rPr>
        <w:t xml:space="preserve"> no uniform relationship between democracy and the environment</w:t>
      </w:r>
      <w:r w:rsidRPr="00ED1AE8">
        <w:rPr>
          <w:rStyle w:val="StyleUnderline"/>
        </w:rPr>
        <w:t>.</w:t>
      </w:r>
      <w:r>
        <w:t xml:space="preserve"> Three of our indicators, </w:t>
      </w:r>
      <w:r w:rsidRPr="00ED1AE8">
        <w:t xml:space="preserve">deforestation, C02 emissions, and soil erosion by water, demonstrated significant negative relationships between democracy and environmental preservation. </w:t>
      </w:r>
      <w:r w:rsidRPr="000D5CDB">
        <w:rPr>
          <w:rStyle w:val="StyleUnderline"/>
          <w:highlight w:val="yellow"/>
        </w:rPr>
        <w:t xml:space="preserve">Protected land area showed a positive relationship, </w:t>
      </w:r>
      <w:r w:rsidRPr="000D5CDB">
        <w:rPr>
          <w:rStyle w:val="StyleUnderline"/>
        </w:rPr>
        <w:t xml:space="preserve">and </w:t>
      </w:r>
      <w:r w:rsidRPr="000D5CDB">
        <w:rPr>
          <w:rStyle w:val="StyleUnderline"/>
          <w:highlight w:val="yellow"/>
        </w:rPr>
        <w:t>freshwater</w:t>
      </w:r>
      <w:r w:rsidRPr="00ED1AE8">
        <w:rPr>
          <w:rStyle w:val="StyleUnderline"/>
        </w:rPr>
        <w:t xml:space="preserve"> availability </w:t>
      </w:r>
      <w:r w:rsidRPr="000D5CDB">
        <w:rPr>
          <w:rStyle w:val="StyleUnderline"/>
          <w:highlight w:val="yellow"/>
        </w:rPr>
        <w:t>and soil erosion</w:t>
      </w:r>
      <w:r w:rsidRPr="00ED1AE8">
        <w:rPr>
          <w:rStyle w:val="StyleUnderline"/>
        </w:rPr>
        <w:t xml:space="preserve"> by chemicals </w:t>
      </w:r>
      <w:r w:rsidRPr="000D5CDB">
        <w:rPr>
          <w:rStyle w:val="StyleUnderline"/>
          <w:highlight w:val="yellow"/>
        </w:rPr>
        <w:t>demonstrated no significant relationship</w:t>
      </w:r>
      <w:r>
        <w:t>. Of even greater interest, perhaps, is the fact that these relationships ran counter to expectation (</w:t>
      </w:r>
      <w:proofErr w:type="spellStart"/>
      <w:r>
        <w:t>Gleditsch</w:t>
      </w:r>
      <w:proofErr w:type="spellEnd"/>
      <w:r>
        <w:t xml:space="preserve"> and Sverdrup, 1996; Payne, 1995a). Instead of positive relationships between the extent of democracy and environmental protection, as much popular and recent scholarly writings have suggested, the associations found here are principally negative or nonexistent. This should give pause to political leaders such as President Clinton and Vice President Gore who have trumpeted the virtues of democracy in protecting the environment.</w:t>
      </w:r>
    </w:p>
    <w:p w:rsidR="00EF79A3" w:rsidRPr="002455C9" w:rsidRDefault="00EF79A3" w:rsidP="00EF79A3">
      <w:pPr>
        <w:pStyle w:val="Heading4"/>
        <w:rPr>
          <w:rFonts w:cs="Calibri"/>
        </w:rPr>
      </w:pPr>
      <w:r w:rsidRPr="002455C9">
        <w:rPr>
          <w:rFonts w:cs="Calibri"/>
        </w:rPr>
        <w:t xml:space="preserve">Best studies </w:t>
      </w:r>
    </w:p>
    <w:p w:rsidR="00EF79A3" w:rsidRPr="002455C9" w:rsidRDefault="00EF79A3" w:rsidP="00EF79A3">
      <w:pPr>
        <w:rPr>
          <w:rStyle w:val="Style13ptBold"/>
        </w:rPr>
      </w:pPr>
      <w:r w:rsidRPr="002455C9">
        <w:rPr>
          <w:rStyle w:val="Style13ptBold"/>
        </w:rPr>
        <w:t>Chen, Center for Democracy, Development, and the Rule of Law, 13</w:t>
      </w:r>
    </w:p>
    <w:p w:rsidR="00EF79A3" w:rsidRPr="002455C9" w:rsidRDefault="00EF79A3" w:rsidP="00EF79A3">
      <w:r w:rsidRPr="002455C9">
        <w:t xml:space="preserve">(Vincent, “Democracy and the Environment,” </w:t>
      </w:r>
      <w:hyperlink r:id="rId54" w:history="1">
        <w:r w:rsidRPr="002455C9">
          <w:rPr>
            <w:rStyle w:val="Hyperlink"/>
          </w:rPr>
          <w:t>http://cddrl.fsi.stanford.edu/sites/default/files/Vincent_Chen.pdf</w:t>
        </w:r>
      </w:hyperlink>
      <w:r w:rsidRPr="002455C9">
        <w:t xml:space="preserve">, ava) </w:t>
      </w:r>
    </w:p>
    <w:p w:rsidR="00EF79A3" w:rsidRPr="002455C9" w:rsidRDefault="00EF79A3" w:rsidP="00EF79A3">
      <w:pPr>
        <w:rPr>
          <w:rStyle w:val="Emphasis"/>
          <w:b w:val="0"/>
        </w:rPr>
      </w:pPr>
      <w:r w:rsidRPr="002455C9">
        <w:rPr>
          <w:rStyle w:val="StyleUnderline"/>
        </w:rPr>
        <w:t>The relationship between human institutions and the environment it inhabits has long interested social scientists</w:t>
      </w:r>
      <w:r w:rsidRPr="002455C9">
        <w:rPr>
          <w:sz w:val="14"/>
        </w:rPr>
        <w:t xml:space="preserve">. This paper asks the question of whether democratic governments bring about better environmental performance compared to their autocratic counterparts, and if so, what causal mechanisms might explain this relationship. </w:t>
      </w:r>
      <w:r w:rsidRPr="005F7E81">
        <w:rPr>
          <w:rStyle w:val="Emphasis"/>
          <w:highlight w:val="cyan"/>
        </w:rPr>
        <w:t>Using a large-N empirical analysis,</w:t>
      </w:r>
      <w:r w:rsidRPr="005F7E81">
        <w:rPr>
          <w:sz w:val="14"/>
          <w:highlight w:val="cyan"/>
        </w:rPr>
        <w:t xml:space="preserve"> I </w:t>
      </w:r>
      <w:r w:rsidRPr="005F7E81">
        <w:rPr>
          <w:rStyle w:val="Emphasis"/>
          <w:highlight w:val="cyan"/>
        </w:rPr>
        <w:t>observe a positive relationship between democracy and environmental performance</w:t>
      </w:r>
      <w:r w:rsidRPr="002455C9">
        <w:rPr>
          <w:sz w:val="14"/>
        </w:rPr>
        <w:t xml:space="preserve"> when isolating the effects of other socio-economic measurements such as developmental level, population density, and industry structure. </w:t>
      </w:r>
      <w:proofErr w:type="spellStart"/>
      <w:r w:rsidRPr="002455C9">
        <w:rPr>
          <w:rStyle w:val="StyleUnderline"/>
        </w:rPr>
        <w:t>Further more</w:t>
      </w:r>
      <w:proofErr w:type="spellEnd"/>
      <w:r w:rsidRPr="002455C9">
        <w:rPr>
          <w:sz w:val="14"/>
        </w:rPr>
        <w:t xml:space="preserve">, </w:t>
      </w:r>
      <w:r w:rsidRPr="002455C9">
        <w:rPr>
          <w:rStyle w:val="StyleUnderline"/>
        </w:rPr>
        <w:t>governance features associated with democracies are important conditional factors in realizing the environmental benefits brought about by democracy.</w:t>
      </w:r>
      <w:r w:rsidRPr="002455C9">
        <w:rPr>
          <w:sz w:val="14"/>
        </w:rPr>
        <w:t xml:space="preserve"> In particular, </w:t>
      </w:r>
      <w:r w:rsidRPr="002455C9">
        <w:rPr>
          <w:rStyle w:val="StyleUnderline"/>
        </w:rPr>
        <w:t xml:space="preserve">democracy is most effective in addressing environmental issues with substantial human health implications </w:t>
      </w:r>
      <w:r w:rsidRPr="005F7E81">
        <w:rPr>
          <w:rStyle w:val="Emphasis"/>
          <w:highlight w:val="cyan"/>
        </w:rPr>
        <w:t>because the environmental preferences of the public is more easily expressed in the political arena of a democratic society</w:t>
      </w:r>
      <w:r w:rsidRPr="002455C9">
        <w:rPr>
          <w:rStyle w:val="Emphasis"/>
        </w:rPr>
        <w:t>.</w:t>
      </w:r>
    </w:p>
    <w:p w:rsidR="007510CD" w:rsidRPr="002455C9" w:rsidRDefault="007510CD" w:rsidP="007510CD">
      <w:pPr>
        <w:pStyle w:val="Heading4"/>
        <w:rPr>
          <w:rFonts w:cs="Calibri"/>
        </w:rPr>
      </w:pPr>
      <w:r w:rsidRPr="002455C9">
        <w:rPr>
          <w:rFonts w:cs="Calibri"/>
        </w:rPr>
        <w:t xml:space="preserve">Democracy is key to environmental protection and combating climate change </w:t>
      </w:r>
    </w:p>
    <w:p w:rsidR="007510CD" w:rsidRPr="002455C9" w:rsidRDefault="007510CD" w:rsidP="007510CD">
      <w:pPr>
        <w:rPr>
          <w:rStyle w:val="Style13ptBold"/>
        </w:rPr>
      </w:pPr>
      <w:proofErr w:type="spellStart"/>
      <w:r w:rsidRPr="002455C9">
        <w:rPr>
          <w:rStyle w:val="Style13ptBold"/>
        </w:rPr>
        <w:t>Policardo</w:t>
      </w:r>
      <w:proofErr w:type="spellEnd"/>
      <w:r w:rsidRPr="002455C9">
        <w:rPr>
          <w:rStyle w:val="Style13ptBold"/>
        </w:rPr>
        <w:t>, Department of Economics, University of Siena, 14</w:t>
      </w:r>
    </w:p>
    <w:p w:rsidR="007510CD" w:rsidRPr="002455C9" w:rsidRDefault="007510CD" w:rsidP="007510CD">
      <w:r w:rsidRPr="002455C9">
        <w:t xml:space="preserve">(Laura, “Is Democracy Good for the Environment? Quasi-Experimental Evidence from Regime Transitions,” </w:t>
      </w:r>
      <w:hyperlink r:id="rId55" w:history="1">
        <w:r w:rsidRPr="002455C9">
          <w:rPr>
            <w:rStyle w:val="Hyperlink"/>
          </w:rPr>
          <w:t>http://download.springer.com/static/pdf/487/art%253A10.1007%252Fs10640-014-9870-0.pdf?auth66=1425160461_0d08c5e0152df793998a3e39d2809b6d&amp;ext=.pdf</w:t>
        </w:r>
      </w:hyperlink>
      <w:r w:rsidRPr="002455C9">
        <w:t xml:space="preserve">, ava) </w:t>
      </w:r>
    </w:p>
    <w:p w:rsidR="007510CD" w:rsidRPr="002455C9" w:rsidRDefault="007510CD" w:rsidP="007510CD">
      <w:pPr>
        <w:rPr>
          <w:rStyle w:val="Emphasis"/>
          <w:b w:val="0"/>
        </w:rPr>
      </w:pPr>
      <w:r w:rsidRPr="002455C9">
        <w:rPr>
          <w:sz w:val="14"/>
        </w:rPr>
        <w:t xml:space="preserve">Despite the different views about the effect of democracy on the environmental management, in this paper I show that </w:t>
      </w:r>
      <w:r w:rsidRPr="005F7E81">
        <w:rPr>
          <w:rStyle w:val="Emphasis"/>
          <w:highlight w:val="cyan"/>
        </w:rPr>
        <w:t>democracy and environmental quality are positively correlated</w:t>
      </w:r>
      <w:r w:rsidRPr="002455C9">
        <w:rPr>
          <w:sz w:val="14"/>
        </w:rPr>
        <w:t xml:space="preserve">. To show that, I use the powerful approach of ITS design in cointegration analysis to show that democratic countries and autocratic ones have two different targets of environmental quality, with those for democracy higher than those for autocracies. </w:t>
      </w:r>
      <w:r w:rsidRPr="002455C9">
        <w:rPr>
          <w:rStyle w:val="StyleUnderline"/>
        </w:rPr>
        <w:t>Previous works on democracy and environmental quality were indeed unable to assert that democracy is really good for the environment because they did not show that non-democracies are not</w:t>
      </w:r>
      <w:r w:rsidRPr="002455C9">
        <w:rPr>
          <w:sz w:val="14"/>
        </w:rPr>
        <w:t xml:space="preserve">. </w:t>
      </w:r>
      <w:r w:rsidRPr="002455C9">
        <w:rPr>
          <w:rStyle w:val="StyleUnderline"/>
        </w:rPr>
        <w:t>Segmented regression analysis</w:t>
      </w:r>
      <w:r w:rsidRPr="002455C9">
        <w:rPr>
          <w:sz w:val="14"/>
        </w:rPr>
        <w:t xml:space="preserve"> of ITS </w:t>
      </w:r>
      <w:r w:rsidRPr="002455C9">
        <w:rPr>
          <w:rStyle w:val="StyleUnderline"/>
        </w:rPr>
        <w:t>allows not only to see the effect of democracy through time</w:t>
      </w:r>
      <w:r w:rsidRPr="002455C9">
        <w:rPr>
          <w:sz w:val="14"/>
        </w:rPr>
        <w:t xml:space="preserve">, </w:t>
      </w:r>
      <w:r w:rsidRPr="002455C9">
        <w:rPr>
          <w:rStyle w:val="StyleUnderline"/>
        </w:rPr>
        <w:t>but also if this effect differs from the effect of autocracy. The weakness of the previous works in this field was therefore that not comparing the results with those for dictatorships, the positive effect of democracy on the environment might not be due to democracy per se, but from other effects, like maturation, or technological progress,</w:t>
      </w:r>
      <w:r w:rsidRPr="002455C9">
        <w:rPr>
          <w:sz w:val="14"/>
        </w:rPr>
        <w:t xml:space="preserve"> common to both regimes. In this panel of 47 transition countries, </w:t>
      </w:r>
      <w:r w:rsidRPr="002455C9">
        <w:rPr>
          <w:rStyle w:val="StyleUnderline"/>
        </w:rPr>
        <w:t xml:space="preserve">this approach shows that </w:t>
      </w:r>
      <w:proofErr w:type="spellStart"/>
      <w:r w:rsidRPr="005F7E81">
        <w:rPr>
          <w:rStyle w:val="StyleUnderline"/>
          <w:highlight w:val="cyan"/>
        </w:rPr>
        <w:t>democratisation</w:t>
      </w:r>
      <w:proofErr w:type="spellEnd"/>
      <w:r w:rsidRPr="005F7E81">
        <w:rPr>
          <w:rStyle w:val="StyleUnderline"/>
          <w:highlight w:val="cyan"/>
        </w:rPr>
        <w:t xml:space="preserve"> is consistently associated to a reduction of CO2 emissions</w:t>
      </w:r>
      <w:r w:rsidRPr="002455C9">
        <w:rPr>
          <w:rStyle w:val="StyleUnderline"/>
        </w:rPr>
        <w:t xml:space="preserve"> </w:t>
      </w:r>
      <w:r w:rsidRPr="002455C9">
        <w:rPr>
          <w:sz w:val="14"/>
        </w:rPr>
        <w:t xml:space="preserve">and PM10 concentrations, but this process may be quite slow because—at least in the ECM relative to CO2 emissions—it is detectable only in the long run. Due to the fact that democratic institutions tend to be slower than autocratic ones in taking decisions and acting, in the short run we do not observe a negative effect of democracy on the level of emissions, while the positive effect of dictatorship is quite consistent. Inequality has two different effects depending on the incumbent regime: in any case it counterbalances the global effect of the regime. In democracy, increased inequality means that the decisive citizen is poorer and so less willing to pay for environmental protection. This however assuming perfect democracy only and full participation to the poll. From another point of view, it is reasonable to think that democratic institutions work worse when inequality is high, due to the scarce participation of the poor to the electoral processes, and therefore democracies with high income inequality resemble more to a dictatorship than a democracy itself, because decisions are taken by a small (and usually strongly interested) group of people. Inequality during periods of autocracy, under the assumption that this inequality favors the dictator at the expense of the rest of the citizens, it may retain the negative effect of the regime since it increases the dictator’s income and so it increases his demand for environmental quality, which may be driven by a limited (although high) opportunity to substitute environment with private consumption. </w:t>
      </w:r>
      <w:r w:rsidRPr="002455C9">
        <w:rPr>
          <w:rStyle w:val="StyleUnderline"/>
        </w:rPr>
        <w:t>The overall effect</w:t>
      </w:r>
      <w:r w:rsidRPr="002455C9">
        <w:rPr>
          <w:sz w:val="14"/>
        </w:rPr>
        <w:t xml:space="preserve">, however, </w:t>
      </w:r>
      <w:r w:rsidRPr="002455C9">
        <w:rPr>
          <w:rStyle w:val="Emphasis"/>
        </w:rPr>
        <w:t xml:space="preserve">is that </w:t>
      </w:r>
      <w:r w:rsidRPr="005F7E81">
        <w:rPr>
          <w:rStyle w:val="Emphasis"/>
          <w:highlight w:val="cyan"/>
        </w:rPr>
        <w:t>dictatorships tend to be associated to a worse environment than democracies</w:t>
      </w:r>
      <w:r w:rsidRPr="002455C9">
        <w:rPr>
          <w:rStyle w:val="Emphasis"/>
        </w:rPr>
        <w:t>.</w:t>
      </w:r>
    </w:p>
    <w:p w:rsidR="00EF79A3" w:rsidRPr="00742DD9" w:rsidRDefault="00EF79A3" w:rsidP="00742DD9"/>
    <w:p w:rsidR="00C24766" w:rsidRDefault="00C24766" w:rsidP="00C24766">
      <w:pPr>
        <w:pStyle w:val="Heading3"/>
      </w:pPr>
      <w:r>
        <w:t>AT: Alt Causes</w:t>
      </w:r>
      <w:r w:rsidR="00BE3D24">
        <w:t xml:space="preserve"> to Democratic Decline</w:t>
      </w:r>
    </w:p>
    <w:p w:rsidR="00C24766" w:rsidRPr="006E19B0" w:rsidRDefault="00C24766" w:rsidP="00C24766"/>
    <w:p w:rsidR="00C24766" w:rsidRPr="006E19B0" w:rsidRDefault="00C24766" w:rsidP="00C24766">
      <w:pPr>
        <w:pStyle w:val="Heading4"/>
      </w:pPr>
      <w:r>
        <w:t xml:space="preserve">Difficulties require the U.S. to demonstrate </w:t>
      </w:r>
      <w:r w:rsidRPr="006E19B0">
        <w:rPr>
          <w:u w:val="single"/>
        </w:rPr>
        <w:t>positive features of democracy</w:t>
      </w:r>
      <w:r>
        <w:t xml:space="preserve"> --- will help reframe the narrative</w:t>
      </w:r>
    </w:p>
    <w:p w:rsidR="00C24766" w:rsidRDefault="00C24766" w:rsidP="00C24766">
      <w:proofErr w:type="spellStart"/>
      <w:r w:rsidRPr="00DD4A6A">
        <w:rPr>
          <w:rStyle w:val="Style13ptBold"/>
        </w:rPr>
        <w:t>Nossel</w:t>
      </w:r>
      <w:proofErr w:type="spellEnd"/>
      <w:r w:rsidRPr="00DD4A6A">
        <w:rPr>
          <w:rStyle w:val="Style13ptBold"/>
        </w:rPr>
        <w:t>, 19</w:t>
      </w:r>
      <w: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56" w:history="1">
        <w:r w:rsidRPr="00124BA2">
          <w:rPr>
            <w:rStyle w:val="Hyperlink"/>
          </w:rPr>
          <w:t>https://foreignpolicy.com/2019/01/24/trump-and-may-are-discrediting-democracy-shutdown-brexit-china-russia-authoritarian-model/</w:t>
        </w:r>
      </w:hyperlink>
      <w:r>
        <w:t>, accessed on 6/14/19, JMP)</w:t>
      </w:r>
    </w:p>
    <w:p w:rsidR="00C24766" w:rsidRDefault="00C24766" w:rsidP="00C24766">
      <w:r w:rsidRPr="006E19B0">
        <w:rPr>
          <w:rStyle w:val="StyleUnderline"/>
        </w:rPr>
        <w:t xml:space="preserve">As the U.S. and British crises of democracy play themselves out, </w:t>
      </w:r>
      <w:r w:rsidRPr="006E19B0">
        <w:rPr>
          <w:rStyle w:val="Emphasis"/>
        </w:rPr>
        <w:t>believers in democracy</w:t>
      </w:r>
      <w:r>
        <w:t xml:space="preserve"> will </w:t>
      </w:r>
      <w:r w:rsidRPr="006E19B0">
        <w:rPr>
          <w:rStyle w:val="Emphasis"/>
        </w:rPr>
        <w:t>have their work cut out</w:t>
      </w:r>
      <w:r>
        <w:t xml:space="preserve"> for them </w:t>
      </w:r>
      <w:r w:rsidRPr="006E19B0">
        <w:rPr>
          <w:rStyle w:val="Emphasis"/>
        </w:rPr>
        <w:t>to demonstrate that these two high-profile predicaments don’t reflect design flaws at the heart of modern democratic government</w:t>
      </w:r>
      <w:r>
        <w:t xml:space="preserve">. </w:t>
      </w:r>
      <w:r w:rsidRPr="0028785F">
        <w:rPr>
          <w:rStyle w:val="StyleUnderline"/>
        </w:rPr>
        <w:t xml:space="preserve">To prevent the concept of liberal democracy as a whole from being dragged down, </w:t>
      </w:r>
      <w:r w:rsidRPr="0028785F">
        <w:rPr>
          <w:rStyle w:val="Emphasis"/>
        </w:rPr>
        <w:t>proponents of the model need to</w:t>
      </w:r>
      <w:r>
        <w:t xml:space="preserve"> address its obvious shortcomings </w:t>
      </w:r>
      <w:r w:rsidRPr="0028785F">
        <w:rPr>
          <w:rStyle w:val="Emphasis"/>
        </w:rPr>
        <w:t>and make a convincing case for how democracy can</w:t>
      </w:r>
      <w:r>
        <w:t xml:space="preserve"> and does </w:t>
      </w:r>
      <w:r w:rsidRPr="0028785F">
        <w:rPr>
          <w:rStyle w:val="Emphasis"/>
        </w:rPr>
        <w:t>work</w:t>
      </w:r>
      <w:r>
        <w:t>.</w:t>
      </w:r>
    </w:p>
    <w:p w:rsidR="00C24766" w:rsidRDefault="00C24766" w:rsidP="00C24766">
      <w:r w:rsidRPr="0028785F">
        <w:rPr>
          <w:rStyle w:val="Emphasis"/>
        </w:rPr>
        <w:t>Showcasing bright spots</w:t>
      </w:r>
      <w:r>
        <w:t xml:space="preserve"> including the inclusion of new and diverse voices in democratic leadership around the world, democracies’ successes in tackling income inequality, the nexus between democratic freedoms and technological advances, and the power of people’s movements to shape democratic outcomes on galvanizing issues like women’s rights and climate change </w:t>
      </w:r>
      <w:r w:rsidRPr="00467E4C">
        <w:rPr>
          <w:rStyle w:val="Emphasis"/>
        </w:rPr>
        <w:t>can help highlight what’s most appealing and inspiring about democracy, ensuring that the downsides aren’t getting all the headlines</w:t>
      </w:r>
      <w:r>
        <w:t>. Democracy advocates also need to be forthright in calling out and tackling corruption, abuses of power, obstruction of justice, elitism, and other systemic flaws laid bare in the system.</w:t>
      </w:r>
    </w:p>
    <w:p w:rsidR="00C24766" w:rsidRDefault="00C24766" w:rsidP="00C24766">
      <w:r>
        <w:t>Democracy advocates across the globe should be working in partnership to shore up election integrity against new online forms of interference and manipulation that have been exposed in recent years. Governments that benefit from the worldwide collective strength of democracies should join the effort to help themselves and safeguard others. Technology companies, election experts, specialists in political communication, and engineers all have roles to play in hardening the systems on which democracy depends. Given the threat such interference poses to democracy, this effort deserves the level of focus and resources afforded to recent global campaigns to eradicate disease and choke off terrorist financing.</w:t>
      </w:r>
    </w:p>
    <w:p w:rsidR="00C24766" w:rsidRDefault="00C24766" w:rsidP="00C24766">
      <w:r w:rsidRPr="001C0B4B">
        <w:rPr>
          <w:rStyle w:val="StyleUnderline"/>
        </w:rPr>
        <w:t>At a time when global headlines are filled with leading democracies in disarray, champions of democracy should also find new stories to tell.</w:t>
      </w:r>
      <w:r>
        <w:t xml:space="preserve"> Indonesia and Ethiopia offer promise. Last year, Indonesia, the largest democracy in Southeast Asia, marked two decades since the overthrow of the Suharto dictatorship. Though current President Joko Widodo is not without isolated authoritarian proclivities, he has allowed media freedom and a robust civil society to thrive. In Ethiopia, a longtime dictatorship seems to be giving way to democratic rule, with the release of political prisoners and the country’s first-ever contested election for prime minister.</w:t>
      </w:r>
    </w:p>
    <w:p w:rsidR="00C24766" w:rsidRDefault="00C24766" w:rsidP="00C24766">
      <w:r>
        <w:t>Elsewhere, mass protests, legal challenges, and the rise of social movements to confront indigenous rights abuses, expose sexual harassment, advance social inequality, and confront corruption attest to the persistent yearning of individuals to have a voice in how they are governed. These dynamic, digitally enabled rumblings, which have also invigorated U.S. democracy by helping propel a new, more diverse generation of elected officials into office, are the green shoots of the next phase of democratic vitality.</w:t>
      </w:r>
    </w:p>
    <w:p w:rsidR="00C24766" w:rsidRDefault="00C24766" w:rsidP="00C24766">
      <w:r w:rsidRPr="00EB4F1D">
        <w:rPr>
          <w:rStyle w:val="StyleUnderline"/>
        </w:rPr>
        <w:t>Ultimately</w:t>
      </w:r>
      <w:r>
        <w:t xml:space="preserve">, though, </w:t>
      </w:r>
      <w:r w:rsidRPr="00EB4F1D">
        <w:rPr>
          <w:rStyle w:val="StyleUnderline"/>
        </w:rPr>
        <w:t>the test of a democracy lies in its ability to self-correct</w:t>
      </w:r>
      <w:r>
        <w:t>. Where leadership has devolved into corruption, stasis, and dysfunction, the forces of free speech, press freedom, freedom of assembly, judicial review, representative rule, and elections can all cause a change of direction, proving the system’s resilience. Right now, both the United States and the United Kingdom are racing against the clock, trying to find ways out of their respective morasses before the political and economic consequences of the stalemates become too grave.</w:t>
      </w:r>
    </w:p>
    <w:p w:rsidR="00C24766" w:rsidRDefault="00C24766" w:rsidP="00C24766">
      <w:r w:rsidRPr="00EB4F1D">
        <w:rPr>
          <w:rStyle w:val="StyleUnderline"/>
        </w:rPr>
        <w:t>As these two great democracies teeter, the viability of their fail-safe mechanisms may determine not only whether the</w:t>
      </w:r>
      <w:r>
        <w:t xml:space="preserve"> </w:t>
      </w:r>
      <w:r w:rsidRPr="00EB4F1D">
        <w:rPr>
          <w:rStyle w:val="Emphasis"/>
        </w:rPr>
        <w:t>U</w:t>
      </w:r>
      <w:r>
        <w:t xml:space="preserve">nited </w:t>
      </w:r>
      <w:r w:rsidRPr="00EB4F1D">
        <w:rPr>
          <w:rStyle w:val="Emphasis"/>
        </w:rPr>
        <w:t>K</w:t>
      </w:r>
      <w:r>
        <w:t xml:space="preserve">ingdom </w:t>
      </w:r>
      <w:r w:rsidRPr="00EB4F1D">
        <w:rPr>
          <w:rStyle w:val="StyleUnderline"/>
        </w:rPr>
        <w:t>and the</w:t>
      </w:r>
      <w:r>
        <w:t xml:space="preserve"> </w:t>
      </w:r>
      <w:r w:rsidRPr="00EB4F1D">
        <w:rPr>
          <w:rStyle w:val="Emphasis"/>
        </w:rPr>
        <w:t>U</w:t>
      </w:r>
      <w:r>
        <w:t xml:space="preserve">nited </w:t>
      </w:r>
      <w:r w:rsidRPr="00EB4F1D">
        <w:rPr>
          <w:rStyle w:val="Emphasis"/>
        </w:rPr>
        <w:t>S</w:t>
      </w:r>
      <w:r>
        <w:t xml:space="preserve">tates </w:t>
      </w:r>
      <w:r w:rsidRPr="00EB4F1D">
        <w:rPr>
          <w:rStyle w:val="StyleUnderline"/>
        </w:rPr>
        <w:t>can right themselves but also whether the idea of democracy can redeem its global reputation</w:t>
      </w:r>
      <w:r>
        <w:t>.</w:t>
      </w:r>
    </w:p>
    <w:p w:rsidR="00C24766" w:rsidRDefault="00C24766" w:rsidP="00046D09"/>
    <w:p w:rsidR="00C24766" w:rsidRDefault="00C24766" w:rsidP="00C24766">
      <w:pPr>
        <w:pStyle w:val="Heading2"/>
      </w:pPr>
      <w:r>
        <w:t>Solvency</w:t>
      </w:r>
    </w:p>
    <w:p w:rsidR="00C24766" w:rsidRPr="00C24766" w:rsidRDefault="00C24766" w:rsidP="00C24766"/>
    <w:p w:rsidR="00C34905" w:rsidRDefault="00C34905" w:rsidP="00C34905">
      <w:pPr>
        <w:pStyle w:val="Heading3"/>
      </w:pPr>
      <w:r>
        <w:t xml:space="preserve">Congress </w:t>
      </w:r>
      <w:r w:rsidR="005C7D0A">
        <w:t>Can</w:t>
      </w:r>
      <w:r>
        <w:t xml:space="preserve"> Restrain Trump</w:t>
      </w:r>
    </w:p>
    <w:p w:rsidR="00C34905" w:rsidRDefault="00C34905" w:rsidP="00C34905"/>
    <w:p w:rsidR="007A66EA" w:rsidRDefault="007A66EA" w:rsidP="00694D06">
      <w:pPr>
        <w:pStyle w:val="Heading4"/>
      </w:pPr>
      <w:r>
        <w:t>***Note while prepping file --- a version of this evidence is in the 1ac Complicity Adv</w:t>
      </w:r>
    </w:p>
    <w:p w:rsidR="00694D06" w:rsidRPr="00694D06" w:rsidRDefault="00694D06" w:rsidP="00694D06"/>
    <w:p w:rsidR="00C34905" w:rsidRDefault="00C34905" w:rsidP="00C34905">
      <w:pPr>
        <w:pStyle w:val="Heading4"/>
      </w:pPr>
      <w:r>
        <w:rPr>
          <w:u w:val="single"/>
        </w:rPr>
        <w:t>Congressional restraint</w:t>
      </w:r>
      <w:r w:rsidRPr="00E83E02">
        <w:t xml:space="preserve"> </w:t>
      </w:r>
      <w:r>
        <w:t xml:space="preserve">of </w:t>
      </w:r>
      <w:r w:rsidRPr="00E83E02">
        <w:t xml:space="preserve">Trump </w:t>
      </w:r>
      <w:r>
        <w:t xml:space="preserve">is critical to signal U.S. commitment to human rights </w:t>
      </w:r>
    </w:p>
    <w:p w:rsidR="00C34905" w:rsidRDefault="00C34905" w:rsidP="00C34905">
      <w:r w:rsidRPr="00847735">
        <w:rPr>
          <w:rStyle w:val="Style13ptBold"/>
        </w:rPr>
        <w:t>Hartung, 18</w:t>
      </w:r>
      <w:r>
        <w:t xml:space="preserve"> --- director of the Arms and Security Project at the Center for International Policy (4/19/18, William D., “Trump’s arms sales policy puts contractors above common sense,” </w:t>
      </w:r>
      <w:hyperlink r:id="rId57" w:history="1">
        <w:r w:rsidRPr="00807E0F">
          <w:rPr>
            <w:rStyle w:val="Hyperlink"/>
          </w:rPr>
          <w:t>https://thehill.com/opinion/international/384014-trumps-arms-sales-policy-puts-contractors-above-common-sense</w:t>
        </w:r>
      </w:hyperlink>
      <w:r>
        <w:t>, accessed on 5/17/19, JMP)</w:t>
      </w:r>
    </w:p>
    <w:p w:rsidR="00C34905" w:rsidRPr="00975FEA" w:rsidRDefault="00C34905" w:rsidP="00C34905">
      <w:r w:rsidRPr="00975FEA">
        <w:t xml:space="preserve">In a move that poses grave risks to U.S. security, the </w:t>
      </w:r>
      <w:r w:rsidRPr="00975FEA">
        <w:rPr>
          <w:rStyle w:val="StyleUnderline"/>
        </w:rPr>
        <w:t>Trump</w:t>
      </w:r>
      <w:r w:rsidRPr="00975FEA">
        <w:t xml:space="preserve"> administration</w:t>
      </w:r>
      <w:r w:rsidRPr="00975FEA">
        <w:rPr>
          <w:rStyle w:val="StyleUnderline"/>
        </w:rPr>
        <w:t>’s</w:t>
      </w:r>
      <w:r w:rsidRPr="00975FEA">
        <w:t xml:space="preserve"> </w:t>
      </w:r>
      <w:r w:rsidRPr="00975FEA">
        <w:rPr>
          <w:rStyle w:val="StyleUnderline"/>
        </w:rPr>
        <w:t>newly released conventional arms transfer policy will put jobs and the interests of arms manufacturers ahead of safety, security, and human rights in its decisions on who the</w:t>
      </w:r>
      <w:r w:rsidRPr="00975FEA">
        <w:t xml:space="preserve"> </w:t>
      </w:r>
      <w:r w:rsidRPr="00975FEA">
        <w:rPr>
          <w:rStyle w:val="Emphasis"/>
        </w:rPr>
        <w:t>U</w:t>
      </w:r>
      <w:r w:rsidRPr="00975FEA">
        <w:t xml:space="preserve">nited </w:t>
      </w:r>
      <w:r w:rsidRPr="00975FEA">
        <w:rPr>
          <w:rStyle w:val="Emphasis"/>
        </w:rPr>
        <w:t>S</w:t>
      </w:r>
      <w:r w:rsidRPr="00975FEA">
        <w:t xml:space="preserve">tates </w:t>
      </w:r>
      <w:r w:rsidRPr="00975FEA">
        <w:rPr>
          <w:rStyle w:val="StyleUnderline"/>
        </w:rPr>
        <w:t>should arm</w:t>
      </w:r>
      <w:r w:rsidRPr="00975FEA">
        <w:t>.</w:t>
      </w:r>
    </w:p>
    <w:p w:rsidR="00C34905" w:rsidRPr="00975FEA" w:rsidRDefault="00C34905" w:rsidP="00C34905">
      <w:r w:rsidRPr="00975FEA">
        <w:t xml:space="preserve">This bias should come as no surprise given President Trump’s penchant for promoting U.S. weapons sales and touting the jobs that they create. From calling foreign leaders to urge them to speed up purchases of U.S. combat aircraft to using a White House meeting with the Saudi crown prince to brag about which states would gain jobs from specific sales to Riyadh, President </w:t>
      </w:r>
      <w:r w:rsidRPr="00975FEA">
        <w:rPr>
          <w:rStyle w:val="StyleUnderline"/>
        </w:rPr>
        <w:t>Trump seems to be obsessed with the alleged economic benefits of the weapons trade</w:t>
      </w:r>
      <w:r w:rsidRPr="00975FEA">
        <w:t>.</w:t>
      </w:r>
    </w:p>
    <w:p w:rsidR="00C34905" w:rsidRPr="00975FEA" w:rsidRDefault="00C34905" w:rsidP="00C34905">
      <w:r w:rsidRPr="00975FEA">
        <w:t>Given its numerous mentions of creating jobs, making life easier for weapons contractors, and bolstering the U.S. defense industrial base, one might think the Trump administration’s new directive is a statement of economic policy rather than a carefully crafted expression of national security concerns.</w:t>
      </w:r>
    </w:p>
    <w:p w:rsidR="00C34905" w:rsidRPr="00975FEA" w:rsidRDefault="00C34905" w:rsidP="00C34905">
      <w:r w:rsidRPr="00975FEA">
        <w:rPr>
          <w:rStyle w:val="StyleUnderline"/>
        </w:rPr>
        <w:t xml:space="preserve">It’s not that human rights considerations are completely absent in the new policy statement, but the document </w:t>
      </w:r>
      <w:r w:rsidRPr="00975FEA">
        <w:rPr>
          <w:rStyle w:val="Emphasis"/>
        </w:rPr>
        <w:t>sets an extremely low bar</w:t>
      </w:r>
      <w:r w:rsidRPr="00975FEA">
        <w:rPr>
          <w:rStyle w:val="StyleUnderline"/>
        </w:rPr>
        <w:t>.</w:t>
      </w:r>
      <w:r w:rsidRPr="00975FEA">
        <w:t xml:space="preserve"> The directive calls for observing existing law regarding human rights and arms transfers, without pointing to specific sections of the law or how they will be interpreted. </w:t>
      </w:r>
      <w:r w:rsidRPr="00975FEA">
        <w:rPr>
          <w:rStyle w:val="StyleUnderline"/>
        </w:rPr>
        <w:t>Thankfully, the Trump policy statement indicates that the U.S. will not sell weapons to nations that may use them to commit genocide or otherwise violate the laws of war. But this is hardly a ringing endorsement of making human rights a major factor in arms sales decisions</w:t>
      </w:r>
      <w:r w:rsidRPr="00975FEA">
        <w:t xml:space="preserve">, and </w:t>
      </w:r>
      <w:r w:rsidRPr="00975FEA">
        <w:rPr>
          <w:rStyle w:val="Emphasis"/>
        </w:rPr>
        <w:t>it is a far cry from the multiple mentions of human rights in the Obama</w:t>
      </w:r>
      <w:r w:rsidRPr="00975FEA">
        <w:t xml:space="preserve"> administration </w:t>
      </w:r>
      <w:r w:rsidRPr="00975FEA">
        <w:rPr>
          <w:rStyle w:val="Emphasis"/>
        </w:rPr>
        <w:t>directive that it will replace</w:t>
      </w:r>
      <w:r w:rsidRPr="00975FEA">
        <w:t>.</w:t>
      </w:r>
    </w:p>
    <w:p w:rsidR="00C34905" w:rsidRPr="00975FEA" w:rsidRDefault="00C34905" w:rsidP="00C34905">
      <w:r w:rsidRPr="00975FEA">
        <w:t xml:space="preserve">The Trump administration’s arms export approach doesn’t just differ from the Obama administration’s in the way it is described. </w:t>
      </w:r>
      <w:r w:rsidRPr="00975FEA">
        <w:rPr>
          <w:rStyle w:val="StyleUnderline"/>
        </w:rPr>
        <w:t>There is already concrete evidence that human rights are taking a back seat to commercial concerns</w:t>
      </w:r>
      <w:r w:rsidRPr="00975FEA">
        <w:t xml:space="preserve"> and a desire to curry favor with questionable allies. Early on, the </w:t>
      </w:r>
      <w:r w:rsidRPr="00975FEA">
        <w:rPr>
          <w:rStyle w:val="Emphasis"/>
        </w:rPr>
        <w:t>Trump</w:t>
      </w:r>
      <w:r w:rsidRPr="00975FEA">
        <w:t xml:space="preserve"> administration </w:t>
      </w:r>
      <w:r w:rsidRPr="00975FEA">
        <w:rPr>
          <w:rStyle w:val="Emphasis"/>
        </w:rPr>
        <w:t>reversed human rights-based suspensions of sales to Saudi Arabia, Bahrain, and Nigeria that had been imposed during the Obama era</w:t>
      </w:r>
      <w:r w:rsidRPr="00975FEA">
        <w:t>.</w:t>
      </w:r>
    </w:p>
    <w:p w:rsidR="00C34905" w:rsidRPr="00975FEA" w:rsidRDefault="00C34905" w:rsidP="00C34905">
      <w:r w:rsidRPr="00975FEA">
        <w:rPr>
          <w:rStyle w:val="Emphasis"/>
        </w:rPr>
        <w:t>The Saudi case is a litmus test of whether human rights and broader security concerns will have any role at all in</w:t>
      </w:r>
      <w:r w:rsidRPr="00975FEA">
        <w:t xml:space="preserve"> the </w:t>
      </w:r>
      <w:r w:rsidRPr="00975FEA">
        <w:rPr>
          <w:rStyle w:val="Emphasis"/>
        </w:rPr>
        <w:t>Trump</w:t>
      </w:r>
      <w:r w:rsidRPr="00975FEA">
        <w:t xml:space="preserve"> administration</w:t>
      </w:r>
      <w:r w:rsidRPr="00975FEA">
        <w:rPr>
          <w:rStyle w:val="Emphasis"/>
        </w:rPr>
        <w:t>’s</w:t>
      </w:r>
      <w:r w:rsidRPr="00975FEA">
        <w:t xml:space="preserve"> </w:t>
      </w:r>
      <w:r w:rsidRPr="00975FEA">
        <w:rPr>
          <w:rStyle w:val="Emphasis"/>
        </w:rPr>
        <w:t>approach to arms trading</w:t>
      </w:r>
      <w:r w:rsidRPr="00975FEA">
        <w:t xml:space="preserve">. </w:t>
      </w:r>
      <w:r w:rsidRPr="00975FEA">
        <w:rPr>
          <w:rStyle w:val="StyleUnderline"/>
        </w:rPr>
        <w:t>The</w:t>
      </w:r>
      <w:r w:rsidRPr="00975FEA">
        <w:t xml:space="preserve"> </w:t>
      </w:r>
      <w:r w:rsidRPr="00975FEA">
        <w:rPr>
          <w:rStyle w:val="Emphasis"/>
        </w:rPr>
        <w:t>U</w:t>
      </w:r>
      <w:r w:rsidRPr="00975FEA">
        <w:t xml:space="preserve">nited </w:t>
      </w:r>
      <w:r w:rsidRPr="00975FEA">
        <w:rPr>
          <w:rStyle w:val="Emphasis"/>
        </w:rPr>
        <w:t>S</w:t>
      </w:r>
      <w:r w:rsidRPr="00975FEA">
        <w:t xml:space="preserve">tates </w:t>
      </w:r>
      <w:r w:rsidRPr="00975FEA">
        <w:rPr>
          <w:rStyle w:val="StyleUnderline"/>
        </w:rPr>
        <w:t>has long been a top supplier of weaponry to Saudi Arabia, and it has continued to do so during that nation’s brutal intervention in Yemen. Fighting in Yemen has gone on for over three years and resulted in thousands of civilian casualties through air strikes, not to mention putting millions of Yemenis at risk of famine and fatal disease.</w:t>
      </w:r>
    </w:p>
    <w:p w:rsidR="00C34905" w:rsidRPr="00975FEA" w:rsidRDefault="00C34905" w:rsidP="00C34905">
      <w:r w:rsidRPr="00975FEA">
        <w:t>Rep. Ted Lieu (D-Calif.) has rightly pointed out that Saudi actions in Yemen “look like war crimes,” which should be reason enough for the Trump administration to stop selling arms that can be used to prosecute the war in Yemen, even by the standards of its own, watered-down policy statement.</w:t>
      </w:r>
    </w:p>
    <w:p w:rsidR="00C34905" w:rsidRPr="00975FEA" w:rsidRDefault="00C34905" w:rsidP="00C34905">
      <w:r w:rsidRPr="00975FEA">
        <w:t>Arms sales decisions should be about security, not jobs. But if jobs are going to be introduced as a reason to trade in weapons, we should at least have a little truth in advertising. As economists at the University of Massachusetts have demonstrated, weapons manufacturing is the least effective way to create jobs. Exporting virtually any other product would have a greater economic payoff.</w:t>
      </w:r>
    </w:p>
    <w:p w:rsidR="00C34905" w:rsidRPr="00975FEA" w:rsidRDefault="00C34905" w:rsidP="00C34905">
      <w:r w:rsidRPr="00975FEA">
        <w:t xml:space="preserve">In addition, most new arms deals involve so-called “offsets” — agreements to steer business to the recipient nation in exchange for their purchase of U.S. weapons. For example, F-35 combat aircraft being sold in Japan will be assembled there, not in the United States. </w:t>
      </w:r>
    </w:p>
    <w:p w:rsidR="00C34905" w:rsidRPr="00975FEA" w:rsidRDefault="00C34905" w:rsidP="00C34905">
      <w:r w:rsidRPr="00975FEA">
        <w:t>Under Saudi Arabia’s new long-term economic plan, the goal is for 50 percent of the content of arms purchased by Riyadh to be built in Saudi Arabia. U.S. firms have already pledged allegiance to this goal by setting up coproduction agreements and joint ventures that, if successful, will help Saudi Arabia build its very own arms industry. So much for “American jobs.”</w:t>
      </w:r>
    </w:p>
    <w:p w:rsidR="00C34905" w:rsidRPr="00975FEA" w:rsidRDefault="00C34905" w:rsidP="00C34905">
      <w:r w:rsidRPr="00975FEA">
        <w:rPr>
          <w:rStyle w:val="Emphasis"/>
        </w:rPr>
        <w:t>It will be up to Congress and the public to restrain the president’s appetite for runaway arms trading.</w:t>
      </w:r>
      <w:r w:rsidRPr="00975FEA">
        <w:rPr>
          <w:rStyle w:val="StyleUnderline"/>
        </w:rPr>
        <w:t xml:space="preserve"> A good place to start would be by blocking any new deals for bombs or other combat equipment that Saudi Arabia can put to work in its shameful intervention in Yemen.</w:t>
      </w:r>
      <w:r w:rsidRPr="00975FEA">
        <w:t xml:space="preserve"> </w:t>
      </w:r>
      <w:r w:rsidRPr="00975FEA">
        <w:rPr>
          <w:rStyle w:val="StyleUnderline"/>
        </w:rPr>
        <w:t xml:space="preserve">And </w:t>
      </w:r>
      <w:r w:rsidRPr="00975FEA">
        <w:rPr>
          <w:rStyle w:val="Emphasis"/>
        </w:rPr>
        <w:t>all new sales should be scrutinized for their potential role in enabling human rights abuses</w:t>
      </w:r>
      <w:r w:rsidRPr="00975FEA">
        <w:rPr>
          <w:rStyle w:val="StyleUnderline"/>
        </w:rPr>
        <w:t>, fueling conflict, or inadvertently putting U.S. weapons in the hands of potential adversaries</w:t>
      </w:r>
      <w:r w:rsidRPr="00975FEA">
        <w:t>.</w:t>
      </w:r>
    </w:p>
    <w:p w:rsidR="00C34905" w:rsidRPr="00975FEA" w:rsidRDefault="00C34905" w:rsidP="00C34905">
      <w:r w:rsidRPr="00975FEA">
        <w:t xml:space="preserve">Rather than buy into Trump’s claims about arms sales generating U.S. jobs, </w:t>
      </w:r>
      <w:r w:rsidRPr="00975FEA">
        <w:rPr>
          <w:rStyle w:val="Emphasis"/>
        </w:rPr>
        <w:t>Congress should do its job by making sure that the commercial interests don’t override the national interest when it comes to arms exports</w:t>
      </w:r>
      <w:r w:rsidRPr="00975FEA">
        <w:t>.</w:t>
      </w:r>
    </w:p>
    <w:p w:rsidR="00C34905" w:rsidRDefault="00C34905" w:rsidP="00C34905"/>
    <w:p w:rsidR="00C34905" w:rsidRPr="00031366" w:rsidRDefault="00C34905" w:rsidP="00C34905">
      <w:pPr>
        <w:pStyle w:val="Heading4"/>
      </w:pPr>
      <w:r>
        <w:t>Congress must restrain executive arms sales</w:t>
      </w:r>
    </w:p>
    <w:p w:rsidR="00C34905" w:rsidRDefault="00C34905" w:rsidP="00C34905">
      <w:r w:rsidRPr="00A17AFC">
        <w:rPr>
          <w:rStyle w:val="Style13ptBold"/>
        </w:rPr>
        <w:t>Abramson, 19</w:t>
      </w:r>
      <w:r>
        <w:t xml:space="preserve"> --- non-resident senior fellow at the Arms Control Association and manages the Forum on the Arms Trade (1/3/19, Jeff, “Improved Prospects for U.S. Arms Sales Restraint? Look to Congress,” </w:t>
      </w:r>
      <w:hyperlink r:id="rId58" w:history="1">
        <w:r w:rsidRPr="0075402B">
          <w:rPr>
            <w:rStyle w:val="Hyperlink"/>
          </w:rPr>
          <w:t>https://www.forumarmstrade.org/blog/improved-prospects-for-us-arms-sales-restraint-look-to-congress</w:t>
        </w:r>
      </w:hyperlink>
      <w:r>
        <w:t>, accessed on 5/6/19, JMP)</w:t>
      </w:r>
    </w:p>
    <w:p w:rsidR="00C34905" w:rsidRPr="00B400D0" w:rsidRDefault="00C34905" w:rsidP="00C34905">
      <w:pPr>
        <w:rPr>
          <w:rStyle w:val="StyleUnderline"/>
        </w:rPr>
      </w:pPr>
      <w:r w:rsidRPr="00B400D0">
        <w:rPr>
          <w:rStyle w:val="StyleUnderline"/>
        </w:rPr>
        <w:t>The odds may at first appear to be against greater restraint in U.S. arms sales in 2019 given a president who loudly touts the supposed economic benefits of weapons sales and refuses to reconsider arms transfers to Saudi Arabia</w:t>
      </w:r>
      <w:r>
        <w:t xml:space="preserve"> despite (1) the Saudi role in the devastating humanitarian crisis in Yemen and (2) a global outcry over the ghastly embassy assassination of U.S. resident Jamal Khashoggi. </w:t>
      </w:r>
      <w:r w:rsidRPr="00B400D0">
        <w:rPr>
          <w:rStyle w:val="StyleUnderline"/>
        </w:rPr>
        <w:t>But a close examination of Congressional action, much of it building over the last three years, reveals real prospects for limiting the president’s dangerous approach on conventional arms trade.</w:t>
      </w:r>
    </w:p>
    <w:p w:rsidR="00C34905" w:rsidRDefault="00C34905" w:rsidP="00C34905">
      <w:r>
        <w:t>The most high profile signs of this restraint revolve around the most high profile U.S. arms purchaser, Saudi Arabia. A loud rebuke of Trump’s approach to the kingdom came in December when a bipartisan group of 56 Senators took the highly unusual step of using the 1973 War Powers Resolution to direct the president to end U.S. military action in the war in Yemen, including any refueling to the Saudi-led coalition. An earlier vote in March garnered only 44 votes. The outcry over Trump’s unabashed arms support to Saudi Arabia played a large role in changing many Senators’ minds.</w:t>
      </w:r>
    </w:p>
    <w:p w:rsidR="00C34905" w:rsidRDefault="00C34905" w:rsidP="00C34905">
      <w:r>
        <w:t>Another War Powers-based resolution should expect to win Senate approval in the new Congress, when it is re-introduced. In the House, the new Democratic majority would also be likely to approve such a resolution. While leader Nancy Pelosi (D-California) has yet to indicate when a such a measure might be brought forward, she is one of 101 co-sponsors of the previous House version, which was blocked by a late procedural action in December.</w:t>
      </w:r>
    </w:p>
    <w:p w:rsidR="00C34905" w:rsidRPr="00A12B05" w:rsidRDefault="00C34905" w:rsidP="00C34905">
      <w:pPr>
        <w:rPr>
          <w:rStyle w:val="StyleUnderline"/>
        </w:rPr>
      </w:pPr>
      <w:r>
        <w:t xml:space="preserve">The War Powers Resolution came on the heels of steps more explicitly addressing the arms trade. In June 2017, 47 Senators voted to block more than $500 million in precision-guided munitions (PGM) sales to Saudi Arabia; and in September 2016, 27 Senators supported stopping a $1 billion tank sale. While neither of these measures were successful, they indicate the </w:t>
      </w:r>
      <w:r w:rsidRPr="00A12B05">
        <w:rPr>
          <w:rStyle w:val="StyleUnderline"/>
        </w:rPr>
        <w:t>building Congressional opposition to unrestricted arms sales to Riyadh</w:t>
      </w:r>
      <w:r>
        <w:t xml:space="preserve">. That sentiment was encapsulated after the recent War Powers vote when co-sponsor Chris </w:t>
      </w:r>
      <w:r w:rsidRPr="00A12B05">
        <w:rPr>
          <w:rStyle w:val="StyleUnderline"/>
        </w:rPr>
        <w:t>Murphy</w:t>
      </w:r>
      <w:r w:rsidRPr="00A12B05">
        <w:t xml:space="preserve"> (D-Connecticut) </w:t>
      </w:r>
      <w:r w:rsidRPr="00A12B05">
        <w:rPr>
          <w:rStyle w:val="StyleUnderline"/>
        </w:rPr>
        <w:t>said that “momentum is…only growing. Congress has woken up to the reality that the Saudi-led coalition is using U.S. military support to kill thousands of civilians, bomb hospitals, block humanitarian aid, and arm radical militias.”</w:t>
      </w:r>
    </w:p>
    <w:p w:rsidR="00C34905" w:rsidRDefault="00C34905" w:rsidP="00C34905">
      <w:r>
        <w:t>In addition to these very public votes, some Congressional leaders are acting in other ways to reign in unwise arms sales. Under the U.S. system, leaders within the Senate Foreign Relations Committee and House Foreign Affairs Committee are pre-notified of potential arms sales. That pre-notification period has been the more traditional place for an opposition hold on controversial sales. For a period in 2017, former SFRC chair Bob Corker (R-Tennessee) declared a hold on new arms sales to Gulf Cooperation Council countries. More recently, ranking member Robert Menendez (D-New Jersey) placed a hold on PGM sales to Saudi Arabia and the United Arab Emirates. While Corker is no longer in Congress, Menendez retains his position and his June 2018 hold remains in place. During the recent War Powers debate, he argued that the Trump administration view of the U.S.-Saudi relationship was “unhinged” in thinking that “selling weapons to the Saudis was more important than America’s enduring commitment to human rights, democratic values, and international norms.”</w:t>
      </w:r>
    </w:p>
    <w:p w:rsidR="00C34905" w:rsidRDefault="00C34905" w:rsidP="00C34905">
      <w:r>
        <w:t xml:space="preserve">These actions are promising, and creative Congressional leaders have the opportunity to do more. </w:t>
      </w:r>
      <w:r w:rsidRPr="0028519A">
        <w:rPr>
          <w:rStyle w:val="StyleUnderline"/>
        </w:rPr>
        <w:t>While the public can be an ally for responsible action on</w:t>
      </w:r>
      <w:r>
        <w:t xml:space="preserve"> Foreign Military Sales (</w:t>
      </w:r>
      <w:r w:rsidRPr="0028519A">
        <w:rPr>
          <w:rStyle w:val="StyleUnderline"/>
        </w:rPr>
        <w:t>FMS</w:t>
      </w:r>
      <w:r>
        <w:t>) because such government-to-government negotiated sales are quickly added to a public website, the increasingly important business-led Direct Commercial Sales (</w:t>
      </w:r>
      <w:r w:rsidRPr="0028519A">
        <w:rPr>
          <w:rStyle w:val="StyleUnderline"/>
        </w:rPr>
        <w:t>DCS</w:t>
      </w:r>
      <w:r>
        <w:t xml:space="preserve">) </w:t>
      </w:r>
      <w:r w:rsidRPr="0028519A">
        <w:rPr>
          <w:rStyle w:val="StyleUnderline"/>
        </w:rPr>
        <w:t>are not as transparent, in part because any public notification often comes after the initial review period has passed</w:t>
      </w:r>
      <w:r>
        <w:t xml:space="preserve">. </w:t>
      </w:r>
      <w:r w:rsidRPr="007E201F">
        <w:rPr>
          <w:rStyle w:val="StyleUnderline"/>
        </w:rPr>
        <w:t>Congressmembers could insist that, or possibly take it upon themselves to make, these potential DCS transactions public immediately</w:t>
      </w:r>
      <w:r>
        <w:t>. Saudi PGM sales, for example, have come through the DCS process and relied upon concerned leaders to share in raising awareness.</w:t>
      </w:r>
    </w:p>
    <w:p w:rsidR="00C34905" w:rsidRDefault="00C34905" w:rsidP="00C34905">
      <w:r>
        <w:t>While the notification period garners the most attention, Congress also can block a sale up until weapons are delivered. Given how security, geopolitical, and humanitarian realities can change between the time of notifications and often years-later deliveries, leaders should follow the entire process. To the best of my knowledge, however, the relevant chair and ranking committee members have only once used the power they gave themselves to receive from the State Department a notification of an arms shipment at least 30 days prior to its delivery. It’s time to exercise, and to expand, such authority (see Section 201).</w:t>
      </w:r>
    </w:p>
    <w:p w:rsidR="00C34905" w:rsidRDefault="00C34905" w:rsidP="00C34905">
      <w:r w:rsidRPr="00943B8C">
        <w:rPr>
          <w:rStyle w:val="StyleUnderline"/>
        </w:rPr>
        <w:t>In general, transparency around arms deliveries remains too obscure</w:t>
      </w:r>
      <w:r>
        <w:t xml:space="preserve"> as a New Hampshire NPR reporter recently discovered.  When U.S. Census export data showed weapons worth more than $61 million were sold from his state to Saudi Arabia in August, he could not uncover what was in the sales nor which companies provided the weapons. </w:t>
      </w:r>
      <w:r w:rsidRPr="00C1179E">
        <w:rPr>
          <w:rStyle w:val="StyleUnderline"/>
        </w:rPr>
        <w:t>Annual reports on U.S. arms transfers have grown increasingly opaque. Congress should mandate a change, demanding much greater transparency on the specifics of what is in U.S. weapons deliveries.</w:t>
      </w:r>
    </w:p>
    <w:p w:rsidR="00C34905" w:rsidRDefault="00C34905" w:rsidP="00C34905">
      <w:r>
        <w:t xml:space="preserve">Finally, sometime in the first quarter of this year, </w:t>
      </w:r>
      <w:r w:rsidRPr="00664A62">
        <w:rPr>
          <w:rStyle w:val="StyleUnderline"/>
        </w:rPr>
        <w:t>we can expect the administration to publish final rules transferring export authority on select firearms from the State Department to the Commerce Department</w:t>
      </w:r>
      <w:r>
        <w:t xml:space="preserve">, despite a large number of negative public comments and great deal of concern. These rules have been at the heart of the 3-D gun printing controversy that energized public debate in the middle of last year. Members of Congress have raised an alarm that they will lose notifications about these sales, and need to be prepared to stop, or counteract, this dangerous export process change. </w:t>
      </w:r>
      <w:r w:rsidRPr="00664A62">
        <w:rPr>
          <w:rStyle w:val="StyleUnderline"/>
        </w:rPr>
        <w:t>Just as Trump’s broad approach on arms sales does, these changes risk making it easier for weapons to end up in the hands of terrorists, international criminals, and abusive regimes as well as further undermine the promotion of human rights norms that should be central to U.S. actions.</w:t>
      </w:r>
    </w:p>
    <w:p w:rsidR="00C34905" w:rsidRDefault="00C34905" w:rsidP="00C34905"/>
    <w:p w:rsidR="00C34905" w:rsidRPr="00613C47" w:rsidRDefault="00C34905" w:rsidP="00C34905"/>
    <w:p w:rsidR="00C34905" w:rsidRDefault="00C34905" w:rsidP="00C34905">
      <w:pPr>
        <w:pStyle w:val="Heading3"/>
      </w:pPr>
      <w:r>
        <w:t xml:space="preserve">AT: Circumvention </w:t>
      </w:r>
    </w:p>
    <w:p w:rsidR="00C34905" w:rsidRDefault="00C34905" w:rsidP="00C34905"/>
    <w:p w:rsidR="00C34905" w:rsidRPr="000A711B" w:rsidRDefault="00C34905" w:rsidP="00C34905">
      <w:pPr>
        <w:pStyle w:val="Heading4"/>
      </w:pPr>
      <w:r>
        <w:t>Congress can end the arms sales despite Trump’s emergency declaration --- will push Saudi and allies to negotiate a peaceful solution</w:t>
      </w:r>
    </w:p>
    <w:p w:rsidR="00C34905" w:rsidRDefault="00C34905" w:rsidP="00C34905">
      <w:r w:rsidRPr="0079550F">
        <w:rPr>
          <w:rStyle w:val="Style13ptBold"/>
        </w:rPr>
        <w:t>Hartung, 5/24/19</w:t>
      </w:r>
      <w:r>
        <w:t xml:space="preserve"> --- director of the Arms and Security Project at the Center for International Policy  (William, “Trump’s “Emergency” Sale to Saudi Arabia Must Not Stand,” </w:t>
      </w:r>
      <w:hyperlink r:id="rId59" w:history="1">
        <w:r w:rsidRPr="00807E0F">
          <w:rPr>
            <w:rStyle w:val="Hyperlink"/>
          </w:rPr>
          <w:t>https://lobelog.com/trumps-emergency-sale-to-saudi-arabia-must-not-stand/</w:t>
        </w:r>
      </w:hyperlink>
      <w:r>
        <w:t>, accessed on 5/28/19, JMP)</w:t>
      </w:r>
    </w:p>
    <w:p w:rsidR="00C34905" w:rsidRPr="006158AE" w:rsidRDefault="00C34905" w:rsidP="00C34905">
      <w:r w:rsidRPr="006158AE">
        <w:t>Congressional opposition to U.S. support for the brutal Saudi/UAE war in Yemen has been growing in the past few years. It has underpinned the work of a network of peace, human rights, and humanitarian aid groups who are moved to end what the United Nations has described as the world’s worst humanitarian crisis. The war has killed thousands of civilians through air strikes and put millions at risk of famine.</w:t>
      </w:r>
    </w:p>
    <w:p w:rsidR="00C34905" w:rsidRDefault="00C34905" w:rsidP="00C34905">
      <w:r>
        <w:t xml:space="preserve">This spring, </w:t>
      </w:r>
      <w:r w:rsidRPr="00E4028F">
        <w:rPr>
          <w:rStyle w:val="StyleUnderline"/>
        </w:rPr>
        <w:t>bipartisan majorities of both houses of Congress voted to end U.S. support for the Saudi/UAE-led coalition, only to see their action vetoed by</w:t>
      </w:r>
      <w:r>
        <w:t xml:space="preserve"> the </w:t>
      </w:r>
      <w:r w:rsidRPr="00E4028F">
        <w:rPr>
          <w:rStyle w:val="StyleUnderline"/>
        </w:rPr>
        <w:t>Trump</w:t>
      </w:r>
      <w:r>
        <w:t xml:space="preserve"> administration, </w:t>
      </w:r>
      <w:r w:rsidRPr="00E4028F">
        <w:rPr>
          <w:rStyle w:val="StyleUnderline"/>
        </w:rPr>
        <w:t>which has warmly embraced the Saudi regime despite its severe human rights abuses</w:t>
      </w:r>
      <w:r>
        <w:t xml:space="preserve"> and violations of the laws of war. And in 2018, Sen. Robert Menendez (D-NJ), the ranking Democrat on the Senate Foreign Relations Committee, placed a hold on a sale of precision guided bombs to Riyadh because of its indiscriminate bombing of civilian targets in Yemen, including hospitals, weddings, funerals, a school bus, and water treatment plants.</w:t>
      </w:r>
    </w:p>
    <w:p w:rsidR="00C34905" w:rsidRDefault="00C34905" w:rsidP="00C34905">
      <w:r>
        <w:t xml:space="preserve">Diplomats with knowledge of the issue have noted that </w:t>
      </w:r>
      <w:r w:rsidRPr="00133F33">
        <w:rPr>
          <w:rStyle w:val="Emphasis"/>
        </w:rPr>
        <w:t>these congressional actions have helped push Saudi Arabia and its allies to the peace table</w:t>
      </w:r>
      <w:r>
        <w:t xml:space="preserve">, so far with uncertain results. But </w:t>
      </w:r>
      <w:r w:rsidRPr="00133F33">
        <w:rPr>
          <w:rStyle w:val="Emphasis"/>
        </w:rPr>
        <w:t>it is an indication of the power of congressional involvement</w:t>
      </w:r>
      <w:r>
        <w:t xml:space="preserve"> nonetheless.</w:t>
      </w:r>
    </w:p>
    <w:p w:rsidR="00C34905" w:rsidRDefault="00C34905" w:rsidP="00C34905">
      <w:r>
        <w:t xml:space="preserve">This week, the </w:t>
      </w:r>
      <w:r w:rsidRPr="00CE5C04">
        <w:rPr>
          <w:rStyle w:val="StyleUnderline"/>
        </w:rPr>
        <w:t>Trump</w:t>
      </w:r>
      <w:r>
        <w:t xml:space="preserve"> administration </w:t>
      </w:r>
      <w:r w:rsidRPr="00CE5C04">
        <w:rPr>
          <w:rStyle w:val="StyleUnderline"/>
        </w:rPr>
        <w:t>declared the moral equivalent of a war on Congress when it was revealed that it was planning to move forward on the sale of bombs to Saudi Arabia and the UAE under an emergency provision of the Arms Export Control Act</w:t>
      </w:r>
      <w:r w:rsidRPr="00987B84">
        <w:t xml:space="preserve"> </w:t>
      </w:r>
      <w:r>
        <w:t>that would prevent the opportunity for a congressional vote of disapproval on the deal. But as Sen. Chris Murphy (D-CT), a longtime opponent of the U.S. sale of arms to Saudi Arabia for use in the Yemen war, has noted, “there is no new emergency reason to sell bombs to Saudi Arabia to drop in Yemen…The Saudis have been dropping bombs on civilians, so if there is an emergency, it’s a humanitarian emergency caused by the bombs we sell the Saudis.”</w:t>
      </w:r>
    </w:p>
    <w:p w:rsidR="00C34905" w:rsidRDefault="00C34905" w:rsidP="00C34905">
      <w:r>
        <w:t>Secretary of State Mike Pompeo has asserted that the emergency declaration is a response to what the administration claims is a heightened threat from Iran. But members of Congress briefed on the alleged Iranian threat have accused the administration of manipulating intelligence to provoke a military confrontation, in an echo of what the Bush administration did in the run-up to its disastrous invasion of Iraq. On Friday, Pompeo officially announced his intention to invoke the AECA provision to cover “22 pending arms transfers to Jordan, the United Arab Emirates, and Saudi Arabia totaling approximately $8.1 billion to deter Iranian aggression and build partner self-defense capacity.”</w:t>
      </w:r>
    </w:p>
    <w:p w:rsidR="00C34905" w:rsidRDefault="00C34905" w:rsidP="00C34905">
      <w:r>
        <w:t>Furthermore, while the Houthi rebels fighting the Saudi/UAE coalition in Yemen receive some support from Iran, they are not proxies of Tehran. They have been fighting on and off for decades based on their own political and economic grievances, and in a number of instances they have taken actions that Iran had counseled against. In short, selling weapons that will foster further slaughter in Yemen to counter Iran is both unjustified and immoral. And as Sen. Murphy has pointed out, if Trump is allowed to use a false emergency over Iran to circumvent Congress, “Congress will never be able to object to an arms sale again.”</w:t>
      </w:r>
    </w:p>
    <w:p w:rsidR="00C34905" w:rsidRDefault="00C34905" w:rsidP="00C34905">
      <w:r>
        <w:t>The emergency declaration is of a piece with the Trump administration’s uncritical embrace of the Saudi regime and its reckless leader, Crown Prince Mohammed bin Salman. Trump’s first foreign visit as president was to Saudi Arabia, and he used the occasion to trumpet the “jobs, jobs, jobs” that he claimed would be generated by his alleged $110 billion arms deal with the kingdom. Never mind that U.S. sales to Saudi Arabia in Trump’s first year in office were only one-tenth that amount, or that the jobs created by Saudi sales are in the tens of thousands at most, not the hundreds of thousands claimed by the president. But why let the facts get in the way of a good story, particularly one that lets Trump posture as a master dealmaker committed to the needs of working Americans?</w:t>
      </w:r>
    </w:p>
    <w:p w:rsidR="00C34905" w:rsidRDefault="00C34905" w:rsidP="00C34905">
      <w:r>
        <w:t>The problem with Trump’s arms sales policy towards Saudi Arabia isn’t how much he’s been selling, but the nature of the deals. Early in his term he reversed an Obama administration suspension of a deal for precision-guided bombs to Saudi Arabia, and now he is trying to push through another sale by undermining the right of Congress to scrutinize such sales.</w:t>
      </w:r>
    </w:p>
    <w:p w:rsidR="00C34905" w:rsidRPr="003134E2" w:rsidRDefault="00C34905" w:rsidP="00C34905">
      <w:pPr>
        <w:rPr>
          <w:rStyle w:val="StyleUnderline"/>
        </w:rPr>
      </w:pPr>
      <w:r>
        <w:t xml:space="preserve">Sen. Menendez has pledged to use “legislative and other means to nullify these and any planned ongoing sales.” Sen. Marco Rubio (R-FL) has called the emergency maneuver “a big mistake,” and Sen. Lindsey Graham (R-SC) has said he would “not do business with Saudi Arabia until we have a better reckoning” of the role of Saudi Crown Prince Mohammed bin Salman in the murder of journalist Jamal Khashoggi. </w:t>
      </w:r>
      <w:r w:rsidRPr="003134E2">
        <w:rPr>
          <w:rStyle w:val="StyleUnderline"/>
        </w:rPr>
        <w:t>Congressional opponents are mulling the best way to block the deal, and time is of the essence.</w:t>
      </w:r>
    </w:p>
    <w:p w:rsidR="00C34905" w:rsidRDefault="00C34905" w:rsidP="00C34905">
      <w:r w:rsidRPr="00C047CC">
        <w:rPr>
          <w:rStyle w:val="StyleUnderline"/>
        </w:rPr>
        <w:t xml:space="preserve">One option would be to push </w:t>
      </w:r>
      <w:r w:rsidRPr="004D2B4A">
        <w:rPr>
          <w:rStyle w:val="Emphasis"/>
        </w:rPr>
        <w:t>legislation to block the transfer, sale, or authorization for license of bombs and other offensive weapons to the Saudi regime</w:t>
      </w:r>
      <w:r w:rsidRPr="00C047CC">
        <w:rPr>
          <w:rStyle w:val="StyleUnderline"/>
        </w:rPr>
        <w:t>. Crucially, such a measure would stop bomb sales already in the pipeline.</w:t>
      </w:r>
      <w:r>
        <w:t xml:space="preserve"> The time to act is now.</w:t>
      </w:r>
    </w:p>
    <w:p w:rsidR="00C34905" w:rsidRPr="00FA5415" w:rsidRDefault="00C34905" w:rsidP="00C34905"/>
    <w:p w:rsidR="00C34905" w:rsidRDefault="00C34905" w:rsidP="00C34905">
      <w:pPr>
        <w:pStyle w:val="Heading4"/>
      </w:pPr>
      <w:r>
        <w:t xml:space="preserve">Congress has a number of tools --- it can </w:t>
      </w:r>
      <w:r w:rsidRPr="00FA5415">
        <w:rPr>
          <w:u w:val="single"/>
        </w:rPr>
        <w:t>block</w:t>
      </w:r>
      <w:r>
        <w:t xml:space="preserve"> sales </w:t>
      </w:r>
    </w:p>
    <w:p w:rsidR="00C34905" w:rsidRDefault="00C34905" w:rsidP="00C34905">
      <w:r w:rsidRPr="00873ABB">
        <w:rPr>
          <w:rStyle w:val="Style13ptBold"/>
        </w:rPr>
        <w:t>Abramson, 19</w:t>
      </w:r>
      <w:r>
        <w:t xml:space="preserve"> --- non-resident senior fellow at the Arms Control Association and manages the Forum on the Arms Trade (1/15/19, Jeff, “How Congress Can Exert Responsible Oversight on Trump’s Dangerous Approach to Arms Sales,” </w:t>
      </w:r>
      <w:r w:rsidRPr="008D1F7C">
        <w:t>https://www.armscontrol.org/issue-briefs/2019-01/congress-exert-responsible-oversight-trumps-dangerous-approach-arms-sales</w:t>
      </w:r>
    </w:p>
    <w:p w:rsidR="00C34905" w:rsidRDefault="00C34905" w:rsidP="00C34905">
      <w:r>
        <w:t>In December, the Senate issued a stunning rebuke of President Donald Trump’s support for Saudi Arabia and its actions in the bloody war in Yemen, which are exacerbating a massive humanitarian crisis. A bipartisan group of 56 Senators took the extraordinary step of invoking the 1973 War Powers Resolution to direct the president to cease direct U.S. military engagement in the war, including through any aerial refueling of Saudi coalition aircraft fighting there–a step that had garnered steam since nearly winning approval in March 2018.</w:t>
      </w:r>
    </w:p>
    <w:p w:rsidR="00C34905" w:rsidRDefault="00C34905" w:rsidP="00C34905">
      <w:r>
        <w:t xml:space="preserve">In a separate measure, the Senate said by voice vote that it “believes Crown Prince Mohammed bin Salman is responsible for the murder” of journalist and U.S. resident Jamal Khashoggi—a finding the president has not fully supported. </w:t>
      </w:r>
      <w:r w:rsidRPr="0027462B">
        <w:rPr>
          <w:rStyle w:val="StyleUnderline"/>
        </w:rPr>
        <w:t xml:space="preserve">Trump’s refusal to hold the prince accountable and to consider suspending arms sales to Saudi Arabia in response to the grisly murder further underscores his </w:t>
      </w:r>
      <w:r w:rsidRPr="00B40A15">
        <w:rPr>
          <w:rStyle w:val="Emphasis"/>
        </w:rPr>
        <w:t>retreat from common-sense U.S. and international norms regarding international arms sales</w:t>
      </w:r>
      <w:r w:rsidRPr="0027462B">
        <w:rPr>
          <w:rStyle w:val="StyleUnderline"/>
        </w:rPr>
        <w:t>.</w:t>
      </w:r>
    </w:p>
    <w:p w:rsidR="00C34905" w:rsidRPr="004D4D20" w:rsidRDefault="00C34905" w:rsidP="00C34905">
      <w:pPr>
        <w:rPr>
          <w:rStyle w:val="StyleUnderline"/>
        </w:rPr>
      </w:pPr>
      <w:r w:rsidRPr="00237583">
        <w:rPr>
          <w:rStyle w:val="StyleUnderline"/>
        </w:rPr>
        <w:t>Trump’s lack of concern about human rights and harm to civilians caused by U.S. arms trade partners is not</w:t>
      </w:r>
      <w:r>
        <w:t xml:space="preserve">, however, </w:t>
      </w:r>
      <w:r w:rsidRPr="00237583">
        <w:rPr>
          <w:rStyle w:val="StyleUnderline"/>
        </w:rPr>
        <w:t xml:space="preserve">surprising. </w:t>
      </w:r>
      <w:r w:rsidRPr="00237583">
        <w:rPr>
          <w:rStyle w:val="Emphasis"/>
        </w:rPr>
        <w:t>The conventional arms transfer policy his administration issued in</w:t>
      </w:r>
      <w:r>
        <w:t xml:space="preserve"> April 20</w:t>
      </w:r>
      <w:r w:rsidRPr="00237583">
        <w:rPr>
          <w:rStyle w:val="Emphasis"/>
        </w:rPr>
        <w:t>18</w:t>
      </w:r>
      <w:r>
        <w:t xml:space="preserve"> </w:t>
      </w:r>
      <w:r w:rsidRPr="00237583">
        <w:rPr>
          <w:rStyle w:val="Emphasis"/>
        </w:rPr>
        <w:t>dangerously elevated economic arguments as a driving motive for arms transfer approvals</w:t>
      </w:r>
      <w:r>
        <w:t xml:space="preserve">. </w:t>
      </w:r>
      <w:r w:rsidRPr="00807C29">
        <w:rPr>
          <w:rStyle w:val="StyleUnderline"/>
        </w:rPr>
        <w:t>A November 2018 update</w:t>
      </w:r>
      <w:r>
        <w:t xml:space="preserve"> on implementing that plan and a related factsheet on sales agreements again </w:t>
      </w:r>
      <w:r w:rsidRPr="004D4D20">
        <w:rPr>
          <w:rStyle w:val="StyleUnderline"/>
        </w:rPr>
        <w:t>stress his administration’s desire to expedite the sale of increasingly more weapons, citing as success agreements to supply American arms to repressive regimes in not just Saudi Arabia, but also Bahrain and Nigeria.</w:t>
      </w:r>
    </w:p>
    <w:p w:rsidR="00C34905" w:rsidRDefault="00C34905" w:rsidP="00C34905">
      <w:r>
        <w:t>Options to Encourage a More Responsible Approach</w:t>
      </w:r>
    </w:p>
    <w:p w:rsidR="00C34905" w:rsidRDefault="00C34905" w:rsidP="00C34905">
      <w:r>
        <w:t xml:space="preserve">As the new Congress develops its agenda, both chambers can be expected to pass another resolution that seeks to restrict the role of U.S. military support for the war in Yemen. Members of </w:t>
      </w:r>
      <w:r w:rsidRPr="0040049F">
        <w:rPr>
          <w:rStyle w:val="StyleUnderline"/>
        </w:rPr>
        <w:t>Congress should</w:t>
      </w:r>
      <w:r>
        <w:t xml:space="preserve"> also </w:t>
      </w:r>
      <w:r w:rsidRPr="0040049F">
        <w:rPr>
          <w:rStyle w:val="StyleUnderline"/>
        </w:rPr>
        <w:t>more fully utilize their oversight powers to ensure U.S. arms trade is more responsible</w:t>
      </w:r>
      <w:r>
        <w:t>. The first opportunity to do so typically comes when the administration delivers customary pre-notifications of potential arms sales to the Senate Foreign Relations (SFRC) and the House Foreign Affairs Committee (HFAC), where the chair and ranking members tend to lead any review.</w:t>
      </w:r>
    </w:p>
    <w:p w:rsidR="00C34905" w:rsidRDefault="00C34905" w:rsidP="00C34905">
      <w:r>
        <w:t>In June 2018, Senator Robert Menendez (D-N.J.), ranking SFRC member, properly placed a hold on tens of thousands of precision-guided munitions kits to Saudi Arabia and the United Arab Emirates (UAE). Other members of these key committees should, as necessary, consider supporting and initiating such efforts during this pre-notification period in order to hold or amend dangerous potential sales.</w:t>
      </w:r>
    </w:p>
    <w:p w:rsidR="00C34905" w:rsidRDefault="00C34905" w:rsidP="00C34905">
      <w:r>
        <w:t>Once officially notified, Congress typically has 30 days to pass a joint resolution of disapproval that bars the president from going forward with unwise sales. Over the past few years, the full Senate has publicly debated controversial arms sales to places such as Pakistan and Saudi Arabia during this notification period—positive examples of what a functioning Congress should do—but House procedures make it very difficult to get such measures to the full floor.</w:t>
      </w:r>
    </w:p>
    <w:p w:rsidR="00C34905" w:rsidRDefault="00C34905" w:rsidP="00C34905">
      <w:r>
        <w:t>Legislation introduced late in the 115th Congress under the Arms Sales Oversight Act should be revisited as one possible avenue for better empowering Representatives to assert oversight, while properly keeping HFAC as the first committee of review. Other measures, such as an amendment offered on the National Defense Authorization Act (NDAA) in 2018 to strengthen oversight as relates to human rights deserve reconsideration. So too does a resolution proposing a comprehensive approach to the conflict in Yemen, especially if it were expanded to incorporate arms suspensions to all Saudi partners, including the critical UAE.</w:t>
      </w:r>
    </w:p>
    <w:p w:rsidR="00C34905" w:rsidRDefault="00C34905" w:rsidP="00C34905">
      <w:r w:rsidRPr="00045676">
        <w:rPr>
          <w:rStyle w:val="StyleUnderline"/>
        </w:rPr>
        <w:t>While the public can raise its voice against irresponsible</w:t>
      </w:r>
      <w:r>
        <w:t xml:space="preserve"> Foreign Military Sales (</w:t>
      </w:r>
      <w:r w:rsidRPr="00045676">
        <w:rPr>
          <w:rStyle w:val="StyleUnderline"/>
        </w:rPr>
        <w:t>FMS) because such government-to-government negotiated sales are quickly added to a public website, the increasingly important business-led</w:t>
      </w:r>
      <w:r>
        <w:t xml:space="preserve"> Direct Commercial Sales </w:t>
      </w:r>
      <w:r w:rsidRPr="00045676">
        <w:rPr>
          <w:rStyle w:val="StyleUnderline"/>
        </w:rPr>
        <w:t>(DCS) are not as transparent, in part because any public notification is obscure or functionally comes after the initial review period has passed</w:t>
      </w:r>
      <w:r>
        <w:t>. Earlier this month, news broke with this exact scenario on a missile defense sale to Saudi Arabia. Members of Congress could insist that, or possibly take it upon themselves to make, these potential DCS transactions more transparent. Proposed sales of precision-guided munitions to Saudi Arabia via the more opaque DCS process came to light because concerned members of Congress took the initiative to reveal them.</w:t>
      </w:r>
    </w:p>
    <w:p w:rsidR="00C34905" w:rsidRPr="00E212D7" w:rsidRDefault="00C34905" w:rsidP="00C34905">
      <w:pPr>
        <w:rPr>
          <w:rStyle w:val="StyleUnderline"/>
        </w:rPr>
      </w:pPr>
      <w:r w:rsidRPr="008A4DFD">
        <w:rPr>
          <w:rStyle w:val="StyleUnderline"/>
        </w:rPr>
        <w:t xml:space="preserve">While the notification period garners the most attention, </w:t>
      </w:r>
      <w:r w:rsidRPr="008A4DFD">
        <w:rPr>
          <w:rStyle w:val="Emphasis"/>
        </w:rPr>
        <w:t>Congress also can block a sale up until weapons are delivered</w:t>
      </w:r>
      <w:r w:rsidRPr="008A4DFD">
        <w:rPr>
          <w:rStyle w:val="StyleUnderline"/>
        </w:rPr>
        <w:t>.</w:t>
      </w:r>
      <w:r>
        <w:t xml:space="preserve"> </w:t>
      </w:r>
      <w:r w:rsidRPr="00801E13">
        <w:rPr>
          <w:rStyle w:val="StyleUnderline"/>
        </w:rPr>
        <w:t>Given how security, geopolitical, and humanitarian realities can change between the time of notifications and often years-later deliveries, members should follow the entire process.</w:t>
      </w:r>
      <w:r>
        <w:t xml:space="preserve"> </w:t>
      </w:r>
      <w:r w:rsidRPr="00E212D7">
        <w:rPr>
          <w:rStyle w:val="StyleUnderline"/>
        </w:rPr>
        <w:t>In 2014, Congress gave itself the authority</w:t>
      </w:r>
      <w:r>
        <w:t xml:space="preserve"> (see Section 201) </w:t>
      </w:r>
      <w:r w:rsidRPr="00E212D7">
        <w:rPr>
          <w:rStyle w:val="StyleUnderline"/>
        </w:rPr>
        <w:t>to receive from the State Department notification of an arms shipment at least 30 days before its delivery. It is currently limited to joint requests by the chair and ranking members of the SFRC or HFAC and may have only been used once. Those leaders should exercise it much more diligently and Congress should consider making it much easier to use by allowing all committee members to request pre-delivery notifications.</w:t>
      </w:r>
    </w:p>
    <w:p w:rsidR="00C34905" w:rsidRDefault="00C34905" w:rsidP="00C34905">
      <w:r>
        <w:t>In general, transparency around arms deliveries remains too obscure as a New Hampshire NPR reporter recently discovered. When U.S. census export data showed weapons worth more than $61 million had been sold from his state to Saudi Arabia in August 2018, he could not uncover what was in the sales nor which companies provided the weapons. Annual reports on U.S. arms transfers have grown increasingly opaque. Congress should mandate a change demanding much greater transparency on the specifics of what is in U.S. weapons deliveries.</w:t>
      </w:r>
    </w:p>
    <w:p w:rsidR="00C34905" w:rsidRDefault="00C34905" w:rsidP="00C34905">
      <w:r>
        <w:t>Finally, sometime in the first quarter of 2019, the administration is expected to publish final rules transferring export authority on select firearms from the State Department to the Commerce Department, despite a large number of negative public comments and a great deal of concern. Members of Congress have raised an alarm that they will lose notifications about these sales, which in the past two years has enabled them to forestall small arms sales to Turkey and the Philippines. Last year, legislation was introduced to stop these changes and should again be considered. As with Trump’s broad approach to arms sales, these changes risk making it easier for weapons to end up in the hands of terrorists, international criminals, and abusive regimes.</w:t>
      </w:r>
    </w:p>
    <w:p w:rsidR="00C34905" w:rsidRDefault="00C34905" w:rsidP="00C34905">
      <w:r>
        <w:t xml:space="preserve">Just before the December 2018 vote on direct U.S. military engagement in the war, </w:t>
      </w:r>
      <w:r w:rsidRPr="001C0C5A">
        <w:rPr>
          <w:rStyle w:val="StyleUnderline"/>
        </w:rPr>
        <w:t>Sen. Menendez expressed concern that</w:t>
      </w:r>
      <w:r>
        <w:t xml:space="preserve"> the </w:t>
      </w:r>
      <w:r w:rsidRPr="001C0C5A">
        <w:rPr>
          <w:rStyle w:val="StyleUnderline"/>
        </w:rPr>
        <w:t>Trump</w:t>
      </w:r>
      <w:r>
        <w:t xml:space="preserve"> administration </w:t>
      </w:r>
      <w:r w:rsidRPr="001C0C5A">
        <w:rPr>
          <w:rStyle w:val="StyleUnderline"/>
        </w:rPr>
        <w:t>believed “selling weapons to the Saudis was more important than America’s enduring commitment to human rights, democratic values, and international norms.”</w:t>
      </w:r>
      <w:r>
        <w:t xml:space="preserve"> </w:t>
      </w:r>
      <w:r w:rsidRPr="001C0C5A">
        <w:rPr>
          <w:rStyle w:val="Emphasis"/>
        </w:rPr>
        <w:t>Congress has the tools and must now use its authority to ensure U.S. arms sales strengthen, rather than undermine, those enduring values and norms.</w:t>
      </w:r>
      <w:r>
        <w:t xml:space="preserve"> —JEFF ABRAMSON, nonresident senior fellow</w:t>
      </w:r>
    </w:p>
    <w:p w:rsidR="00C34905" w:rsidRDefault="00C34905" w:rsidP="00F94FD3"/>
    <w:p w:rsidR="0014400A" w:rsidRDefault="0014400A" w:rsidP="0014400A"/>
    <w:p w:rsidR="00123D62" w:rsidRDefault="002073A9" w:rsidP="002073A9">
      <w:pPr>
        <w:pStyle w:val="Heading2"/>
      </w:pPr>
      <w:r>
        <w:t>Politics</w:t>
      </w:r>
    </w:p>
    <w:p w:rsidR="00A94AF3" w:rsidRDefault="00A94AF3" w:rsidP="00A94AF3">
      <w:pPr>
        <w:pStyle w:val="Heading3"/>
      </w:pPr>
      <w:r>
        <w:t xml:space="preserve">Plan Unpopular – Congress </w:t>
      </w:r>
    </w:p>
    <w:p w:rsidR="00A94AF3" w:rsidRPr="00344CF4" w:rsidRDefault="00A94AF3" w:rsidP="00A94AF3"/>
    <w:p w:rsidR="00A94AF3" w:rsidRDefault="00A94AF3" w:rsidP="00A94AF3">
      <w:pPr>
        <w:pStyle w:val="Heading4"/>
      </w:pPr>
      <w:r>
        <w:t>Plan will face stiff opposition in Congress</w:t>
      </w:r>
    </w:p>
    <w:p w:rsidR="00A94AF3" w:rsidRDefault="00A94AF3" w:rsidP="00A94AF3">
      <w:r w:rsidRPr="00B85FD7">
        <w:rPr>
          <w:rStyle w:val="Style13ptBold"/>
        </w:rPr>
        <w:t>Thrall, 16</w:t>
      </w:r>
      <w:r>
        <w:t xml:space="preserve"> --- Associate Professor of Government and International Affairs at George Mason University (12/28/16, A. Trevor, “Pulling Back Now Won’t Absolve American Involvement in Yemen; The Obama administration’s proposed arms sale ban is at best a weak attempt at “virtue signaling” – an effort to distance the United States from an ugly war it has no real justification for supporting,” https://nationalinterest.org/blog/the-skeptics/pulling-back-now-wont-absolve-american-involvement-yemen-18874, accessed on 6/5/19, JMP)</w:t>
      </w:r>
    </w:p>
    <w:p w:rsidR="00A94AF3" w:rsidRDefault="00A94AF3" w:rsidP="00A94AF3">
      <w:r w:rsidRPr="004304A1">
        <w:rPr>
          <w:rStyle w:val="StyleUnderline"/>
        </w:rPr>
        <w:t xml:space="preserve">Measures with more traction and real power to cramp the air campaign against Yemen have </w:t>
      </w:r>
      <w:r w:rsidRPr="004304A1">
        <w:rPr>
          <w:rStyle w:val="Emphasis"/>
        </w:rPr>
        <w:t>faced stiff resistance from Congress and the White House</w:t>
      </w:r>
      <w:r>
        <w:t xml:space="preserve">. Several months ago, Sen. Rand Paul (R-Ky.), Sen. Chris Murphy (D-Conn.), Sen. Al Franken (D-Minn.), and Sen. Mike Lee (R-Utah) offered </w:t>
      </w:r>
      <w:r w:rsidRPr="00530821">
        <w:rPr>
          <w:rStyle w:val="StyleUnderline"/>
        </w:rPr>
        <w:t>a joint resolution to block the sale of Abrams tanks to Saudi Arabia</w:t>
      </w:r>
      <w:r>
        <w:t xml:space="preserve">. The Senators cited Saudi Arabia’s record in Yemen as clear motivation to block the sale. “Selling $1.15 billion in tanks, guns, ammunition, and more to a country with a poor human rights record embroiled in a bitter war is a recipe for disaster and an escalation of an ongoing arms race in the region,” said Sen. Paul. </w:t>
      </w:r>
      <w:r w:rsidRPr="00530821">
        <w:rPr>
          <w:rStyle w:val="Emphasis"/>
        </w:rPr>
        <w:t>The measure was defeated.</w:t>
      </w:r>
    </w:p>
    <w:p w:rsidR="00A94AF3" w:rsidRDefault="00A94AF3" w:rsidP="00A94AF3">
      <w:r>
        <w:t xml:space="preserve">More recently </w:t>
      </w:r>
      <w:r w:rsidRPr="00530821">
        <w:rPr>
          <w:rStyle w:val="StyleUnderline"/>
        </w:rPr>
        <w:t>Rep.</w:t>
      </w:r>
      <w:r>
        <w:t xml:space="preserve"> </w:t>
      </w:r>
      <w:proofErr w:type="spellStart"/>
      <w:r>
        <w:t>Tulsi</w:t>
      </w:r>
      <w:proofErr w:type="spellEnd"/>
      <w:r>
        <w:t xml:space="preserve"> </w:t>
      </w:r>
      <w:r w:rsidRPr="00530821">
        <w:rPr>
          <w:rStyle w:val="StyleUnderline"/>
        </w:rPr>
        <w:t>Gabbard</w:t>
      </w:r>
      <w:r>
        <w:t xml:space="preserve"> (D-HI) </w:t>
      </w:r>
      <w:r w:rsidRPr="00530821">
        <w:rPr>
          <w:rStyle w:val="StyleUnderline"/>
        </w:rPr>
        <w:t>introduced the “Stop Arming Terrorists Act,” legislation aimed at stopping arms sales to nations suspected of sponsoring terrorist groups</w:t>
      </w:r>
      <w:r>
        <w:t xml:space="preserve">. According to Gabbard’s office the bill would effectively cut off the flow of weapons to Saudi Arabia and hinder their activities in Yemen. </w:t>
      </w:r>
      <w:r w:rsidRPr="00530821">
        <w:rPr>
          <w:rStyle w:val="StyleUnderline"/>
        </w:rPr>
        <w:t>It seems unlikely Gabbard’s bill will fare any better than previous attempts.</w:t>
      </w:r>
    </w:p>
    <w:p w:rsidR="002073A9" w:rsidRDefault="002073A9" w:rsidP="002073A9"/>
    <w:p w:rsidR="002073A9" w:rsidRDefault="002073A9" w:rsidP="002073A9">
      <w:pPr>
        <w:pStyle w:val="Heading3"/>
      </w:pPr>
      <w:r>
        <w:t>Plan Unpopular – Arms Lobby</w:t>
      </w:r>
    </w:p>
    <w:p w:rsidR="002073A9" w:rsidRDefault="002073A9" w:rsidP="002073A9"/>
    <w:p w:rsidR="00F47827" w:rsidRDefault="006251C5" w:rsidP="00F47827">
      <w:pPr>
        <w:pStyle w:val="Heading4"/>
      </w:pPr>
      <w:r>
        <w:t>The plan will</w:t>
      </w:r>
      <w:r w:rsidR="00F47827">
        <w:t xml:space="preserve"> be </w:t>
      </w:r>
      <w:r w:rsidR="00F47827" w:rsidRPr="00AD2788">
        <w:rPr>
          <w:u w:val="single"/>
        </w:rPr>
        <w:t>extremely controversial</w:t>
      </w:r>
      <w:r>
        <w:t xml:space="preserve"> --- </w:t>
      </w:r>
      <w:r w:rsidR="00F47827">
        <w:t>require</w:t>
      </w:r>
      <w:r>
        <w:t>s</w:t>
      </w:r>
      <w:r w:rsidR="00F47827">
        <w:t xml:space="preserve"> congress to cross the power arms industry</w:t>
      </w:r>
    </w:p>
    <w:p w:rsidR="00F47827" w:rsidRPr="00F44D47" w:rsidRDefault="00F47827" w:rsidP="00F47827">
      <w:r w:rsidRPr="00E444E7">
        <w:rPr>
          <w:rStyle w:val="Style13ptBold"/>
        </w:rPr>
        <w:t>Kane, 19</w:t>
      </w:r>
      <w:r>
        <w:t xml:space="preserve"> --- M.A. in Journalism and Near East Studies from NYU (May/June 2019, Alex, “Here’s Exactly Who’s Profiting from the War on Yemen; And how the U.S. could stop weapon sales if it wanted to,” </w:t>
      </w:r>
      <w:hyperlink r:id="rId60" w:history="1">
        <w:r w:rsidRPr="00807E0F">
          <w:rPr>
            <w:rStyle w:val="Hyperlink"/>
          </w:rPr>
          <w:t>http://inthesetimes.com/features/us-saudi-arabia-yemen-war-arms-sales.html</w:t>
        </w:r>
      </w:hyperlink>
      <w:r>
        <w:t>, accessed on 6/8/19, JMP)</w:t>
      </w:r>
    </w:p>
    <w:p w:rsidR="00F47827" w:rsidRDefault="00F47827" w:rsidP="00F47827">
      <w:r>
        <w:t>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w:t>
      </w:r>
    </w:p>
    <w:p w:rsidR="00F47827" w:rsidRPr="003748ED" w:rsidRDefault="00F47827" w:rsidP="00F47827">
      <w:pPr>
        <w:rPr>
          <w:rStyle w:val="StyleUnderline"/>
        </w:rPr>
      </w:pPr>
      <w:r>
        <w:t xml:space="preserve">The </w:t>
      </w:r>
      <w:r w:rsidRPr="003748ED">
        <w:rPr>
          <w:rStyle w:val="StyleUnderline"/>
        </w:rPr>
        <w:t>weapons contractors are</w:t>
      </w:r>
      <w:r>
        <w:t xml:space="preserve"> correct on one point: They’re </w:t>
      </w:r>
      <w:r w:rsidRPr="003748ED">
        <w:rPr>
          <w:rStyle w:val="StyleUnderline"/>
        </w:rPr>
        <w:t>working hand-in-glove with the State Department</w:t>
      </w:r>
      <w:r>
        <w:t xml:space="preserve">. By </w:t>
      </w:r>
      <w:r w:rsidRPr="003748ED">
        <w:rPr>
          <w:rStyle w:val="StyleUnderline"/>
        </w:rPr>
        <w:t>law, the department’s Bureau of Political-Military Affairs must approve any arms sales by U.S. companies to foreign governments.</w:t>
      </w:r>
      <w:r>
        <w:t xml:space="preserve"> U.S. law also prohibits sales to countries that indiscriminately kill civilians, as the Saudi-led military coalition bombing Yemen did in the </w:t>
      </w:r>
      <w:proofErr w:type="spellStart"/>
      <w:r>
        <w:t>Mastaba</w:t>
      </w:r>
      <w:proofErr w:type="spellEnd"/>
      <w:r>
        <w:t xml:space="preserve"> strike and many other documented cases. But </w:t>
      </w:r>
      <w:r w:rsidRPr="003748ED">
        <w:rPr>
          <w:rStyle w:val="StyleUnderline"/>
        </w:rPr>
        <w:t xml:space="preserve">ending sales to Saudi Arabia would cost the U.S. arms industry its biggest global customer, and to do so, </w:t>
      </w:r>
      <w:r w:rsidRPr="003748ED">
        <w:rPr>
          <w:rStyle w:val="Emphasis"/>
        </w:rPr>
        <w:t>Congress must cross an industry that pours millions into the campaigns of lawmakers of both parties</w:t>
      </w:r>
      <w:r w:rsidRPr="003748ED">
        <w:rPr>
          <w:rStyle w:val="StyleUnderline"/>
        </w:rPr>
        <w:t>.</w:t>
      </w:r>
    </w:p>
    <w:p w:rsidR="002073A9" w:rsidRDefault="002073A9" w:rsidP="002073A9"/>
    <w:p w:rsidR="00D52063" w:rsidRDefault="00D52063" w:rsidP="00D52063">
      <w:pPr>
        <w:pStyle w:val="Heading3"/>
      </w:pPr>
      <w:r>
        <w:t>Plan Unpopular – Saudi Lobby</w:t>
      </w:r>
    </w:p>
    <w:p w:rsidR="00D52063" w:rsidRPr="00D52063" w:rsidRDefault="00D52063" w:rsidP="00D52063"/>
    <w:p w:rsidR="00294BF6" w:rsidRDefault="00294BF6" w:rsidP="00294BF6">
      <w:pPr>
        <w:pStyle w:val="Heading4"/>
      </w:pPr>
      <w:r>
        <w:t xml:space="preserve">Powerful </w:t>
      </w:r>
      <w:r w:rsidR="00D52063">
        <w:t xml:space="preserve">Saudi funded </w:t>
      </w:r>
      <w:r>
        <w:t>lobbies ensure the plan will trigger a massive political fight</w:t>
      </w:r>
    </w:p>
    <w:p w:rsidR="00294BF6" w:rsidRDefault="00294BF6" w:rsidP="00294BF6">
      <w:r w:rsidRPr="003E259E">
        <w:rPr>
          <w:rStyle w:val="Style13ptBold"/>
        </w:rPr>
        <w:t>Freeman, 18</w:t>
      </w:r>
      <w:r>
        <w:t xml:space="preserve"> --- director of the Foreign Influence Transparency Initiative at the Center for International Policy (10/4/18, Ben, “How Much It Costs to Buy US Foreign Policy; Everything—even support for human-rights atrocities—has a price,” </w:t>
      </w:r>
      <w:hyperlink r:id="rId61" w:history="1">
        <w:r w:rsidRPr="004709EE">
          <w:rPr>
            <w:rStyle w:val="Hyperlink"/>
          </w:rPr>
          <w:t>https://www.thenation.com/article/how-much-it-costs-to-buy-us-foreign-policy/</w:t>
        </w:r>
      </w:hyperlink>
      <w:r>
        <w:rPr>
          <w:rStyle w:val="Hyperlink"/>
        </w:rPr>
        <w:t>, accessed on 6/8/19, JMP)</w:t>
      </w:r>
    </w:p>
    <w:p w:rsidR="00294BF6" w:rsidRDefault="00294BF6" w:rsidP="00294BF6">
      <w:r>
        <w:t xml:space="preserve">It was May 2017. The Saudis were growing increasingly nervous. For more than two years they had been relying heavily on US military support and bombs to defeat Houthi rebels in Yemen. Now, the Senate was considering a bipartisan resolution to cut off military aid and halt a big sale of American-made bombs to Saudi Arabia. Fortunately for them, despite mounting evidence that the US-backed, supplied, and fueled air campaign in Yemen was targeting civilians, </w:t>
      </w:r>
      <w:r w:rsidRPr="000E2E69">
        <w:rPr>
          <w:rStyle w:val="StyleUnderline"/>
        </w:rPr>
        <w:t>the Saudi government turned out to have just the weapon needed to keep those bombs and other kinds of aid coming their way: an army of lobbyists</w:t>
      </w:r>
      <w:r>
        <w:t>.</w:t>
      </w:r>
    </w:p>
    <w:p w:rsidR="00294BF6" w:rsidRDefault="00294BF6" w:rsidP="00294BF6">
      <w:r>
        <w:t xml:space="preserve">That year, </w:t>
      </w:r>
      <w:r w:rsidRPr="000E2E69">
        <w:rPr>
          <w:rStyle w:val="Emphasis"/>
        </w:rPr>
        <w:t>their forces in Washington included members of more than two dozen lobbying and public relations firms</w:t>
      </w:r>
      <w:r>
        <w:t>. Key among them was Marc Lampkin, managing partner of the Washington office of Brownstein Hyatt Farber Schreck (BHFS), a company that would be paid nearly half a million dollars by the Saudi government in 2017. Records from the Foreign Agents Registration Act (FARA) show that Lampkin contacted Senate offices more than 20 times about that resolution, speaking with, for instance, the legislative director for Senator Tim Scott (R-SC) on May 16, 2017. Perhaps coincidentally, Lampkin reported making a $2,000 contribution to the senator’s political action committee that very day. On June 13th, along with a majority of his fellow senators, Scott voted to allow the Saudis to get their bombs. A year later, the type of bomb authorized in that sale has reportedly been used in air strikes that have killed civilians in Yemen.</w:t>
      </w:r>
    </w:p>
    <w:p w:rsidR="00294BF6" w:rsidRDefault="00294BF6" w:rsidP="00294BF6">
      <w:r>
        <w:t>Little wonder that, for this and his other lobbying work, Lampkin earned a spot on the “Top Lobbyists 2017: Hired Guns” list compiled by the Washington publication The Hill.</w:t>
      </w:r>
    </w:p>
    <w:p w:rsidR="00294BF6" w:rsidRDefault="00294BF6" w:rsidP="00294BF6">
      <w:r>
        <w:t xml:space="preserve">Lampkin’s story was anything but exceptional when it comes to lobbyists working on behalf of the Kingdom of Saudi Arabia. It was, in fact, very much the norm. </w:t>
      </w:r>
      <w:r w:rsidRPr="00495D92">
        <w:rPr>
          <w:rStyle w:val="Emphasis"/>
        </w:rPr>
        <w:t>The Saudi government has hired lobbyists in profusion and they, in turn, have effectively helped convince members of Congress and the president</w:t>
      </w:r>
      <w:r w:rsidRPr="00495D92">
        <w:rPr>
          <w:rStyle w:val="StyleUnderline"/>
        </w:rPr>
        <w:t xml:space="preserve"> to ignore blatant human rights violations and civilian casualties in Yemen.</w:t>
      </w:r>
      <w:r>
        <w:t xml:space="preserve"> According to a forthcoming report by the Foreign Influence Transparency Initiative program, which I direct, at the Center for International Policy, </w:t>
      </w:r>
      <w:r w:rsidRPr="001C5EFF">
        <w:rPr>
          <w:rStyle w:val="StyleUnderline"/>
        </w:rPr>
        <w:t xml:space="preserve">registered foreign agents working on behalf of interests in Saudi Arabia contacted congressional representatives, the White House, the media, and figures at influential think tanks </w:t>
      </w:r>
      <w:r w:rsidRPr="001C5EFF">
        <w:rPr>
          <w:rStyle w:val="Emphasis"/>
        </w:rPr>
        <w:t>more than 2,500 times in 2017 alone</w:t>
      </w:r>
      <w:r>
        <w:t xml:space="preserve">. In the process, </w:t>
      </w:r>
      <w:r w:rsidRPr="001C5EFF">
        <w:rPr>
          <w:rStyle w:val="StyleUnderline"/>
        </w:rPr>
        <w:t>they also managed to contribute nearly $400,000 to the political coffers of senators and House members as they urged them to support the Saudis</w:t>
      </w:r>
      <w:r>
        <w:t>. Some of those contributions, like Lampkin’s, were given on the same day the requests were made to support those arms sales.</w:t>
      </w:r>
    </w:p>
    <w:p w:rsidR="00294BF6" w:rsidRDefault="00294BF6" w:rsidP="00294BF6">
      <w:r>
        <w:t xml:space="preserve">The role of Marc Lampkin is just a tiny sub-plot in the expansive and ongoing story of Saudi money in Washington. Think of it as a striking tale of pay-to-play politics that will undoubtedly be revving up again in the coming weeks as </w:t>
      </w:r>
      <w:r w:rsidRPr="001C5EFF">
        <w:rPr>
          <w:rStyle w:val="Emphasis"/>
        </w:rPr>
        <w:t>the Saudi lobby works to block new congressional efforts to end US involvement in the disastrous war in Yemen</w:t>
      </w:r>
      <w:r>
        <w:t>.</w:t>
      </w:r>
    </w:p>
    <w:p w:rsidR="00684384" w:rsidRDefault="00684384" w:rsidP="00684384">
      <w:r>
        <w:t>A Lobby to Contend With</w:t>
      </w:r>
    </w:p>
    <w:p w:rsidR="00684384" w:rsidRDefault="00684384" w:rsidP="00684384">
      <w:r>
        <w:t xml:space="preserve">The roots of that lobby’s rise to prominence in Washington lie in the aftermath of the terrorist attacks of September 11, 2001. As you may remember, with 15 of those 19 suicidal hijackers being citizens of Saudi Arabia, it was hardly surprising that American public opinion had soured on the Kingdom. In response, the worried Saudi royals spent around $100 million over the next decade to improve such public perceptions and retain their influence in the US capital. That lobbying facelift proved a success until, in 2015, relations soured with the Obama administration over the Iran nuclear deal. </w:t>
      </w:r>
      <w:r w:rsidRPr="007B2CD5">
        <w:rPr>
          <w:rStyle w:val="Emphasis"/>
        </w:rPr>
        <w:t>Once</w:t>
      </w:r>
      <w:r>
        <w:t xml:space="preserve"> Donald </w:t>
      </w:r>
      <w:r w:rsidRPr="007B2CD5">
        <w:rPr>
          <w:rStyle w:val="Emphasis"/>
        </w:rPr>
        <w:t>Trump won</w:t>
      </w:r>
      <w:r w:rsidRPr="007B2CD5">
        <w:t xml:space="preserve"> the presidency, </w:t>
      </w:r>
      <w:r>
        <w:t xml:space="preserve">however, </w:t>
      </w:r>
      <w:r w:rsidRPr="007B2CD5">
        <w:rPr>
          <w:rStyle w:val="Emphasis"/>
        </w:rPr>
        <w:t>the Saudis saw an unparalleled opportunity and launched the equivalent of a full-court press, an aggressive campaign to woo the newly elected president and the Republican-led Congress</w:t>
      </w:r>
      <w:r w:rsidRPr="007B2CD5">
        <w:t>, whi</w:t>
      </w:r>
      <w:r w:rsidR="007B2CD5">
        <w:t>ch, of course, cost real money.</w:t>
      </w:r>
    </w:p>
    <w:p w:rsidR="00684384" w:rsidRDefault="00684384" w:rsidP="00684384">
      <w:r>
        <w:t xml:space="preserve">As a result, the growth of Saudi lobbying operations would prove extraordinary. </w:t>
      </w:r>
      <w:r w:rsidRPr="007B2CD5">
        <w:rPr>
          <w:rStyle w:val="StyleUnderline"/>
        </w:rPr>
        <w:t>In 2016</w:t>
      </w:r>
      <w:r>
        <w:t xml:space="preserve">, according to FARA records, </w:t>
      </w:r>
      <w:r w:rsidRPr="007B2CD5">
        <w:rPr>
          <w:rStyle w:val="StyleUnderline"/>
        </w:rPr>
        <w:t>they reported spending just under $10 million on lobbying firms; in 2017, that number had nearly tripled to $27.3 million</w:t>
      </w:r>
      <w:r>
        <w:t xml:space="preserve">. And that’s just a baseline figure for a far larger operation to buy influence in Washington, since it doesn’t include considerable sums given to elite universities or think tanks like the Arab Gulf States Institute, the Middle East Institute, and the Center for Strategic and International Studies (to mention just a few of them). </w:t>
      </w:r>
    </w:p>
    <w:p w:rsidR="00684384" w:rsidRDefault="00684384" w:rsidP="00684384">
      <w:r w:rsidRPr="007B2CD5">
        <w:rPr>
          <w:rStyle w:val="StyleUnderline"/>
        </w:rPr>
        <w:t xml:space="preserve">This meteoric rise in spending allowed the Saudis to </w:t>
      </w:r>
      <w:r w:rsidRPr="007B2CD5">
        <w:rPr>
          <w:rStyle w:val="Emphasis"/>
        </w:rPr>
        <w:t>dramatically increase the number of lobbyists representing their interests on both sides of the aisle</w:t>
      </w:r>
      <w:r w:rsidRPr="007B2CD5">
        <w:rPr>
          <w:rStyle w:val="StyleUnderline"/>
        </w:rPr>
        <w:t>.</w:t>
      </w:r>
      <w:r>
        <w:t xml:space="preserve"> Before President Trump even took office, the Saudi government signed a deal with the McKeon Group, a lobbying firm headed by Howard “Buck” McKeon, the recently retired Republican chairman of the House Armed Services Committee. His firm also represents Lockheed Martin, one of the top providers of military equipment to the Kingdom. On the Democratic side, the Saudis inked a $140,000-per-month deal with the Podesta Group, headed by Tony Podesta, whose brother John, a long-time Democratic Party operative, was the former chairman of Hillary Clinton’s presidential campaign. Tony Podesta later dissolved his firm and has allegedly been investigated by Special Counsel Robert Mueller for serving as</w:t>
      </w:r>
      <w:r w:rsidR="007B2CD5">
        <w:t xml:space="preserve"> an unregistered foreign agent.</w:t>
      </w:r>
    </w:p>
    <w:p w:rsidR="00684384" w:rsidRDefault="00684384" w:rsidP="00684384">
      <w:r>
        <w:t xml:space="preserve">And keep in mind that </w:t>
      </w:r>
      <w:r w:rsidRPr="007B2CD5">
        <w:rPr>
          <w:rStyle w:val="StyleUnderline"/>
        </w:rPr>
        <w:t>all this new firepower was added to an already formidable arsenal of lobbying outfits and influential power brokers</w:t>
      </w:r>
      <w:r>
        <w:t xml:space="preserve">, including former Republican Senate Majority Leader Trent Lott, who, according to Lee Fang of the Intercept, was “deeply involved in the [Trump] White House hiring process,” and former Senator Norm Coleman, chairman of the pro-Republican Super PAC American Action Network. All told, during 2017, Saudi Arabia inked 45 different contracts with FARA-registered firms and more than 100 individuals registered as Saudi foreign agents in the US. They proved to be extremely busy. Such activity reveals a clear pattern: </w:t>
      </w:r>
      <w:r w:rsidRPr="007B2CD5">
        <w:rPr>
          <w:rStyle w:val="Emphasis"/>
        </w:rPr>
        <w:t>Saudi foreign agents are working tirelessly to shape perceptions of that country</w:t>
      </w:r>
      <w:r>
        <w:t xml:space="preserve">, its royals, its policies, and especially its grim war in Yemen, </w:t>
      </w:r>
      <w:r w:rsidRPr="007B2CD5">
        <w:rPr>
          <w:rStyle w:val="Emphasis"/>
        </w:rPr>
        <w:t>while simultaneously working to keep US weapons and military support flowing</w:t>
      </w:r>
      <w:r>
        <w:t xml:space="preserve"> into the Kingdom.</w:t>
      </w:r>
    </w:p>
    <w:p w:rsidR="00684384" w:rsidRDefault="00684384" w:rsidP="00684384">
      <w:r>
        <w:t xml:space="preserve">While the term “foreign agent” is often used as a synonym for lobbyist, </w:t>
      </w:r>
      <w:r w:rsidRPr="007B2CD5">
        <w:rPr>
          <w:rStyle w:val="StyleUnderline"/>
        </w:rPr>
        <w:t>part of the work performed by the Kingdom’s paid representatives here resembles public relations activity far more than straightforward lobbying</w:t>
      </w:r>
      <w:r>
        <w:t xml:space="preserve">. For example, </w:t>
      </w:r>
      <w:r w:rsidRPr="007B2CD5">
        <w:rPr>
          <w:rStyle w:val="StyleUnderline"/>
        </w:rPr>
        <w:t>in 2017, Saudi foreign agents reported contacting media outlets more than 500 times</w:t>
      </w:r>
      <w:r>
        <w:t>, including significant outreach to national ones like The New York Times, The Washington Post, The Wall Street Journal, and PBS, which has aired multiple documentaries about the Kingdom. Also included, however, were smaller papers like The Pittsburgh Post-Gazette and more specialized outlets, even ESPN, in hopes of encouraging positive stories.</w:t>
      </w:r>
    </w:p>
    <w:p w:rsidR="00684384" w:rsidRDefault="00684384" w:rsidP="00684384">
      <w:r>
        <w:t xml:space="preserve">The Kingdom’s image in the US clearly concerned those agents. Still, the lion’s share of their activity was focused on security issues of importance to that country’s royals. For example, Saudi agents contacted officials at the State Department, which oversees most commercial arms transfers and sales, nearly 100 times in 2017, according to FARA filings. </w:t>
      </w:r>
      <w:r w:rsidRPr="007B2CD5">
        <w:rPr>
          <w:rStyle w:val="StyleUnderline"/>
        </w:rPr>
        <w:t>Above all</w:t>
      </w:r>
      <w:r>
        <w:t xml:space="preserve">, however, </w:t>
      </w:r>
      <w:r w:rsidRPr="007B2CD5">
        <w:rPr>
          <w:rStyle w:val="StyleUnderline"/>
        </w:rPr>
        <w:t>their focus was on Congress, especially members with seniority on key committees</w:t>
      </w:r>
      <w:r>
        <w:t xml:space="preserve">. As a result, at some point between late 2016 and the end of 2017, </w:t>
      </w:r>
      <w:r w:rsidRPr="007B2CD5">
        <w:rPr>
          <w:rStyle w:val="StyleUnderline"/>
        </w:rPr>
        <w:t xml:space="preserve">Saudi lobbyists contacted more than 200 of them, including </w:t>
      </w:r>
      <w:r w:rsidRPr="007B2CD5">
        <w:rPr>
          <w:rStyle w:val="Emphasis"/>
        </w:rPr>
        <w:t>every single senator</w:t>
      </w:r>
      <w:r>
        <w:t>.</w:t>
      </w:r>
    </w:p>
    <w:p w:rsidR="00684384" w:rsidRDefault="00684384" w:rsidP="00684384">
      <w:r>
        <w:t>The ones most often dealt with were, not surprisingly, those with the greatest leverage over US relations with Saudi Arabia. For example, the office of Senator Lindsey Graham (R-SC), who sits on both the appropriations and armed services committees, was the most contacted, while that of Senator Chris Coons (D-DE) was the top Democratic one. (He sits on the appropriations and foreign relations committees.)</w:t>
      </w:r>
    </w:p>
    <w:p w:rsidR="00294BF6" w:rsidRDefault="00294BF6" w:rsidP="002073A9"/>
    <w:p w:rsidR="00566473" w:rsidRDefault="00566473" w:rsidP="00566473">
      <w:pPr>
        <w:pStyle w:val="Heading3"/>
      </w:pPr>
      <w:r>
        <w:t>AT: Link Turns</w:t>
      </w:r>
    </w:p>
    <w:p w:rsidR="00566473" w:rsidRPr="00566473" w:rsidRDefault="00566473" w:rsidP="00566473"/>
    <w:p w:rsidR="004A2CE3" w:rsidRDefault="004A2CE3" w:rsidP="004A2CE3">
      <w:pPr>
        <w:pStyle w:val="Heading4"/>
      </w:pPr>
      <w:r>
        <w:t>Link outweighs –</w:t>
      </w:r>
      <w:r w:rsidR="00294BF6">
        <w:t xml:space="preserve"> empirically the</w:t>
      </w:r>
      <w:r>
        <w:t xml:space="preserve"> arms lobby has been strong enough to swing congressional votes</w:t>
      </w:r>
    </w:p>
    <w:p w:rsidR="009E269A" w:rsidRDefault="009E269A" w:rsidP="009E269A">
      <w:r w:rsidRPr="00E444E7">
        <w:rPr>
          <w:rStyle w:val="Style13ptBold"/>
        </w:rPr>
        <w:t>Kane, 19</w:t>
      </w:r>
      <w:r>
        <w:t xml:space="preserve"> --- M.A. in Journalism and Near East Studies from NYU (May/June 2019, Alex, “Here’s Exactly Who’s Profiting from the War on Yemen; And how the U.S. could stop weapon sales if it wanted to,” </w:t>
      </w:r>
      <w:hyperlink r:id="rId62" w:history="1">
        <w:r w:rsidRPr="00807E0F">
          <w:rPr>
            <w:rStyle w:val="Hyperlink"/>
          </w:rPr>
          <w:t>http://inthesetimes.com/features/us-saudi-arabia-yemen-war-arms-sales.html</w:t>
        </w:r>
      </w:hyperlink>
      <w:r>
        <w:t>, accessed on 6/8/19, JMP)</w:t>
      </w:r>
    </w:p>
    <w:p w:rsidR="009E269A" w:rsidRDefault="009E269A" w:rsidP="009E269A">
      <w:r>
        <w:t xml:space="preserve">On May 20, 2017, Trump and King Salman bin </w:t>
      </w:r>
      <w:proofErr w:type="spellStart"/>
      <w:r>
        <w:t>Abdulaziz</w:t>
      </w:r>
      <w:proofErr w:type="spellEnd"/>
      <w:r>
        <w:t xml:space="preserve"> Al Saud presided over Boeing’s and Raytheon’s signings of Memorandums of Agreement with Saudi Arabia for future business. Raytheon used the opportunity to open a new division, Raytheon Saudi Arabia. “This strategic partnership is the next step in our over 50-year relationship in the Kingdom of Saudi Arabia,” Raytheon CEO Thomas A. Kennedy told shareholders. “Together, we can help build world-class defense and cyber capabilities.”</w:t>
      </w:r>
    </w:p>
    <w:p w:rsidR="009E269A" w:rsidRDefault="009E269A" w:rsidP="009E269A">
      <w:r w:rsidRPr="006171EF">
        <w:rPr>
          <w:rStyle w:val="StyleUnderline"/>
        </w:rPr>
        <w:t>The ink was barely dry before $500 million of the deal was threatened by a bill, introduced by Sen. Rand Paul</w:t>
      </w:r>
      <w:r>
        <w:t xml:space="preserve"> (R-Ky.) in May 2017, </w:t>
      </w:r>
      <w:r w:rsidRPr="006171EF">
        <w:rPr>
          <w:rStyle w:val="StyleUnderline"/>
        </w:rPr>
        <w:t>to block the sale of bombs to Saudi Arabia</w:t>
      </w:r>
      <w:r>
        <w:t xml:space="preserve">. </w:t>
      </w:r>
      <w:r w:rsidRPr="006171EF">
        <w:rPr>
          <w:rStyle w:val="Emphasis"/>
        </w:rPr>
        <w:t>In response, Boeing and Raytheon hired lobbying firms to make their case.</w:t>
      </w:r>
    </w:p>
    <w:p w:rsidR="009E269A" w:rsidRDefault="009E269A" w:rsidP="009E269A">
      <w:r w:rsidRPr="00921E85">
        <w:rPr>
          <w:rStyle w:val="Emphasis"/>
        </w:rPr>
        <w:t>In the end, five Democrats</w:t>
      </w:r>
      <w:r>
        <w:t>—Joe Donnelly (Ind.), Claire McCaskill (Mo.), Joe Manchin (W.Va.), Bill Nelson (Fla.) and Mark Warner (Va.)—</w:t>
      </w:r>
      <w:r w:rsidRPr="00921E85">
        <w:rPr>
          <w:rStyle w:val="Emphasis"/>
        </w:rPr>
        <w:t>broke with their party to ensure arms sales continued</w:t>
      </w:r>
      <w:r>
        <w:t xml:space="preserve">, in a 53-47 vote. </w:t>
      </w:r>
      <w:r w:rsidRPr="00921E85">
        <w:rPr>
          <w:rStyle w:val="Emphasis"/>
        </w:rPr>
        <w:t>The five had collectively received tens of thousands in arms industry donations</w:t>
      </w:r>
      <w:r>
        <w:t>, and would receive another $148,032 in the next election cycle from the PACs and employees of Boeing and Raytheon. Nelson and McCaskill pulled in $44,308 and $57,230, respectively. Weapons firms are aided by a revolving door with the Trump administration. Then-Defense Secretary Jim Mattis, a former General Dynamics board member, warned Sen. Lindsey Graham (R-S.C.) that the Rand Paul bill would be a boon for Iran. Acting Defense Secretary Patrick Shanahan served as a senior vice president of Boeing prior to coming to the Defense Department, though it’s unclear whether he’s championed U.S.-Saudi arms deals.</w:t>
      </w:r>
    </w:p>
    <w:p w:rsidR="009E269A" w:rsidRDefault="009E269A" w:rsidP="009E269A">
      <w:r>
        <w:t xml:space="preserve">The Wall Street Journal reports that, in 2018, </w:t>
      </w:r>
      <w:r w:rsidRPr="00921E85">
        <w:rPr>
          <w:rStyle w:val="StyleUnderline"/>
        </w:rPr>
        <w:t>State Department staff, voicing concerns about the war on Yemen, asked</w:t>
      </w:r>
      <w:r>
        <w:t xml:space="preserve"> Secretary of State Mike </w:t>
      </w:r>
      <w:r w:rsidRPr="00921E85">
        <w:rPr>
          <w:rStyle w:val="StyleUnderline"/>
        </w:rPr>
        <w:t>Pompeo not to certify that civilian deaths were being reduced. Their concerns were overridden by the department’s Bureau of Legislative Affairs, which argued such a move could put billions of dollars in future arms sales in jeopardy. The bureau is led by</w:t>
      </w:r>
      <w:r>
        <w:t xml:space="preserve"> Charles </w:t>
      </w:r>
      <w:r w:rsidRPr="00921E85">
        <w:rPr>
          <w:rStyle w:val="StyleUnderline"/>
        </w:rPr>
        <w:t>Faulkner, a former Raytheon lobbyist</w:t>
      </w:r>
      <w:r>
        <w:t>.</w:t>
      </w:r>
    </w:p>
    <w:p w:rsidR="004A2CE3" w:rsidRDefault="004A2CE3" w:rsidP="004A2CE3"/>
    <w:p w:rsidR="00521842" w:rsidRDefault="00521842" w:rsidP="00521842">
      <w:pPr>
        <w:pStyle w:val="Heading3"/>
      </w:pPr>
      <w:r>
        <w:t>AT: Outrage to Khashoggi</w:t>
      </w:r>
    </w:p>
    <w:p w:rsidR="00521842" w:rsidRPr="00E428CA" w:rsidRDefault="00521842" w:rsidP="00521842"/>
    <w:p w:rsidR="00521842" w:rsidRPr="00644C67" w:rsidRDefault="00521842" w:rsidP="00521842">
      <w:pPr>
        <w:pStyle w:val="Heading4"/>
        <w:rPr>
          <w:u w:val="single"/>
        </w:rPr>
      </w:pPr>
      <w:r>
        <w:t xml:space="preserve">Outrage to Khashoggi murder might stop some </w:t>
      </w:r>
      <w:r>
        <w:rPr>
          <w:u w:val="single"/>
        </w:rPr>
        <w:t>new sales</w:t>
      </w:r>
      <w:r w:rsidR="00693433">
        <w:t xml:space="preserve"> </w:t>
      </w:r>
      <w:r w:rsidR="00B90FE2">
        <w:t xml:space="preserve">but </w:t>
      </w:r>
      <w:r w:rsidR="00693433">
        <w:t>they haven’t</w:t>
      </w:r>
      <w:r>
        <w:t xml:space="preserve"> impact</w:t>
      </w:r>
      <w:r w:rsidR="00DB39E4">
        <w:t>ed</w:t>
      </w:r>
      <w:r>
        <w:t xml:space="preserve"> those already in the pipeline --- </w:t>
      </w:r>
      <w:r w:rsidRPr="00644C67">
        <w:rPr>
          <w:u w:val="single"/>
        </w:rPr>
        <w:t>congress will have to battle the arms industry</w:t>
      </w:r>
    </w:p>
    <w:p w:rsidR="00521842" w:rsidRDefault="00521842" w:rsidP="00521842">
      <w:r w:rsidRPr="00E444E7">
        <w:rPr>
          <w:rStyle w:val="Style13ptBold"/>
        </w:rPr>
        <w:t>Kane, 19</w:t>
      </w:r>
      <w:r>
        <w:t xml:space="preserve"> --- M.A. in Journalism and Near East Studies from NYU (May/June 2019, Alex, “Here’s Exactly Who’s Profiting from the War on Yemen; And how the U.S. could stop weapon sales if it wanted to,” </w:t>
      </w:r>
      <w:hyperlink r:id="rId63" w:history="1">
        <w:r w:rsidRPr="00807E0F">
          <w:rPr>
            <w:rStyle w:val="Hyperlink"/>
          </w:rPr>
          <w:t>http://inthesetimes.com/features/us-saudi-arabia-yemen-war-arms-sales.html</w:t>
        </w:r>
      </w:hyperlink>
      <w:r>
        <w:t>, accessed on 6/8/19, JMP)</w:t>
      </w:r>
    </w:p>
    <w:p w:rsidR="00521842" w:rsidRDefault="00521842" w:rsidP="00521842">
      <w:r>
        <w:t>Congress Wakes Up</w:t>
      </w:r>
    </w:p>
    <w:p w:rsidR="00521842" w:rsidRDefault="00521842" w:rsidP="00521842">
      <w:r>
        <w:t xml:space="preserve">In October 2018, the U.S. relationship with Saudi Arabia took center stage in Washington, when Saudi agents murdered and dismembered journalist Jamal Khashoggi in their country’s consulate in Istanbul. </w:t>
      </w:r>
      <w:r w:rsidRPr="008353AF">
        <w:rPr>
          <w:rStyle w:val="StyleUnderline"/>
        </w:rPr>
        <w:t>Khashoggi</w:t>
      </w:r>
      <w:r>
        <w:t>, a Saudi Washington Post columnist, had been critical of Saudi Crown Prince Mohammed bin Salman.</w:t>
      </w:r>
    </w:p>
    <w:p w:rsidR="00521842" w:rsidRDefault="00521842" w:rsidP="00521842">
      <w:r>
        <w:t xml:space="preserve">The </w:t>
      </w:r>
      <w:r w:rsidRPr="008353AF">
        <w:rPr>
          <w:rStyle w:val="StyleUnderline"/>
        </w:rPr>
        <w:t>murder forced Congress to reckon with Salman</w:t>
      </w:r>
      <w:r>
        <w:t xml:space="preserve">, who, as defense minister, had launched the Saudi </w:t>
      </w:r>
      <w:r w:rsidRPr="008C208C">
        <w:t>war on Yemen alongside a vicious crackdown on human rights activists. Suddenly, leading members of Congress, including Graham and other defenders of the U.S.-Saudi relationship, were alarmed at the prospect of selling more arms to Salman.</w:t>
      </w:r>
    </w:p>
    <w:p w:rsidR="00521842" w:rsidRDefault="00521842" w:rsidP="00521842">
      <w:r w:rsidRPr="00EB4E9C">
        <w:rPr>
          <w:rStyle w:val="StyleUnderline"/>
        </w:rPr>
        <w:t>“The Khashoggi murder really broke the dam on congressional outrage about what the administration’s conduct has been [toward Saudi Arabia],”</w:t>
      </w:r>
      <w:r>
        <w:t xml:space="preserve"> says Kate Gould, former legislative director for Middle East policy at the Friends Committee on National Legislation.</w:t>
      </w:r>
    </w:p>
    <w:p w:rsidR="00521842" w:rsidRDefault="00521842" w:rsidP="00521842">
      <w:r>
        <w:t xml:space="preserve">This spring, </w:t>
      </w:r>
      <w:r w:rsidRPr="00EB4E9C">
        <w:rPr>
          <w:rStyle w:val="StyleUnderline"/>
        </w:rPr>
        <w:t>the Senate and House passed a bill</w:t>
      </w:r>
      <w:r>
        <w:t xml:space="preserve"> championed by Sen. Bernie Sanders (I-Vt.) and Rep. Ro Khanna (D-Calif.) requiring the United States </w:t>
      </w:r>
      <w:r w:rsidRPr="00EB4E9C">
        <w:rPr>
          <w:rStyle w:val="StyleUnderline"/>
        </w:rPr>
        <w:t>to stop giving the Saudi coalition intelligence and to prohibit the in-air refueling of Saudi warplanes</w:t>
      </w:r>
      <w:r>
        <w:t xml:space="preserve">. </w:t>
      </w:r>
      <w:r w:rsidRPr="00EB4E9C">
        <w:rPr>
          <w:rStyle w:val="StyleUnderline"/>
        </w:rPr>
        <w:t>It was the first time in U.S. history that both chambers of Congress invoked the War Powers Act</w:t>
      </w:r>
      <w:r>
        <w:t>, designed to check the president’s war-making powers by requiring congressional authorization to deploy troops overseas. Trump vetoed the bill on April 16.</w:t>
      </w:r>
    </w:p>
    <w:p w:rsidR="00521842" w:rsidRDefault="00521842" w:rsidP="00521842">
      <w:r>
        <w:t xml:space="preserve">Arms expert William </w:t>
      </w:r>
      <w:r w:rsidRPr="00EB4E9C">
        <w:rPr>
          <w:rStyle w:val="StyleUnderline"/>
        </w:rPr>
        <w:t>Hartung says the current political climate makes new deals unlikely</w:t>
      </w:r>
      <w:r>
        <w:t>: “It’d be very difficult [right now] to push a substantial sale of offensive weapons like bombs. Anything that can be used in the war is probably a non-starter.”</w:t>
      </w:r>
    </w:p>
    <w:p w:rsidR="00521842" w:rsidRPr="00EB4E9C" w:rsidRDefault="00521842" w:rsidP="00521842">
      <w:pPr>
        <w:rPr>
          <w:rStyle w:val="Emphasis"/>
        </w:rPr>
      </w:pPr>
      <w:r w:rsidRPr="00EB4E9C">
        <w:rPr>
          <w:rStyle w:val="Emphasis"/>
        </w:rPr>
        <w:t>Still, billions of dollars of approved weapons are already in the pipeline. If congressional anger at the Saudis wanes, the arms spigot could reopen.</w:t>
      </w:r>
    </w:p>
    <w:p w:rsidR="00521842" w:rsidRDefault="00521842" w:rsidP="00521842">
      <w:r>
        <w:t>In February, a bipartisan group of senators—including Graham and Chris Murphy (D-Conn.)—introduced the Saudi Arabia Accountability and Yemen Act of 2019, which would halt future sales of ammunition, tanks, warplanes and bombs, and suspend exports of bombs that had been given a prior green light.</w:t>
      </w:r>
    </w:p>
    <w:p w:rsidR="00521842" w:rsidRDefault="00521842" w:rsidP="00521842">
      <w:r>
        <w:t>Rep. Jim McGovern (D-Mass.) wants to go even further. In January, he introduced legislation that would ban all weapons exports to Saudi Arabia, as well as maintenance and logistical support. The bill has 29 cosponsors (most of them Democrats).</w:t>
      </w:r>
    </w:p>
    <w:p w:rsidR="00521842" w:rsidRDefault="00521842" w:rsidP="00521842">
      <w:r>
        <w:t>“The bottom line is: We know for a fact that they’re bombing school buses, bombing weddings, bombing funerals, and innocent people are being murdered,” McGovern told In These Times. “The question now is: Are we going to just issue a press release and say, ‘We’re horrified,’ or is there going to be a consequence?”</w:t>
      </w:r>
    </w:p>
    <w:p w:rsidR="00521842" w:rsidRDefault="00521842" w:rsidP="00521842">
      <w:r>
        <w:t>McGovern says that if a measure like his is not passed, “other authoritarian regimes around the world will say, ‘Hey, we can do whatever the hell we want.’”</w:t>
      </w:r>
    </w:p>
    <w:p w:rsidR="00521842" w:rsidRDefault="00521842" w:rsidP="00521842">
      <w:r w:rsidRPr="001B2B10">
        <w:rPr>
          <w:rStyle w:val="StyleUnderline"/>
        </w:rPr>
        <w:t>To pass</w:t>
      </w:r>
      <w:r>
        <w:t xml:space="preserve"> such </w:t>
      </w:r>
      <w:r w:rsidRPr="001B2B10">
        <w:rPr>
          <w:rStyle w:val="StyleUnderline"/>
        </w:rPr>
        <w:t xml:space="preserve">bills, </w:t>
      </w:r>
      <w:r w:rsidRPr="001B2B10">
        <w:rPr>
          <w:rStyle w:val="Emphasis"/>
        </w:rPr>
        <w:t>Congress members will have to muscle past the arms industry</w:t>
      </w:r>
      <w:r w:rsidRPr="001B2B10">
        <w:rPr>
          <w:rStyle w:val="StyleUnderline"/>
        </w:rPr>
        <w:t>.</w:t>
      </w:r>
      <w:r>
        <w:t xml:space="preserve"> In Lockheed Martin’s 2018 annual report, the company warned, “Discussions in Congress may result in sanctions on the Kingdom of Saudi Arabia.” For </w:t>
      </w:r>
      <w:proofErr w:type="spellStart"/>
      <w:r>
        <w:t>Jehan</w:t>
      </w:r>
      <w:proofErr w:type="spellEnd"/>
      <w:r>
        <w:t xml:space="preserve"> Hakim of the Yemeni Alliance Committee, the ongoing war comes down to the influence of money in Washington.</w:t>
      </w:r>
    </w:p>
    <w:p w:rsidR="00521842" w:rsidRDefault="00521842" w:rsidP="00521842">
      <w:r>
        <w:t>“We talk to family back home [in Yemen] and the question they ask is, ‘Why? Why is the U.S. supporting the Saudi coalition?’” Hakim says. “Profiteering is put before the lives of humans.”</w:t>
      </w:r>
    </w:p>
    <w:p w:rsidR="00521842" w:rsidRPr="004A2CE3" w:rsidRDefault="00521842" w:rsidP="004A2CE3"/>
    <w:p w:rsidR="00985EBE" w:rsidRDefault="00985EBE" w:rsidP="00985EBE">
      <w:pPr>
        <w:pStyle w:val="Heading3"/>
      </w:pPr>
      <w:r>
        <w:t>AT: Peace Lobbies</w:t>
      </w:r>
    </w:p>
    <w:p w:rsidR="003C046F" w:rsidRPr="003C046F" w:rsidRDefault="003C046F" w:rsidP="003C046F"/>
    <w:p w:rsidR="00985EBE" w:rsidRDefault="00985EBE" w:rsidP="00985EBE">
      <w:pPr>
        <w:pStyle w:val="Heading4"/>
      </w:pPr>
      <w:r>
        <w:t>Peace lobbies empirically aren’t strong enough to force major reductions in arms sales</w:t>
      </w:r>
    </w:p>
    <w:p w:rsidR="00985EBE" w:rsidRDefault="00985EBE" w:rsidP="00985EBE">
      <w:r w:rsidRPr="00E444E7">
        <w:rPr>
          <w:rStyle w:val="Style13ptBold"/>
        </w:rPr>
        <w:t>Kane, 19</w:t>
      </w:r>
      <w:r>
        <w:t xml:space="preserve"> --- M.A. in Journalism and Near East Studies from NYU (May/June 2019, Alex, “Here’s Exactly Who’s Profiting from the War on Yemen; And how the U.S. could stop weapon sales if it wanted to,” </w:t>
      </w:r>
      <w:hyperlink r:id="rId64" w:history="1">
        <w:r w:rsidRPr="00807E0F">
          <w:rPr>
            <w:rStyle w:val="Hyperlink"/>
          </w:rPr>
          <w:t>http://inthesetimes.com/features/us-saudi-arabia-yemen-war-arms-sales.html</w:t>
        </w:r>
      </w:hyperlink>
      <w:r>
        <w:t>, accessed on 6/8/19, JMP)</w:t>
      </w:r>
    </w:p>
    <w:p w:rsidR="00985EBE" w:rsidRDefault="00985EBE" w:rsidP="00985EBE">
      <w:r>
        <w:t>“It was Obama’s war, and there was a lot of reluctance in Congress to take this on, particularly among Democrats,” says Shireen Al-</w:t>
      </w:r>
      <w:proofErr w:type="spellStart"/>
      <w:r>
        <w:t>Adeimi</w:t>
      </w:r>
      <w:proofErr w:type="spellEnd"/>
      <w:r>
        <w:t xml:space="preserve">, a Yemeni American activist and professor at Michigan State University. Still, </w:t>
      </w:r>
      <w:r w:rsidRPr="00AF5306">
        <w:rPr>
          <w:rStyle w:val="StyleUnderline"/>
        </w:rPr>
        <w:t>advocates with groups like Win Without War, Just Foreign Policy and the Yemen Peace Project worked to raise public awareness of the war’s horrors, lobbying Congress and the White House</w:t>
      </w:r>
      <w:r>
        <w:t>.</w:t>
      </w:r>
    </w:p>
    <w:p w:rsidR="00985EBE" w:rsidRDefault="00985EBE" w:rsidP="00985EBE">
      <w:r w:rsidRPr="003C046F">
        <w:rPr>
          <w:rStyle w:val="StyleUnderline"/>
        </w:rPr>
        <w:t>In May 2016, Obama canceled the delivery of 400 Textron cluster bombs to Saudi Arabia.</w:t>
      </w:r>
      <w:r>
        <w:t xml:space="preserve"> In December 2016, two months after a Saudi airstrike hit a funeral hall and killed more than 100 people in the Yemeni capital of Sanaa, he halted the sale of 16,000 precision guided bombs from Raytheon, a deal worth $350 million. </w:t>
      </w:r>
      <w:r w:rsidRPr="003C046F">
        <w:rPr>
          <w:rStyle w:val="Emphasis"/>
        </w:rPr>
        <w:t>Those two decisions accounted for only a fraction of overall arms sales to the Saudis, and the flow of most weapons continued unchecked.</w:t>
      </w:r>
    </w:p>
    <w:p w:rsidR="00985EBE" w:rsidRDefault="00985EBE" w:rsidP="002073A9"/>
    <w:p w:rsidR="00530821" w:rsidRDefault="00530821" w:rsidP="00530821">
      <w:pPr>
        <w:pStyle w:val="Heading3"/>
      </w:pPr>
      <w:r>
        <w:t>Plan Popular – Congress</w:t>
      </w:r>
    </w:p>
    <w:p w:rsidR="00530821" w:rsidRDefault="00530821" w:rsidP="00530821"/>
    <w:p w:rsidR="00530821" w:rsidRPr="00E72D32" w:rsidRDefault="00530821" w:rsidP="00530821">
      <w:pPr>
        <w:pStyle w:val="Heading4"/>
      </w:pPr>
      <w:r>
        <w:t>The plan is becoming more popular – congressional support has been building</w:t>
      </w:r>
    </w:p>
    <w:p w:rsidR="00530821" w:rsidRDefault="00530821" w:rsidP="00530821">
      <w:r w:rsidRPr="00E9049E">
        <w:rPr>
          <w:rStyle w:val="Style13ptBold"/>
        </w:rPr>
        <w:t>Abramson, 19</w:t>
      </w:r>
      <w:r>
        <w:t xml:space="preserve"> --- non-resident senior fellow at the Arms Control Association and manages the Forum on the Arms Trade (1/3/19, Jeff, “Improved Prospects for U.S. Arms Sales Restraint? Look to Congress,” https://www.forumarmstrade.org/blog/improved-prospects-for-us-arms-sales-restraint-look-to-congress, accessed on 5/6/19, JMP)</w:t>
      </w:r>
    </w:p>
    <w:p w:rsidR="00530821" w:rsidRDefault="00530821" w:rsidP="00530821">
      <w:r>
        <w:t xml:space="preserve">The odds may at first appear to be against greater restraint in U.S. arms sales in 2019 given a president who loudly touts the supposed economic benefits of weapons sales and refuses to reconsider arms transfers to Saudi Arabia despite (1) the Saudi role in the devastating humanitarian crisis in Yemen and (2) a global outcry over the ghastly embassy assassination of U.S. resident Jamal Khashoggi. But </w:t>
      </w:r>
      <w:r w:rsidRPr="00E72D32">
        <w:rPr>
          <w:rStyle w:val="Emphasis"/>
        </w:rPr>
        <w:t>a close examination of Congressional action, much of it building over the last three years, reveals real prospects for limiting the president’s dangerous approach on conventional arms trade</w:t>
      </w:r>
      <w:r>
        <w:t>.</w:t>
      </w:r>
    </w:p>
    <w:p w:rsidR="00530821" w:rsidRDefault="00530821" w:rsidP="00530821">
      <w:r>
        <w:t xml:space="preserve">The most high profile signs of this restraint revolve around the most high profile U.S. arms purchaser, Saudi Arabia. </w:t>
      </w:r>
      <w:r w:rsidRPr="00181DCA">
        <w:rPr>
          <w:rStyle w:val="StyleUnderline"/>
        </w:rPr>
        <w:t>A loud rebuke of Trump’s approach to the kingdom came in December when a bipartisan group of 56 Senators took the highly unusual step of using the</w:t>
      </w:r>
      <w:r>
        <w:t xml:space="preserve"> 1973 </w:t>
      </w:r>
      <w:r w:rsidRPr="00181DCA">
        <w:rPr>
          <w:rStyle w:val="StyleUnderline"/>
        </w:rPr>
        <w:t>War Powers Resolution to direct the president to end U.S. military action in the war in Yemen</w:t>
      </w:r>
      <w:r>
        <w:t xml:space="preserve">, including any refueling to the Saudi-led coalition. </w:t>
      </w:r>
      <w:r w:rsidRPr="00181DCA">
        <w:rPr>
          <w:rStyle w:val="StyleUnderline"/>
        </w:rPr>
        <w:t>An earlier vote in March garnered only 44 votes</w:t>
      </w:r>
      <w:r>
        <w:t xml:space="preserve">. </w:t>
      </w:r>
      <w:r w:rsidRPr="00181DCA">
        <w:rPr>
          <w:rStyle w:val="Emphasis"/>
        </w:rPr>
        <w:t>The outcry over Trump’s unabashed arms support to Saudi Arabia played a large role in changing many Senators’ minds.</w:t>
      </w:r>
    </w:p>
    <w:p w:rsidR="00530821" w:rsidRDefault="00530821" w:rsidP="00530821">
      <w:r>
        <w:t>Another War Powers-based resolution should expect to win Senate approval in the new Congress, when it is re-introduced. In the House, the new Democratic majority would also be likely to approve such a resolution. While leader Nancy Pelosi (D-California) has yet to indicate when a such a measure might be brought forward, she is one of 101 co-sponsors of the previous House version, which was blocked by a late procedural action in December.</w:t>
      </w:r>
    </w:p>
    <w:p w:rsidR="00530821" w:rsidRDefault="00530821" w:rsidP="00530821">
      <w:r>
        <w:t xml:space="preserve">The War Powers Resolution came on the heels of steps more explicitly addressing the arms trade. </w:t>
      </w:r>
      <w:r w:rsidRPr="00181DCA">
        <w:rPr>
          <w:rStyle w:val="StyleUnderline"/>
        </w:rPr>
        <w:t>In June 2017, 47 Senators voted to block more than $500 million in</w:t>
      </w:r>
      <w:r>
        <w:t xml:space="preserve"> precision-guided munitions </w:t>
      </w:r>
      <w:r w:rsidRPr="00181DCA">
        <w:rPr>
          <w:rStyle w:val="StyleUnderline"/>
        </w:rPr>
        <w:t xml:space="preserve">(PGM) sales to Saudi Arabia; and in September 2016, 27 Senators supported stopping a $1 billion tank sale. While neither of these measures were successful, </w:t>
      </w:r>
      <w:r w:rsidRPr="00181DCA">
        <w:rPr>
          <w:rStyle w:val="Emphasis"/>
        </w:rPr>
        <w:t>they indicate the building Congressional opposition to unrestricted arms sales to Riyadh</w:t>
      </w:r>
      <w:r w:rsidRPr="00181DCA">
        <w:rPr>
          <w:rStyle w:val="StyleUnderline"/>
        </w:rPr>
        <w:t>.</w:t>
      </w:r>
      <w:r>
        <w:t xml:space="preserve"> That sentiment was encapsulated after the recent War Powers vote when co-sponsor Chris </w:t>
      </w:r>
      <w:r w:rsidRPr="005E180B">
        <w:rPr>
          <w:rStyle w:val="StyleUnderline"/>
        </w:rPr>
        <w:t>Murphy</w:t>
      </w:r>
      <w:r>
        <w:t xml:space="preserve"> (D-Connecticut) </w:t>
      </w:r>
      <w:r w:rsidRPr="005E180B">
        <w:rPr>
          <w:rStyle w:val="StyleUnderline"/>
        </w:rPr>
        <w:t>said that</w:t>
      </w:r>
      <w:r>
        <w:t xml:space="preserve"> </w:t>
      </w:r>
      <w:r w:rsidRPr="005E180B">
        <w:rPr>
          <w:rStyle w:val="Emphasis"/>
        </w:rPr>
        <w:t>“momentum is…only growing</w:t>
      </w:r>
      <w:r>
        <w:t>. Congress has woken up to the reality that the Saudi-led coalition is using U.S. military support to kill thousands of civilians, bomb hospitals, block humanitarian aid, and arm radical militias.”</w:t>
      </w:r>
    </w:p>
    <w:p w:rsidR="00530821" w:rsidRDefault="00530821" w:rsidP="00530821">
      <w:r w:rsidRPr="005E180B">
        <w:rPr>
          <w:rStyle w:val="StyleUnderline"/>
        </w:rPr>
        <w:t xml:space="preserve">In addition to these very public votes, </w:t>
      </w:r>
      <w:r w:rsidRPr="005E180B">
        <w:rPr>
          <w:rStyle w:val="Emphasis"/>
        </w:rPr>
        <w:t>some Congressional leaders are acting in other ways to reign in unwise arms sales</w:t>
      </w:r>
      <w:r w:rsidRPr="005E180B">
        <w:rPr>
          <w:rStyle w:val="StyleUnderline"/>
        </w:rPr>
        <w:t>.</w:t>
      </w:r>
      <w:r>
        <w:t xml:space="preserve"> Under the U.S. system, leaders within the Senate Foreign Relations Committee and House Foreign Affairs Committee are pre-notified of potential arms sales. That pre-notification period has been the more traditional place for an opposition hold on controversial sales. For a period in 2017, former SFRC chair Bob Corker (R-Tennessee) declared a hold on new arms sales to Gulf Cooperation Council countries. More recently, ranking member Robert Menendez (D-New Jersey) placed a hold on PGM sales to Saudi Arabia and the United Arab Emirates. While Corker is no longer in Congress, Menendez retains his position and his June 2018 hold remains in place. During the recent War Powers debate, he argued that the Trump administration view of the U.S.-Saudi relationship was “unhinged” in thinking that “selling weapons to the Saudis was more important than America’s enduring commitment to human rights, democratic values, and international norms.”</w:t>
      </w:r>
    </w:p>
    <w:p w:rsidR="00530821" w:rsidRDefault="00530821" w:rsidP="00530821"/>
    <w:p w:rsidR="003426E4" w:rsidRDefault="003426E4" w:rsidP="003426E4">
      <w:pPr>
        <w:pStyle w:val="Heading4"/>
      </w:pPr>
      <w:r>
        <w:t>Congressional opposition to Saudi Arabia is growing now</w:t>
      </w:r>
    </w:p>
    <w:p w:rsidR="003426E4" w:rsidRDefault="003426E4" w:rsidP="003426E4">
      <w:r w:rsidRPr="00A66A2A">
        <w:rPr>
          <w:rStyle w:val="Style13ptBold"/>
        </w:rPr>
        <w:t>Hartung, 5/24/19</w:t>
      </w:r>
      <w:r>
        <w:t xml:space="preserve"> --- director of the Arms and Security Project at the Center for International Policy  (William, “Trump’s “Emergency” Sale to Saudi Arabia Must Not Stand,” https://lobelog.com/trumps-emergency-sale-to-saudi-arabia-must-not-stand/, accessed on 5/28/19, JMP)</w:t>
      </w:r>
    </w:p>
    <w:p w:rsidR="003426E4" w:rsidRDefault="003426E4" w:rsidP="003426E4">
      <w:r w:rsidRPr="00E72D32">
        <w:rPr>
          <w:rStyle w:val="StyleUnderline"/>
        </w:rPr>
        <w:t>Congressional opposition to U.S. support for the brutal Saudi/UAE war in Yemen has been growing in the past few years.</w:t>
      </w:r>
      <w:r>
        <w:t xml:space="preserve"> It has underpinned the work of a network of peace, human rights, and humanitarian aid groups who are moved to end what the United Nations has described as the world’s worst humanitarian crisis. The war has killed thousands of civilians through air strikes and put millions at risk of famine.</w:t>
      </w:r>
    </w:p>
    <w:p w:rsidR="003426E4" w:rsidRDefault="003426E4" w:rsidP="003426E4">
      <w:r w:rsidRPr="00E72D32">
        <w:rPr>
          <w:rStyle w:val="StyleUnderline"/>
        </w:rPr>
        <w:t>This spring, bipartisan majorities of both houses of Congress voted to end U.S. support for the Saudi/UAE-led coalition, only to see their action vetoed by</w:t>
      </w:r>
      <w:r>
        <w:t xml:space="preserve"> the </w:t>
      </w:r>
      <w:r w:rsidRPr="00E72D32">
        <w:rPr>
          <w:rStyle w:val="StyleUnderline"/>
        </w:rPr>
        <w:t>Trump</w:t>
      </w:r>
      <w:r>
        <w:t xml:space="preserve"> administration, which has warmly embraced the Saudi regime despite its severe human rights abuses and violations of the laws of war. And in 2018, Sen. Robert Menendez (D-NJ), the ranking Democrat on the Senate Foreign Relations Committee, placed a hold on a sale of precision guided bombs to Riyadh because of its indiscriminate bombing of civilian targets in Yemen, including hospitals, weddings, funerals, a school bus, and water treatment plants.</w:t>
      </w:r>
    </w:p>
    <w:p w:rsidR="003426E4" w:rsidRDefault="003426E4" w:rsidP="003426E4">
      <w:r>
        <w:t>Diplomats with knowledge of the issue have noted that these congressional actions have helped push Saudi Arabia and its allies to the peace table, so far with uncertain results. But it is an indication of the power of congressional involvement nonetheless.</w:t>
      </w:r>
    </w:p>
    <w:p w:rsidR="003426E4" w:rsidRDefault="003426E4" w:rsidP="003426E4">
      <w:r>
        <w:t xml:space="preserve">This week, the </w:t>
      </w:r>
      <w:r w:rsidRPr="00E72D32">
        <w:rPr>
          <w:rStyle w:val="Emphasis"/>
        </w:rPr>
        <w:t>Trump</w:t>
      </w:r>
      <w:r>
        <w:t xml:space="preserve"> administration </w:t>
      </w:r>
      <w:r w:rsidRPr="00E72D32">
        <w:rPr>
          <w:rStyle w:val="Emphasis"/>
        </w:rPr>
        <w:t>declared the moral equivalent of a war on Congress</w:t>
      </w:r>
      <w:r>
        <w:t xml:space="preserve"> when it was revealed that </w:t>
      </w:r>
      <w:r w:rsidRPr="00E72D32">
        <w:rPr>
          <w:rStyle w:val="StyleUnderline"/>
        </w:rPr>
        <w:t>it was planning to move forward on the sale of bombs to Saudi Arabia and the UAE under an emergency provision of the Arms Export Control Act that would prevent the opportunity for a congressional vote of disapproval on the deal</w:t>
      </w:r>
      <w:r>
        <w:t>. But as Sen. Chris Murphy (D-CT), a longtime opponent of the U.S. sale of arms to Saudi Arabia for use in the Yemen war, has noted, “there is no new emergency reason to sell bombs to Saudi Arabia to drop in Yemen…The Saudis have been dropping bombs on civilians, so if there is an emergency, it’s a humanitarian emergency caused by the bombs we sell the Saudis.”</w:t>
      </w:r>
    </w:p>
    <w:p w:rsidR="003426E4" w:rsidRDefault="003426E4" w:rsidP="003426E4">
      <w:r>
        <w:t>Secretary of State Mike Pompeo has asserted that the emergency declaration is a response to what the administration claims is a heightened threat from Iran. But members of Congress briefed on the alleged Iranian threat have accused the administration of manipulating intelligence to provoke a military confrontation, in an echo of what the Bush administration did in the run-up to its disastrous invasion of Iraq. On Friday, Pompeo officially announced his intention to invoke the AECA provision to cover “22 pending arms transfers to Jordan, the United Arab Emirates, and Saudi Arabia totaling approximately $8.1 billion to deter Iranian aggression and build partner self-defense capacity.”</w:t>
      </w:r>
    </w:p>
    <w:p w:rsidR="003426E4" w:rsidRDefault="003426E4" w:rsidP="003426E4">
      <w:r>
        <w:t>Furthermore, while the Houthi rebels fighting the Saudi/UAE coalition in Yemen receive some support from Iran, they are not proxies of Tehran. They have been fighting on and off for decades based on their own political and economic grievances, and in a number of instances they have taken actions that Iran had counseled against. In short, selling weapons that will foster further slaughter in Yemen to counter Iran is both unjustified and immoral. And as Sen. Murphy has pointed out, if Trump is allowed to use a false emergency over Iran to circumvent Congress, “Congress will never be able to object to an arms sale again.”</w:t>
      </w:r>
    </w:p>
    <w:p w:rsidR="003426E4" w:rsidRDefault="003426E4" w:rsidP="003426E4">
      <w:r>
        <w:t>The emergency declaration is of a piece with the Trump administration’s uncritical embrace of the Saudi regime and its reckless leader, Crown Prince Mohammed bin Salman. Trump’s first foreign visit as president was to Saudi Arabia, and he used the occasion to trumpet the “jobs, jobs, jobs” that he claimed would be generated by his alleged $110 billion arms deal with the kingdom. Never mind that U.S. sales to Saudi Arabia in Trump’s first year in office were only one-tenth that amount, or that the jobs created by Saudi sales are in the tens of thousands at most, not the hundreds of thousands claimed by the president. But why let the facts get in the way of a good story, particularly one that lets Trump posture as a master dealmaker committed to the needs of working Americans?</w:t>
      </w:r>
    </w:p>
    <w:p w:rsidR="003426E4" w:rsidRDefault="003426E4" w:rsidP="003426E4">
      <w:r>
        <w:t>The problem with Trump’s arms sales policy towards Saudi Arabia isn’t how much he’s been selling, but the nature of the deals. Early in his term he reversed an Obama administration suspension of a deal for precision-guided bombs to Saudi Arabia, and now he is trying to push through another sale by undermining the right of Congress to scrutinize such sales.</w:t>
      </w:r>
    </w:p>
    <w:p w:rsidR="003426E4" w:rsidRDefault="003426E4" w:rsidP="003426E4">
      <w:r>
        <w:t xml:space="preserve">Sen. Menendez has pledged to use “legislative and other means to nullify these and any planned ongoing sales.” </w:t>
      </w:r>
      <w:r w:rsidRPr="00E72D32">
        <w:rPr>
          <w:rStyle w:val="Emphasis"/>
        </w:rPr>
        <w:t>Sen</w:t>
      </w:r>
      <w:r>
        <w:t xml:space="preserve">. Marco </w:t>
      </w:r>
      <w:r w:rsidRPr="00E72D32">
        <w:rPr>
          <w:rStyle w:val="Emphasis"/>
        </w:rPr>
        <w:t>Rubio</w:t>
      </w:r>
      <w:r>
        <w:t xml:space="preserve"> (R-FL) </w:t>
      </w:r>
      <w:r w:rsidRPr="00E72D32">
        <w:rPr>
          <w:rStyle w:val="Emphasis"/>
        </w:rPr>
        <w:t>has called the emergency maneuver “a big mistake,” and Sen.</w:t>
      </w:r>
      <w:r>
        <w:t xml:space="preserve"> Lindsey </w:t>
      </w:r>
      <w:r w:rsidRPr="00E72D32">
        <w:rPr>
          <w:rStyle w:val="Emphasis"/>
        </w:rPr>
        <w:t>Graham</w:t>
      </w:r>
      <w:r>
        <w:t xml:space="preserve"> (R-SC) </w:t>
      </w:r>
      <w:r w:rsidRPr="00E72D32">
        <w:rPr>
          <w:rStyle w:val="Emphasis"/>
        </w:rPr>
        <w:t xml:space="preserve">has said he would “not do business with Saudi Arabia until we have a better reckoning” of </w:t>
      </w:r>
      <w:r>
        <w:t xml:space="preserve">the role of Saudi Crown Prince Mohammed bin Salman in </w:t>
      </w:r>
      <w:r w:rsidRPr="00E72D32">
        <w:rPr>
          <w:rStyle w:val="Emphasis"/>
        </w:rPr>
        <w:t>the murder of</w:t>
      </w:r>
      <w:r>
        <w:t xml:space="preserve"> journalist Jamal </w:t>
      </w:r>
      <w:r w:rsidRPr="00E72D32">
        <w:rPr>
          <w:rStyle w:val="Emphasis"/>
        </w:rPr>
        <w:t>Khashoggi</w:t>
      </w:r>
      <w:r>
        <w:t xml:space="preserve">. </w:t>
      </w:r>
      <w:r w:rsidRPr="00E72D32">
        <w:rPr>
          <w:rStyle w:val="Emphasis"/>
        </w:rPr>
        <w:t>Congressional opponents are mulling the best way to block the deal</w:t>
      </w:r>
      <w:r>
        <w:t>, and time is of the essence.</w:t>
      </w:r>
    </w:p>
    <w:p w:rsidR="003426E4" w:rsidRDefault="003426E4" w:rsidP="003426E4">
      <w:r>
        <w:t>One option would be to push legislation to block the transfer, sale, or authorization for license of bombs and other offensive weapons to the Saudi regime. Crucially, such a measure would stop bomb sales already in the pipeline. The time to act is now.</w:t>
      </w:r>
    </w:p>
    <w:p w:rsidR="003426E4" w:rsidRPr="00530821" w:rsidRDefault="003426E4" w:rsidP="00530821"/>
    <w:p w:rsidR="00784221" w:rsidRDefault="00784221" w:rsidP="00784221">
      <w:pPr>
        <w:pStyle w:val="Heading2"/>
      </w:pPr>
      <w:proofErr w:type="spellStart"/>
      <w:r>
        <w:t>Disad</w:t>
      </w:r>
      <w:proofErr w:type="spellEnd"/>
      <w:r>
        <w:t xml:space="preserve"> Answers</w:t>
      </w:r>
    </w:p>
    <w:p w:rsidR="00784221" w:rsidRDefault="00784221" w:rsidP="00784221"/>
    <w:p w:rsidR="00347E84" w:rsidRDefault="00347E84" w:rsidP="005D4B58">
      <w:pPr>
        <w:pStyle w:val="Heading3"/>
      </w:pPr>
      <w:r>
        <w:t>AT: DA Fill-in</w:t>
      </w:r>
    </w:p>
    <w:p w:rsidR="005D4B58" w:rsidRDefault="005D4B58" w:rsidP="005D4B58"/>
    <w:p w:rsidR="0082026C" w:rsidRPr="00963DC1" w:rsidRDefault="0082026C" w:rsidP="0082026C">
      <w:pPr>
        <w:pStyle w:val="Heading4"/>
      </w:pPr>
      <w:r>
        <w:t xml:space="preserve">Stopping </w:t>
      </w:r>
      <w:r w:rsidRPr="00003D01">
        <w:rPr>
          <w:u w:val="single"/>
        </w:rPr>
        <w:t xml:space="preserve">U.S. arms </w:t>
      </w:r>
      <w:r w:rsidR="00003D01">
        <w:rPr>
          <w:u w:val="single"/>
        </w:rPr>
        <w:t xml:space="preserve">sales </w:t>
      </w:r>
      <w:r w:rsidRPr="00003D01">
        <w:rPr>
          <w:u w:val="single"/>
        </w:rPr>
        <w:t>is critical</w:t>
      </w:r>
      <w:r>
        <w:t xml:space="preserve"> --- fill-in unlikely and would </w:t>
      </w:r>
      <w:r>
        <w:rPr>
          <w:u w:val="single"/>
        </w:rPr>
        <w:t>take years</w:t>
      </w:r>
      <w:r>
        <w:t xml:space="preserve"> to happen</w:t>
      </w:r>
    </w:p>
    <w:p w:rsidR="0082026C" w:rsidRDefault="0082026C" w:rsidP="0082026C">
      <w:r>
        <w:rPr>
          <w:rStyle w:val="Style13ptBold"/>
        </w:rPr>
        <w:t>Hartung, 5/15</w:t>
      </w:r>
      <w:r w:rsidRPr="0079550F">
        <w:rPr>
          <w:rStyle w:val="Style13ptBold"/>
        </w:rPr>
        <w:t>/19</w:t>
      </w:r>
      <w:r>
        <w:t xml:space="preserve"> --- director of the Arms and Security Project at the Center for International Policy  (William, “It’s Time to Stop Arms Sales to Saudi Arabia,” </w:t>
      </w:r>
      <w:hyperlink r:id="rId65" w:history="1">
        <w:r w:rsidRPr="00807E0F">
          <w:rPr>
            <w:rStyle w:val="Hyperlink"/>
          </w:rPr>
          <w:t>https://lobelog.com/its-time-to-stop-arms-sales-to-saudi-arabia/</w:t>
        </w:r>
      </w:hyperlink>
      <w:r>
        <w:t>, accessed on 5/28/19, JMP)</w:t>
      </w:r>
    </w:p>
    <w:p w:rsidR="0082026C" w:rsidRDefault="0082026C" w:rsidP="0082026C">
      <w:r w:rsidRPr="00106845">
        <w:rPr>
          <w:rStyle w:val="StyleUnderline"/>
        </w:rPr>
        <w:t>The Senate’s failure to override</w:t>
      </w:r>
      <w:r>
        <w:t xml:space="preserve"> President </w:t>
      </w:r>
      <w:r w:rsidRPr="00106845">
        <w:rPr>
          <w:rStyle w:val="StyleUnderline"/>
        </w:rPr>
        <w:t xml:space="preserve">Trump’s veto of its effort to end U.S. military support for the Saudi-led war in Yemen is not the end of the story. A way can and must be found to stop U.S. assistance in refueling, targeting, and other activities that bolster the Saudi/United Arab </w:t>
      </w:r>
      <w:proofErr w:type="spellStart"/>
      <w:r w:rsidRPr="00106845">
        <w:rPr>
          <w:rStyle w:val="StyleUnderline"/>
        </w:rPr>
        <w:t>Emirats</w:t>
      </w:r>
      <w:proofErr w:type="spellEnd"/>
      <w:r w:rsidRPr="00106845">
        <w:rPr>
          <w:rStyle w:val="StyleUnderline"/>
        </w:rPr>
        <w:t xml:space="preserve"> (</w:t>
      </w:r>
      <w:r>
        <w:t>UAE) war effort, which has killed tens of thousands of civilians and left millions of Yemenis at risk of famine and fatal, war-induced diseases.</w:t>
      </w:r>
    </w:p>
    <w:p w:rsidR="0082026C" w:rsidRDefault="0082026C" w:rsidP="0082026C">
      <w:r>
        <w:t xml:space="preserve">For starters, </w:t>
      </w:r>
      <w:r w:rsidRPr="00106845">
        <w:rPr>
          <w:rStyle w:val="StyleUnderline"/>
        </w:rPr>
        <w:t>Congress should work to close off the other main avenue of U.S. support for the Saudi-led coalition—the sale of bombs, combat aircraft, armored vehicles, attack helicopters, and other equipment to Saudi Arabia and the UAE, the two primary perpetrators of the humanitarian crisis in Yemen</w:t>
      </w:r>
      <w:r>
        <w:t xml:space="preserve">. According to statistics from the Security Assistance Monitor, the United States has offered over $68 billion in weaponry to those two nations since the start of the current Yemen conflict in March 2015. As Bruce Riedel of the Brookings Institution has noted, </w:t>
      </w:r>
      <w:r w:rsidRPr="007C6C48">
        <w:t xml:space="preserve">these </w:t>
      </w:r>
      <w:r>
        <w:rPr>
          <w:rStyle w:val="Emphasis"/>
        </w:rPr>
        <w:t xml:space="preserve">U.S.-supplied </w:t>
      </w:r>
      <w:r w:rsidRPr="00AA133B">
        <w:rPr>
          <w:rStyle w:val="Emphasis"/>
        </w:rPr>
        <w:t>systems are the backbone of the Saudi military, and without those weapons and related maintenance and support they could not sustain their intervention in Yemen</w:t>
      </w:r>
      <w:r>
        <w:t>.</w:t>
      </w:r>
    </w:p>
    <w:p w:rsidR="0082026C" w:rsidRDefault="0082026C" w:rsidP="0082026C">
      <w:r>
        <w:t>The Trump administration, the U.S. arms industry, and the Saudi and UAE lobbies have made numerous arguments in favor of keeping U.S. weapons flowing to its Gulf allies, but none of them holds up to scrutiny.</w:t>
      </w:r>
    </w:p>
    <w:p w:rsidR="0082026C" w:rsidRDefault="0082026C" w:rsidP="0082026C">
      <w:r>
        <w:t>With respect to the sales of precision-guided bombs—whose use has been documented in the widespread killings of civilians—the argument of choice has been that even more civilians would die in Saudi/UAE air strikes if the coalition were limited to “dumb” bombs that could not be targeted as accurately. This assertion is premised on the idea that Saudi Arabia and the UAE are making good faith efforts to avoid hitting civilians. The sheer volume of strikes on targets like hospitals, a school bus, funerals, factories, water treatment plants, and other civilian infrastructure puts the lie to this argument. Air strikes on civilians are not “mistakes.” They are part and parcel of the Saudi/UAE strategy to bomb Yemenis into submission and end the war on terms favorable to their coalition.</w:t>
      </w:r>
    </w:p>
    <w:p w:rsidR="0082026C" w:rsidRDefault="0082026C" w:rsidP="0082026C">
      <w:r w:rsidRPr="00F351B7">
        <w:rPr>
          <w:rStyle w:val="StyleUnderline"/>
        </w:rPr>
        <w:t>A</w:t>
      </w:r>
      <w:r>
        <w:t xml:space="preserve">nother </w:t>
      </w:r>
      <w:r w:rsidRPr="00F351B7">
        <w:rPr>
          <w:rStyle w:val="StyleUnderline"/>
        </w:rPr>
        <w:t>popular argument for continuing arms sales to Saudi Arabia and the UAE is “if we don’t do it, somebody else will.”</w:t>
      </w:r>
      <w:r>
        <w:t xml:space="preserve"> But </w:t>
      </w:r>
      <w:r w:rsidRPr="00F351B7">
        <w:rPr>
          <w:rStyle w:val="StyleUnderline"/>
        </w:rPr>
        <w:t>the</w:t>
      </w:r>
      <w:r>
        <w:t xml:space="preserve"> </w:t>
      </w:r>
      <w:r w:rsidRPr="00F351B7">
        <w:rPr>
          <w:rStyle w:val="Emphasis"/>
        </w:rPr>
        <w:t>U</w:t>
      </w:r>
      <w:r>
        <w:t xml:space="preserve">nited </w:t>
      </w:r>
      <w:r w:rsidRPr="00F351B7">
        <w:rPr>
          <w:rStyle w:val="Emphasis"/>
        </w:rPr>
        <w:t>S</w:t>
      </w:r>
      <w:r>
        <w:t xml:space="preserve">tates </w:t>
      </w:r>
      <w:r w:rsidRPr="00F351B7">
        <w:rPr>
          <w:rStyle w:val="StyleUnderline"/>
        </w:rPr>
        <w:t>and its European allies supply the Saudi air force and the majority of the arsenals of both Saudi Arabia and the UAE</w:t>
      </w:r>
      <w:r>
        <w:t xml:space="preserve">. </w:t>
      </w:r>
      <w:r w:rsidRPr="00F351B7">
        <w:rPr>
          <w:rStyle w:val="Emphasis"/>
        </w:rPr>
        <w:t>The Saudi and UAE militaries could not turn on a dime and seek Russian or Chinese systems to substitute for any cutoff of U.S. weaponry and support.</w:t>
      </w:r>
      <w:r>
        <w:t xml:space="preserve"> </w:t>
      </w:r>
      <w:r w:rsidRPr="00A477AE">
        <w:rPr>
          <w:rStyle w:val="Emphasis"/>
        </w:rPr>
        <w:t>It would take a decade or more for these nations to end their dependence on U.S. arms.</w:t>
      </w:r>
      <w:r>
        <w:t xml:space="preserve"> </w:t>
      </w:r>
      <w:r w:rsidRPr="00A477AE">
        <w:rPr>
          <w:rStyle w:val="StyleUnderline"/>
        </w:rPr>
        <w:t>A few deals with Moscow or Beijing would have limited impact on Saudi and UAE military capabilities, if Russia and China were even willing to supply arms</w:t>
      </w:r>
      <w:r>
        <w:t xml:space="preserve"> to two nations that are responsible for the world’s worst humanitarian catastrophe, </w:t>
      </w:r>
      <w:r w:rsidRPr="00A477AE">
        <w:rPr>
          <w:rStyle w:val="StyleUnderline"/>
        </w:rPr>
        <w:t>with the international opprobrium that would accompany any decision to do so</w:t>
      </w:r>
      <w:r>
        <w:t>.</w:t>
      </w:r>
    </w:p>
    <w:p w:rsidR="00A13036" w:rsidRDefault="00A13036" w:rsidP="005D4B58"/>
    <w:p w:rsidR="002D6B0D" w:rsidRDefault="002D6B0D" w:rsidP="002D6B0D">
      <w:pPr>
        <w:pStyle w:val="Heading4"/>
      </w:pPr>
      <w:r>
        <w:t xml:space="preserve">Plan solves </w:t>
      </w:r>
      <w:r w:rsidR="005D4DC8">
        <w:t>--- other countries look to U.S. lead</w:t>
      </w:r>
    </w:p>
    <w:p w:rsidR="002D6B0D" w:rsidRDefault="002D6B0D" w:rsidP="002D6B0D">
      <w:proofErr w:type="spellStart"/>
      <w:r>
        <w:rPr>
          <w:rStyle w:val="Style13ptBold"/>
        </w:rPr>
        <w:t>Caverley</w:t>
      </w:r>
      <w:proofErr w:type="spellEnd"/>
      <w:r>
        <w:rPr>
          <w:rStyle w:val="Style13ptBold"/>
        </w:rPr>
        <w:t>, Associate Professor of Strategy, United States Naval War College, 18</w:t>
      </w:r>
      <w:r>
        <w:t xml:space="preserve"> (4/6/18, Jonathan – also Research Scientist, Massachusetts Institute of Technology, “America’s Arms Sales Policy: Security Abroad, Not Jobs at Home,” https://warontherocks.com/2018/04/americas-arms-sales-policy-security-abroad-not-jobs-at-home/, accessed on 5/10/19, JMP)</w:t>
      </w:r>
    </w:p>
    <w:p w:rsidR="008D6923" w:rsidRPr="00422492" w:rsidRDefault="008D6923" w:rsidP="008D6923">
      <w:r w:rsidRPr="00422492">
        <w:t>America is Like No Other Arms Exporter and Should Act Like It</w:t>
      </w:r>
    </w:p>
    <w:p w:rsidR="008D6923" w:rsidRPr="00422492" w:rsidRDefault="008D6923" w:rsidP="008D6923">
      <w:r w:rsidRPr="00422492">
        <w:rPr>
          <w:rStyle w:val="StyleUnderline"/>
        </w:rPr>
        <w:t>The</w:t>
      </w:r>
      <w:r w:rsidRPr="00422492">
        <w:t xml:space="preserve"> </w:t>
      </w:r>
      <w:r w:rsidRPr="00422492">
        <w:rPr>
          <w:rStyle w:val="Emphasis"/>
        </w:rPr>
        <w:t>U</w:t>
      </w:r>
      <w:r w:rsidRPr="00422492">
        <w:t xml:space="preserve">nited </w:t>
      </w:r>
      <w:r w:rsidRPr="00422492">
        <w:rPr>
          <w:rStyle w:val="Emphasis"/>
        </w:rPr>
        <w:t>S</w:t>
      </w:r>
      <w:r w:rsidRPr="00422492">
        <w:t xml:space="preserve">tates — </w:t>
      </w:r>
      <w:r w:rsidRPr="00422492">
        <w:rPr>
          <w:rStyle w:val="StyleUnderline"/>
        </w:rPr>
        <w:t>by dint of its huge military budget</w:t>
      </w:r>
      <w:r w:rsidRPr="00422492">
        <w:t xml:space="preserve">, massive defense R&amp;D, </w:t>
      </w:r>
      <w:r w:rsidRPr="00422492">
        <w:rPr>
          <w:rStyle w:val="StyleUnderline"/>
        </w:rPr>
        <w:t>and long dominance of the global arms market — can use arms transfers in ways beyond the dreams of its competitors</w:t>
      </w:r>
      <w:r w:rsidRPr="00422492">
        <w:t xml:space="preserve">. Indeed, </w:t>
      </w:r>
      <w:r w:rsidRPr="00422492">
        <w:rPr>
          <w:rStyle w:val="StyleUnderline"/>
        </w:rPr>
        <w:t>many competitors recognize this, albeit grudgingly</w:t>
      </w:r>
      <w:r w:rsidRPr="00422492">
        <w:t xml:space="preserve">. </w:t>
      </w:r>
      <w:r w:rsidRPr="00422492">
        <w:rPr>
          <w:rStyle w:val="Emphasis"/>
        </w:rPr>
        <w:t>I have interviewed officials in multiple countries (both clients and competitors of the</w:t>
      </w:r>
      <w:r w:rsidRPr="00422492">
        <w:t xml:space="preserve"> </w:t>
      </w:r>
      <w:r w:rsidRPr="00422492">
        <w:rPr>
          <w:rStyle w:val="Emphasis"/>
        </w:rPr>
        <w:t>U</w:t>
      </w:r>
      <w:r w:rsidRPr="00422492">
        <w:t xml:space="preserve">nited </w:t>
      </w:r>
      <w:r w:rsidRPr="00422492">
        <w:rPr>
          <w:rStyle w:val="Emphasis"/>
        </w:rPr>
        <w:t>S</w:t>
      </w:r>
      <w:r w:rsidRPr="00422492">
        <w:t xml:space="preserve">tates) </w:t>
      </w:r>
      <w:r w:rsidRPr="00422492">
        <w:rPr>
          <w:rStyle w:val="Emphasis"/>
        </w:rPr>
        <w:t>claiming they will defer to U.S. wishes on arms exports if they trust it is done for political rather than economic reasons</w:t>
      </w:r>
      <w:r w:rsidRPr="00422492">
        <w:t xml:space="preserve">. </w:t>
      </w:r>
      <w:r w:rsidRPr="00422492">
        <w:rPr>
          <w:rStyle w:val="Emphasis"/>
        </w:rPr>
        <w:t>Many of America’s closest allies, who are also arms export competitors, look to the</w:t>
      </w:r>
      <w:r w:rsidRPr="00422492">
        <w:t xml:space="preserve"> </w:t>
      </w:r>
      <w:r w:rsidRPr="00422492">
        <w:rPr>
          <w:rStyle w:val="Emphasis"/>
        </w:rPr>
        <w:t>U</w:t>
      </w:r>
      <w:r w:rsidRPr="00422492">
        <w:t xml:space="preserve">nited </w:t>
      </w:r>
      <w:r w:rsidRPr="00422492">
        <w:rPr>
          <w:rStyle w:val="Emphasis"/>
        </w:rPr>
        <w:t>S</w:t>
      </w:r>
      <w:r w:rsidRPr="00422492">
        <w:t xml:space="preserve">tates </w:t>
      </w:r>
      <w:r w:rsidRPr="00422492">
        <w:rPr>
          <w:rStyle w:val="Emphasis"/>
        </w:rPr>
        <w:t>for leadership on controversial importers such as Saudi Arabia</w:t>
      </w:r>
      <w:r w:rsidRPr="00422492">
        <w:t xml:space="preserve">. And, the Trump administration should be given due credit for exercising discretion, given, for instance, its recent unilateral embargo on arms transfer to South Sudan. In fact, one </w:t>
      </w:r>
      <w:r w:rsidRPr="00607D43">
        <w:t xml:space="preserve">administration official stated flatly that sales “will not come at the expense of human rights.” In no small part, </w:t>
      </w:r>
      <w:r w:rsidRPr="00422492">
        <w:rPr>
          <w:rStyle w:val="Emphasis"/>
        </w:rPr>
        <w:t>U.S. domination of the global arms trade is based on the world’s belief that the</w:t>
      </w:r>
      <w:r w:rsidRPr="00422492">
        <w:t xml:space="preserve"> </w:t>
      </w:r>
      <w:r w:rsidRPr="00422492">
        <w:rPr>
          <w:rStyle w:val="Emphasis"/>
        </w:rPr>
        <w:t>U</w:t>
      </w:r>
      <w:r w:rsidRPr="00422492">
        <w:t xml:space="preserve">nited </w:t>
      </w:r>
      <w:r w:rsidRPr="00422492">
        <w:rPr>
          <w:rStyle w:val="Emphasis"/>
        </w:rPr>
        <w:t>S</w:t>
      </w:r>
      <w:r w:rsidRPr="00422492">
        <w:t xml:space="preserve">tates </w:t>
      </w:r>
      <w:r w:rsidRPr="00422492">
        <w:rPr>
          <w:rStyle w:val="Emphasis"/>
        </w:rPr>
        <w:t>uses its clout to advance its political ends, not economic gain</w:t>
      </w:r>
      <w:r w:rsidRPr="00422492">
        <w:t xml:space="preserve">. </w:t>
      </w:r>
      <w:r w:rsidRPr="00422492">
        <w:rPr>
          <w:rStyle w:val="Emphasis"/>
        </w:rPr>
        <w:t>Destroying this reputation will do little to bring jobs to the</w:t>
      </w:r>
      <w:r w:rsidRPr="00422492">
        <w:t xml:space="preserve"> </w:t>
      </w:r>
      <w:r w:rsidRPr="00422492">
        <w:rPr>
          <w:rStyle w:val="Emphasis"/>
        </w:rPr>
        <w:t>U</w:t>
      </w:r>
      <w:r w:rsidRPr="00422492">
        <w:t xml:space="preserve">nited </w:t>
      </w:r>
      <w:r w:rsidRPr="00422492">
        <w:rPr>
          <w:rStyle w:val="Emphasis"/>
        </w:rPr>
        <w:t>S</w:t>
      </w:r>
      <w:r w:rsidRPr="00422492">
        <w:t xml:space="preserve">tates, </w:t>
      </w:r>
      <w:r w:rsidRPr="00422492">
        <w:rPr>
          <w:rStyle w:val="Emphasis"/>
        </w:rPr>
        <w:t>while doing much to damage American influence abroad</w:t>
      </w:r>
      <w:r w:rsidRPr="00422492">
        <w:t>.</w:t>
      </w:r>
    </w:p>
    <w:p w:rsidR="002D6B0D" w:rsidRDefault="002D6B0D" w:rsidP="005D4B58"/>
    <w:p w:rsidR="006946F1" w:rsidRPr="00BF2259" w:rsidRDefault="006946F1" w:rsidP="006946F1">
      <w:pPr>
        <w:pStyle w:val="Heading4"/>
      </w:pPr>
      <w:r w:rsidRPr="00BF2259">
        <w:t xml:space="preserve">The plan reduces the </w:t>
      </w:r>
      <w:r w:rsidRPr="00BF2259">
        <w:rPr>
          <w:u w:val="single"/>
        </w:rPr>
        <w:t>overall</w:t>
      </w:r>
      <w:r w:rsidRPr="00BF2259">
        <w:t xml:space="preserve"> weapons trade by making them more expensive --- also the moral action to take</w:t>
      </w:r>
    </w:p>
    <w:p w:rsidR="006946F1" w:rsidRDefault="006946F1" w:rsidP="006946F1">
      <w:r w:rsidRPr="00BF7570">
        <w:rPr>
          <w:rStyle w:val="Style13ptBold"/>
        </w:rPr>
        <w:t>Christensen, 18</w:t>
      </w:r>
      <w:r>
        <w:t xml:space="preserve"> --- Lecturer in Political Theory, Department of Government, University of Essex (2/28/18, James, “Can selling weapons to oppressive and violent states ever be justified?” </w:t>
      </w:r>
      <w:hyperlink r:id="rId66" w:history="1">
        <w:r w:rsidRPr="00034D36">
          <w:rPr>
            <w:rStyle w:val="Hyperlink"/>
          </w:rPr>
          <w:t>http://theconversation.com/can-selling-weapons-to-oppressive-and-violent-states-ever-be-justified-91348</w:t>
        </w:r>
      </w:hyperlink>
      <w:r>
        <w:rPr>
          <w:rStyle w:val="Hyperlink"/>
        </w:rPr>
        <w:t>, accessed on 6/3/19, JMP)</w:t>
      </w:r>
    </w:p>
    <w:p w:rsidR="006946F1" w:rsidRPr="00EE6DC6" w:rsidRDefault="006946F1" w:rsidP="006946F1">
      <w:pPr>
        <w:rPr>
          <w:rStyle w:val="StyleUnderline"/>
        </w:rPr>
      </w:pPr>
      <w:r w:rsidRPr="00EE6DC6">
        <w:rPr>
          <w:rStyle w:val="StyleUnderline"/>
        </w:rPr>
        <w:t>Democratic governments regularly supply weapons to</w:t>
      </w:r>
      <w:r>
        <w:t xml:space="preserve"> what are sometimes called “outlaw states” – </w:t>
      </w:r>
      <w:r w:rsidRPr="00EE6DC6">
        <w:rPr>
          <w:rStyle w:val="StyleUnderline"/>
        </w:rPr>
        <w:t>oppressive regimes</w:t>
      </w:r>
      <w:r>
        <w:t xml:space="preserve"> that violate the basic rights of their own citizens, or aggressive regimes that wrongfully threaten the security of outsiders. </w:t>
      </w:r>
      <w:r w:rsidRPr="00EE6DC6">
        <w:rPr>
          <w:rStyle w:val="StyleUnderline"/>
        </w:rPr>
        <w:t>Sometimes democratic governments sell the weapons themselves; sometimes they issue export licenses to private arms firms within their jurisdiction.</w:t>
      </w:r>
    </w:p>
    <w:p w:rsidR="006946F1" w:rsidRDefault="006946F1" w:rsidP="006946F1">
      <w:r w:rsidRPr="00EE6DC6">
        <w:rPr>
          <w:rStyle w:val="StyleUnderline"/>
        </w:rPr>
        <w:t xml:space="preserve">Both practices are frequently </w:t>
      </w:r>
      <w:r w:rsidRPr="00EE6DC6">
        <w:rPr>
          <w:rStyle w:val="Emphasis"/>
        </w:rPr>
        <w:t>condemned on moral grounds</w:t>
      </w:r>
      <w:r w:rsidRPr="00EE6DC6">
        <w:rPr>
          <w:rStyle w:val="StyleUnderline"/>
        </w:rPr>
        <w:t>.</w:t>
      </w:r>
      <w:r>
        <w:t xml:space="preserve"> But how might governments who help to arm outlaw states try to defend themselves? What arguments could they appeal to in an attempt to justify their actions?</w:t>
      </w:r>
    </w:p>
    <w:p w:rsidR="006946F1" w:rsidRDefault="006946F1" w:rsidP="006946F1">
      <w:r w:rsidRPr="003D5809">
        <w:rPr>
          <w:rStyle w:val="StyleUnderline"/>
        </w:rPr>
        <w:t>Politicians</w:t>
      </w:r>
      <w:r>
        <w:t xml:space="preserve"> sometimes </w:t>
      </w:r>
      <w:r w:rsidRPr="003D5809">
        <w:rPr>
          <w:rStyle w:val="StyleUnderline"/>
        </w:rPr>
        <w:t>claim</w:t>
      </w:r>
      <w:r>
        <w:t xml:space="preserve"> that </w:t>
      </w:r>
      <w:r w:rsidRPr="003D5809">
        <w:rPr>
          <w:rStyle w:val="StyleUnderline"/>
        </w:rPr>
        <w:t>their acts make no difference to the degree of suffering inflicted by the regimes that they arm – that if they didn’t sell weapons to the regimes in question, some other government would</w:t>
      </w:r>
      <w:r>
        <w:t>. For example, when it was revealed in 2014 that Hong Kong’s riot police had used British-made tear gas against unarmed pro-democracy protesters, then foreign secretary Philip Hammond remarked: “CS gas is available from large numbers of sources around the world. To be frank, I think that is a rather immaterial point. They could buy CS gas from the US.”</w:t>
      </w:r>
    </w:p>
    <w:p w:rsidR="006946F1" w:rsidRDefault="006946F1" w:rsidP="006946F1">
      <w:r>
        <w:t xml:space="preserve">But as I argue in an article for the journal Political Studies, </w:t>
      </w:r>
      <w:r w:rsidRPr="003415BA">
        <w:rPr>
          <w:rStyle w:val="StyleUnderline"/>
        </w:rPr>
        <w:t>this</w:t>
      </w:r>
      <w:r>
        <w:t xml:space="preserve"> kind of </w:t>
      </w:r>
      <w:r w:rsidRPr="003415BA">
        <w:rPr>
          <w:rStyle w:val="StyleUnderline"/>
        </w:rPr>
        <w:t>argument has multiple shortcomings</w:t>
      </w:r>
      <w:r>
        <w:t xml:space="preserve">. </w:t>
      </w:r>
      <w:r w:rsidRPr="00FD5DC9">
        <w:rPr>
          <w:rStyle w:val="StyleUnderline"/>
        </w:rPr>
        <w:t xml:space="preserve">When a government permits its firms to compete for certain customers in the international arms market, </w:t>
      </w:r>
      <w:r w:rsidRPr="00FD5DC9">
        <w:rPr>
          <w:rStyle w:val="Emphasis"/>
        </w:rPr>
        <w:t>it puts downward pressure on prices, and this could allow</w:t>
      </w:r>
      <w:r w:rsidRPr="00FD5DC9">
        <w:t xml:space="preserve"> outlaw or </w:t>
      </w:r>
      <w:r w:rsidRPr="00FD5DC9">
        <w:rPr>
          <w:rStyle w:val="Emphasis"/>
        </w:rPr>
        <w:t>oppressive states to purchase weapons in larger quantities</w:t>
      </w:r>
      <w:r w:rsidRPr="00FD5DC9">
        <w:rPr>
          <w:rStyle w:val="StyleUnderline"/>
        </w:rPr>
        <w:t>.</w:t>
      </w:r>
      <w:r>
        <w:t xml:space="preserve"> </w:t>
      </w:r>
      <w:r w:rsidRPr="00C6564A">
        <w:rPr>
          <w:rStyle w:val="StyleUnderline"/>
        </w:rPr>
        <w:t>Some governments also offer certain kinds of weapons, or weapons of a particularly high quality, that recipients would not be able to acquire from elsewhere.</w:t>
      </w:r>
      <w:r>
        <w:t xml:space="preserve"> By offering these weapons, </w:t>
      </w:r>
      <w:r w:rsidRPr="00C6564A">
        <w:rPr>
          <w:rStyle w:val="StyleUnderline"/>
        </w:rPr>
        <w:t>governments increase the efficiency with which their trading partners can pursue their unjust ends</w:t>
      </w:r>
      <w:r>
        <w:t xml:space="preserve">. </w:t>
      </w:r>
    </w:p>
    <w:p w:rsidR="006946F1" w:rsidRDefault="006946F1" w:rsidP="006946F1">
      <w:r>
        <w:t xml:space="preserve">In addition, </w:t>
      </w:r>
      <w:r w:rsidRPr="00C6564A">
        <w:rPr>
          <w:rStyle w:val="Emphasis"/>
        </w:rPr>
        <w:t>the intentions of other suppliers should not be regarded as inalterable features of the world</w:t>
      </w:r>
      <w:r>
        <w:t xml:space="preserve">. After all, this is not generally how governments regard the intentions of their foreign counterparts. If it were, diplomacy would be dismissed as a waste of time and resources. </w:t>
      </w:r>
      <w:r w:rsidRPr="003636CA">
        <w:rPr>
          <w:rStyle w:val="Emphasis"/>
        </w:rPr>
        <w:t xml:space="preserve">When a government wants another to change its </w:t>
      </w:r>
      <w:proofErr w:type="spellStart"/>
      <w:r w:rsidRPr="003636CA">
        <w:rPr>
          <w:rStyle w:val="Emphasis"/>
        </w:rPr>
        <w:t>behaviour</w:t>
      </w:r>
      <w:proofErr w:type="spellEnd"/>
      <w:r w:rsidRPr="003636CA">
        <w:rPr>
          <w:rStyle w:val="Emphasis"/>
        </w:rPr>
        <w:t>, it tries to persuade it to do so.</w:t>
      </w:r>
    </w:p>
    <w:p w:rsidR="006946F1" w:rsidRPr="00B67114" w:rsidRDefault="006946F1" w:rsidP="006946F1">
      <w:pPr>
        <w:rPr>
          <w:rStyle w:val="StyleUnderline"/>
        </w:rPr>
      </w:pPr>
      <w:r w:rsidRPr="00B67114">
        <w:rPr>
          <w:rStyle w:val="StyleUnderline"/>
        </w:rPr>
        <w:t xml:space="preserve">If the British government thought it would be better if the Hong Kong authorities lacked easy access to tear gas, it could have impressed its rationale upon its American allies, rather than simply taking the Americans’ </w:t>
      </w:r>
      <w:proofErr w:type="spellStart"/>
      <w:r w:rsidRPr="00B67114">
        <w:rPr>
          <w:rStyle w:val="StyleUnderline"/>
        </w:rPr>
        <w:t>behaviour</w:t>
      </w:r>
      <w:proofErr w:type="spellEnd"/>
      <w:r w:rsidRPr="00B67114">
        <w:rPr>
          <w:rStyle w:val="StyleUnderline"/>
        </w:rPr>
        <w:t xml:space="preserve"> as a given and then trying to </w:t>
      </w:r>
      <w:r w:rsidRPr="00B67114">
        <w:rPr>
          <w:rStyle w:val="Emphasis"/>
        </w:rPr>
        <w:t xml:space="preserve">exploit that </w:t>
      </w:r>
      <w:proofErr w:type="spellStart"/>
      <w:r w:rsidRPr="00B67114">
        <w:rPr>
          <w:rStyle w:val="Emphasis"/>
        </w:rPr>
        <w:t>behaviour</w:t>
      </w:r>
      <w:proofErr w:type="spellEnd"/>
      <w:r w:rsidRPr="00B67114">
        <w:rPr>
          <w:rStyle w:val="Emphasis"/>
        </w:rPr>
        <w:t xml:space="preserve"> as a justification for its own</w:t>
      </w:r>
      <w:r w:rsidRPr="00B67114">
        <w:rPr>
          <w:rStyle w:val="StyleUnderline"/>
        </w:rPr>
        <w:t>.</w:t>
      </w:r>
    </w:p>
    <w:p w:rsidR="006946F1" w:rsidRDefault="006946F1" w:rsidP="006946F1">
      <w:r>
        <w:t>The enemy’s enemy</w:t>
      </w:r>
    </w:p>
    <w:p w:rsidR="006946F1" w:rsidRDefault="006946F1" w:rsidP="006946F1">
      <w:r>
        <w:t>As I’ve tried to demonstrate in recent work, while many of the arguments that governments employ to defend the sale of weapons to outlaw states are weak and self-serving there is one that, when applicable, has potentially greater force.</w:t>
      </w:r>
    </w:p>
    <w:p w:rsidR="006946F1" w:rsidRDefault="006946F1" w:rsidP="006946F1">
      <w:r>
        <w:t xml:space="preserve">Sometimes, arms transfers to an oppressive regime can reasonably be expected to actually reduce the degree of oppression that is inflicted. Arms transfers can do this when they help a regime to repel an even more oppressive rival that threatens to overthrow it. Consider the US Lend-Lease </w:t>
      </w:r>
      <w:proofErr w:type="spellStart"/>
      <w:r>
        <w:t>programme</w:t>
      </w:r>
      <w:proofErr w:type="spellEnd"/>
      <w:r>
        <w:t>, which sanctioned arms transfers to the Soviet Union during World War II. This policy could be defended on the plausible grounds that arms transfers enabled the Red Army to resist the greater oppression that would otherwise have been imposed by the Nazis.</w:t>
      </w:r>
    </w:p>
    <w:p w:rsidR="006946F1" w:rsidRDefault="006946F1" w:rsidP="006946F1">
      <w:r>
        <w:t>Of course, situations like this don’t arise often – and even when they do, arms transfers are not necessarily justifiable.</w:t>
      </w:r>
    </w:p>
    <w:p w:rsidR="006946F1" w:rsidRDefault="006946F1" w:rsidP="006946F1">
      <w:r>
        <w:t>Evaluation of a proposed arms transfer to an outlaw state must take a comparative form. Whether the transfer can be justified depends on how it fares compared to other actions that could be taken instead. If the transfer is expected to produce worse outcomes than alternative available options, then it isn’t morally acceptable.</w:t>
      </w:r>
    </w:p>
    <w:p w:rsidR="006946F1" w:rsidRDefault="006946F1" w:rsidP="006946F1">
      <w:r>
        <w:t>Different kinds of intervention or assistance have to be evaluated on a case-by-case basis, but arms transfers always come with serious problems. Most obviously, they provide outlaw states with tools that can be used for oppressive and aggressive ends (in addition to any legitimate defensive ends): other types of support lack this feature. Then there’s the problem of “leakage”. Outlaw states may pass on weapons to third parties, or be unable to ensure the security of stockpiles. The risk of stockpiles being looted is especially high in times of crisis.</w:t>
      </w:r>
    </w:p>
    <w:p w:rsidR="006946F1" w:rsidRDefault="006946F1" w:rsidP="006946F1">
      <w:r>
        <w:t xml:space="preserve">In short, </w:t>
      </w:r>
      <w:r w:rsidRPr="009627D5">
        <w:rPr>
          <w:rStyle w:val="Emphasis"/>
        </w:rPr>
        <w:t xml:space="preserve">supplying weapons to outlaw states is difficult to justify even under the most </w:t>
      </w:r>
      <w:proofErr w:type="spellStart"/>
      <w:r w:rsidRPr="009627D5">
        <w:rPr>
          <w:rStyle w:val="Emphasis"/>
        </w:rPr>
        <w:t>favourable</w:t>
      </w:r>
      <w:proofErr w:type="spellEnd"/>
      <w:r w:rsidRPr="009627D5">
        <w:rPr>
          <w:rStyle w:val="Emphasis"/>
        </w:rPr>
        <w:t xml:space="preserve"> circumstances</w:t>
      </w:r>
      <w:r w:rsidRPr="009627D5">
        <w:rPr>
          <w:rStyle w:val="StyleUnderline"/>
        </w:rPr>
        <w:t xml:space="preserve">. If democratic politicians care about the </w:t>
      </w:r>
      <w:r w:rsidRPr="003636CA">
        <w:rPr>
          <w:rStyle w:val="Emphasis"/>
        </w:rPr>
        <w:t>ethical status of their acts</w:t>
      </w:r>
      <w:r w:rsidRPr="009627D5">
        <w:rPr>
          <w:rStyle w:val="StyleUnderline"/>
        </w:rPr>
        <w:t>, and aspire to conduct themselves in a manner that can be justified to others, then they should take this fact seriously, and end their casual, callous promotion of trade with tyrants.</w:t>
      </w:r>
    </w:p>
    <w:p w:rsidR="00D333BE" w:rsidRDefault="00D333BE" w:rsidP="005D4B58"/>
    <w:p w:rsidR="00A45373" w:rsidRDefault="00AB0023" w:rsidP="005929CA">
      <w:pPr>
        <w:pStyle w:val="Heading4"/>
      </w:pPr>
      <w:r>
        <w:t>Isn’t unique --- c</w:t>
      </w:r>
      <w:r w:rsidR="00A45373">
        <w:t xml:space="preserve">ountries are already diversifying their arms purchases </w:t>
      </w:r>
    </w:p>
    <w:p w:rsidR="007E3C65" w:rsidRDefault="007E3C65" w:rsidP="007E3C65">
      <w:r w:rsidRPr="00CF4124">
        <w:rPr>
          <w:rStyle w:val="Style13ptBold"/>
        </w:rPr>
        <w:t>Miller &amp; Binder, 19</w:t>
      </w:r>
      <w:r>
        <w:t xml:space="preserve"> --- *deputy director for policy at the Project on Middle East Democracy and served as the director for Egypt and Israel military issues at the U.S. National Security Council from 2014 to 2017, AND **advocacy officer at the Project on Middle East Democracy (5/10/19, Andrew &amp; Seth, “The Case for Arms Embargoes Against Uncooperative Partners,” </w:t>
      </w:r>
      <w:hyperlink r:id="rId67" w:history="1">
        <w:r w:rsidRPr="00807E0F">
          <w:rPr>
            <w:rStyle w:val="Hyperlink"/>
          </w:rPr>
          <w:t>https://warontherocks.com/2019/05/the-case-for-arms-embargoes-against-uncooperative-partners/</w:t>
        </w:r>
      </w:hyperlink>
      <w:r>
        <w:t>, accessed on 5/27/19, JMP)</w:t>
      </w:r>
    </w:p>
    <w:p w:rsidR="007E3C65" w:rsidRDefault="007E3C65" w:rsidP="007E3C65">
      <w:r w:rsidRPr="006E681F">
        <w:t>The author’s other major concern is that arms suspensions could result in the loss of arms sales to strategic competitors like Russia or China. The jobs created by such sales are not trivial matters, but studies have found that they do not provide the economic benefits or jobs that are often touted. Nor are these sales necessary to maintain the military industrial base, which is powered by billions of dollars each year from domestic purchases, except in rare cases. Fundamentally</w:t>
      </w:r>
      <w:r>
        <w:t xml:space="preserve">, </w:t>
      </w:r>
      <w:r w:rsidRPr="006E681F">
        <w:rPr>
          <w:rStyle w:val="StyleUnderline"/>
        </w:rPr>
        <w:t>the author’s implicit argument — that if the</w:t>
      </w:r>
      <w:r w:rsidRPr="006E681F">
        <w:t xml:space="preserve"> </w:t>
      </w:r>
      <w:r w:rsidRPr="006E681F">
        <w:rPr>
          <w:rStyle w:val="Emphasis"/>
        </w:rPr>
        <w:t>U</w:t>
      </w:r>
      <w:r w:rsidRPr="006E681F">
        <w:t xml:space="preserve">nited </w:t>
      </w:r>
      <w:r w:rsidRPr="006E681F">
        <w:rPr>
          <w:rStyle w:val="Emphasis"/>
        </w:rPr>
        <w:t>S</w:t>
      </w:r>
      <w:r w:rsidRPr="006E681F">
        <w:t xml:space="preserve">tates </w:t>
      </w:r>
      <w:r w:rsidRPr="006E681F">
        <w:rPr>
          <w:rStyle w:val="StyleUnderline"/>
        </w:rPr>
        <w:t>reliably supplies weapons to strategically important countries, they won’t seek them elsewhere — is suspect</w:t>
      </w:r>
      <w:r>
        <w:t xml:space="preserve">. </w:t>
      </w:r>
      <w:r w:rsidRPr="00A45373">
        <w:rPr>
          <w:rStyle w:val="StyleUnderline"/>
        </w:rPr>
        <w:t>Countries, including close partners like Egypt and the</w:t>
      </w:r>
      <w:r>
        <w:t xml:space="preserve"> </w:t>
      </w:r>
      <w:r w:rsidRPr="00A45373">
        <w:rPr>
          <w:rStyle w:val="Emphasis"/>
        </w:rPr>
        <w:t>U</w:t>
      </w:r>
      <w:r>
        <w:t xml:space="preserve">nited </w:t>
      </w:r>
      <w:r w:rsidRPr="00A45373">
        <w:rPr>
          <w:rStyle w:val="Emphasis"/>
        </w:rPr>
        <w:t>A</w:t>
      </w:r>
      <w:r>
        <w:t xml:space="preserve">rab </w:t>
      </w:r>
      <w:r w:rsidRPr="00A45373">
        <w:rPr>
          <w:rStyle w:val="Emphasis"/>
        </w:rPr>
        <w:t>E</w:t>
      </w:r>
      <w:r>
        <w:t xml:space="preserve">mirates, </w:t>
      </w:r>
      <w:r w:rsidRPr="00A45373">
        <w:rPr>
          <w:rStyle w:val="StyleUnderline"/>
        </w:rPr>
        <w:t xml:space="preserve">have long sought to diversify their weapons stockpiles, and </w:t>
      </w:r>
      <w:r w:rsidRPr="00A45373">
        <w:rPr>
          <w:rStyle w:val="Emphasis"/>
        </w:rPr>
        <w:t>in an increasingly multipolar world, more countries are seeking to diversify their arms suppliers to maintain their own independence</w:t>
      </w:r>
      <w:r>
        <w:t xml:space="preserve">. </w:t>
      </w:r>
      <w:r w:rsidRPr="00581F34">
        <w:rPr>
          <w:rStyle w:val="StyleUnderline"/>
        </w:rPr>
        <w:t xml:space="preserve">While U.S. arms will continue to compete with Russian or Chinese counterparts on a sale-by-sale basis, </w:t>
      </w:r>
      <w:r w:rsidRPr="005929CA">
        <w:rPr>
          <w:rStyle w:val="Emphasis"/>
        </w:rPr>
        <w:t>it will become increasingly unrealistic to be the exclusive supplier of any partner country, irrespective of how reliable the</w:t>
      </w:r>
      <w:r>
        <w:t xml:space="preserve"> </w:t>
      </w:r>
      <w:r w:rsidRPr="00581F34">
        <w:rPr>
          <w:rStyle w:val="Emphasis"/>
        </w:rPr>
        <w:t>U</w:t>
      </w:r>
      <w:r>
        <w:t xml:space="preserve">nited </w:t>
      </w:r>
      <w:r w:rsidRPr="00581F34">
        <w:rPr>
          <w:rStyle w:val="Emphasis"/>
        </w:rPr>
        <w:t>S</w:t>
      </w:r>
      <w:r>
        <w:t xml:space="preserve">tates </w:t>
      </w:r>
      <w:r w:rsidRPr="005929CA">
        <w:rPr>
          <w:rStyle w:val="Emphasis"/>
        </w:rPr>
        <w:t>is</w:t>
      </w:r>
      <w:r>
        <w:t>.</w:t>
      </w:r>
    </w:p>
    <w:p w:rsidR="005D4B58" w:rsidRDefault="005D4B58" w:rsidP="005D4B58"/>
    <w:p w:rsidR="00E93243" w:rsidRDefault="00E93243" w:rsidP="00E93243">
      <w:pPr>
        <w:pStyle w:val="Heading4"/>
      </w:pPr>
      <w:r>
        <w:t>***note when prepping file --- a version of this card might be in one version of the 1ac Norms Adv</w:t>
      </w:r>
    </w:p>
    <w:p w:rsidR="00E93243" w:rsidRPr="005060FE" w:rsidRDefault="00E93243" w:rsidP="00E93243"/>
    <w:p w:rsidR="00E93243" w:rsidRPr="00D333BE" w:rsidRDefault="00E93243" w:rsidP="00E93243">
      <w:pPr>
        <w:pStyle w:val="Heading4"/>
      </w:pPr>
      <w:r>
        <w:t xml:space="preserve">Countries </w:t>
      </w:r>
      <w:r w:rsidRPr="00440FC0">
        <w:rPr>
          <w:u w:val="single"/>
        </w:rPr>
        <w:t>strongly prefer U.S. arms</w:t>
      </w:r>
      <w:r>
        <w:t xml:space="preserve"> --- this gives it </w:t>
      </w:r>
      <w:r>
        <w:rPr>
          <w:u w:val="single"/>
        </w:rPr>
        <w:t>leverage</w:t>
      </w:r>
      <w:r>
        <w:t xml:space="preserve"> to force behavior changes without risking fill-in</w:t>
      </w:r>
    </w:p>
    <w:p w:rsidR="00E93243" w:rsidRDefault="00E93243" w:rsidP="00E93243">
      <w:proofErr w:type="spellStart"/>
      <w:r w:rsidRPr="00724668">
        <w:rPr>
          <w:rStyle w:val="Style13ptBold"/>
        </w:rPr>
        <w:t>Rogin</w:t>
      </w:r>
      <w:proofErr w:type="spellEnd"/>
      <w:r w:rsidRPr="00724668">
        <w:rPr>
          <w:rStyle w:val="Style13ptBold"/>
        </w:rPr>
        <w:t>, 18</w:t>
      </w:r>
      <w:r>
        <w:t xml:space="preserve"> (10/16/18, Josh - columnist for the Global Opinions section of The Washington Post, “Trump has it ‘totally and completely backwards’ on Saudi arms sales,” </w:t>
      </w:r>
      <w:hyperlink r:id="rId68" w:history="1">
        <w:r w:rsidRPr="00807E0F">
          <w:rPr>
            <w:rStyle w:val="Hyperlink"/>
          </w:rPr>
          <w:t>https://www.washingtonpost.com/news/josh-rogin/wp/2018/10/16/trump-has-it-totally-and-completely-backwards-on-saudi-arms-sales/?utm_term=.043dba066177</w:t>
        </w:r>
      </w:hyperlink>
      <w:r>
        <w:t>, accessed on 5/28/19, JMP)</w:t>
      </w:r>
    </w:p>
    <w:p w:rsidR="00E93243" w:rsidRDefault="00E93243" w:rsidP="00E93243">
      <w:r w:rsidRPr="00440FC0">
        <w:rPr>
          <w:rStyle w:val="StyleUnderline"/>
        </w:rPr>
        <w:t>When</w:t>
      </w:r>
      <w:r>
        <w:t xml:space="preserve"> President </w:t>
      </w:r>
      <w:r w:rsidRPr="00440FC0">
        <w:rPr>
          <w:rStyle w:val="StyleUnderline"/>
        </w:rPr>
        <w:t>Trump argues</w:t>
      </w:r>
      <w:r>
        <w:t xml:space="preserve"> that </w:t>
      </w:r>
      <w:r w:rsidRPr="00440FC0">
        <w:rPr>
          <w:rStyle w:val="StyleUnderline"/>
        </w:rPr>
        <w:t>the</w:t>
      </w:r>
      <w:r>
        <w:t xml:space="preserve"> </w:t>
      </w:r>
      <w:r w:rsidRPr="00440FC0">
        <w:rPr>
          <w:rStyle w:val="Emphasis"/>
        </w:rPr>
        <w:t>U</w:t>
      </w:r>
      <w:r>
        <w:t xml:space="preserve">nited </w:t>
      </w:r>
      <w:r w:rsidRPr="00440FC0">
        <w:rPr>
          <w:rStyle w:val="Emphasis"/>
        </w:rPr>
        <w:t>S</w:t>
      </w:r>
      <w:r>
        <w:t xml:space="preserve">tates </w:t>
      </w:r>
      <w:r w:rsidRPr="00561FC9">
        <w:rPr>
          <w:rStyle w:val="StyleUnderline"/>
        </w:rPr>
        <w:t>can’t halt arms sales to Saudi Arabia over the</w:t>
      </w:r>
      <w:r>
        <w:t xml:space="preserve"> Saudis’ alleged </w:t>
      </w:r>
      <w:r w:rsidRPr="00561FC9">
        <w:rPr>
          <w:rStyle w:val="StyleUnderline"/>
        </w:rPr>
        <w:t>murder of</w:t>
      </w:r>
      <w:r>
        <w:t xml:space="preserve"> journalist and Post contributor Jamal </w:t>
      </w:r>
      <w:r w:rsidRPr="00561FC9">
        <w:rPr>
          <w:rStyle w:val="StyleUnderline"/>
        </w:rPr>
        <w:t>Khashoggi</w:t>
      </w:r>
      <w:r>
        <w:t xml:space="preserve">, </w:t>
      </w:r>
      <w:r w:rsidRPr="00561FC9">
        <w:rPr>
          <w:rStyle w:val="Emphasis"/>
        </w:rPr>
        <w:t>he’s giving up a key piece of leverage over Riyadh for no reason at all</w:t>
      </w:r>
      <w:r>
        <w:t xml:space="preserve">. What’s worse, </w:t>
      </w:r>
      <w:r w:rsidRPr="000B71EC">
        <w:rPr>
          <w:rStyle w:val="Emphasis"/>
        </w:rPr>
        <w:t>Trump is</w:t>
      </w:r>
      <w:r>
        <w:t xml:space="preserve"> also </w:t>
      </w:r>
      <w:r w:rsidRPr="000B71EC">
        <w:rPr>
          <w:rStyle w:val="Emphasis"/>
        </w:rPr>
        <w:t>turning one of America’s best strategic assets into a liability, a massive unforced error that could weaken the</w:t>
      </w:r>
      <w:r>
        <w:t xml:space="preserve"> </w:t>
      </w:r>
      <w:r w:rsidRPr="000B71EC">
        <w:rPr>
          <w:rStyle w:val="Emphasis"/>
        </w:rPr>
        <w:t>U</w:t>
      </w:r>
      <w:r>
        <w:t xml:space="preserve">nited </w:t>
      </w:r>
      <w:r w:rsidRPr="000B71EC">
        <w:rPr>
          <w:rStyle w:val="Emphasis"/>
        </w:rPr>
        <w:t>S</w:t>
      </w:r>
      <w:r>
        <w:t xml:space="preserve">tates </w:t>
      </w:r>
      <w:r w:rsidRPr="000B71EC">
        <w:rPr>
          <w:rStyle w:val="Emphasis"/>
        </w:rPr>
        <w:t>worldwide</w:t>
      </w:r>
      <w:r>
        <w:t>.</w:t>
      </w:r>
    </w:p>
    <w:p w:rsidR="00E93243" w:rsidRDefault="00E93243" w:rsidP="00E93243">
      <w:r w:rsidRPr="00C52C55">
        <w:rPr>
          <w:rStyle w:val="StyleUnderline"/>
        </w:rPr>
        <w:t>Trump has said repeatedly he doesn’t want to halt — or even threaten to halt — U.S. arms sales</w:t>
      </w:r>
      <w:r>
        <w:t xml:space="preserve"> to the Saudi regime </w:t>
      </w:r>
      <w:r w:rsidRPr="00C52C55">
        <w:rPr>
          <w:rStyle w:val="StyleUnderline"/>
        </w:rPr>
        <w:t>because</w:t>
      </w:r>
      <w:r>
        <w:t xml:space="preserve"> (he says) </w:t>
      </w:r>
      <w:r w:rsidRPr="00C52C55">
        <w:rPr>
          <w:rStyle w:val="StyleUnderline"/>
        </w:rPr>
        <w:t>it would</w:t>
      </w:r>
      <w:r>
        <w:t xml:space="preserve"> cost U.S. jobs and </w:t>
      </w:r>
      <w:r w:rsidRPr="00C52C55">
        <w:rPr>
          <w:rStyle w:val="StyleUnderline"/>
        </w:rPr>
        <w:t>hand over a sweet contract to Moscow or Beijing</w:t>
      </w:r>
      <w:r>
        <w:t>.</w:t>
      </w:r>
    </w:p>
    <w:p w:rsidR="00E93243" w:rsidRDefault="00E93243" w:rsidP="00E93243">
      <w:r>
        <w:t>“They are ordering military equipment. Everybody in the world wanted that order. Russia wanted it, China wanted it, we wanted it. We got it,” Trump said on “60 Minutes” Sunday. “I don’t want to hurt jobs. I don’t want to lose an order like that.”</w:t>
      </w:r>
    </w:p>
    <w:p w:rsidR="00E93243" w:rsidRDefault="00E93243" w:rsidP="00E93243">
      <w:r>
        <w:t xml:space="preserve">Set aside that Trump’s claim of $110 </w:t>
      </w:r>
      <w:proofErr w:type="spellStart"/>
      <w:r>
        <w:t>billion</w:t>
      </w:r>
      <w:proofErr w:type="spellEnd"/>
      <w:r>
        <w:t xml:space="preserve"> of arms sales to Saudi Arabia as announced last year is hugely exaggerated, considering that number mostly refers to deals struck during the Obama administration and new deals that haven’t yet materialized. </w:t>
      </w:r>
      <w:r w:rsidRPr="00C52C55">
        <w:rPr>
          <w:rStyle w:val="Emphasis"/>
        </w:rPr>
        <w:t>The significant arms-sales relationship we do have with Saudi Arabia gives us enormous leverage over them</w:t>
      </w:r>
      <w:r>
        <w:t>, leverage Trump should use to pressure King Salman to reveal what his regime knows about Khashoggi’s disappearance.</w:t>
      </w:r>
    </w:p>
    <w:p w:rsidR="00E93243" w:rsidRPr="00122E61" w:rsidRDefault="00E93243" w:rsidP="00E93243">
      <w:r w:rsidRPr="00EC55FF">
        <w:rPr>
          <w:rStyle w:val="Emphasis"/>
        </w:rPr>
        <w:t>Saudi Arabia’s military is already built around U.S. and British defense platforms, meaning they can’t easily switch to Russian or Chinese systems.</w:t>
      </w:r>
      <w:r>
        <w:t xml:space="preserve"> </w:t>
      </w:r>
      <w:r w:rsidRPr="00EC55FF">
        <w:rPr>
          <w:rStyle w:val="Emphasis"/>
        </w:rPr>
        <w:t>Riyadh is especially dependent on U.S. arms right now</w:t>
      </w:r>
      <w:r w:rsidRPr="00EC55FF">
        <w:rPr>
          <w:rStyle w:val="StyleUnderline"/>
        </w:rPr>
        <w:t xml:space="preserve"> </w:t>
      </w:r>
      <w:r w:rsidRPr="00122E61">
        <w:t>because their bloody war in Yemen requires a constant flow of U.S. munitions, not to mention U.S. intelligence, maintenance and refueling support.</w:t>
      </w:r>
    </w:p>
    <w:p w:rsidR="00E93243" w:rsidRPr="00281781" w:rsidRDefault="00E93243" w:rsidP="00E93243">
      <w:pPr>
        <w:rPr>
          <w:rStyle w:val="StyleUnderline"/>
        </w:rPr>
      </w:pPr>
      <w:r w:rsidRPr="00281781">
        <w:rPr>
          <w:rStyle w:val="Emphasis"/>
        </w:rPr>
        <w:t>U.S. arms sales</w:t>
      </w:r>
      <w:r>
        <w:t xml:space="preserve"> are not simply a financial deal or a jobs program; they </w:t>
      </w:r>
      <w:r w:rsidRPr="000A4EB4">
        <w:rPr>
          <w:rStyle w:val="Emphasis"/>
        </w:rPr>
        <w:t>represent a strategic advantage of the</w:t>
      </w:r>
      <w:r>
        <w:t xml:space="preserve"> </w:t>
      </w:r>
      <w:r w:rsidRPr="00281781">
        <w:rPr>
          <w:rStyle w:val="Emphasis"/>
        </w:rPr>
        <w:t>U</w:t>
      </w:r>
      <w:r>
        <w:t xml:space="preserve">nited </w:t>
      </w:r>
      <w:r w:rsidRPr="00281781">
        <w:rPr>
          <w:rStyle w:val="Emphasis"/>
        </w:rPr>
        <w:t>S</w:t>
      </w:r>
      <w:r>
        <w:t xml:space="preserve">tates. </w:t>
      </w:r>
      <w:r w:rsidRPr="00281781">
        <w:rPr>
          <w:rStyle w:val="Emphasis"/>
        </w:rPr>
        <w:t>Countries want U.S. weapons because they are the best. That gives us connections, influence and, yes, leverage over these countries.</w:t>
      </w:r>
      <w:r>
        <w:t xml:space="preserve"> </w:t>
      </w:r>
      <w:r w:rsidRPr="00281781">
        <w:rPr>
          <w:rStyle w:val="StyleUnderline"/>
        </w:rPr>
        <w:t>That’s how arms sales have always worked, until Trump flipped the script.</w:t>
      </w:r>
    </w:p>
    <w:p w:rsidR="00E93243" w:rsidRDefault="00E93243" w:rsidP="00E93243">
      <w:r w:rsidRPr="00086D25">
        <w:rPr>
          <w:rStyle w:val="StyleUnderline"/>
        </w:rPr>
        <w:t>“The White House seems to be saying that Trump Doctrine is that the U.S. will ignore your human rights abuses</w:t>
      </w:r>
      <w:r>
        <w:t xml:space="preserve">, assassinations or war crimes </w:t>
      </w:r>
      <w:r w:rsidRPr="00086D25">
        <w:rPr>
          <w:rStyle w:val="StyleUnderline"/>
        </w:rPr>
        <w:t>as long as you buy things from us</w:t>
      </w:r>
      <w:r w:rsidRPr="002E451E">
        <w:rPr>
          <w:rStyle w:val="StyleUnderline"/>
        </w:rPr>
        <w:t>. He’s got it totally and completely backwards,”</w:t>
      </w:r>
      <w:r>
        <w:t xml:space="preserve"> Sen. Chris </w:t>
      </w:r>
      <w:r w:rsidRPr="002E451E">
        <w:rPr>
          <w:rStyle w:val="StyleUnderline"/>
        </w:rPr>
        <w:t>Murphy</w:t>
      </w:r>
      <w:r>
        <w:t xml:space="preserve"> (D-Conn.) </w:t>
      </w:r>
      <w:r w:rsidRPr="002E451E">
        <w:rPr>
          <w:rStyle w:val="StyleUnderline"/>
        </w:rPr>
        <w:t xml:space="preserve">told me. </w:t>
      </w:r>
      <w:r w:rsidRPr="002E451E">
        <w:rPr>
          <w:rStyle w:val="Emphasis"/>
        </w:rPr>
        <w:t>“What’s the point of being a military superpower if we lose leverage when we do business with another country?”</w:t>
      </w:r>
    </w:p>
    <w:p w:rsidR="00E93243" w:rsidRDefault="00E93243" w:rsidP="00E93243">
      <w:r>
        <w:t xml:space="preserve">“What the president doesn’t realize is that </w:t>
      </w:r>
      <w:r w:rsidRPr="00FF449A">
        <w:rPr>
          <w:rStyle w:val="Emphasis"/>
        </w:rPr>
        <w:t>this makes him look weak and small</w:t>
      </w:r>
      <w:r>
        <w:t xml:space="preserve">. </w:t>
      </w:r>
      <w:r w:rsidRPr="00FF449A">
        <w:rPr>
          <w:rStyle w:val="Emphasis"/>
        </w:rPr>
        <w:t>World leaders will now know they can act with impunity so long as they are buying American weapons. That’s an insane message to send,”</w:t>
      </w:r>
      <w:r>
        <w:t xml:space="preserve"> Murphy said. </w:t>
      </w:r>
      <w:r w:rsidRPr="00FF449A">
        <w:rPr>
          <w:rStyle w:val="StyleUnderline"/>
        </w:rPr>
        <w:t>“The</w:t>
      </w:r>
      <w:r>
        <w:t xml:space="preserve"> </w:t>
      </w:r>
      <w:r w:rsidRPr="00FF449A">
        <w:rPr>
          <w:rStyle w:val="Emphasis"/>
        </w:rPr>
        <w:t>U</w:t>
      </w:r>
      <w:r>
        <w:t xml:space="preserve">nited </w:t>
      </w:r>
      <w:r w:rsidRPr="00FF449A">
        <w:rPr>
          <w:rStyle w:val="Emphasis"/>
        </w:rPr>
        <w:t>S</w:t>
      </w:r>
      <w:r>
        <w:t xml:space="preserve">tates </w:t>
      </w:r>
      <w:r w:rsidRPr="00FF449A">
        <w:rPr>
          <w:rStyle w:val="StyleUnderline"/>
        </w:rPr>
        <w:t>should never be boxed in because of who we sell weapons to — countries who buy U.S. weapons should feel enormous pressure to stay on our good side.”</w:t>
      </w:r>
    </w:p>
    <w:p w:rsidR="00E93243" w:rsidRDefault="00E93243" w:rsidP="00E93243">
      <w:r>
        <w:t xml:space="preserve">Sen. Marco </w:t>
      </w:r>
      <w:r w:rsidRPr="008F259F">
        <w:rPr>
          <w:rStyle w:val="StyleUnderline"/>
        </w:rPr>
        <w:t>Rubio</w:t>
      </w:r>
      <w:r>
        <w:t xml:space="preserve"> (R-Fla.) </w:t>
      </w:r>
      <w:r w:rsidRPr="008F259F">
        <w:rPr>
          <w:rStyle w:val="StyleUnderline"/>
        </w:rPr>
        <w:t>made a similar point</w:t>
      </w:r>
      <w:r>
        <w:t xml:space="preserve"> Sunday on CNN’s “State of the Union” with Jake Tapper.</w:t>
      </w:r>
    </w:p>
    <w:p w:rsidR="00E93243" w:rsidRPr="008F259F" w:rsidRDefault="00E93243" w:rsidP="00E93243">
      <w:pPr>
        <w:rPr>
          <w:rStyle w:val="StyleUnderline"/>
        </w:rPr>
      </w:pPr>
      <w:r w:rsidRPr="008F259F">
        <w:rPr>
          <w:rStyle w:val="Emphasis"/>
        </w:rPr>
        <w:t>“Arm sales are important, not because of the money, but because it also provides leverage over their future behavior,”</w:t>
      </w:r>
      <w:r>
        <w:t xml:space="preserve"> he said. “You know … </w:t>
      </w:r>
      <w:r w:rsidRPr="008F259F">
        <w:rPr>
          <w:rStyle w:val="StyleUnderline"/>
        </w:rPr>
        <w:t xml:space="preserve">they will need our spare parts. They will need our training. And those are things </w:t>
      </w:r>
      <w:r w:rsidRPr="008F259F">
        <w:rPr>
          <w:rStyle w:val="Emphasis"/>
        </w:rPr>
        <w:t>we can use to influence their behavior</w:t>
      </w:r>
      <w:r w:rsidRPr="008F259F">
        <w:rPr>
          <w:rStyle w:val="StyleUnderline"/>
        </w:rPr>
        <w:t>.”</w:t>
      </w:r>
    </w:p>
    <w:p w:rsidR="00E93243" w:rsidRDefault="00E93243" w:rsidP="00E93243">
      <w:r>
        <w:t>Congress does have a role to play in approving arms sales, and all indications are that they plan to intervene on sales to Riyadh if it is shown that the Saudi regime had a hand in Khashoggi’s death. The State Department approved a $15 billion sale of the Terminal High Altitude Air Defense (THAAD) missile defense system to Saudi Arabia this month. The Pentagon said last week Saudi Arabia has signed letters of offer or acceptance of $14.5 billion worth of American helicopters, tanks, ships, weapons and training.</w:t>
      </w:r>
    </w:p>
    <w:p w:rsidR="00E93243" w:rsidRDefault="00E93243" w:rsidP="00E93243">
      <w:r>
        <w:t xml:space="preserve">In June, the Senate narrowly voted down a resolution to halt the sale of hundreds of millions of </w:t>
      </w:r>
      <w:proofErr w:type="spellStart"/>
      <w:r>
        <w:t>dollars worth</w:t>
      </w:r>
      <w:proofErr w:type="spellEnd"/>
      <w:r>
        <w:t xml:space="preserve"> of precision-guided munitions to the Saudi military out of concern they could be used to target Yemeni civilians. After the vote, Senate Foreign Relations Committee ranking Democrat Robert Menendez (D-N.J.) said he opposed the sale, placing it in limbo.</w:t>
      </w:r>
    </w:p>
    <w:p w:rsidR="00E93243" w:rsidRDefault="00E93243" w:rsidP="00E93243">
      <w:r w:rsidRPr="00F95809">
        <w:rPr>
          <w:rStyle w:val="StyleUnderline"/>
        </w:rPr>
        <w:t>The threat of congressional action would be more effective if the president</w:t>
      </w:r>
      <w:r>
        <w:t xml:space="preserve"> of the United States </w:t>
      </w:r>
      <w:r w:rsidRPr="00F95809">
        <w:rPr>
          <w:rStyle w:val="StyleUnderline"/>
        </w:rPr>
        <w:t>wasn’t publicly undermining Congress’s message, said</w:t>
      </w:r>
      <w:r>
        <w:t xml:space="preserve"> William </w:t>
      </w:r>
      <w:r w:rsidRPr="00F95809">
        <w:rPr>
          <w:rStyle w:val="StyleUnderline"/>
        </w:rPr>
        <w:t>Hartung, director of the Arms and Security Project at the Center for International Policy</w:t>
      </w:r>
      <w:r>
        <w:t>.</w:t>
      </w:r>
    </w:p>
    <w:p w:rsidR="00E93243" w:rsidRDefault="00E93243" w:rsidP="00E93243">
      <w:r w:rsidRPr="009443F9">
        <w:rPr>
          <w:rStyle w:val="StyleUnderline"/>
        </w:rPr>
        <w:t>“Trump is not even trying to use this leverage,”</w:t>
      </w:r>
      <w:r>
        <w:t xml:space="preserve"> he said. </w:t>
      </w:r>
      <w:r w:rsidRPr="009443F9">
        <w:rPr>
          <w:rStyle w:val="StyleUnderline"/>
        </w:rPr>
        <w:t>“He’s completely given it away, and not only that, he’s announced to the world that he’s giving it away.”</w:t>
      </w:r>
    </w:p>
    <w:p w:rsidR="00E93243" w:rsidRDefault="00E93243" w:rsidP="00E93243">
      <w:r>
        <w:t xml:space="preserve">Through a basic misunderstanding of national security and diplomacy, the president has once again undermined U.S. interests and made the work of his own team — including Secretary of State Mike Pompeo — much more difficult. </w:t>
      </w:r>
      <w:r w:rsidRPr="00AC6587">
        <w:rPr>
          <w:rStyle w:val="Emphasis"/>
        </w:rPr>
        <w:t>Thinking of arms sales purely in dollar terms doesn’t make any sense.</w:t>
      </w:r>
    </w:p>
    <w:p w:rsidR="00E93243" w:rsidRDefault="00E93243" w:rsidP="005D4B58"/>
    <w:p w:rsidR="005942A7" w:rsidRDefault="005942A7" w:rsidP="005942A7">
      <w:pPr>
        <w:pStyle w:val="Heading3"/>
      </w:pPr>
      <w:r>
        <w:t>--- 1ar No Fill-in</w:t>
      </w:r>
    </w:p>
    <w:p w:rsidR="005942A7" w:rsidRPr="005942A7" w:rsidRDefault="005942A7" w:rsidP="005942A7"/>
    <w:p w:rsidR="006C64A9" w:rsidRDefault="006C64A9" w:rsidP="006C64A9">
      <w:pPr>
        <w:pStyle w:val="Heading4"/>
      </w:pPr>
      <w:r>
        <w:t xml:space="preserve">U.S. arms key – fill-in not feasible </w:t>
      </w:r>
    </w:p>
    <w:p w:rsidR="006C64A9" w:rsidRDefault="006C64A9" w:rsidP="006C64A9">
      <w:r w:rsidRPr="00512F1D">
        <w:rPr>
          <w:rStyle w:val="Style13ptBold"/>
        </w:rPr>
        <w:t>Baker, 18</w:t>
      </w:r>
      <w:r>
        <w:t xml:space="preserve"> --- chief White House correspondent for The New York Times (10/14/18, Peter, “In Trump’s Saudi Bargain, the Bottom Line Proudly Wins Out,” </w:t>
      </w:r>
      <w:hyperlink r:id="rId69" w:history="1">
        <w:r w:rsidRPr="00807E0F">
          <w:rPr>
            <w:rStyle w:val="Hyperlink"/>
          </w:rPr>
          <w:t>https://www.nytimes.com/2018/10/14/us/politics/trump-saudi-arabia-arms-deal.html</w:t>
        </w:r>
      </w:hyperlink>
      <w:r>
        <w:t xml:space="preserve">, accessed on 5/28/19) </w:t>
      </w:r>
      <w:r w:rsidRPr="00CF30D3">
        <w:rPr>
          <w:b/>
        </w:rPr>
        <w:t>*** Bruce Riedel is a former C.I.A. official and a Saudi expert at the Brookings Institution who advised the Obama administration on Middle East policy</w:t>
      </w:r>
    </w:p>
    <w:p w:rsidR="006C64A9" w:rsidRDefault="006C64A9" w:rsidP="006C64A9">
      <w:r>
        <w:t>Even so, Mr. Trump has remained committed, citing the package as a signal accomplishment and explicitly rejecting any pause, much less cancellation.</w:t>
      </w:r>
    </w:p>
    <w:p w:rsidR="006C64A9" w:rsidRDefault="006C64A9" w:rsidP="006C64A9">
      <w:r>
        <w:t>“I worked very hard to get the order for the military,” he told reporters on Saturday. “If they don’t buy it from us, they’re going to buy it from Russia or they’re going to buy it from China, or they’re going to buy it from other countries.”</w:t>
      </w:r>
    </w:p>
    <w:p w:rsidR="006C64A9" w:rsidRDefault="006C64A9" w:rsidP="006C64A9">
      <w:r>
        <w:t xml:space="preserve">Mr. Trump has a point about competitors. </w:t>
      </w:r>
      <w:r w:rsidRPr="00DB0A4B">
        <w:rPr>
          <w:rStyle w:val="StyleUnderline"/>
        </w:rPr>
        <w:t xml:space="preserve">As the Saudis hedge on </w:t>
      </w:r>
      <w:proofErr w:type="spellStart"/>
      <w:r w:rsidRPr="00DB0A4B">
        <w:rPr>
          <w:rStyle w:val="StyleUnderline"/>
        </w:rPr>
        <w:t>Thaad</w:t>
      </w:r>
      <w:proofErr w:type="spellEnd"/>
      <w:r w:rsidRPr="00DB0A4B">
        <w:rPr>
          <w:rStyle w:val="StyleUnderline"/>
        </w:rPr>
        <w:t xml:space="preserve">, they have been in talks with Russia for the purchase of its S-400 air defense system. But </w:t>
      </w:r>
      <w:r w:rsidRPr="00873F9C">
        <w:rPr>
          <w:rStyle w:val="Emphasis"/>
        </w:rPr>
        <w:t>more broadly, Saudi Arabia would find it hard to switch wholesale to other arms suppliers</w:t>
      </w:r>
      <w:r w:rsidRPr="00DB0A4B">
        <w:rPr>
          <w:rStyle w:val="StyleUnderline"/>
        </w:rPr>
        <w:t xml:space="preserve">. </w:t>
      </w:r>
      <w:r w:rsidRPr="00CB1992">
        <w:rPr>
          <w:rStyle w:val="Emphasis"/>
        </w:rPr>
        <w:t>The Royal Saudi Air Force depends on American and British support</w:t>
      </w:r>
      <w:r w:rsidRPr="00DB0A4B">
        <w:rPr>
          <w:rStyle w:val="StyleUnderline"/>
        </w:rPr>
        <w:t xml:space="preserve"> for its fleet of F-15 fighter jets, Apache helicopters and Tornado aircr</w:t>
      </w:r>
      <w:r w:rsidRPr="00DF73AF">
        <w:rPr>
          <w:rStyle w:val="StyleUnderline"/>
        </w:rPr>
        <w:t>aft</w:t>
      </w:r>
      <w:r>
        <w:t xml:space="preserve">, Mr. Riedel pointed out. </w:t>
      </w:r>
      <w:r w:rsidRPr="00DB0A4B">
        <w:rPr>
          <w:rStyle w:val="StyleUnderline"/>
        </w:rPr>
        <w:t>Its army is likewise dependent on Western parts and support.</w:t>
      </w:r>
    </w:p>
    <w:p w:rsidR="006C64A9" w:rsidRDefault="006C64A9" w:rsidP="005D4B58"/>
    <w:p w:rsidR="00DF73AF" w:rsidRDefault="00DF73AF" w:rsidP="00DF73AF">
      <w:pPr>
        <w:pStyle w:val="Heading4"/>
      </w:pPr>
      <w:r>
        <w:t>Fill-in unlikely --- switching buyers extremely difficult and would result in lower quality weapons</w:t>
      </w:r>
    </w:p>
    <w:p w:rsidR="00DF73AF" w:rsidRDefault="00DF73AF" w:rsidP="00DF73AF">
      <w:proofErr w:type="spellStart"/>
      <w:r w:rsidRPr="00565D60">
        <w:rPr>
          <w:rStyle w:val="Style13ptBold"/>
        </w:rPr>
        <w:t>Deen</w:t>
      </w:r>
      <w:proofErr w:type="spellEnd"/>
      <w:r w:rsidRPr="00565D60">
        <w:rPr>
          <w:rStyle w:val="Style13ptBold"/>
        </w:rPr>
        <w:t>, 19</w:t>
      </w:r>
      <w:r>
        <w:t xml:space="preserve"> ---Director &amp; Senior Editor, UN Bureau, Inter Press Service (4/26/19, </w:t>
      </w:r>
      <w:proofErr w:type="spellStart"/>
      <w:r>
        <w:t>Thalif</w:t>
      </w:r>
      <w:proofErr w:type="spellEnd"/>
      <w:r>
        <w:t xml:space="preserve">, “US &amp; Western Arms in Yemen Conflict Signal Potential War Crime Charges,” </w:t>
      </w:r>
      <w:hyperlink r:id="rId70" w:history="1">
        <w:r w:rsidRPr="00807E0F">
          <w:rPr>
            <w:rStyle w:val="Hyperlink"/>
          </w:rPr>
          <w:t>http://www.ipsnews.net/2019/04/us-western-arms-yemen-conflict-signal-potential-war-crime-charges/</w:t>
        </w:r>
      </w:hyperlink>
      <w:r>
        <w:t>, accessed on 6/8/19, JMP)</w:t>
      </w:r>
    </w:p>
    <w:p w:rsidR="00DF73AF" w:rsidRPr="00644C67" w:rsidRDefault="00DF73AF" w:rsidP="00DF73AF">
      <w:pPr>
        <w:rPr>
          <w:rStyle w:val="StyleUnderline"/>
        </w:rPr>
      </w:pPr>
      <w:r>
        <w:t xml:space="preserve">UNITED NATIONS, Apr 26 2019 (IPS) - </w:t>
      </w:r>
      <w:r w:rsidRPr="00644C67">
        <w:rPr>
          <w:rStyle w:val="StyleUnderline"/>
        </w:rPr>
        <w:t>When</w:t>
      </w:r>
      <w:r>
        <w:t xml:space="preserve"> US </w:t>
      </w:r>
      <w:r w:rsidRPr="00644C67">
        <w:rPr>
          <w:rStyle w:val="StyleUnderline"/>
        </w:rPr>
        <w:t>political leaders urged</w:t>
      </w:r>
      <w:r>
        <w:t xml:space="preserve"> the </w:t>
      </w:r>
      <w:r w:rsidRPr="00644C67">
        <w:rPr>
          <w:rStyle w:val="StyleUnderline"/>
        </w:rPr>
        <w:t>Trump</w:t>
      </w:r>
      <w:r>
        <w:t xml:space="preserve"> administration </w:t>
      </w:r>
      <w:r w:rsidRPr="00644C67">
        <w:rPr>
          <w:rStyle w:val="StyleUnderline"/>
        </w:rPr>
        <w:t>to</w:t>
      </w:r>
      <w:r>
        <w:t xml:space="preserve"> either </w:t>
      </w:r>
      <w:r w:rsidRPr="00644C67">
        <w:rPr>
          <w:rStyle w:val="StyleUnderline"/>
        </w:rPr>
        <w:t>reduce</w:t>
      </w:r>
      <w:r>
        <w:t xml:space="preserve"> or cut off </w:t>
      </w:r>
      <w:r w:rsidRPr="00644C67">
        <w:rPr>
          <w:rStyle w:val="StyleUnderline"/>
        </w:rPr>
        <w:t>arms supplies to Saudi Arabia</w:t>
      </w:r>
      <w:r>
        <w:t xml:space="preserve"> – largely as a punishment for its indiscriminate bombings of civilians in the four-year old military conflict in Yemen—President </w:t>
      </w:r>
      <w:r w:rsidRPr="00644C67">
        <w:rPr>
          <w:rStyle w:val="StyleUnderline"/>
        </w:rPr>
        <w:t>Trump provided a predictable response: “If we don’t sell arms to Saudi Arabia, the Chinese and the Russians will.”</w:t>
      </w:r>
    </w:p>
    <w:p w:rsidR="00DF73AF" w:rsidRPr="00644C67" w:rsidRDefault="00DF73AF" w:rsidP="00DF73AF">
      <w:pPr>
        <w:rPr>
          <w:rStyle w:val="StyleUnderline"/>
        </w:rPr>
      </w:pPr>
      <w:r>
        <w:t xml:space="preserve">Perhaps </w:t>
      </w:r>
      <w:r w:rsidRPr="00644C67">
        <w:rPr>
          <w:rStyle w:val="Emphasis"/>
        </w:rPr>
        <w:t>in theory it’s plausible, but in practice it’s a long shot</w:t>
      </w:r>
      <w:r w:rsidRPr="00644C67">
        <w:rPr>
          <w:rStyle w:val="StyleUnderline"/>
        </w:rPr>
        <w:t xml:space="preserve"> primarily because switching weapons systems from Western to Chinese and Russian arms— particularly in the middle of a devastating war– could be a long drawn out process since it involves maintenance, servicing, training, military advice and uninterrupted supplies of spares.</w:t>
      </w:r>
    </w:p>
    <w:p w:rsidR="00DF73AF" w:rsidRPr="00644C67" w:rsidRDefault="00DF73AF" w:rsidP="00DF73AF">
      <w:pPr>
        <w:rPr>
          <w:rStyle w:val="StyleUnderline"/>
        </w:rPr>
      </w:pPr>
      <w:r>
        <w:t xml:space="preserve">Asked for a response, Pieter </w:t>
      </w:r>
      <w:proofErr w:type="spellStart"/>
      <w:r>
        <w:t>Wezeman</w:t>
      </w:r>
      <w:proofErr w:type="spellEnd"/>
      <w:r>
        <w:t xml:space="preserve">, Senior Researcher, Arms and Military Expenditure </w:t>
      </w:r>
      <w:proofErr w:type="spellStart"/>
      <w:r>
        <w:t>Programme</w:t>
      </w:r>
      <w:proofErr w:type="spellEnd"/>
      <w:r>
        <w:t xml:space="preserve"> at the Stockholm International Peace Research Institute (SIPRI), told IPS: </w:t>
      </w:r>
      <w:r w:rsidRPr="00644C67">
        <w:rPr>
          <w:rStyle w:val="StyleUnderline"/>
        </w:rPr>
        <w:t>“If</w:t>
      </w:r>
      <w:r w:rsidRPr="00A76074">
        <w:t>,</w:t>
      </w:r>
      <w:r>
        <w:t xml:space="preserve"> (very hypothetical) </w:t>
      </w:r>
      <w:r w:rsidRPr="00644C67">
        <w:rPr>
          <w:rStyle w:val="StyleUnderline"/>
        </w:rPr>
        <w:t>the USA and the UK would stop supplying arms to Saudi Arabia, this would be a major problem for Saudi Arabia, in military and financial terms”.</w:t>
      </w:r>
    </w:p>
    <w:p w:rsidR="00DF73AF" w:rsidRPr="006E4DC2" w:rsidRDefault="00DF73AF" w:rsidP="00DF73AF">
      <w:pPr>
        <w:rPr>
          <w:rStyle w:val="StyleUnderline"/>
        </w:rPr>
      </w:pPr>
      <w:r w:rsidRPr="00A76074">
        <w:t xml:space="preserve">He pointed out that </w:t>
      </w:r>
      <w:r w:rsidRPr="006E4DC2">
        <w:rPr>
          <w:rStyle w:val="StyleUnderline"/>
        </w:rPr>
        <w:t>Saudi Arabia would find it very hard to maintain the US and UK weapons its armed forces largely rely on without the support of the large numbers of US and UK service personnel in the country right now.</w:t>
      </w:r>
    </w:p>
    <w:p w:rsidR="00DF73AF" w:rsidRPr="00560840" w:rsidRDefault="00DF73AF" w:rsidP="00DF73AF">
      <w:pPr>
        <w:rPr>
          <w:rStyle w:val="StyleUnderline"/>
        </w:rPr>
      </w:pPr>
      <w:r w:rsidRPr="00560840">
        <w:rPr>
          <w:rStyle w:val="StyleUnderline"/>
        </w:rPr>
        <w:t xml:space="preserve">The Saudi military might be able to keep the weapons going for a while, but </w:t>
      </w:r>
      <w:r w:rsidRPr="00560840">
        <w:rPr>
          <w:rStyle w:val="Emphasis"/>
        </w:rPr>
        <w:t>presumably at a much lower operational level</w:t>
      </w:r>
      <w:r w:rsidRPr="00560840">
        <w:rPr>
          <w:rStyle w:val="StyleUnderline"/>
        </w:rPr>
        <w:t>.</w:t>
      </w:r>
    </w:p>
    <w:p w:rsidR="00DF73AF" w:rsidRDefault="00DF73AF" w:rsidP="00DF73AF">
      <w:r>
        <w:t xml:space="preserve">He said </w:t>
      </w:r>
      <w:r w:rsidRPr="001336C1">
        <w:rPr>
          <w:rStyle w:val="StyleUnderline"/>
        </w:rPr>
        <w:t>it will not only be very costly for Saudi Arabia to replace the expensive existing equipment</w:t>
      </w:r>
      <w:r>
        <w:t xml:space="preserve"> — which is supposed to be in service for decades– </w:t>
      </w:r>
      <w:r w:rsidRPr="001336C1">
        <w:rPr>
          <w:rStyle w:val="StyleUnderline"/>
        </w:rPr>
        <w:t>but it also means that Chinese and Russian weapons will not be as high quality</w:t>
      </w:r>
      <w:r>
        <w:t xml:space="preserve"> as what Saudis now receive from the USA and Western Europe.</w:t>
      </w:r>
    </w:p>
    <w:p w:rsidR="00DF73AF" w:rsidRDefault="00DF73AF" w:rsidP="00DF73AF">
      <w:r>
        <w:t>And New York Times roving correspondent Nicholas Kristof says “some Saudis kept trying to suggest to me that if we block weapons sales to Riyadh, the kingdom will turn to Moscow.”</w:t>
      </w:r>
    </w:p>
    <w:p w:rsidR="00DF73AF" w:rsidRPr="009E7F41" w:rsidRDefault="00DF73AF" w:rsidP="00DF73AF">
      <w:pPr>
        <w:rPr>
          <w:rStyle w:val="StyleUnderline"/>
        </w:rPr>
      </w:pPr>
      <w:r>
        <w:t xml:space="preserve">“That’s absurd. </w:t>
      </w:r>
      <w:r w:rsidRPr="009E7F41">
        <w:rPr>
          <w:rStyle w:val="StyleUnderline"/>
        </w:rPr>
        <w:t>It needs our spare parts and, more important, it buys our weapons because they come with an implicit guarantee that we will bail the Saudis out militarily if they get into trouble with Iran.”</w:t>
      </w:r>
    </w:p>
    <w:p w:rsidR="00DF73AF" w:rsidRDefault="00DF73AF" w:rsidP="00DF73AF">
      <w:r>
        <w:t xml:space="preserve">In an </w:t>
      </w:r>
      <w:proofErr w:type="spellStart"/>
      <w:r>
        <w:t>oped</w:t>
      </w:r>
      <w:proofErr w:type="spellEnd"/>
      <w:r>
        <w:t xml:space="preserve"> piece, Kristof said the Saudi armed forces can’t even defeat a militia in Yemen. So, how could they stand up to </w:t>
      </w:r>
      <w:proofErr w:type="gramStart"/>
      <w:r>
        <w:t>Iran?,</w:t>
      </w:r>
      <w:proofErr w:type="gramEnd"/>
      <w:r>
        <w:t xml:space="preserve"> he asked.</w:t>
      </w:r>
    </w:p>
    <w:p w:rsidR="00DF73AF" w:rsidRDefault="00DF73AF" w:rsidP="00DF73AF">
      <w:r>
        <w:t xml:space="preserve">“That’s why </w:t>
      </w:r>
      <w:r w:rsidRPr="0026679C">
        <w:rPr>
          <w:rStyle w:val="Emphasis"/>
        </w:rPr>
        <w:t>we have leverage over Saudi Arabia, not the other way around</w:t>
      </w:r>
      <w:r>
        <w:t xml:space="preserve">.” </w:t>
      </w:r>
      <w:r w:rsidRPr="00365F5E">
        <w:rPr>
          <w:rStyle w:val="Emphasis"/>
        </w:rPr>
        <w:t>The next step</w:t>
      </w:r>
      <w:r>
        <w:t xml:space="preserve">, he argued, </w:t>
      </w:r>
      <w:r w:rsidRPr="00365F5E">
        <w:rPr>
          <w:rStyle w:val="Emphasis"/>
        </w:rPr>
        <w:t>should be a suspension of arms sales</w:t>
      </w:r>
      <w:r w:rsidRPr="0026679C">
        <w:rPr>
          <w:rStyle w:val="StyleUnderline"/>
        </w:rPr>
        <w:t xml:space="preserve"> until Saudi Arabia ends its war in Yemen, for that war has made the US complicit in mass starvation</w:t>
      </w:r>
      <w:r>
        <w:t>.</w:t>
      </w:r>
    </w:p>
    <w:p w:rsidR="00DF73AF" w:rsidRDefault="00DF73AF" w:rsidP="00DF73AF">
      <w:r>
        <w:t>The Times said last year that some US lawmakers worry that American weapons were being used to commit war crimes in Yemen—including the intentional or unintentional bombings of funerals, weddings, factories and other civilian infrastructure—triggering condemnation from the United Nations and human rights groups who also accuse the Houthis of violating humanitarian laws of war and peace.</w:t>
      </w:r>
    </w:p>
    <w:p w:rsidR="00DF73AF" w:rsidRPr="005D4B58" w:rsidRDefault="00DF73AF" w:rsidP="005D4B58"/>
    <w:p w:rsidR="0054600D" w:rsidRDefault="0054600D" w:rsidP="0054600D">
      <w:pPr>
        <w:pStyle w:val="Heading3"/>
      </w:pPr>
      <w:r>
        <w:t>AT: DA Defense Industrial Base</w:t>
      </w:r>
    </w:p>
    <w:p w:rsidR="0054600D" w:rsidRDefault="0054600D" w:rsidP="0054600D"/>
    <w:p w:rsidR="00605AF1" w:rsidRPr="00F52E17" w:rsidRDefault="00605AF1" w:rsidP="00605AF1">
      <w:pPr>
        <w:pStyle w:val="Heading4"/>
      </w:pPr>
      <w:r w:rsidRPr="00F52E17">
        <w:t>Arm sales create few jobs because of offsets and subsidization</w:t>
      </w:r>
    </w:p>
    <w:p w:rsidR="00605AF1" w:rsidRPr="00F52E17" w:rsidRDefault="00605AF1" w:rsidP="00605AF1">
      <w:proofErr w:type="spellStart"/>
      <w:r w:rsidRPr="00F52E17">
        <w:rPr>
          <w:rStyle w:val="Style13ptBold"/>
        </w:rPr>
        <w:t>Caverley</w:t>
      </w:r>
      <w:proofErr w:type="spellEnd"/>
      <w:r w:rsidRPr="00F52E17">
        <w:rPr>
          <w:rStyle w:val="Style13ptBold"/>
        </w:rPr>
        <w:t>, Associate Professor of Strategy, United States Naval War College, 18</w:t>
      </w:r>
      <w:r w:rsidRPr="00F52E17">
        <w:t xml:space="preserve"> (4/6/18, Jonathan – also Research Scientist, Massachusetts Institute of Technology, “America’s Arms Sales Policy: Security Abroad, Not Jobs at Home,” https://warontherocks.com/2018/04/americas-arms-sales-policy-security-abroad-not-jobs-at-home/, accessed on 4/11/19</w:t>
      </w:r>
      <w:r>
        <w:t>, JMP</w:t>
      </w:r>
      <w:r w:rsidRPr="00F52E17">
        <w:t>)</w:t>
      </w:r>
    </w:p>
    <w:p w:rsidR="00605AF1" w:rsidRPr="00F52E17" w:rsidRDefault="00605AF1" w:rsidP="00605AF1">
      <w:r w:rsidRPr="00F52E17">
        <w:t>A Poor Job Creator</w:t>
      </w:r>
    </w:p>
    <w:p w:rsidR="00605AF1" w:rsidRPr="00F52E17" w:rsidRDefault="00605AF1" w:rsidP="00605AF1">
      <w:pPr>
        <w:rPr>
          <w:rStyle w:val="StyleUnderline"/>
        </w:rPr>
      </w:pPr>
      <w:r w:rsidRPr="00F52E17">
        <w:rPr>
          <w:rStyle w:val="StyleUnderline"/>
        </w:rPr>
        <w:t>Even if</w:t>
      </w:r>
      <w:r w:rsidRPr="00F52E17">
        <w:t xml:space="preserve"> the </w:t>
      </w:r>
      <w:r w:rsidRPr="00F52E17">
        <w:rPr>
          <w:rStyle w:val="StyleUnderline"/>
        </w:rPr>
        <w:t>Trump</w:t>
      </w:r>
      <w:r w:rsidRPr="00F52E17">
        <w:t xml:space="preserve"> administration </w:t>
      </w:r>
      <w:r w:rsidRPr="00F52E17">
        <w:rPr>
          <w:rStyle w:val="StyleUnderline"/>
        </w:rPr>
        <w:t>boosts sales</w:t>
      </w:r>
      <w:r w:rsidRPr="00F52E17">
        <w:t xml:space="preserve"> against such headwinds, </w:t>
      </w:r>
      <w:r w:rsidRPr="00F52E17">
        <w:rPr>
          <w:rStyle w:val="StyleUnderline"/>
        </w:rPr>
        <w:t xml:space="preserve">this will not create many additional jobs. </w:t>
      </w:r>
      <w:r w:rsidRPr="00F52E17">
        <w:rPr>
          <w:rStyle w:val="Emphasis"/>
        </w:rPr>
        <w:t>Arms exports are a surprisingly inefficient means of employing people at home.</w:t>
      </w:r>
    </w:p>
    <w:p w:rsidR="00605AF1" w:rsidRPr="00F52E17" w:rsidRDefault="00605AF1" w:rsidP="00605AF1">
      <w:r w:rsidRPr="00F52E17">
        <w:t xml:space="preserve">Using census data, the Commerce Department estimates that a billion dollars of defense exports would “create or sustain” 3,918 jobs, considerably fewer than the 5,700 jobs per billion created by increased US exports more broadly. </w:t>
      </w:r>
      <w:r w:rsidRPr="00F52E17">
        <w:rPr>
          <w:rStyle w:val="Emphasis"/>
        </w:rPr>
        <w:t>Doubling the</w:t>
      </w:r>
      <w:r w:rsidRPr="00F52E17">
        <w:t xml:space="preserve"> United States’ </w:t>
      </w:r>
      <w:r w:rsidRPr="00F52E17">
        <w:rPr>
          <w:rStyle w:val="Emphasis"/>
        </w:rPr>
        <w:t>annual arms exports to $40 billion, a highly unrealistic goal, would thus create fewer than 80,000 new jobs</w:t>
      </w:r>
      <w:r w:rsidRPr="00F52E17">
        <w:t>. There are other industries the United States can promote that will have larger effects on jobs.</w:t>
      </w:r>
    </w:p>
    <w:p w:rsidR="00605AF1" w:rsidRPr="00F52E17" w:rsidRDefault="00605AF1" w:rsidP="00605AF1">
      <w:r w:rsidRPr="00F52E17">
        <w:rPr>
          <w:rStyle w:val="StyleUnderline"/>
        </w:rPr>
        <w:t xml:space="preserve">One reason defense exports appear to be inefficient employment generators is that states that spend their own money on buying American weapons also care about “jobs, jobs, jobs” for their own people, as well as supporting their own aspirational defense industries. </w:t>
      </w:r>
      <w:r w:rsidRPr="00F52E17">
        <w:rPr>
          <w:rStyle w:val="Emphasis"/>
        </w:rPr>
        <w:t>Most countries require “offsets,” mandating that a percentage of any arms deal</w:t>
      </w:r>
      <w:r w:rsidRPr="00F52E17">
        <w:t xml:space="preserve"> (often 50 to 100 percent) </w:t>
      </w:r>
      <w:r w:rsidRPr="00F52E17">
        <w:rPr>
          <w:rStyle w:val="Emphasis"/>
        </w:rPr>
        <w:t>must be re-invested in the importing state’s economy</w:t>
      </w:r>
      <w:r w:rsidRPr="00F52E17">
        <w:t>. Between 2013 and 2015, these offsets, had the work been performed in the United States, would have created or sustained over 46,000 jobs. In publicizing a recent Saudi deal for 150 S-70 Black Hawk utility helicopters at roughly $6 billion, Lockheed Martin predicted that it would “support” 900 jobs. But half those jobs would be in Saudi Arabia.</w:t>
      </w:r>
    </w:p>
    <w:p w:rsidR="00605AF1" w:rsidRPr="00F52E17" w:rsidRDefault="00605AF1" w:rsidP="00605AF1">
      <w:r w:rsidRPr="00F52E17">
        <w:t xml:space="preserve">Yet </w:t>
      </w:r>
      <w:r w:rsidRPr="00F52E17">
        <w:rPr>
          <w:rStyle w:val="StyleUnderline"/>
        </w:rPr>
        <w:t xml:space="preserve">another reason that arms exports are an inefficient employment mechanism: </w:t>
      </w:r>
      <w:r w:rsidRPr="00F52E17">
        <w:rPr>
          <w:rStyle w:val="Emphasis"/>
        </w:rPr>
        <w:t>Any additional U.S. market share is likely to be heavily subsidized</w:t>
      </w:r>
      <w:r w:rsidRPr="00F52E17">
        <w:t xml:space="preserve">. </w:t>
      </w:r>
      <w:r w:rsidRPr="00F52E17">
        <w:rPr>
          <w:rStyle w:val="StyleUnderline"/>
        </w:rPr>
        <w:t>In 2016, the</w:t>
      </w:r>
      <w:r w:rsidRPr="00F52E17">
        <w:t xml:space="preserve"> </w:t>
      </w:r>
      <w:r w:rsidRPr="00F52E17">
        <w:rPr>
          <w:rStyle w:val="Emphasis"/>
        </w:rPr>
        <w:t>U</w:t>
      </w:r>
      <w:r w:rsidRPr="00F52E17">
        <w:t xml:space="preserve">nited </w:t>
      </w:r>
      <w:r w:rsidRPr="00F52E17">
        <w:rPr>
          <w:rStyle w:val="Emphasis"/>
        </w:rPr>
        <w:t>S</w:t>
      </w:r>
      <w:r w:rsidRPr="00F52E17">
        <w:t xml:space="preserve">tates </w:t>
      </w:r>
      <w:r w:rsidRPr="00F52E17">
        <w:rPr>
          <w:rStyle w:val="StyleUnderline"/>
        </w:rPr>
        <w:t>spent $10 billion buying weapons for other countries, roughly 10 percent of the entire global arms export market</w:t>
      </w:r>
      <w:r w:rsidRPr="00F52E17">
        <w:t xml:space="preserve">, equivalent to Singapore’s or Algeria’s defense budget. Moreover, </w:t>
      </w:r>
      <w:r w:rsidRPr="00F52E17">
        <w:rPr>
          <w:rStyle w:val="StyleUnderline"/>
        </w:rPr>
        <w:t>over the past six years, the Defense Department waived another $16 billion in normally mandatory fees for Foreign Military Sales</w:t>
      </w:r>
      <w:r w:rsidRPr="00F52E17">
        <w:t xml:space="preserve"> — including $3.5 billion for a $15 billion Saudi agreement — </w:t>
      </w:r>
      <w:r w:rsidRPr="00F52E17">
        <w:rPr>
          <w:rStyle w:val="StyleUnderline"/>
        </w:rPr>
        <w:t>largely to close deals that may have gone to other suppliers</w:t>
      </w:r>
      <w:r w:rsidRPr="00F52E17">
        <w:t>.</w:t>
      </w:r>
    </w:p>
    <w:p w:rsidR="00605AF1" w:rsidRPr="00F52E17" w:rsidRDefault="00605AF1" w:rsidP="00605AF1">
      <w:r w:rsidRPr="00F52E17">
        <w:t xml:space="preserve">In short, </w:t>
      </w:r>
      <w:r w:rsidRPr="00F52E17">
        <w:rPr>
          <w:rStyle w:val="StyleUnderline"/>
        </w:rPr>
        <w:t>when it comes to boosting the domestic economy, arms sales contain relatively little juice</w:t>
      </w:r>
      <w:r w:rsidRPr="00F52E17">
        <w:t>. And, as we shall see, it may not be worth the squeeze.</w:t>
      </w:r>
    </w:p>
    <w:p w:rsidR="0054600D" w:rsidRDefault="0054600D" w:rsidP="0054600D"/>
    <w:p w:rsidR="00A07EB1" w:rsidRDefault="00A07EB1" w:rsidP="00A07EB1">
      <w:pPr>
        <w:pStyle w:val="Heading4"/>
      </w:pPr>
      <w:r>
        <w:t>Not key to the industrial base</w:t>
      </w:r>
    </w:p>
    <w:p w:rsidR="00A07EB1" w:rsidRDefault="00A07EB1" w:rsidP="00A07EB1">
      <w:r w:rsidRPr="00CF4124">
        <w:rPr>
          <w:rStyle w:val="Style13ptBold"/>
        </w:rPr>
        <w:t>Miller &amp; Binder, 19</w:t>
      </w:r>
      <w:r>
        <w:t xml:space="preserve"> --- *deputy director for policy at the Project on Middle East Democracy and served as the director for Egypt and Israel military issues at the U.S. National Security Council from 2014 to 2017, AND **advocacy officer at the Project on Middle East Democracy (5/10/19, Andrew &amp; Seth, “The Case for Arms Embargoes Against Uncooperative Partners,” </w:t>
      </w:r>
      <w:hyperlink r:id="rId71" w:history="1">
        <w:r w:rsidRPr="00807E0F">
          <w:rPr>
            <w:rStyle w:val="Hyperlink"/>
          </w:rPr>
          <w:t>https://warontherocks.com/2019/05/the-case-for-arms-embargoes-against-uncooperative-partners/</w:t>
        </w:r>
      </w:hyperlink>
      <w:r>
        <w:t>, accessed on 5/27/19, JMP)</w:t>
      </w:r>
    </w:p>
    <w:p w:rsidR="00A07EB1" w:rsidRDefault="00A07EB1" w:rsidP="0054600D">
      <w:r w:rsidRPr="00D31AD4">
        <w:rPr>
          <w:rStyle w:val="StyleUnderline"/>
        </w:rPr>
        <w:t>The</w:t>
      </w:r>
      <w:r>
        <w:t xml:space="preserve"> author’s other major </w:t>
      </w:r>
      <w:r w:rsidRPr="00D31AD4">
        <w:rPr>
          <w:rStyle w:val="StyleUnderline"/>
        </w:rPr>
        <w:t>concern is that arms suspensions could result in the loss of arms sales to strategic competitors like Russia or China</w:t>
      </w:r>
      <w:r>
        <w:t xml:space="preserve">. </w:t>
      </w:r>
      <w:r w:rsidRPr="00DB7C5F">
        <w:rPr>
          <w:rStyle w:val="StyleUnderline"/>
        </w:rPr>
        <w:t xml:space="preserve">The jobs created by such sales are not trivial matters, but studies have found that they do not provide the economic benefits or jobs that are often touted. </w:t>
      </w:r>
      <w:r w:rsidRPr="00DB7C5F">
        <w:rPr>
          <w:rStyle w:val="Emphasis"/>
        </w:rPr>
        <w:t>Nor are these sales necessary to maintain the military industrial base, which is powered by billions of dollars each year from domestic purchases, except in rare cases.</w:t>
      </w:r>
      <w:r>
        <w:t xml:space="preserve"> Fundamentally, the author’s implicit argument — that if the United States reliably supplies weapons to strategically important countries, they won’t seek them elsewhere — is suspect. Countries, including close partners like Egypt and the United Arab Emirates, have long sought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become increasingly unrealistic to be the exclusive supplier of any partner country, irrespective of how</w:t>
      </w:r>
      <w:r w:rsidR="001D673F">
        <w:t xml:space="preserve"> reliable the United States is.</w:t>
      </w:r>
    </w:p>
    <w:p w:rsidR="001D673F" w:rsidRDefault="001D673F" w:rsidP="0054600D"/>
    <w:p w:rsidR="00DC4242" w:rsidRDefault="0095646F" w:rsidP="00486C80">
      <w:pPr>
        <w:pStyle w:val="Heading4"/>
      </w:pPr>
      <w:r>
        <w:t>Job and economic benefits exaggerate</w:t>
      </w:r>
      <w:r w:rsidR="00902D8A">
        <w:t>d --- recent deals create</w:t>
      </w:r>
      <w:r>
        <w:t xml:space="preserve"> more jobs in purchasing countries</w:t>
      </w:r>
    </w:p>
    <w:p w:rsidR="005362B9" w:rsidRDefault="005362B9" w:rsidP="005362B9">
      <w:r w:rsidRPr="001F61EB">
        <w:rPr>
          <w:rStyle w:val="Style13ptBold"/>
        </w:rPr>
        <w:t>Thrall &amp; Cohen, 19</w:t>
      </w:r>
      <w:r>
        <w:t xml:space="preserve"> --- *associate professor in the </w:t>
      </w:r>
      <w:proofErr w:type="spellStart"/>
      <w:r>
        <w:t>Schar</w:t>
      </w:r>
      <w:proofErr w:type="spellEnd"/>
      <w:r>
        <w:t xml:space="preserve"> School of Policy and Government at George Mason University, AND **Ph.D. student in political science at George Mason (4/5/19, A. Trevor &amp; Jordan, “The False Promises of Trump’s Arms Sales,” </w:t>
      </w:r>
      <w:hyperlink r:id="rId72" w:history="1">
        <w:r w:rsidRPr="00807E0F">
          <w:rPr>
            <w:rStyle w:val="Hyperlink"/>
          </w:rPr>
          <w:t>https://www.cato.org/publications/commentary/false-promises-trumps-arms-sales</w:t>
        </w:r>
      </w:hyperlink>
      <w:r>
        <w:t>, accessed on 5/18/19, JMP)</w:t>
      </w:r>
    </w:p>
    <w:p w:rsidR="005362B9" w:rsidRDefault="005362B9" w:rsidP="005362B9">
      <w:r>
        <w:t xml:space="preserve">Finally, </w:t>
      </w:r>
      <w:r w:rsidRPr="00713007">
        <w:rPr>
          <w:rStyle w:val="StyleUnderline"/>
        </w:rPr>
        <w:t>Trump’s claims about the economic benefits</w:t>
      </w:r>
      <w:r>
        <w:t xml:space="preserve"> of arms sales </w:t>
      </w:r>
      <w:r w:rsidRPr="00713007">
        <w:rPr>
          <w:rStyle w:val="StyleUnderline"/>
        </w:rPr>
        <w:t>ring the hollowest of all</w:t>
      </w:r>
      <w:r>
        <w:t xml:space="preserve">. For starters, not only won’t arms sales create a million new American jobs, but </w:t>
      </w:r>
      <w:r w:rsidRPr="00713007">
        <w:rPr>
          <w:rStyle w:val="StyleUnderline"/>
        </w:rPr>
        <w:t>a great number of the jobs created by arms sales will go to citizens of the purchasing nations</w:t>
      </w:r>
      <w:r>
        <w:t xml:space="preserve">. As the Security Assistance Monitor report notes, the number of licenses granted to weapons manufacturers outside the United States doubled from 2017 to 2018. As a result, </w:t>
      </w:r>
      <w:r w:rsidRPr="008C50C5">
        <w:rPr>
          <w:rStyle w:val="StyleUnderline"/>
        </w:rPr>
        <w:t>more than one-quarter of all U.S. arms “sales” last year were deals to permit the manufacturing of U.S.-designed weapons under license</w:t>
      </w:r>
      <w:r>
        <w:t xml:space="preserve"> — that is, they created jobs in other nations instead of the United States. The report also finds that the </w:t>
      </w:r>
      <w:r w:rsidRPr="00B6559C">
        <w:rPr>
          <w:rStyle w:val="StyleUnderline"/>
        </w:rPr>
        <w:t>Trump</w:t>
      </w:r>
      <w:r>
        <w:t xml:space="preserve"> administration </w:t>
      </w:r>
      <w:r w:rsidRPr="00B6559C">
        <w:rPr>
          <w:rStyle w:val="StyleUnderline"/>
        </w:rPr>
        <w:t>has sharply increased the number of deals in which foreign countries produce U.S.-developed weaponry under coproduction agreements</w:t>
      </w:r>
      <w:r>
        <w:t>, further reducing the number o</w:t>
      </w:r>
      <w:r w:rsidR="00B6559C">
        <w:t>f U.S. jobs tied to arms sales.</w:t>
      </w:r>
    </w:p>
    <w:p w:rsidR="005362B9" w:rsidRDefault="005362B9" w:rsidP="005362B9">
      <w:r w:rsidRPr="00B6559C">
        <w:rPr>
          <w:rStyle w:val="StyleUnderline"/>
        </w:rPr>
        <w:t>Weakening the economic rationale even further is the fact that in order to seal major deals, American defense contractors have to offer massive discounts, or offsets, to the purchasing nations in the form of coproduction arrangements or technology transfer.</w:t>
      </w:r>
      <w:r>
        <w:t xml:space="preserve"> In 2014, for example, these offsets equaled roughly one-third of the value of total U.S. arms sales. These offsets mean not only that American arms sales are less profitable than they appear on paper, but also that they lead to fewer jobs created in the United States than many, including the president, would like to think. </w:t>
      </w:r>
      <w:r w:rsidRPr="00BB4A13">
        <w:rPr>
          <w:rStyle w:val="StyleUnderline"/>
        </w:rPr>
        <w:t>Trump’s big Saudi arms deal</w:t>
      </w:r>
      <w:r>
        <w:t xml:space="preserve">, for example, </w:t>
      </w:r>
      <w:r w:rsidRPr="00BB4A13">
        <w:rPr>
          <w:rStyle w:val="StyleUnderline"/>
        </w:rPr>
        <w:t xml:space="preserve">would likely lead to somewhere between 20,000 and 40,000 jobs, or </w:t>
      </w:r>
      <w:r w:rsidRPr="00BB4A13">
        <w:rPr>
          <w:rStyle w:val="Emphasis"/>
        </w:rPr>
        <w:t>less than two-tenths of one percent of the American labor market</w:t>
      </w:r>
      <w:r>
        <w:t>.</w:t>
      </w:r>
    </w:p>
    <w:p w:rsidR="005362B9" w:rsidRDefault="005362B9" w:rsidP="005362B9">
      <w:r>
        <w:t>The unpleasant truth is that t</w:t>
      </w:r>
      <w:r w:rsidRPr="003C1609">
        <w:rPr>
          <w:rStyle w:val="Emphasis"/>
        </w:rPr>
        <w:t>he underwhelming economic benefits cannot justify Washington’s love of arms sales</w:t>
      </w:r>
      <w:r>
        <w:t xml:space="preserve">. Arms sales simply do not benefit the U.S. economy nearly as much as Trump likes to claim. Meanwhile, </w:t>
      </w:r>
      <w:r w:rsidRPr="00992DFE">
        <w:rPr>
          <w:rStyle w:val="Emphasis"/>
        </w:rPr>
        <w:t>a large percentage of American arms sales goes to countries with horrible human rights records</w:t>
      </w:r>
      <w:r>
        <w:t>, to nations where arms are at risk of finding their way into the wrong hands, and to nations embroiled in dangerous and destabilizing conflicts. Given this, it is long past time to rethink American arms sales policy.</w:t>
      </w:r>
    </w:p>
    <w:p w:rsidR="005362B9" w:rsidRDefault="005362B9" w:rsidP="0054600D"/>
    <w:p w:rsidR="00333718" w:rsidRDefault="00333718" w:rsidP="00333718">
      <w:pPr>
        <w:pStyle w:val="Heading3"/>
      </w:pPr>
      <w:r>
        <w:t>--- 1ar Job Gains Exaggerated</w:t>
      </w:r>
    </w:p>
    <w:p w:rsidR="00333718" w:rsidRPr="00333718" w:rsidRDefault="00333718" w:rsidP="00333718"/>
    <w:p w:rsidR="00DF0D87" w:rsidRDefault="00DF0D87" w:rsidP="00DF0D87">
      <w:pPr>
        <w:pStyle w:val="Heading4"/>
      </w:pPr>
      <w:r>
        <w:t xml:space="preserve">Job gains exaggerated </w:t>
      </w:r>
    </w:p>
    <w:p w:rsidR="00DF0D87" w:rsidRDefault="00DF0D87" w:rsidP="00DF0D87">
      <w:r w:rsidRPr="00E479A5">
        <w:rPr>
          <w:rStyle w:val="Style13ptBold"/>
        </w:rPr>
        <w:t>Hartung, 19</w:t>
      </w:r>
      <w:r>
        <w:t xml:space="preserve"> --- director of the Arms and Security Project at the Center for International Policy and a senior adviser to the Center’s Security Assistance Monitor (3/26/19, William, “ Arms Sales Decisions Shouldn’t Be About Jobs,” </w:t>
      </w:r>
      <w:hyperlink r:id="rId73" w:history="1">
        <w:r w:rsidRPr="0075402B">
          <w:rPr>
            <w:rStyle w:val="Hyperlink"/>
          </w:rPr>
          <w:t>https://www.defenseone.com/ideas/2018/03/arms-sales-decisions-shouldnt-be-about-jobs/146939/</w:t>
        </w:r>
      </w:hyperlink>
      <w:r>
        <w:t>, accessed on 5/9/19, JMP)</w:t>
      </w:r>
    </w:p>
    <w:p w:rsidR="00DF0D87" w:rsidRDefault="00DF0D87" w:rsidP="00DF0D87">
      <w:r>
        <w:t xml:space="preserve">A secondary reason not to use the “jobs card” as a reason to sell U.S. weapons abroad is that </w:t>
      </w:r>
      <w:r w:rsidRPr="00737DB1">
        <w:rPr>
          <w:rStyle w:val="Emphasis"/>
        </w:rPr>
        <w:t>the claims of jobs linked to foreign arms sales are greatly exaggerated</w:t>
      </w:r>
      <w:r>
        <w:t xml:space="preserve">. As </w:t>
      </w:r>
      <w:r w:rsidRPr="00737DB1">
        <w:rPr>
          <w:rStyle w:val="StyleUnderline"/>
        </w:rPr>
        <w:t>a study from the University of Massachusetts</w:t>
      </w:r>
      <w:r>
        <w:t xml:space="preserve"> has </w:t>
      </w:r>
      <w:r w:rsidRPr="00737DB1">
        <w:rPr>
          <w:rStyle w:val="StyleUnderline"/>
        </w:rPr>
        <w:t xml:space="preserve">documented, </w:t>
      </w:r>
      <w:r w:rsidRPr="00737DB1">
        <w:rPr>
          <w:rStyle w:val="Emphasis"/>
        </w:rPr>
        <w:t>weapons spending is virtually the least effective way to create jobs</w:t>
      </w:r>
      <w:r w:rsidRPr="00737DB1">
        <w:rPr>
          <w:rStyle w:val="StyleUnderline"/>
        </w:rPr>
        <w:t>. Almost any other U.S. export could create more domestic employment.</w:t>
      </w:r>
    </w:p>
    <w:p w:rsidR="00DF0D87" w:rsidRDefault="00DF0D87" w:rsidP="00DF0D87">
      <w:r>
        <w:t xml:space="preserve">In addition, </w:t>
      </w:r>
      <w:r w:rsidRPr="00F81489">
        <w:rPr>
          <w:rStyle w:val="StyleUnderline"/>
        </w:rPr>
        <w:t>most major U.S. sales now involve offsets or licensed production – processes in which recipients of U.S. arms and technology produce all or part of U.S.-supplied weapons in their own countries</w:t>
      </w:r>
      <w:r>
        <w:t>.</w:t>
      </w:r>
    </w:p>
    <w:p w:rsidR="00DF0D87" w:rsidRDefault="00DF0D87" w:rsidP="00DF0D87">
      <w:r>
        <w:t xml:space="preserve">The above-mentioned arrangements diminish the U.S. job benefits of major foreign arms deals. And as research by my colleagues at the Security Assistance Monitor has revealed, </w:t>
      </w:r>
      <w:r w:rsidRPr="00830674">
        <w:rPr>
          <w:rStyle w:val="StyleUnderline"/>
        </w:rPr>
        <w:t>licenses to produce U.S. weapons overseas have been a regular practice during</w:t>
      </w:r>
      <w:r>
        <w:t xml:space="preserve"> Donald </w:t>
      </w:r>
      <w:r w:rsidRPr="00830674">
        <w:rPr>
          <w:rStyle w:val="StyleUnderline"/>
        </w:rPr>
        <w:t>Trump</w:t>
      </w:r>
      <w:r w:rsidRPr="00830674">
        <w:t xml:space="preserve">’s time in office. One </w:t>
      </w:r>
      <w:r>
        <w:t xml:space="preserve">of the more embarrassing examples of this phenomenon was when President </w:t>
      </w:r>
      <w:r w:rsidRPr="00433447">
        <w:rPr>
          <w:rStyle w:val="StyleUnderline"/>
        </w:rPr>
        <w:t>Trump bragged about the jobs impact of F-35 sales during last year’s trip to Japan, apparently unaware that F-35s sold to Japan and other regional players would be produced at a U.S.-licensed facility in Japan</w:t>
      </w:r>
      <w:r>
        <w:t>.</w:t>
      </w:r>
    </w:p>
    <w:p w:rsidR="00DF0D87" w:rsidRDefault="00DF0D87" w:rsidP="00DF0D87">
      <w:r>
        <w:t xml:space="preserve">Downplaying human rights and security in favor of narrowly focused economic concerns poses high risks while offering fewer benefits than advertised. Perhaps </w:t>
      </w:r>
      <w:r w:rsidRPr="00CC788A">
        <w:rPr>
          <w:rStyle w:val="StyleUnderline"/>
        </w:rPr>
        <w:t>someone needs to supply</w:t>
      </w:r>
      <w:r>
        <w:t xml:space="preserve"> President </w:t>
      </w:r>
      <w:r w:rsidRPr="00CC788A">
        <w:rPr>
          <w:rStyle w:val="StyleUnderline"/>
        </w:rPr>
        <w:t>Trump with a map of the world highlighting U.S. sales that enable human rights abuses and sustain conflicts, and then explain to him why these results are too high a price to pay for the chance to boast about the limited jobs benefits these deals supply to the</w:t>
      </w:r>
      <w:r>
        <w:t xml:space="preserve"> </w:t>
      </w:r>
      <w:r w:rsidRPr="00CC788A">
        <w:rPr>
          <w:rStyle w:val="Emphasis"/>
        </w:rPr>
        <w:t>U</w:t>
      </w:r>
      <w:r>
        <w:t xml:space="preserve">nited </w:t>
      </w:r>
      <w:r w:rsidRPr="00CC788A">
        <w:rPr>
          <w:rStyle w:val="Emphasis"/>
        </w:rPr>
        <w:t>S</w:t>
      </w:r>
      <w:r>
        <w:t>tates.</w:t>
      </w:r>
    </w:p>
    <w:p w:rsidR="004B68CC" w:rsidRDefault="004B68CC" w:rsidP="00DF0D87"/>
    <w:p w:rsidR="004B68CC" w:rsidRDefault="004B68CC" w:rsidP="004B68CC">
      <w:pPr>
        <w:pStyle w:val="Heading3"/>
      </w:pPr>
      <w:r>
        <w:t>--- 1ar Not Key to DIB</w:t>
      </w:r>
    </w:p>
    <w:p w:rsidR="004B68CC" w:rsidRDefault="004B68CC" w:rsidP="004B68CC"/>
    <w:p w:rsidR="0072750D" w:rsidRDefault="0072750D" w:rsidP="0072750D">
      <w:pPr>
        <w:pStyle w:val="Heading4"/>
      </w:pPr>
      <w:r>
        <w:t xml:space="preserve">Won’t hurt the defense industry – </w:t>
      </w:r>
      <w:r w:rsidR="006972AD">
        <w:t xml:space="preserve">U.S. </w:t>
      </w:r>
      <w:r>
        <w:t>has a diverse portfolio and domestic demand is sufficient</w:t>
      </w:r>
    </w:p>
    <w:p w:rsidR="00B408C2" w:rsidRDefault="00B408C2" w:rsidP="00B408C2">
      <w:proofErr w:type="spellStart"/>
      <w:r>
        <w:rPr>
          <w:rStyle w:val="Style13ptBold"/>
        </w:rPr>
        <w:t>Caverley</w:t>
      </w:r>
      <w:proofErr w:type="spellEnd"/>
      <w:r>
        <w:rPr>
          <w:rStyle w:val="Style13ptBold"/>
        </w:rPr>
        <w:t>, Associate Professor of Strategy, United States Naval War College, 18</w:t>
      </w:r>
      <w:r>
        <w:t xml:space="preserve"> (4/6/18, Jonathan – also Research Scientist, Massachusetts Institute of Technology, “America’s Arms Sales Policy: Security Abroad, Not Jobs at Home,” https://warontherocks.com/2018/04/americas-arms-sales-policy-security-abroad-not-jobs-at-home/, accessed on 5/10/19, JMP)</w:t>
      </w:r>
    </w:p>
    <w:p w:rsidR="004B68CC" w:rsidRDefault="004B68CC" w:rsidP="004B68CC">
      <w:r w:rsidRPr="0072750D">
        <w:rPr>
          <w:rStyle w:val="StyleUnderline"/>
        </w:rPr>
        <w:t>The</w:t>
      </w:r>
      <w:r>
        <w:t xml:space="preserve"> </w:t>
      </w:r>
      <w:r w:rsidRPr="0072750D">
        <w:rPr>
          <w:rStyle w:val="Emphasis"/>
        </w:rPr>
        <w:t>U</w:t>
      </w:r>
      <w:r>
        <w:t xml:space="preserve">nited </w:t>
      </w:r>
      <w:r w:rsidRPr="0072750D">
        <w:rPr>
          <w:rStyle w:val="Emphasis"/>
        </w:rPr>
        <w:t>S</w:t>
      </w:r>
      <w:r>
        <w:t xml:space="preserve">tates </w:t>
      </w:r>
      <w:r w:rsidRPr="0072750D">
        <w:rPr>
          <w:rStyle w:val="Emphasis"/>
        </w:rPr>
        <w:t>has the most diverse export portfolio in the world</w:t>
      </w:r>
      <w:r>
        <w:t xml:space="preserve">. In the past five years, </w:t>
      </w:r>
      <w:r w:rsidRPr="0072750D">
        <w:rPr>
          <w:rStyle w:val="StyleUnderline"/>
        </w:rPr>
        <w:t>it has delivered weapons to nearly 100 countries</w:t>
      </w:r>
      <w:r>
        <w:t xml:space="preserve">. Its best customer over this period, </w:t>
      </w:r>
      <w:r w:rsidRPr="0072750D">
        <w:rPr>
          <w:rStyle w:val="StyleUnderline"/>
        </w:rPr>
        <w:t>Saudi Arabia, only bought 13 percent of all U.S. arms exports</w:t>
      </w:r>
      <w:r>
        <w:t xml:space="preserve"> (all data from SIPRI). By contrast, 58 percent of Russia exports go to just three countries (India, China, and Vietnam). For China, it’s 64 percent (Pakistan, Bangladesh, and Algeria). </w:t>
      </w:r>
      <w:r w:rsidRPr="00865413">
        <w:rPr>
          <w:rStyle w:val="Emphasis"/>
        </w:rPr>
        <w:t>Strong domestic demand also mitigates the pressure on a country to export.</w:t>
      </w:r>
      <w:r>
        <w:t xml:space="preserve"> From 2010 to 2015 the United Kingdom, France, and Germany all exported about half of their defense production, while Russia exported 39 percent. </w:t>
      </w:r>
      <w:r w:rsidRPr="00865413">
        <w:rPr>
          <w:rStyle w:val="StyleUnderline"/>
        </w:rPr>
        <w:t>The</w:t>
      </w:r>
      <w:r>
        <w:t xml:space="preserve"> </w:t>
      </w:r>
      <w:r w:rsidRPr="00865413">
        <w:rPr>
          <w:rStyle w:val="Emphasis"/>
        </w:rPr>
        <w:t>U</w:t>
      </w:r>
      <w:r>
        <w:t xml:space="preserve">nited </w:t>
      </w:r>
      <w:r w:rsidRPr="00865413">
        <w:rPr>
          <w:rStyle w:val="Emphasis"/>
        </w:rPr>
        <w:t>S</w:t>
      </w:r>
      <w:r>
        <w:t xml:space="preserve">tates </w:t>
      </w:r>
      <w:r w:rsidRPr="00865413">
        <w:rPr>
          <w:rStyle w:val="Emphasis"/>
        </w:rPr>
        <w:t>on average exports only a quarter of the arms produced by its firms</w:t>
      </w:r>
      <w:r>
        <w:t xml:space="preserve">. </w:t>
      </w:r>
      <w:r w:rsidRPr="006B77AB">
        <w:rPr>
          <w:rStyle w:val="StyleUnderline"/>
        </w:rPr>
        <w:t>This combination of strong domestic demand and a diverse portfolio of client states makes America’s market power stronger than that of any other exporter</w:t>
      </w:r>
      <w:r>
        <w:t>.</w:t>
      </w:r>
    </w:p>
    <w:p w:rsidR="004B68CC" w:rsidRDefault="004B68CC" w:rsidP="004B68CC">
      <w:r w:rsidRPr="006B77AB">
        <w:rPr>
          <w:rStyle w:val="StyleUnderline"/>
        </w:rPr>
        <w:t>The</w:t>
      </w:r>
      <w:r>
        <w:t xml:space="preserve"> </w:t>
      </w:r>
      <w:r w:rsidRPr="006B77AB">
        <w:rPr>
          <w:rStyle w:val="Emphasis"/>
        </w:rPr>
        <w:t>U</w:t>
      </w:r>
      <w:r>
        <w:t xml:space="preserve">nited </w:t>
      </w:r>
      <w:r w:rsidRPr="006B77AB">
        <w:rPr>
          <w:rStyle w:val="Emphasis"/>
        </w:rPr>
        <w:t>S</w:t>
      </w:r>
      <w:r>
        <w:t xml:space="preserve">tates </w:t>
      </w:r>
      <w:r w:rsidRPr="006B77AB">
        <w:rPr>
          <w:rStyle w:val="StyleUnderline"/>
        </w:rPr>
        <w:t>is so economically advantaged in making and selling weapons that it can limit conventional-weapons proliferation, technology diffusion, and corruption in contracting arrangements</w:t>
      </w:r>
      <w:r>
        <w:t xml:space="preserve"> (and maintain a robust defense industrial base) </w:t>
      </w:r>
      <w:r w:rsidRPr="006B77AB">
        <w:rPr>
          <w:rStyle w:val="StyleUnderline"/>
        </w:rPr>
        <w:t>while retaining its commanding market position</w:t>
      </w:r>
      <w:r>
        <w:t xml:space="preserve">. </w:t>
      </w:r>
      <w:r w:rsidRPr="006B77AB">
        <w:rPr>
          <w:rStyle w:val="StyleUnderline"/>
        </w:rPr>
        <w:t>Less powerful exporting states are generally too constrained by the economics of production to pursue any goals besides increased sales.</w:t>
      </w:r>
      <w:r>
        <w:t xml:space="preserve"> There are a number of ways in which America’s leverage in the area of arms sales — and, therefore, its ability to exercise restraint — can further its foreign policy goals.</w:t>
      </w:r>
    </w:p>
    <w:p w:rsidR="004B68CC" w:rsidRPr="004B68CC" w:rsidRDefault="004B68CC" w:rsidP="004B68CC"/>
    <w:p w:rsidR="00200C50" w:rsidRDefault="00C632DB" w:rsidP="00200C50">
      <w:pPr>
        <w:pStyle w:val="Heading3"/>
      </w:pPr>
      <w:r>
        <w:t>AT: DA Military Relations</w:t>
      </w:r>
      <w:r w:rsidR="008B4660">
        <w:t xml:space="preserve"> –Top Level</w:t>
      </w:r>
    </w:p>
    <w:p w:rsidR="008B4660" w:rsidRDefault="008B4660" w:rsidP="008B4660"/>
    <w:p w:rsidR="009858D7" w:rsidRDefault="00485DE2" w:rsidP="009858D7">
      <w:pPr>
        <w:pStyle w:val="Heading4"/>
      </w:pPr>
      <w:r>
        <w:t>A</w:t>
      </w:r>
      <w:r w:rsidR="00AF7292">
        <w:t>rms sales aren’</w:t>
      </w:r>
      <w:r w:rsidR="0066665C">
        <w:t>t key</w:t>
      </w:r>
      <w:r w:rsidR="00AF7292">
        <w:t xml:space="preserve"> to influence and </w:t>
      </w:r>
      <w:r w:rsidR="002E4174">
        <w:t xml:space="preserve">we have other ways to gain </w:t>
      </w:r>
      <w:r w:rsidR="00EC621F">
        <w:t>intelligence about</w:t>
      </w:r>
      <w:r w:rsidR="002E4174">
        <w:t xml:space="preserve"> foreign militaries </w:t>
      </w:r>
    </w:p>
    <w:p w:rsidR="00336B00" w:rsidRDefault="00336B00" w:rsidP="00336B00">
      <w:r w:rsidRPr="00CF4124">
        <w:rPr>
          <w:rStyle w:val="Style13ptBold"/>
        </w:rPr>
        <w:t>Miller &amp; Binder, 19</w:t>
      </w:r>
      <w:r>
        <w:t xml:space="preserve"> --- *deputy director for policy at the Project on Middle East Democracy and served as the director for Egypt and Israel military issues at the U.S. National Security Council from 2014 to 2017, AND **advocacy officer at the Project on Middle East Democracy (5/10/19, Andrew &amp; Seth, “The Case for Arms Embargoes Against Uncooperative Partners,” </w:t>
      </w:r>
      <w:hyperlink r:id="rId74" w:history="1">
        <w:r w:rsidRPr="00807E0F">
          <w:rPr>
            <w:rStyle w:val="Hyperlink"/>
          </w:rPr>
          <w:t>https://warontherocks.com/2019/05/the-case-for-arms-embargoes-against-uncooperative-partners/</w:t>
        </w:r>
      </w:hyperlink>
      <w:r>
        <w:t>, accessed on 5/27/19, JMP)</w:t>
      </w:r>
    </w:p>
    <w:p w:rsidR="00336B00" w:rsidRDefault="00336B00" w:rsidP="00336B00">
      <w:r>
        <w:t xml:space="preserve">Second, </w:t>
      </w:r>
      <w:r w:rsidRPr="002C5A37">
        <w:rPr>
          <w:rStyle w:val="StyleUnderline"/>
        </w:rPr>
        <w:t>Rounds</w:t>
      </w:r>
      <w:r>
        <w:t xml:space="preserve"> also </w:t>
      </w:r>
      <w:r w:rsidRPr="002C5A37">
        <w:rPr>
          <w:rStyle w:val="StyleUnderline"/>
        </w:rPr>
        <w:t>overstates the costs of suspending arms transfers. He is particularly focused on the potential for losing “access,” a term that encompasses relationships with the recipient country’s military leadership; insight into their views, organization, and doctrine; and permission for the U.S. military to use that country’s bases and airspace</w:t>
      </w:r>
      <w:r>
        <w:t xml:space="preserve">. These are legitimate concerns, but </w:t>
      </w:r>
      <w:r w:rsidRPr="00152B4B">
        <w:rPr>
          <w:rStyle w:val="StyleUnderline"/>
        </w:rPr>
        <w:t>suspensions do not automatically compromise access</w:t>
      </w:r>
      <w:r>
        <w:t xml:space="preserve">. </w:t>
      </w:r>
      <w:r w:rsidRPr="009858D7">
        <w:rPr>
          <w:rStyle w:val="StyleUnderline"/>
        </w:rPr>
        <w:t>Egypt</w:t>
      </w:r>
      <w:r>
        <w:t xml:space="preserve">, for instance, </w:t>
      </w:r>
      <w:r w:rsidRPr="009858D7">
        <w:rPr>
          <w:rStyle w:val="StyleUnderline"/>
        </w:rPr>
        <w:t>never curtailed the U.S. military ability to use the Suez Canal or Egyptian airspace while arms transfers were on hold</w:t>
      </w:r>
      <w:r>
        <w:t xml:space="preserve">. And, </w:t>
      </w:r>
      <w:r w:rsidRPr="008A1457">
        <w:rPr>
          <w:rStyle w:val="Emphasis"/>
        </w:rPr>
        <w:t>while intelligence about a foreign military is valuable, we often have other, clandestine ways to acquire such information</w:t>
      </w:r>
      <w:r>
        <w:t xml:space="preserve">. Moreover, </w:t>
      </w:r>
      <w:r w:rsidRPr="001832B0">
        <w:rPr>
          <w:rStyle w:val="Emphasis"/>
        </w:rPr>
        <w:t>we should not conflate access with influence</w:t>
      </w:r>
      <w:r>
        <w:t xml:space="preserve">. </w:t>
      </w:r>
      <w:r w:rsidRPr="001832B0">
        <w:rPr>
          <w:rStyle w:val="StyleUnderline"/>
        </w:rPr>
        <w:t>U.S. military officials had access to their Egyptian counterparts during the events of 2013, but those channels were of no use in deterring Egypt’s military from removing the country’s democratically elected president</w:t>
      </w:r>
      <w:r>
        <w:t xml:space="preserve">. </w:t>
      </w:r>
      <w:r w:rsidRPr="004326E6">
        <w:rPr>
          <w:rStyle w:val="StyleUnderline"/>
        </w:rPr>
        <w:t>Nor has U.S access reduced civilian casualties from Saudi-coalition bombing in Yemen</w:t>
      </w:r>
      <w:r>
        <w:t xml:space="preserve">. In these cases, </w:t>
      </w:r>
      <w:r w:rsidRPr="0066665C">
        <w:rPr>
          <w:rStyle w:val="Emphasis"/>
        </w:rPr>
        <w:t>access without influence does not absolve the</w:t>
      </w:r>
      <w:r>
        <w:t xml:space="preserve"> </w:t>
      </w:r>
      <w:r w:rsidRPr="0066665C">
        <w:rPr>
          <w:rStyle w:val="Emphasis"/>
        </w:rPr>
        <w:t>U</w:t>
      </w:r>
      <w:r>
        <w:t xml:space="preserve">nited </w:t>
      </w:r>
      <w:r w:rsidRPr="0066665C">
        <w:rPr>
          <w:rStyle w:val="Emphasis"/>
        </w:rPr>
        <w:t>S</w:t>
      </w:r>
      <w:r>
        <w:t xml:space="preserve">tates </w:t>
      </w:r>
      <w:r w:rsidRPr="0066665C">
        <w:rPr>
          <w:rStyle w:val="Emphasis"/>
        </w:rPr>
        <w:t>of complicity</w:t>
      </w:r>
      <w:r>
        <w:t>.</w:t>
      </w:r>
    </w:p>
    <w:p w:rsidR="007E3C65" w:rsidRDefault="007E3C65" w:rsidP="00336B00"/>
    <w:p w:rsidR="00CC1212" w:rsidRDefault="00650298" w:rsidP="00EF2B28">
      <w:pPr>
        <w:pStyle w:val="Heading4"/>
      </w:pPr>
      <w:r>
        <w:t xml:space="preserve">Suspending arms sales </w:t>
      </w:r>
      <w:r w:rsidR="008C6C00">
        <w:t xml:space="preserve">necessary to </w:t>
      </w:r>
      <w:r w:rsidR="008C6C00" w:rsidRPr="00AF060F">
        <w:rPr>
          <w:u w:val="single"/>
        </w:rPr>
        <w:t>rebalance relationships</w:t>
      </w:r>
      <w:r w:rsidR="00EF2B28">
        <w:t xml:space="preserve"> --- U.S. isn’t effectively using leverage now</w:t>
      </w:r>
    </w:p>
    <w:p w:rsidR="003E4316" w:rsidRDefault="003E4316" w:rsidP="003E4316">
      <w:r w:rsidRPr="00CF4124">
        <w:rPr>
          <w:rStyle w:val="Style13ptBold"/>
        </w:rPr>
        <w:t>Miller &amp; Binder, 19</w:t>
      </w:r>
      <w:r>
        <w:t xml:space="preserve"> --- *deputy director for policy at the Project on Middle East Democracy and served as the director for Egypt and Israel military issues at the U.S. National Security Council from 2014 to 2017, AND **advocacy officer at the Project on Middle East Democracy (5/10/19, Andrew &amp; Seth, “The Case for Arms Embargoes Against Uncooperative Partners,” </w:t>
      </w:r>
      <w:hyperlink r:id="rId75" w:history="1">
        <w:r w:rsidRPr="00807E0F">
          <w:rPr>
            <w:rStyle w:val="Hyperlink"/>
          </w:rPr>
          <w:t>https://warontherocks.com/2019/05/the-case-for-arms-embargoes-against-uncooperative-partners/</w:t>
        </w:r>
      </w:hyperlink>
      <w:r>
        <w:t>, accessed on 5/27/19, JMP)</w:t>
      </w:r>
    </w:p>
    <w:p w:rsidR="00336B00" w:rsidRDefault="00336B00" w:rsidP="00336B00">
      <w:r w:rsidRPr="004326E6">
        <w:rPr>
          <w:rStyle w:val="StyleUnderline"/>
        </w:rPr>
        <w:t>The reluctance to use the leverage afforded by arms transfers is symptomatic of a broader pathology in U.S. foreign policy: a fixation on maintaining relationships without regard to the value they provide.</w:t>
      </w:r>
      <w:r>
        <w:t xml:space="preserve"> </w:t>
      </w:r>
      <w:r w:rsidRPr="00186D06">
        <w:rPr>
          <w:rStyle w:val="Emphasis"/>
        </w:rPr>
        <w:t>Relationships are important, but the</w:t>
      </w:r>
      <w:r>
        <w:t xml:space="preserve"> </w:t>
      </w:r>
      <w:r w:rsidRPr="004326E6">
        <w:rPr>
          <w:rStyle w:val="Emphasis"/>
        </w:rPr>
        <w:t>U</w:t>
      </w:r>
      <w:r>
        <w:t xml:space="preserve">nited </w:t>
      </w:r>
      <w:r w:rsidRPr="004326E6">
        <w:rPr>
          <w:rStyle w:val="Emphasis"/>
        </w:rPr>
        <w:t>S</w:t>
      </w:r>
      <w:r>
        <w:t xml:space="preserve">tates </w:t>
      </w:r>
      <w:r w:rsidRPr="00186D06">
        <w:rPr>
          <w:rStyle w:val="Emphasis"/>
        </w:rPr>
        <w:t>should receive a commensurate return on its investments. When this is not the case, the</w:t>
      </w:r>
      <w:r>
        <w:t xml:space="preserve"> </w:t>
      </w:r>
      <w:r w:rsidRPr="004326E6">
        <w:rPr>
          <w:rStyle w:val="Emphasis"/>
        </w:rPr>
        <w:t>U</w:t>
      </w:r>
      <w:r>
        <w:t xml:space="preserve">nited </w:t>
      </w:r>
      <w:r w:rsidRPr="004326E6">
        <w:rPr>
          <w:rStyle w:val="Emphasis"/>
        </w:rPr>
        <w:t>S</w:t>
      </w:r>
      <w:r>
        <w:t xml:space="preserve">tates </w:t>
      </w:r>
      <w:r w:rsidRPr="00F07467">
        <w:rPr>
          <w:rStyle w:val="Emphasis"/>
        </w:rPr>
        <w:t>should not hesitate to adjust the status and intimacy of a bilateral relationship, including through the suspension of arms transfers</w:t>
      </w:r>
      <w:r>
        <w:t xml:space="preserve">. Contrary to Rounds’ argument, </w:t>
      </w:r>
      <w:r w:rsidRPr="00A66FA1">
        <w:rPr>
          <w:rStyle w:val="Emphasis"/>
        </w:rPr>
        <w:t>such steps can yield important policy gains</w:t>
      </w:r>
      <w:r>
        <w:t xml:space="preserve">. </w:t>
      </w:r>
      <w:r w:rsidRPr="00324F9D">
        <w:rPr>
          <w:rStyle w:val="StyleUnderline"/>
        </w:rPr>
        <w:t>Even if they do not, we can at least avoid some of the blowback of enabling reckless and rights-abusing actions.</w:t>
      </w:r>
      <w:r>
        <w:t xml:space="preserve"> </w:t>
      </w:r>
      <w:r w:rsidRPr="00AD41A1">
        <w:rPr>
          <w:rStyle w:val="Emphasis"/>
        </w:rPr>
        <w:t>Distance does not have the allure of access, but it may ultimately put the</w:t>
      </w:r>
      <w:r>
        <w:t xml:space="preserve"> </w:t>
      </w:r>
      <w:r w:rsidRPr="00AD41A1">
        <w:rPr>
          <w:rStyle w:val="Emphasis"/>
        </w:rPr>
        <w:t>U</w:t>
      </w:r>
      <w:r>
        <w:t xml:space="preserve">nited </w:t>
      </w:r>
      <w:r w:rsidRPr="00AD41A1">
        <w:rPr>
          <w:rStyle w:val="Emphasis"/>
        </w:rPr>
        <w:t>S</w:t>
      </w:r>
      <w:r>
        <w:t xml:space="preserve">tates </w:t>
      </w:r>
      <w:r w:rsidRPr="001D28F5">
        <w:rPr>
          <w:rStyle w:val="Emphasis"/>
        </w:rPr>
        <w:t>in a stronger strategic position</w:t>
      </w:r>
      <w:r>
        <w:t>.</w:t>
      </w:r>
    </w:p>
    <w:p w:rsidR="00200C50" w:rsidRDefault="00200C50" w:rsidP="00200C50"/>
    <w:p w:rsidR="00200C50" w:rsidRPr="00EA286A" w:rsidRDefault="00EA286A" w:rsidP="004B35F9">
      <w:pPr>
        <w:pStyle w:val="Heading4"/>
      </w:pPr>
      <w:r>
        <w:t>The plan wo</w:t>
      </w:r>
      <w:r w:rsidR="004D4AD2">
        <w:t>n’t</w:t>
      </w:r>
      <w:r>
        <w:t xml:space="preserve"> impact </w:t>
      </w:r>
      <w:r>
        <w:rPr>
          <w:u w:val="single"/>
        </w:rPr>
        <w:t>responsible allies</w:t>
      </w:r>
      <w:r>
        <w:t xml:space="preserve"> --- </w:t>
      </w:r>
      <w:r w:rsidR="00D448CA">
        <w:t xml:space="preserve">it stops </w:t>
      </w:r>
      <w:r w:rsidR="00200370">
        <w:t xml:space="preserve">the </w:t>
      </w:r>
      <w:r>
        <w:t xml:space="preserve">sales that will trigger </w:t>
      </w:r>
      <w:r w:rsidRPr="00D41C84">
        <w:rPr>
          <w:u w:val="single"/>
        </w:rPr>
        <w:t>blowback</w:t>
      </w:r>
      <w:r>
        <w:t xml:space="preserve"> and </w:t>
      </w:r>
      <w:r w:rsidRPr="00D41C84">
        <w:rPr>
          <w:u w:val="single"/>
        </w:rPr>
        <w:t xml:space="preserve">entanglement </w:t>
      </w:r>
    </w:p>
    <w:p w:rsidR="00200C50" w:rsidRDefault="00200C50" w:rsidP="00200C50">
      <w:r w:rsidRPr="001F61EB">
        <w:rPr>
          <w:rStyle w:val="Style13ptBold"/>
        </w:rPr>
        <w:t>Thrall &amp; Cohen, 19</w:t>
      </w:r>
      <w:r>
        <w:t xml:space="preserve"> --- *associate professor in the </w:t>
      </w:r>
      <w:proofErr w:type="spellStart"/>
      <w:r>
        <w:t>Schar</w:t>
      </w:r>
      <w:proofErr w:type="spellEnd"/>
      <w:r>
        <w:t xml:space="preserve"> School of Policy and Government at George Mason University, AND **Ph.D. student in political science at George Mason (4/5/19, A. Trevor &amp; Jordan, “The False Promises of Trump’s Arms Sales,” </w:t>
      </w:r>
      <w:hyperlink r:id="rId76" w:history="1">
        <w:r w:rsidRPr="00807E0F">
          <w:rPr>
            <w:rStyle w:val="Hyperlink"/>
          </w:rPr>
          <w:t>https://www.cato.org/publications/commentary/false-promises-trumps-arms-sales</w:t>
        </w:r>
      </w:hyperlink>
      <w:r>
        <w:t>, accessed on 5/18/19, JMP)</w:t>
      </w:r>
    </w:p>
    <w:p w:rsidR="00200C50" w:rsidRDefault="00200C50" w:rsidP="00200C50">
      <w:r>
        <w:t xml:space="preserve">And </w:t>
      </w:r>
      <w:r w:rsidRPr="00140663">
        <w:rPr>
          <w:rStyle w:val="StyleUnderline"/>
        </w:rPr>
        <w:t>though presidents tout export of arms as a good way to strengthen allies</w:t>
      </w:r>
      <w:r>
        <w:t xml:space="preserve">, the truth is that </w:t>
      </w:r>
      <w:r w:rsidRPr="00140663">
        <w:rPr>
          <w:rStyle w:val="StyleUnderline"/>
        </w:rPr>
        <w:t>the</w:t>
      </w:r>
      <w:r>
        <w:t xml:space="preserve"> </w:t>
      </w:r>
      <w:r w:rsidRPr="00140663">
        <w:rPr>
          <w:rStyle w:val="Emphasis"/>
        </w:rPr>
        <w:t>U</w:t>
      </w:r>
      <w:r>
        <w:t xml:space="preserve">nited </w:t>
      </w:r>
      <w:r w:rsidRPr="00140663">
        <w:rPr>
          <w:rStyle w:val="Emphasis"/>
        </w:rPr>
        <w:t>S</w:t>
      </w:r>
      <w:r>
        <w:t xml:space="preserve">tates </w:t>
      </w:r>
      <w:r w:rsidRPr="00186D06">
        <w:rPr>
          <w:rStyle w:val="Emphasis"/>
        </w:rPr>
        <w:t>doesn’t just sell weapons to responsible nations</w:t>
      </w:r>
      <w:r>
        <w:t xml:space="preserve"> such as Italy, the United Kingdom, and Belgium. </w:t>
      </w:r>
      <w:r w:rsidRPr="00140663">
        <w:rPr>
          <w:rStyle w:val="StyleUnderline"/>
        </w:rPr>
        <w:t xml:space="preserve">Vast amounts of U.S. weapons are shipped to risky customers: fragile states like Turkey, nations embroiled in conflicts like Saudi Arabia, and </w:t>
      </w:r>
      <w:r w:rsidRPr="00140663">
        <w:rPr>
          <w:rStyle w:val="Emphasis"/>
        </w:rPr>
        <w:t>oppressive governments with horrendous human rights records like Egypt, Bahrain, and the</w:t>
      </w:r>
      <w:r>
        <w:t xml:space="preserve"> </w:t>
      </w:r>
      <w:r w:rsidRPr="00140663">
        <w:rPr>
          <w:rStyle w:val="Emphasis"/>
        </w:rPr>
        <w:t>U</w:t>
      </w:r>
      <w:r>
        <w:t xml:space="preserve">nited </w:t>
      </w:r>
      <w:r w:rsidRPr="00140663">
        <w:rPr>
          <w:rStyle w:val="Emphasis"/>
        </w:rPr>
        <w:t>A</w:t>
      </w:r>
      <w:r>
        <w:t xml:space="preserve">rab </w:t>
      </w:r>
      <w:r w:rsidRPr="00140663">
        <w:rPr>
          <w:rStyle w:val="Emphasis"/>
        </w:rPr>
        <w:t>E</w:t>
      </w:r>
      <w:r>
        <w:t xml:space="preserve">mirates. Since 2001, the U.S. government has notified the public of arms sales totaling over $560 billion to 167 countries. </w:t>
      </w:r>
      <w:r w:rsidRPr="00140663">
        <w:rPr>
          <w:rStyle w:val="Emphasis"/>
        </w:rPr>
        <w:t>Each of these sales adds a varying degree of risk to the</w:t>
      </w:r>
      <w:r>
        <w:t xml:space="preserve"> </w:t>
      </w:r>
      <w:r w:rsidRPr="00140663">
        <w:rPr>
          <w:rStyle w:val="Emphasis"/>
        </w:rPr>
        <w:t>U</w:t>
      </w:r>
      <w:r>
        <w:t xml:space="preserve">nited </w:t>
      </w:r>
      <w:r w:rsidRPr="00140663">
        <w:rPr>
          <w:rStyle w:val="Emphasis"/>
        </w:rPr>
        <w:t>S</w:t>
      </w:r>
      <w:r>
        <w:t xml:space="preserve">tates </w:t>
      </w:r>
      <w:r w:rsidRPr="00140663">
        <w:rPr>
          <w:rStyle w:val="Emphasis"/>
        </w:rPr>
        <w:t>regarding potential blowback, entanglement, dispersion, and increasing instability throughout the world</w:t>
      </w:r>
      <w:r>
        <w:t>.</w:t>
      </w:r>
    </w:p>
    <w:p w:rsidR="00200C50" w:rsidRPr="00200C50" w:rsidRDefault="00200C50" w:rsidP="00200C50"/>
    <w:p w:rsidR="00662959" w:rsidRDefault="00F5316B" w:rsidP="00662959">
      <w:pPr>
        <w:pStyle w:val="Heading3"/>
      </w:pPr>
      <w:r>
        <w:t xml:space="preserve">AT: DA </w:t>
      </w:r>
      <w:r w:rsidR="00C632DB">
        <w:t>Military Relations</w:t>
      </w:r>
      <w:r w:rsidR="00D45E08">
        <w:t xml:space="preserve"> – </w:t>
      </w:r>
      <w:r w:rsidR="00147D57">
        <w:t>Arms Sales Increase Conflicts</w:t>
      </w:r>
    </w:p>
    <w:p w:rsidR="00B85B94" w:rsidRDefault="00B85B94" w:rsidP="00B85B94"/>
    <w:p w:rsidR="00B85B94" w:rsidRDefault="00D45E08" w:rsidP="0042409F">
      <w:pPr>
        <w:pStyle w:val="Heading4"/>
      </w:pPr>
      <w:r>
        <w:t>Arm</w:t>
      </w:r>
      <w:r w:rsidR="00D30FDB">
        <w:t xml:space="preserve">s sales are correlated with </w:t>
      </w:r>
      <w:r w:rsidR="00D30FDB">
        <w:rPr>
          <w:u w:val="single"/>
        </w:rPr>
        <w:t>more conflicts</w:t>
      </w:r>
      <w:r w:rsidR="002A5E6D">
        <w:t xml:space="preserve"> --- encourages more Saudi interventions </w:t>
      </w:r>
    </w:p>
    <w:p w:rsidR="00314C30" w:rsidRDefault="00314C30" w:rsidP="00314C30">
      <w:r w:rsidRPr="001F61EB">
        <w:rPr>
          <w:rStyle w:val="Style13ptBold"/>
        </w:rPr>
        <w:t>Thrall &amp; Cohen, 19</w:t>
      </w:r>
      <w:r>
        <w:t xml:space="preserve"> --- *associate professor in the </w:t>
      </w:r>
      <w:proofErr w:type="spellStart"/>
      <w:r>
        <w:t>Schar</w:t>
      </w:r>
      <w:proofErr w:type="spellEnd"/>
      <w:r>
        <w:t xml:space="preserve"> School of Policy and Government at George Mason University, AND **Ph.D. student in political science at George Mason (4/5/19, A. Trevor &amp; Jordan, “The False Promises of Trump’s Arms Sales,” </w:t>
      </w:r>
      <w:hyperlink r:id="rId77" w:history="1">
        <w:r w:rsidRPr="00807E0F">
          <w:rPr>
            <w:rStyle w:val="Hyperlink"/>
          </w:rPr>
          <w:t>https://www.cato.org/publications/commentary/false-promises-trumps-arms-sales</w:t>
        </w:r>
      </w:hyperlink>
      <w:r>
        <w:t>, accessed on 5/18/19, JMP)</w:t>
      </w:r>
    </w:p>
    <w:p w:rsidR="00314C30" w:rsidRDefault="00314C30" w:rsidP="00314C30">
      <w:r>
        <w:t>Unfortunately, Trump’s promises about the benefits of arms sales are mostly empty, while the dangers are all too real.</w:t>
      </w:r>
    </w:p>
    <w:p w:rsidR="00314C30" w:rsidRDefault="00314C30" w:rsidP="00314C30">
      <w:r w:rsidRPr="00323132">
        <w:rPr>
          <w:rStyle w:val="StyleUnderline"/>
        </w:rPr>
        <w:t>Advocates of arms exports</w:t>
      </w:r>
      <w:r>
        <w:t xml:space="preserve"> have long </w:t>
      </w:r>
      <w:r w:rsidRPr="00323132">
        <w:rPr>
          <w:rStyle w:val="StyleUnderline"/>
        </w:rPr>
        <w:t>argue</w:t>
      </w:r>
      <w:r>
        <w:t xml:space="preserve">d that such </w:t>
      </w:r>
      <w:r w:rsidRPr="00323132">
        <w:rPr>
          <w:rStyle w:val="StyleUnderline"/>
        </w:rPr>
        <w:t>sales are critical for promoting regional stability in trouble spots around the world. But American arms exports to the Middle East are doing the exact opposite.</w:t>
      </w:r>
      <w:r>
        <w:t xml:space="preserve"> </w:t>
      </w:r>
      <w:r w:rsidRPr="00323132">
        <w:rPr>
          <w:rStyle w:val="StyleUnderline"/>
        </w:rPr>
        <w:t>Arms export data</w:t>
      </w:r>
      <w:r>
        <w:t xml:space="preserve"> from the Stockholm International Peace Research Institute </w:t>
      </w:r>
      <w:r w:rsidRPr="00323132">
        <w:rPr>
          <w:rStyle w:val="StyleUnderline"/>
        </w:rPr>
        <w:t xml:space="preserve">show that the U.S. share of arms sales to the Middle East has steadily increased over the past 15 years, yet with conflicts in Syria, Yemen, and throughout North Africa, the region is as unstable as </w:t>
      </w:r>
      <w:r w:rsidRPr="008C532A">
        <w:rPr>
          <w:rStyle w:val="StyleUnderline"/>
        </w:rPr>
        <w:t>ever. American arms sales to Saudi Arabia and the United Arab Emirates have already enabled those nations to carry out a bloody and catastrophic war in Yemen</w:t>
      </w:r>
      <w:r>
        <w:t xml:space="preserve">, which has killed thousands of civilians, displaced most of the population, and put millions more at risk of starvation and disease. </w:t>
      </w:r>
      <w:r w:rsidRPr="00EE3FB4">
        <w:rPr>
          <w:rStyle w:val="Emphasis"/>
        </w:rPr>
        <w:t>By continuing to sell weapons to Saudi Arabia</w:t>
      </w:r>
      <w:r>
        <w:t xml:space="preserve"> even after attempts in the U.S. Senate to halt them, the </w:t>
      </w:r>
      <w:r w:rsidRPr="00EE3FB4">
        <w:rPr>
          <w:rStyle w:val="Emphasis"/>
        </w:rPr>
        <w:t>Trump</w:t>
      </w:r>
      <w:r>
        <w:t xml:space="preserve"> administration </w:t>
      </w:r>
      <w:r w:rsidRPr="00EE3FB4">
        <w:rPr>
          <w:rStyle w:val="Emphasis"/>
        </w:rPr>
        <w:t>will encourage more Saudi intervention, further destabilizing the region</w:t>
      </w:r>
      <w:r>
        <w:t>.</w:t>
      </w:r>
    </w:p>
    <w:p w:rsidR="0042409F" w:rsidRPr="0042409F" w:rsidRDefault="0042409F" w:rsidP="0042409F"/>
    <w:p w:rsidR="00307430" w:rsidRDefault="00307430" w:rsidP="00307430">
      <w:pPr>
        <w:pStyle w:val="Heading3"/>
      </w:pPr>
      <w:r>
        <w:t xml:space="preserve">AT: </w:t>
      </w:r>
      <w:r w:rsidR="006D4007">
        <w:t xml:space="preserve">DA </w:t>
      </w:r>
      <w:r w:rsidR="00C632DB">
        <w:t>Military Relations</w:t>
      </w:r>
      <w:r>
        <w:t xml:space="preserve"> – Arms Not Key Interoperability </w:t>
      </w:r>
    </w:p>
    <w:p w:rsidR="00307430" w:rsidRDefault="00307430" w:rsidP="00307430"/>
    <w:p w:rsidR="00062099" w:rsidRDefault="00062099" w:rsidP="00062099">
      <w:pPr>
        <w:pStyle w:val="Heading4"/>
      </w:pPr>
      <w:r>
        <w:t>Sales don’t boost influence with allies or combat effectiveness --- they spur more conflict and terrorism</w:t>
      </w:r>
    </w:p>
    <w:p w:rsidR="00062099" w:rsidRDefault="00062099" w:rsidP="00062099">
      <w:r w:rsidRPr="00DF0778">
        <w:rPr>
          <w:rStyle w:val="Style13ptBold"/>
        </w:rPr>
        <w:t>Hartung, 18</w:t>
      </w:r>
      <w:r>
        <w:t xml:space="preserve"> --- director of the Arms and Security Project at the Center for International Policy (4/2/18, William D., “Donald Trump Is America’s Number-One Weapon Salesman; And he couldn’t be prouder of the job he’s doing,” </w:t>
      </w:r>
      <w:hyperlink r:id="rId78" w:history="1">
        <w:r w:rsidRPr="0075402B">
          <w:rPr>
            <w:rStyle w:val="Hyperlink"/>
          </w:rPr>
          <w:t>https://www.thenation.com/article/donald-trump-is-americas-number-one-weapon-salesman/</w:t>
        </w:r>
      </w:hyperlink>
      <w:r>
        <w:t>, accessed on 5/8/19, JMP)</w:t>
      </w:r>
    </w:p>
    <w:p w:rsidR="00062099" w:rsidRDefault="00062099" w:rsidP="00062099">
      <w:r>
        <w:t>Fueling Terrorism and Instability</w:t>
      </w:r>
    </w:p>
    <w:p w:rsidR="00062099" w:rsidRDefault="00062099" w:rsidP="00062099">
      <w:r>
        <w:t xml:space="preserve">In fact, </w:t>
      </w:r>
      <w:r w:rsidRPr="007F294C">
        <w:rPr>
          <w:rStyle w:val="StyleUnderline"/>
        </w:rPr>
        <w:t>selling weapons to dictatorships and repressive regimes often fuels instability, war, and terrorism</w:t>
      </w:r>
      <w:r>
        <w:t xml:space="preserve">, as the American war on terror has vividly demonstrated for the last nearly 17 years. </w:t>
      </w:r>
      <w:r w:rsidRPr="00643EFD">
        <w:rPr>
          <w:rStyle w:val="StyleUnderline"/>
        </w:rPr>
        <w:t>US-supplied arms</w:t>
      </w:r>
      <w:r>
        <w:t xml:space="preserve"> also have a nasty habit of </w:t>
      </w:r>
      <w:r w:rsidRPr="00643EFD">
        <w:rPr>
          <w:rStyle w:val="StyleUnderline"/>
        </w:rPr>
        <w:t>end</w:t>
      </w:r>
      <w:r>
        <w:t xml:space="preserve">ing </w:t>
      </w:r>
      <w:r w:rsidRPr="00643EFD">
        <w:rPr>
          <w:rStyle w:val="StyleUnderline"/>
        </w:rPr>
        <w:t>up in the hands of America’s adversaries</w:t>
      </w:r>
      <w:r>
        <w:t>. At the height of the US intervention in Iraq, for instance, that country’s armed forces lost track of hundreds of thousands of rifles, many of which made their way into the hands of forces resisting the US occupation.</w:t>
      </w:r>
    </w:p>
    <w:p w:rsidR="00062099" w:rsidRDefault="00062099" w:rsidP="00062099">
      <w:r>
        <w:t xml:space="preserve">In a similar fashion, when Islamic State militants swept into Iraq in 2014, the Iraqi security forces abandoned billions of </w:t>
      </w:r>
      <w:proofErr w:type="spellStart"/>
      <w:r>
        <w:t>dollars worth</w:t>
      </w:r>
      <w:proofErr w:type="spellEnd"/>
      <w:r>
        <w:t xml:space="preserve"> of American equipment, from small arms to military trucks and armored vehicles. ISIS promptly put them to use against US advisers and the Iraqi security forces as well as tens of thousands of Iraqi civilians. </w:t>
      </w:r>
      <w:r w:rsidRPr="005C44BC">
        <w:rPr>
          <w:rStyle w:val="StyleUnderline"/>
        </w:rPr>
        <w:t>The Taliban</w:t>
      </w:r>
      <w:r>
        <w:t xml:space="preserve">, too, </w:t>
      </w:r>
      <w:r w:rsidRPr="005C44BC">
        <w:rPr>
          <w:rStyle w:val="StyleUnderline"/>
        </w:rPr>
        <w:t>has gotten its hands on substantial quantities of US weaponry, either on the battlefield or by buying them at cut-rate, black-market prices from corrupt members of the Afghan security forces</w:t>
      </w:r>
      <w:r>
        <w:t>.</w:t>
      </w:r>
    </w:p>
    <w:p w:rsidR="00062099" w:rsidRDefault="00062099" w:rsidP="00062099">
      <w:r w:rsidRPr="00176FC1">
        <w:rPr>
          <w:rStyle w:val="StyleUnderline"/>
        </w:rPr>
        <w:t>In northern Syria, two US-armed groups are now fighting each other.</w:t>
      </w:r>
      <w:r>
        <w:t xml:space="preserve"> Turkish forces are facing off against Syrian Kurdish militias that have been among the most effective anti-ISIS fighters, and </w:t>
      </w:r>
      <w:r w:rsidRPr="003A14D2">
        <w:rPr>
          <w:rStyle w:val="StyleUnderline"/>
        </w:rPr>
        <w:t>there is even an ongoing risk that US and Turkish forces, NATO allies, may find themselves in direct combat with each other</w:t>
      </w:r>
      <w:r>
        <w:t xml:space="preserve">. </w:t>
      </w:r>
      <w:r w:rsidRPr="00311902">
        <w:rPr>
          <w:rStyle w:val="Emphasis"/>
        </w:rPr>
        <w:t>Far from giving Washington influence over key allies or improving their combat effectiveness, US arms and training often simply spur further conflict and chaos to the detriment of the security of the</w:t>
      </w:r>
      <w:r>
        <w:t xml:space="preserve"> </w:t>
      </w:r>
      <w:r w:rsidRPr="00311902">
        <w:rPr>
          <w:rStyle w:val="Emphasis"/>
        </w:rPr>
        <w:t>U</w:t>
      </w:r>
      <w:r>
        <w:t xml:space="preserve">nited </w:t>
      </w:r>
      <w:r w:rsidRPr="00311902">
        <w:rPr>
          <w:rStyle w:val="Emphasis"/>
        </w:rPr>
        <w:t>S</w:t>
      </w:r>
      <w:r>
        <w:t xml:space="preserve">tates, </w:t>
      </w:r>
      <w:r w:rsidRPr="00311902">
        <w:rPr>
          <w:rStyle w:val="StyleUnderline"/>
        </w:rPr>
        <w:t>not to speak of the peace of the world</w:t>
      </w:r>
      <w:r>
        <w:t>.</w:t>
      </w:r>
    </w:p>
    <w:p w:rsidR="00062099" w:rsidRDefault="00062099" w:rsidP="00062099">
      <w:r w:rsidRPr="00844B74">
        <w:rPr>
          <w:rStyle w:val="StyleUnderline"/>
        </w:rPr>
        <w:t>In the grim and devolving conflict in Yemen</w:t>
      </w:r>
      <w:r>
        <w:t xml:space="preserve">, for instance, </w:t>
      </w:r>
      <w:r w:rsidRPr="00844B74">
        <w:rPr>
          <w:rStyle w:val="StyleUnderline"/>
        </w:rPr>
        <w:t>all sides possess at least some US weaponry</w:t>
      </w:r>
      <w:r>
        <w:t>. Saudi Arabia is, of course, the top US arms client and its forces are a catalogue of American weaponry, from planes and anti-tank missiles to cluster bombs, but hundreds of millions of dollars in US military aid were also provided to the forces of Yemeni autocrat Ali Abdullah Saleh during his 30 years of rule before he was driven from power in 2012. Later, however, he joined forces with the Houthi rebels against the Saudi-led intervention, taking large parts of the Yemeni armed forces—and their US-supplied weapons—with him. (He would himself be assassinated by Houthi forces late last year after a falling out.)</w:t>
      </w:r>
    </w:p>
    <w:p w:rsidR="00062099" w:rsidRDefault="00062099" w:rsidP="00307430"/>
    <w:p w:rsidR="00307430" w:rsidRPr="00F52E17" w:rsidRDefault="00307430" w:rsidP="00307430">
      <w:pPr>
        <w:pStyle w:val="Heading4"/>
      </w:pPr>
      <w:r w:rsidRPr="00F52E17">
        <w:t xml:space="preserve">Arms sales don’t boost interoperability or security integration </w:t>
      </w:r>
    </w:p>
    <w:p w:rsidR="00307430" w:rsidRPr="00F52E17" w:rsidRDefault="00307430" w:rsidP="00307430">
      <w:r w:rsidRPr="00F52E17">
        <w:rPr>
          <w:rStyle w:val="Style13ptBold"/>
        </w:rPr>
        <w:t>Saab, 18</w:t>
      </w:r>
      <w:r w:rsidRPr="00F52E17">
        <w:t xml:space="preserve"> --- Senior Fellow and Director of the Defense and Security Program at the Middle East Institute (2/22/18, Bilal Y., “What Does America Get for Its Military Aid? Too often the United States has sold or transferred weapons to Arab friends and allies with little regard to their military utility and the recipients’ capacity to use them,” </w:t>
      </w:r>
      <w:hyperlink r:id="rId79" w:history="1">
        <w:r w:rsidRPr="00F52E17">
          <w:rPr>
            <w:rStyle w:val="Hyperlink"/>
          </w:rPr>
          <w:t>https://nationalinterest.org/feature/what-does-america-get-its-military-aid-24605</w:t>
        </w:r>
      </w:hyperlink>
      <w:r w:rsidRPr="00F52E17">
        <w:t>, accessed on 4/11/19</w:t>
      </w:r>
      <w:r>
        <w:t>, JMP</w:t>
      </w:r>
      <w:r w:rsidRPr="00F52E17">
        <w:t>)</w:t>
      </w:r>
    </w:p>
    <w:p w:rsidR="00307430" w:rsidRPr="00F52E17" w:rsidRDefault="00307430" w:rsidP="00307430">
      <w:r w:rsidRPr="00F52E17">
        <w:t xml:space="preserve">These enormous political and economic benefits notwithstanding, </w:t>
      </w:r>
      <w:r w:rsidRPr="00F52E17">
        <w:rPr>
          <w:rStyle w:val="StyleUnderline"/>
        </w:rPr>
        <w:t>U.S. security assistance has failed significantly to bolster military relations with Arab partners</w:t>
      </w:r>
      <w:r w:rsidRPr="00F52E17">
        <w:t xml:space="preserve">. It is true that such assistance has sustained U.S.-Arab military ties and provided the United States with deep and relatively easy access to Arab leaders. But </w:t>
      </w:r>
      <w:r w:rsidRPr="00F52E17">
        <w:rPr>
          <w:rStyle w:val="StyleUnderline"/>
        </w:rPr>
        <w:t>it hasn’t enabled security integration or achieved higher levels of defense interoperability between the two sides—or among the Arabs themselves—despite much talk about these objectives.</w:t>
      </w:r>
      <w:r w:rsidRPr="00F52E17">
        <w:t xml:space="preserve"> Before 9/11, strengthening U.S.-Arab military relations was not viewed as particularly pressing by either side because there were no major security threats to collective interests (Iran and Iraq were still reeling from their long and devastating conflict, while Saddam’s aggression against Kuwait was essentially countered by U.S. military power, notwithstanding the international coalition). However, Al Qaeda’s attacks on September 11, 2001, totally changed America’s perception, forcing U.S. policymakers to rethink Washington’s priorities in the region. Since 9/11, strategic-level documents, including the National Security Strategy, the National Defense Strategy and the Quadrennial Defense Review, have put a higher premium on building the military capacities and capabilities of Arab partners so they could address common threats jointly with the United States.</w:t>
      </w:r>
    </w:p>
    <w:p w:rsidR="00307430" w:rsidRPr="00F52E17" w:rsidRDefault="00307430" w:rsidP="00307430">
      <w:r w:rsidRPr="00F52E17">
        <w:t>America’s fight against terrorism remains a key security preoccupation in the region, but Iran’s growing regional influence is becoming more of a concern, especially for a Trump administration who took office determined to halt the expansion of Iran’s reach across the Middle East. In addition to deterring Iran from attacking its Arab neighbors, a goal that materialized soon after the birth of the Islamic Republic in 1979, Trump seeks to counter Iran’s regional agenda. How U.S. security assistance has fared against these three U.S. policy objectives in the region—deterring Iran, countering Iran, and combating Sunni violent extremism—is discussed below.</w:t>
      </w:r>
    </w:p>
    <w:p w:rsidR="00307430" w:rsidRDefault="00AB675F" w:rsidP="007F0338">
      <w:pPr>
        <w:pStyle w:val="Heading3"/>
      </w:pPr>
      <w:r>
        <w:t>AT: DA Military Relations</w:t>
      </w:r>
      <w:r w:rsidR="007F0338">
        <w:t xml:space="preserve"> – </w:t>
      </w:r>
      <w:proofErr w:type="spellStart"/>
      <w:r w:rsidR="007F0338">
        <w:t>Aff</w:t>
      </w:r>
      <w:proofErr w:type="spellEnd"/>
      <w:r w:rsidR="007F0338">
        <w:t xml:space="preserve"> Key to Effective Foreign Policy </w:t>
      </w:r>
    </w:p>
    <w:p w:rsidR="00A15022" w:rsidRDefault="00A15022" w:rsidP="00A15022"/>
    <w:p w:rsidR="00AB675F" w:rsidRDefault="00AB675F" w:rsidP="00AB675F">
      <w:pPr>
        <w:pStyle w:val="Heading4"/>
      </w:pPr>
      <w:r>
        <w:t>***note when prepping file --- there is another version of this card in the AT: Liberal International Order Turn</w:t>
      </w:r>
    </w:p>
    <w:p w:rsidR="00AB675F" w:rsidRPr="00AB675F" w:rsidRDefault="00AB675F" w:rsidP="00AB675F"/>
    <w:p w:rsidR="007F0338" w:rsidRDefault="007F0338" w:rsidP="007F0338">
      <w:pPr>
        <w:pStyle w:val="Heading4"/>
      </w:pPr>
      <w:r>
        <w:t xml:space="preserve">Trump’s </w:t>
      </w:r>
      <w:proofErr w:type="spellStart"/>
      <w:r>
        <w:t>transactionalism</w:t>
      </w:r>
      <w:proofErr w:type="spellEnd"/>
      <w:r>
        <w:t xml:space="preserve"> is collapsing U.S. foreign policy and risks another world war --- only a reboot that emphasizes human rights and democracy can resolve it</w:t>
      </w:r>
    </w:p>
    <w:p w:rsidR="007F0338" w:rsidRDefault="007F0338" w:rsidP="007F0338">
      <w:r w:rsidRPr="0063309F">
        <w:rPr>
          <w:rStyle w:val="Style13ptBold"/>
        </w:rPr>
        <w:t>Rubin, 18</w:t>
      </w:r>
      <w:r>
        <w:t xml:space="preserve"> --- J.D. from UC Berkeley (10/19/18, Jennifer, “Why transactional foreign policy is destined to fail,” </w:t>
      </w:r>
      <w:hyperlink r:id="rId80" w:history="1">
        <w:r>
          <w:rPr>
            <w:rStyle w:val="Hyperlink"/>
          </w:rPr>
          <w:t>https://www.washingtonpost.com/news/opinions/wp/2018/10/19/why-transactional-foreign-policy-is-destined-to-fail/?utm_term=.46ee0d235054</w:t>
        </w:r>
      </w:hyperlink>
      <w:r>
        <w:t>, accessed on 6/12/19, JMP)</w:t>
      </w:r>
    </w:p>
    <w:p w:rsidR="007F0338" w:rsidRDefault="007F0338" w:rsidP="007F0338">
      <w:r w:rsidRPr="00AF438D">
        <w:rPr>
          <w:rStyle w:val="StyleUnderline"/>
        </w:rPr>
        <w:t>Since the Iraq War, debate has raged in U.S. foreign policy circles and in public discussion about the extent to which the</w:t>
      </w:r>
      <w:r>
        <w:t xml:space="preserve"> </w:t>
      </w:r>
      <w:r w:rsidRPr="00AF438D">
        <w:rPr>
          <w:rStyle w:val="Emphasis"/>
        </w:rPr>
        <w:t>U</w:t>
      </w:r>
      <w:r>
        <w:t xml:space="preserve">nited </w:t>
      </w:r>
      <w:r w:rsidRPr="00AF438D">
        <w:rPr>
          <w:rStyle w:val="Emphasis"/>
        </w:rPr>
        <w:t>S</w:t>
      </w:r>
      <w:r>
        <w:t xml:space="preserve">tates </w:t>
      </w:r>
      <w:r w:rsidRPr="00AF438D">
        <w:rPr>
          <w:rStyle w:val="StyleUnderline"/>
        </w:rPr>
        <w:t xml:space="preserve">should involve itself in the world and </w:t>
      </w:r>
      <w:r w:rsidRPr="00AF438D">
        <w:rPr>
          <w:rStyle w:val="Emphasis"/>
        </w:rPr>
        <w:t>exert global leadership</w:t>
      </w:r>
      <w:r>
        <w:t xml:space="preserve">. </w:t>
      </w:r>
      <w:r w:rsidRPr="00AF438D">
        <w:t>Critics of</w:t>
      </w:r>
      <w:r>
        <w:t xml:space="preserve"> President George W. </w:t>
      </w:r>
      <w:r w:rsidRPr="00AF438D">
        <w:rPr>
          <w:rStyle w:val="StyleUnderline"/>
        </w:rPr>
        <w:t>Bush</w:t>
      </w:r>
      <w:r>
        <w:t xml:space="preserve"> (who said in his second inaugural address that “it is the policy of the United States to seek and support the growth of democratic movements and institutions in every nation and culture, with the ultimate goal of ending tyranny in our world”) </w:t>
      </w:r>
      <w:r w:rsidRPr="00AF438D">
        <w:rPr>
          <w:rStyle w:val="StyleUnderline"/>
        </w:rPr>
        <w:t>and</w:t>
      </w:r>
      <w:r>
        <w:t xml:space="preserve"> of President Barack </w:t>
      </w:r>
      <w:r w:rsidRPr="00AF438D">
        <w:rPr>
          <w:rStyle w:val="StyleUnderline"/>
        </w:rPr>
        <w:t>Obama</w:t>
      </w:r>
      <w:r>
        <w:t xml:space="preserve"> asserted that Bush overextended the United States while Obama “led from behind” with unsatisfactory results. Both, however, </w:t>
      </w:r>
      <w:r w:rsidRPr="00AF438D">
        <w:rPr>
          <w:rStyle w:val="StyleUnderline"/>
        </w:rPr>
        <w:t>understood that our closest allies were democracies that shared our values</w:t>
      </w:r>
      <w:r>
        <w:t>.</w:t>
      </w:r>
    </w:p>
    <w:p w:rsidR="007F0338" w:rsidRDefault="007F0338" w:rsidP="007F0338">
      <w:r>
        <w:t xml:space="preserve">Then along came President Trump. My colleague Robert Kagan wrote in June that Trump saw “the United States as rogue superpower, neither isolationist nor internationalist, neither withdrawing nor in decline, but active, powerful and entirely out for itself. In recent months, on trade, Iran, NATO defense spending and perhaps even North Korea, President </w:t>
      </w:r>
      <w:r w:rsidRPr="00C75B95">
        <w:rPr>
          <w:rStyle w:val="StyleUnderline"/>
        </w:rPr>
        <w:t>Trump has shown that a president willing to throw off the moral, ideological and strategic constraints that limited U.S. action in the past can bend this intractable world to his will, at least for a while.”</w:t>
      </w:r>
    </w:p>
    <w:p w:rsidR="007F0338" w:rsidRDefault="007F0338" w:rsidP="007F0338">
      <w:r>
        <w:t xml:space="preserve">Even worse, </w:t>
      </w:r>
      <w:r w:rsidRPr="00B46418">
        <w:rPr>
          <w:rStyle w:val="StyleUnderline"/>
        </w:rPr>
        <w:t>the less democratic and the more vicious the regime (with the exception of Iran), the more Trump has lavished praise on it, giving the impression that our interests and theirs are in perfect sync</w:t>
      </w:r>
      <w:r>
        <w:t>, while our traditional allies (with the exception of Israel) were taking advantage of us, weighing us down. It wasn’t enough to conduct polite, self-interested diplomacy with the likes of Russian President Vladimir Putin or Turkish President Recep Tayyip Erdogan; we had to fawn over them and act as their PR agents.</w:t>
      </w:r>
    </w:p>
    <w:p w:rsidR="007F0338" w:rsidRDefault="007F0338" w:rsidP="007F0338">
      <w:r w:rsidRPr="00510889">
        <w:rPr>
          <w:rStyle w:val="StyleUnderline"/>
        </w:rPr>
        <w:t>Such a foreign policy was bound to fail</w:t>
      </w:r>
      <w:r>
        <w:t xml:space="preserve"> for no less than three reasons.</w:t>
      </w:r>
    </w:p>
    <w:p w:rsidR="007F0338" w:rsidRDefault="007F0338" w:rsidP="007F0338">
      <w:r>
        <w:t xml:space="preserve">First, </w:t>
      </w:r>
      <w:r w:rsidRPr="00A67B6C">
        <w:rPr>
          <w:rStyle w:val="StyleUnderline"/>
        </w:rPr>
        <w:t>it’s not based in reality. Russia doesn’t share our interests in Europe or the Middle East, and therefore cannot be our partner.</w:t>
      </w:r>
      <w:r>
        <w:t xml:space="preserve"> North Korea does not seem to share our interest in denuclearizing (unless it wrenches South Korea out from U.S. protection). Inevitably conflicts arise when the glowing orb or the red carpet get put away.</w:t>
      </w:r>
    </w:p>
    <w:p w:rsidR="007F0338" w:rsidRPr="00A67B6C" w:rsidRDefault="007F0338" w:rsidP="007F0338">
      <w:pPr>
        <w:rPr>
          <w:rStyle w:val="StyleUnderline"/>
        </w:rPr>
      </w:pPr>
      <w:r>
        <w:t xml:space="preserve">Second, </w:t>
      </w:r>
      <w:r w:rsidRPr="00A67B6C">
        <w:rPr>
          <w:rStyle w:val="StyleUnderline"/>
        </w:rPr>
        <w:t xml:space="preserve">rogue regimes are by their nature </w:t>
      </w:r>
      <w:r w:rsidRPr="0065247D">
        <w:rPr>
          <w:rStyle w:val="Emphasis"/>
        </w:rPr>
        <w:t>unstable and unreliable</w:t>
      </w:r>
      <w:r>
        <w:t xml:space="preserve">. Hosni </w:t>
      </w:r>
      <w:r w:rsidRPr="00A67B6C">
        <w:rPr>
          <w:rStyle w:val="StyleUnderline"/>
        </w:rPr>
        <w:t xml:space="preserve">Mubarak’s Egypt was a case in </w:t>
      </w:r>
      <w:r w:rsidRPr="009623DD">
        <w:rPr>
          <w:rStyle w:val="StyleUnderline"/>
        </w:rPr>
        <w:t xml:space="preserve">point. In providing nondemocratic partners with undiluted praise and support, </w:t>
      </w:r>
      <w:r w:rsidRPr="00A67B6C">
        <w:rPr>
          <w:rStyle w:val="Emphasis"/>
        </w:rPr>
        <w:t>we encourage behaviors that ultimately make them less stable, less prosperous and more corrupt.</w:t>
      </w:r>
    </w:p>
    <w:p w:rsidR="007F0338" w:rsidRDefault="007F0338" w:rsidP="007F0338">
      <w:r>
        <w:t xml:space="preserve">And third, </w:t>
      </w:r>
      <w:r w:rsidRPr="00A85FCC">
        <w:rPr>
          <w:rStyle w:val="Emphasis"/>
        </w:rPr>
        <w:t>ultimately the American people won’t stand for it</w:t>
      </w:r>
      <w:r w:rsidRPr="00827816">
        <w:rPr>
          <w:rStyle w:val="StyleUnderline"/>
        </w:rPr>
        <w:t>, as we’ve seen with Saudi Arabia, when our supposed partners shatter international norms, commit human rights atrocities and impinge on their neighbors’ sovereignty — which they inevitably do</w:t>
      </w:r>
      <w:r w:rsidRPr="00827816">
        <w:t>.</w:t>
      </w:r>
    </w:p>
    <w:p w:rsidR="007F0338" w:rsidRPr="004236B1" w:rsidRDefault="007F0338" w:rsidP="007F0338">
      <w:pPr>
        <w:rPr>
          <w:rStyle w:val="StyleUnderline"/>
        </w:rPr>
      </w:pPr>
      <w:r>
        <w:t xml:space="preserve">As Kagan explained, </w:t>
      </w:r>
      <w:r w:rsidRPr="00AE3EA4">
        <w:rPr>
          <w:rStyle w:val="Emphasis"/>
        </w:rPr>
        <w:t>“Trump’s policies are pure realism, devoid of ideals and sentiment, pursuing a narrow ‘national interest’ defined strictly in terms of dollars and cents</w:t>
      </w:r>
      <w:r>
        <w:t xml:space="preserve"> and defense against foreign attack. </w:t>
      </w:r>
      <w:r w:rsidRPr="004236B1">
        <w:rPr>
          <w:rStyle w:val="StyleUnderline"/>
        </w:rPr>
        <w:t xml:space="preserve">Trump’s world is a struggle of all-against-all. </w:t>
      </w:r>
      <w:r w:rsidRPr="004236B1">
        <w:rPr>
          <w:rStyle w:val="Emphasis"/>
        </w:rPr>
        <w:t>There are no relationships based on common values.</w:t>
      </w:r>
      <w:r w:rsidRPr="004236B1">
        <w:rPr>
          <w:rStyle w:val="StyleUnderline"/>
        </w:rPr>
        <w:t xml:space="preserve"> </w:t>
      </w:r>
      <w:r w:rsidRPr="004236B1">
        <w:rPr>
          <w:rStyle w:val="Emphasis"/>
        </w:rPr>
        <w:t>There are merely transactions determined by power. It is the world that a century ago brought us two world wars.”</w:t>
      </w:r>
    </w:p>
    <w:p w:rsidR="007F0338" w:rsidRDefault="007F0338" w:rsidP="007F0338">
      <w:r>
        <w:t xml:space="preserve">At present, </w:t>
      </w:r>
      <w:r w:rsidRPr="004236B1">
        <w:rPr>
          <w:rStyle w:val="StyleUnderline"/>
        </w:rPr>
        <w:t>such a foreign policy brings</w:t>
      </w:r>
      <w:r w:rsidRPr="00590434">
        <w:t xml:space="preserve"> about continual disappointment and </w:t>
      </w:r>
      <w:r w:rsidRPr="004236B1">
        <w:rPr>
          <w:rStyle w:val="Emphasis"/>
        </w:rPr>
        <w:t>visceral backlash from the American people</w:t>
      </w:r>
      <w:r w:rsidRPr="004236B1">
        <w:rPr>
          <w:rStyle w:val="StyleUnderline"/>
        </w:rPr>
        <w:t xml:space="preserve">. </w:t>
      </w:r>
      <w:r w:rsidRPr="004236B1">
        <w:rPr>
          <w:rStyle w:val="Emphasis"/>
        </w:rPr>
        <w:t>It diminishes our moral authority in the world</w:t>
      </w:r>
      <w:r w:rsidRPr="004236B1">
        <w:rPr>
          <w:rStyle w:val="StyleUnderline"/>
        </w:rPr>
        <w:t xml:space="preserve">, </w:t>
      </w:r>
      <w:r w:rsidRPr="004236B1">
        <w:rPr>
          <w:rStyle w:val="Emphasis"/>
        </w:rPr>
        <w:t>alienates our actual democratic friends</w:t>
      </w:r>
      <w:r w:rsidRPr="004236B1">
        <w:rPr>
          <w:rStyle w:val="StyleUnderline"/>
        </w:rPr>
        <w:t xml:space="preserve">, </w:t>
      </w:r>
      <w:r w:rsidRPr="004236B1">
        <w:rPr>
          <w:rStyle w:val="Emphasis"/>
        </w:rPr>
        <w:t>makes us look weak and entangles us in costly and counterproductive trade wars</w:t>
      </w:r>
      <w:r w:rsidRPr="004236B1">
        <w:rPr>
          <w:rStyle w:val="StyleUnderline"/>
        </w:rPr>
        <w:t>.</w:t>
      </w:r>
      <w:r w:rsidRPr="004236B1">
        <w:t xml:space="preserve"> </w:t>
      </w:r>
      <w:r w:rsidRPr="003A011C">
        <w:rPr>
          <w:rStyle w:val="StyleUnderline"/>
        </w:rPr>
        <w:t>Trump and his enablers are now caught: They cozied up to a regime that acts in repugnant ways (slaughtering civilians in Yemen, killing a U.S. journalist), triggering a backlash in Congress and the court of public opinion.</w:t>
      </w:r>
      <w:r>
        <w:t xml:space="preserve"> In lieu of our own coherent Iran policy we relied on a regime that acts in ways the American people find intolerable. </w:t>
      </w:r>
      <w:r w:rsidRPr="003A011C">
        <w:rPr>
          <w:rStyle w:val="Emphasis"/>
        </w:rPr>
        <w:t>Our “transaction” no longer works, and we have no backup plan.</w:t>
      </w:r>
    </w:p>
    <w:p w:rsidR="007F0338" w:rsidRDefault="007F0338" w:rsidP="007F0338">
      <w:r w:rsidRPr="003A011C">
        <w:rPr>
          <w:rStyle w:val="StyleUnderline"/>
        </w:rPr>
        <w:t xml:space="preserve">This does not mean that all of our alliances must be grounded in shared, democratic values. It does, however, require that we </w:t>
      </w:r>
      <w:r w:rsidRPr="00827816">
        <w:rPr>
          <w:rStyle w:val="Emphasis"/>
        </w:rPr>
        <w:t>not outsource our foreign policy to autocratic regimes and that we hold them accountable for their conduct. We must continue to stand up for universal human rights.</w:t>
      </w:r>
      <w:r>
        <w:t xml:space="preserve"> It also means we need to commit our own resources and assemble our own coalitions to burden-share (as we did in the first Gulf War). </w:t>
      </w:r>
      <w:r w:rsidRPr="00827816">
        <w:rPr>
          <w:rStyle w:val="StyleUnderline"/>
        </w:rPr>
        <w:t>For the sake of international comity, we must avoid knee-jerk repudiation of international agreements. Otherwise, we wind up looking like suckers at the mercy of corrupt, brutal regimes. This is not winning, by any definition.</w:t>
      </w:r>
    </w:p>
    <w:p w:rsidR="007F0338" w:rsidRDefault="007F0338" w:rsidP="00307430"/>
    <w:p w:rsidR="008E7C40" w:rsidRDefault="008C776F" w:rsidP="008E7C40">
      <w:pPr>
        <w:pStyle w:val="Heading3"/>
      </w:pPr>
      <w:r>
        <w:t xml:space="preserve">AT: </w:t>
      </w:r>
      <w:r w:rsidR="00E5048F">
        <w:t>DA Military Relations</w:t>
      </w:r>
      <w:r w:rsidR="007F0338">
        <w:t xml:space="preserve"> – Arms</w:t>
      </w:r>
      <w:r w:rsidR="008E7C40">
        <w:t xml:space="preserve"> Used by Terrorists</w:t>
      </w:r>
    </w:p>
    <w:p w:rsidR="008E7C40" w:rsidRDefault="008E7C40" w:rsidP="008E7C40"/>
    <w:p w:rsidR="008E7C40" w:rsidRPr="00F52E17" w:rsidRDefault="008E7C40" w:rsidP="008E7C40">
      <w:pPr>
        <w:pStyle w:val="Heading4"/>
      </w:pPr>
      <w:r w:rsidRPr="00F52E17">
        <w:t>Arms get transferred to terrorist groups and used against the U.S.</w:t>
      </w:r>
    </w:p>
    <w:p w:rsidR="008E7C40" w:rsidRPr="00F52E17" w:rsidRDefault="008E7C40" w:rsidP="008E7C40">
      <w:r w:rsidRPr="00F52E17">
        <w:rPr>
          <w:rStyle w:val="Style13ptBold"/>
        </w:rPr>
        <w:t>Saab, 18</w:t>
      </w:r>
      <w:r w:rsidRPr="00F52E17">
        <w:t xml:space="preserve"> --- Senior Fellow and Director of the Defense and Security Program at the Middle East Institute (2/22/18, Bilal Y., “What Does America Get for Its Military Aid? Too often the United States has sold or transferred weapons to Arab friends and allies with little regard to their military utility and the recipients’ capacity to use them,” </w:t>
      </w:r>
      <w:hyperlink r:id="rId81" w:history="1">
        <w:r w:rsidRPr="00F52E17">
          <w:rPr>
            <w:rStyle w:val="Hyperlink"/>
          </w:rPr>
          <w:t>https://nationalinterest.org/feature/what-does-america-get-its-military-aid-24605</w:t>
        </w:r>
      </w:hyperlink>
      <w:r w:rsidRPr="00F52E17">
        <w:t>, accessed on 4/11/19</w:t>
      </w:r>
      <w:r>
        <w:t>, JMP</w:t>
      </w:r>
      <w:r w:rsidRPr="00F52E17">
        <w:t>)</w:t>
      </w:r>
    </w:p>
    <w:p w:rsidR="008E7C40" w:rsidRPr="00F52E17" w:rsidRDefault="008E7C40" w:rsidP="008E7C40">
      <w:r w:rsidRPr="00F52E17">
        <w:t xml:space="preserve">ON OCTOBER 16, 2017, </w:t>
      </w:r>
      <w:r w:rsidRPr="00F52E17">
        <w:rPr>
          <w:rStyle w:val="StyleUnderline"/>
        </w:rPr>
        <w:t>Baghdad dispatched troops to</w:t>
      </w:r>
      <w:r w:rsidRPr="00F52E17">
        <w:t xml:space="preserve"> the oil-rich city of Kirkuk with the goal of retaking it from Iraq’s Kurds, who had plans of creating an independent state in the northern part of the country. </w:t>
      </w:r>
      <w:r w:rsidRPr="00F52E17">
        <w:rPr>
          <w:rStyle w:val="StyleUnderline"/>
        </w:rPr>
        <w:t>Not only did Iraq’s security forces, trained and equipped by Washington, assault a crucial U.S. ally in the fight against</w:t>
      </w:r>
      <w:r w:rsidRPr="00F52E17">
        <w:t xml:space="preserve"> the Islamic State (also known as </w:t>
      </w:r>
      <w:r w:rsidRPr="00F52E17">
        <w:rPr>
          <w:rStyle w:val="StyleUnderline"/>
        </w:rPr>
        <w:t>ISIS</w:t>
      </w:r>
      <w:r w:rsidRPr="00F52E17">
        <w:t xml:space="preserve">), </w:t>
      </w:r>
      <w:r w:rsidRPr="00F52E17">
        <w:rPr>
          <w:rStyle w:val="StyleUnderline"/>
        </w:rPr>
        <w:t xml:space="preserve">they did it with the help of Qassim </w:t>
      </w:r>
      <w:proofErr w:type="spellStart"/>
      <w:r w:rsidRPr="00F52E17">
        <w:rPr>
          <w:rStyle w:val="StyleUnderline"/>
        </w:rPr>
        <w:t>Suleimani</w:t>
      </w:r>
      <w:proofErr w:type="spellEnd"/>
      <w:r w:rsidRPr="00F52E17">
        <w:rPr>
          <w:rStyle w:val="StyleUnderline"/>
        </w:rPr>
        <w:t>, Tehran’s top operative in the Middle East, who reveled in seeing Iraqi militias under his control use American Abrams tanks and Humvees in pursuit of their mission</w:t>
      </w:r>
      <w:r w:rsidRPr="00F52E17">
        <w:t>.</w:t>
      </w:r>
    </w:p>
    <w:p w:rsidR="008E7C40" w:rsidRPr="00F52E17" w:rsidRDefault="008E7C40" w:rsidP="008E7C40">
      <w:pPr>
        <w:rPr>
          <w:rStyle w:val="StyleUnderline"/>
        </w:rPr>
      </w:pPr>
      <w:r w:rsidRPr="00F52E17">
        <w:rPr>
          <w:rStyle w:val="StyleUnderline"/>
        </w:rPr>
        <w:t>This wasn’t the first time that something had gone terribly wrong in U.S. security assistance to Middle Eastern partners. In Syria, the</w:t>
      </w:r>
      <w:r w:rsidRPr="00F52E17">
        <w:t xml:space="preserve"> </w:t>
      </w:r>
      <w:r w:rsidRPr="00F52E17">
        <w:rPr>
          <w:rStyle w:val="Emphasis"/>
        </w:rPr>
        <w:t>U</w:t>
      </w:r>
      <w:r w:rsidRPr="00F52E17">
        <w:t xml:space="preserve">nited </w:t>
      </w:r>
      <w:r w:rsidRPr="00F52E17">
        <w:rPr>
          <w:rStyle w:val="Emphasis"/>
        </w:rPr>
        <w:t>S</w:t>
      </w:r>
      <w:r w:rsidRPr="00F52E17">
        <w:t xml:space="preserve">tates </w:t>
      </w:r>
      <w:r w:rsidRPr="00F52E17">
        <w:rPr>
          <w:rStyle w:val="StyleUnderline"/>
        </w:rPr>
        <w:t xml:space="preserve">spent four years and burned through more than a billion dollars trying to create a rebel force that would be able to rein in the influence of the country’s jihadists. The result was nothing short of disastrous. A minuscule number of Syrians ultimately made it through several U.S. training programs, and </w:t>
      </w:r>
      <w:r w:rsidRPr="00F52E17">
        <w:rPr>
          <w:rStyle w:val="Emphasis"/>
        </w:rPr>
        <w:t>many who had received military support from Washington made a devil’s bargain with Al Qaeda and transferred U.S. equipment to the terrorist group</w:t>
      </w:r>
      <w:r w:rsidRPr="00F52E17">
        <w:rPr>
          <w:rStyle w:val="StyleUnderline"/>
        </w:rPr>
        <w:t>.</w:t>
      </w:r>
    </w:p>
    <w:p w:rsidR="008E7C40" w:rsidRDefault="008E7C40" w:rsidP="008E7C40"/>
    <w:p w:rsidR="00E304AA" w:rsidRDefault="00E5048F" w:rsidP="00E304AA">
      <w:pPr>
        <w:pStyle w:val="Heading3"/>
      </w:pPr>
      <w:r>
        <w:t>AT: DA Military Relations</w:t>
      </w:r>
      <w:r w:rsidR="00E304AA">
        <w:t xml:space="preserve"> – Arms Undermine War on Terror</w:t>
      </w:r>
    </w:p>
    <w:p w:rsidR="00E304AA" w:rsidRDefault="00E304AA" w:rsidP="00E304AA"/>
    <w:p w:rsidR="002B30C3" w:rsidRDefault="002B30C3" w:rsidP="0085040A">
      <w:pPr>
        <w:pStyle w:val="Heading4"/>
      </w:pPr>
      <w:r>
        <w:t>Arms</w:t>
      </w:r>
      <w:r w:rsidR="0085040A">
        <w:t xml:space="preserve"> undermine U.S. reputation – makes it harder to win “war of ideas” to dry up terrorist funding</w:t>
      </w:r>
    </w:p>
    <w:p w:rsidR="009B31B1" w:rsidRDefault="009B31B1" w:rsidP="009B31B1">
      <w:r w:rsidRPr="00C65B59">
        <w:rPr>
          <w:rStyle w:val="Style13ptBold"/>
        </w:rPr>
        <w:t>Aslam, 5</w:t>
      </w:r>
      <w:r>
        <w:t xml:space="preserve"> (5/25/2005, Abid, “US Selling More Weapons to Undemocratic Regimes That Support 'War on Terror'” </w:t>
      </w:r>
      <w:hyperlink r:id="rId82" w:history="1">
        <w:r w:rsidRPr="0075402B">
          <w:rPr>
            <w:rStyle w:val="Hyperlink"/>
          </w:rPr>
          <w:t>https://www.commondreams.org/headlines05/0525-04.htm</w:t>
        </w:r>
      </w:hyperlink>
      <w:r>
        <w:t>, accessed on 5/5/19, JMP)</w:t>
      </w:r>
    </w:p>
    <w:p w:rsidR="009B31B1" w:rsidRDefault="009B31B1" w:rsidP="009B31B1">
      <w:r w:rsidRPr="00234F05">
        <w:rPr>
          <w:rStyle w:val="StyleUnderline"/>
        </w:rPr>
        <w:t>The</w:t>
      </w:r>
      <w:r>
        <w:t xml:space="preserve"> </w:t>
      </w:r>
      <w:r w:rsidRPr="00234F05">
        <w:rPr>
          <w:rStyle w:val="Emphasis"/>
        </w:rPr>
        <w:t>U</w:t>
      </w:r>
      <w:r>
        <w:t xml:space="preserve">nited </w:t>
      </w:r>
      <w:r w:rsidRPr="00234F05">
        <w:rPr>
          <w:rStyle w:val="Emphasis"/>
        </w:rPr>
        <w:t>S</w:t>
      </w:r>
      <w:r>
        <w:t xml:space="preserve">tates </w:t>
      </w:r>
      <w:r w:rsidRPr="00234F05">
        <w:rPr>
          <w:rStyle w:val="StyleUnderline"/>
        </w:rPr>
        <w:t>has ramped up arms sales to some of the world's most repressive and undemocratic regimes in a misguided attempt to bolster counter-terrorism efforts</w:t>
      </w:r>
      <w:r>
        <w:t xml:space="preserve"> since the Sep. 11, 2001 attacks on U.S. soil, says a new report from leading arms trade researchers.</w:t>
      </w:r>
    </w:p>
    <w:p w:rsidR="009B31B1" w:rsidRDefault="009B31B1" w:rsidP="009B31B1">
      <w:r w:rsidRPr="00AE42A6">
        <w:rPr>
          <w:rStyle w:val="StyleUnderline"/>
        </w:rPr>
        <w:t>The report, from the Arms Trade Resource Center at New York-based New School University's World Policy Institute</w:t>
      </w:r>
      <w:r>
        <w:t>, says increased weapons sales and grants have been used to reward countries that have either joined what the White House calls its ''war on terror'' or have backed the U.S. administration's military occupation of Iraq and Afghanistan.</w:t>
      </w:r>
    </w:p>
    <w:p w:rsidR="009B31B1" w:rsidRDefault="009B31B1" w:rsidP="009B31B1">
      <w:r>
        <w:t>The United States ranks top among the world's arms exporters and in developing countries, a majority of its arms are sold to regimes ''defined as undemocratic by our own State Department,'' says the study released Wednesday.</w:t>
      </w:r>
    </w:p>
    <w:p w:rsidR="009B31B1" w:rsidRDefault="009B31B1" w:rsidP="009B31B1">
      <w:r>
        <w:t>The study acknowledges that the increased weapons transfers are aimed at rewarding coalition partners and ensuring continued U.S. military access to overseas bases.</w:t>
      </w:r>
    </w:p>
    <w:p w:rsidR="009B31B1" w:rsidRDefault="009B31B1" w:rsidP="009B31B1">
      <w:r>
        <w:t xml:space="preserve">But in the long run, it adds, </w:t>
      </w:r>
      <w:r w:rsidRPr="008E7CED">
        <w:rPr>
          <w:rStyle w:val="StyleUnderline"/>
        </w:rPr>
        <w:t>the strategy risks undermining--not enhancing--U.S. security</w:t>
      </w:r>
      <w:r>
        <w:t>.</w:t>
      </w:r>
    </w:p>
    <w:p w:rsidR="009B31B1" w:rsidRDefault="009B31B1" w:rsidP="009B31B1">
      <w:r w:rsidRPr="00D30AD1">
        <w:rPr>
          <w:rStyle w:val="StyleUnderline"/>
        </w:rPr>
        <w:t>''Arming undemocratic governments</w:t>
      </w:r>
      <w:r>
        <w:t xml:space="preserve"> all too </w:t>
      </w:r>
      <w:r w:rsidRPr="00D30AD1">
        <w:rPr>
          <w:rStyle w:val="StyleUnderline"/>
        </w:rPr>
        <w:t>often helps to enhance their power, frequently fueling conflict or enabling human rights abuses in the process</w:t>
      </w:r>
      <w:r>
        <w:t xml:space="preserve">. </w:t>
      </w:r>
      <w:r w:rsidRPr="007D1E14">
        <w:rPr>
          <w:rStyle w:val="Emphasis"/>
        </w:rPr>
        <w:t>These blows to the reputation of the</w:t>
      </w:r>
      <w:r>
        <w:t xml:space="preserve"> </w:t>
      </w:r>
      <w:r w:rsidRPr="007D1E14">
        <w:rPr>
          <w:rStyle w:val="Emphasis"/>
        </w:rPr>
        <w:t>U</w:t>
      </w:r>
      <w:r>
        <w:t xml:space="preserve">nited </w:t>
      </w:r>
      <w:r w:rsidRPr="007D1E14">
        <w:rPr>
          <w:rStyle w:val="Emphasis"/>
        </w:rPr>
        <w:t>S</w:t>
      </w:r>
      <w:r>
        <w:t xml:space="preserve">tates </w:t>
      </w:r>
      <w:r w:rsidRPr="007D1E14">
        <w:rPr>
          <w:rStyle w:val="Emphasis"/>
        </w:rPr>
        <w:t>are in turn impediments to winning the 'war of ideas' in the Muslim world and beyond, a critical element in drying up financial and political support for terrorist organizations like al-Qaeda,''</w:t>
      </w:r>
      <w:r>
        <w:t xml:space="preserve"> the report says.</w:t>
      </w:r>
    </w:p>
    <w:p w:rsidR="009B31B1" w:rsidRDefault="009B31B1" w:rsidP="009B31B1">
      <w:r w:rsidRPr="004C4EBF">
        <w:rPr>
          <w:rStyle w:val="StyleUnderline"/>
        </w:rPr>
        <w:t xml:space="preserve">''In all too many cases, </w:t>
      </w:r>
      <w:r w:rsidRPr="004C4EBF">
        <w:rPr>
          <w:rStyle w:val="Emphasis"/>
        </w:rPr>
        <w:t>U.S. arms and military technology can end up in the hands of U.S. adversaries</w:t>
      </w:r>
      <w:r w:rsidRPr="004C4EBF">
        <w:rPr>
          <w:rStyle w:val="StyleUnderline"/>
        </w:rPr>
        <w:t>, as happened in the 1980s in Iraq and Panama, as well as with the right-wing fundamentalist 'freedom fighters' in Afghanistan, many of whom are now supporters of al-Qaeda,''</w:t>
      </w:r>
      <w:r>
        <w:t xml:space="preserve"> it adds.</w:t>
      </w:r>
    </w:p>
    <w:p w:rsidR="009B31B1" w:rsidRDefault="009B31B1" w:rsidP="009B31B1">
      <w:r>
        <w:t xml:space="preserve">''At a minimum, the time has come to impose greater scrutiny on U.S. arms transfers and military aid programs,'' the report concludes. </w:t>
      </w:r>
      <w:r w:rsidRPr="004C4EBF">
        <w:rPr>
          <w:rStyle w:val="StyleUnderline"/>
        </w:rPr>
        <w:t>''The facile assumption that they are simply another tool in the foreign policy toolbox, to be used to win friends and intimidate adversaries as needed, must be challenged in this new era in U.S. security policy.''</w:t>
      </w:r>
    </w:p>
    <w:p w:rsidR="009B31B1" w:rsidRDefault="009B31B1" w:rsidP="009B31B1"/>
    <w:p w:rsidR="009D5577" w:rsidRDefault="003E63B4" w:rsidP="009D5577">
      <w:pPr>
        <w:pStyle w:val="Heading3"/>
      </w:pPr>
      <w:r>
        <w:t>AT: DA Military Relations</w:t>
      </w:r>
      <w:r w:rsidR="0085579C">
        <w:t xml:space="preserve"> </w:t>
      </w:r>
      <w:r w:rsidR="009D5577">
        <w:t>– Trump Alienating Allies</w:t>
      </w:r>
    </w:p>
    <w:p w:rsidR="009D5577" w:rsidRDefault="009D5577" w:rsidP="009D5577"/>
    <w:p w:rsidR="009D5577" w:rsidRDefault="009D5577" w:rsidP="009D5577">
      <w:pPr>
        <w:pStyle w:val="Heading4"/>
      </w:pPr>
      <w:r>
        <w:t>Trump is alienating allies who are critical to fight terrorism</w:t>
      </w:r>
    </w:p>
    <w:p w:rsidR="009D5577" w:rsidRDefault="009D5577" w:rsidP="009D5577">
      <w:r w:rsidRPr="0080151D">
        <w:rPr>
          <w:rStyle w:val="Style13ptBold"/>
        </w:rPr>
        <w:t>Third Way, 18</w:t>
      </w:r>
      <w:r>
        <w:t xml:space="preserve"> (6/25/18, Third Way is a national think tank that champions modern center-left ideas, “Issue Brief: Preventing and Countering Terrorism,” </w:t>
      </w:r>
      <w:hyperlink r:id="rId83" w:history="1">
        <w:r w:rsidRPr="00283E64">
          <w:rPr>
            <w:rStyle w:val="Hyperlink"/>
          </w:rPr>
          <w:t>https://www.thirdway.org/report/issue-brief-preventing-and-countering-terrorism</w:t>
        </w:r>
      </w:hyperlink>
      <w:r>
        <w:t>, accessed on 4/24/19, JMP)</w:t>
      </w:r>
    </w:p>
    <w:p w:rsidR="009D5577" w:rsidRDefault="009D5577" w:rsidP="009D5577">
      <w:r>
        <w:t>President Trump’s rhetoric and actions on terrorism make us less safe in the long-term.</w:t>
      </w:r>
    </w:p>
    <w:p w:rsidR="009D5577" w:rsidRPr="009F7B0E" w:rsidRDefault="009D5577" w:rsidP="009D5577">
      <w:pPr>
        <w:rPr>
          <w:rStyle w:val="StyleUnderline"/>
        </w:rPr>
      </w:pPr>
      <w:r>
        <w:t xml:space="preserve">President </w:t>
      </w:r>
      <w:r w:rsidRPr="009F7B0E">
        <w:rPr>
          <w:rStyle w:val="StyleUnderline"/>
        </w:rPr>
        <w:t xml:space="preserve">Trump sees no distinction between terrorists and the communities that are actually on the frontlines in the fight against terrorism. Ultimately, </w:t>
      </w:r>
      <w:r w:rsidRPr="009F7B0E">
        <w:rPr>
          <w:rStyle w:val="Emphasis"/>
        </w:rPr>
        <w:t>this runs the risk of radicalizing more people and makes partnering with communities in preventing terrorism difficult</w:t>
      </w:r>
      <w:r w:rsidRPr="009F7B0E">
        <w:rPr>
          <w:rStyle w:val="StyleUnderline"/>
        </w:rPr>
        <w:t>.</w:t>
      </w:r>
    </w:p>
    <w:p w:rsidR="009D5577" w:rsidRDefault="009D5577" w:rsidP="009D5577">
      <w:r>
        <w:t xml:space="preserve">President </w:t>
      </w:r>
      <w:r w:rsidRPr="009F7B0E">
        <w:rPr>
          <w:rStyle w:val="StyleUnderline"/>
        </w:rPr>
        <w:t>Trump has used scare tactics to alienate and attack the very partners needed to effectively counter terrorism in America’s communities</w:t>
      </w:r>
      <w:r>
        <w:t xml:space="preserve">. For example, </w:t>
      </w:r>
      <w:r w:rsidRPr="009F7B0E">
        <w:rPr>
          <w:rStyle w:val="StyleUnderline"/>
        </w:rPr>
        <w:t>Trump’s repeated denigration of Muslims</w:t>
      </w:r>
      <w:r>
        <w:t xml:space="preserve">10 </w:t>
      </w:r>
      <w:r w:rsidRPr="009F7B0E">
        <w:rPr>
          <w:rStyle w:val="StyleUnderline"/>
        </w:rPr>
        <w:t>makes it less likely that community and religious leaders will continue to be eager partners</w:t>
      </w:r>
      <w:r>
        <w:t xml:space="preserve"> in working with the government </w:t>
      </w:r>
      <w:r w:rsidRPr="009F7B0E">
        <w:rPr>
          <w:rStyle w:val="StyleUnderline"/>
        </w:rPr>
        <w:t>to prevent violent extremism</w:t>
      </w:r>
      <w:r>
        <w:t>. Instead, hate-crimes targeting Muslims have doubled under during President Trump’s campaign and presidency.11 His anti-Muslim rhetoric has not only incited violence, but it does nothing to help build trust with these communities that is critical in the fight against terrorism.</w:t>
      </w:r>
    </w:p>
    <w:p w:rsidR="009D5577" w:rsidRDefault="009D5577" w:rsidP="009D5577">
      <w:r>
        <w:t xml:space="preserve">Further, </w:t>
      </w:r>
      <w:r w:rsidRPr="00CF68FC">
        <w:rPr>
          <w:rStyle w:val="StyleUnderline"/>
        </w:rPr>
        <w:t>Trump has continued to link the terrorist threat solely to Islam and Muslims, undermining counterterrorism efforts and leading to ineffective policies</w:t>
      </w:r>
      <w:r>
        <w:t xml:space="preserve">. Trump’s unwillingness to distinguish between law-abiding Muslims, who constitute the majority of the Muslims around the globe, and terrorists reinforces terrorist narratives about the United States being at war with Islam.12 </w:t>
      </w:r>
      <w:r w:rsidRPr="00267D81">
        <w:t>His explicit racial motivation when instituting the travel ban and the lack of a security connection to any terrorist attack show that he is not interested in effective counterterrorism measures, but symbolic, xenophobic approaches.13  Further, his</w:t>
      </w:r>
      <w:r>
        <w:t xml:space="preserve"> failure to prioritize all forms of violent extremism, such as far-right extremism, that have threatened American lives has empowered these individuals and groups to increasingly launch attacks.14</w:t>
      </w:r>
    </w:p>
    <w:p w:rsidR="009D5577" w:rsidRDefault="009D5577" w:rsidP="009D5577">
      <w:r>
        <w:t xml:space="preserve">President </w:t>
      </w:r>
      <w:r w:rsidRPr="00267D81">
        <w:rPr>
          <w:rStyle w:val="Emphasis"/>
        </w:rPr>
        <w:t>Trump has</w:t>
      </w:r>
      <w:r>
        <w:t xml:space="preserve"> also </w:t>
      </w:r>
      <w:r w:rsidRPr="00267D81">
        <w:rPr>
          <w:rStyle w:val="Emphasis"/>
        </w:rPr>
        <w:t>attacked America’s key global allies in Europe and elsewhere whose cooperation and intelligence sharing are crucial to</w:t>
      </w:r>
      <w:r>
        <w:t xml:space="preserve"> the </w:t>
      </w:r>
      <w:r w:rsidRPr="00267D81">
        <w:rPr>
          <w:rStyle w:val="Emphasis"/>
        </w:rPr>
        <w:t>U</w:t>
      </w:r>
      <w:r>
        <w:t xml:space="preserve">nited </w:t>
      </w:r>
      <w:r w:rsidRPr="00267D81">
        <w:rPr>
          <w:rStyle w:val="Emphasis"/>
        </w:rPr>
        <w:t>S</w:t>
      </w:r>
      <w:r>
        <w:t xml:space="preserve">tates’ </w:t>
      </w:r>
      <w:r w:rsidRPr="00267D81">
        <w:rPr>
          <w:rStyle w:val="Emphasis"/>
        </w:rPr>
        <w:t>counter-terrorism efforts</w:t>
      </w:r>
      <w:r>
        <w:t xml:space="preserve">.15 </w:t>
      </w:r>
      <w:r w:rsidRPr="00EB7ABF">
        <w:rPr>
          <w:rStyle w:val="StyleUnderline"/>
        </w:rPr>
        <w:t>His habit of blurting out classified information</w:t>
      </w:r>
      <w:r>
        <w:t xml:space="preserve">, for instance, </w:t>
      </w:r>
      <w:r w:rsidRPr="00EB7ABF">
        <w:rPr>
          <w:rStyle w:val="StyleUnderline"/>
        </w:rPr>
        <w:t>has alarmed critical intelligence sharing partners</w:t>
      </w:r>
      <w:r>
        <w:t xml:space="preserve">,16 </w:t>
      </w:r>
      <w:r w:rsidRPr="00EB7ABF">
        <w:rPr>
          <w:rStyle w:val="StyleUnderline"/>
        </w:rPr>
        <w:t xml:space="preserve">while his labeling of allies’ trading practices as a “national security threat” threatens to </w:t>
      </w:r>
      <w:r w:rsidRPr="00EB7ABF">
        <w:rPr>
          <w:rStyle w:val="Emphasis"/>
        </w:rPr>
        <w:t>damage critical partnerships in the fight against terrorism</w:t>
      </w:r>
      <w:r>
        <w:t xml:space="preserve">.17 </w:t>
      </w:r>
      <w:r w:rsidRPr="001C70BF">
        <w:rPr>
          <w:rStyle w:val="StyleUnderline"/>
        </w:rPr>
        <w:t>The</w:t>
      </w:r>
      <w:r>
        <w:t xml:space="preserve"> </w:t>
      </w:r>
      <w:r w:rsidRPr="001C70BF">
        <w:rPr>
          <w:rStyle w:val="Emphasis"/>
        </w:rPr>
        <w:t>U</w:t>
      </w:r>
      <w:r>
        <w:t xml:space="preserve">nited </w:t>
      </w:r>
      <w:r w:rsidRPr="001C70BF">
        <w:rPr>
          <w:rStyle w:val="Emphasis"/>
        </w:rPr>
        <w:t>S</w:t>
      </w:r>
      <w:r>
        <w:t xml:space="preserve">tates government </w:t>
      </w:r>
      <w:r w:rsidRPr="001C70BF">
        <w:rPr>
          <w:rStyle w:val="StyleUnderline"/>
        </w:rPr>
        <w:t>needs the trust and cooperation of the very foreign partners Trump has spent his presidency attacking</w:t>
      </w:r>
      <w:r>
        <w:t>.</w:t>
      </w:r>
    </w:p>
    <w:p w:rsidR="009D5577" w:rsidRDefault="009D5577" w:rsidP="009D5577">
      <w:r>
        <w:t>President Trump has also imperiled initiatives aimed at making it harder for terrorists to recruit in the first place. Often communities are the first to notice signs of something amiss. But without education about the danger signs, or training on what to do when they see them, communities may not know how to respond or who to turn to for help. Supporting communities to respond and intervene before an attack takes place is part of a long-term approach known as “countering violent extremism” or CVE. Under the Obama Administration, the federal government promoted domestic and international CVE efforts that encourage communities, civil society groups, and other key actors in societies to work together to prevent violent extremism before terrorism occurs.18 The Trump Administration has proposed cuts to CVE programs19 and in 2017 rescinded CVE grants that were committed to groups that work to combat right-wing extremism.20 Because it is hard to judge the success of prevention programs, some have questioned effectiveness of these efforts. But de-funding and de-prioritizing CVE initiatives altogether eliminates one of the early warning signs of terrorism.</w:t>
      </w:r>
    </w:p>
    <w:p w:rsidR="009D5577" w:rsidRDefault="009D5577" w:rsidP="009D5577">
      <w:pPr>
        <w:rPr>
          <w:rStyle w:val="StyleUnderline"/>
        </w:rPr>
      </w:pPr>
      <w:r w:rsidRPr="00B67B5D">
        <w:rPr>
          <w:rStyle w:val="StyleUnderline"/>
        </w:rPr>
        <w:t>A smart and tough approach to fight terrorism must support key partners and allies in efforts to prevent and counter this threat both here at home and abroad—not denigrate, attack, alienate and ignore violence against them.</w:t>
      </w:r>
    </w:p>
    <w:p w:rsidR="009D5577" w:rsidRPr="00B67B5D" w:rsidRDefault="009D5577" w:rsidP="009D5577">
      <w:pPr>
        <w:rPr>
          <w:rStyle w:val="StyleUnderline"/>
        </w:rPr>
      </w:pPr>
    </w:p>
    <w:p w:rsidR="00E304AA" w:rsidRPr="00E304AA" w:rsidRDefault="00E304AA" w:rsidP="00E304AA"/>
    <w:p w:rsidR="008E7C40" w:rsidRDefault="008E7C40" w:rsidP="008E7C40">
      <w:pPr>
        <w:pStyle w:val="Heading3"/>
      </w:pPr>
      <w:r>
        <w:t xml:space="preserve">AT: DA </w:t>
      </w:r>
      <w:r w:rsidR="003E63B4">
        <w:t>Military Relations</w:t>
      </w:r>
      <w:r>
        <w:t xml:space="preserve"> – Arms Don’t Prevent Terrorism</w:t>
      </w:r>
    </w:p>
    <w:p w:rsidR="008E7C40" w:rsidRDefault="008E7C40" w:rsidP="008E7C40"/>
    <w:p w:rsidR="008E7C40" w:rsidRPr="00F52E17" w:rsidRDefault="008E7C40" w:rsidP="008E7C40">
      <w:pPr>
        <w:pStyle w:val="Heading4"/>
      </w:pPr>
      <w:r w:rsidRPr="00F52E17">
        <w:t>Still significant terrorism in Egypt, Jordan and Tunisia despite assistance</w:t>
      </w:r>
    </w:p>
    <w:p w:rsidR="008E7C40" w:rsidRPr="00F52E17" w:rsidRDefault="008E7C40" w:rsidP="008E7C40">
      <w:r w:rsidRPr="00F52E17">
        <w:rPr>
          <w:rStyle w:val="Style13ptBold"/>
        </w:rPr>
        <w:t>Saab, 18</w:t>
      </w:r>
      <w:r w:rsidRPr="00F52E17">
        <w:t xml:space="preserve"> --- Senior Fellow and Director of the Defense and Security Program at the Middle East Institute (2/22/18, Bilal Y., “What Does America Get for Its Military Aid? Too often the United States has sold or transferred weapons to Arab friends and allies with little regard to their military utility and the recipients’ capacity to use them,” </w:t>
      </w:r>
      <w:hyperlink r:id="rId84" w:history="1">
        <w:r w:rsidRPr="00F52E17">
          <w:rPr>
            <w:rStyle w:val="Hyperlink"/>
          </w:rPr>
          <w:t>https://nationalinterest.org/feature/what-does-america-get-its-military-aid-24605</w:t>
        </w:r>
      </w:hyperlink>
      <w:r w:rsidRPr="00F52E17">
        <w:t>, accessed on 4/11/19</w:t>
      </w:r>
      <w:r>
        <w:t>, JMP</w:t>
      </w:r>
      <w:r w:rsidRPr="00F52E17">
        <w:t>)</w:t>
      </w:r>
    </w:p>
    <w:p w:rsidR="008E7C40" w:rsidRPr="00F52E17" w:rsidRDefault="008E7C40" w:rsidP="008E7C40">
      <w:r w:rsidRPr="00F52E17">
        <w:t xml:space="preserve">Then there are the less positive cases. </w:t>
      </w:r>
      <w:r w:rsidRPr="00F52E17">
        <w:rPr>
          <w:rStyle w:val="StyleUnderline"/>
        </w:rPr>
        <w:t>Egypt</w:t>
      </w:r>
      <w:r w:rsidRPr="00F52E17">
        <w:t xml:space="preserve"> probably tops them all. Although it </w:t>
      </w:r>
      <w:r w:rsidRPr="00F52E17">
        <w:rPr>
          <w:rStyle w:val="StyleUnderline"/>
        </w:rPr>
        <w:t xml:space="preserve">has been receiving $1.3 billion per year in military assistance from Washington since the late 1970s, </w:t>
      </w:r>
      <w:r w:rsidRPr="00F52E17">
        <w:rPr>
          <w:rStyle w:val="Emphasis"/>
        </w:rPr>
        <w:t>Egypt still struggles mightily in fighting terrorism at home</w:t>
      </w:r>
      <w:r w:rsidRPr="00F52E17">
        <w:rPr>
          <w:rStyle w:val="StyleUnderline"/>
        </w:rPr>
        <w:t>, countering Islamic insurgents in the Sinai Peninsula, and securing its borders with Libya and Gaza</w:t>
      </w:r>
      <w:r w:rsidRPr="00F52E17">
        <w:t xml:space="preserve">. And </w:t>
      </w:r>
      <w:r w:rsidRPr="00F52E17">
        <w:rPr>
          <w:rStyle w:val="StyleUnderline"/>
        </w:rPr>
        <w:t xml:space="preserve">while Baghdad should be proud of what its counterterrorism service has accomplished in the past couple of years, one must not forget that the Iraqi army did collapse in a humiliating fashion in 2014, </w:t>
      </w:r>
      <w:r w:rsidRPr="00F52E17">
        <w:rPr>
          <w:rStyle w:val="Emphasis"/>
        </w:rPr>
        <w:t>failing miserably to stop ISIS’s initial onslaught, despite substantial U.S. treasure and training spanning more than a decade</w:t>
      </w:r>
      <w:r w:rsidRPr="00F52E17">
        <w:rPr>
          <w:rStyle w:val="StyleUnderline"/>
        </w:rPr>
        <w:t>.</w:t>
      </w:r>
      <w:r w:rsidRPr="00F52E17">
        <w:t xml:space="preserve"> </w:t>
      </w:r>
      <w:r w:rsidRPr="00F52E17">
        <w:rPr>
          <w:rStyle w:val="StyleUnderline"/>
        </w:rPr>
        <w:t>Although Tunisia has received an exponential increase in U.S. security assistance since 2011</w:t>
      </w:r>
      <w:r w:rsidRPr="00F52E17">
        <w:t xml:space="preserve"> (tripling it to roughly $100 million in 2016) and has been designated by Washington as a major non-NATO ally, </w:t>
      </w:r>
      <w:r w:rsidRPr="00F52E17">
        <w:rPr>
          <w:rStyle w:val="StyleUnderline"/>
        </w:rPr>
        <w:t>the country is a hotbed for Islamic militancy</w:t>
      </w:r>
      <w:r w:rsidRPr="00F52E17">
        <w:t xml:space="preserve">. It is estimated that some seven thousand Tunisians have traveled to fight in Iraq and Syria, making them the largest contingent of foreign fighters joining ISIS. Jordan’s internal-security apparatus has done well to contain the Syrian spillover and block ISIS infiltration with the help of U.S. money and equipment. However, </w:t>
      </w:r>
      <w:r w:rsidRPr="00F52E17">
        <w:rPr>
          <w:rStyle w:val="StyleUnderline"/>
        </w:rPr>
        <w:t>terrorist attacks by ISIS-inspired extremists have spiked in Jordan in recent years, and youth radicalization has become a serious problem</w:t>
      </w:r>
      <w:r w:rsidRPr="00F52E17">
        <w:t xml:space="preserve">. </w:t>
      </w:r>
      <w:r w:rsidRPr="00F52E17">
        <w:rPr>
          <w:rStyle w:val="StyleUnderline"/>
        </w:rPr>
        <w:t>Like Tunisia, Jordan has seen many of its young men, anywhere from two thousand to four thousand, leave the country to fight with ISIS</w:t>
      </w:r>
      <w:r w:rsidRPr="00F52E17">
        <w:t xml:space="preserve">, making the Hashemite kingdom one of the world’s highest per capita contributors of foreign fighters. </w:t>
      </w:r>
    </w:p>
    <w:p w:rsidR="008E7C40" w:rsidRDefault="008E7C40" w:rsidP="00307430"/>
    <w:p w:rsidR="00497578" w:rsidRDefault="00497578" w:rsidP="00497578">
      <w:pPr>
        <w:pStyle w:val="Heading3"/>
      </w:pPr>
      <w:r>
        <w:t>AT: DA</w:t>
      </w:r>
      <w:r w:rsidR="003E63B4">
        <w:t xml:space="preserve"> Military Relations</w:t>
      </w:r>
      <w:r w:rsidR="009B2F74">
        <w:t xml:space="preserve"> </w:t>
      </w:r>
      <w:r>
        <w:t>– Arms Don’t Deter</w:t>
      </w:r>
      <w:r w:rsidR="00692C5E">
        <w:t xml:space="preserve"> Iran</w:t>
      </w:r>
    </w:p>
    <w:p w:rsidR="00497578" w:rsidRDefault="00497578" w:rsidP="00497578"/>
    <w:p w:rsidR="00497578" w:rsidRPr="00F52E17" w:rsidRDefault="00497578" w:rsidP="00497578">
      <w:pPr>
        <w:pStyle w:val="Heading4"/>
      </w:pPr>
      <w:r w:rsidRPr="00F52E17">
        <w:t>Arms sales don’t deter Iran</w:t>
      </w:r>
    </w:p>
    <w:p w:rsidR="00497578" w:rsidRPr="00F52E17" w:rsidRDefault="00497578" w:rsidP="00497578">
      <w:r w:rsidRPr="00F52E17">
        <w:rPr>
          <w:rStyle w:val="Style13ptBold"/>
        </w:rPr>
        <w:t>Saab, 18</w:t>
      </w:r>
      <w:r w:rsidRPr="00F52E17">
        <w:t xml:space="preserve"> --- Senior Fellow and Director of the Defense and Security Program at the Middle East Institute (2/22/18, Bilal Y., “What Does America Get for Its Military Aid? Too often the United States has sold or transferred weapons to Arab friends and allies with little regard to their military utility and the recipients’ capacity to use them,” </w:t>
      </w:r>
      <w:hyperlink r:id="rId85" w:history="1">
        <w:r w:rsidRPr="00F52E17">
          <w:rPr>
            <w:rStyle w:val="Hyperlink"/>
          </w:rPr>
          <w:t>https://nationalinterest.org/feature/what-does-america-get-its-military-aid-24605</w:t>
        </w:r>
      </w:hyperlink>
      <w:r w:rsidRPr="00F52E17">
        <w:t>, accessed on 4/11/19</w:t>
      </w:r>
      <w:r>
        <w:t>, JMP</w:t>
      </w:r>
      <w:r w:rsidRPr="00F52E17">
        <w:t>)</w:t>
      </w:r>
    </w:p>
    <w:p w:rsidR="00497578" w:rsidRPr="00F52E17" w:rsidRDefault="00497578" w:rsidP="00497578">
      <w:r w:rsidRPr="00F52E17">
        <w:t xml:space="preserve">U.S. </w:t>
      </w:r>
      <w:r w:rsidRPr="00F52E17">
        <w:rPr>
          <w:rStyle w:val="StyleUnderline"/>
        </w:rPr>
        <w:t>SECURITY assistance to Arab partners has played a marginal (or at best an unclear) role in the goal of deterring Iran by conventional means. It has been almost irrelevant to the goal of countering Iran unconventionally.</w:t>
      </w:r>
      <w:r w:rsidRPr="00F52E17">
        <w:t xml:space="preserve"> And it has been at least partly helpful to the goal of fighting ISIS and Al Qaeda.</w:t>
      </w:r>
    </w:p>
    <w:p w:rsidR="00497578" w:rsidRPr="00F52E17" w:rsidRDefault="00497578" w:rsidP="00497578">
      <w:r w:rsidRPr="00F52E17">
        <w:rPr>
          <w:rStyle w:val="StyleUnderline"/>
        </w:rPr>
        <w:t xml:space="preserve">Of all the likely reasons why Iran has been successfully deterred from directly attacking any of America’s Arab Gulf partners, the presumed deterrent power of the Arab Gulf states’ conventional arsenals, developed to a large extent through U.S. arms sales, might be </w:t>
      </w:r>
      <w:r w:rsidRPr="00F52E17">
        <w:rPr>
          <w:rStyle w:val="Emphasis"/>
        </w:rPr>
        <w:t>the least convincing</w:t>
      </w:r>
      <w:r w:rsidRPr="00F52E17">
        <w:rPr>
          <w:rStyle w:val="StyleUnderline"/>
        </w:rPr>
        <w:t>.</w:t>
      </w:r>
      <w:r w:rsidRPr="00F52E17">
        <w:t xml:space="preserve"> This is not meant to pooh-pooh the Arab Gulf states’ military assets, or to suggest that these countries’ missile defenses, in particular, do not constrain the planning of Iran’s military leaders. But it does imply that </w:t>
      </w:r>
      <w:r w:rsidRPr="00F52E17">
        <w:rPr>
          <w:rStyle w:val="StyleUnderline"/>
        </w:rPr>
        <w:t>Tehran worries about potential U.S. punishment, which robust and forward-deployed U.S. forces in the Gulf could quickly execute, more than anything else. Until the Arab Gulf states integrate militarily—a goal that seems even more remote today than it was before—deterring Iran is primarily a U.S. responsibility.</w:t>
      </w:r>
    </w:p>
    <w:p w:rsidR="00497578" w:rsidRPr="00F52E17" w:rsidRDefault="00497578" w:rsidP="00497578">
      <w:r w:rsidRPr="00F52E17">
        <w:rPr>
          <w:rStyle w:val="StyleUnderline"/>
        </w:rPr>
        <w:t>Washington’s military support to its Arab Gulf partners may</w:t>
      </w:r>
      <w:r w:rsidRPr="00F52E17">
        <w:t xml:space="preserve"> have been a boon to the U.S. economy, but it </w:t>
      </w:r>
      <w:r w:rsidRPr="00F52E17">
        <w:rPr>
          <w:rStyle w:val="Emphasis"/>
        </w:rPr>
        <w:t>has done little to stop Tehran from spreading its regional influence</w:t>
      </w:r>
      <w:r w:rsidRPr="00F52E17">
        <w:t xml:space="preserve">. </w:t>
      </w:r>
      <w:r w:rsidRPr="00F52E17">
        <w:rPr>
          <w:rStyle w:val="StyleUnderline"/>
        </w:rPr>
        <w:t>Despite the large volume of powerful and sophisticated weapons the United States has sold the GCC countries, several members of that bloc still feel existentially threatened by Iran, even though it is militarily inferior to them.</w:t>
      </w:r>
      <w:r w:rsidRPr="00F52E17">
        <w:t xml:space="preserve"> Such deep fears continue to create significant pressures on U.S. policy and fissures in U.S.-GCC relations. </w:t>
      </w:r>
      <w:r w:rsidRPr="00F52E17">
        <w:rPr>
          <w:rStyle w:val="StyleUnderline"/>
        </w:rPr>
        <w:t>The one time the</w:t>
      </w:r>
      <w:r w:rsidRPr="00F52E17">
        <w:t xml:space="preserve"> </w:t>
      </w:r>
      <w:r w:rsidRPr="00F52E17">
        <w:rPr>
          <w:rStyle w:val="Emphasis"/>
        </w:rPr>
        <w:t>U</w:t>
      </w:r>
      <w:r w:rsidRPr="00F52E17">
        <w:t xml:space="preserve">nited </w:t>
      </w:r>
      <w:r w:rsidRPr="00F52E17">
        <w:rPr>
          <w:rStyle w:val="Emphasis"/>
        </w:rPr>
        <w:t>S</w:t>
      </w:r>
      <w:r w:rsidRPr="00F52E17">
        <w:t xml:space="preserve">tates </w:t>
      </w:r>
      <w:r w:rsidRPr="00F52E17">
        <w:rPr>
          <w:rStyle w:val="StyleUnderline"/>
        </w:rPr>
        <w:t>did address, at least indirectly, Iran’s regional challenge, it produced awful results. With the help of U.S. arms and logistical assistance, the Saudis went to war against the pro-Iran Houthi militia in Yemen, primarily to deny Tehran a presence in their backyard.</w:t>
      </w:r>
      <w:r w:rsidRPr="00F52E17">
        <w:t xml:space="preserve"> </w:t>
      </w:r>
      <w:r w:rsidRPr="00F52E17">
        <w:rPr>
          <w:rStyle w:val="StyleUnderline"/>
        </w:rPr>
        <w:t>Riyadh’s</w:t>
      </w:r>
      <w:r w:rsidRPr="00F52E17">
        <w:t xml:space="preserve"> national-security concern was and still is legitimate, yet its </w:t>
      </w:r>
      <w:r w:rsidRPr="00F52E17">
        <w:rPr>
          <w:rStyle w:val="StyleUnderline"/>
        </w:rPr>
        <w:t>prosecution of the military campaign has been ineffective so far</w:t>
      </w:r>
      <w:r w:rsidRPr="00F52E17">
        <w:t xml:space="preserve"> (although the tide might finally be turning in the Saudis’ favor).</w:t>
      </w:r>
    </w:p>
    <w:p w:rsidR="00497578" w:rsidRDefault="00497578" w:rsidP="00307430"/>
    <w:p w:rsidR="008920FF" w:rsidRDefault="008920FF" w:rsidP="008920FF">
      <w:pPr>
        <w:pStyle w:val="Heading4"/>
      </w:pPr>
      <w:r>
        <w:t>Arms sales to Saudis not key to deter Iran --- it’s also immoral</w:t>
      </w:r>
    </w:p>
    <w:p w:rsidR="008920FF" w:rsidRDefault="008920FF" w:rsidP="008920FF">
      <w:r w:rsidRPr="0079550F">
        <w:rPr>
          <w:rStyle w:val="Style13ptBold"/>
        </w:rPr>
        <w:t>Hartung, 5/24/19</w:t>
      </w:r>
      <w:r>
        <w:t xml:space="preserve"> --- director of the Arms and Security Project at the Center for International Policy  (William, “Trump’s “Emergency” Sale to Saudi Arabia Must Not Stand,” </w:t>
      </w:r>
      <w:hyperlink r:id="rId86" w:history="1">
        <w:r w:rsidRPr="00807E0F">
          <w:rPr>
            <w:rStyle w:val="Hyperlink"/>
          </w:rPr>
          <w:t>https://lobelog.com/trumps-emergency-sale-to-saudi-arabia-must-not-stand/</w:t>
        </w:r>
      </w:hyperlink>
      <w:r>
        <w:t>, accessed on 5/28/19, JMP)</w:t>
      </w:r>
    </w:p>
    <w:p w:rsidR="008920FF" w:rsidRDefault="008920FF" w:rsidP="008920FF">
      <w:r>
        <w:t>This week, the Trump administration declared the moral equivalent of a war on Congress when it was revealed that it was planning to move forward on the sale of bombs to Saudi Arabia and the UAE under an emergency provision of the Arms Export Control Act that would prevent the opportunity for a congressional vote of disapproval on the deal. But as Sen. Chris Murphy (D-CT), a longtime opponent of the U.S. sale of arms to Saudi Arabia for use in the Yemen war, has noted, “there is no new emergency reason to sell bombs to Saudi Arabia to drop in Yemen…The Saudis have been dropping bombs on civilians, so if there is an emergency, it’s a humanitarian emergency caused by the bombs we sell the Saudis.”</w:t>
      </w:r>
    </w:p>
    <w:p w:rsidR="008920FF" w:rsidRDefault="008920FF" w:rsidP="008920FF">
      <w:r>
        <w:t xml:space="preserve">Secretary of State Mike </w:t>
      </w:r>
      <w:r w:rsidRPr="006447FE">
        <w:rPr>
          <w:rStyle w:val="StyleUnderline"/>
        </w:rPr>
        <w:t>Pompeo</w:t>
      </w:r>
      <w:r>
        <w:t xml:space="preserve"> has </w:t>
      </w:r>
      <w:r w:rsidRPr="006447FE">
        <w:rPr>
          <w:rStyle w:val="StyleUnderline"/>
        </w:rPr>
        <w:t>asserted that the emergency declaration is a response to what the administration claims is a heightened threat from Iran</w:t>
      </w:r>
      <w:r>
        <w:t xml:space="preserve">. </w:t>
      </w:r>
      <w:r w:rsidRPr="00593D53">
        <w:rPr>
          <w:rStyle w:val="StyleUnderline"/>
        </w:rPr>
        <w:t>But members of Congress briefed on the alleged Iranian threat have accused the administration of manipulating intelligence to provoke a military confrontation, in an echo of what</w:t>
      </w:r>
      <w:r>
        <w:t xml:space="preserve"> the </w:t>
      </w:r>
      <w:r w:rsidRPr="00593D53">
        <w:rPr>
          <w:rStyle w:val="StyleUnderline"/>
        </w:rPr>
        <w:t>Bush</w:t>
      </w:r>
      <w:r>
        <w:t xml:space="preserve"> administration </w:t>
      </w:r>
      <w:r w:rsidRPr="00593D53">
        <w:rPr>
          <w:rStyle w:val="StyleUnderline"/>
        </w:rPr>
        <w:t>did in the run-up to its disastrous invasion of Iraq</w:t>
      </w:r>
      <w:r>
        <w:t>. On Friday, Pompeo officially announced his intention to invoke the AECA provision to cover “22 pending arms transfers to Jordan, the United Arab Emirates, and Saudi Arabia totaling approximately $8.1 billion to deter Iranian aggression and build partner self-defense capacity.”</w:t>
      </w:r>
    </w:p>
    <w:p w:rsidR="008920FF" w:rsidRDefault="008920FF" w:rsidP="008920FF">
      <w:r>
        <w:t xml:space="preserve">Furthermore, </w:t>
      </w:r>
      <w:r w:rsidRPr="00593D53">
        <w:rPr>
          <w:rStyle w:val="StyleUnderline"/>
        </w:rPr>
        <w:t xml:space="preserve">while the Houthi rebels fighting the Saudi/UAE coalition in Yemen receive some support from Iran, </w:t>
      </w:r>
      <w:r w:rsidRPr="00593D53">
        <w:rPr>
          <w:rStyle w:val="Emphasis"/>
        </w:rPr>
        <w:t>they are not proxies of Tehran</w:t>
      </w:r>
      <w:r>
        <w:t xml:space="preserve">. </w:t>
      </w:r>
      <w:r w:rsidRPr="007A49B0">
        <w:rPr>
          <w:rStyle w:val="StyleUnderline"/>
        </w:rPr>
        <w:t xml:space="preserve">They have been fighting on and off for decades based on their own political and economic grievances, and </w:t>
      </w:r>
      <w:r w:rsidRPr="007A49B0">
        <w:rPr>
          <w:rStyle w:val="Emphasis"/>
        </w:rPr>
        <w:t>in a number of instances they have taken actions that Iran had counseled against</w:t>
      </w:r>
      <w:r w:rsidRPr="007A49B0">
        <w:rPr>
          <w:rStyle w:val="StyleUnderline"/>
        </w:rPr>
        <w:t>.</w:t>
      </w:r>
      <w:r>
        <w:t xml:space="preserve"> In short, </w:t>
      </w:r>
      <w:r w:rsidRPr="00BC129B">
        <w:rPr>
          <w:rStyle w:val="Emphasis"/>
        </w:rPr>
        <w:t>selling weapons that will foster further slaughter in Yemen to counter Iran is both unjustified and immoral</w:t>
      </w:r>
      <w:r>
        <w:t>. And as Sen. Murphy has pointed out, if Trump is allowed to use a false emergency over Iran to circumvent Congress, “Congress will never be able to object to an arms sale again.”</w:t>
      </w:r>
    </w:p>
    <w:p w:rsidR="008920FF" w:rsidRDefault="008920FF" w:rsidP="00307430"/>
    <w:p w:rsidR="00E15FFF" w:rsidRDefault="00E15FFF" w:rsidP="00E15FFF">
      <w:pPr>
        <w:pStyle w:val="Heading4"/>
      </w:pPr>
      <w:r>
        <w:t>Plan would help limit Iranian influence</w:t>
      </w:r>
    </w:p>
    <w:p w:rsidR="00E15FFF" w:rsidRDefault="00E15FFF" w:rsidP="00E15FFF">
      <w:r>
        <w:rPr>
          <w:rStyle w:val="Style13ptBold"/>
        </w:rPr>
        <w:t>Hartung, 5/15</w:t>
      </w:r>
      <w:r w:rsidRPr="0079550F">
        <w:rPr>
          <w:rStyle w:val="Style13ptBold"/>
        </w:rPr>
        <w:t>/19</w:t>
      </w:r>
      <w:r>
        <w:t xml:space="preserve"> --- director of the Arms and Security Project at the Center for International Policy  (William, “It’s Time to Stop Arms Sales to Saudi Arabia,” </w:t>
      </w:r>
      <w:hyperlink r:id="rId87" w:history="1">
        <w:r w:rsidRPr="00807E0F">
          <w:rPr>
            <w:rStyle w:val="Hyperlink"/>
          </w:rPr>
          <w:t>https://lobelog.com/its-time-to-stop-arms-sales-to-saudi-arabia/</w:t>
        </w:r>
      </w:hyperlink>
      <w:r>
        <w:t>, accessed on 5/28/19, JMP)</w:t>
      </w:r>
    </w:p>
    <w:p w:rsidR="009C742A" w:rsidRDefault="009C742A" w:rsidP="009C742A">
      <w:r>
        <w:t xml:space="preserve">Last but not least is </w:t>
      </w:r>
      <w:r w:rsidRPr="009C742A">
        <w:rPr>
          <w:rStyle w:val="StyleUnderline"/>
        </w:rPr>
        <w:t>the claim that stopping arms sales to the Saudi/UAE coalition will aid Iran</w:t>
      </w:r>
      <w:r>
        <w:t xml:space="preserve">. But </w:t>
      </w:r>
      <w:r w:rsidRPr="009C742A">
        <w:rPr>
          <w:rStyle w:val="StyleUnderline"/>
        </w:rPr>
        <w:t>the Houthi-led opposition is by no means a proxy for Tehran. They have longstanding grievances that have nothing to do with Iran’s limited military support and would be fighting no matter what posture Iran takes towards the conflict.</w:t>
      </w:r>
      <w:r>
        <w:t xml:space="preserve"> </w:t>
      </w:r>
      <w:r w:rsidRPr="009C742A">
        <w:rPr>
          <w:rStyle w:val="Emphasis"/>
        </w:rPr>
        <w:t>If anything, the brutal Saudi/UAE intervention is driving the Houthi coalition closer to Tehran. The best way to undercut Iranian influence in Yemen is to support UN efforts to end the war.</w:t>
      </w:r>
    </w:p>
    <w:p w:rsidR="009C742A" w:rsidRDefault="009C742A" w:rsidP="00E15FFF"/>
    <w:p w:rsidR="003A4922" w:rsidRDefault="003E63B4" w:rsidP="003A4922">
      <w:pPr>
        <w:pStyle w:val="Heading3"/>
      </w:pPr>
      <w:r>
        <w:t>AT: DA Military Relations</w:t>
      </w:r>
      <w:r w:rsidR="003A4922">
        <w:t xml:space="preserve"> – Doesn’t Turn Human Rights</w:t>
      </w:r>
    </w:p>
    <w:p w:rsidR="003A4922" w:rsidRDefault="003A4922" w:rsidP="003A4922"/>
    <w:p w:rsidR="003A4922" w:rsidRDefault="003A4922" w:rsidP="003A4922">
      <w:pPr>
        <w:pStyle w:val="Heading4"/>
      </w:pPr>
      <w:r>
        <w:t xml:space="preserve">Arms sales </w:t>
      </w:r>
      <w:r w:rsidR="00537B2B">
        <w:t xml:space="preserve">aren’t currently allowing the U.S. to influence other countries behavior </w:t>
      </w:r>
    </w:p>
    <w:p w:rsidR="003A4922" w:rsidRDefault="003A4922" w:rsidP="003A4922">
      <w:r w:rsidRPr="00B235FA">
        <w:rPr>
          <w:rStyle w:val="Style13ptBold"/>
        </w:rPr>
        <w:t>Abramson, 18</w:t>
      </w:r>
      <w:r>
        <w:t xml:space="preserve"> --- nonresident senior fellow for arms control and conventional arms transfers at the Arms Control Association (8/8/18, Jeff, “U.S. Arms Transfer Policy: Shaping the Way Ahead,” </w:t>
      </w:r>
      <w:hyperlink r:id="rId88" w:history="1">
        <w:r w:rsidRPr="00807E0F">
          <w:rPr>
            <w:rStyle w:val="Hyperlink"/>
          </w:rPr>
          <w:t>https://www.csis.org/analysis/us-arms-transfer-policy-shaping-way-ahead</w:t>
        </w:r>
      </w:hyperlink>
      <w:r>
        <w:t>, accessed on 6/5/19, JMP)</w:t>
      </w:r>
    </w:p>
    <w:p w:rsidR="003A4922" w:rsidRDefault="003A4922" w:rsidP="003A4922">
      <w:r>
        <w:t>MR. ABRAMSON: Thanks, and I forgot to say when I was speaking before that I’m speaking on behalf of myself, not on behalf of the Arms Control Association or others.</w:t>
      </w:r>
    </w:p>
    <w:p w:rsidR="003A4922" w:rsidRDefault="003A4922" w:rsidP="003A4922">
      <w:r>
        <w:t xml:space="preserve">I think it’s a really tough question because its – weapons, as a part of any security solution, are a long-term proposition and so it’s hard to say, after six months, whether, you know, that has succeeded. But I think </w:t>
      </w:r>
      <w:r w:rsidRPr="00A67E8C">
        <w:rPr>
          <w:rStyle w:val="StyleUnderline"/>
        </w:rPr>
        <w:t>you have to pick your metrics properly and maybe one of those is how are the recipient countries using or changing their practices</w:t>
      </w:r>
      <w:r>
        <w:t>.</w:t>
      </w:r>
    </w:p>
    <w:p w:rsidR="003A4922" w:rsidRDefault="003A4922" w:rsidP="003A4922">
      <w:r>
        <w:t xml:space="preserve">I mean, this is one of the pieces that was, I’d say, sold to the community of – my community as concerned about how the U.S. does its policies – that there will be this interest on protection of civilians. Training, as was required for transfers to Nigeria and Saudi Arabia, will be a critical component. Ambassador </w:t>
      </w:r>
      <w:proofErr w:type="spellStart"/>
      <w:r>
        <w:t>Kaidanow</w:t>
      </w:r>
      <w:proofErr w:type="spellEnd"/>
      <w:r>
        <w:t xml:space="preserve"> talked about this in terms of the human rights concerns and making sure the capacities are there. Those would be the metrics I’m looking at. </w:t>
      </w:r>
      <w:r w:rsidRPr="00A67E8C">
        <w:rPr>
          <w:rStyle w:val="StyleUnderline"/>
        </w:rPr>
        <w:t>Are we seeing countries who are receiving U.S. weaponry, if we’re concerned about their behavior, changing their behavior?</w:t>
      </w:r>
    </w:p>
    <w:p w:rsidR="003A4922" w:rsidRPr="007E25CA" w:rsidRDefault="003A4922" w:rsidP="003A4922">
      <w:pPr>
        <w:rPr>
          <w:rStyle w:val="StyleUnderline"/>
        </w:rPr>
      </w:pPr>
      <w:r w:rsidRPr="00F31C9A">
        <w:rPr>
          <w:rStyle w:val="StyleUnderline"/>
        </w:rPr>
        <w:t>We have this sort of belief that if we’re a partner with a country we’re going to have control over what they do. But, oftentimes, that isn’t the case.</w:t>
      </w:r>
      <w:r>
        <w:t xml:space="preserve"> I would argue that </w:t>
      </w:r>
      <w:r w:rsidRPr="00F31C9A">
        <w:rPr>
          <w:rStyle w:val="Emphasis"/>
        </w:rPr>
        <w:t>the Saudis have not been good actors however much influence we’ve tried to act on them</w:t>
      </w:r>
      <w:r>
        <w:t xml:space="preserve"> </w:t>
      </w:r>
      <w:r w:rsidRPr="00F31C9A">
        <w:rPr>
          <w:rStyle w:val="StyleUnderline"/>
        </w:rPr>
        <w:t>as they’re reacting to the situation in Yemen</w:t>
      </w:r>
      <w:r>
        <w:t xml:space="preserve">. And </w:t>
      </w:r>
      <w:r w:rsidRPr="007E25CA">
        <w:rPr>
          <w:rStyle w:val="Emphasis"/>
        </w:rPr>
        <w:t>often</w:t>
      </w:r>
      <w:r>
        <w:t xml:space="preserve">, I think, </w:t>
      </w:r>
      <w:r w:rsidRPr="007E25CA">
        <w:rPr>
          <w:rStyle w:val="Emphasis"/>
        </w:rPr>
        <w:t>we actually end up</w:t>
      </w:r>
      <w:r>
        <w:t xml:space="preserve"> – end up </w:t>
      </w:r>
      <w:r w:rsidRPr="007E25CA">
        <w:rPr>
          <w:rStyle w:val="Emphasis"/>
        </w:rPr>
        <w:t>getting captured</w:t>
      </w:r>
      <w:r>
        <w:t xml:space="preserve">, which I think Melissa was talking about. </w:t>
      </w:r>
      <w:r w:rsidRPr="007E25CA">
        <w:rPr>
          <w:rStyle w:val="StyleUnderline"/>
        </w:rPr>
        <w:t xml:space="preserve">Sometimes the countries we sell weapons to we end up </w:t>
      </w:r>
      <w:r w:rsidRPr="00240843">
        <w:rPr>
          <w:rStyle w:val="Emphasis"/>
        </w:rPr>
        <w:t>getting embroiled in conflicts</w:t>
      </w:r>
      <w:r w:rsidRPr="007E25CA">
        <w:rPr>
          <w:rStyle w:val="StyleUnderline"/>
        </w:rPr>
        <w:t xml:space="preserve"> in ways that we weren’t expecting.</w:t>
      </w:r>
      <w:r>
        <w:t xml:space="preserve"> How you measure that I think </w:t>
      </w:r>
      <w:r w:rsidRPr="007E25CA">
        <w:rPr>
          <w:rStyle w:val="StyleUnderline"/>
        </w:rPr>
        <w:t>you pay attention to those hard places and see if you see progress</w:t>
      </w:r>
      <w:r>
        <w:t xml:space="preserve">. </w:t>
      </w:r>
      <w:r w:rsidRPr="007E25CA">
        <w:rPr>
          <w:rStyle w:val="StyleUnderline"/>
        </w:rPr>
        <w:t xml:space="preserve">Ultimately, it’s about whether you’re creating peace and security, which is one of the hardest things to measure. </w:t>
      </w:r>
    </w:p>
    <w:p w:rsidR="00F90556" w:rsidRPr="00F90556" w:rsidRDefault="00F90556" w:rsidP="00F90556"/>
    <w:p w:rsidR="00DA0722" w:rsidRPr="00307430" w:rsidRDefault="00DA0722" w:rsidP="00307430"/>
    <w:p w:rsidR="00784221" w:rsidRDefault="00784221" w:rsidP="00784221">
      <w:pPr>
        <w:pStyle w:val="Heading2"/>
      </w:pPr>
      <w:r>
        <w:t>Counterplan Answers</w:t>
      </w:r>
    </w:p>
    <w:p w:rsidR="00827D00" w:rsidRDefault="00827D00" w:rsidP="00827D00"/>
    <w:p w:rsidR="00933CDE" w:rsidRDefault="00933CDE" w:rsidP="00933CDE">
      <w:pPr>
        <w:pStyle w:val="Heading3"/>
      </w:pPr>
      <w:r>
        <w:t>AT: CP Executive – Can’t Solve Human Rights Signal</w:t>
      </w:r>
    </w:p>
    <w:p w:rsidR="00EB1414" w:rsidRDefault="00EB1414" w:rsidP="00933CDE"/>
    <w:p w:rsidR="006C3F25" w:rsidRPr="008F3EFB" w:rsidRDefault="006C3F25" w:rsidP="006C3F25">
      <w:pPr>
        <w:pStyle w:val="Heading4"/>
      </w:pPr>
      <w:r>
        <w:t xml:space="preserve">Trump unilateral action fails --- </w:t>
      </w:r>
      <w:r w:rsidR="00FA632C" w:rsidRPr="00FA632C">
        <w:rPr>
          <w:u w:val="single"/>
        </w:rPr>
        <w:t>not</w:t>
      </w:r>
      <w:r w:rsidRPr="00FA632C">
        <w:rPr>
          <w:u w:val="single"/>
        </w:rPr>
        <w:t xml:space="preserve"> perceived as credible</w:t>
      </w:r>
      <w:r>
        <w:t xml:space="preserve"> and advancements will be </w:t>
      </w:r>
      <w:r w:rsidRPr="00FA632C">
        <w:rPr>
          <w:u w:val="single"/>
        </w:rPr>
        <w:t>easily discredited</w:t>
      </w:r>
      <w:r>
        <w:t xml:space="preserve"> </w:t>
      </w:r>
    </w:p>
    <w:p w:rsidR="006C3F25" w:rsidRDefault="006C3F25" w:rsidP="006C3F25">
      <w:r w:rsidRPr="0042376C">
        <w:rPr>
          <w:rStyle w:val="Style13ptBold"/>
        </w:rPr>
        <w:t>Bass, 18</w:t>
      </w:r>
      <w:r>
        <w:t xml:space="preserve"> --- professor of politics and international affairs at Princeton (2/12/18, Gary J., “Trump’s Cynical Use of Human Rights,” </w:t>
      </w:r>
      <w:hyperlink r:id="rId89" w:history="1">
        <w:r w:rsidRPr="00807E0F">
          <w:rPr>
            <w:rStyle w:val="Hyperlink"/>
          </w:rPr>
          <w:t>https://www.nytimes.com/2018/02/12/opinion/trump-human-rights.html</w:t>
        </w:r>
      </w:hyperlink>
      <w:r>
        <w:t>, accessed on 6/3/19, JMP)</w:t>
      </w:r>
    </w:p>
    <w:p w:rsidR="006C3F25" w:rsidRDefault="006C3F25" w:rsidP="006C3F25">
      <w:r>
        <w:t xml:space="preserve">President </w:t>
      </w:r>
      <w:r w:rsidRPr="008F3EFB">
        <w:rPr>
          <w:rStyle w:val="StyleUnderline"/>
        </w:rPr>
        <w:t>Trump usually makes no effort to disguise how little he cares about human rights</w:t>
      </w:r>
      <w:r>
        <w:t>. In May, during his first overseas trip after his inauguration, he assured Arab despots and Muslim leaders in Riyadh, “We are not here to lecture.” He called President Xi Jinping of China “a very special man,” praised Egypt’s military strongman Abdel Fattah el-</w:t>
      </w:r>
      <w:proofErr w:type="spellStart"/>
      <w:r>
        <w:t>Sisi</w:t>
      </w:r>
      <w:proofErr w:type="spellEnd"/>
      <w:r>
        <w:t xml:space="preserve"> for doing “a fantastic job” and hailed the bloodstained President Rodrigo Duterte of the Philippines, with whom he boasted of having a “great relationship.”</w:t>
      </w:r>
    </w:p>
    <w:p w:rsidR="006C3F25" w:rsidRDefault="006C3F25" w:rsidP="006C3F25">
      <w:r>
        <w:t xml:space="preserve">Yet </w:t>
      </w:r>
      <w:r w:rsidRPr="006C6497">
        <w:rPr>
          <w:rStyle w:val="Emphasis"/>
        </w:rPr>
        <w:t>as bad as</w:t>
      </w:r>
      <w:r>
        <w:t xml:space="preserve"> Mr. </w:t>
      </w:r>
      <w:r w:rsidRPr="006C6497">
        <w:rPr>
          <w:rStyle w:val="Emphasis"/>
        </w:rPr>
        <w:t>Trump is when he ignores human rights, he is also corrosive when he speaks up</w:t>
      </w:r>
      <w:r>
        <w:t xml:space="preserve">. Perhaps the most disingenuous moment in his State of the Union address last month came when he condemned North Korea’s dictatorship and saluted Ji </w:t>
      </w:r>
      <w:proofErr w:type="spellStart"/>
      <w:r>
        <w:t>Seong</w:t>
      </w:r>
      <w:proofErr w:type="spellEnd"/>
      <w:r>
        <w:t xml:space="preserve">-ho, a brave man who escaped famine and persecution there. Put aside the most obvious hypocrisy: Refugees like Mr. Ji are imperiled by Mr. Trump’s contempt for immigrants and slashing of refugee quotas. Rather, the deeper problem is how Mr. </w:t>
      </w:r>
      <w:r w:rsidRPr="006C6497">
        <w:rPr>
          <w:rStyle w:val="StyleUnderline"/>
        </w:rPr>
        <w:t>Trump sporadically invokes the suffering of foreigners when he thinks it promotes</w:t>
      </w:r>
      <w:r>
        <w:t xml:space="preserve"> </w:t>
      </w:r>
      <w:r w:rsidRPr="006C6497">
        <w:rPr>
          <w:rStyle w:val="Emphasis"/>
        </w:rPr>
        <w:t>U</w:t>
      </w:r>
      <w:r>
        <w:t xml:space="preserve">nited </w:t>
      </w:r>
      <w:r w:rsidRPr="006C6497">
        <w:rPr>
          <w:rStyle w:val="Emphasis"/>
        </w:rPr>
        <w:t>S</w:t>
      </w:r>
      <w:r>
        <w:t xml:space="preserve">tates </w:t>
      </w:r>
      <w:r w:rsidRPr="006C6497">
        <w:rPr>
          <w:rStyle w:val="StyleUnderline"/>
        </w:rPr>
        <w:t>strategic priorities</w:t>
      </w:r>
      <w:r>
        <w:t xml:space="preserve"> — in this case, the nuclear crisis with North Korea.</w:t>
      </w:r>
    </w:p>
    <w:p w:rsidR="006C3F25" w:rsidRDefault="006C3F25" w:rsidP="006C3F25">
      <w:r>
        <w:t>Mr. Trump rarely condemns repression overseas, except when Christians are being persecuted by Muslim extremists, or when human rights are abused by longtime foes of the United States — particularly Iran, Syria, Cuba, Venezuela and North Korea. Addressing the United Nations General Assembly in September, he denounced “the depraved regime in North Korea,” “the corrupt, destabilizing regime in Cuba” and the “socialist dictatorship of Nicolás Maduro” in Venezuela, while also calling Iran “a corrupt dictatorship behind the false guise of a democracy.”</w:t>
      </w:r>
    </w:p>
    <w:p w:rsidR="006C3F25" w:rsidRDefault="006C3F25" w:rsidP="006C3F25">
      <w:r w:rsidRPr="006C6497">
        <w:rPr>
          <w:rStyle w:val="StyleUnderline"/>
        </w:rPr>
        <w:t>Instead of viewing human rights as a universal ideal</w:t>
      </w:r>
      <w:r>
        <w:t xml:space="preserve">, Mr. </w:t>
      </w:r>
      <w:r w:rsidRPr="006C6497">
        <w:rPr>
          <w:rStyle w:val="StyleUnderline"/>
        </w:rPr>
        <w:t>Trump invokes them only strategically, when they are useful as a geopolitical cudgel</w:t>
      </w:r>
      <w:r>
        <w:t>.</w:t>
      </w:r>
    </w:p>
    <w:p w:rsidR="006C3F25" w:rsidRDefault="006C3F25" w:rsidP="006C3F25">
      <w:r w:rsidRPr="0046752C">
        <w:rPr>
          <w:rStyle w:val="Emphasis"/>
        </w:rPr>
        <w:t>His deep cynicism about human rights is longstanding.</w:t>
      </w:r>
      <w:r>
        <w:t xml:space="preserve"> In 1990, he offered respectful words for the bloody crushing of protesters in Tiananmen Square in June 1989: “The Chinese government almost blew it. Then they were vicious, they were horrible, but they put it down with strength. That shows you the power of strength.” Unmoved by the Arab Spring, he tweeted in September 2012, “We threw our ally Mubarak overboard and Egypt is now our enemy.” While campaigning for president, he enthused about torture and suggested killing the family members of terrorists.</w:t>
      </w:r>
    </w:p>
    <w:p w:rsidR="006C3F25" w:rsidRDefault="006C3F25" w:rsidP="006C3F25">
      <w:r>
        <w:t xml:space="preserve">As president, Mr. Trump has welcomed thugs from Egypt, Turkey and Vietnam to the White House. In October, he hosted the leader of Thailand’s military-controlled government, who had been spurned from White House visits since leading a coup in 2014. Mr. </w:t>
      </w:r>
      <w:r w:rsidRPr="007359FD">
        <w:rPr>
          <w:rStyle w:val="StyleUnderline"/>
        </w:rPr>
        <w:t>Trump swoons when his autocratic Chinese or Saudi hosts welcome him with displays of military pageantry</w:t>
      </w:r>
      <w:r>
        <w:t>. Notwithstanding his recent rhetoric about North Korea, he praised Kim Jong-un — the murderous, dynastic tyrant of a totalitarian Stalinist regime with a gulag — as “a pretty smart cookie.”</w:t>
      </w:r>
    </w:p>
    <w:p w:rsidR="006C3F25" w:rsidRDefault="006C3F25" w:rsidP="006C3F25">
      <w:r>
        <w:t xml:space="preserve">To be sure, some of Mr. Trump’s underlings have occasionally taken advantage of his shambolic mismanagement to sneak human rights into policy. In January of last year, Mr. Trump, while insisting that torture works, announced that he would defer on interrogation policy to Defense Secretary Jim Mattis, who like most United States generals opposes torture. In December, the administration singled out some individuals and entities for economic sanctions and visa restrictions, using an innovative 2016 law aimed at those who engage in human rights abuses or corruption around the world. But these </w:t>
      </w:r>
      <w:proofErr w:type="spellStart"/>
      <w:r w:rsidRPr="00DE2DC8">
        <w:rPr>
          <w:rStyle w:val="Emphasis"/>
        </w:rPr>
        <w:t>flickerings</w:t>
      </w:r>
      <w:proofErr w:type="spellEnd"/>
      <w:r w:rsidRPr="00DE2DC8">
        <w:rPr>
          <w:rStyle w:val="Emphasis"/>
        </w:rPr>
        <w:t xml:space="preserve"> of conscience do little to prettify</w:t>
      </w:r>
      <w:r>
        <w:t xml:space="preserve"> Mr. </w:t>
      </w:r>
      <w:r w:rsidRPr="00DE2DC8">
        <w:rPr>
          <w:rStyle w:val="Emphasis"/>
        </w:rPr>
        <w:t>Trump’s overall record</w:t>
      </w:r>
      <w:r>
        <w:t>.</w:t>
      </w:r>
    </w:p>
    <w:p w:rsidR="006C3F25" w:rsidRDefault="006C3F25" w:rsidP="006C3F25">
      <w:r>
        <w:t xml:space="preserve">Of course, Mr. </w:t>
      </w:r>
      <w:r w:rsidRPr="007D5BC9">
        <w:rPr>
          <w:rStyle w:val="StyleUnderline"/>
        </w:rPr>
        <w:t>Trump is hardly the first</w:t>
      </w:r>
      <w:r>
        <w:t xml:space="preserve"> </w:t>
      </w:r>
      <w:r w:rsidRPr="007D5BC9">
        <w:rPr>
          <w:rStyle w:val="Emphasis"/>
        </w:rPr>
        <w:t>U</w:t>
      </w:r>
      <w:r>
        <w:t xml:space="preserve">nited </w:t>
      </w:r>
      <w:r w:rsidRPr="007D5BC9">
        <w:rPr>
          <w:rStyle w:val="Emphasis"/>
        </w:rPr>
        <w:t>S</w:t>
      </w:r>
      <w:r>
        <w:t xml:space="preserve">tates </w:t>
      </w:r>
      <w:r w:rsidRPr="007D5BC9">
        <w:rPr>
          <w:rStyle w:val="StyleUnderline"/>
        </w:rPr>
        <w:t xml:space="preserve">president to be hypocritical or selective about promoting human rights. Yet </w:t>
      </w:r>
      <w:r w:rsidRPr="00AF3EBC">
        <w:rPr>
          <w:rStyle w:val="Emphasis"/>
        </w:rPr>
        <w:t>he presents a special threat</w:t>
      </w:r>
      <w:r>
        <w:t xml:space="preserve">, for several reasons. For one thing, </w:t>
      </w:r>
      <w:r w:rsidRPr="00AF3EBC">
        <w:rPr>
          <w:rStyle w:val="Emphasis"/>
        </w:rPr>
        <w:t>he is more overtly hostile to human rights than any American president since</w:t>
      </w:r>
      <w:r>
        <w:t xml:space="preserve"> Richard </w:t>
      </w:r>
      <w:r w:rsidRPr="00AF3EBC">
        <w:rPr>
          <w:rStyle w:val="Emphasis"/>
        </w:rPr>
        <w:t>Nixon, which makes his intermittent admonitions in their name ring particularly hollow. And he is an inveterate liar, which makes it all too easy for the despots he chooses to scold to dispute his statements.</w:t>
      </w:r>
    </w:p>
    <w:p w:rsidR="006C3F25" w:rsidRDefault="006C3F25" w:rsidP="006C3F25">
      <w:r>
        <w:t xml:space="preserve">In addition, </w:t>
      </w:r>
      <w:r w:rsidRPr="00D040C0">
        <w:rPr>
          <w:rStyle w:val="Emphasis"/>
        </w:rPr>
        <w:t>because</w:t>
      </w:r>
      <w:r>
        <w:t xml:space="preserve"> Mr. </w:t>
      </w:r>
      <w:r w:rsidRPr="00D040C0">
        <w:rPr>
          <w:rStyle w:val="Emphasis"/>
        </w:rPr>
        <w:t>Trump is so hated abroad, his fitful embrace of human rights is most likely only to further tarnish the cause</w:t>
      </w:r>
      <w:r>
        <w:t>. In Europe, according to a Pew poll released in June, Mr. Trump came into office roughly as reviled as George W. Bush became in the aftermath of the Iraq war. In a recent Gallup survey of 134 countries, the median approval of United States leadership plummeted from 48 percent in Barack Obama’s final year to just 30 percent — and that was before it was revealed that Mr. Trump had vulgarly insulted Haiti and the nations of Africa.</w:t>
      </w:r>
    </w:p>
    <w:p w:rsidR="006C3F25" w:rsidRDefault="006C3F25" w:rsidP="006C3F25">
      <w:r>
        <w:t xml:space="preserve">Finally, Mr. </w:t>
      </w:r>
      <w:r w:rsidRPr="00D040C0">
        <w:rPr>
          <w:rStyle w:val="Emphasis"/>
        </w:rPr>
        <w:t>Trump’s own kleptocratic, norm-shattering administration spoils any moral authority he might have on human rights</w:t>
      </w:r>
      <w:r>
        <w:t>. He excoriates the judiciary, independent law enforcement and the free press — which he has called “the enemy of the people,” a Stalinist phrase. Having branded Democrats as “treasonous” for not applauding him, he craves a military parade in Washington. His “fake news” catchphrase has caught on among tyrants worldwide, with Bashar al-Assad of Syria, Mr. Maduro and Mr. Duterte all gleefully using it. Hun Sen, Cambodia’s strongman, recently praised Mr. Trump’s “fake news” awards.</w:t>
      </w:r>
    </w:p>
    <w:p w:rsidR="006C3F25" w:rsidRDefault="006C3F25" w:rsidP="006C3F25">
      <w:r>
        <w:t xml:space="preserve">Mr. </w:t>
      </w:r>
      <w:r w:rsidRPr="006C3F25">
        <w:rPr>
          <w:rStyle w:val="StyleUnderline"/>
        </w:rPr>
        <w:t>Trump can’t credibly encourage demonstrations in Iran while berating protesters at home</w:t>
      </w:r>
      <w:r>
        <w:t>. And he could hardly criticize a dictator for imprisoning political rivals while pressing to prosecute Hillary Clinton and jail her aide Huma Abedin.</w:t>
      </w:r>
    </w:p>
    <w:p w:rsidR="006C3F25" w:rsidRPr="0042376C" w:rsidRDefault="006C3F25" w:rsidP="006C3F25">
      <w:r w:rsidRPr="00FA0630">
        <w:t>It falls to more decent democratic leaders — including Angela Merkel of Germany, Emmanuel Macron of France, Moon Jae-in of South Korea and Justin Trudeau of Canada — to champion freedom. The United States has sidelined itself from being taken seriously about human rights by electing Mr. Trump, and its global reputation will not begin to recover until he is sent packing.</w:t>
      </w:r>
    </w:p>
    <w:p w:rsidR="00933CDE" w:rsidRDefault="00933CDE" w:rsidP="00933CDE"/>
    <w:p w:rsidR="00C07A43" w:rsidRPr="003B330F" w:rsidRDefault="00C07A43" w:rsidP="003B330F">
      <w:pPr>
        <w:pStyle w:val="Heading4"/>
      </w:pPr>
      <w:r>
        <w:t xml:space="preserve">Trump won’t be </w:t>
      </w:r>
      <w:r w:rsidRPr="00C07A43">
        <w:rPr>
          <w:u w:val="single"/>
        </w:rPr>
        <w:t>trusted</w:t>
      </w:r>
      <w:r w:rsidR="003B330F">
        <w:t xml:space="preserve"> --- too inconsistent with his previous policies</w:t>
      </w:r>
    </w:p>
    <w:p w:rsidR="00B12563" w:rsidRDefault="00B12563" w:rsidP="00B12563">
      <w:r w:rsidRPr="00E44A68">
        <w:rPr>
          <w:rStyle w:val="Style13ptBold"/>
        </w:rPr>
        <w:t>Miles, 18</w:t>
      </w:r>
      <w:r>
        <w:t xml:space="preserve"> --- Win Without War Director (10/31/18, Stephen, Win Without War is a diverse network of national organizations working for progressive foreign policy in America, “Win Without War: Amid Shift From Trump, Congress Must Stay Focused on Ending U.S. Involvement in Yemen War,” </w:t>
      </w:r>
      <w:hyperlink r:id="rId90" w:history="1">
        <w:r w:rsidRPr="00807E0F">
          <w:rPr>
            <w:rStyle w:val="Hyperlink"/>
          </w:rPr>
          <w:t>https://winwithoutwar.org/win-without-war-amid-shift-from-trump-congress-must-stay-focused-on-ending-u-s-involvement-in-yemen-war/</w:t>
        </w:r>
      </w:hyperlink>
      <w:r>
        <w:t>, accessed on 5/28/19)</w:t>
      </w:r>
    </w:p>
    <w:p w:rsidR="00B12563" w:rsidRDefault="00B12563" w:rsidP="00B12563">
      <w:r>
        <w:t>WASHINGTON, DC — Win Without War Director Stephen Miles released the following statement in response to the Trump administration calling for an end to the Saudi-UAE war in Yemen:</w:t>
      </w:r>
    </w:p>
    <w:p w:rsidR="00B12563" w:rsidRDefault="00B12563" w:rsidP="00B12563">
      <w:r w:rsidRPr="001975C5">
        <w:rPr>
          <w:rStyle w:val="StyleUnderline"/>
        </w:rPr>
        <w:t>“Facing a full-scale rebellion in</w:t>
      </w:r>
      <w:r>
        <w:t xml:space="preserve"> the U.S. </w:t>
      </w:r>
      <w:r w:rsidRPr="001975C5">
        <w:rPr>
          <w:rStyle w:val="StyleUnderline"/>
        </w:rPr>
        <w:t>Congress</w:t>
      </w:r>
      <w:r>
        <w:t xml:space="preserve">, top </w:t>
      </w:r>
      <w:r w:rsidRPr="001975C5">
        <w:rPr>
          <w:rStyle w:val="StyleUnderline"/>
        </w:rPr>
        <w:t>Trump</w:t>
      </w:r>
      <w:r>
        <w:t xml:space="preserve"> administration officials have now </w:t>
      </w:r>
      <w:r w:rsidRPr="001975C5">
        <w:rPr>
          <w:rStyle w:val="StyleUnderline"/>
        </w:rPr>
        <w:t>called for an end to the Saudi and UAE-led intervention against the Houthis in Yemen</w:t>
      </w:r>
      <w:r>
        <w:t xml:space="preserve">. </w:t>
      </w:r>
      <w:r w:rsidRPr="001975C5">
        <w:rPr>
          <w:rStyle w:val="Emphasis"/>
        </w:rPr>
        <w:t>While we welcome this shift, we can’t take</w:t>
      </w:r>
      <w:r>
        <w:t xml:space="preserve"> the </w:t>
      </w:r>
      <w:r w:rsidRPr="001975C5">
        <w:rPr>
          <w:rStyle w:val="Emphasis"/>
        </w:rPr>
        <w:t>Trump</w:t>
      </w:r>
      <w:r>
        <w:t xml:space="preserve"> administration </w:t>
      </w:r>
      <w:r w:rsidRPr="001975C5">
        <w:rPr>
          <w:rStyle w:val="Emphasis"/>
        </w:rPr>
        <w:t>at its word. Time and again, Trump and his administration have shown that it will not take action to hold Saudi Arabia or the UAE to account for their destabilizing activities in the region.</w:t>
      </w:r>
      <w:r>
        <w:t xml:space="preserve"> </w:t>
      </w:r>
      <w:r w:rsidRPr="007B7790">
        <w:rPr>
          <w:rStyle w:val="StyleUnderline"/>
        </w:rPr>
        <w:t>Regardless of administration statements, Congress must act now to give these words teeth by passing</w:t>
      </w:r>
      <w:r>
        <w:t xml:space="preserve"> the bipartisan </w:t>
      </w:r>
      <w:r w:rsidRPr="007B7790">
        <w:rPr>
          <w:rStyle w:val="StyleUnderline"/>
        </w:rPr>
        <w:t>legislation</w:t>
      </w:r>
      <w:r>
        <w:t xml:space="preserve"> in both the House and Senate (</w:t>
      </w:r>
      <w:proofErr w:type="spellStart"/>
      <w:r>
        <w:t>HConRes</w:t>
      </w:r>
      <w:proofErr w:type="spellEnd"/>
      <w:r>
        <w:t xml:space="preserve"> 138 and </w:t>
      </w:r>
      <w:proofErr w:type="spellStart"/>
      <w:r>
        <w:t>SJRes</w:t>
      </w:r>
      <w:proofErr w:type="spellEnd"/>
      <w:r>
        <w:t xml:space="preserve"> 54) that will finally end U.S. participation in this brutal war.”</w:t>
      </w:r>
    </w:p>
    <w:p w:rsidR="009D1575" w:rsidRDefault="009D1575" w:rsidP="00B12563"/>
    <w:p w:rsidR="009D1575" w:rsidRPr="000B40E4" w:rsidRDefault="009D1575" w:rsidP="009D1575">
      <w:pPr>
        <w:pStyle w:val="Heading4"/>
      </w:pPr>
      <w:r>
        <w:t xml:space="preserve">Congress key to signal support for human rights --- Trump </w:t>
      </w:r>
      <w:r>
        <w:rPr>
          <w:u w:val="single"/>
        </w:rPr>
        <w:t>isn’t trusted</w:t>
      </w:r>
      <w:r>
        <w:t xml:space="preserve"> and will stick to </w:t>
      </w:r>
      <w:r>
        <w:rPr>
          <w:u w:val="single"/>
        </w:rPr>
        <w:t>private</w:t>
      </w:r>
      <w:r>
        <w:t xml:space="preserve"> methods</w:t>
      </w:r>
    </w:p>
    <w:p w:rsidR="009D1575" w:rsidRDefault="009D1575" w:rsidP="009D1575">
      <w:r w:rsidRPr="00D85CF3">
        <w:rPr>
          <w:rStyle w:val="Style13ptBold"/>
        </w:rPr>
        <w:t>Ahmed, 18</w:t>
      </w:r>
      <w:r>
        <w:t xml:space="preserve"> --- a foreign affairs reporter based in the D.C. bureau of HuffPost (10/21/18, </w:t>
      </w:r>
      <w:hyperlink r:id="rId91" w:history="1">
        <w:r>
          <w:rPr>
            <w:rStyle w:val="Hyperlink"/>
          </w:rPr>
          <w:t>Akbar Shahid Ahmed</w:t>
        </w:r>
      </w:hyperlink>
      <w:r>
        <w:t xml:space="preserve">, “Trump Buys The Saudi Line On Jamal Khashoggi. Congress Doesn’t Have To; Lawmakers can take key steps immediately, and vital votes are on the horizon,” </w:t>
      </w:r>
      <w:hyperlink r:id="rId92" w:history="1">
        <w:r w:rsidRPr="00807E0F">
          <w:rPr>
            <w:rStyle w:val="Hyperlink"/>
          </w:rPr>
          <w:t>https://www.huffpost.com/entry/trump-buys-the-saudi-line-on-jamal-khashoggi-congress-could-show-thats-not-the-us-position_n_5bcb9fc9e4b0d38b5878c409?guccounter=1</w:t>
        </w:r>
      </w:hyperlink>
      <w:r>
        <w:t>, accessed on 5/28/19, JMP)</w:t>
      </w:r>
    </w:p>
    <w:p w:rsidR="009D1575" w:rsidRDefault="009D1575" w:rsidP="009D1575">
      <w:r>
        <w:t>WASHINGTON ― Saudi Arabia’s stunning Friday night admission that its officials killed journalist Jamal Khashoggi represented “a good first step” for President Donald Trump, but prompted immediate skepticism and anger from Congress, including top figures in Trump’s own party.</w:t>
      </w:r>
    </w:p>
    <w:p w:rsidR="009D1575" w:rsidRDefault="009D1575" w:rsidP="009D1575">
      <w:r>
        <w:t xml:space="preserve">Now </w:t>
      </w:r>
      <w:r w:rsidRPr="00C5277D">
        <w:rPr>
          <w:rStyle w:val="StyleUnderline"/>
        </w:rPr>
        <w:t xml:space="preserve">it’s up to Capitol Hill to decide where U.S. relations with the longtime partner go and </w:t>
      </w:r>
      <w:r w:rsidRPr="00C5277D">
        <w:rPr>
          <w:rStyle w:val="Emphasis"/>
        </w:rPr>
        <w:t>whether America will stick to even limited advocacy for human rights abroad</w:t>
      </w:r>
      <w:r>
        <w:t>.</w:t>
      </w:r>
    </w:p>
    <w:p w:rsidR="009D1575" w:rsidRDefault="009D1575" w:rsidP="009D1575">
      <w:r w:rsidRPr="00C5277D">
        <w:rPr>
          <w:rStyle w:val="StyleUnderline"/>
        </w:rPr>
        <w:t>Congress has powerful tools</w:t>
      </w:r>
      <w:r>
        <w:t xml:space="preserve"> at its disposal and at least three expected votes over the next few months that it could use </w:t>
      </w:r>
      <w:r w:rsidRPr="00C5277D">
        <w:rPr>
          <w:rStyle w:val="StyleUnderline"/>
        </w:rPr>
        <w:t>to press the Saudis for accountability and weaken their sense of impunity</w:t>
      </w:r>
      <w:r>
        <w:t>.</w:t>
      </w:r>
    </w:p>
    <w:p w:rsidR="009D1575" w:rsidRDefault="009D1575" w:rsidP="009D1575">
      <w:r>
        <w:t xml:space="preserve">And there’s a growing expectation that </w:t>
      </w:r>
      <w:r w:rsidRPr="00A434AE">
        <w:rPr>
          <w:rStyle w:val="Emphasis"/>
        </w:rPr>
        <w:t>lawmakers must act to signal U.S. leadership</w:t>
      </w:r>
      <w:r>
        <w:t xml:space="preserve">. </w:t>
      </w:r>
      <w:r w:rsidRPr="00B92E92">
        <w:rPr>
          <w:rStyle w:val="StyleUnderline"/>
        </w:rPr>
        <w:t xml:space="preserve">American allies say they doubt the Saudis will seriously investigate a plot that might implicate the kingdom’s own leadership, and </w:t>
      </w:r>
      <w:r w:rsidRPr="00B92E92">
        <w:rPr>
          <w:rStyle w:val="Emphasis"/>
        </w:rPr>
        <w:t>they don’t trust the Saudi-friendly Trump</w:t>
      </w:r>
      <w:r>
        <w:t xml:space="preserve"> administration </w:t>
      </w:r>
      <w:r w:rsidRPr="00B92E92">
        <w:rPr>
          <w:rStyle w:val="Emphasis"/>
        </w:rPr>
        <w:t>to get to the truth</w:t>
      </w:r>
      <w:r>
        <w:t xml:space="preserve">. </w:t>
      </w:r>
      <w:r w:rsidRPr="006A281B">
        <w:rPr>
          <w:rStyle w:val="StyleUnderline"/>
        </w:rPr>
        <w:t xml:space="preserve">Despite some criticism of Riyadh, </w:t>
      </w:r>
      <w:r w:rsidRPr="008F1AFF">
        <w:rPr>
          <w:rStyle w:val="Emphasis"/>
        </w:rPr>
        <w:t>Trump’s team has unsurprisingly stuck to its general approach on partners’ human rights violations: avoid public criticism, claim to be urging change in private</w:t>
      </w:r>
      <w:r w:rsidRPr="006A281B">
        <w:rPr>
          <w:rStyle w:val="StyleUnderline"/>
        </w:rPr>
        <w:t>.</w:t>
      </w:r>
    </w:p>
    <w:p w:rsidR="009D1575" w:rsidRDefault="009D1575" w:rsidP="009D1575">
      <w:r>
        <w:t xml:space="preserve">Trump’s biggest move to push Riyadh so far ― withdrawing Treasury Secretary Steve Mnuchin from a key Saudi investment conference ― came after loud requests from Republican senators. Overall, </w:t>
      </w:r>
      <w:r w:rsidRPr="009E069B">
        <w:rPr>
          <w:rStyle w:val="Emphasis"/>
        </w:rPr>
        <w:t>the administration is focused on finding a narrative that avoids any rupture with the kingdom</w:t>
      </w:r>
      <w:r w:rsidRPr="009E069B">
        <w:t xml:space="preserve"> on what Trump sees as key issues: cooperation against Saudi rival Iran; arms deals that the president pitches as jobs programs; and business ties that personally benefit the Trump family.</w:t>
      </w:r>
    </w:p>
    <w:p w:rsidR="009D1575" w:rsidRDefault="009D1575" w:rsidP="009D1575">
      <w:r w:rsidRPr="000B40E4">
        <w:rPr>
          <w:rStyle w:val="StyleUnderline"/>
        </w:rPr>
        <w:t>A bipartisan group of lawmakers has already triggered a process that compels Trump officials to look into Khashoggi’s killing</w:t>
      </w:r>
      <w:r>
        <w:t xml:space="preserve"> and could lead to human rights-related sanctions on top Saudis. After the Saudis’ statement, Sen. Bob Corker (R-Tenn.), the chair of the powerful Senate Foreign Relations Committee, underscored the importance of that investigation.</w:t>
      </w:r>
    </w:p>
    <w:p w:rsidR="009D1575" w:rsidRDefault="009D1575" w:rsidP="009D1575">
      <w:r>
        <w:t>“[The Saudis] can undergo their own investigation, but the U.S. administration must make its own independent, credible determination of responsibility for Khashoggi’s murder,” Corker tweeted.</w:t>
      </w:r>
    </w:p>
    <w:p w:rsidR="009D1575" w:rsidRDefault="009D1575" w:rsidP="009D1575">
      <w:r>
        <w:t xml:space="preserve">But the administration has already disappointed Congress once after a request to investigate the Saudis, producing a document last month to justify the bloody behavior of a U.S.-backed coalition led by Saudi Arabia in Yemen. Three Republicans and four Democrats in the Senate wrote a joint letter earlier this month expressing “significant concerns” with that State Department report. </w:t>
      </w:r>
    </w:p>
    <w:p w:rsidR="009D1575" w:rsidRDefault="009D1575" w:rsidP="009D1575">
      <w:r>
        <w:t xml:space="preserve">Democrats are now saying they want an independent investigation into Khashoggi’s murder that does not risk being skewed by the motivations of the Saudis or their friends in the Trump White House. If they can sustain that rhetoric and bring some Republicans on board ― </w:t>
      </w:r>
      <w:r w:rsidRPr="000B40E4">
        <w:rPr>
          <w:rStyle w:val="Emphasis"/>
        </w:rPr>
        <w:t>Corker</w:t>
      </w:r>
      <w:r w:rsidRPr="000B40E4">
        <w:t xml:space="preserve">, for one, </w:t>
      </w:r>
      <w:r w:rsidRPr="000B40E4">
        <w:rPr>
          <w:rStyle w:val="Emphasis"/>
        </w:rPr>
        <w:t>has complained about Trump keeping U.S. intelligence about the incident from lawmakers</w:t>
      </w:r>
      <w:r>
        <w:t xml:space="preserve"> ― they might be able to actually make that happen.</w:t>
      </w:r>
    </w:p>
    <w:p w:rsidR="009D1575" w:rsidRDefault="009D1575" w:rsidP="009D1575">
      <w:r>
        <w:t>It helps that there are already strong demands along those lines from prominent rights and press freedom groups, and from the late Khashoggi’s well-connected employer The Washington Post. The paper’s national security columnist David Ignatius suggested the Senate and House intelligence committees might investigate.</w:t>
      </w:r>
    </w:p>
    <w:p w:rsidR="009D1575" w:rsidRDefault="009D1575" w:rsidP="009D1575">
      <w:r>
        <w:t>Translating the talk into legislative action could begin soon after the midterm elections. By mid-November, the Senate is expected to vote on a bill from Sens. Chris Murphy (D-Conn.), Bernie Sanders (I-Vt.) and Mike Lee (R-Utah) that would end U.S. support for a Saudi-led coalition fighting Iran-backed rebels in Yemen. The coalition is responsible for the majority of the more than 10,000 civilian deaths in the conflict, the United Nations says, and its actions like impeding food and medicine shipments have helped create what the U.N. calls the worst humanitarian crisis in the world.</w:t>
      </w:r>
    </w:p>
    <w:p w:rsidR="009D1575" w:rsidRDefault="009D1575" w:rsidP="009D1575">
      <w:r>
        <w:t>“We’ve heard a lot of tough talk. Now there’s going to be a vote where they’re going to have to make this decision,” said Kate Gould, who lobbies Congress on behalf of the anti-war group Friends Committee on National Legislation.</w:t>
      </w:r>
    </w:p>
    <w:p w:rsidR="009D1575" w:rsidRDefault="009D1575" w:rsidP="009D1575">
      <w:r>
        <w:t>Congress has become increasingly angry with the Saudis and their partner the United Arab Emirates over their role in conflict. When the Senate last held what many considered a proxy vote on U.S. support for the Saudi campaign ― which takes the form of aerial refueling, intelligence support and weapons sales ― 44 senators voted no.</w:t>
      </w:r>
    </w:p>
    <w:p w:rsidR="009D1575" w:rsidRDefault="009D1575" w:rsidP="009D1575">
      <w:r>
        <w:t>The timing seems right for more to flip, and not only because of the Khashoggi crisis. Crucial red-state Democrats will no longer have an election to worry about, and lawmakers are now facing calls from even anti-Iran hawks to reconsider the policy. It’s also possible to imagine an end to refueling and intelligence cooperation becoming a compromise position between Capitol Hill and Trump. That would send a message to the Saudis without directly challenging the weapons sales he likes to boast about.</w:t>
      </w:r>
    </w:p>
    <w:p w:rsidR="009D1575" w:rsidRDefault="009D1575" w:rsidP="009D1575">
      <w:r>
        <w:t xml:space="preserve">Two such </w:t>
      </w:r>
      <w:r w:rsidRPr="00192EC5">
        <w:rPr>
          <w:rStyle w:val="Emphasis"/>
        </w:rPr>
        <w:t>arms deals will give Capitol Hill the chance to weigh in on U.S.-Saudi relations</w:t>
      </w:r>
      <w:r>
        <w:t xml:space="preserve"> in the months ahead. Congress will soon consider a pair of Trump-backed bomb sales to the Saudis and Emiratis that together are worth around $2 billion. For now, </w:t>
      </w:r>
      <w:r w:rsidRPr="00D336B7">
        <w:rPr>
          <w:rStyle w:val="StyleUnderline"/>
        </w:rPr>
        <w:t>Corker and</w:t>
      </w:r>
      <w:r>
        <w:t xml:space="preserve"> Sen. Bob </w:t>
      </w:r>
      <w:r w:rsidRPr="00D336B7">
        <w:rPr>
          <w:rStyle w:val="StyleUnderline"/>
        </w:rPr>
        <w:t>Menendez</w:t>
      </w:r>
      <w:r>
        <w:t xml:space="preserve"> (N.J.), the top Democrat on the Foreign Relations Committee, </w:t>
      </w:r>
      <w:r w:rsidRPr="00D336B7">
        <w:rPr>
          <w:rStyle w:val="StyleUnderline"/>
        </w:rPr>
        <w:t>are signaling that the administration should not even bring up the question</w:t>
      </w:r>
      <w:r>
        <w:t xml:space="preserve">. When it ultimately does though, </w:t>
      </w:r>
      <w:r w:rsidRPr="00D336B7">
        <w:rPr>
          <w:rStyle w:val="Emphasis"/>
        </w:rPr>
        <w:t>the Senate has the right to block either or both of the sales ― turning a vote into a referendum on Saudi judgment</w:t>
      </w:r>
      <w:r>
        <w:t>.</w:t>
      </w:r>
    </w:p>
    <w:p w:rsidR="009D1575" w:rsidRDefault="009D1575" w:rsidP="009D1575">
      <w:r>
        <w:t xml:space="preserve">Central to those fights would be activists who have long fought to get Yemen on Washington’s agenda. They say that intermingling the </w:t>
      </w:r>
      <w:proofErr w:type="spellStart"/>
      <w:r>
        <w:t>yearslong</w:t>
      </w:r>
      <w:proofErr w:type="spellEnd"/>
      <w:r>
        <w:t xml:space="preserve"> conflict with the Khashoggi killing is complicated because they want to avoid any truce over the journalist reducing the momentum against the war ― but they understand why there’s a connection, and Riyadh likely will as well.</w:t>
      </w:r>
    </w:p>
    <w:p w:rsidR="009D1575" w:rsidRDefault="009D1575" w:rsidP="009D1575">
      <w:r>
        <w:t xml:space="preserve">“No one’s going to convince anyone that the Khashoggi assassination doesn’t weigh on people’s minds as they take a vote on Yemen, but I think what’s important is the way it does,” said Scott Paul of Oxfam America. </w:t>
      </w:r>
      <w:r w:rsidRPr="00C27778">
        <w:rPr>
          <w:rStyle w:val="StyleUnderline"/>
        </w:rPr>
        <w:t>Concern over Khashoggi</w:t>
      </w:r>
      <w:r>
        <w:t xml:space="preserve"> “shouldn’t be seen as the objective of a vote. It </w:t>
      </w:r>
      <w:r w:rsidRPr="00C27778">
        <w:rPr>
          <w:rStyle w:val="StyleUnderline"/>
        </w:rPr>
        <w:t>should be seen as contributing to how U.S. leaders view the credibility of Saudi Arabia as a partner in Yemen. This</w:t>
      </w:r>
      <w:r w:rsidRPr="000E04A6">
        <w:rPr>
          <w:rStyle w:val="StyleUnderline"/>
        </w:rPr>
        <w:t xml:space="preserve"> vote matters in terms of that relationship, but also to the millions of Yemenis on the brink of famine.”</w:t>
      </w:r>
    </w:p>
    <w:p w:rsidR="009D1575" w:rsidRDefault="009D1575" w:rsidP="009D1575">
      <w:r>
        <w:t>The well-funded Saudi influence network in Washington will likely do everything it can to tamp down concern in Congress. A conservative media campaign trying to smear Khashoggi to protect the Trump-Saudi connection is making inroads with constituents, an aide told HuffPost, and congressional staff say it’s hard to predict what will be top of mind after the midterms. One aide noted that concern about looking weak on Iran is already featuring in conversations about Saudi Arabia.</w:t>
      </w:r>
    </w:p>
    <w:p w:rsidR="009D1575" w:rsidRDefault="009D1575" w:rsidP="009D1575">
      <w:r>
        <w:t>But pro-Saudi talking points haven’t stopped Congress from getting more aggressive over Yemen.</w:t>
      </w:r>
    </w:p>
    <w:p w:rsidR="009D1575" w:rsidRDefault="009D1575" w:rsidP="009D1575">
      <w:r>
        <w:t>There’s no guarantee they will work any better after one more Saudi-linked transgression</w:t>
      </w:r>
    </w:p>
    <w:p w:rsidR="009D1575" w:rsidRDefault="009D1575" w:rsidP="00B12563"/>
    <w:p w:rsidR="00B12563" w:rsidRDefault="007107EA" w:rsidP="007107EA">
      <w:pPr>
        <w:pStyle w:val="Heading3"/>
      </w:pPr>
      <w:r>
        <w:t>AT: CP Executive – No Credibility</w:t>
      </w:r>
    </w:p>
    <w:p w:rsidR="007107EA" w:rsidRDefault="007107EA" w:rsidP="007107EA"/>
    <w:p w:rsidR="007107EA" w:rsidRPr="00B01756" w:rsidRDefault="007107EA" w:rsidP="007107EA">
      <w:pPr>
        <w:pStyle w:val="Heading4"/>
        <w:rPr>
          <w:rFonts w:cs="Calibri"/>
          <w:u w:val="single"/>
        </w:rPr>
      </w:pPr>
      <w:r w:rsidRPr="008F736B">
        <w:rPr>
          <w:rFonts w:cs="Calibri"/>
        </w:rPr>
        <w:t xml:space="preserve">Trump’s erraticism has undermined the credibility of the executive </w:t>
      </w:r>
      <w:r w:rsidRPr="008F736B">
        <w:rPr>
          <w:rFonts w:cs="Calibri"/>
          <w:u w:val="single"/>
        </w:rPr>
        <w:t>long term</w:t>
      </w:r>
      <w:r w:rsidRPr="008F736B">
        <w:rPr>
          <w:rFonts w:cs="Calibri"/>
        </w:rPr>
        <w:t xml:space="preserve"> </w:t>
      </w:r>
      <w:r w:rsidR="00B01756">
        <w:rPr>
          <w:rFonts w:cs="Calibri"/>
        </w:rPr>
        <w:t>--</w:t>
      </w:r>
      <w:r w:rsidRPr="008F736B">
        <w:rPr>
          <w:rFonts w:cs="Calibri"/>
        </w:rPr>
        <w:t xml:space="preserve">- other countries are looking </w:t>
      </w:r>
      <w:r w:rsidR="00B01756">
        <w:rPr>
          <w:rFonts w:cs="Calibri"/>
        </w:rPr>
        <w:t>for</w:t>
      </w:r>
      <w:r w:rsidRPr="008F736B">
        <w:rPr>
          <w:rFonts w:cs="Calibri"/>
        </w:rPr>
        <w:t xml:space="preserve"> external repudiation </w:t>
      </w:r>
      <w:r w:rsidR="009C2C7D">
        <w:rPr>
          <w:rFonts w:cs="Calibri"/>
        </w:rPr>
        <w:tab/>
      </w:r>
      <w:r w:rsidR="00B01756">
        <w:rPr>
          <w:rFonts w:cs="Calibri"/>
        </w:rPr>
        <w:t xml:space="preserve">by </w:t>
      </w:r>
      <w:r w:rsidR="00B01756">
        <w:rPr>
          <w:rFonts w:cs="Calibri"/>
          <w:u w:val="single"/>
        </w:rPr>
        <w:t xml:space="preserve">political </w:t>
      </w:r>
      <w:r w:rsidR="00CD3081">
        <w:rPr>
          <w:rFonts w:cs="Calibri"/>
          <w:u w:val="single"/>
        </w:rPr>
        <w:t xml:space="preserve">institutions </w:t>
      </w:r>
    </w:p>
    <w:p w:rsidR="007107EA" w:rsidRDefault="007107EA" w:rsidP="007107EA">
      <w:proofErr w:type="spellStart"/>
      <w:r w:rsidRPr="00E7437F">
        <w:rPr>
          <w:rStyle w:val="Style13ptBold"/>
        </w:rPr>
        <w:t>Yarhi</w:t>
      </w:r>
      <w:proofErr w:type="spellEnd"/>
      <w:r w:rsidRPr="00E7437F">
        <w:rPr>
          <w:rStyle w:val="Style13ptBold"/>
        </w:rPr>
        <w:t>-Milo, 18</w:t>
      </w:r>
      <w:r>
        <w:t xml:space="preserve"> </w:t>
      </w:r>
      <w:r w:rsidR="00E7437F">
        <w:t xml:space="preserve">--- </w:t>
      </w:r>
      <w:r w:rsidR="00C877E4">
        <w:t xml:space="preserve">associate professor of politics and international affairs at Princeton University </w:t>
      </w:r>
      <w:r>
        <w:t xml:space="preserve">(Jan/Feb 2018, Keren, Foreign Affairs, “After Credibility: American Foreign Policy in the Trump Era,” </w:t>
      </w:r>
      <w:proofErr w:type="spellStart"/>
      <w:r w:rsidR="004F7459">
        <w:t>Ebscohost</w:t>
      </w:r>
      <w:proofErr w:type="spellEnd"/>
      <w:r w:rsidR="004F7459">
        <w:t xml:space="preserve"> database)</w:t>
      </w:r>
    </w:p>
    <w:p w:rsidR="009D7BDF" w:rsidRPr="00E26770" w:rsidRDefault="009D7BDF" w:rsidP="007107EA">
      <w:pPr>
        <w:rPr>
          <w:sz w:val="12"/>
        </w:rPr>
      </w:pPr>
      <w:r w:rsidRPr="00B65783">
        <w:rPr>
          <w:rStyle w:val="Emphasis"/>
        </w:rPr>
        <w:t>“Believe me.”</w:t>
      </w:r>
      <w:r w:rsidRPr="00E26770">
        <w:rPr>
          <w:sz w:val="12"/>
        </w:rPr>
        <w:t xml:space="preserve"> U.S. President Donald </w:t>
      </w:r>
      <w:r w:rsidRPr="00B65783">
        <w:rPr>
          <w:rStyle w:val="Emphasis"/>
        </w:rPr>
        <w:t>Trump has used that phrase countless times</w:t>
      </w:r>
      <w:r w:rsidRPr="00E26770">
        <w:rPr>
          <w:sz w:val="12"/>
        </w:rPr>
        <w:t xml:space="preserve">, whether he is talking about counterterrorism (“I know more about </w:t>
      </w:r>
      <w:proofErr w:type="spellStart"/>
      <w:r w:rsidRPr="00E26770">
        <w:rPr>
          <w:sz w:val="12"/>
        </w:rPr>
        <w:t>isis</w:t>
      </w:r>
      <w:proofErr w:type="spellEnd"/>
      <w:r w:rsidRPr="00E26770">
        <w:rPr>
          <w:sz w:val="12"/>
        </w:rPr>
        <w:t xml:space="preserve"> than the generals do. Believe me”), building a wall along the U.S.-Mexican border (“Believe me, one way or the other, we’re going to get that wall”), or the Iran nuclear deal (“Believe me. Oh, believe me…. It’s a bad deal”).</w:t>
      </w:r>
    </w:p>
    <w:p w:rsidR="009D7BDF" w:rsidRPr="00E26770" w:rsidRDefault="009D7BDF" w:rsidP="007107EA">
      <w:pPr>
        <w:rPr>
          <w:sz w:val="12"/>
        </w:rPr>
      </w:pPr>
      <w:r w:rsidRPr="00ED4508">
        <w:rPr>
          <w:rStyle w:val="StyleUnderline"/>
        </w:rPr>
        <w:t>Trump wants to be taken at his word. But public opinion polls consistently indicate that</w:t>
      </w:r>
      <w:r w:rsidRPr="00E26770">
        <w:rPr>
          <w:sz w:val="12"/>
        </w:rPr>
        <w:t xml:space="preserve"> between </w:t>
      </w:r>
      <w:r w:rsidRPr="00ED4508">
        <w:rPr>
          <w:rStyle w:val="StyleUnderline"/>
        </w:rPr>
        <w:t>two-thirds</w:t>
      </w:r>
      <w:r w:rsidRPr="00E26770">
        <w:rPr>
          <w:sz w:val="12"/>
        </w:rPr>
        <w:t xml:space="preserve"> and three-quarters </w:t>
      </w:r>
      <w:r w:rsidRPr="00ED4508">
        <w:rPr>
          <w:rStyle w:val="StyleUnderline"/>
        </w:rPr>
        <w:t>of Americans do not find him trustworthy</w:t>
      </w:r>
      <w:r w:rsidRPr="00E26770">
        <w:rPr>
          <w:sz w:val="12"/>
        </w:rPr>
        <w:t xml:space="preserve">. </w:t>
      </w:r>
      <w:r w:rsidRPr="004C0057">
        <w:rPr>
          <w:rStyle w:val="Emphasis"/>
        </w:rPr>
        <w:t>The global picture is no better.</w:t>
      </w:r>
      <w:r w:rsidRPr="00E26770">
        <w:rPr>
          <w:sz w:val="12"/>
        </w:rPr>
        <w:t xml:space="preserve"> </w:t>
      </w:r>
      <w:r w:rsidRPr="001E7362">
        <w:rPr>
          <w:rStyle w:val="Emphasis"/>
        </w:rPr>
        <w:t>Most citizens of traditional U.S. allies</w:t>
      </w:r>
      <w:r w:rsidRPr="00E26770">
        <w:rPr>
          <w:sz w:val="12"/>
        </w:rPr>
        <w:t xml:space="preserve">, such as Australia, France, Germany, Japan, Jordan, Mexico, South Korea, and the United Kingdom, say that they </w:t>
      </w:r>
      <w:r w:rsidRPr="001E7362">
        <w:rPr>
          <w:rStyle w:val="Emphasis"/>
        </w:rPr>
        <w:t>have no confidence in the U.S. president</w:t>
      </w:r>
      <w:r w:rsidRPr="00E26770">
        <w:rPr>
          <w:sz w:val="12"/>
        </w:rPr>
        <w:t>.</w:t>
      </w:r>
    </w:p>
    <w:p w:rsidR="009D7BDF" w:rsidRPr="00E26770" w:rsidRDefault="009D7BDF" w:rsidP="007107EA">
      <w:pPr>
        <w:rPr>
          <w:sz w:val="12"/>
        </w:rPr>
      </w:pPr>
      <w:r w:rsidRPr="00E26770">
        <w:rPr>
          <w:sz w:val="12"/>
        </w:rPr>
        <w:t xml:space="preserve">In other words, </w:t>
      </w:r>
      <w:r w:rsidRPr="001E7362">
        <w:rPr>
          <w:rStyle w:val="Emphasis"/>
        </w:rPr>
        <w:t>Trump suffers from a credibility gap</w:t>
      </w:r>
      <w:r w:rsidRPr="00E26770">
        <w:rPr>
          <w:sz w:val="12"/>
        </w:rPr>
        <w:t xml:space="preserve">. This is, perhaps, unsurprising. According to The New York Times, Trump said something untrue every day for the first 40 days of his presidency. His actions speak even louder. Trump has sown doubt about some of the United States’ oldest and most important commitments, such as its support for NATO—an alliance Trump described as “obsolete” in January, before declaring it “no longer obsolete” in April. </w:t>
      </w:r>
      <w:r w:rsidRPr="00C63F62">
        <w:rPr>
          <w:rStyle w:val="Emphasis"/>
        </w:rPr>
        <w:t>He has flip-flopped on policy positions</w:t>
      </w:r>
      <w:r w:rsidRPr="00C63F62">
        <w:rPr>
          <w:rStyle w:val="StyleUnderline"/>
        </w:rPr>
        <w:t>, publicly undermined the efforts of members of his own administration, and backpedaled on diplomatic agreements</w:t>
      </w:r>
      <w:r w:rsidRPr="00E26770">
        <w:rPr>
          <w:sz w:val="12"/>
        </w:rPr>
        <w:t>, including the Paris climate accord and the Iran nuclear deal.</w:t>
      </w:r>
    </w:p>
    <w:p w:rsidR="009D7BDF" w:rsidRPr="00E26770" w:rsidRDefault="009D7BDF" w:rsidP="007107EA">
      <w:pPr>
        <w:rPr>
          <w:sz w:val="12"/>
        </w:rPr>
      </w:pPr>
      <w:r w:rsidRPr="00E26770">
        <w:rPr>
          <w:sz w:val="12"/>
        </w:rPr>
        <w:t xml:space="preserve">The United States does not derive its credibility from the words of the executive alone, but </w:t>
      </w:r>
      <w:r w:rsidRPr="00A6115D">
        <w:rPr>
          <w:rStyle w:val="StyleUnderline"/>
        </w:rPr>
        <w:t>Trump’s behavior carries consequences</w:t>
      </w:r>
      <w:r w:rsidRPr="00E26770">
        <w:rPr>
          <w:sz w:val="12"/>
        </w:rPr>
        <w:t xml:space="preserve">. As the president undermines the nation’s credibility at home and abroad, </w:t>
      </w:r>
      <w:r w:rsidRPr="00230FE3">
        <w:rPr>
          <w:rStyle w:val="StyleUnderline"/>
        </w:rPr>
        <w:t>allies will hesitate to trust American promises, and U.S. threats will lose some of their force</w:t>
      </w:r>
      <w:r w:rsidRPr="00E26770">
        <w:rPr>
          <w:sz w:val="12"/>
        </w:rPr>
        <w:t xml:space="preserve">. </w:t>
      </w:r>
      <w:r w:rsidRPr="00B02D9A">
        <w:rPr>
          <w:rStyle w:val="StyleUnderline"/>
        </w:rPr>
        <w:t>The risks of deadly miscalculation will increase. And to demonstrate its resolve, the</w:t>
      </w:r>
      <w:r w:rsidRPr="00E26770">
        <w:rPr>
          <w:sz w:val="12"/>
        </w:rPr>
        <w:t xml:space="preserve"> </w:t>
      </w:r>
      <w:r w:rsidRPr="004A18ED">
        <w:rPr>
          <w:rStyle w:val="Emphasis"/>
        </w:rPr>
        <w:t>U</w:t>
      </w:r>
      <w:r w:rsidRPr="00E26770">
        <w:rPr>
          <w:sz w:val="12"/>
        </w:rPr>
        <w:t xml:space="preserve">nited </w:t>
      </w:r>
      <w:r w:rsidRPr="004A18ED">
        <w:rPr>
          <w:rStyle w:val="Emphasis"/>
        </w:rPr>
        <w:t>S</w:t>
      </w:r>
      <w:r w:rsidRPr="00E26770">
        <w:rPr>
          <w:sz w:val="12"/>
        </w:rPr>
        <w:t xml:space="preserve">tates </w:t>
      </w:r>
      <w:r w:rsidRPr="00B02D9A">
        <w:rPr>
          <w:rStyle w:val="StyleUnderline"/>
        </w:rPr>
        <w:t>may need to take more costly and extreme actions.</w:t>
      </w:r>
      <w:r w:rsidRPr="00E26770">
        <w:rPr>
          <w:sz w:val="12"/>
        </w:rPr>
        <w:t xml:space="preserve"> Other sources of credibility, such as American military prowess and a general faith in U.S. institutions, may mitigate some of the damage wreaked by Trump. But </w:t>
      </w:r>
      <w:r w:rsidRPr="00031A38">
        <w:rPr>
          <w:rStyle w:val="StyleUnderline"/>
        </w:rPr>
        <w:t>there is no substitute for a president whose words still matter</w:t>
      </w:r>
      <w:r w:rsidRPr="00E26770">
        <w:rPr>
          <w:sz w:val="12"/>
        </w:rPr>
        <w:t>.</w:t>
      </w:r>
    </w:p>
    <w:p w:rsidR="009D7BDF" w:rsidRPr="00E26770" w:rsidRDefault="009D7BDF" w:rsidP="007107EA">
      <w:pPr>
        <w:rPr>
          <w:sz w:val="12"/>
        </w:rPr>
      </w:pPr>
      <w:r w:rsidRPr="00E26770">
        <w:rPr>
          <w:sz w:val="12"/>
        </w:rPr>
        <w:t>YOUR REPUTATION PRECEDES YOU</w:t>
      </w:r>
    </w:p>
    <w:p w:rsidR="009D7BDF" w:rsidRPr="00E26770" w:rsidRDefault="009D7BDF" w:rsidP="007107EA">
      <w:pPr>
        <w:rPr>
          <w:sz w:val="12"/>
        </w:rPr>
      </w:pPr>
      <w:r w:rsidRPr="00E26770">
        <w:rPr>
          <w:sz w:val="12"/>
        </w:rPr>
        <w:t>The Nobel laureate and nuclear strategist Thomas Schelling once wrote that “face is one of the few things worth fighting over.”</w:t>
      </w:r>
    </w:p>
    <w:p w:rsidR="009D7BDF" w:rsidRPr="00E26770" w:rsidRDefault="009D7BDF" w:rsidP="007107EA">
      <w:pPr>
        <w:rPr>
          <w:sz w:val="12"/>
        </w:rPr>
      </w:pPr>
      <w:r w:rsidRPr="00E26770">
        <w:rPr>
          <w:sz w:val="12"/>
        </w:rPr>
        <w:t xml:space="preserve">For much of the twentieth century, policymakers believed that their own credibility was essential to making threats believable and to reassuring allies and adversaries alike that they could trust U.S. commitments. In the 1950s, for example, the United States entered the Korean War in part to demonstrate its </w:t>
      </w:r>
      <w:r w:rsidR="00031A38" w:rsidRPr="00E26770">
        <w:rPr>
          <w:sz w:val="12"/>
        </w:rPr>
        <w:t xml:space="preserve">resolve to actively counter the </w:t>
      </w:r>
      <w:r w:rsidRPr="00E26770">
        <w:rPr>
          <w:sz w:val="12"/>
        </w:rPr>
        <w:t>Soviet Union. A similar concern about reputation kept U.S. troops in Vietnam long after policymakers had concluded that the United States was losing the war.</w:t>
      </w:r>
    </w:p>
    <w:p w:rsidR="009D7BDF" w:rsidRPr="00E26770" w:rsidRDefault="009D7BDF" w:rsidP="007107EA">
      <w:pPr>
        <w:rPr>
          <w:sz w:val="12"/>
        </w:rPr>
      </w:pPr>
      <w:r w:rsidRPr="00E26770">
        <w:rPr>
          <w:sz w:val="12"/>
        </w:rPr>
        <w:t>In the post –Cold War era, most American leaders have considered credibility essential to the task of maintaining the U.S. alliance system and the postwar liberal order. Such thinking played a role in U.S. interventions in Haiti, Kosovo, and Iraq. The rationale for these interventions varied, as did their outcomes, but in each case, leaders backed their words with action.</w:t>
      </w:r>
    </w:p>
    <w:p w:rsidR="009D7BDF" w:rsidRPr="00E26770" w:rsidRDefault="009D7BDF" w:rsidP="007107EA">
      <w:pPr>
        <w:rPr>
          <w:sz w:val="12"/>
        </w:rPr>
      </w:pPr>
      <w:r w:rsidRPr="00482EB7">
        <w:rPr>
          <w:rStyle w:val="StyleUnderline"/>
        </w:rPr>
        <w:t>In international politics, an actor’s credibility is tied to its reputation</w:t>
      </w:r>
      <w:r w:rsidRPr="00E26770">
        <w:rPr>
          <w:sz w:val="12"/>
        </w:rPr>
        <w:t xml:space="preserve">, a characteristic that </w:t>
      </w:r>
      <w:r w:rsidRPr="00482EB7">
        <w:rPr>
          <w:rStyle w:val="StyleUnderline"/>
        </w:rPr>
        <w:t>political scientists generally split into two varieties</w:t>
      </w:r>
      <w:r w:rsidRPr="00E26770">
        <w:rPr>
          <w:sz w:val="12"/>
        </w:rPr>
        <w:t xml:space="preserve">. What Robert Jervis calls </w:t>
      </w:r>
      <w:r w:rsidRPr="00482EB7">
        <w:rPr>
          <w:rStyle w:val="StyleUnderline"/>
        </w:rPr>
        <w:t>“signaling reputation” refers to an actor’s record of carrying out threats or fulfilling promises. “General reputation,”</w:t>
      </w:r>
      <w:r w:rsidRPr="00E26770">
        <w:rPr>
          <w:sz w:val="12"/>
        </w:rPr>
        <w:t xml:space="preserve"> on the other hand, </w:t>
      </w:r>
      <w:r w:rsidRPr="00482EB7">
        <w:rPr>
          <w:rStyle w:val="StyleUnderline"/>
        </w:rPr>
        <w:t>refers to a broader range of attributes, such as whether an actor is cooperative or sincere</w:t>
      </w:r>
      <w:r w:rsidRPr="00E26770">
        <w:rPr>
          <w:sz w:val="12"/>
        </w:rPr>
        <w:t>. These two forms of reputation can affect each other: for example, sustained damage to a state’s signaling reputation may erode its general reputation for trustworthiness. However, a country’s general reputation can also be distinct. Before the Korean War, for example, the United States had made no specific commitment to South Korea. Choosing to intervene, therefore, did not affect the United States’ signaling reputation but may have contributed to a general reputation for resolve.</w:t>
      </w:r>
    </w:p>
    <w:p w:rsidR="009D7BDF" w:rsidRPr="00E26770" w:rsidRDefault="009D7BDF" w:rsidP="007107EA">
      <w:pPr>
        <w:rPr>
          <w:sz w:val="12"/>
        </w:rPr>
      </w:pPr>
      <w:r w:rsidRPr="00E26770">
        <w:rPr>
          <w:sz w:val="12"/>
        </w:rPr>
        <w:t>Context can also affect credibility. For example, a president may not be perceived as trustworthy when he makes assurances to allies but may still be considered credible when he threatens military action. Or he may be seen as trustworthy on social or economic issues but not on foreign policy. Sometimes, a president’s credibility at home can affect his credibility abroad. In 1981, U.S. President Ronald Reagan followed through on his threat to fire more than 11,000 air traffic controllers after they had violated federal law by going on strike. A number of policymakers and observers—including George Shultz, who became U.S. secretary of state the following year, and Tip O’Neill, then Speaker of the House—reported that this move had significant, if unintentional, consequences for U.S. foreign policy: the Soviets learned that Reagan didn’t bluff.</w:t>
      </w:r>
    </w:p>
    <w:p w:rsidR="009D7BDF" w:rsidRPr="00E26770" w:rsidRDefault="009D7BDF" w:rsidP="007107EA">
      <w:pPr>
        <w:rPr>
          <w:sz w:val="12"/>
        </w:rPr>
      </w:pPr>
      <w:r w:rsidRPr="00E26770">
        <w:rPr>
          <w:sz w:val="12"/>
        </w:rPr>
        <w:t>Some scholars are skeptical that reputations matter. The political scientist Daryl Press argues that credibility has nothing to do with a leader’s record of following through on threats. Instead, adversaries evaluate the balance of military capabilities and the interests at stake. Press argues that during the Cuban missile crisis, for example, members of the Kennedy administration viewed Soviet Premier Nikita Khrushchev’s threats as highly credible, even though Khrushchev had repeatedly backed down on his ultimatum that Western forces withdraw from West Berlin. In Press’ view, Khrushchev’s credibility stemmed not from his signaling reputation but from Washington’s view of the nuclear balance of power and Soviet interests. Similarly, the political scientist Jonathan Mercer argues that, historically, backing down from a threat has not led countries to develop a reputation for weakness among adversaries, and standing firm has not led to a reputation for resolve among allies.</w:t>
      </w:r>
    </w:p>
    <w:p w:rsidR="009D7BDF" w:rsidRPr="00E26770" w:rsidRDefault="009D7BDF" w:rsidP="007107EA">
      <w:pPr>
        <w:rPr>
          <w:sz w:val="12"/>
        </w:rPr>
      </w:pPr>
      <w:r w:rsidRPr="00E26770">
        <w:rPr>
          <w:sz w:val="12"/>
        </w:rPr>
        <w:t xml:space="preserve">The empirical evidence these scholars have gathered is important. But their view by no means represents the scholarly consensus. According to the political scientists Frank Harvey and John Mitton, for example, a reputation for following through on threats significantly increases a state’s coercive power. Focusing on U.S. interventions in Bosnia, Kosovo, and Iraq, they show that adversaries studied what the United States had said and how it had behaved in comparable situations to infer its resolve and to predict its likely actions. My work with the political scientist Alex </w:t>
      </w:r>
      <w:proofErr w:type="spellStart"/>
      <w:r w:rsidRPr="00E26770">
        <w:rPr>
          <w:sz w:val="12"/>
        </w:rPr>
        <w:t>Weisiger</w:t>
      </w:r>
      <w:proofErr w:type="spellEnd"/>
      <w:r w:rsidRPr="00E26770">
        <w:rPr>
          <w:sz w:val="12"/>
        </w:rPr>
        <w:t xml:space="preserve"> has shown that countries that have backpedaled in past crises are much more likely to be challenged again, whereas countries with good reputations for resolve are much less likely to face military confrontations. Other studies have documented how states that break their alliance commitments develop a reputation for being unreliable and are less likely to earn trust in the future. A good reputation, this body of work demonstrates, remains crucial for successful diplomacy.</w:t>
      </w:r>
    </w:p>
    <w:p w:rsidR="009D7BDF" w:rsidRPr="00E26770" w:rsidRDefault="009D7BDF" w:rsidP="007107EA">
      <w:pPr>
        <w:rPr>
          <w:sz w:val="12"/>
        </w:rPr>
      </w:pPr>
      <w:r w:rsidRPr="00E26770">
        <w:rPr>
          <w:sz w:val="12"/>
        </w:rPr>
        <w:t>BAD REPUTATION</w:t>
      </w:r>
    </w:p>
    <w:p w:rsidR="009D7BDF" w:rsidRPr="00E26770" w:rsidRDefault="009D7BDF" w:rsidP="007107EA">
      <w:pPr>
        <w:rPr>
          <w:sz w:val="12"/>
        </w:rPr>
      </w:pPr>
      <w:r w:rsidRPr="00E26770">
        <w:rPr>
          <w:sz w:val="12"/>
        </w:rPr>
        <w:t xml:space="preserve">Unfortunately, </w:t>
      </w:r>
      <w:r w:rsidRPr="004A100F">
        <w:rPr>
          <w:rStyle w:val="Emphasis"/>
        </w:rPr>
        <w:t>the reputation of the U.S. presidency has eroded in recent years</w:t>
      </w:r>
      <w:r w:rsidRPr="00E26770">
        <w:rPr>
          <w:sz w:val="12"/>
        </w:rPr>
        <w:t xml:space="preserve">. </w:t>
      </w:r>
      <w:r w:rsidRPr="004A100F">
        <w:rPr>
          <w:rStyle w:val="Emphasis"/>
        </w:rPr>
        <w:t>Trump deserves much of the blame</w:t>
      </w:r>
      <w:r w:rsidRPr="00E26770">
        <w:rPr>
          <w:sz w:val="12"/>
        </w:rPr>
        <w:t xml:space="preserve">—but not all of it. </w:t>
      </w:r>
      <w:r w:rsidRPr="00BE7897">
        <w:rPr>
          <w:rStyle w:val="StyleUnderline"/>
        </w:rPr>
        <w:t>The</w:t>
      </w:r>
      <w:r w:rsidRPr="00E26770">
        <w:rPr>
          <w:sz w:val="12"/>
        </w:rPr>
        <w:t xml:space="preserve"> </w:t>
      </w:r>
      <w:r w:rsidRPr="00BE7897">
        <w:rPr>
          <w:rStyle w:val="Emphasis"/>
        </w:rPr>
        <w:t>U</w:t>
      </w:r>
      <w:r w:rsidRPr="00E26770">
        <w:rPr>
          <w:sz w:val="12"/>
        </w:rPr>
        <w:t xml:space="preserve">nited </w:t>
      </w:r>
      <w:r w:rsidRPr="00BE7897">
        <w:rPr>
          <w:rStyle w:val="Emphasis"/>
        </w:rPr>
        <w:t>S</w:t>
      </w:r>
      <w:r w:rsidRPr="00E26770">
        <w:rPr>
          <w:sz w:val="12"/>
        </w:rPr>
        <w:t xml:space="preserve">tates’ </w:t>
      </w:r>
      <w:r w:rsidRPr="00BE7897">
        <w:rPr>
          <w:rStyle w:val="StyleUnderline"/>
        </w:rPr>
        <w:t>signaling reputation began to decline</w:t>
      </w:r>
      <w:r w:rsidRPr="00E26770">
        <w:rPr>
          <w:sz w:val="12"/>
        </w:rPr>
        <w:t xml:space="preserve"> in the summer of 2013, </w:t>
      </w:r>
      <w:r w:rsidRPr="00BE7897">
        <w:rPr>
          <w:rStyle w:val="StyleUnderline"/>
        </w:rPr>
        <w:t>after Syrian President Bashar al-Assad breached</w:t>
      </w:r>
      <w:r w:rsidRPr="00E26770">
        <w:rPr>
          <w:sz w:val="12"/>
        </w:rPr>
        <w:t xml:space="preserve"> U.S. President Barack </w:t>
      </w:r>
      <w:r w:rsidRPr="00BE7897">
        <w:rPr>
          <w:rStyle w:val="StyleUnderline"/>
        </w:rPr>
        <w:t>Obama’s “redline” on chemical weapons</w:t>
      </w:r>
      <w:r w:rsidRPr="00E26770">
        <w:rPr>
          <w:sz w:val="12"/>
        </w:rPr>
        <w:t>. In August 2012, Obama had stated that the mobilization or use of these weapons would “change [his] calculus” on Syria, a remark that many interpreted as a threat of military action. In August 2013, Assad launched a series of sarin gas attacks against rebel strongholds, killing 1,400 Syrians. Yet instead of responding with military strikes, Obama agreed to a Russian-brokered deal in which Assad pledged to dismantle his arsenal of chemical weapons.</w:t>
      </w:r>
    </w:p>
    <w:p w:rsidR="009D7BDF" w:rsidRPr="00E26770" w:rsidRDefault="009D7BDF" w:rsidP="007107EA">
      <w:pPr>
        <w:rPr>
          <w:sz w:val="12"/>
        </w:rPr>
      </w:pPr>
      <w:r w:rsidRPr="00E26770">
        <w:rPr>
          <w:sz w:val="12"/>
        </w:rPr>
        <w:t>In an interview with The Atlantic’s Jeffrey Goldberg, Obama defended his decision by saying that “dropping bombs on someone to prove that you’re willing to drop bombs on someone is just about the worst reason to use force.” But this was a straw man. Few analysts were suggesting that Obama should pursue a bad policy solely on reputational grounds; however, there are political and strategic costs when the president makes a promise and then fails to act. If Obama had not intended to follow through on his threat, he should not have issued it in the first place. And ultimately, the diplomatic solution did not work: Assad has continued to use chemical weapons.</w:t>
      </w:r>
    </w:p>
    <w:p w:rsidR="009D7BDF" w:rsidRPr="00E26770" w:rsidRDefault="009D7BDF" w:rsidP="007107EA">
      <w:pPr>
        <w:rPr>
          <w:sz w:val="12"/>
        </w:rPr>
      </w:pPr>
      <w:r w:rsidRPr="00E26770">
        <w:rPr>
          <w:sz w:val="12"/>
        </w:rPr>
        <w:t xml:space="preserve">Regardless of whether they supported or opposed Obama’s decision not to intervene more forcefully in Syria, Republicans and many Democrats believed that the redline episode had damaged the country’s credibility. Hawks argued that to restore the United States’ reputation for resolve, Washington should be more willing to use military force. But this was a misleading, and potentially dangerous, assessment of what needed fixing in U.S. foreign policy after Obama’s departure. </w:t>
      </w:r>
      <w:r w:rsidRPr="00CF6915">
        <w:rPr>
          <w:rStyle w:val="Emphasis"/>
        </w:rPr>
        <w:t>Credibility requires consistency</w:t>
      </w:r>
      <w:r w:rsidRPr="00E26770">
        <w:rPr>
          <w:sz w:val="12"/>
        </w:rPr>
        <w:t>, not belligerency. The next president could have repaired the damage by demonstrating the integrity of American assurances and threats.</w:t>
      </w:r>
    </w:p>
    <w:p w:rsidR="009D7BDF" w:rsidRPr="00E26770" w:rsidRDefault="009D7BDF" w:rsidP="007107EA">
      <w:pPr>
        <w:rPr>
          <w:sz w:val="12"/>
        </w:rPr>
      </w:pPr>
      <w:r w:rsidRPr="00E26770">
        <w:rPr>
          <w:sz w:val="12"/>
        </w:rPr>
        <w:t xml:space="preserve">Instead, </w:t>
      </w:r>
      <w:r w:rsidRPr="00E66B75">
        <w:rPr>
          <w:rStyle w:val="StyleUnderline"/>
        </w:rPr>
        <w:t xml:space="preserve">Trump has complicated the situation by showcasing both toughness, which may have some strategic advantages, and </w:t>
      </w:r>
      <w:r w:rsidRPr="00E66B75">
        <w:rPr>
          <w:rStyle w:val="Emphasis"/>
        </w:rPr>
        <w:t>impulsivity, which undermines his credibility</w:t>
      </w:r>
      <w:r w:rsidRPr="00E26770">
        <w:rPr>
          <w:sz w:val="12"/>
        </w:rPr>
        <w:t xml:space="preserve">. By bombing Syria, reengaging in Afghanistan, and applying more pressure on North Korea, Trump may have gained a general reputation for resolve and conveyed that he is more comfortable using military force than his predecessor. Yet </w:t>
      </w:r>
      <w:r w:rsidRPr="00A947F5">
        <w:rPr>
          <w:rStyle w:val="Emphasis"/>
        </w:rPr>
        <w:t>the president’s track record of flip-flopping on key campaign pledges, his bizarre and inaccurate outbursts on Twitter, his exaggerated threats, and his off-the-cuff assurances have all led observers to seriously doubt his words.</w:t>
      </w:r>
    </w:p>
    <w:p w:rsidR="009D7BDF" w:rsidRPr="00E26770" w:rsidRDefault="009D7BDF" w:rsidP="007107EA">
      <w:pPr>
        <w:rPr>
          <w:sz w:val="12"/>
        </w:rPr>
      </w:pPr>
      <w:r w:rsidRPr="00E26770">
        <w:rPr>
          <w:sz w:val="12"/>
        </w:rPr>
        <w:t>The list of Trump’s inconsistencies is long. After winning the 2016 race but before taking office, Trump spoke by phone with Tsai Ing-wen, the president of Taiwan. This represented a major breach of protocol; in order to avoid angering China, no U.S. president or president-elect had spoken to the leader of Taiwan since 1979, when the United States broke off diplomatic relations with the island. After the call, Trump declared that he was considering abandoning the “one China” policy, the foundation of the U.S.-Chinese relationship for the past four decades. But in February 2017, he reconsidered and decided to uphold the policy after all. During the campaign, Trump threatened to launch a trade war with China and pledged to label Beijing a currency manipulator. He also implied that the United States should abandon its commitment to nuclear nonproliferation, suggesting that Japan and South Korea should develop their own nuclear weapons. He has subsequently backtracked on all these positions.</w:t>
      </w:r>
    </w:p>
    <w:p w:rsidR="009D7BDF" w:rsidRPr="00E26770" w:rsidRDefault="009D7BDF" w:rsidP="007107EA">
      <w:pPr>
        <w:rPr>
          <w:sz w:val="12"/>
        </w:rPr>
      </w:pPr>
      <w:r w:rsidRPr="00E26770">
        <w:rPr>
          <w:sz w:val="12"/>
        </w:rPr>
        <w:t>The ongoing crisis with North Korea is the latest manifestation of the same pattern. At the beginning of his presidency, Trump described the North Korean leader Kim Jong Un as a “smart cookie” and said that he would be “honored to meet him.” He has subsequently taken to referring to Kim as “Little Rocket Man,” and in September, he threatened to “totally destroy” North Korea.</w:t>
      </w:r>
    </w:p>
    <w:p w:rsidR="009D7BDF" w:rsidRPr="00E26770" w:rsidRDefault="009D7BDF" w:rsidP="007107EA">
      <w:pPr>
        <w:rPr>
          <w:sz w:val="12"/>
        </w:rPr>
      </w:pPr>
      <w:r w:rsidRPr="00E26770">
        <w:rPr>
          <w:sz w:val="12"/>
        </w:rPr>
        <w:t>In other instances, Trump may have upheld his own signaling reputation at the country’s expense. For example, Trump followed through on a campaign promise when he decided not to certify the Iran nuclear deal in October. Because he demonstrated consistency, this decision may have bolstered his personal signaling reputation. But by reneging on a formal U.S. commitment without presenting evidence that Iran was not abiding by the treaty, Trump also imperiled the general reputation of the United States. Such a move could undermine Washington’s diplomatic clout in future negotiations. If other countries believe that American political commitments cannot survive a transition of power, they will be less likely to make significant or painful concessions. Trump’s earlier decision to withdraw from the Paris climate agreement presented a similar problem. Of course, any American president who wishes to change the status quo must wrestle with the dilemma of how to keep his own promises without jeopardizing the credibility of his country. But it is unclear that Trump has any concern for the larger reputational consequences of his decisions.</w:t>
      </w:r>
    </w:p>
    <w:p w:rsidR="009D7BDF" w:rsidRPr="00E26770" w:rsidRDefault="009D7BDF" w:rsidP="007107EA">
      <w:pPr>
        <w:rPr>
          <w:sz w:val="12"/>
        </w:rPr>
      </w:pPr>
      <w:r w:rsidRPr="00E26770">
        <w:rPr>
          <w:sz w:val="12"/>
        </w:rPr>
        <w:t>RATIONAL IRRATIONALITY?</w:t>
      </w:r>
    </w:p>
    <w:p w:rsidR="009D7BDF" w:rsidRPr="00E26770" w:rsidRDefault="009D7BDF" w:rsidP="007107EA">
      <w:pPr>
        <w:rPr>
          <w:sz w:val="12"/>
        </w:rPr>
      </w:pPr>
      <w:r w:rsidRPr="00E26770">
        <w:rPr>
          <w:sz w:val="12"/>
        </w:rPr>
        <w:t xml:space="preserve">Some in Trump’s circle claim that there is a brilliant strategy underpinning his erratic behavior and that the president understands the ramifications of his unsteady public posture. According to this view, Trump’s seemingly irrational statements are part of a calculated strategy to make adversaries think that he is crazy. In September, for example, Trump told his trade representative to intimidate South Korean negotiators. “You tell them if they don’t give the concessions now, this crazy guy will pull out of the deal,” Trump said, according to </w:t>
      </w:r>
      <w:proofErr w:type="spellStart"/>
      <w:r w:rsidRPr="00E26770">
        <w:rPr>
          <w:sz w:val="12"/>
        </w:rPr>
        <w:t>Axios</w:t>
      </w:r>
      <w:proofErr w:type="spellEnd"/>
      <w:r w:rsidRPr="00E26770">
        <w:rPr>
          <w:sz w:val="12"/>
        </w:rPr>
        <w:t>, referring to the U.S.–South Korean free-trade agreement. When it comes to North Korea, the logic is simple: if Trump can convince Kim that he is irrational, and therefore willing to accept the steep costs of a military confrontation, then he might scare the North Korean leader into capitulation.</w:t>
      </w:r>
    </w:p>
    <w:p w:rsidR="009D7BDF" w:rsidRPr="00E26770" w:rsidRDefault="009D7BDF" w:rsidP="007107EA">
      <w:pPr>
        <w:rPr>
          <w:sz w:val="12"/>
        </w:rPr>
      </w:pPr>
      <w:r w:rsidRPr="00E26770">
        <w:rPr>
          <w:sz w:val="12"/>
        </w:rPr>
        <w:t>Trump would not be the first U.S. president to attempt this strategy, which scholars call “the madman theory,” or “the rationality of irrationality.” During the Vietnam War, President Richard Nixon reportedly asked his national security adviser, Henry Kissinger, to tell the Russians and the North Vietnamese that he was unpredictable and might even use nuclear weapons in Vietnam. But they saw through Nixon’s bluff, and the gambit failed. The first rule of playing the madman game is to never publicly state that you are playing the madman game. Trump has done just that. Pursuing this approach will only make him appear unsophisticated and immature.</w:t>
      </w:r>
    </w:p>
    <w:p w:rsidR="009D7BDF" w:rsidRPr="00E26770" w:rsidRDefault="009D7BDF" w:rsidP="007107EA">
      <w:pPr>
        <w:rPr>
          <w:sz w:val="12"/>
        </w:rPr>
      </w:pPr>
      <w:r w:rsidRPr="00E26770">
        <w:rPr>
          <w:sz w:val="12"/>
        </w:rPr>
        <w:t>Another explanation that Trump’s defenders have offered is that the president purposefully creates ambiguity in order to keep adversaries off balance. During the campaign, Trump said that he would not “broadcast to the enemy exactly what my plan is.” It’s certainly true that when carefully crafted and consistently implemented, ambiguous statements can offer strategic benefits, such as allowing leaders to speak to multiple audiences, who may have opposing interests, without alienating any of them. But Trump’s statements are not strategically ambiguous; in fact, they are generally quite clear. The problem is that they are inconsistent. The impulsive tone and the fact that some of his statements are communicated via Twitter in the middle of the night further reduce their credibility.</w:t>
      </w:r>
    </w:p>
    <w:p w:rsidR="009D7BDF" w:rsidRPr="00E26770" w:rsidRDefault="009D7BDF" w:rsidP="007107EA">
      <w:pPr>
        <w:rPr>
          <w:sz w:val="12"/>
        </w:rPr>
      </w:pPr>
      <w:r w:rsidRPr="00E26770">
        <w:rPr>
          <w:sz w:val="12"/>
        </w:rPr>
        <w:t>When asked to account for Trump’s behavior, some of his supporters have even suggested that the president’s words should not be taken literally. The Trump adviser Kellyanne Conway told CNN’S Chris Cuomo that the president should be judged based on “what’s in his heart” rather than “what’s come out of his mouth.” U.S. allies, faced with the daunting task of discerning what lies in Trump’s heart, are unlikely to find this advice reassuring.</w:t>
      </w:r>
    </w:p>
    <w:p w:rsidR="009D7BDF" w:rsidRPr="00E26770" w:rsidRDefault="009D7BDF" w:rsidP="007107EA">
      <w:pPr>
        <w:rPr>
          <w:sz w:val="12"/>
        </w:rPr>
      </w:pPr>
      <w:r w:rsidRPr="00E26770">
        <w:rPr>
          <w:sz w:val="12"/>
        </w:rPr>
        <w:t>CREDIBILITY COUNTS</w:t>
      </w:r>
    </w:p>
    <w:p w:rsidR="009D7BDF" w:rsidRPr="00E26770" w:rsidRDefault="009D7BDF" w:rsidP="007107EA">
      <w:pPr>
        <w:rPr>
          <w:sz w:val="12"/>
        </w:rPr>
      </w:pPr>
      <w:r w:rsidRPr="00E26770">
        <w:rPr>
          <w:sz w:val="12"/>
        </w:rPr>
        <w:t>It is possible that the American public and the rest of the world have already gotten used to Trump’s unpredictable statements and contradictory tweets. In some cases, his reputation for not living up to his word may even be reassuring: the world knows that he is unlikely to follow through on some of his more disturbing pronouncements, such as his threat to “totally destroy” North Korea.</w:t>
      </w:r>
    </w:p>
    <w:p w:rsidR="009D7BDF" w:rsidRPr="00E26770" w:rsidRDefault="009D7BDF" w:rsidP="007107EA">
      <w:pPr>
        <w:rPr>
          <w:sz w:val="12"/>
        </w:rPr>
      </w:pPr>
      <w:r w:rsidRPr="00E26770">
        <w:rPr>
          <w:sz w:val="12"/>
        </w:rPr>
        <w:t>But this is small comfort. What happens when his word really needs to count? How can the United States deter adversaries and reassure allies in the next crisis when the president cannot be trusted to credibly communicate U.S. intentions?</w:t>
      </w:r>
    </w:p>
    <w:p w:rsidR="009D7BDF" w:rsidRPr="00E26770" w:rsidRDefault="009D7BDF" w:rsidP="007107EA">
      <w:pPr>
        <w:rPr>
          <w:sz w:val="12"/>
        </w:rPr>
      </w:pPr>
      <w:r w:rsidRPr="00E26770">
        <w:rPr>
          <w:sz w:val="12"/>
        </w:rPr>
        <w:t>Optimists argue that Trump will eventually learn the importance of keeping his word. In this view, Trump’s inconsistency results from his lack of experience, especially when it comes to foreign policy. On occasion, Trump himself has admitted this. Trump criticized China for failing to restrain North Korea but then reversed himself after speaking about it with Chinese President Xi Jinping. “After listening for 10 minutes, I realized it’s not so easy,” Trump told The Wall Street Journal. Similarly, the president changed his stated positions on the U.S. war in Afghanistan, Russia’s meddling in the 2016 election, and U.S. policy in Syria after he was elected, presumably because he had learned more about those issues.</w:t>
      </w:r>
    </w:p>
    <w:p w:rsidR="009D7BDF" w:rsidRPr="00E26770" w:rsidRDefault="009D7BDF" w:rsidP="007107EA">
      <w:pPr>
        <w:rPr>
          <w:sz w:val="12"/>
        </w:rPr>
      </w:pPr>
      <w:r w:rsidRPr="00E26770">
        <w:rPr>
          <w:sz w:val="12"/>
        </w:rPr>
        <w:t>It is not unusual for a president’s views on foreign policy to evolve in office. But what is disturbing about Trump’s process of learning is that his new views remain as fluid as his old ones, and they do not appear to emerge from thoughtful reevaluation and reflection. Instead, they appear to be determined by his mood, or by the views of the last person he has spoken to or watched on cable news networks.</w:t>
      </w:r>
    </w:p>
    <w:p w:rsidR="009D7BDF" w:rsidRPr="00E26770" w:rsidRDefault="009D7BDF" w:rsidP="007107EA">
      <w:pPr>
        <w:rPr>
          <w:sz w:val="12"/>
        </w:rPr>
      </w:pPr>
      <w:r w:rsidRPr="00E26770">
        <w:rPr>
          <w:sz w:val="12"/>
        </w:rPr>
        <w:t xml:space="preserve">Other possible sources of comfort are Trump’s advisers, whom many observers have taken to referring to as “the grownups” in the administration. White House Chief of Staff John Kelly, Secretary of Defense James Mattis, National Security Adviser H. R. McMaster, Vice President Mike Pence, and Secretary of State Rex Tillerson have all sought to add coherence and stability to U.S. policy by clarifying the president’s statements—or by seeming to ignore them altogether. These people are now the face of American public diplomacy: observers turn to them to understand U.S. policy. This would be reassuring if the president were playing along. But </w:t>
      </w:r>
      <w:r w:rsidRPr="00E26770">
        <w:rPr>
          <w:rStyle w:val="StyleUnderline"/>
        </w:rPr>
        <w:t>Trump has undermined his advisers’ efforts to salvage Washington’s reputation by publicly undercutting them.</w:t>
      </w:r>
      <w:r w:rsidRPr="00E26770">
        <w:rPr>
          <w:sz w:val="12"/>
        </w:rPr>
        <w:t xml:space="preserve"> Just one day after Tillerson confirmed that the United States was speaking directly with the North Koreans, Trump tweeted that his secretary of state was “wasting his time.” “Save your energy Rex,” he wrote. Such statements—even if they are intended to push</w:t>
      </w:r>
      <w:r w:rsidR="00B23E1C" w:rsidRPr="00E26770">
        <w:rPr>
          <w:sz w:val="12"/>
        </w:rPr>
        <w:t xml:space="preserve"> </w:t>
      </w:r>
      <w:r w:rsidRPr="00E26770">
        <w:rPr>
          <w:sz w:val="12"/>
        </w:rPr>
        <w:t>Kim to make concessions—are likely to sow confusion in Pyongyang. Trump’s rhetoric on North Korea has undermined the United States’ signaling reputation and could potentially lead to a disastrous and avoidable war.</w:t>
      </w:r>
    </w:p>
    <w:p w:rsidR="009D7BDF" w:rsidRPr="00E26770" w:rsidRDefault="009D7BDF" w:rsidP="007107EA">
      <w:pPr>
        <w:rPr>
          <w:sz w:val="12"/>
        </w:rPr>
      </w:pPr>
      <w:r w:rsidRPr="00E26770">
        <w:rPr>
          <w:sz w:val="12"/>
        </w:rPr>
        <w:t xml:space="preserve">If there is any ground for cautious optimism, it is that the president’s reputation is not the only factor adversaries and allies consider in order to discern U.S. intent. As skeptics of the importance of reputation might point out, U.S. military power, widespread knowledge of the United States’ vital interests, and a long record of taking military action to defend the status quo in various parts of the world continue to allow the United States to dissuade adversaries from crossing well-established redlines. </w:t>
      </w:r>
      <w:r w:rsidRPr="00077F80">
        <w:rPr>
          <w:rStyle w:val="Emphasis"/>
        </w:rPr>
        <w:t>The credibility of a country does not depend solely on the credibility of its president. Foreign observers may not trust Trump, but they may still retain some degree of confidence in American political institutions</w:t>
      </w:r>
      <w:r w:rsidRPr="00E26770">
        <w:rPr>
          <w:sz w:val="12"/>
        </w:rPr>
        <w:t xml:space="preserve"> and public opinion </w:t>
      </w:r>
      <w:r w:rsidRPr="00077F80">
        <w:rPr>
          <w:rStyle w:val="Emphasis"/>
        </w:rPr>
        <w:t>as constraints on the president’s actions.</w:t>
      </w:r>
    </w:p>
    <w:p w:rsidR="009D7BDF" w:rsidRPr="00E26770" w:rsidRDefault="009D7BDF" w:rsidP="007107EA">
      <w:pPr>
        <w:rPr>
          <w:sz w:val="12"/>
        </w:rPr>
      </w:pPr>
      <w:r w:rsidRPr="00F8614D">
        <w:rPr>
          <w:rStyle w:val="StyleUnderline"/>
        </w:rPr>
        <w:t>At the same time</w:t>
      </w:r>
      <w:r w:rsidRPr="00E26770">
        <w:rPr>
          <w:sz w:val="12"/>
        </w:rPr>
        <w:t xml:space="preserve">, however, </w:t>
      </w:r>
      <w:r w:rsidRPr="00F8614D">
        <w:rPr>
          <w:rStyle w:val="StyleUnderline"/>
        </w:rPr>
        <w:t>the president’s compromised signaling reputation increases the likelihood that adversaries will misperceive American redlines and misjudge U.S. reactions, especially in contentious regions such as eastern Europe and the Middle East</w:t>
      </w:r>
      <w:r w:rsidRPr="00E26770">
        <w:rPr>
          <w:sz w:val="12"/>
        </w:rPr>
        <w:t>. World leaders may also feel that it is now acceptable to dismiss or ignore the president of the United States when it is convenient for them to do so; they could be forgiven for coming to this conclusion when they read that Tillerson referred to Trump as a “moron.” (Tillerson’s spokesperson has denied this—but Tillerson himself has not.)</w:t>
      </w:r>
    </w:p>
    <w:p w:rsidR="009D7BDF" w:rsidRPr="00E26770" w:rsidRDefault="009D7BDF" w:rsidP="007107EA">
      <w:pPr>
        <w:rPr>
          <w:sz w:val="12"/>
        </w:rPr>
      </w:pPr>
      <w:r w:rsidRPr="00503422">
        <w:rPr>
          <w:rStyle w:val="StyleUnderline"/>
        </w:rPr>
        <w:t>A damaged reputation may also make it harder for the</w:t>
      </w:r>
      <w:r w:rsidRPr="00E26770">
        <w:rPr>
          <w:sz w:val="12"/>
        </w:rPr>
        <w:t xml:space="preserve"> </w:t>
      </w:r>
      <w:r w:rsidRPr="00503422">
        <w:rPr>
          <w:rStyle w:val="Emphasis"/>
        </w:rPr>
        <w:t>U</w:t>
      </w:r>
      <w:r w:rsidRPr="00E26770">
        <w:rPr>
          <w:sz w:val="12"/>
        </w:rPr>
        <w:t xml:space="preserve">nited </w:t>
      </w:r>
      <w:r w:rsidRPr="00503422">
        <w:rPr>
          <w:rStyle w:val="Emphasis"/>
        </w:rPr>
        <w:t>S</w:t>
      </w:r>
      <w:r w:rsidRPr="00E26770">
        <w:rPr>
          <w:sz w:val="12"/>
        </w:rPr>
        <w:t xml:space="preserve">tates </w:t>
      </w:r>
      <w:r w:rsidRPr="00503422">
        <w:rPr>
          <w:rStyle w:val="StyleUnderline"/>
        </w:rPr>
        <w:t>to achieve its objectives through coercive diplomacy</w:t>
      </w:r>
      <w:r w:rsidRPr="00E26770">
        <w:rPr>
          <w:sz w:val="12"/>
        </w:rPr>
        <w:t>—the threats and promises that have traditionally worked because they were understood to put U.S. credibility at stake. Under Trump, the United States may have to resort to more risky tactics to demonstrate resolve, such as military brinkmanship or even military force. Such tactics carry serious risks of unnecessary escalation.</w:t>
      </w:r>
    </w:p>
    <w:p w:rsidR="009D7BDF" w:rsidRPr="00E26770" w:rsidRDefault="009D7BDF" w:rsidP="007107EA">
      <w:pPr>
        <w:rPr>
          <w:sz w:val="12"/>
        </w:rPr>
      </w:pPr>
      <w:r w:rsidRPr="00E26770">
        <w:rPr>
          <w:sz w:val="12"/>
        </w:rPr>
        <w:t>With the president’s signaling reputation diminished, the United States will also have to work harder to convince its allies that it will stand by its commitments. Washington’s partners are likely to demand more concrete demonstrations that U.S. security guarantees remain intact. Reduced trust in American protection may lead U.S. allies to become more self-reliant (as Trump wants them to be), but it could also embolden U.S. adversaries to more aggressively test boundaries.</w:t>
      </w:r>
    </w:p>
    <w:p w:rsidR="009D7BDF" w:rsidRPr="00E26770" w:rsidRDefault="009D7BDF" w:rsidP="007107EA">
      <w:pPr>
        <w:rPr>
          <w:sz w:val="12"/>
        </w:rPr>
      </w:pPr>
      <w:r w:rsidRPr="00E26770">
        <w:rPr>
          <w:sz w:val="12"/>
        </w:rPr>
        <w:t>It would not be surprising, for example, if Russian President Vladimir Putin decided to probe the extent of U.S. support for Ukraine.</w:t>
      </w:r>
    </w:p>
    <w:p w:rsidR="009D7BDF" w:rsidRPr="00E26770" w:rsidRDefault="009D7BDF" w:rsidP="007107EA">
      <w:pPr>
        <w:rPr>
          <w:sz w:val="12"/>
        </w:rPr>
      </w:pPr>
      <w:r w:rsidRPr="00E26770">
        <w:rPr>
          <w:sz w:val="12"/>
        </w:rPr>
        <w:t>MAKING WORDS MATTER AGAIN</w:t>
      </w:r>
    </w:p>
    <w:p w:rsidR="009D7BDF" w:rsidRPr="00E26770" w:rsidRDefault="009D7BDF" w:rsidP="007107EA">
      <w:pPr>
        <w:rPr>
          <w:sz w:val="12"/>
        </w:rPr>
      </w:pPr>
      <w:r w:rsidRPr="00E26770">
        <w:rPr>
          <w:sz w:val="12"/>
        </w:rPr>
        <w:t xml:space="preserve">The long-term ramifications of Trump’s credibility crisis remain unclear. The United States cannot control the conclusions that others draw from the president’s behavior. But </w:t>
      </w:r>
      <w:r w:rsidRPr="00943810">
        <w:rPr>
          <w:rStyle w:val="Emphasis"/>
        </w:rPr>
        <w:t>international observers will look at how the U.S. political system responds to Trump’s statements, and when and how it counteracts them</w:t>
      </w:r>
      <w:r w:rsidRPr="00E26770">
        <w:rPr>
          <w:sz w:val="12"/>
        </w:rPr>
        <w:t xml:space="preserve">. Even if American foreign policy during the Trump administration remains consistent and coherent in action, if not in rhetoric, the United States has already paid a </w:t>
      </w:r>
      <w:proofErr w:type="spellStart"/>
      <w:r w:rsidRPr="00E26770">
        <w:rPr>
          <w:sz w:val="12"/>
        </w:rPr>
        <w:t>signifi</w:t>
      </w:r>
      <w:proofErr w:type="spellEnd"/>
      <w:r w:rsidRPr="00E26770">
        <w:rPr>
          <w:sz w:val="12"/>
        </w:rPr>
        <w:t xml:space="preserve">-cant price for Trump’s behavior: </w:t>
      </w:r>
      <w:r w:rsidRPr="00943810">
        <w:rPr>
          <w:rStyle w:val="StyleUnderline"/>
        </w:rPr>
        <w:t>the president is no longer considered the ultimate voice on foreign policy</w:t>
      </w:r>
      <w:r w:rsidRPr="00E26770">
        <w:rPr>
          <w:sz w:val="12"/>
        </w:rPr>
        <w:t xml:space="preserve">. </w:t>
      </w:r>
      <w:r w:rsidRPr="00943810">
        <w:rPr>
          <w:rStyle w:val="Emphasis"/>
        </w:rPr>
        <w:t>Foreign leaders are turning elsewhere to gauge American intentions.</w:t>
      </w:r>
      <w:r w:rsidRPr="00E26770">
        <w:rPr>
          <w:sz w:val="12"/>
        </w:rPr>
        <w:t xml:space="preserve"> With the U.S. domestic system so polarized and its governing party so fragmented, communicating intent has become more difficult than ever. </w:t>
      </w:r>
      <w:r w:rsidRPr="00943810">
        <w:rPr>
          <w:rStyle w:val="Emphasis"/>
        </w:rPr>
        <w:t>The more bipartisan and univocal U.S. signaling is, the less likely it is that Trump’s damage to American credibility will outlast his tenure.</w:t>
      </w:r>
    </w:p>
    <w:p w:rsidR="009D7BDF" w:rsidRPr="00E26770" w:rsidRDefault="009D7BDF" w:rsidP="007107EA">
      <w:pPr>
        <w:rPr>
          <w:sz w:val="12"/>
        </w:rPr>
      </w:pPr>
      <w:r w:rsidRPr="00E26770">
        <w:rPr>
          <w:sz w:val="12"/>
        </w:rPr>
        <w:t xml:space="preserve">For now, however, </w:t>
      </w:r>
      <w:r w:rsidRPr="00943810">
        <w:rPr>
          <w:rStyle w:val="StyleUnderline"/>
        </w:rPr>
        <w:t>with Trump’s reputation compromised, the price tag on U.S. deterrence, coercion, and reassurance has risen, along with the probability of miscalculation and inadvertent escalation</w:t>
      </w:r>
      <w:r w:rsidRPr="00E26770">
        <w:rPr>
          <w:sz w:val="12"/>
        </w:rPr>
        <w:t xml:space="preserve">. Trump may think that a predictable and credible foreign policy is a sign of weakness. He is wrong. For a small revisionist power such as North Korea, appearing unpredictable may allow a leader to temporarily punch above his weight. But </w:t>
      </w:r>
      <w:r w:rsidRPr="00943810">
        <w:rPr>
          <w:rStyle w:val="StyleUnderline"/>
        </w:rPr>
        <w:t>whether Trump likes it or not, the</w:t>
      </w:r>
      <w:r w:rsidRPr="00E26770">
        <w:rPr>
          <w:sz w:val="12"/>
        </w:rPr>
        <w:t xml:space="preserve"> </w:t>
      </w:r>
      <w:r w:rsidRPr="00943810">
        <w:rPr>
          <w:rStyle w:val="Emphasis"/>
        </w:rPr>
        <w:t>U</w:t>
      </w:r>
      <w:r w:rsidRPr="00E26770">
        <w:rPr>
          <w:sz w:val="12"/>
        </w:rPr>
        <w:t xml:space="preserve">nited </w:t>
      </w:r>
      <w:r w:rsidRPr="00943810">
        <w:rPr>
          <w:rStyle w:val="Emphasis"/>
        </w:rPr>
        <w:t>S</w:t>
      </w:r>
      <w:r w:rsidRPr="00E26770">
        <w:rPr>
          <w:sz w:val="12"/>
        </w:rPr>
        <w:t xml:space="preserve">tates </w:t>
      </w:r>
      <w:r w:rsidRPr="00943810">
        <w:rPr>
          <w:rStyle w:val="StyleUnderline"/>
        </w:rPr>
        <w:t>is a global superpower for whom predictability and credibility are assets, not liabilities</w:t>
      </w:r>
      <w:r w:rsidRPr="00E26770">
        <w:rPr>
          <w:sz w:val="12"/>
        </w:rPr>
        <w:t>.∂</w:t>
      </w:r>
    </w:p>
    <w:p w:rsidR="004F7459" w:rsidRDefault="004F7459" w:rsidP="007107EA"/>
    <w:p w:rsidR="004F7459" w:rsidRPr="007107EA" w:rsidRDefault="004F7459" w:rsidP="007107EA"/>
    <w:p w:rsidR="00904B11" w:rsidRDefault="00904B11" w:rsidP="00904B11">
      <w:pPr>
        <w:pStyle w:val="Heading3"/>
      </w:pPr>
      <w:r>
        <w:t xml:space="preserve">AT: </w:t>
      </w:r>
      <w:r w:rsidR="000F01A4">
        <w:t xml:space="preserve">CP </w:t>
      </w:r>
      <w:r>
        <w:t xml:space="preserve">Executive </w:t>
      </w:r>
      <w:r w:rsidR="00DB33D5">
        <w:t>– Can’t Solve Saudi / Excessive War Powers</w:t>
      </w:r>
    </w:p>
    <w:p w:rsidR="00904B11" w:rsidRDefault="00904B11" w:rsidP="00904B11"/>
    <w:p w:rsidR="00904B11" w:rsidRDefault="00793647" w:rsidP="00793647">
      <w:pPr>
        <w:pStyle w:val="Heading4"/>
      </w:pPr>
      <w:r>
        <w:t xml:space="preserve">Only congressional action </w:t>
      </w:r>
      <w:r w:rsidR="008B4522">
        <w:t>can</w:t>
      </w:r>
      <w:r w:rsidR="00163D8F">
        <w:t xml:space="preserve"> create a precedent to rein in </w:t>
      </w:r>
      <w:r w:rsidR="00163D8F" w:rsidRPr="0096554E">
        <w:rPr>
          <w:u w:val="single"/>
        </w:rPr>
        <w:t>excessive</w:t>
      </w:r>
      <w:r w:rsidR="0000222C">
        <w:t xml:space="preserve"> presidential </w:t>
      </w:r>
      <w:r w:rsidR="00163D8F">
        <w:t>powers and</w:t>
      </w:r>
      <w:r w:rsidR="008B4522">
        <w:t xml:space="preserve"> </w:t>
      </w:r>
      <w:r w:rsidR="008B4522" w:rsidRPr="008B4522">
        <w:rPr>
          <w:u w:val="single"/>
        </w:rPr>
        <w:t>repudiate</w:t>
      </w:r>
      <w:r w:rsidR="008B4522">
        <w:t xml:space="preserve"> Trump’s </w:t>
      </w:r>
      <w:r w:rsidR="008B4522" w:rsidRPr="008B4522">
        <w:rPr>
          <w:u w:val="single"/>
        </w:rPr>
        <w:t>pro-Saudi signal</w:t>
      </w:r>
      <w:r w:rsidR="008B4522">
        <w:t xml:space="preserve"> and </w:t>
      </w:r>
    </w:p>
    <w:p w:rsidR="00793647" w:rsidRDefault="00793647" w:rsidP="00793647">
      <w:proofErr w:type="spellStart"/>
      <w:r w:rsidRPr="0025234A">
        <w:rPr>
          <w:rStyle w:val="Style13ptBold"/>
        </w:rPr>
        <w:t>Kizer</w:t>
      </w:r>
      <w:proofErr w:type="spellEnd"/>
      <w:r w:rsidRPr="0025234A">
        <w:rPr>
          <w:rStyle w:val="Style13ptBold"/>
        </w:rPr>
        <w:t>, 19</w:t>
      </w:r>
      <w:r>
        <w:t xml:space="preserve"> --- M.A. in Democracy &amp; Governance from Georgetown, Policy Director at Win Without War, nearly a decade of experience working on human rights, democratization, and U.S. foreign policy in the Middle East (4/10/19, Kate, “Congress Demands End to Yemen War: Now What?” </w:t>
      </w:r>
      <w:hyperlink r:id="rId93" w:history="1">
        <w:r w:rsidRPr="00807E0F">
          <w:rPr>
            <w:rStyle w:val="Hyperlink"/>
          </w:rPr>
          <w:t>https://lobelog.com/congress-demands-end-to-yemen-war-now-what/</w:t>
        </w:r>
      </w:hyperlink>
      <w:r>
        <w:t>, accessed on 5/30/19, JMP)</w:t>
      </w:r>
    </w:p>
    <w:p w:rsidR="00793647" w:rsidRDefault="00793647" w:rsidP="00793647">
      <w:r>
        <w:t xml:space="preserve">Last week, </w:t>
      </w:r>
      <w:r w:rsidRPr="00427885">
        <w:rPr>
          <w:rStyle w:val="StyleUnderline"/>
        </w:rPr>
        <w:t>Congress did something unprecedented on foreign policy. For the first time since it overrode</w:t>
      </w:r>
      <w:r>
        <w:t xml:space="preserve"> President </w:t>
      </w:r>
      <w:r w:rsidRPr="00427885">
        <w:rPr>
          <w:rStyle w:val="StyleUnderline"/>
        </w:rPr>
        <w:t>Nixon’s veto to pass the 1973 War Powers Resolution</w:t>
      </w:r>
      <w:r>
        <w:t xml:space="preserve"> in the wake of the Vietnam War, </w:t>
      </w:r>
      <w:r w:rsidRPr="00427885">
        <w:rPr>
          <w:rStyle w:val="StyleUnderline"/>
        </w:rPr>
        <w:t>both the Senate and the House voted to direct the president to withdraw from an unauthorized military conflict</w:t>
      </w:r>
      <w:r>
        <w:t>. By passing Senate Joint Resolution 7, Congress has set up a showdown with the president that will either force the second veto of his presidency or be the first time a president has acquiesced to Congress’ assertion of its war-making authority.</w:t>
      </w:r>
    </w:p>
    <w:p w:rsidR="00793647" w:rsidRDefault="00793647" w:rsidP="00793647">
      <w:r>
        <w:t>After this historic victory for peace advocates and constitutionalists alike and with the war in Yemen not over, the question remains: what’s next?</w:t>
      </w:r>
    </w:p>
    <w:p w:rsidR="00793647" w:rsidRDefault="00793647" w:rsidP="00793647">
      <w:r>
        <w:t>The first step will be pressuring the president to sign, rather than veto, the bill. A bicameral, bipartisan group of members, including some Trump allies, is actively trying to get the president to sign the bill in light of his stated desire to end endless wars. Although unlikely, he reportedly might do just that and take the opportunity to show that he is not as beholden to the Saudi and Emirati monarchies as his previous actions imply.</w:t>
      </w:r>
    </w:p>
    <w:p w:rsidR="00793647" w:rsidRDefault="00793647" w:rsidP="00793647">
      <w:r w:rsidRPr="00356AAA">
        <w:rPr>
          <w:rStyle w:val="StyleUnderline"/>
        </w:rPr>
        <w:t xml:space="preserve">Should Trump veto the legislation, as he is most likely to do, it will </w:t>
      </w:r>
      <w:r w:rsidRPr="001C2FAF">
        <w:rPr>
          <w:rStyle w:val="Emphasis"/>
        </w:rPr>
        <w:t>reinforce the perception that Trump has made the</w:t>
      </w:r>
      <w:r>
        <w:t xml:space="preserve"> </w:t>
      </w:r>
      <w:r w:rsidRPr="001C2FAF">
        <w:rPr>
          <w:rStyle w:val="Emphasis"/>
        </w:rPr>
        <w:t>U</w:t>
      </w:r>
      <w:r>
        <w:t xml:space="preserve">nited </w:t>
      </w:r>
      <w:r w:rsidRPr="00356AAA">
        <w:rPr>
          <w:rStyle w:val="Emphasis"/>
        </w:rPr>
        <w:t>S</w:t>
      </w:r>
      <w:r>
        <w:t xml:space="preserve">tates </w:t>
      </w:r>
      <w:r w:rsidRPr="001C2FAF">
        <w:rPr>
          <w:rStyle w:val="Emphasis"/>
        </w:rPr>
        <w:t>a client state of Saudi Arabia and the</w:t>
      </w:r>
      <w:r w:rsidRPr="001C2FAF">
        <w:t xml:space="preserve"> </w:t>
      </w:r>
      <w:r w:rsidRPr="001C2FAF">
        <w:rPr>
          <w:rStyle w:val="Emphasis"/>
        </w:rPr>
        <w:t>U</w:t>
      </w:r>
      <w:r w:rsidRPr="001C2FAF">
        <w:t xml:space="preserve">nited </w:t>
      </w:r>
      <w:r w:rsidRPr="001C2FAF">
        <w:rPr>
          <w:rStyle w:val="Emphasis"/>
        </w:rPr>
        <w:t>A</w:t>
      </w:r>
      <w:r w:rsidRPr="001C2FAF">
        <w:t xml:space="preserve">rab </w:t>
      </w:r>
      <w:r w:rsidRPr="001C2FAF">
        <w:rPr>
          <w:rStyle w:val="Emphasis"/>
        </w:rPr>
        <w:t>E</w:t>
      </w:r>
      <w:r w:rsidRPr="001C2FAF">
        <w:t>mirates</w:t>
      </w:r>
      <w:r>
        <w:t xml:space="preserve">. </w:t>
      </w:r>
      <w:r w:rsidRPr="001E1930">
        <w:rPr>
          <w:rStyle w:val="Emphasis"/>
        </w:rPr>
        <w:t>Trump’s previous loyalty to these countries</w:t>
      </w:r>
      <w:r>
        <w:t>—as already exposed by his attempts to help cover up the murder of Washington Post journalist, Jamal Khashoggi—</w:t>
      </w:r>
      <w:r w:rsidRPr="001E1930">
        <w:rPr>
          <w:rStyle w:val="Emphasis"/>
        </w:rPr>
        <w:t>has provided a blank check of support for the Saudi-led coalition’s war in Yemen</w:t>
      </w:r>
      <w:r>
        <w:t xml:space="preserve"> in the face of continuing war crimes. </w:t>
      </w:r>
      <w:r w:rsidRPr="001E1930">
        <w:rPr>
          <w:rStyle w:val="StyleUnderline"/>
        </w:rPr>
        <w:t>His seeming obsession to conclude arms deals with the kingdom no matter the costs</w:t>
      </w:r>
      <w:r>
        <w:t>—to say nothing of Trump business interests in Saudi Arabia—</w:t>
      </w:r>
      <w:r w:rsidRPr="001E1930">
        <w:rPr>
          <w:rStyle w:val="StyleUnderline"/>
        </w:rPr>
        <w:t>has only inflamed tensions with Congress</w:t>
      </w:r>
      <w:r>
        <w:t>.</w:t>
      </w:r>
    </w:p>
    <w:p w:rsidR="00793647" w:rsidRDefault="00793647" w:rsidP="00793647">
      <w:r>
        <w:t xml:space="preserve">Trump’s fealty to these monarchies is not the only thing that should concern Congress in the face of a veto. In fact, </w:t>
      </w:r>
      <w:r w:rsidRPr="004D27F0">
        <w:rPr>
          <w:rStyle w:val="Emphasis"/>
        </w:rPr>
        <w:t>a Trump veto sets up a choice for members of Congress that goes well beyond Yemen</w:t>
      </w:r>
      <w:r>
        <w:t xml:space="preserve">. </w:t>
      </w:r>
      <w:r w:rsidRPr="004D27F0">
        <w:rPr>
          <w:rStyle w:val="StyleUnderline"/>
        </w:rPr>
        <w:t>It will force Congress to decide whether it believes itself to be a co-equal branch of government and if it will rebuke what would be a blatant attack on its sole authority to decide when, where, and how the</w:t>
      </w:r>
      <w:r>
        <w:t xml:space="preserve"> </w:t>
      </w:r>
      <w:r w:rsidRPr="004D27F0">
        <w:rPr>
          <w:rStyle w:val="Emphasis"/>
        </w:rPr>
        <w:t>U</w:t>
      </w:r>
      <w:r>
        <w:t xml:space="preserve">nited </w:t>
      </w:r>
      <w:r w:rsidRPr="004D27F0">
        <w:rPr>
          <w:rStyle w:val="Emphasis"/>
        </w:rPr>
        <w:t>S</w:t>
      </w:r>
      <w:r>
        <w:t xml:space="preserve">tates </w:t>
      </w:r>
      <w:r w:rsidRPr="004D27F0">
        <w:rPr>
          <w:rStyle w:val="StyleUnderline"/>
        </w:rPr>
        <w:t>goes to war</w:t>
      </w:r>
      <w:r>
        <w:t xml:space="preserve">. </w:t>
      </w:r>
      <w:r w:rsidRPr="00582273">
        <w:rPr>
          <w:rStyle w:val="Emphasis"/>
        </w:rPr>
        <w:t>Overriding his veto is as much about protecting the separation of powers</w:t>
      </w:r>
      <w:r>
        <w:t xml:space="preserve"> in the U.S. government as it is about ending the U.S. role in the war in Yemen. This should not be a partisan issue. </w:t>
      </w:r>
      <w:r w:rsidRPr="00582273">
        <w:rPr>
          <w:rStyle w:val="Emphasis"/>
        </w:rPr>
        <w:t>Failing to override the president’s veto would permanently undermine Congress’ ability to determine matters of war and peace as the Constitution prescribes.</w:t>
      </w:r>
    </w:p>
    <w:p w:rsidR="00793647" w:rsidRDefault="00793647" w:rsidP="00793647">
      <w:r w:rsidRPr="0096554E">
        <w:rPr>
          <w:rStyle w:val="StyleUnderline"/>
        </w:rPr>
        <w:t>Even if Congress fails to override a potential veto</w:t>
      </w:r>
      <w:r>
        <w:t xml:space="preserve">, however, </w:t>
      </w:r>
      <w:r w:rsidRPr="0096554E">
        <w:rPr>
          <w:rStyle w:val="StyleUnderline"/>
        </w:rPr>
        <w:t>it can significantly scale back or even end U.S. support for the Saudi coalition’s war through other means</w:t>
      </w:r>
      <w:r>
        <w:t xml:space="preserve">. For example, </w:t>
      </w:r>
      <w:r w:rsidRPr="0096554E">
        <w:rPr>
          <w:rStyle w:val="StyleUnderline"/>
        </w:rPr>
        <w:t>Congress can cut off and defund all forms of U.S. military assistance to the coalition countries in Yemen through must-pass legislation like the</w:t>
      </w:r>
      <w:r>
        <w:t xml:space="preserve"> National Defense Authorization Act </w:t>
      </w:r>
      <w:r w:rsidRPr="0096554E">
        <w:rPr>
          <w:rStyle w:val="StyleUnderline"/>
        </w:rPr>
        <w:t>(NDAA)</w:t>
      </w:r>
      <w:r>
        <w:t xml:space="preserve"> or the Department of Defense appropriations bill. By cutting off funds for refueling, intelligence sharing, targeting, and other forms of logistical assistance, Congress can end a major component of U.S. military involvement in this war, which is essential to the United States playing a credible mediation role in the struggling peace process.</w:t>
      </w:r>
    </w:p>
    <w:p w:rsidR="00793647" w:rsidRDefault="00793647" w:rsidP="00793647">
      <w:r>
        <w:t xml:space="preserve">Regardless of whether Trump vetoes the Yemen war powers resolution, </w:t>
      </w:r>
      <w:r w:rsidRPr="0010180B">
        <w:rPr>
          <w:rStyle w:val="Emphasis"/>
        </w:rPr>
        <w:t>Congress should move to proactively ban weapons sales to the coalition countries</w:t>
      </w:r>
      <w:r>
        <w:t>. For years, U.S. weaponry has been used in repeated and continuing attacks on civilians and vital civilian infrastructure that likely amount to war crimes. Congress should make Senate Foreign Relations Committee Ranking Member Robert Menendez’s (D-NJ) informal hold on the sale of precision-guided munitions to Saudi Arabia and the UAE more permanent by banning the export, sale, or transfer of air-to-ground munitions to these countries for a period of at least two years. It should also invoke Section 201 of the Arms Exports Control Act to receive a pre-delivery notification of any already approved sales of these weapons to allow Congress to block their delivery.</w:t>
      </w:r>
    </w:p>
    <w:p w:rsidR="00793647" w:rsidRDefault="00793647" w:rsidP="00793647">
      <w:r>
        <w:t xml:space="preserve">Whether or not the president decides to heed the will of Congress, </w:t>
      </w:r>
      <w:r w:rsidRPr="00576108">
        <w:rPr>
          <w:rStyle w:val="Emphasis"/>
        </w:rPr>
        <w:t>the fight over the recent Yemen legislation</w:t>
      </w:r>
      <w:r>
        <w:t xml:space="preserve"> not only has a positive impact on the ongoing peace process but </w:t>
      </w:r>
      <w:r w:rsidRPr="00576108">
        <w:rPr>
          <w:rStyle w:val="Emphasis"/>
        </w:rPr>
        <w:t>can</w:t>
      </w:r>
      <w:r>
        <w:t xml:space="preserve"> also </w:t>
      </w:r>
      <w:r w:rsidRPr="00576108">
        <w:rPr>
          <w:rStyle w:val="Emphasis"/>
        </w:rPr>
        <w:t>be a first step toward ending the endless U.S. wars around the world</w:t>
      </w:r>
      <w:r>
        <w:t>. By invoking its war powers to end a clearly unauthorized conflict—that not even the executive branch claims is covered by a current authorization for the use of military force (AUMF)—it has exercised its constitutionally mandated responsibility over war and peace.</w:t>
      </w:r>
    </w:p>
    <w:p w:rsidR="00793647" w:rsidRDefault="00793647" w:rsidP="00793647">
      <w:r>
        <w:t>It must not stop at Yemen. It must move onto ending U.S. military misadventures in Syria, the Horn of Africa, Afghanistan, and beyond, by repealing the 2001 and 2002 AUMFs that have kept the United States in a state of global, perpetual war.</w:t>
      </w:r>
    </w:p>
    <w:p w:rsidR="00793647" w:rsidRDefault="00793647" w:rsidP="00904B11"/>
    <w:p w:rsidR="00466DA6" w:rsidRDefault="00466DA6" w:rsidP="00466DA6">
      <w:pPr>
        <w:pStyle w:val="Heading3"/>
      </w:pPr>
      <w:r>
        <w:t xml:space="preserve">AT: CP Executive </w:t>
      </w:r>
      <w:r w:rsidR="005D668D">
        <w:t>– Get</w:t>
      </w:r>
      <w:r w:rsidR="000C37C0">
        <w:t>s</w:t>
      </w:r>
      <w:r w:rsidR="005D668D">
        <w:t xml:space="preserve"> Overturned</w:t>
      </w:r>
    </w:p>
    <w:p w:rsidR="00466DA6" w:rsidRDefault="00466DA6" w:rsidP="00466DA6"/>
    <w:p w:rsidR="00466DA6" w:rsidRDefault="005730A9" w:rsidP="005730A9">
      <w:pPr>
        <w:pStyle w:val="Heading4"/>
      </w:pPr>
      <w:r>
        <w:t xml:space="preserve">Executive actions frequently get overturned </w:t>
      </w:r>
      <w:r w:rsidR="00466DA6" w:rsidRPr="00CE6BD3">
        <w:t>and</w:t>
      </w:r>
      <w:r w:rsidR="00596DD0">
        <w:t xml:space="preserve"> they</w:t>
      </w:r>
      <w:r w:rsidR="00466DA6">
        <w:t xml:space="preserve"> </w:t>
      </w:r>
      <w:r>
        <w:rPr>
          <w:u w:val="single"/>
        </w:rPr>
        <w:t>keep</w:t>
      </w:r>
      <w:r w:rsidR="00466DA6" w:rsidRPr="00A6421D">
        <w:rPr>
          <w:u w:val="single"/>
        </w:rPr>
        <w:t xml:space="preserve"> power with the executive</w:t>
      </w:r>
    </w:p>
    <w:p w:rsidR="00466DA6" w:rsidRPr="009E7020" w:rsidRDefault="00466DA6" w:rsidP="00466DA6">
      <w:r>
        <w:rPr>
          <w:rStyle w:val="Style13ptBold"/>
        </w:rPr>
        <w:t xml:space="preserve">Ruhl 18 </w:t>
      </w:r>
      <w:r w:rsidRPr="009A1A0E">
        <w:t>[J</w:t>
      </w:r>
      <w:r>
        <w:t>.B. Ruhl David Daniels Allen Distinguished Chair of Law, Vanderbilt University Law School.  &amp; James Salzman, Donald Bren Distinguished Professor of Law, UCLA Law School and UCSB Bren School of the Environment. Duke Law Journal Administrative Law Symposium: Exit and the Administrative State, May 2018, 67 Duke L.J. 1729 Lexis]</w:t>
      </w:r>
    </w:p>
    <w:p w:rsidR="00466DA6" w:rsidRDefault="00466DA6" w:rsidP="00466DA6">
      <w:pPr>
        <w:rPr>
          <w:sz w:val="14"/>
        </w:rPr>
      </w:pPr>
      <w:r w:rsidRPr="002B5E7D">
        <w:rPr>
          <w:sz w:val="14"/>
        </w:rPr>
        <w:t xml:space="preserve">Highlight </w:t>
      </w:r>
      <w:r w:rsidRPr="00CB4922">
        <w:rPr>
          <w:rStyle w:val="StyleUnderline"/>
        </w:rPr>
        <w:t>The biggest problem that</w:t>
      </w:r>
      <w:r w:rsidRPr="002B5E7D">
        <w:rPr>
          <w:rStyle w:val="StyleUnderline"/>
        </w:rPr>
        <w:t xml:space="preserve"> we're facing right now </w:t>
      </w:r>
      <w:r w:rsidRPr="002B5E7D">
        <w:rPr>
          <w:sz w:val="14"/>
        </w:rPr>
        <w:t xml:space="preserve">has to do with George Bush trying to bring more and more power into the executive branch and not go through Congress at all, and that's what I intend to reverse when I'm president of the United States of America. </w:t>
      </w:r>
    </w:p>
    <w:p w:rsidR="00466DA6" w:rsidRDefault="00466DA6" w:rsidP="00466DA6">
      <w:pPr>
        <w:rPr>
          <w:sz w:val="14"/>
        </w:rPr>
      </w:pPr>
      <w:r w:rsidRPr="002B5E7D">
        <w:rPr>
          <w:sz w:val="14"/>
        </w:rPr>
        <w:t>Why is @</w:t>
      </w:r>
      <w:proofErr w:type="spellStart"/>
      <w:r w:rsidRPr="002B5E7D">
        <w:rPr>
          <w:sz w:val="14"/>
        </w:rPr>
        <w:t>BarackObama</w:t>
      </w:r>
      <w:proofErr w:type="spellEnd"/>
      <w:r w:rsidRPr="002B5E7D">
        <w:rPr>
          <w:sz w:val="14"/>
        </w:rPr>
        <w:t xml:space="preserve"> </w:t>
      </w:r>
      <w:r w:rsidRPr="005730A9">
        <w:rPr>
          <w:sz w:val="14"/>
        </w:rPr>
        <w:t xml:space="preserve">constantly issuing </w:t>
      </w:r>
      <w:r w:rsidRPr="005730A9">
        <w:rPr>
          <w:rStyle w:val="StyleUnderline"/>
        </w:rPr>
        <w:t>executive orders</w:t>
      </w:r>
      <w:r w:rsidRPr="005730A9">
        <w:rPr>
          <w:sz w:val="14"/>
        </w:rPr>
        <w:t xml:space="preserve"> that </w:t>
      </w:r>
      <w:r w:rsidRPr="005730A9">
        <w:rPr>
          <w:rStyle w:val="Emphasis"/>
        </w:rPr>
        <w:t>are major power grabs of authority</w:t>
      </w:r>
      <w:r w:rsidRPr="005730A9">
        <w:rPr>
          <w:sz w:val="14"/>
        </w:rPr>
        <w:t>?</w:t>
      </w:r>
    </w:p>
    <w:p w:rsidR="00466DA6" w:rsidRDefault="00466DA6" w:rsidP="00466DA6">
      <w:pPr>
        <w:rPr>
          <w:sz w:val="14"/>
        </w:rPr>
      </w:pPr>
      <w:r w:rsidRPr="002B5E7D">
        <w:rPr>
          <w:sz w:val="14"/>
        </w:rPr>
        <w:t xml:space="preserve">President Trump signed the 30th executive order of his presidency on Friday, capping off a whirlwind period that produced more orders in his first 100 days than for any president since Harry Truman. </w:t>
      </w:r>
      <w:r w:rsidRPr="00CE6BD3">
        <w:rPr>
          <w:rStyle w:val="StyleUnderline"/>
        </w:rPr>
        <w:t xml:space="preserve">The rash of executive orders </w:t>
      </w:r>
      <w:r w:rsidRPr="001A5C49">
        <w:rPr>
          <w:rStyle w:val="Emphasis"/>
        </w:rPr>
        <w:t>underlines Trump's focus on reversing as much of the</w:t>
      </w:r>
      <w:r w:rsidRPr="00CE6BD3">
        <w:rPr>
          <w:sz w:val="14"/>
        </w:rPr>
        <w:t xml:space="preserve"> Obama </w:t>
      </w:r>
      <w:r w:rsidRPr="001A5C49">
        <w:rPr>
          <w:rStyle w:val="Emphasis"/>
        </w:rPr>
        <w:t>administration's policy agenda as he can</w:t>
      </w:r>
      <w:r w:rsidRPr="00CE6BD3">
        <w:rPr>
          <w:sz w:val="14"/>
        </w:rPr>
        <w:t>.</w:t>
      </w:r>
      <w:r w:rsidRPr="002B5E7D">
        <w:rPr>
          <w:sz w:val="14"/>
        </w:rPr>
        <w:t xml:space="preserve"> </w:t>
      </w:r>
    </w:p>
    <w:p w:rsidR="00466DA6" w:rsidRDefault="00466DA6" w:rsidP="00466DA6">
      <w:pPr>
        <w:rPr>
          <w:sz w:val="14"/>
        </w:rPr>
      </w:pPr>
      <w:r w:rsidRPr="002B5E7D">
        <w:rPr>
          <w:sz w:val="14"/>
        </w:rPr>
        <w:t xml:space="preserve">Introduction </w:t>
      </w:r>
    </w:p>
    <w:p w:rsidR="00466DA6" w:rsidRDefault="00466DA6" w:rsidP="00466DA6">
      <w:pPr>
        <w:rPr>
          <w:sz w:val="14"/>
        </w:rPr>
      </w:pPr>
      <w:r w:rsidRPr="002B5E7D">
        <w:rPr>
          <w:sz w:val="14"/>
        </w:rPr>
        <w:t xml:space="preserve">In 1984, Mexico City played host to the second International Conference on Population, one of many conferences the United Nations sponsors each year. The Reagan administration raised the meeting's profile by announcing a new policy: the U.S. government would now require foreign groups receiving U.S. funds to certify that they will not use funds from any source to "perform or actively promote abortion as a method of family planning." 4Link to the text of the note This requirement became known as the "Mexico City Policy" and stayed in place during the subsequent administration of President George H.W. Bush. 5Link to the text of the note Upon taking office four years later, however, one of President Bill Clinton's very first actions </w:t>
      </w:r>
      <w:proofErr w:type="gramStart"/>
      <w:r w:rsidRPr="002B5E7D">
        <w:rPr>
          <w:sz w:val="14"/>
        </w:rPr>
        <w:t>was</w:t>
      </w:r>
      <w:proofErr w:type="gramEnd"/>
      <w:r w:rsidRPr="002B5E7D">
        <w:rPr>
          <w:sz w:val="14"/>
        </w:rPr>
        <w:t xml:space="preserve"> the issuance of a presidential memorandum reversing the Mexico City Policy. 6Link to the text of the note When the presidency switched back to the Republicans, President George W. Bush issued a presidential memorandum reinstating the policy, 7Link to the text of the note which was quickly reversed by President Barack Obama when the Democrats next took the White House. 8Link to the text of the note Following this trend, President Donald Trump reinstated the policy on his third day in office. </w:t>
      </w:r>
    </w:p>
    <w:p w:rsidR="00466DA6" w:rsidRPr="00CC1116" w:rsidRDefault="00466DA6" w:rsidP="00466DA6">
      <w:pPr>
        <w:rPr>
          <w:rStyle w:val="StyleUnderline"/>
        </w:rPr>
      </w:pPr>
      <w:r w:rsidRPr="00CC1116">
        <w:rPr>
          <w:sz w:val="14"/>
        </w:rPr>
        <w:t xml:space="preserve">[*1731] </w:t>
      </w:r>
      <w:r w:rsidRPr="00CC1116">
        <w:rPr>
          <w:rStyle w:val="StyleUnderline"/>
        </w:rPr>
        <w:t>This now predictable dance, with Republican presidents reinstating</w:t>
      </w:r>
      <w:r w:rsidRPr="00CC1116">
        <w:rPr>
          <w:sz w:val="14"/>
        </w:rPr>
        <w:t xml:space="preserve"> the Mexico City </w:t>
      </w:r>
      <w:r w:rsidRPr="00CC1116">
        <w:rPr>
          <w:rStyle w:val="StyleUnderline"/>
        </w:rPr>
        <w:t xml:space="preserve">Policy and Democratic presidents rescinding it, is but one example of how presidents treat their predecessors' direct actions with every change in administration. The flow of executive orders, presidential memoranda, proclamations, determinations, executive agreements, national security directives, signing statements and other pronouncements emanating from the early days of every White House administration </w:t>
      </w:r>
      <w:r w:rsidRPr="00CC1116">
        <w:rPr>
          <w:sz w:val="14"/>
        </w:rPr>
        <w:t xml:space="preserve">- what presidency scholar Phillip Cooper calls </w:t>
      </w:r>
      <w:r w:rsidRPr="00CC1116">
        <w:rPr>
          <w:rStyle w:val="StyleUnderline"/>
        </w:rPr>
        <w:t>presidential direct actions</w:t>
      </w:r>
      <w:r w:rsidRPr="00CC1116">
        <w:rPr>
          <w:sz w:val="14"/>
        </w:rPr>
        <w:t xml:space="preserve"> 10Link to the text of the note - </w:t>
      </w:r>
      <w:r w:rsidRPr="00CC1116">
        <w:rPr>
          <w:rStyle w:val="StyleUnderline"/>
        </w:rPr>
        <w:t xml:space="preserve">serves as a </w:t>
      </w:r>
      <w:r w:rsidRPr="00CC1116">
        <w:rPr>
          <w:rStyle w:val="Emphasis"/>
        </w:rPr>
        <w:t>lightning rod</w:t>
      </w:r>
      <w:r w:rsidRPr="00CC1116">
        <w:rPr>
          <w:rStyle w:val="StyleUnderline"/>
        </w:rPr>
        <w:t xml:space="preserve"> for claims that the president is engaged in a "</w:t>
      </w:r>
      <w:proofErr w:type="spellStart"/>
      <w:r w:rsidRPr="00CC1116">
        <w:rPr>
          <w:rStyle w:val="StyleUnderline"/>
        </w:rPr>
        <w:t>powergrab</w:t>
      </w:r>
      <w:proofErr w:type="spellEnd"/>
      <w:r w:rsidRPr="00CC1116">
        <w:rPr>
          <w:rStyle w:val="StyleUnderline"/>
        </w:rPr>
        <w:t>."</w:t>
      </w:r>
      <w:r w:rsidRPr="00CC1116">
        <w:rPr>
          <w:sz w:val="14"/>
        </w:rPr>
        <w:t xml:space="preserve"> 11Link to the text of the note </w:t>
      </w:r>
      <w:r w:rsidRPr="00CC1116">
        <w:rPr>
          <w:rStyle w:val="StyleUnderline"/>
        </w:rPr>
        <w:t>Not infrequently</w:t>
      </w:r>
      <w:r w:rsidRPr="00CC1116">
        <w:rPr>
          <w:sz w:val="14"/>
        </w:rPr>
        <w:t xml:space="preserve">, however, </w:t>
      </w:r>
      <w:r w:rsidRPr="00CC1116">
        <w:rPr>
          <w:rStyle w:val="Emphasis"/>
        </w:rPr>
        <w:t>one president's grab is about undoing another president's grab</w:t>
      </w:r>
      <w:r w:rsidRPr="00CC1116">
        <w:t xml:space="preserve">. </w:t>
      </w:r>
    </w:p>
    <w:p w:rsidR="00466DA6" w:rsidRPr="00CC1116" w:rsidRDefault="00466DA6" w:rsidP="00466DA6">
      <w:pPr>
        <w:rPr>
          <w:sz w:val="14"/>
        </w:rPr>
      </w:pPr>
      <w:r w:rsidRPr="00CC1116">
        <w:rPr>
          <w:sz w:val="14"/>
        </w:rPr>
        <w:t xml:space="preserve">It should be no surprise that </w:t>
      </w:r>
      <w:r w:rsidRPr="00CC1116">
        <w:rPr>
          <w:rStyle w:val="Emphasis"/>
        </w:rPr>
        <w:t>each president uses direct actions to undo many of the initiatives that prior presidents had launched through their own direct actions</w:t>
      </w:r>
      <w:r w:rsidRPr="00CC1116">
        <w:t>.</w:t>
      </w:r>
      <w:r w:rsidRPr="00CC1116">
        <w:rPr>
          <w:sz w:val="14"/>
        </w:rPr>
        <w:t xml:space="preserve"> This certainly was the case during the first days of the Trump administration. </w:t>
      </w:r>
      <w:r w:rsidRPr="00581AD4">
        <w:rPr>
          <w:sz w:val="14"/>
        </w:rPr>
        <w:t>In short order, he took aim at President Obama's actions on the Paris Agreement on climate change, 12Link to the text of the note the Keystone XL oil pipeline permit, 13Link</w:t>
      </w:r>
      <w:r w:rsidRPr="00581AD4">
        <w:rPr>
          <w:sz w:val="6"/>
        </w:rPr>
        <w:t xml:space="preserve"> </w:t>
      </w:r>
      <w:r w:rsidRPr="00CC1116">
        <w:rPr>
          <w:sz w:val="14"/>
        </w:rPr>
        <w:t xml:space="preserve">to the text of the note the offshore drilling ban, 14Link to the text of the note national monument designations, 15Link to the text of the note relations with Cuba, 16Link to the text of the note the Trans-Pacific Partnership trade agreement, 17Link to the text of the note and a whole host of President Obama's [*1732] direct-action initiatives. </w:t>
      </w:r>
    </w:p>
    <w:p w:rsidR="00466DA6" w:rsidRPr="00CC1116" w:rsidRDefault="00466DA6" w:rsidP="00466DA6">
      <w:pPr>
        <w:rPr>
          <w:sz w:val="14"/>
        </w:rPr>
      </w:pPr>
      <w:r w:rsidRPr="00CC1116">
        <w:rPr>
          <w:sz w:val="14"/>
        </w:rPr>
        <w:t xml:space="preserve">But President </w:t>
      </w:r>
      <w:r w:rsidRPr="00CC1116">
        <w:rPr>
          <w:rStyle w:val="StyleUnderline"/>
        </w:rPr>
        <w:t>Trump is by no means unique in this regard, for many of his predecessors did the same to their predecessors' direct actions</w:t>
      </w:r>
      <w:r w:rsidRPr="00CC1116">
        <w:rPr>
          <w:sz w:val="14"/>
        </w:rPr>
        <w:t xml:space="preserve">. 19Link to the text of the note </w:t>
      </w:r>
      <w:r w:rsidRPr="00CC1116">
        <w:rPr>
          <w:rStyle w:val="StyleUnderline"/>
        </w:rPr>
        <w:t xml:space="preserve">The reality is that </w:t>
      </w:r>
      <w:r w:rsidRPr="005730A9">
        <w:rPr>
          <w:rStyle w:val="Emphasis"/>
        </w:rPr>
        <w:t>"the act of changing or even terminating executive orders is a common practice that is exercised by the White House,"</w:t>
      </w:r>
      <w:r w:rsidRPr="00CC1116">
        <w:rPr>
          <w:sz w:val="14"/>
        </w:rPr>
        <w:t xml:space="preserve"> 20Link to the text of the note </w:t>
      </w:r>
      <w:r w:rsidRPr="00CC1116">
        <w:rPr>
          <w:rStyle w:val="StyleUnderline"/>
        </w:rPr>
        <w:t xml:space="preserve">so much so that it has become one of the </w:t>
      </w:r>
      <w:r w:rsidRPr="00CC1116">
        <w:rPr>
          <w:rStyle w:val="Emphasis"/>
        </w:rPr>
        <w:t>principal strategic political uses of direct actions</w:t>
      </w:r>
      <w:r w:rsidRPr="00CC1116">
        <w:rPr>
          <w:rStyle w:val="StyleUnderline"/>
        </w:rPr>
        <w:t xml:space="preserve"> by recent presidents</w:t>
      </w:r>
      <w:r w:rsidRPr="00CC1116">
        <w:rPr>
          <w:sz w:val="14"/>
        </w:rPr>
        <w:t xml:space="preserve">. 21Link to the text of the note For example, while President Trump has been characterized as intent on dismantling Obama-era direct actions, President </w:t>
      </w:r>
      <w:r w:rsidRPr="00CC1116">
        <w:rPr>
          <w:rStyle w:val="StyleUnderline"/>
        </w:rPr>
        <w:t>Obama's first executive order revoked an executive order that</w:t>
      </w:r>
      <w:r w:rsidRPr="00CC1116">
        <w:rPr>
          <w:sz w:val="14"/>
        </w:rPr>
        <w:t xml:space="preserve"> President George W. </w:t>
      </w:r>
      <w:r w:rsidRPr="00CC1116">
        <w:rPr>
          <w:rStyle w:val="StyleUnderline"/>
        </w:rPr>
        <w:t>Bush had issued regarding presidential records disclosure</w:t>
      </w:r>
      <w:r w:rsidRPr="00CC1116">
        <w:rPr>
          <w:sz w:val="14"/>
        </w:rPr>
        <w:t xml:space="preserve">, 22Link to the text of the note </w:t>
      </w:r>
      <w:r w:rsidRPr="00CC1116">
        <w:rPr>
          <w:rStyle w:val="StyleUnderline"/>
        </w:rPr>
        <w:t>fulfilling</w:t>
      </w:r>
      <w:r w:rsidRPr="005730A9">
        <w:t xml:space="preserve"> </w:t>
      </w:r>
      <w:r w:rsidRPr="00CC1116">
        <w:rPr>
          <w:sz w:val="14"/>
        </w:rPr>
        <w:t xml:space="preserve">just one of Obama's several </w:t>
      </w:r>
      <w:r w:rsidRPr="00CC1116">
        <w:rPr>
          <w:rStyle w:val="StyleUnderline"/>
        </w:rPr>
        <w:t>campaign promises to reverse course</w:t>
      </w:r>
      <w:r w:rsidRPr="005730A9">
        <w:t>.</w:t>
      </w:r>
      <w:r w:rsidRPr="00CC1116">
        <w:rPr>
          <w:sz w:val="14"/>
        </w:rPr>
        <w:t xml:space="preserve"> 23Link to the text of the note </w:t>
      </w:r>
      <w:r w:rsidRPr="005730A9">
        <w:rPr>
          <w:rStyle w:val="StyleUnderline"/>
        </w:rPr>
        <w:t>President Obama followed through with numerous other direct actions designed to "sweep away Bush policies."</w:t>
      </w:r>
      <w:r w:rsidRPr="00CC1116">
        <w:rPr>
          <w:sz w:val="14"/>
        </w:rPr>
        <w:t xml:space="preserve"> </w:t>
      </w:r>
    </w:p>
    <w:p w:rsidR="00466DA6" w:rsidRPr="00CC1116" w:rsidRDefault="00466DA6" w:rsidP="00466DA6">
      <w:pPr>
        <w:rPr>
          <w:sz w:val="14"/>
        </w:rPr>
      </w:pPr>
      <w:r w:rsidRPr="00CC1116">
        <w:rPr>
          <w:sz w:val="14"/>
        </w:rPr>
        <w:t xml:space="preserve">Hence the media focus on a new president's "first 100 days in office." 25Link to the text of the note Part of </w:t>
      </w:r>
      <w:r w:rsidRPr="007E3E0C">
        <w:rPr>
          <w:rStyle w:val="StyleUnderline"/>
        </w:rPr>
        <w:t xml:space="preserve">the media's attention is on new initiatives, but much </w:t>
      </w:r>
      <w:r w:rsidRPr="00CC1116">
        <w:rPr>
          <w:rStyle w:val="StyleUnderline"/>
        </w:rPr>
        <w:t xml:space="preserve">also focuses on the image of a new president </w:t>
      </w:r>
      <w:r w:rsidRPr="00CC1116">
        <w:rPr>
          <w:rStyle w:val="Emphasis"/>
        </w:rPr>
        <w:t>tearing up a predecessor's executive orders (ironically, through new executive orders)</w:t>
      </w:r>
      <w:r w:rsidRPr="007E3E0C">
        <w:t>,</w:t>
      </w:r>
      <w:r w:rsidRPr="00CC1116">
        <w:rPr>
          <w:sz w:val="14"/>
        </w:rPr>
        <w:t xml:space="preserve"> often accompanied with the fiery rhetoric of a new sheriff in town. </w:t>
      </w:r>
    </w:p>
    <w:p w:rsidR="00466DA6" w:rsidRPr="00CC1116" w:rsidRDefault="00466DA6" w:rsidP="00466DA6">
      <w:pPr>
        <w:rPr>
          <w:sz w:val="14"/>
        </w:rPr>
      </w:pPr>
      <w:r w:rsidRPr="00CC1116">
        <w:rPr>
          <w:sz w:val="14"/>
        </w:rPr>
        <w:t xml:space="preserve">In short, </w:t>
      </w:r>
      <w:r w:rsidRPr="00CC1116">
        <w:rPr>
          <w:rStyle w:val="StyleUnderline"/>
        </w:rPr>
        <w:t>presidents</w:t>
      </w:r>
      <w:r w:rsidRPr="00886861">
        <w:t xml:space="preserve">, </w:t>
      </w:r>
      <w:r w:rsidRPr="00CC1116">
        <w:rPr>
          <w:sz w:val="14"/>
        </w:rPr>
        <w:t>like Congress and administrative agencies</w:t>
      </w:r>
      <w:r w:rsidRPr="00886861">
        <w:t>,</w:t>
      </w:r>
      <w:r w:rsidRPr="00174B76">
        <w:t xml:space="preserve"> </w:t>
      </w:r>
      <w:r w:rsidRPr="00174B76">
        <w:rPr>
          <w:rStyle w:val="Emphasis"/>
        </w:rPr>
        <w:t>routinely engage in exit to reverse prior</w:t>
      </w:r>
      <w:r w:rsidRPr="00CC1116">
        <w:rPr>
          <w:sz w:val="14"/>
        </w:rPr>
        <w:t xml:space="preserve"> administrations' </w:t>
      </w:r>
      <w:r w:rsidRPr="00174B76">
        <w:rPr>
          <w:rStyle w:val="Emphasis"/>
        </w:rPr>
        <w:t>initiatives and policies</w:t>
      </w:r>
      <w:r w:rsidRPr="00CC1116">
        <w:rPr>
          <w:sz w:val="14"/>
        </w:rPr>
        <w:t xml:space="preserve">, and </w:t>
      </w:r>
      <w:r w:rsidRPr="00CC1116">
        <w:rPr>
          <w:rStyle w:val="StyleUnderline"/>
        </w:rPr>
        <w:t xml:space="preserve">when one president has made </w:t>
      </w:r>
      <w:r w:rsidRPr="00726782">
        <w:rPr>
          <w:rStyle w:val="StyleUnderline"/>
        </w:rPr>
        <w:t>policy through</w:t>
      </w:r>
      <w:r w:rsidRPr="00CC1116">
        <w:rPr>
          <w:rStyle w:val="StyleUnderline"/>
        </w:rPr>
        <w:t xml:space="preserve"> a direct action</w:t>
      </w:r>
      <w:r w:rsidRPr="00CC1116">
        <w:rPr>
          <w:sz w:val="14"/>
        </w:rPr>
        <w:t xml:space="preserve">, the most effective way for a successor to undo it is through another direct action. Although </w:t>
      </w:r>
      <w:r w:rsidRPr="001052D6">
        <w:rPr>
          <w:rStyle w:val="Emphasis"/>
        </w:rPr>
        <w:t>this practice has been a robust feature of the presidency for many decades and by all appearances will</w:t>
      </w:r>
      <w:r w:rsidRPr="00CC1116">
        <w:rPr>
          <w:sz w:val="14"/>
        </w:rPr>
        <w:t xml:space="preserve"> [*1733] </w:t>
      </w:r>
      <w:r w:rsidRPr="001052D6">
        <w:rPr>
          <w:rStyle w:val="Emphasis"/>
        </w:rPr>
        <w:t>continue</w:t>
      </w:r>
      <w:r w:rsidRPr="001052D6">
        <w:t xml:space="preserve">, </w:t>
      </w:r>
      <w:r w:rsidRPr="00CC1116">
        <w:rPr>
          <w:sz w:val="14"/>
        </w:rPr>
        <w:t xml:space="preserve">presidency scholar Adam </w:t>
      </w:r>
      <w:proofErr w:type="spellStart"/>
      <w:r w:rsidRPr="00CC1116">
        <w:rPr>
          <w:sz w:val="14"/>
        </w:rPr>
        <w:t>Warber</w:t>
      </w:r>
      <w:proofErr w:type="spellEnd"/>
      <w:r w:rsidRPr="00CC1116">
        <w:rPr>
          <w:sz w:val="14"/>
        </w:rPr>
        <w:t xml:space="preserve"> aptly observed over a decade ago that "the president's power to revoke, supersede, and amend executive orders has managed to escape the research agenda of presidential scholars." 26Link to the text of the note As political scientist </w:t>
      </w:r>
      <w:proofErr w:type="spellStart"/>
      <w:r w:rsidRPr="00CC1116">
        <w:rPr>
          <w:sz w:val="14"/>
        </w:rPr>
        <w:t>Sharece</w:t>
      </w:r>
      <w:proofErr w:type="spellEnd"/>
      <w:r w:rsidRPr="00CC1116">
        <w:rPr>
          <w:sz w:val="14"/>
        </w:rPr>
        <w:t xml:space="preserve"> </w:t>
      </w:r>
      <w:r w:rsidRPr="00CC1116">
        <w:rPr>
          <w:rStyle w:val="StyleUnderline"/>
        </w:rPr>
        <w:t xml:space="preserve">Thrower more recently observed in her 2017 study of </w:t>
      </w:r>
      <w:r w:rsidRPr="00CC1116">
        <w:rPr>
          <w:rStyle w:val="Emphasis"/>
        </w:rPr>
        <w:t>executive-order longevity</w:t>
      </w:r>
      <w:r w:rsidRPr="00CC1116">
        <w:rPr>
          <w:rStyle w:val="StyleUnderline"/>
        </w:rPr>
        <w:t xml:space="preserve">, "there exists a </w:t>
      </w:r>
      <w:r w:rsidRPr="00CC1116">
        <w:rPr>
          <w:rStyle w:val="Emphasis"/>
        </w:rPr>
        <w:t>facet of presidential power</w:t>
      </w:r>
      <w:r w:rsidRPr="00CC1116">
        <w:rPr>
          <w:rStyle w:val="StyleUnderline"/>
        </w:rPr>
        <w:t xml:space="preserve"> left unexplored - the </w:t>
      </w:r>
      <w:r w:rsidRPr="00CC1116">
        <w:rPr>
          <w:rStyle w:val="Emphasis"/>
        </w:rPr>
        <w:t>power to change or overturn previous orders</w:t>
      </w:r>
      <w:r w:rsidRPr="00CC1116">
        <w:rPr>
          <w:rStyle w:val="StyleUnderline"/>
        </w:rPr>
        <w:t>."</w:t>
      </w:r>
      <w:r w:rsidRPr="00CC1116">
        <w:rPr>
          <w:sz w:val="14"/>
        </w:rPr>
        <w:t xml:space="preserve"> 27Link to the text of the note </w:t>
      </w:r>
      <w:r w:rsidRPr="00CC1116">
        <w:rPr>
          <w:rStyle w:val="StyleUnderline"/>
        </w:rPr>
        <w:t xml:space="preserve">A full understanding of presidential behavior </w:t>
      </w:r>
      <w:r w:rsidRPr="00CC1116">
        <w:rPr>
          <w:rStyle w:val="Emphasis"/>
        </w:rPr>
        <w:t>requires attention to this practice</w:t>
      </w:r>
      <w:r w:rsidRPr="00CC1116">
        <w:rPr>
          <w:sz w:val="14"/>
        </w:rPr>
        <w:t xml:space="preserve">, she contends, </w:t>
      </w:r>
      <w:r w:rsidRPr="00CC1116">
        <w:rPr>
          <w:rStyle w:val="Emphasis"/>
        </w:rPr>
        <w:t>because "unlike other policies, presidents can easily alter these orders without the same immediate constraints faced by the other branches of government</w:t>
      </w:r>
      <w:r w:rsidRPr="00CC1116">
        <w:rPr>
          <w:sz w:val="14"/>
        </w:rPr>
        <w:t xml:space="preserve">." </w:t>
      </w:r>
    </w:p>
    <w:p w:rsidR="00466DA6" w:rsidRPr="00CC3A7A" w:rsidRDefault="00466DA6" w:rsidP="00466DA6">
      <w:pPr>
        <w:rPr>
          <w:sz w:val="14"/>
        </w:rPr>
      </w:pPr>
      <w:r w:rsidRPr="00CC1116">
        <w:rPr>
          <w:sz w:val="14"/>
        </w:rPr>
        <w:t xml:space="preserve">We believe </w:t>
      </w:r>
      <w:r w:rsidRPr="00CC1116">
        <w:rPr>
          <w:rStyle w:val="StyleUnderline"/>
        </w:rPr>
        <w:t>these scholars are on target, and we admit to the same myopia they have exposed</w:t>
      </w:r>
      <w:r w:rsidRPr="00CC1116">
        <w:rPr>
          <w:sz w:val="14"/>
        </w:rPr>
        <w:t xml:space="preserve">. In our 2015 article, Regulatory Exit, 29Link to the text of the note we examined the design and use of exit strategies in the administrative state. 30Link to the text of the note </w:t>
      </w:r>
      <w:proofErr w:type="gramStart"/>
      <w:r w:rsidRPr="00CC1116">
        <w:rPr>
          <w:sz w:val="14"/>
        </w:rPr>
        <w:t>From</w:t>
      </w:r>
      <w:proofErr w:type="gramEnd"/>
      <w:r w:rsidRPr="00CC1116">
        <w:rPr>
          <w:sz w:val="14"/>
        </w:rPr>
        <w:t xml:space="preserve"> prenuptial agreements to venture capital investment agreements, exit strategies are ubiquitous in life's relationships. Exit is an inevitable feature of governance as well, and its challenges arise in a wider range of activities than is commonly recognized. Regulatory exit is often by design: entitlement benefits end when income limits are exceeded, employment regulations drop off when employee numbers fall below thresholds, and emission regulations are relaxed as pollutant levels fall. </w:t>
      </w:r>
      <w:r w:rsidRPr="00CC1116">
        <w:rPr>
          <w:rStyle w:val="StyleUnderline"/>
        </w:rPr>
        <w:t xml:space="preserve">In other instances, </w:t>
      </w:r>
      <w:r w:rsidRPr="00CC1116">
        <w:rPr>
          <w:rStyle w:val="Emphasis"/>
        </w:rPr>
        <w:t>regulatory exit is much messier, as Congress</w:t>
      </w:r>
      <w:r w:rsidRPr="00CC1116">
        <w:rPr>
          <w:sz w:val="14"/>
        </w:rPr>
        <w:t xml:space="preserve"> or an agency </w:t>
      </w:r>
      <w:r w:rsidRPr="00CC1116">
        <w:rPr>
          <w:rStyle w:val="Emphasis"/>
        </w:rPr>
        <w:t>reexamines a statute</w:t>
      </w:r>
      <w:r w:rsidRPr="00CC1116">
        <w:rPr>
          <w:sz w:val="14"/>
        </w:rPr>
        <w:t xml:space="preserve"> or rule for amendment or perhaps even outright elimination.</w:t>
      </w:r>
      <w:r w:rsidRPr="002B5E7D">
        <w:rPr>
          <w:sz w:val="14"/>
        </w:rPr>
        <w:t xml:space="preserve"> </w:t>
      </w:r>
    </w:p>
    <w:p w:rsidR="007252FA" w:rsidRPr="00385C4C" w:rsidRDefault="007252FA" w:rsidP="00385C4C"/>
    <w:p w:rsidR="004A58EA" w:rsidRPr="00B40F45" w:rsidRDefault="004A58EA" w:rsidP="004A58EA">
      <w:pPr>
        <w:pStyle w:val="Heading2"/>
      </w:pPr>
    </w:p>
    <w:p w:rsidR="007E453F" w:rsidRDefault="007E453F" w:rsidP="007E453F">
      <w:pPr>
        <w:pStyle w:val="Heading1"/>
      </w:pPr>
      <w:r>
        <w:t>Human Rights Neg</w:t>
      </w:r>
    </w:p>
    <w:p w:rsidR="00AD0254" w:rsidRDefault="00AD0254" w:rsidP="00AD0254"/>
    <w:p w:rsidR="006C1268" w:rsidRDefault="008E5903" w:rsidP="00AD0254">
      <w:pPr>
        <w:pStyle w:val="Heading2"/>
      </w:pPr>
      <w:r>
        <w:t>Complicity Adv Answers</w:t>
      </w:r>
    </w:p>
    <w:p w:rsidR="006C1268" w:rsidRDefault="006C1268" w:rsidP="006C1268"/>
    <w:p w:rsidR="006C1268" w:rsidRDefault="006C1268" w:rsidP="006C1268">
      <w:pPr>
        <w:pStyle w:val="Heading3"/>
      </w:pPr>
      <w:r>
        <w:t xml:space="preserve">1nc </w:t>
      </w:r>
      <w:r w:rsidR="00EC34DB">
        <w:t>Complicity Adv</w:t>
      </w:r>
    </w:p>
    <w:p w:rsidR="00E4346B" w:rsidRDefault="00E4346B" w:rsidP="006C1268">
      <w:pPr>
        <w:rPr>
          <w:rStyle w:val="StyleUnderline"/>
        </w:rPr>
      </w:pPr>
    </w:p>
    <w:p w:rsidR="000803D1" w:rsidRPr="00DE7220" w:rsidRDefault="00F16A9F" w:rsidP="000803D1">
      <w:pPr>
        <w:pStyle w:val="Heading4"/>
      </w:pPr>
      <w:r>
        <w:t>Cutting arms sales will result</w:t>
      </w:r>
      <w:r w:rsidR="000803D1">
        <w:t xml:space="preserve"> in </w:t>
      </w:r>
      <w:r w:rsidR="000803D1">
        <w:rPr>
          <w:u w:val="single"/>
        </w:rPr>
        <w:t>more civilian deaths</w:t>
      </w:r>
      <w:r w:rsidR="000803D1">
        <w:t xml:space="preserve"> and </w:t>
      </w:r>
      <w:r w:rsidR="000803D1" w:rsidRPr="00DE7220">
        <w:rPr>
          <w:u w:val="single"/>
        </w:rPr>
        <w:t>greater human rights violations</w:t>
      </w:r>
    </w:p>
    <w:p w:rsidR="000803D1" w:rsidRDefault="000803D1" w:rsidP="000803D1">
      <w:r w:rsidRPr="00774AE3">
        <w:rPr>
          <w:rStyle w:val="Style13ptBold"/>
        </w:rPr>
        <w:t>Cordesman, 18</w:t>
      </w:r>
      <w:r>
        <w:rPr>
          <w:rStyle w:val="submitted-by"/>
        </w:rPr>
        <w:t xml:space="preserve"> --- </w:t>
      </w:r>
      <w:proofErr w:type="spellStart"/>
      <w:r>
        <w:rPr>
          <w:rStyle w:val="submitted-by"/>
        </w:rPr>
        <w:t>Arleigh</w:t>
      </w:r>
      <w:proofErr w:type="spellEnd"/>
      <w:r>
        <w:rPr>
          <w:rStyle w:val="submitted-by"/>
        </w:rPr>
        <w:t xml:space="preserve"> A. Burke chair in strategy at the CSIS, served as a consultant on Afghanistan to the U.S. Department of Defense and the U.S. Department of State (3/21/18, Anthony, “Saudi Arabia is a critical American security partner in the Middle East,” </w:t>
      </w:r>
      <w:hyperlink r:id="rId94" w:history="1">
        <w:r w:rsidRPr="00807E0F">
          <w:rPr>
            <w:rStyle w:val="Hyperlink"/>
          </w:rPr>
          <w:t>https://thehill.com/opinion/international/379542-saudi-arabia-is-a-critical-american-security-partner-in-the-middle-east</w:t>
        </w:r>
      </w:hyperlink>
      <w:r>
        <w:t>, accessed on 6/8/19, JMP)</w:t>
      </w:r>
    </w:p>
    <w:p w:rsidR="000803D1" w:rsidRDefault="000803D1" w:rsidP="000803D1">
      <w:r w:rsidRPr="00306E6D">
        <w:rPr>
          <w:rStyle w:val="StyleUnderline"/>
        </w:rPr>
        <w:t>The</w:t>
      </w:r>
      <w:r>
        <w:t xml:space="preserve"> </w:t>
      </w:r>
      <w:r w:rsidRPr="00306E6D">
        <w:rPr>
          <w:rStyle w:val="Emphasis"/>
        </w:rPr>
        <w:t>U</w:t>
      </w:r>
      <w:r>
        <w:t xml:space="preserve">nited </w:t>
      </w:r>
      <w:r w:rsidRPr="00306E6D">
        <w:rPr>
          <w:rStyle w:val="Emphasis"/>
        </w:rPr>
        <w:t>S</w:t>
      </w:r>
      <w:r>
        <w:t xml:space="preserve">tates, especially members of Congress, </w:t>
      </w:r>
      <w:r w:rsidRPr="00306E6D">
        <w:rPr>
          <w:rStyle w:val="StyleUnderline"/>
        </w:rPr>
        <w:t>needs to remember that we have had at least as many military problems in fighting the Iraq and Syria wars as Saudi Arabia and the</w:t>
      </w:r>
      <w:r w:rsidRPr="004431FC">
        <w:t xml:space="preserve"> </w:t>
      </w:r>
      <w:r w:rsidRPr="004431FC">
        <w:rPr>
          <w:rStyle w:val="Emphasis"/>
        </w:rPr>
        <w:t>U</w:t>
      </w:r>
      <w:r w:rsidRPr="004431FC">
        <w:t xml:space="preserve">nited </w:t>
      </w:r>
      <w:r w:rsidRPr="004431FC">
        <w:rPr>
          <w:rStyle w:val="Emphasis"/>
        </w:rPr>
        <w:t>A</w:t>
      </w:r>
      <w:r w:rsidRPr="004431FC">
        <w:t xml:space="preserve">rab </w:t>
      </w:r>
      <w:r w:rsidRPr="004431FC">
        <w:rPr>
          <w:rStyle w:val="Emphasis"/>
        </w:rPr>
        <w:t>E</w:t>
      </w:r>
      <w:r w:rsidRPr="004431FC">
        <w:t xml:space="preserve">mirates </w:t>
      </w:r>
      <w:r w:rsidRPr="00306E6D">
        <w:rPr>
          <w:rStyle w:val="StyleUnderline"/>
        </w:rPr>
        <w:t>have faced in fighting in Yemen</w:t>
      </w:r>
      <w:r>
        <w:t xml:space="preserve">. </w:t>
      </w:r>
      <w:r w:rsidRPr="009716B8">
        <w:rPr>
          <w:rStyle w:val="Emphasis"/>
        </w:rPr>
        <w:t>Cutting U.S. arms shipments to Saudi Arabia may do little more that lead the Saudis to ignore the systems that the</w:t>
      </w:r>
      <w:r>
        <w:t xml:space="preserve"> </w:t>
      </w:r>
      <w:r w:rsidRPr="009716B8">
        <w:rPr>
          <w:rStyle w:val="Emphasis"/>
        </w:rPr>
        <w:t>U</w:t>
      </w:r>
      <w:r>
        <w:t xml:space="preserve">nited </w:t>
      </w:r>
      <w:r w:rsidRPr="009716B8">
        <w:rPr>
          <w:rStyle w:val="Emphasis"/>
        </w:rPr>
        <w:t>S</w:t>
      </w:r>
      <w:r>
        <w:t xml:space="preserve">tates </w:t>
      </w:r>
      <w:r w:rsidRPr="009716B8">
        <w:rPr>
          <w:rStyle w:val="Emphasis"/>
        </w:rPr>
        <w:t>has helped set up to limit targeting of civilians and using unguided and more damaging air munitions</w:t>
      </w:r>
      <w:r>
        <w:t xml:space="preserve">. </w:t>
      </w:r>
      <w:r w:rsidRPr="004431FC">
        <w:rPr>
          <w:rStyle w:val="StyleUnderline"/>
        </w:rPr>
        <w:t>It raises a whole new round of questions about the U.S commitment to its partners in the region.</w:t>
      </w:r>
    </w:p>
    <w:p w:rsidR="000803D1" w:rsidRPr="001E2314" w:rsidRDefault="000803D1" w:rsidP="000803D1">
      <w:pPr>
        <w:rPr>
          <w:rStyle w:val="StyleUnderline"/>
        </w:rPr>
      </w:pPr>
      <w:r w:rsidRPr="001E2314">
        <w:rPr>
          <w:rStyle w:val="StyleUnderline"/>
        </w:rPr>
        <w:t xml:space="preserve">We need to forge a common solution in Yemen, not a decoupling that leaves Saudi Arabia exposed. This would </w:t>
      </w:r>
      <w:r w:rsidRPr="001E2314">
        <w:rPr>
          <w:rStyle w:val="Emphasis"/>
        </w:rPr>
        <w:t>fail in both military and human rights terms</w:t>
      </w:r>
      <w:r w:rsidRPr="001E2314">
        <w:rPr>
          <w:rStyle w:val="StyleUnderline"/>
        </w:rPr>
        <w:t>, and leaves both the</w:t>
      </w:r>
      <w:r w:rsidRPr="00B170B0">
        <w:t xml:space="preserve"> </w:t>
      </w:r>
      <w:r w:rsidRPr="00B170B0">
        <w:rPr>
          <w:rStyle w:val="Emphasis"/>
        </w:rPr>
        <w:t>U</w:t>
      </w:r>
      <w:r w:rsidRPr="00B170B0">
        <w:t xml:space="preserve">nited </w:t>
      </w:r>
      <w:r w:rsidRPr="00B170B0">
        <w:rPr>
          <w:rStyle w:val="Emphasis"/>
        </w:rPr>
        <w:t>S</w:t>
      </w:r>
      <w:r w:rsidRPr="00B170B0">
        <w:t xml:space="preserve">tates </w:t>
      </w:r>
      <w:r w:rsidRPr="001E2314">
        <w:rPr>
          <w:rStyle w:val="StyleUnderline"/>
        </w:rPr>
        <w:t>and Saudi Arabia with no options for dealing with the Houthi or Iran, seeking ways to end the war, dealing with Al Qaida or the other terrorist movements in Yemen</w:t>
      </w:r>
      <w:r w:rsidRPr="00D47592">
        <w:t>, and without any means to help Yemen back to some form of stability and development.</w:t>
      </w:r>
    </w:p>
    <w:p w:rsidR="000803D1" w:rsidRDefault="000803D1" w:rsidP="006C1268">
      <w:pPr>
        <w:rPr>
          <w:rStyle w:val="StyleUnderline"/>
        </w:rPr>
      </w:pPr>
    </w:p>
    <w:p w:rsidR="00767CF1" w:rsidRDefault="00767CF1" w:rsidP="00767CF1">
      <w:pPr>
        <w:pStyle w:val="Heading4"/>
      </w:pPr>
      <w:r>
        <w:t>Safeguards protect human rights</w:t>
      </w:r>
    </w:p>
    <w:p w:rsidR="00767CF1" w:rsidRDefault="00767CF1" w:rsidP="00767CF1">
      <w:r w:rsidRPr="000F3985">
        <w:rPr>
          <w:rStyle w:val="Style13ptBold"/>
        </w:rPr>
        <w:t>Cohen &amp; Koran, 18</w:t>
      </w:r>
      <w:r>
        <w:t xml:space="preserve"> (4/19/18, Zachary &amp; Laura, “How Trump plans to arm the world with US weapons,” </w:t>
      </w:r>
      <w:hyperlink r:id="rId95" w:history="1">
        <w:r w:rsidRPr="00807E0F">
          <w:rPr>
            <w:rStyle w:val="Hyperlink"/>
          </w:rPr>
          <w:t>https://www.cnn.com/2018/04/19/politics/trump-us-arms-sales-policy/index.html</w:t>
        </w:r>
      </w:hyperlink>
      <w:r>
        <w:t xml:space="preserve">, accessed on 5/18/19, JMP) </w:t>
      </w:r>
      <w:r w:rsidRPr="001B6E96">
        <w:rPr>
          <w:b/>
        </w:rPr>
        <w:t xml:space="preserve">*** Ambassador Tina </w:t>
      </w:r>
      <w:proofErr w:type="spellStart"/>
      <w:r w:rsidRPr="001B6E96">
        <w:rPr>
          <w:b/>
        </w:rPr>
        <w:t>Kaidanow</w:t>
      </w:r>
      <w:proofErr w:type="spellEnd"/>
      <w:r w:rsidRPr="001B6E96">
        <w:rPr>
          <w:b/>
        </w:rPr>
        <w:t xml:space="preserve"> is the Principal Deputy Assistant Secretary of State for Political-Military Affairs</w:t>
      </w:r>
    </w:p>
    <w:p w:rsidR="00767CF1" w:rsidRPr="00BB5EF2" w:rsidRDefault="00767CF1" w:rsidP="00767CF1">
      <w:pPr>
        <w:rPr>
          <w:rStyle w:val="StyleUnderline"/>
        </w:rPr>
      </w:pPr>
      <w:r w:rsidRPr="00BB5EF2">
        <w:rPr>
          <w:rStyle w:val="StyleUnderline"/>
        </w:rPr>
        <w:t>Administration officials sought to downplay concerns that fewer arms trade restrictions could have a negative impact on human rights.</w:t>
      </w:r>
    </w:p>
    <w:p w:rsidR="00767CF1" w:rsidRDefault="00767CF1" w:rsidP="00767CF1">
      <w:r w:rsidRPr="00BB5EF2">
        <w:rPr>
          <w:rStyle w:val="StyleUnderline"/>
        </w:rPr>
        <w:t xml:space="preserve">"This is a balanced policy. </w:t>
      </w:r>
      <w:r w:rsidRPr="00AE6C48">
        <w:rPr>
          <w:rStyle w:val="Emphasis"/>
        </w:rPr>
        <w:t>We absolutely look at human rights as one of a set of considerations that we look at."</w:t>
      </w:r>
      <w:r w:rsidRPr="00BB5EF2">
        <w:rPr>
          <w:rStyle w:val="StyleUnderline"/>
        </w:rPr>
        <w:t xml:space="preserve"> "Every sale we do is done on a case-by-case basis,"</w:t>
      </w:r>
      <w:r>
        <w:t xml:space="preserve"> </w:t>
      </w:r>
      <w:proofErr w:type="spellStart"/>
      <w:r>
        <w:t>Kaidanow</w:t>
      </w:r>
      <w:proofErr w:type="spellEnd"/>
      <w:r>
        <w:t xml:space="preserve"> said.</w:t>
      </w:r>
    </w:p>
    <w:p w:rsidR="00767CF1" w:rsidRDefault="00767CF1" w:rsidP="00767CF1">
      <w:r w:rsidRPr="005C35E7">
        <w:rPr>
          <w:rStyle w:val="StyleUnderline"/>
        </w:rPr>
        <w:t>"We have been very, very focused, especially in this administration and in tandem with Congress, on trying to give our partners</w:t>
      </w:r>
      <w:r>
        <w:t xml:space="preserve"> -- our strategic partners overseas -- </w:t>
      </w:r>
      <w:r w:rsidRPr="005C35E7">
        <w:rPr>
          <w:rStyle w:val="StyleUnderline"/>
        </w:rPr>
        <w:t xml:space="preserve">the ability to </w:t>
      </w:r>
      <w:r w:rsidRPr="005C35E7">
        <w:rPr>
          <w:rStyle w:val="Emphasis"/>
        </w:rPr>
        <w:t>avoid civilian casualties</w:t>
      </w:r>
      <w:r w:rsidRPr="005C35E7">
        <w:rPr>
          <w:rStyle w:val="StyleUnderline"/>
        </w:rPr>
        <w:t xml:space="preserve"> especially, where we can,"</w:t>
      </w:r>
      <w:r>
        <w:t xml:space="preserve"> she said.</w:t>
      </w:r>
    </w:p>
    <w:p w:rsidR="00767CF1" w:rsidRDefault="00767CF1" w:rsidP="00767CF1">
      <w:r>
        <w:t xml:space="preserve">The US government sold nearly $42 billion worth of weapons to foreign partners in 2017, according to the Defense Security Cooperation Agency. </w:t>
      </w:r>
    </w:p>
    <w:p w:rsidR="00065192" w:rsidRDefault="00065192" w:rsidP="00455B67"/>
    <w:p w:rsidR="005112AD" w:rsidRDefault="005112AD" w:rsidP="005112AD">
      <w:pPr>
        <w:pStyle w:val="Heading4"/>
      </w:pPr>
      <w:r>
        <w:t xml:space="preserve">Risk assessment is already imbedded into the arms sales process from beginning to end to prevent misuse or retransfer of weapons  </w:t>
      </w:r>
    </w:p>
    <w:p w:rsidR="005112AD" w:rsidRDefault="005112AD" w:rsidP="005112AD">
      <w:r w:rsidRPr="00243F44">
        <w:rPr>
          <w:rStyle w:val="Style13ptBold"/>
        </w:rPr>
        <w:t>Cressey, 18</w:t>
      </w:r>
      <w:r>
        <w:t xml:space="preserve"> --- deputy director in the Office of Regional Security and Arms Transfers in the Bureau of Political-Military Affairs at U.S. Department of State (8/8/18, Laura, “U.S. Arms Transfer Policy: Shaping the Way Ahead,” </w:t>
      </w:r>
      <w:hyperlink r:id="rId96" w:history="1">
        <w:r w:rsidRPr="00807E0F">
          <w:rPr>
            <w:rStyle w:val="Hyperlink"/>
          </w:rPr>
          <w:t>https://www.csis.org/analysis/us-arms-transfer-policy-shaping-way-ahead</w:t>
        </w:r>
      </w:hyperlink>
      <w:r>
        <w:t>, accessed on 6/5/19, JMP)</w:t>
      </w:r>
    </w:p>
    <w:p w:rsidR="005112AD" w:rsidRDefault="005112AD" w:rsidP="005112AD">
      <w:r>
        <w:t>Q: Good morning. Thank you. My name is Veronica Cartier. I am a think tank and focus on the security sector including nuclear policy.</w:t>
      </w:r>
    </w:p>
    <w:p w:rsidR="005112AD" w:rsidRDefault="005112AD" w:rsidP="005112AD">
      <w:r>
        <w:t xml:space="preserve">So my intention is in the future risk. That’s what I am – would like to focus on, and my comment is I think – is </w:t>
      </w:r>
      <w:r w:rsidRPr="00A96EDA">
        <w:rPr>
          <w:rStyle w:val="StyleUnderline"/>
        </w:rPr>
        <w:t>the CAT policy should include risk policy, and the security monitoring body should be considered, which is primarily just focus in the future risk</w:t>
      </w:r>
      <w:r>
        <w:t>.</w:t>
      </w:r>
    </w:p>
    <w:p w:rsidR="005112AD" w:rsidRDefault="005112AD" w:rsidP="005112AD">
      <w:r>
        <w:t xml:space="preserve">For example, </w:t>
      </w:r>
      <w:r w:rsidRPr="00A96EDA">
        <w:rPr>
          <w:rStyle w:val="StyleUnderline"/>
        </w:rPr>
        <w:t>how could we be so sure after we transferred a weapon not to be retransferred somewhere else</w:t>
      </w:r>
      <w:r>
        <w:t xml:space="preserve">? And the second, </w:t>
      </w:r>
      <w:r w:rsidRPr="00B655A1">
        <w:rPr>
          <w:rStyle w:val="StyleUnderline"/>
        </w:rPr>
        <w:t>does</w:t>
      </w:r>
      <w:r>
        <w:t xml:space="preserve"> </w:t>
      </w:r>
      <w:r w:rsidRPr="00B655A1">
        <w:rPr>
          <w:rStyle w:val="Emphasis"/>
        </w:rPr>
        <w:t>U</w:t>
      </w:r>
      <w:r>
        <w:t xml:space="preserve">nited </w:t>
      </w:r>
      <w:r w:rsidRPr="00B655A1">
        <w:rPr>
          <w:rStyle w:val="Emphasis"/>
        </w:rPr>
        <w:t>S</w:t>
      </w:r>
      <w:r>
        <w:t xml:space="preserve">tates </w:t>
      </w:r>
      <w:r w:rsidRPr="00B655A1">
        <w:rPr>
          <w:rStyle w:val="StyleUnderline"/>
        </w:rPr>
        <w:t>still have the technology control of the transferred weapon</w:t>
      </w:r>
      <w:r>
        <w:t>? I think that primary, and –</w:t>
      </w:r>
    </w:p>
    <w:p w:rsidR="005112AD" w:rsidRDefault="005112AD" w:rsidP="005112AD">
      <w:r>
        <w:t>MR. HUNTER: Yeah –</w:t>
      </w:r>
    </w:p>
    <w:p w:rsidR="005112AD" w:rsidRDefault="005112AD" w:rsidP="005112AD">
      <w:r>
        <w:t>Q: – as we all know that the changing world our ally become adversary and vice versa. We should consider that.</w:t>
      </w:r>
    </w:p>
    <w:p w:rsidR="005112AD" w:rsidRDefault="005112AD" w:rsidP="005112AD">
      <w:r>
        <w:t>Thank you.</w:t>
      </w:r>
    </w:p>
    <w:p w:rsidR="005112AD" w:rsidRDefault="005112AD" w:rsidP="005112AD">
      <w:r>
        <w:t>MR. HUNTER: OK. So risk – how does risk fit into the policy?</w:t>
      </w:r>
    </w:p>
    <w:p w:rsidR="005112AD" w:rsidRDefault="005112AD" w:rsidP="005112AD">
      <w:r>
        <w:t xml:space="preserve">MS. CRESSEY: So </w:t>
      </w:r>
      <w:r w:rsidRPr="00A40D1F">
        <w:rPr>
          <w:rStyle w:val="StyleUnderline"/>
        </w:rPr>
        <w:t>risk is something</w:t>
      </w:r>
      <w:r>
        <w:t xml:space="preserve"> that we have to – I think </w:t>
      </w:r>
      <w:r w:rsidRPr="00A40D1F">
        <w:rPr>
          <w:rStyle w:val="StyleUnderline"/>
        </w:rPr>
        <w:t>we have to factor into every decision that we make</w:t>
      </w:r>
      <w:r>
        <w:t xml:space="preserve">. </w:t>
      </w:r>
      <w:r w:rsidRPr="00A40D1F">
        <w:rPr>
          <w:rStyle w:val="StyleUnderline"/>
        </w:rPr>
        <w:t>All of my colleagues are very aware of risk, whether you are looking at the release of a technology, the sale of a system, the situation within that country, the situation within that region.</w:t>
      </w:r>
      <w:r>
        <w:t xml:space="preserve"> So I would say that </w:t>
      </w:r>
      <w:r w:rsidRPr="00A9613E">
        <w:rPr>
          <w:rStyle w:val="Emphasis"/>
        </w:rPr>
        <w:t>the assessment of risk is baked into the entire process from the beginning to the end, including end-use monitoring, whether it’s a direct commercial sale or a foreign military sale</w:t>
      </w:r>
      <w:r>
        <w:t>.</w:t>
      </w:r>
    </w:p>
    <w:p w:rsidR="005112AD" w:rsidRDefault="005112AD" w:rsidP="005112AD">
      <w:r w:rsidRPr="00630FAC">
        <w:rPr>
          <w:rStyle w:val="Emphasis"/>
        </w:rPr>
        <w:t>We also have very strict retransfer provisions</w:t>
      </w:r>
      <w:r>
        <w:t xml:space="preserve"> that are within the – whether it’s – again, </w:t>
      </w:r>
      <w:r w:rsidRPr="00B653CA">
        <w:rPr>
          <w:rStyle w:val="StyleUnderline"/>
        </w:rPr>
        <w:t>whether it’s a direct commercial sale and built into the license or whether it’s a foreign military sale and built into the contract or the letter of offer and acceptance</w:t>
      </w:r>
      <w:r>
        <w:t xml:space="preserve">. So in order to retransfer an item, they have to come back to my office, if it’s a foreign military sale, to get that kind of – that kind of approval. And if that doesn’t happen, then we have – you know, </w:t>
      </w:r>
      <w:r w:rsidRPr="009B120E">
        <w:rPr>
          <w:rStyle w:val="Emphasis"/>
        </w:rPr>
        <w:t>we have</w:t>
      </w:r>
      <w:r>
        <w:t xml:space="preserve"> other </w:t>
      </w:r>
      <w:r w:rsidRPr="009B120E">
        <w:rPr>
          <w:rStyle w:val="Emphasis"/>
        </w:rPr>
        <w:t>provisions to deal with countries that transfer in contravention of their agreements</w:t>
      </w:r>
      <w:r>
        <w:t>.</w:t>
      </w:r>
    </w:p>
    <w:p w:rsidR="005112AD" w:rsidRDefault="005112AD" w:rsidP="005112AD">
      <w:r>
        <w:t xml:space="preserve">So I would say that we are very much aware of risk. Jeff has pointed out the kinds of things that we are dealing in. We are not talking about paper, we’re not talking about transferring – </w:t>
      </w:r>
      <w:r w:rsidRPr="009B120E">
        <w:rPr>
          <w:rStyle w:val="StyleUnderline"/>
        </w:rPr>
        <w:t xml:space="preserve">we’re talking about transferring lethal equipment, so </w:t>
      </w:r>
      <w:r w:rsidRPr="009B120E">
        <w:rPr>
          <w:rStyle w:val="Emphasis"/>
        </w:rPr>
        <w:t>risk is something that is baked in</w:t>
      </w:r>
      <w:r>
        <w:t xml:space="preserve">, I think, </w:t>
      </w:r>
      <w:r w:rsidRPr="009B120E">
        <w:rPr>
          <w:rStyle w:val="Emphasis"/>
        </w:rPr>
        <w:t>every step of the way</w:t>
      </w:r>
      <w:r>
        <w:t>.</w:t>
      </w:r>
    </w:p>
    <w:p w:rsidR="005112AD" w:rsidRDefault="005112AD" w:rsidP="00455B67"/>
    <w:p w:rsidR="007C37D7" w:rsidRDefault="007C37D7" w:rsidP="007C37D7">
      <w:pPr>
        <w:pStyle w:val="Heading4"/>
      </w:pPr>
      <w:r>
        <w:t>Countries are diversifying their arms suppliers --- allows them to shift if U.S. changes policy</w:t>
      </w:r>
    </w:p>
    <w:p w:rsidR="007C37D7" w:rsidRDefault="007C37D7" w:rsidP="007C37D7">
      <w:r w:rsidRPr="00E52548">
        <w:rPr>
          <w:rStyle w:val="Style13ptBold"/>
        </w:rPr>
        <w:t>Arad, 18</w:t>
      </w:r>
      <w:r>
        <w:t xml:space="preserve"> --- retired colonel of the Israeli Defense Forces (9/28/18, Shimon, “Trump’s Arms Exports Policy: Debunking Key Assumptions,” </w:t>
      </w:r>
      <w:hyperlink r:id="rId97" w:history="1">
        <w:r w:rsidRPr="00807E0F">
          <w:rPr>
            <w:rStyle w:val="Hyperlink"/>
          </w:rPr>
          <w:t>https://warontherocks.com/2018/09/trumps-arms-exports-policy-debunking-key-assumptions/</w:t>
        </w:r>
      </w:hyperlink>
      <w:r>
        <w:t>, accessed on 5/17/19, JMP)</w:t>
      </w:r>
    </w:p>
    <w:p w:rsidR="007C37D7" w:rsidRDefault="007C37D7" w:rsidP="007C37D7">
      <w:r>
        <w:t xml:space="preserve">Moreover, as noted above, </w:t>
      </w:r>
      <w:r w:rsidRPr="006C75E9">
        <w:rPr>
          <w:rStyle w:val="Emphasis"/>
        </w:rPr>
        <w:t>some of Washington’s major clients, such as the Gulf states and India have a deliberate policy of diversifying their arms imports</w:t>
      </w:r>
      <w:r w:rsidRPr="00EA4FC6">
        <w:rPr>
          <w:rStyle w:val="StyleUnderline"/>
        </w:rPr>
        <w:t>. A streamlined U.S. approach to arms exports makes little difference to deliberate arms diversification strategies adopted by client countries</w:t>
      </w:r>
      <w:r>
        <w:t xml:space="preserve">. At its core, </w:t>
      </w:r>
      <w:r w:rsidRPr="00EA4FC6">
        <w:rPr>
          <w:rStyle w:val="Emphasis"/>
        </w:rPr>
        <w:t>a policy of diversification is designed to increase leverage on the</w:t>
      </w:r>
      <w:r>
        <w:t xml:space="preserve"> </w:t>
      </w:r>
      <w:r w:rsidRPr="00EA4FC6">
        <w:rPr>
          <w:rStyle w:val="Emphasis"/>
        </w:rPr>
        <w:t>U</w:t>
      </w:r>
      <w:r>
        <w:t xml:space="preserve">nited </w:t>
      </w:r>
      <w:r w:rsidRPr="00EA4FC6">
        <w:rPr>
          <w:rStyle w:val="Emphasis"/>
        </w:rPr>
        <w:t>S</w:t>
      </w:r>
      <w:r>
        <w:t xml:space="preserve">tates, </w:t>
      </w:r>
      <w:r w:rsidRPr="00EA4FC6">
        <w:rPr>
          <w:rStyle w:val="Emphasis"/>
        </w:rPr>
        <w:t>to retain freedom of action, and to hedge against possible negative U.S. regional policies</w:t>
      </w:r>
      <w:r w:rsidRPr="00EA4FC6">
        <w:rPr>
          <w:rStyle w:val="StyleUnderline"/>
        </w:rPr>
        <w:t xml:space="preserve"> and to push up the quality of the capabilities being offered</w:t>
      </w:r>
      <w:r>
        <w:t xml:space="preserve">. Therefore, </w:t>
      </w:r>
      <w:r w:rsidRPr="001E4E6B">
        <w:rPr>
          <w:rStyle w:val="StyleUnderline"/>
        </w:rPr>
        <w:t>easing U.S. defense export regulations</w:t>
      </w:r>
      <w:r>
        <w:t xml:space="preserve"> or reducing surcharge rates </w:t>
      </w:r>
      <w:r w:rsidRPr="001E4E6B">
        <w:rPr>
          <w:rStyle w:val="StyleUnderline"/>
        </w:rPr>
        <w:t>will not necessarily make much difference to the choices that these countries will make regarding the purchase of American versus non-American-made weapon systems</w:t>
      </w:r>
      <w:r>
        <w:t>.</w:t>
      </w:r>
    </w:p>
    <w:p w:rsidR="007C37D7" w:rsidRDefault="007C37D7" w:rsidP="007C37D7">
      <w:r>
        <w:t xml:space="preserve">A case in point that highlights the potency of self-serving strategic considerations on the negotiation of arms deals is Qatar. Following the severing of diplomatic ties with Bahrain, Egypt, Saudi Arabia, and the United Arab Emirates in June 2017, Qatar negotiated arms deals with multiple exporters in an attempt to overcome its regional isolation and broaden its international support and partnerships. It signed deals with the U.S. for 36 F-15s ($6.2 billion) and precision-guided munitions, with Britain for 24 Eurofighters ($6.7 billion), with Italy for helicopters ($3 billion) and for warships ($5 billion). In addition, it has negotiated deals with its regional partner Turkey ($700 million) as well as with Norway ($1.9 billion). </w:t>
      </w:r>
      <w:r w:rsidRPr="001E4E6B">
        <w:rPr>
          <w:rStyle w:val="StyleUnderline"/>
        </w:rPr>
        <w:t>The perception of favorable U.S. long-term regional policies by clients around the world is far more likely to increase arms sales than the enhanced processes incorporated into the new CAT policy.</w:t>
      </w:r>
    </w:p>
    <w:p w:rsidR="00A17CB7" w:rsidRDefault="00A17CB7" w:rsidP="00455B67"/>
    <w:p w:rsidR="00AF515A" w:rsidRPr="00CD3D7F" w:rsidRDefault="00AF515A" w:rsidP="00AF515A">
      <w:pPr>
        <w:pStyle w:val="Heading4"/>
      </w:pPr>
      <w:r>
        <w:t xml:space="preserve">Prefer utilitarianism – the only ethical rubric is to maximize number of lives saved </w:t>
      </w:r>
    </w:p>
    <w:p w:rsidR="00AF515A" w:rsidRPr="00E24797" w:rsidRDefault="00AF515A" w:rsidP="00AF515A">
      <w:pPr>
        <w:rPr>
          <w:rFonts w:asciiTheme="minorHAnsi" w:hAnsiTheme="minorHAnsi" w:cstheme="minorHAnsi"/>
        </w:rPr>
      </w:pPr>
      <w:r w:rsidRPr="00CD3D7F">
        <w:rPr>
          <w:rStyle w:val="Style13ptBold"/>
        </w:rPr>
        <w:t>Greene 10</w:t>
      </w:r>
      <w:r>
        <w:rPr>
          <w:rFonts w:asciiTheme="minorHAnsi" w:hAnsiTheme="minorHAnsi" w:cstheme="minorHAnsi"/>
        </w:rPr>
        <w:t xml:space="preserve"> (</w:t>
      </w:r>
      <w:r w:rsidRPr="00E24797">
        <w:rPr>
          <w:rFonts w:asciiTheme="minorHAnsi" w:hAnsiTheme="minorHAnsi" w:cstheme="minorHAnsi"/>
        </w:rPr>
        <w:t xml:space="preserve">Joshua, Associate Professor of the Social Sciences Department of Psychology Harvard University, Moral Psychology: Historical and Contemporary Readings, “The Secret Joke of Kant’s Soul”, </w:t>
      </w:r>
      <w:hyperlink r:id="rId98" w:history="1">
        <w:r w:rsidRPr="00E24797">
          <w:rPr>
            <w:rStyle w:val="Hyperlink"/>
            <w:rFonts w:asciiTheme="minorHAnsi" w:hAnsiTheme="minorHAnsi" w:cstheme="minorHAnsi"/>
          </w:rPr>
          <w:t>www.fed.cuhk.edu.hk/~lchang/material/Evolutionary/Developmental/Greene-KantSoul.pdf</w:t>
        </w:r>
      </w:hyperlink>
      <w:r>
        <w:rPr>
          <w:rStyle w:val="Hyperlink"/>
          <w:rFonts w:asciiTheme="minorHAnsi" w:hAnsiTheme="minorHAnsi" w:cstheme="minorHAnsi"/>
        </w:rPr>
        <w:t xml:space="preserve">) </w:t>
      </w:r>
    </w:p>
    <w:p w:rsidR="00AF515A" w:rsidRPr="006C1BF2" w:rsidRDefault="00AF515A" w:rsidP="00AF515A">
      <w:pPr>
        <w:rPr>
          <w:rFonts w:asciiTheme="minorHAnsi" w:hAnsiTheme="minorHAnsi" w:cstheme="minorHAnsi"/>
          <w:sz w:val="14"/>
        </w:rPr>
      </w:pPr>
      <w:r w:rsidRPr="00E24797">
        <w:rPr>
          <w:rFonts w:asciiTheme="minorHAnsi" w:hAnsiTheme="minorHAnsi" w:cstheme="minorHAnsi"/>
          <w:u w:val="single"/>
        </w:rPr>
        <w:t>What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turn-of-the-millennium science</w:t>
      </w:r>
      <w:r w:rsidRPr="00E24797">
        <w:rPr>
          <w:rStyle w:val="apple-converted-space"/>
          <w:rFonts w:asciiTheme="minorHAnsi" w:hAnsiTheme="minorHAnsi" w:cstheme="minorHAnsi"/>
          <w:color w:val="222222"/>
          <w:highlight w:val="yellow"/>
          <w:shd w:val="clear" w:color="auto" w:fill="00FFFF"/>
        </w:rPr>
        <w:t xml:space="preserve"> </w:t>
      </w:r>
      <w:r w:rsidRPr="00E24797">
        <w:rPr>
          <w:rFonts w:asciiTheme="minorHAnsi" w:hAnsiTheme="minorHAnsi" w:cstheme="minorHAnsi"/>
          <w:highlight w:val="yellow"/>
          <w:u w:val="single"/>
        </w:rPr>
        <w:t>is telling us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is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that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human</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 xml:space="preserve">moral judgment is not </w:t>
      </w:r>
      <w:r w:rsidRPr="00E24797">
        <w:rPr>
          <w:rFonts w:asciiTheme="minorHAnsi" w:hAnsiTheme="minorHAnsi" w:cstheme="minorHAnsi"/>
          <w:u w:val="single"/>
        </w:rPr>
        <w:t>a</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pristine</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 xml:space="preserve">rational </w:t>
      </w:r>
      <w:r w:rsidRPr="00E24797">
        <w:rPr>
          <w:rFonts w:asciiTheme="minorHAnsi" w:hAnsiTheme="minorHAnsi" w:cstheme="minorHAnsi"/>
          <w:u w:val="single"/>
        </w:rPr>
        <w:t>enterprise</w:t>
      </w:r>
      <w:r w:rsidRPr="00E24797">
        <w:rPr>
          <w:rFonts w:asciiTheme="minorHAnsi" w:hAnsiTheme="minorHAnsi" w:cstheme="minorHAnsi"/>
          <w:sz w:val="14"/>
        </w:rPr>
        <w:t>, that our</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moral judgments are driven by a hodgepodge of emotional dispositions, which themselves were shaped by a hodgepodge of evolutionary forces, both biological and cultural</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highlight w:val="yellow"/>
          <w:u w:val="single"/>
        </w:rPr>
        <w:t>Because of this, it is</w:t>
      </w:r>
      <w:r w:rsidRPr="00E24797">
        <w:rPr>
          <w:rStyle w:val="apple-converted-space"/>
          <w:rFonts w:asciiTheme="minorHAnsi" w:hAnsiTheme="minorHAnsi" w:cstheme="minorHAnsi"/>
          <w:color w:val="222222"/>
          <w:sz w:val="14"/>
          <w:szCs w:val="20"/>
          <w:highlight w:val="yellow"/>
          <w:shd w:val="clear" w:color="auto" w:fill="00FFFF"/>
        </w:rPr>
        <w:t xml:space="preserve"> </w:t>
      </w:r>
      <w:r w:rsidRPr="00E24797">
        <w:rPr>
          <w:rStyle w:val="Emphasis"/>
          <w:rFonts w:asciiTheme="minorHAnsi" w:hAnsiTheme="minorHAnsi" w:cstheme="minorHAnsi"/>
        </w:rPr>
        <w:t>exceedingly</w:t>
      </w:r>
      <w:r w:rsidRPr="00E24797">
        <w:rPr>
          <w:rStyle w:val="Emphasis"/>
          <w:rFonts w:asciiTheme="minorHAnsi" w:hAnsiTheme="minorHAnsi" w:cstheme="minorHAnsi"/>
          <w:highlight w:val="yellow"/>
        </w:rPr>
        <w:t xml:space="preserve"> unlikely </w:t>
      </w:r>
      <w:r w:rsidRPr="00E24797">
        <w:rPr>
          <w:rStyle w:val="Emphasis"/>
          <w:rFonts w:asciiTheme="minorHAnsi" w:hAnsiTheme="minorHAnsi" w:cstheme="minorHAnsi"/>
        </w:rPr>
        <w:t>that</w:t>
      </w:r>
      <w:r w:rsidRPr="00E24797">
        <w:rPr>
          <w:rStyle w:val="Emphasis"/>
          <w:rFonts w:asciiTheme="minorHAnsi" w:hAnsiTheme="minorHAnsi" w:cstheme="minorHAnsi"/>
          <w:highlight w:val="yellow"/>
        </w:rPr>
        <w:t xml:space="preserve"> there is any</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rationally</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highlight w:val="yellow"/>
        </w:rPr>
        <w:t>coherent</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normative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E24797">
        <w:rPr>
          <w:rStyle w:val="Emphasis"/>
          <w:rFonts w:asciiTheme="minorHAnsi" w:hAnsiTheme="minorHAnsi" w:cstheme="minorHAnsi"/>
          <w:highlight w:val="yellow"/>
        </w:rPr>
        <w:t xml:space="preserve"> theory that can accommodate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our</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E24797">
        <w:rPr>
          <w:rStyle w:val="Emphasis"/>
          <w:rFonts w:asciiTheme="minorHAnsi" w:hAnsiTheme="minorHAnsi" w:cstheme="minorHAnsi"/>
          <w:highlight w:val="yellow"/>
        </w:rPr>
        <w:t xml:space="preserve"> intuitions</w:t>
      </w:r>
      <w:r w:rsidRPr="00E24797">
        <w:rPr>
          <w:rFonts w:asciiTheme="minorHAnsi" w:hAnsiTheme="minorHAnsi" w:cstheme="minorHAnsi"/>
          <w:sz w:val="14"/>
        </w:rPr>
        <w:t>. Moreover,</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anyone who claims to have such a theory</w:t>
      </w:r>
      <w:r w:rsidRPr="00E24797">
        <w:rPr>
          <w:rFonts w:asciiTheme="minorHAnsi" w:hAnsiTheme="minorHAnsi" w:cstheme="minorHAnsi"/>
          <w:sz w:val="14"/>
        </w:rPr>
        <w:t>, or even part of one,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almost certainly doesn't</w:t>
      </w:r>
      <w:r w:rsidRPr="00E24797">
        <w:rPr>
          <w:rFonts w:asciiTheme="minorHAnsi" w:hAnsiTheme="minorHAnsi" w:cstheme="minorHAnsi"/>
          <w:sz w:val="14"/>
        </w:rPr>
        <w:t xml:space="preserve">. Instead, what that person probably has is a moral </w:t>
      </w:r>
      <w:proofErr w:type="gramStart"/>
      <w:r w:rsidRPr="00E24797">
        <w:rPr>
          <w:rFonts w:asciiTheme="minorHAnsi" w:hAnsiTheme="minorHAnsi" w:cstheme="minorHAnsi"/>
          <w:sz w:val="14"/>
        </w:rPr>
        <w:t>rationalization.</w:t>
      </w:r>
      <w:r w:rsidRPr="00E24797">
        <w:rPr>
          <w:rFonts w:asciiTheme="minorHAnsi" w:hAnsiTheme="minorHAnsi" w:cstheme="minorHAnsi"/>
          <w:sz w:val="12"/>
          <w:szCs w:val="20"/>
        </w:rPr>
        <w:t>¶</w:t>
      </w:r>
      <w:proofErr w:type="gramEnd"/>
      <w:r w:rsidRPr="00E24797">
        <w:rPr>
          <w:rFonts w:asciiTheme="minorHAnsi" w:hAnsiTheme="minorHAnsi" w:cstheme="minorHAnsi"/>
          <w:sz w:val="12"/>
          <w:szCs w:val="20"/>
        </w:rPr>
        <w:t xml:space="preserve"> </w:t>
      </w:r>
      <w:r w:rsidRPr="00E24797">
        <w:rPr>
          <w:rFonts w:asciiTheme="minorHAnsi" w:hAnsiTheme="minorHAnsi" w:cstheme="minorHAnsi"/>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proofErr w:type="gramStart"/>
      <w:r w:rsidRPr="00E24797">
        <w:rPr>
          <w:rFonts w:asciiTheme="minorHAnsi" w:hAnsiTheme="minorHAnsi" w:cstheme="minorHAnsi"/>
          <w:sz w:val="14"/>
          <w:szCs w:val="14"/>
        </w:rPr>
        <w:t>).</w:t>
      </w:r>
      <w:r w:rsidRPr="00E24797">
        <w:rPr>
          <w:rFonts w:asciiTheme="minorHAnsi" w:hAnsiTheme="minorHAnsi" w:cstheme="minorHAnsi"/>
          <w:sz w:val="12"/>
          <w:u w:val="single"/>
        </w:rPr>
        <w:t>¶</w:t>
      </w:r>
      <w:proofErr w:type="gramEnd"/>
      <w:r w:rsidRPr="00E24797">
        <w:rPr>
          <w:rFonts w:asciiTheme="minorHAnsi" w:hAnsiTheme="minorHAnsi" w:cstheme="minorHAnsi"/>
          <w:sz w:val="12"/>
          <w:u w:val="single"/>
        </w:rPr>
        <w:t xml:space="preserve"> </w:t>
      </w:r>
      <w:r w:rsidRPr="00E24797">
        <w:rPr>
          <w:rFonts w:asciiTheme="minorHAnsi" w:hAnsiTheme="minorHAnsi" w:cstheme="minorHAnsi"/>
          <w:u w:val="single"/>
        </w:rPr>
        <w:t xml:space="preserve">Missing the Deontological Point </w:t>
      </w:r>
      <w:r w:rsidRPr="00E24797">
        <w:rPr>
          <w:rFonts w:asciiTheme="minorHAnsi" w:hAnsiTheme="minorHAnsi" w:cstheme="minorHAnsi"/>
          <w:sz w:val="14"/>
        </w:rPr>
        <w:t>I suspect that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rationalist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deontologists will remain unmoved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by the arguments presented here</w:t>
      </w:r>
      <w:r w:rsidRPr="00E24797">
        <w:rPr>
          <w:rFonts w:asciiTheme="minorHAnsi" w:hAnsiTheme="minorHAnsi" w:cstheme="minorHAnsi"/>
          <w:sz w:val="14"/>
        </w:rPr>
        <w:t>. Instead, I suspect,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they</w:t>
      </w:r>
      <w:r w:rsidRPr="00E24797">
        <w:rPr>
          <w:rStyle w:val="apple-converted-space"/>
          <w:rFonts w:asciiTheme="minorHAnsi" w:hAnsiTheme="minorHAnsi" w:cstheme="minorHAnsi"/>
          <w:color w:val="222222"/>
        </w:rPr>
        <w:t xml:space="preserve"> </w:t>
      </w:r>
      <w:r w:rsidRPr="00E24797">
        <w:rPr>
          <w:rFonts w:asciiTheme="minorHAnsi" w:hAnsiTheme="minorHAnsi" w:cstheme="minorHAnsi"/>
          <w:u w:val="single"/>
        </w:rPr>
        <w:t>will insist that I have</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simply misunderstood</w:t>
      </w:r>
      <w:r w:rsidRPr="00E24797">
        <w:rPr>
          <w:rStyle w:val="apple-converted-space"/>
          <w:rFonts w:asciiTheme="minorHAnsi" w:hAnsiTheme="minorHAnsi" w:cstheme="minorHAnsi"/>
          <w:i/>
          <w:iCs/>
          <w:color w:val="222222"/>
          <w:sz w:val="14"/>
          <w:szCs w:val="20"/>
        </w:rPr>
        <w:t xml:space="preserve"> </w:t>
      </w:r>
      <w:proofErr w:type="spellStart"/>
      <w:r w:rsidRPr="00E24797">
        <w:rPr>
          <w:rStyle w:val="Emphasis"/>
          <w:rFonts w:asciiTheme="minorHAnsi" w:hAnsiTheme="minorHAnsi" w:cstheme="minorHAnsi"/>
        </w:rPr>
        <w:t>what</w:t>
      </w:r>
      <w:r w:rsidRPr="00E24797">
        <w:rPr>
          <w:rFonts w:asciiTheme="minorHAnsi" w:hAnsiTheme="minorHAnsi" w:cstheme="minorHAnsi"/>
          <w:sz w:val="14"/>
        </w:rPr>
        <w:t>Kant</w:t>
      </w:r>
      <w:proofErr w:type="spellEnd"/>
      <w:r w:rsidRPr="00E24797">
        <w:rPr>
          <w:rFonts w:asciiTheme="minorHAnsi" w:hAnsiTheme="minorHAnsi" w:cstheme="minorHAnsi"/>
          <w:sz w:val="14"/>
        </w:rPr>
        <w:t xml:space="preserve"> and like-minded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deontologists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are all about</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highlight w:val="yellow"/>
          <w:u w:val="single"/>
        </w:rPr>
        <w:t xml:space="preserve">Deontology, they will say, </w:t>
      </w:r>
      <w:r w:rsidRPr="00E24797">
        <w:rPr>
          <w:rFonts w:asciiTheme="minorHAnsi" w:hAnsiTheme="minorHAnsi" w:cstheme="minorHAnsi"/>
          <w:u w:val="single"/>
        </w:rPr>
        <w:t>isn't about this intuition or that intuition</w:t>
      </w:r>
      <w:r w:rsidRPr="00E24797">
        <w:rPr>
          <w:rFonts w:asciiTheme="minorHAnsi" w:hAnsiTheme="minorHAnsi" w:cstheme="minorHAnsi"/>
          <w:sz w:val="14"/>
        </w:rPr>
        <w:t xml:space="preserve">. It's not defined by its normative differences with consequentialism. </w:t>
      </w:r>
      <w:r w:rsidRPr="00E24797">
        <w:rPr>
          <w:rFonts w:asciiTheme="minorHAnsi" w:hAnsiTheme="minorHAnsi" w:cstheme="minorHAnsi"/>
          <w:u w:val="single"/>
        </w:rPr>
        <w:t xml:space="preserve">Rather, deontology </w:t>
      </w:r>
      <w:r w:rsidRPr="00E24797">
        <w:rPr>
          <w:rFonts w:asciiTheme="minorHAnsi" w:hAnsiTheme="minorHAnsi" w:cstheme="minorHAnsi"/>
          <w:highlight w:val="yellow"/>
          <w:u w:val="single"/>
        </w:rPr>
        <w:t>is about taking humanity seriously</w:t>
      </w:r>
      <w:r w:rsidRPr="00E24797">
        <w:rPr>
          <w:rFonts w:asciiTheme="minorHAnsi" w:hAnsiTheme="minorHAnsi" w:cstheme="minorHAnsi"/>
          <w:sz w:val="14"/>
        </w:rPr>
        <w:t>. Above all else, it's about respect for persons. It's about treating others as fellow rational creatures rather than as mere objects, about acting for reasons rational beings can share. And so on (</w:t>
      </w:r>
      <w:proofErr w:type="spellStart"/>
      <w:r w:rsidRPr="00E24797">
        <w:rPr>
          <w:rFonts w:asciiTheme="minorHAnsi" w:hAnsiTheme="minorHAnsi" w:cstheme="minorHAnsi"/>
          <w:sz w:val="14"/>
        </w:rPr>
        <w:t>Korsgaard</w:t>
      </w:r>
      <w:proofErr w:type="spellEnd"/>
      <w:r w:rsidRPr="00E24797">
        <w:rPr>
          <w:rFonts w:asciiTheme="minorHAnsi" w:hAnsiTheme="minorHAnsi" w:cstheme="minorHAnsi"/>
          <w:sz w:val="14"/>
        </w:rPr>
        <w:t xml:space="preserve">, 1996a; </w:t>
      </w:r>
      <w:proofErr w:type="spellStart"/>
      <w:r w:rsidRPr="00E24797">
        <w:rPr>
          <w:rFonts w:asciiTheme="minorHAnsi" w:hAnsiTheme="minorHAnsi" w:cstheme="minorHAnsi"/>
          <w:sz w:val="14"/>
        </w:rPr>
        <w:t>Korsgaard</w:t>
      </w:r>
      <w:proofErr w:type="spellEnd"/>
      <w:r w:rsidRPr="00E24797">
        <w:rPr>
          <w:rFonts w:asciiTheme="minorHAnsi" w:hAnsiTheme="minorHAnsi" w:cstheme="minorHAnsi"/>
          <w:sz w:val="14"/>
        </w:rPr>
        <w:t>, 1996b).</w:t>
      </w:r>
      <w:r w:rsidRPr="00E24797">
        <w:rPr>
          <w:rFonts w:asciiTheme="minorHAnsi" w:hAnsiTheme="minorHAnsi" w:cstheme="minorHAnsi"/>
          <w:u w:val="single"/>
        </w:rPr>
        <w:t xml:space="preserve">This is, no doubt, how many deontologists see deontology. </w:t>
      </w:r>
      <w:r w:rsidRPr="00E24797">
        <w:rPr>
          <w:rFonts w:asciiTheme="minorHAnsi" w:hAnsiTheme="minorHAnsi" w:cstheme="minorHAnsi"/>
          <w:highlight w:val="yellow"/>
          <w:u w:val="single"/>
        </w:rPr>
        <w:t>But this</w:t>
      </w:r>
      <w:r w:rsidRPr="00E24797">
        <w:rPr>
          <w:rFonts w:asciiTheme="minorHAnsi" w:hAnsiTheme="minorHAnsi" w:cstheme="minorHAnsi"/>
          <w:u w:val="single"/>
        </w:rPr>
        <w:t xml:space="preserve"> insider's view</w:t>
      </w:r>
      <w:r w:rsidRPr="00E24797">
        <w:rPr>
          <w:rFonts w:asciiTheme="minorHAnsi" w:hAnsiTheme="minorHAnsi" w:cstheme="minorHAnsi"/>
          <w:sz w:val="14"/>
        </w:rPr>
        <w:t>, as I've suggested,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may be misleading</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problem</w:t>
      </w:r>
      <w:r w:rsidRPr="00E24797">
        <w:rPr>
          <w:rFonts w:asciiTheme="minorHAnsi" w:hAnsiTheme="minorHAnsi" w:cstheme="minorHAnsi"/>
          <w:sz w:val="14"/>
        </w:rPr>
        <w:t>, more specifically,</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is that it</w:t>
      </w:r>
      <w:r w:rsidRPr="00E24797">
        <w:rPr>
          <w:rStyle w:val="Emphasis"/>
          <w:rFonts w:asciiTheme="minorHAnsi" w:hAnsiTheme="minorHAnsi" w:cstheme="minorHAnsi"/>
          <w:highlight w:val="yellow"/>
        </w:rPr>
        <w:t xml:space="preserve"> defines deontology in terms of values that are not</w:t>
      </w:r>
      <w:r w:rsidRPr="00E24797">
        <w:rPr>
          <w:rStyle w:val="apple-converted-space"/>
          <w:rFonts w:asciiTheme="minorHAnsi" w:hAnsiTheme="minorHAnsi" w:cstheme="minorHAnsi"/>
          <w:i/>
          <w:iCs/>
          <w:color w:val="222222"/>
          <w:szCs w:val="20"/>
        </w:rPr>
        <w:t xml:space="preserve"> </w:t>
      </w:r>
      <w:r w:rsidRPr="00E24797">
        <w:rPr>
          <w:rStyle w:val="Emphasis"/>
          <w:rFonts w:asciiTheme="minorHAnsi" w:hAnsiTheme="minorHAnsi" w:cstheme="minorHAnsi"/>
        </w:rPr>
        <w:t>distinctively</w:t>
      </w:r>
      <w:r w:rsidRPr="00E24797">
        <w:rPr>
          <w:rStyle w:val="apple-converted-space"/>
          <w:rFonts w:asciiTheme="minorHAnsi" w:hAnsiTheme="minorHAnsi" w:cstheme="minorHAnsi"/>
          <w:i/>
          <w:iCs/>
          <w:color w:val="222222"/>
          <w:szCs w:val="20"/>
        </w:rPr>
        <w:t xml:space="preserve"> </w:t>
      </w:r>
      <w:r w:rsidRPr="00E24797">
        <w:rPr>
          <w:rStyle w:val="Emphasis"/>
          <w:rFonts w:asciiTheme="minorHAnsi" w:hAnsiTheme="minorHAnsi" w:cstheme="minorHAnsi"/>
          <w:highlight w:val="yellow"/>
        </w:rPr>
        <w:t>deontological</w:t>
      </w:r>
      <w:r w:rsidRPr="00E24797">
        <w:rPr>
          <w:rFonts w:asciiTheme="minorHAnsi" w:hAnsiTheme="minorHAnsi" w:cstheme="minorHAnsi"/>
          <w:sz w:val="14"/>
        </w:rPr>
        <w:t>, though they may appear to be from the inside.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Consider the following analogy with religion. When one asks a religious person to explain the essence of his religion, one often gets an answer like this: "It's about love</w:t>
      </w:r>
      <w:r w:rsidRPr="00E24797">
        <w:rPr>
          <w:rFonts w:asciiTheme="minorHAnsi" w:hAnsiTheme="minorHAnsi" w:cstheme="minorHAnsi"/>
          <w:sz w:val="14"/>
        </w:rPr>
        <w:t>, really. It's about looking out for other people, looking beyond oneself. It's about community, being part of something larger than oneself."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This sort of answer accurately captures the phenomenology of many people's religion, but it's nevertheless inadequate for distinguishing religion from other things</w:t>
      </w:r>
      <w:r w:rsidRPr="00E24797">
        <w:rPr>
          <w:rFonts w:asciiTheme="minorHAnsi" w:hAnsiTheme="minorHAnsi" w:cstheme="minorHAnsi"/>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standard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deontological/Kantian self-</w:t>
      </w:r>
      <w:proofErr w:type="spellStart"/>
      <w:r w:rsidRPr="00E24797">
        <w:rPr>
          <w:rFonts w:asciiTheme="minorHAnsi" w:hAnsiTheme="minorHAnsi" w:cstheme="minorHAnsi"/>
          <w:u w:val="single"/>
        </w:rPr>
        <w:t>characterizatons</w:t>
      </w:r>
      <w:proofErr w:type="spellEnd"/>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fail to distinguish deontology from other approaches to ethics</w:t>
      </w:r>
      <w:r w:rsidRPr="00E24797">
        <w:rPr>
          <w:rFonts w:asciiTheme="minorHAnsi" w:hAnsiTheme="minorHAnsi" w:cstheme="minorHAnsi"/>
          <w:sz w:val="14"/>
        </w:rPr>
        <w:t>. (See also Kagan (Kagan, 1997, pp. 70-78.) on the difficulty of defining deontology.) It seems to me that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highlight w:val="yellow"/>
          <w:u w:val="single"/>
        </w:rPr>
        <w:t>consequentialists</w:t>
      </w:r>
      <w:r w:rsidRPr="00E24797">
        <w:rPr>
          <w:rFonts w:asciiTheme="minorHAnsi" w:hAnsiTheme="minorHAnsi" w:cstheme="minorHAnsi"/>
          <w:sz w:val="14"/>
        </w:rPr>
        <w:t>, as much as anyone else,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have</w:t>
      </w:r>
      <w:r w:rsidRPr="00E24797">
        <w:rPr>
          <w:rStyle w:val="Emphasis"/>
          <w:rFonts w:asciiTheme="minorHAnsi" w:hAnsiTheme="minorHAnsi" w:cstheme="minorHAnsi"/>
          <w:highlight w:val="yellow"/>
        </w:rPr>
        <w:t xml:space="preserve"> respect </w:t>
      </w:r>
      <w:r w:rsidRPr="00E24797">
        <w:rPr>
          <w:rStyle w:val="Emphasis"/>
          <w:rFonts w:asciiTheme="minorHAnsi" w:hAnsiTheme="minorHAnsi" w:cstheme="minorHAnsi"/>
        </w:rPr>
        <w:t>for</w:t>
      </w:r>
      <w:r w:rsidRPr="00E24797">
        <w:rPr>
          <w:rStyle w:val="Emphasis"/>
          <w:rFonts w:asciiTheme="minorHAnsi" w:hAnsiTheme="minorHAnsi" w:cstheme="minorHAnsi"/>
          <w:highlight w:val="yellow"/>
        </w:rPr>
        <w:t xml:space="preserve"> persons</w:t>
      </w:r>
      <w:r w:rsidRPr="00E24797">
        <w:rPr>
          <w:rFonts w:asciiTheme="minorHAnsi" w:hAnsiTheme="minorHAnsi" w:cstheme="minorHAnsi"/>
          <w:color w:val="222222"/>
          <w:sz w:val="14"/>
          <w:szCs w:val="16"/>
          <w:highlight w:val="yellow"/>
          <w:shd w:val="clear" w:color="auto" w:fill="00FFFF"/>
        </w:rPr>
        <w:t>,</w:t>
      </w:r>
      <w:r w:rsidRPr="00E24797">
        <w:rPr>
          <w:rStyle w:val="apple-converted-space"/>
          <w:rFonts w:asciiTheme="minorHAnsi" w:hAnsiTheme="minorHAnsi" w:cstheme="minorHAnsi"/>
          <w:color w:val="222222"/>
          <w:sz w:val="14"/>
          <w:highlight w:val="yellow"/>
          <w:shd w:val="clear" w:color="auto" w:fill="00FFFF"/>
        </w:rPr>
        <w:t xml:space="preserve"> </w:t>
      </w:r>
      <w:r w:rsidRPr="00E24797">
        <w:rPr>
          <w:rFonts w:asciiTheme="minorHAnsi" w:hAnsiTheme="minorHAnsi" w:cstheme="minorHAnsi"/>
          <w:highlight w:val="yellow"/>
          <w:u w:val="single"/>
        </w:rPr>
        <w:t>are</w:t>
      </w:r>
      <w:r w:rsidRPr="00E24797">
        <w:rPr>
          <w:rStyle w:val="apple-converted-space"/>
          <w:rFonts w:asciiTheme="minorHAnsi" w:hAnsiTheme="minorHAnsi" w:cstheme="minorHAnsi"/>
          <w:color w:val="222222"/>
          <w:sz w:val="14"/>
          <w:szCs w:val="20"/>
          <w:highlight w:val="yellow"/>
          <w:shd w:val="clear" w:color="auto" w:fill="00FFFF"/>
        </w:rPr>
        <w:t xml:space="preserve"> </w:t>
      </w:r>
      <w:r w:rsidRPr="00E24797">
        <w:rPr>
          <w:rStyle w:val="Emphasis"/>
          <w:rFonts w:asciiTheme="minorHAnsi" w:hAnsiTheme="minorHAnsi" w:cstheme="minorHAnsi"/>
          <w:highlight w:val="yellow"/>
        </w:rPr>
        <w:t>against treating people as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mere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highlight w:val="yellow"/>
        </w:rPr>
        <w:t>objects,</w:t>
      </w:r>
      <w:r w:rsidRPr="00E24797">
        <w:rPr>
          <w:rStyle w:val="apple-converted-space"/>
          <w:rFonts w:asciiTheme="minorHAnsi" w:hAnsiTheme="minorHAnsi" w:cstheme="minorHAnsi"/>
          <w:color w:val="222222"/>
          <w:sz w:val="14"/>
          <w:highlight w:val="yellow"/>
          <w:shd w:val="clear" w:color="auto" w:fill="00FFFF"/>
        </w:rPr>
        <w:t xml:space="preserve"> </w:t>
      </w:r>
      <w:r w:rsidRPr="00E24797">
        <w:rPr>
          <w:rFonts w:asciiTheme="minorHAnsi" w:hAnsiTheme="minorHAnsi" w:cstheme="minorHAnsi"/>
          <w:u w:val="single"/>
        </w:rPr>
        <w:t>wish</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to act for reasons that rational creatures can share</w:t>
      </w:r>
      <w:r w:rsidRPr="00E24797">
        <w:rPr>
          <w:rFonts w:asciiTheme="minorHAnsi" w:hAnsiTheme="minorHAnsi" w:cstheme="minorHAnsi"/>
          <w:u w:val="single"/>
        </w:rPr>
        <w:t>, etc</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 consequentialist respects other persons, and refrains from treating them as mere objects,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by</w:t>
      </w:r>
      <w:r w:rsidRPr="00E24797">
        <w:rPr>
          <w:rStyle w:val="apple-converted-space"/>
          <w:rFonts w:asciiTheme="minorHAnsi" w:hAnsiTheme="minorHAnsi" w:cstheme="minorHAnsi"/>
          <w:color w:val="222222"/>
          <w:sz w:val="14"/>
          <w:szCs w:val="20"/>
          <w:highlight w:val="yellow"/>
          <w:shd w:val="clear" w:color="auto" w:fill="00FFFF"/>
        </w:rPr>
        <w:t xml:space="preserve"> </w:t>
      </w:r>
      <w:r w:rsidRPr="00E24797">
        <w:rPr>
          <w:rStyle w:val="Emphasis"/>
          <w:rFonts w:asciiTheme="minorHAnsi" w:hAnsiTheme="minorHAnsi" w:cstheme="minorHAnsi"/>
          <w:highlight w:val="yellow"/>
        </w:rPr>
        <w:t>counting every person's well-being</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in the decision-making process</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Likewise, a</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consequentialist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attempts to act according to reasons that rational creatures can share by acting according to</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principles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that</w:t>
      </w:r>
      <w:r w:rsidRPr="00E24797">
        <w:rPr>
          <w:rStyle w:val="apple-converted-space"/>
          <w:rFonts w:asciiTheme="minorHAnsi" w:hAnsiTheme="minorHAnsi" w:cstheme="minorHAnsi"/>
          <w:color w:val="222222"/>
          <w:sz w:val="14"/>
          <w:szCs w:val="20"/>
        </w:rPr>
        <w:t xml:space="preserve"> </w:t>
      </w:r>
      <w:r w:rsidRPr="00E24797">
        <w:rPr>
          <w:rStyle w:val="Emphasis"/>
          <w:rFonts w:asciiTheme="minorHAnsi" w:hAnsiTheme="minorHAnsi" w:cstheme="minorHAnsi"/>
          <w:highlight w:val="yellow"/>
        </w:rPr>
        <w:t>give equal weight to everyone's interests</w:t>
      </w:r>
      <w:r w:rsidRPr="00E24797">
        <w:rPr>
          <w:rFonts w:asciiTheme="minorHAnsi" w:hAnsiTheme="minorHAnsi" w:cstheme="minorHAnsi"/>
          <w:u w:val="single"/>
        </w:rPr>
        <w:t>, i.e. that are impartial</w:t>
      </w:r>
      <w:r w:rsidRPr="00E24797">
        <w:rPr>
          <w:rFonts w:asciiTheme="minorHAnsi" w:hAnsiTheme="minorHAnsi" w:cstheme="minorHAnsi"/>
          <w:sz w:val="14"/>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highlight w:val="yellow"/>
          <w:u w:val="single"/>
        </w:rPr>
        <w:t xml:space="preserve">If you ask </w:t>
      </w:r>
      <w:r w:rsidRPr="00E24797">
        <w:rPr>
          <w:rFonts w:asciiTheme="minorHAnsi" w:hAnsiTheme="minorHAnsi" w:cstheme="minorHAnsi"/>
          <w:u w:val="single"/>
        </w:rPr>
        <w:t>a deontologically-minded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person </w:t>
      </w:r>
      <w:r w:rsidRPr="00E24797">
        <w:rPr>
          <w:rFonts w:asciiTheme="minorHAnsi" w:hAnsiTheme="minorHAnsi" w:cstheme="minorHAnsi"/>
          <w:highlight w:val="yellow"/>
          <w:u w:val="single"/>
        </w:rPr>
        <w:t xml:space="preserve">why it's wrong to push someone </w:t>
      </w:r>
      <w:r w:rsidRPr="00E24797">
        <w:rPr>
          <w:rFonts w:asciiTheme="minorHAnsi" w:hAnsiTheme="minorHAnsi" w:cstheme="minorHAnsi"/>
          <w:u w:val="single"/>
        </w:rPr>
        <w:t>in front of</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speeding</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trolley</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in order</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 xml:space="preserve">to save five </w:t>
      </w:r>
      <w:r w:rsidRPr="00E24797">
        <w:rPr>
          <w:rFonts w:asciiTheme="minorHAnsi" w:hAnsiTheme="minorHAnsi" w:cstheme="minorHAnsi"/>
          <w:u w:val="single"/>
        </w:rPr>
        <w:t>others</w:t>
      </w:r>
      <w:r w:rsidRPr="00E24797">
        <w:rPr>
          <w:rFonts w:asciiTheme="minorHAnsi" w:hAnsiTheme="minorHAnsi" w:cstheme="minorHAnsi"/>
          <w:sz w:val="14"/>
        </w:rPr>
        <w:t xml:space="preserve">, you will </w:t>
      </w:r>
      <w:proofErr w:type="spellStart"/>
      <w:r w:rsidRPr="00E24797">
        <w:rPr>
          <w:rFonts w:asciiTheme="minorHAnsi" w:hAnsiTheme="minorHAnsi" w:cstheme="minorHAnsi"/>
          <w:sz w:val="14"/>
        </w:rPr>
        <w:t>getcharacteristically</w:t>
      </w:r>
      <w:proofErr w:type="spellEnd"/>
      <w:r w:rsidRPr="00E24797">
        <w:rPr>
          <w:rFonts w:asciiTheme="minorHAnsi" w:hAnsiTheme="minorHAnsi" w:cstheme="minorHAnsi"/>
          <w:sz w:val="14"/>
        </w:rPr>
        <w:t xml:space="preserve"> deontological</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highlight w:val="yellow"/>
          <w:u w:val="single"/>
        </w:rPr>
        <w:t>answers</w:t>
      </w:r>
      <w:r w:rsidRPr="00E24797">
        <w:rPr>
          <w:rFonts w:asciiTheme="minorHAnsi" w:hAnsiTheme="minorHAnsi" w:cstheme="minorHAnsi"/>
          <w:sz w:val="14"/>
        </w:rPr>
        <w:t>. Some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highlight w:val="yellow"/>
        </w:rPr>
        <w:t>will be</w:t>
      </w:r>
      <w:r w:rsidRPr="00E24797">
        <w:rPr>
          <w:rStyle w:val="apple-converted-space"/>
          <w:rFonts w:asciiTheme="minorHAnsi" w:hAnsiTheme="minorHAnsi" w:cstheme="minorHAnsi"/>
          <w:i/>
          <w:iCs/>
          <w:color w:val="222222"/>
          <w:szCs w:val="20"/>
          <w:highlight w:val="yellow"/>
        </w:rPr>
        <w:t xml:space="preserve"> </w:t>
      </w:r>
      <w:r w:rsidRPr="00E24797">
        <w:rPr>
          <w:rFonts w:asciiTheme="minorHAnsi" w:hAnsiTheme="minorHAnsi" w:cstheme="minorHAnsi"/>
          <w:highlight w:val="yellow"/>
          <w:u w:val="single"/>
        </w:rPr>
        <w:t>tautological</w:t>
      </w:r>
      <w:r w:rsidRPr="00E24797">
        <w:rPr>
          <w:rFonts w:asciiTheme="minorHAnsi" w:hAnsiTheme="minorHAnsi" w:cstheme="minorHAnsi"/>
          <w:color w:val="222222"/>
          <w:szCs w:val="16"/>
          <w:highlight w:val="yellow"/>
          <w:u w:val="single"/>
        </w:rPr>
        <w:t>:</w:t>
      </w:r>
      <w:r w:rsidRPr="00E24797">
        <w:rPr>
          <w:rStyle w:val="apple-converted-space"/>
          <w:rFonts w:asciiTheme="minorHAnsi" w:hAnsiTheme="minorHAnsi" w:cstheme="minorHAnsi"/>
          <w:color w:val="222222"/>
          <w:highlight w:val="yellow"/>
        </w:rPr>
        <w:t xml:space="preserve"> </w:t>
      </w:r>
      <w:r w:rsidRPr="00E24797">
        <w:rPr>
          <w:rStyle w:val="Emphasis"/>
          <w:rFonts w:asciiTheme="minorHAnsi" w:hAnsiTheme="minorHAnsi" w:cstheme="minorHAnsi"/>
          <w:highlight w:val="yellow"/>
        </w:rPr>
        <w:t>"</w:t>
      </w:r>
      <w:r w:rsidRPr="00E24797">
        <w:rPr>
          <w:rStyle w:val="Emphasis"/>
          <w:rFonts w:asciiTheme="minorHAnsi" w:hAnsiTheme="minorHAnsi" w:cstheme="minorHAnsi"/>
        </w:rPr>
        <w:t xml:space="preserve">Because it's </w:t>
      </w:r>
      <w:proofErr w:type="spellStart"/>
      <w:r w:rsidRPr="00E24797">
        <w:rPr>
          <w:rStyle w:val="Emphasis"/>
          <w:rFonts w:asciiTheme="minorHAnsi" w:hAnsiTheme="minorHAnsi" w:cstheme="minorHAnsi"/>
        </w:rPr>
        <w:t>murder!"</w:t>
      </w:r>
      <w:r w:rsidRPr="00E24797">
        <w:rPr>
          <w:rFonts w:asciiTheme="minorHAnsi" w:hAnsiTheme="minorHAnsi" w:cstheme="minorHAnsi"/>
          <w:u w:val="single"/>
        </w:rPr>
        <w:t>Others</w:t>
      </w:r>
      <w:proofErr w:type="spellEnd"/>
      <w:r w:rsidRPr="00E24797">
        <w:rPr>
          <w:rFonts w:asciiTheme="minorHAnsi" w:hAnsiTheme="minorHAnsi" w:cstheme="minorHAnsi"/>
          <w:u w:val="single"/>
        </w:rPr>
        <w:t xml:space="preserve"> will be more sophisticated: "The ends don't justify the means</w:t>
      </w:r>
      <w:r w:rsidRPr="00E24797">
        <w:rPr>
          <w:rFonts w:asciiTheme="minorHAnsi" w:hAnsiTheme="minorHAnsi" w:cstheme="minorHAnsi"/>
          <w:sz w:val="14"/>
        </w:rPr>
        <w:t>." "You have to respect people's rights."</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But</w:t>
      </w:r>
      <w:r w:rsidRPr="00E24797">
        <w:rPr>
          <w:rFonts w:asciiTheme="minorHAnsi" w:hAnsiTheme="minorHAnsi" w:cstheme="minorHAnsi"/>
          <w:sz w:val="14"/>
        </w:rPr>
        <w:t>, as we know,</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these answers don't really explain anything</w:t>
      </w:r>
      <w:r w:rsidRPr="00E24797">
        <w:rPr>
          <w:rFonts w:asciiTheme="minorHAnsi" w:hAnsiTheme="minorHAnsi" w:cstheme="minorHAnsi"/>
          <w:sz w:val="14"/>
        </w:rPr>
        <w:t>, because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if you give the same people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(on different occasions)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trolley case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or the loop case (See above),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they'll make the opposite judgment</w:t>
      </w:r>
      <w:r w:rsidRPr="00E24797">
        <w:rPr>
          <w:rFonts w:asciiTheme="minorHAnsi" w:hAnsiTheme="minorHAnsi" w:cstheme="minorHAnsi"/>
          <w:sz w:val="14"/>
        </w:rPr>
        <w:t>, even though their initial explanation concerning the footbridge case applies equally well to one or both of these cases.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 xml:space="preserve">Talk about </w:t>
      </w:r>
      <w:r w:rsidRPr="00E24797">
        <w:rPr>
          <w:rFonts w:asciiTheme="minorHAnsi" w:hAnsiTheme="minorHAnsi" w:cstheme="minorHAnsi"/>
          <w:highlight w:val="yellow"/>
          <w:u w:val="single"/>
        </w:rPr>
        <w:t>rights,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respect for persons, and reasons we can share</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 xml:space="preserve">are </w:t>
      </w:r>
      <w:r w:rsidRPr="00E24797">
        <w:rPr>
          <w:rFonts w:asciiTheme="minorHAnsi" w:hAnsiTheme="minorHAnsi" w:cstheme="minorHAnsi"/>
          <w:u w:val="single"/>
        </w:rPr>
        <w:t xml:space="preserve">natural </w:t>
      </w:r>
      <w:r w:rsidRPr="00E24797">
        <w:rPr>
          <w:rFonts w:asciiTheme="minorHAnsi" w:hAnsiTheme="minorHAnsi" w:cstheme="minorHAnsi"/>
          <w:highlight w:val="yellow"/>
          <w:u w:val="single"/>
        </w:rPr>
        <w:t>attempts to explain, in "cognitive" terms, what we feel</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when we find </w:t>
      </w:r>
      <w:r w:rsidRPr="00E24797">
        <w:rPr>
          <w:rFonts w:asciiTheme="minorHAnsi" w:hAnsiTheme="minorHAnsi" w:cstheme="minorHAnsi"/>
          <w:highlight w:val="yellow"/>
          <w:u w:val="single"/>
        </w:rPr>
        <w:t>ourselves</w:t>
      </w:r>
      <w:r w:rsidRPr="00E24797">
        <w:rPr>
          <w:rFonts w:asciiTheme="minorHAnsi" w:hAnsiTheme="minorHAnsi" w:cstheme="minorHAnsi"/>
          <w:u w:val="single"/>
        </w:rPr>
        <w:t xml:space="preserve"> having emotionally driven intuitions that are odds with the cold calculus of consequentialism</w:t>
      </w:r>
      <w:r w:rsidRPr="00E24797">
        <w:rPr>
          <w:rFonts w:asciiTheme="minorHAnsi" w:hAnsiTheme="minorHAnsi" w:cstheme="minorHAnsi"/>
          <w:sz w:val="14"/>
        </w:rPr>
        <w:t>. Although these explanations are inevitably incomplete,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highlight w:val="yellow"/>
        </w:rPr>
        <w:t xml:space="preserve">there seems </w:t>
      </w:r>
      <w:r w:rsidRPr="00E24797">
        <w:rPr>
          <w:rStyle w:val="Emphasis"/>
          <w:rFonts w:asciiTheme="minorHAnsi" w:hAnsiTheme="minorHAnsi" w:cstheme="minorHAnsi"/>
        </w:rPr>
        <w:t>to be</w:t>
      </w:r>
      <w:r w:rsidRPr="00E24797">
        <w:rPr>
          <w:rStyle w:val="Emphasis"/>
          <w:rFonts w:asciiTheme="minorHAnsi" w:hAnsiTheme="minorHAnsi" w:cstheme="minorHAnsi"/>
          <w:highlight w:val="yellow"/>
        </w:rPr>
        <w:t xml:space="preserve"> "something deeply right" </w:t>
      </w:r>
      <w:r w:rsidRPr="00E24797">
        <w:rPr>
          <w:rStyle w:val="Emphasis"/>
          <w:rFonts w:asciiTheme="minorHAnsi" w:hAnsiTheme="minorHAnsi" w:cstheme="minorHAnsi"/>
        </w:rPr>
        <w:t>about them</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highlight w:val="yellow"/>
        </w:rPr>
        <w:t xml:space="preserve">because they </w:t>
      </w:r>
      <w:r w:rsidRPr="00E24797">
        <w:rPr>
          <w:rStyle w:val="Emphasis"/>
          <w:rFonts w:asciiTheme="minorHAnsi" w:hAnsiTheme="minorHAnsi" w:cstheme="minorHAnsi"/>
        </w:rPr>
        <w:t>give</w:t>
      </w:r>
      <w:r w:rsidRPr="00E24797">
        <w:rPr>
          <w:rStyle w:val="Emphasis"/>
          <w:rFonts w:asciiTheme="minorHAnsi" w:hAnsiTheme="minorHAnsi" w:cstheme="minorHAnsi"/>
          <w:highlight w:val="yellow"/>
        </w:rPr>
        <w:t xml:space="preserve"> voice </w:t>
      </w:r>
      <w:r w:rsidRPr="00E24797">
        <w:rPr>
          <w:rStyle w:val="Emphasis"/>
          <w:rFonts w:asciiTheme="minorHAnsi" w:hAnsiTheme="minorHAnsi" w:cstheme="minorHAnsi"/>
        </w:rPr>
        <w:t>to powerful moral</w:t>
      </w:r>
      <w:r w:rsidRPr="00E24797">
        <w:rPr>
          <w:rStyle w:val="Emphasis"/>
          <w:rFonts w:asciiTheme="minorHAnsi" w:hAnsiTheme="minorHAnsi" w:cstheme="minorHAnsi"/>
          <w:highlight w:val="yellow"/>
        </w:rPr>
        <w:t xml:space="preserve"> emotions</w:t>
      </w:r>
      <w:r w:rsidRPr="00E24797">
        <w:rPr>
          <w:rFonts w:asciiTheme="minorHAnsi" w:hAnsiTheme="minorHAnsi" w:cstheme="minorHAnsi"/>
          <w:color w:val="222222"/>
          <w:szCs w:val="16"/>
          <w:highlight w:val="yellow"/>
          <w:u w:val="single"/>
        </w:rPr>
        <w:t>.</w:t>
      </w:r>
      <w:r w:rsidRPr="00E24797">
        <w:rPr>
          <w:rStyle w:val="apple-converted-space"/>
          <w:rFonts w:asciiTheme="minorHAnsi" w:hAnsiTheme="minorHAnsi" w:cstheme="minorHAnsi"/>
          <w:color w:val="222222"/>
          <w:highlight w:val="yellow"/>
        </w:rPr>
        <w:t xml:space="preserve"> </w:t>
      </w:r>
      <w:r w:rsidRPr="00E24797">
        <w:rPr>
          <w:rFonts w:asciiTheme="minorHAnsi" w:hAnsiTheme="minorHAnsi" w:cstheme="minorHAnsi"/>
          <w:highlight w:val="yellow"/>
          <w:u w:val="single"/>
        </w:rPr>
        <w:t>But</w:t>
      </w:r>
      <w:r w:rsidRPr="00E24797">
        <w:rPr>
          <w:rFonts w:asciiTheme="minorHAnsi" w:hAnsiTheme="minorHAnsi" w:cstheme="minorHAnsi"/>
          <w:u w:val="single"/>
        </w:rPr>
        <w:t>, as with many religious people's accounts of what's essential to religion,</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they </w:t>
      </w:r>
      <w:r w:rsidRPr="00E24797">
        <w:rPr>
          <w:rFonts w:asciiTheme="minorHAnsi" w:hAnsiTheme="minorHAnsi" w:cstheme="minorHAnsi"/>
          <w:highlight w:val="yellow"/>
          <w:u w:val="single"/>
        </w:rPr>
        <w:t>don't</w:t>
      </w:r>
      <w:r w:rsidRPr="00E24797">
        <w:rPr>
          <w:rStyle w:val="apple-converted-space"/>
          <w:rFonts w:asciiTheme="minorHAnsi" w:hAnsiTheme="minorHAnsi" w:cstheme="minorHAnsi"/>
          <w:color w:val="222222"/>
          <w:szCs w:val="20"/>
          <w:highlight w:val="yellow"/>
        </w:rPr>
        <w:t xml:space="preserve"> </w:t>
      </w:r>
      <w:r w:rsidRPr="00E24797">
        <w:rPr>
          <w:rFonts w:asciiTheme="minorHAnsi" w:hAnsiTheme="minorHAnsi" w:cstheme="minorHAnsi"/>
          <w:u w:val="single"/>
        </w:rPr>
        <w:t>really</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explain</w:t>
      </w:r>
      <w:r w:rsidRPr="00E24797">
        <w:rPr>
          <w:rFonts w:asciiTheme="minorHAnsi" w:hAnsiTheme="minorHAnsi" w:cstheme="minorHAnsi"/>
          <w:u w:val="single"/>
        </w:rPr>
        <w:t xml:space="preserve"> what's distinctive about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highlight w:val="yellow"/>
          <w:u w:val="single"/>
        </w:rPr>
        <w:t xml:space="preserve">the </w:t>
      </w:r>
      <w:r w:rsidRPr="00E24797">
        <w:rPr>
          <w:rFonts w:asciiTheme="minorHAnsi" w:hAnsiTheme="minorHAnsi" w:cstheme="minorHAnsi"/>
          <w:u w:val="single"/>
        </w:rPr>
        <w:t xml:space="preserve">philosophy in </w:t>
      </w:r>
      <w:r w:rsidRPr="00E24797">
        <w:rPr>
          <w:rFonts w:asciiTheme="minorHAnsi" w:hAnsiTheme="minorHAnsi" w:cstheme="minorHAnsi"/>
          <w:highlight w:val="yellow"/>
          <w:u w:val="single"/>
        </w:rPr>
        <w:t>question</w:t>
      </w:r>
      <w:r w:rsidRPr="00E24797">
        <w:rPr>
          <w:rFonts w:asciiTheme="minorHAnsi" w:hAnsiTheme="minorHAnsi" w:cstheme="minorHAnsi"/>
          <w:sz w:val="14"/>
        </w:rPr>
        <w:t>.</w:t>
      </w:r>
    </w:p>
    <w:p w:rsidR="003A744B" w:rsidRPr="001829F5" w:rsidRDefault="003A744B" w:rsidP="001829F5">
      <w:pPr>
        <w:pStyle w:val="Heading4"/>
      </w:pPr>
      <w:r w:rsidRPr="001829F5">
        <w:t xml:space="preserve">Security threats are real, not constructed – rational risk assessment goes neg </w:t>
      </w:r>
    </w:p>
    <w:p w:rsidR="003A744B" w:rsidRPr="001829F5" w:rsidRDefault="003A744B" w:rsidP="001829F5">
      <w:r w:rsidRPr="001829F5">
        <w:rPr>
          <w:rStyle w:val="Style13ptBold"/>
        </w:rPr>
        <w:t>Knudsen 1</w:t>
      </w:r>
      <w:r w:rsidRPr="001829F5">
        <w:t xml:space="preserve">– </w:t>
      </w:r>
      <w:proofErr w:type="spellStart"/>
      <w:r w:rsidRPr="001829F5">
        <w:t>PoliSci</w:t>
      </w:r>
      <w:proofErr w:type="spellEnd"/>
      <w:r w:rsidRPr="001829F5">
        <w:t xml:space="preserve"> Professor at </w:t>
      </w:r>
      <w:proofErr w:type="spellStart"/>
      <w:r w:rsidRPr="001829F5">
        <w:t>Sodertorn</w:t>
      </w:r>
      <w:proofErr w:type="spellEnd"/>
      <w:r w:rsidRPr="001829F5">
        <w:t xml:space="preserve"> (Olav, Post-Copenhagen Security Studies, Security Dialogue 32:3)</w:t>
      </w:r>
    </w:p>
    <w:p w:rsidR="003A744B" w:rsidRPr="007377F2" w:rsidRDefault="003A744B" w:rsidP="003A744B">
      <w:pPr>
        <w:pStyle w:val="Card"/>
        <w:rPr>
          <w:u w:val="single"/>
        </w:rPr>
      </w:pPr>
      <w:r w:rsidRPr="000E4774">
        <w:rPr>
          <w:sz w:val="16"/>
        </w:rPr>
        <w:t>Moreover, I have a problem with the underlying implication that it is unimportant whether states 'really' face dangers from other states or groups.</w:t>
      </w:r>
      <w:r w:rsidRPr="001D1519">
        <w:rPr>
          <w:u w:val="single"/>
        </w:rPr>
        <w:t xml:space="preserve"> In the Copenhagen school, threats are seen as coming mainly from the actors' own fears</w:t>
      </w:r>
      <w:r w:rsidRPr="000E4774">
        <w:rPr>
          <w:sz w:val="16"/>
        </w:rPr>
        <w:t xml:space="preserve">, or from what happens when the fears of individuals turn into paranoid political action. In my view, </w:t>
      </w:r>
      <w:r w:rsidRPr="001D1519">
        <w:rPr>
          <w:u w:val="single"/>
        </w:rPr>
        <w:t xml:space="preserve">this </w:t>
      </w:r>
      <w:r w:rsidRPr="00461D4E">
        <w:rPr>
          <w:highlight w:val="yellow"/>
          <w:u w:val="single"/>
        </w:rPr>
        <w:t xml:space="preserve">emphasis on the subjective is a </w:t>
      </w:r>
      <w:r w:rsidRPr="00461D4E">
        <w:rPr>
          <w:b/>
          <w:highlight w:val="yellow"/>
          <w:u w:val="single"/>
          <w:bdr w:val="single" w:sz="4" w:space="0" w:color="auto"/>
        </w:rPr>
        <w:t>misleading conception of threat</w:t>
      </w:r>
      <w:r w:rsidRPr="001D1519">
        <w:rPr>
          <w:u w:val="single"/>
        </w:rPr>
        <w:t xml:space="preserve">, in that </w:t>
      </w:r>
      <w:r w:rsidRPr="00461D4E">
        <w:rPr>
          <w:highlight w:val="yellow"/>
          <w:u w:val="single"/>
        </w:rPr>
        <w:t>it discounts an independent existence for</w:t>
      </w:r>
      <w:r w:rsidRPr="001D1519">
        <w:rPr>
          <w:u w:val="single"/>
        </w:rPr>
        <w:t xml:space="preserve"> what- ever is perceived as </w:t>
      </w:r>
      <w:r w:rsidRPr="00461D4E">
        <w:rPr>
          <w:highlight w:val="yellow"/>
          <w:u w:val="single"/>
        </w:rPr>
        <w:t>a threat</w:t>
      </w:r>
      <w:r w:rsidRPr="000E4774">
        <w:rPr>
          <w:sz w:val="16"/>
        </w:rPr>
        <w:t xml:space="preserve">. Granted, </w:t>
      </w:r>
      <w:r w:rsidRPr="001D1519">
        <w:rPr>
          <w:u w:val="single"/>
        </w:rPr>
        <w:t xml:space="preserve">political life is often marked by </w:t>
      </w:r>
      <w:r w:rsidRPr="00461D4E">
        <w:rPr>
          <w:highlight w:val="yellow"/>
          <w:u w:val="single"/>
        </w:rPr>
        <w:t>misperceptions</w:t>
      </w:r>
      <w:r w:rsidRPr="000E4774">
        <w:rPr>
          <w:sz w:val="16"/>
        </w:rPr>
        <w:t xml:space="preserve">, mistakes, pure imaginations, ghosts, or mirages, </w:t>
      </w:r>
      <w:r w:rsidRPr="001D1519">
        <w:rPr>
          <w:u w:val="single"/>
        </w:rPr>
        <w:t xml:space="preserve">but such phenomena </w:t>
      </w:r>
      <w:r w:rsidRPr="00461D4E">
        <w:rPr>
          <w:b/>
          <w:highlight w:val="yellow"/>
          <w:u w:val="single"/>
          <w:bdr w:val="single" w:sz="4" w:space="0" w:color="auto"/>
        </w:rPr>
        <w:t>do not occur simultaneously</w:t>
      </w:r>
      <w:r w:rsidRPr="00461D4E">
        <w:rPr>
          <w:highlight w:val="yellow"/>
          <w:u w:val="single"/>
        </w:rPr>
        <w:t xml:space="preserve"> to large numbers of politicians, and </w:t>
      </w:r>
      <w:r w:rsidRPr="00461D4E">
        <w:rPr>
          <w:b/>
          <w:highlight w:val="yellow"/>
          <w:u w:val="single"/>
          <w:bdr w:val="single" w:sz="4" w:space="0" w:color="auto"/>
        </w:rPr>
        <w:t>hardly most of the time</w:t>
      </w:r>
      <w:r w:rsidRPr="001D1519">
        <w:rPr>
          <w:u w:val="single"/>
        </w:rPr>
        <w:t xml:space="preserve">. During the Cold War, </w:t>
      </w:r>
      <w:r w:rsidRPr="00461D4E">
        <w:rPr>
          <w:highlight w:val="yellow"/>
          <w:u w:val="single"/>
        </w:rPr>
        <w:t xml:space="preserve">threats </w:t>
      </w:r>
      <w:r w:rsidRPr="001D1519">
        <w:rPr>
          <w:u w:val="single"/>
        </w:rPr>
        <w:t xml:space="preserve">- in the sense of plausible possibilities of danger - referred to 'real' phenomena, and they </w:t>
      </w:r>
      <w:r w:rsidRPr="00461D4E">
        <w:rPr>
          <w:b/>
          <w:highlight w:val="yellow"/>
          <w:u w:val="single"/>
          <w:bdr w:val="single" w:sz="4" w:space="0" w:color="auto"/>
        </w:rPr>
        <w:t>refer to 'real' phenomena</w:t>
      </w:r>
      <w:r w:rsidRPr="00461D4E">
        <w:rPr>
          <w:highlight w:val="yellow"/>
          <w:u w:val="single"/>
        </w:rPr>
        <w:t xml:space="preserve"> </w:t>
      </w:r>
      <w:r w:rsidRPr="001D1519">
        <w:rPr>
          <w:u w:val="single"/>
        </w:rPr>
        <w:t>now.</w:t>
      </w:r>
      <w:r w:rsidRPr="000E4774">
        <w:rPr>
          <w:sz w:val="16"/>
        </w:rPr>
        <w:t xml:space="preserve"> The objects referred to are often not the same, but that is a different matter. Threats have to be dealt with both </w:t>
      </w:r>
      <w:proofErr w:type="spellStart"/>
      <w:r w:rsidRPr="000E4774">
        <w:rPr>
          <w:sz w:val="16"/>
        </w:rPr>
        <w:t>ín</w:t>
      </w:r>
      <w:proofErr w:type="spellEnd"/>
      <w:r w:rsidRPr="000E4774">
        <w:rPr>
          <w:sz w:val="16"/>
        </w:rPr>
        <w:t xml:space="preserve"> terms of perceptions and in terms of the phenomena which are perceived to be threatening. </w:t>
      </w:r>
      <w:r w:rsidRPr="001D1519">
        <w:rPr>
          <w:u w:val="single"/>
        </w:rPr>
        <w:t xml:space="preserve">The point of </w:t>
      </w:r>
      <w:proofErr w:type="spellStart"/>
      <w:r w:rsidRPr="001D1519">
        <w:rPr>
          <w:u w:val="single"/>
        </w:rPr>
        <w:t>Waever’s</w:t>
      </w:r>
      <w:proofErr w:type="spellEnd"/>
      <w:r w:rsidRPr="001D1519">
        <w:rPr>
          <w:u w:val="single"/>
        </w:rPr>
        <w:t xml:space="preserve"> concept of security is not the potential existence of danger somewhere but the use of the word itself by political elites.</w:t>
      </w:r>
      <w:r w:rsidRPr="000E4774">
        <w:rPr>
          <w:sz w:val="16"/>
        </w:rPr>
        <w:t xml:space="preserve"> In his 1997 PhD dissertation, he writes, ’One can View “security” as that which is in language theory called a speech act: it is not interesting as a sign referring to something more real - it is the utterance itself that is the act.’24 The deliberate disregard of objective factors is even more explicitly stated in Buzan &amp; </w:t>
      </w:r>
      <w:proofErr w:type="spellStart"/>
      <w:r w:rsidRPr="000E4774">
        <w:rPr>
          <w:sz w:val="16"/>
        </w:rPr>
        <w:t>WaeVer’s</w:t>
      </w:r>
      <w:proofErr w:type="spellEnd"/>
      <w:r w:rsidRPr="000E4774">
        <w:rPr>
          <w:sz w:val="16"/>
        </w:rPr>
        <w:t xml:space="preserve"> joint article of the same year.” As a consequence, t</w:t>
      </w:r>
      <w:r w:rsidRPr="001D1519">
        <w:rPr>
          <w:u w:val="single"/>
        </w:rPr>
        <w:t>he phenomenon of threat is reduced to a matter of pure domestic politics.” It seems to me that the security dilemma, as a central notion in security studies, then loses its foundation.</w:t>
      </w:r>
      <w:r w:rsidRPr="000E4774">
        <w:rPr>
          <w:sz w:val="16"/>
        </w:rPr>
        <w:t xml:space="preserve"> Yet I see that </w:t>
      </w:r>
      <w:proofErr w:type="spellStart"/>
      <w:r w:rsidRPr="000E4774">
        <w:rPr>
          <w:sz w:val="16"/>
        </w:rPr>
        <w:t>Waever</w:t>
      </w:r>
      <w:proofErr w:type="spellEnd"/>
      <w:r w:rsidRPr="000E4774">
        <w:rPr>
          <w:sz w:val="16"/>
        </w:rPr>
        <w:t xml:space="preserve"> himself has no compunction about referring to the security dilemma in a recent article." This discounting of the objective aspect of threats shifts security studies to insignificant concerns.</w:t>
      </w:r>
      <w:r w:rsidRPr="001D1519">
        <w:rPr>
          <w:u w:val="single"/>
        </w:rPr>
        <w:t xml:space="preserve"> </w:t>
      </w:r>
      <w:r w:rsidRPr="00461D4E">
        <w:rPr>
          <w:highlight w:val="yellow"/>
          <w:u w:val="single"/>
        </w:rPr>
        <w:t xml:space="preserve">What has </w:t>
      </w:r>
      <w:r w:rsidRPr="001D1519">
        <w:rPr>
          <w:u w:val="single"/>
        </w:rPr>
        <w:t xml:space="preserve">long made </w:t>
      </w:r>
      <w:r w:rsidRPr="00461D4E">
        <w:rPr>
          <w:highlight w:val="yellow"/>
          <w:u w:val="single"/>
        </w:rPr>
        <w:t xml:space="preserve">'threats' </w:t>
      </w:r>
      <w:r w:rsidRPr="001D1519">
        <w:rPr>
          <w:u w:val="single"/>
        </w:rPr>
        <w:t xml:space="preserve">and ’threat perceptions’ </w:t>
      </w:r>
      <w:r w:rsidRPr="00461D4E">
        <w:rPr>
          <w:highlight w:val="yellow"/>
          <w:u w:val="single"/>
        </w:rPr>
        <w:t xml:space="preserve">important </w:t>
      </w:r>
      <w:r w:rsidRPr="001D1519">
        <w:rPr>
          <w:u w:val="single"/>
        </w:rPr>
        <w:t xml:space="preserve">phenomena in the study of IR </w:t>
      </w:r>
      <w:r w:rsidRPr="00461D4E">
        <w:rPr>
          <w:highlight w:val="yellow"/>
          <w:u w:val="single"/>
        </w:rPr>
        <w:t xml:space="preserve">is the implication that </w:t>
      </w:r>
      <w:r w:rsidRPr="00461D4E">
        <w:rPr>
          <w:b/>
          <w:highlight w:val="yellow"/>
          <w:u w:val="single"/>
          <w:bdr w:val="single" w:sz="4" w:space="0" w:color="auto"/>
        </w:rPr>
        <w:t>urgent action may be required</w:t>
      </w:r>
      <w:r w:rsidRPr="001D1519">
        <w:rPr>
          <w:u w:val="single"/>
        </w:rPr>
        <w:t xml:space="preserve">. Urgency, of course, is where </w:t>
      </w:r>
      <w:proofErr w:type="spellStart"/>
      <w:r w:rsidRPr="001D1519">
        <w:rPr>
          <w:u w:val="single"/>
        </w:rPr>
        <w:t>Waever</w:t>
      </w:r>
      <w:proofErr w:type="spellEnd"/>
      <w:r w:rsidRPr="001D1519">
        <w:rPr>
          <w:u w:val="single"/>
        </w:rPr>
        <w:t xml:space="preserve"> first began his argument in favor of an alternative security conception, because a convincing sense of urgency has been the chief culprit behind the abuse of 'security' and the consequent ’politics of panic', as </w:t>
      </w:r>
      <w:proofErr w:type="spellStart"/>
      <w:r w:rsidRPr="001D1519">
        <w:rPr>
          <w:u w:val="single"/>
        </w:rPr>
        <w:t>Waever</w:t>
      </w:r>
      <w:proofErr w:type="spellEnd"/>
      <w:r w:rsidRPr="001D1519">
        <w:rPr>
          <w:u w:val="single"/>
        </w:rPr>
        <w:t xml:space="preserve"> aptly calls it.</w:t>
      </w:r>
      <w:r w:rsidRPr="000E4774">
        <w:rPr>
          <w:sz w:val="16"/>
        </w:rPr>
        <w:t xml:space="preserve">” Now, here - in the case of urgency - another baby is thrown out with the </w:t>
      </w:r>
      <w:proofErr w:type="spellStart"/>
      <w:r w:rsidRPr="000E4774">
        <w:rPr>
          <w:sz w:val="16"/>
        </w:rPr>
        <w:t>Waeverian</w:t>
      </w:r>
      <w:proofErr w:type="spellEnd"/>
      <w:r w:rsidRPr="000E4774">
        <w:rPr>
          <w:sz w:val="16"/>
        </w:rPr>
        <w:t xml:space="preserve"> bathwater.</w:t>
      </w:r>
      <w:r w:rsidRPr="001D1519">
        <w:rPr>
          <w:u w:val="single"/>
        </w:rPr>
        <w:t xml:space="preserve"> When real situations of urgency arise, those situations are challenges to democracy; they are actually at the core of the problematic arising with the process of making security policy in parliamentary democracy. But in </w:t>
      </w:r>
      <w:proofErr w:type="spellStart"/>
      <w:r w:rsidRPr="001D1519">
        <w:rPr>
          <w:u w:val="single"/>
        </w:rPr>
        <w:t>Waever’s</w:t>
      </w:r>
      <w:proofErr w:type="spellEnd"/>
      <w:r w:rsidRPr="001D1519">
        <w:rPr>
          <w:u w:val="single"/>
        </w:rPr>
        <w:t xml:space="preserve"> world, threats are merely more or less persuasive, and the claim of urgency is just another argument. I hold that </w:t>
      </w:r>
      <w:r w:rsidRPr="00461D4E">
        <w:rPr>
          <w:highlight w:val="yellow"/>
          <w:u w:val="single"/>
        </w:rPr>
        <w:t xml:space="preserve">instead of 'abolishing' threatening phenomena </w:t>
      </w:r>
      <w:r w:rsidRPr="001D1519">
        <w:rPr>
          <w:u w:val="single"/>
        </w:rPr>
        <w:t xml:space="preserve">’out there’ </w:t>
      </w:r>
      <w:r w:rsidRPr="00461D4E">
        <w:rPr>
          <w:highlight w:val="yellow"/>
          <w:u w:val="single"/>
        </w:rPr>
        <w:t>by reconceptualizing them</w:t>
      </w:r>
      <w:r w:rsidRPr="001D1519">
        <w:rPr>
          <w:u w:val="single"/>
        </w:rPr>
        <w:t xml:space="preserve">, as </w:t>
      </w:r>
      <w:proofErr w:type="spellStart"/>
      <w:r w:rsidRPr="001D1519">
        <w:rPr>
          <w:u w:val="single"/>
        </w:rPr>
        <w:t>Waever</w:t>
      </w:r>
      <w:proofErr w:type="spellEnd"/>
      <w:r w:rsidRPr="001D1519">
        <w:rPr>
          <w:u w:val="single"/>
        </w:rPr>
        <w:t xml:space="preserve"> does, </w:t>
      </w:r>
      <w:r w:rsidRPr="00461D4E">
        <w:rPr>
          <w:highlight w:val="yellow"/>
          <w:u w:val="single"/>
        </w:rPr>
        <w:t>we should</w:t>
      </w:r>
      <w:r w:rsidRPr="001D1519">
        <w:rPr>
          <w:u w:val="single"/>
        </w:rPr>
        <w:t xml:space="preserve"> continue </w:t>
      </w:r>
      <w:r w:rsidRPr="00461D4E">
        <w:rPr>
          <w:highlight w:val="yellow"/>
          <w:u w:val="single"/>
        </w:rPr>
        <w:t>pay</w:t>
      </w:r>
      <w:r w:rsidRPr="001D1519">
        <w:rPr>
          <w:u w:val="single"/>
        </w:rPr>
        <w:t xml:space="preserve">ing </w:t>
      </w:r>
      <w:r w:rsidRPr="00461D4E">
        <w:rPr>
          <w:highlight w:val="yellow"/>
          <w:u w:val="single"/>
        </w:rPr>
        <w:t xml:space="preserve">attention to them, because </w:t>
      </w:r>
      <w:r w:rsidRPr="00461D4E">
        <w:rPr>
          <w:b/>
          <w:highlight w:val="yellow"/>
          <w:u w:val="single"/>
          <w:bdr w:val="single" w:sz="4" w:space="0" w:color="auto"/>
        </w:rPr>
        <w:t xml:space="preserve">situations with </w:t>
      </w:r>
      <w:r w:rsidRPr="001D1519">
        <w:rPr>
          <w:b/>
          <w:u w:val="single"/>
          <w:bdr w:val="single" w:sz="4" w:space="0" w:color="auto"/>
        </w:rPr>
        <w:t xml:space="preserve">a </w:t>
      </w:r>
      <w:r w:rsidRPr="00461D4E">
        <w:rPr>
          <w:b/>
          <w:highlight w:val="yellow"/>
          <w:u w:val="single"/>
          <w:bdr w:val="single" w:sz="4" w:space="0" w:color="auto"/>
        </w:rPr>
        <w:t xml:space="preserve">credible </w:t>
      </w:r>
      <w:r w:rsidRPr="001D1519">
        <w:rPr>
          <w:b/>
          <w:u w:val="single"/>
          <w:bdr w:val="single" w:sz="4" w:space="0" w:color="auto"/>
        </w:rPr>
        <w:t xml:space="preserve">claim to </w:t>
      </w:r>
      <w:r w:rsidRPr="00461D4E">
        <w:rPr>
          <w:b/>
          <w:highlight w:val="yellow"/>
          <w:u w:val="single"/>
          <w:bdr w:val="single" w:sz="4" w:space="0" w:color="auto"/>
        </w:rPr>
        <w:t>urgency will keep coming back</w:t>
      </w:r>
      <w:r w:rsidRPr="00461D4E">
        <w:rPr>
          <w:highlight w:val="yellow"/>
          <w:u w:val="single"/>
        </w:rPr>
        <w:t xml:space="preserve"> </w:t>
      </w:r>
      <w:r w:rsidRPr="001D1519">
        <w:rPr>
          <w:u w:val="single"/>
        </w:rPr>
        <w:t>and then we need to know more about how they work in the interrelations of groups and states (</w:t>
      </w:r>
      <w:r w:rsidRPr="000E4774">
        <w:rPr>
          <w:sz w:val="16"/>
        </w:rPr>
        <w:t xml:space="preserve">such as civil wars, for instance), </w:t>
      </w:r>
      <w:r w:rsidRPr="001D1519">
        <w:rPr>
          <w:u w:val="single"/>
        </w:rPr>
        <w:t>not least to find adequate democratic procedures for dealing with them.</w:t>
      </w:r>
    </w:p>
    <w:p w:rsidR="003A744B" w:rsidRPr="00CD3D7F" w:rsidRDefault="003A744B" w:rsidP="003A744B"/>
    <w:p w:rsidR="00AF515A" w:rsidRDefault="00AF515A" w:rsidP="00455B67"/>
    <w:p w:rsidR="009A3D4D" w:rsidRDefault="009A3D4D" w:rsidP="009A3D4D">
      <w:pPr>
        <w:pStyle w:val="Heading3"/>
      </w:pPr>
      <w:r>
        <w:t>--- XT: Safeguards for Human Rights Now</w:t>
      </w:r>
    </w:p>
    <w:p w:rsidR="00971CC8" w:rsidRDefault="00971CC8" w:rsidP="00971CC8">
      <w:r>
        <w:t>2nc cx</w:t>
      </w:r>
    </w:p>
    <w:p w:rsidR="00971CC8" w:rsidRDefault="00971CC8" w:rsidP="00971CC8">
      <w:pPr>
        <w:pStyle w:val="ListParagraph"/>
        <w:numPr>
          <w:ilvl w:val="0"/>
          <w:numId w:val="23"/>
        </w:numPr>
      </w:pPr>
      <w:r>
        <w:t>Ask questions to set up 1ar</w:t>
      </w:r>
    </w:p>
    <w:p w:rsidR="00971CC8" w:rsidRDefault="00971CC8" w:rsidP="00971CC8">
      <w:pPr>
        <w:pStyle w:val="ListParagraph"/>
        <w:numPr>
          <w:ilvl w:val="0"/>
          <w:numId w:val="23"/>
        </w:numPr>
      </w:pPr>
      <w:r>
        <w:t xml:space="preserve">Conditions </w:t>
      </w:r>
      <w:proofErr w:type="spellStart"/>
      <w:r>
        <w:t>cp</w:t>
      </w:r>
      <w:proofErr w:type="spellEnd"/>
      <w:r>
        <w:t xml:space="preserve"> – SD perception thing – </w:t>
      </w:r>
      <w:proofErr w:type="gramStart"/>
      <w:r>
        <w:t>ask ?</w:t>
      </w:r>
      <w:proofErr w:type="gramEnd"/>
      <w:r>
        <w:t xml:space="preserve"> </w:t>
      </w:r>
      <w:proofErr w:type="spellStart"/>
      <w:r>
        <w:t>abt</w:t>
      </w:r>
      <w:proofErr w:type="spellEnd"/>
      <w:r>
        <w:t xml:space="preserve"> process of </w:t>
      </w:r>
      <w:proofErr w:type="spellStart"/>
      <w:r>
        <w:t>cp</w:t>
      </w:r>
      <w:proofErr w:type="spellEnd"/>
      <w:r>
        <w:t xml:space="preserve"> – why would x say yes to this</w:t>
      </w:r>
    </w:p>
    <w:p w:rsidR="00971CC8" w:rsidRDefault="00971CC8" w:rsidP="00971CC8">
      <w:pPr>
        <w:pStyle w:val="ListParagraph"/>
        <w:numPr>
          <w:ilvl w:val="0"/>
          <w:numId w:val="23"/>
        </w:numPr>
      </w:pPr>
      <w:proofErr w:type="gramStart"/>
      <w:r>
        <w:t>Ask ?</w:t>
      </w:r>
      <w:proofErr w:type="gramEnd"/>
      <w:r>
        <w:t xml:space="preserve"> </w:t>
      </w:r>
      <w:proofErr w:type="spellStart"/>
      <w:r>
        <w:t>abt</w:t>
      </w:r>
      <w:proofErr w:type="spellEnd"/>
      <w:r>
        <w:t xml:space="preserve"> neg</w:t>
      </w:r>
    </w:p>
    <w:p w:rsidR="00971CC8" w:rsidRPr="00971CC8" w:rsidRDefault="00971CC8" w:rsidP="00971CC8">
      <w:bookmarkStart w:id="1" w:name="_GoBack"/>
      <w:bookmarkEnd w:id="1"/>
    </w:p>
    <w:p w:rsidR="009A3D4D" w:rsidRDefault="009A3D4D" w:rsidP="009A3D4D"/>
    <w:p w:rsidR="009A3D4D" w:rsidRDefault="009A3D4D" w:rsidP="009A3D4D">
      <w:pPr>
        <w:pStyle w:val="Heading4"/>
        <w:rPr>
          <w:rStyle w:val="Hyperlink"/>
        </w:rPr>
      </w:pPr>
      <w:r>
        <w:rPr>
          <w:rStyle w:val="Hyperlink"/>
        </w:rPr>
        <w:t>State Department emphasizes human rights when approving arms sales</w:t>
      </w:r>
    </w:p>
    <w:p w:rsidR="009A3D4D" w:rsidRDefault="009A3D4D" w:rsidP="009A3D4D">
      <w:pPr>
        <w:rPr>
          <w:rStyle w:val="Hyperlink"/>
        </w:rPr>
      </w:pPr>
      <w:r w:rsidRPr="002E757A">
        <w:rPr>
          <w:rStyle w:val="Style13ptBold"/>
        </w:rPr>
        <w:t>Toombs, et. al, 12</w:t>
      </w:r>
      <w:r>
        <w:t xml:space="preserve"> --- managing editor for national security at the Center for Public Integrity (6/21/2012, Zach Toombs, Center for Public Integrity, R. Jeffrey Smith, “Why Is the U.S. Selling Billions in Weapons to Autocrats? The export of American arms to countries around the world -- even those actively repressing their own citizens -- is booming,” </w:t>
      </w:r>
      <w:hyperlink r:id="rId99" w:history="1">
        <w:r w:rsidRPr="00034D36">
          <w:rPr>
            <w:rStyle w:val="Hyperlink"/>
          </w:rPr>
          <w:t>https://foreignpolicy.com/2012/06/21/why-is-the-u-s-selling-billions-in-weapons-to-autocrats/</w:t>
        </w:r>
      </w:hyperlink>
      <w:r>
        <w:rPr>
          <w:rStyle w:val="Hyperlink"/>
        </w:rPr>
        <w:t xml:space="preserve">, accessed on 5/25/19, JMP) </w:t>
      </w:r>
      <w:r w:rsidRPr="00CC6DE3">
        <w:rPr>
          <w:rStyle w:val="Hyperlink"/>
          <w:b/>
        </w:rPr>
        <w:t>***Andrew Shapiro is the Assistant Secretary for the Bureau of Political-Military Affairs</w:t>
      </w:r>
      <w:r>
        <w:rPr>
          <w:rStyle w:val="Hyperlink"/>
        </w:rPr>
        <w:t xml:space="preserve"> </w:t>
      </w:r>
    </w:p>
    <w:p w:rsidR="009A3D4D" w:rsidRDefault="009A3D4D" w:rsidP="009A3D4D">
      <w:pPr>
        <w:rPr>
          <w:rStyle w:val="Hyperlink"/>
        </w:rPr>
      </w:pPr>
      <w:r>
        <w:rPr>
          <w:rStyle w:val="Hyperlink"/>
        </w:rPr>
        <w:t xml:space="preserve">Shapiro, at the press conference, said his </w:t>
      </w:r>
      <w:r w:rsidRPr="00A71322">
        <w:rPr>
          <w:rStyle w:val="StyleUnderline"/>
        </w:rPr>
        <w:t>Bureau of Political-Military Affairs ensures any military assistance to foreign militaries and companies “is fully in line with U.S. foreign policy.”</w:t>
      </w:r>
      <w:r>
        <w:rPr>
          <w:rStyle w:val="Hyperlink"/>
        </w:rPr>
        <w:t xml:space="preserve"> </w:t>
      </w:r>
      <w:r w:rsidRPr="00A71322">
        <w:rPr>
          <w:rStyle w:val="Emphasis"/>
        </w:rPr>
        <w:t>Officials vet governments as well as the companies on both sides of the sale</w:t>
      </w:r>
      <w:r>
        <w:rPr>
          <w:rStyle w:val="Hyperlink"/>
        </w:rPr>
        <w:t>, he said. “</w:t>
      </w:r>
      <w:r w:rsidRPr="00A71322">
        <w:rPr>
          <w:rStyle w:val="Emphasis"/>
        </w:rPr>
        <w:t>We only allow a sale after we carefully examine issues like human rights</w:t>
      </w:r>
      <w:r w:rsidRPr="00A71322">
        <w:rPr>
          <w:rStyle w:val="StyleUnderline"/>
        </w:rPr>
        <w:t>, regional security, and nonproliferation concerns.”</w:t>
      </w:r>
    </w:p>
    <w:p w:rsidR="009A3D4D" w:rsidRDefault="009A3D4D" w:rsidP="009A3D4D">
      <w:pPr>
        <w:rPr>
          <w:rStyle w:val="Hyperlink"/>
        </w:rPr>
      </w:pPr>
      <w:r w:rsidRPr="00E24D03">
        <w:rPr>
          <w:rStyle w:val="StyleUnderline"/>
        </w:rPr>
        <w:t>The State Department emphasizes that many items shipped to foreign militaries are used only for external defense, not for internal suppression.</w:t>
      </w:r>
      <w:r>
        <w:rPr>
          <w:rStyle w:val="Hyperlink"/>
        </w:rPr>
        <w:t xml:space="preserve"> In the case of the United Arab Emirates, for example, a $29.4 billion sale authorized in January for fiscal year 2012 consisted mostly of the purchase of 84 F-15 fighter aircraft. But State also authorized billions of dollars in sales of small arms, ammunition, and toxicological agents to various countries, including $3,091,166 of firearms to Peru and $1,153,617 to Honduras. </w:t>
      </w:r>
    </w:p>
    <w:p w:rsidR="009A3D4D" w:rsidRDefault="009A3D4D" w:rsidP="00455B67"/>
    <w:p w:rsidR="00A20D57" w:rsidRDefault="00090A2B" w:rsidP="00090A2B">
      <w:pPr>
        <w:pStyle w:val="Heading3"/>
      </w:pPr>
      <w:r>
        <w:t>--- XT: No Arms Misuse / Retransfer</w:t>
      </w:r>
    </w:p>
    <w:p w:rsidR="00090A2B" w:rsidRDefault="00090A2B" w:rsidP="00090A2B"/>
    <w:p w:rsidR="00B25985" w:rsidRDefault="00B25985" w:rsidP="00B25985">
      <w:pPr>
        <w:pStyle w:val="Heading4"/>
      </w:pPr>
      <w:r>
        <w:t xml:space="preserve">Government-to-government and industry-to-country ties both help mitigate risk of weapons misuse </w:t>
      </w:r>
    </w:p>
    <w:p w:rsidR="00B25985" w:rsidRDefault="00B25985" w:rsidP="00B25985">
      <w:r w:rsidRPr="00565E84">
        <w:rPr>
          <w:rStyle w:val="Style13ptBold"/>
        </w:rPr>
        <w:t>Hardwick, 18</w:t>
      </w:r>
      <w:r>
        <w:t xml:space="preserve"> --- assistant vice president, international affairs, at the Aerospace Industries Association (8/8/18, </w:t>
      </w:r>
      <w:proofErr w:type="spellStart"/>
      <w:r>
        <w:t>Dak</w:t>
      </w:r>
      <w:proofErr w:type="spellEnd"/>
      <w:r>
        <w:t xml:space="preserve">, “U.S. Arms Transfer Policy: Shaping the Way Ahead,” </w:t>
      </w:r>
      <w:hyperlink r:id="rId100" w:history="1">
        <w:r w:rsidRPr="00807E0F">
          <w:rPr>
            <w:rStyle w:val="Hyperlink"/>
          </w:rPr>
          <w:t>https://www.csis.org/analysis/us-arms-transfer-policy-shaping-way-ahead</w:t>
        </w:r>
      </w:hyperlink>
      <w:r>
        <w:t>, accessed on 6/5/19, JMP)</w:t>
      </w:r>
    </w:p>
    <w:p w:rsidR="00B25985" w:rsidRDefault="00B25985" w:rsidP="00B25985">
      <w:r>
        <w:t>Q: Good morning. Thank you. My name is Veronica Cartier. I am a think tank and focus on the security sector including nuclear policy.</w:t>
      </w:r>
    </w:p>
    <w:p w:rsidR="00B25985" w:rsidRDefault="00B25985" w:rsidP="00B25985">
      <w:r>
        <w:t xml:space="preserve">So my intention is in the future risk. That’s what I am – would like to focus on, and my comment is I think – is </w:t>
      </w:r>
      <w:r w:rsidRPr="00A96EDA">
        <w:rPr>
          <w:rStyle w:val="StyleUnderline"/>
        </w:rPr>
        <w:t>the CAT policy should include risk policy, and the security monitoring body should be considered, which is primarily just focus in the future risk</w:t>
      </w:r>
      <w:r>
        <w:t>.</w:t>
      </w:r>
    </w:p>
    <w:p w:rsidR="00B25985" w:rsidRDefault="00B25985" w:rsidP="00B25985">
      <w:r>
        <w:t xml:space="preserve">For example, </w:t>
      </w:r>
      <w:r w:rsidRPr="00A96EDA">
        <w:rPr>
          <w:rStyle w:val="StyleUnderline"/>
        </w:rPr>
        <w:t>how could we be so sure after we transferred a weapon not to be retransferred somewhere else</w:t>
      </w:r>
      <w:r>
        <w:t xml:space="preserve">? And the second, </w:t>
      </w:r>
      <w:r w:rsidRPr="00B655A1">
        <w:rPr>
          <w:rStyle w:val="StyleUnderline"/>
        </w:rPr>
        <w:t>does</w:t>
      </w:r>
      <w:r>
        <w:t xml:space="preserve"> </w:t>
      </w:r>
      <w:r w:rsidRPr="00B655A1">
        <w:rPr>
          <w:rStyle w:val="Emphasis"/>
        </w:rPr>
        <w:t>U</w:t>
      </w:r>
      <w:r>
        <w:t xml:space="preserve">nited </w:t>
      </w:r>
      <w:r w:rsidRPr="00B655A1">
        <w:rPr>
          <w:rStyle w:val="Emphasis"/>
        </w:rPr>
        <w:t>S</w:t>
      </w:r>
      <w:r>
        <w:t xml:space="preserve">tates </w:t>
      </w:r>
      <w:r w:rsidRPr="00B655A1">
        <w:rPr>
          <w:rStyle w:val="StyleUnderline"/>
        </w:rPr>
        <w:t>still have the technology control of the transferred weapon</w:t>
      </w:r>
      <w:r>
        <w:t>? I think that primary, and –</w:t>
      </w:r>
    </w:p>
    <w:p w:rsidR="00B25985" w:rsidRDefault="00B25985" w:rsidP="00B25985">
      <w:r>
        <w:t>MR. HUNTER: Yeah –</w:t>
      </w:r>
    </w:p>
    <w:p w:rsidR="00B25985" w:rsidRDefault="00B25985" w:rsidP="00B25985">
      <w:r>
        <w:t>Q: – as we all know that the changing world our ally become adversary and vice versa. We should consider that.</w:t>
      </w:r>
    </w:p>
    <w:p w:rsidR="00B25985" w:rsidRDefault="00B25985" w:rsidP="00B25985">
      <w:r>
        <w:t>Thank you.</w:t>
      </w:r>
    </w:p>
    <w:p w:rsidR="00B25985" w:rsidRPr="00BB2F0F" w:rsidRDefault="00B25985" w:rsidP="00B25985">
      <w:pPr>
        <w:rPr>
          <w:sz w:val="10"/>
        </w:rPr>
      </w:pPr>
      <w:r w:rsidRPr="00BB2F0F">
        <w:rPr>
          <w:sz w:val="10"/>
        </w:rPr>
        <w:t>MR. HUNTER: OK. So risk – how does risk fit into the policy?</w:t>
      </w:r>
    </w:p>
    <w:p w:rsidR="00B25985" w:rsidRPr="00BB2F0F" w:rsidRDefault="00B25985" w:rsidP="00B25985">
      <w:pPr>
        <w:rPr>
          <w:sz w:val="10"/>
        </w:rPr>
      </w:pPr>
      <w:r w:rsidRPr="00BB2F0F">
        <w:rPr>
          <w:sz w:val="10"/>
        </w:rPr>
        <w:t>MS. CRESSEY: So risk is something that we have to – I think we have to factor into every decision that we make. All of my colleagues are very aware of risk, whether you are looking at the release of a technology, the sale of a system, the situation within that country, the situation within that region. So I would say that the assessment of risk is baked into the entire process from the beginning to the end, including end-use monitoring, whether it’s a direct commercial sale or a foreign military sale.</w:t>
      </w:r>
    </w:p>
    <w:p w:rsidR="00B25985" w:rsidRPr="00BB2F0F" w:rsidRDefault="00B25985" w:rsidP="00B25985">
      <w:pPr>
        <w:rPr>
          <w:sz w:val="10"/>
        </w:rPr>
      </w:pPr>
      <w:r w:rsidRPr="00BB2F0F">
        <w:rPr>
          <w:sz w:val="10"/>
        </w:rPr>
        <w:t>We also have very strict retransfer provisions that are within the – whether it’s – again, whether it’s a direct commercial sale and built into the license or whether it’s a foreign military sale and built into the contract or the letter of offer and acceptance. So in order to retransfer an item, they have to come back to my office, if it’s a foreign military sale, to get that kind of – that kind of approval. And if that doesn’t happen, then we have – you know, we have other provisions to deal with countries that transfer in contravention of their agreements.</w:t>
      </w:r>
    </w:p>
    <w:p w:rsidR="00B25985" w:rsidRPr="00BB2F0F" w:rsidRDefault="00B25985" w:rsidP="00B25985">
      <w:pPr>
        <w:rPr>
          <w:sz w:val="10"/>
        </w:rPr>
      </w:pPr>
      <w:r w:rsidRPr="00BB2F0F">
        <w:rPr>
          <w:sz w:val="10"/>
        </w:rPr>
        <w:t>So I would say that we are very much aware of risk. Jeff has pointed out the kinds of things that we are dealing in. We are not talking about paper, we’re not talking about transferring – we’re talking about transferring lethal equipment, so risk is something that is baked in, I think, every step of the way.</w:t>
      </w:r>
    </w:p>
    <w:p w:rsidR="00B25985" w:rsidRPr="00BB2F0F" w:rsidRDefault="00B25985" w:rsidP="00B25985">
      <w:pPr>
        <w:rPr>
          <w:sz w:val="10"/>
        </w:rPr>
      </w:pPr>
      <w:r w:rsidRPr="00BB2F0F">
        <w:rPr>
          <w:sz w:val="10"/>
        </w:rPr>
        <w:t>MR. HUNTER: Jeff?</w:t>
      </w:r>
    </w:p>
    <w:p w:rsidR="00B25985" w:rsidRPr="00BB2F0F" w:rsidRDefault="00B25985" w:rsidP="00B25985">
      <w:pPr>
        <w:rPr>
          <w:sz w:val="10"/>
        </w:rPr>
      </w:pPr>
      <w:r w:rsidRPr="00BB2F0F">
        <w:rPr>
          <w:sz w:val="10"/>
        </w:rPr>
        <w:t>MR. ABRAMSON: It’s easy to forget that – I mean, the U.S. is by far the world’s largest arms dealer and growing its share. If you look at the SIPRI reports, the U.S. is not suffering; it’s growing, and it has great influence, and for decades has argued for responsible arms trade. And I think as we assess the policy, if this is setting the standard for the next 50 years, is it the standard that we want other countries to follow. I think that if it is, we need to make that portion of the case, and if we are concerned that some countries are not acting as responsibly as they should, how do we convince them to act more responsibly. And that’s where I think we stress these end-use monitoring agreements, we stress pieces of our continuing process that we want other countries to follow, and it’s an unfair criticism to say this, but I don’t think this administration or this president is particularly proud or fond of multilateralism, but ultimately that is I think the approach that you have to take here. There is an arms trade treaty that is signed in a hundred countries – almost all of our allies included are part of it – and how do we figure out ways to build the multilateral system at the same time because if the problem is other countries acting poorly, and we’re presenting a model, is that model one that they are going to want to replicate.</w:t>
      </w:r>
    </w:p>
    <w:p w:rsidR="00B25985" w:rsidRPr="00BB2F0F" w:rsidRDefault="00B25985" w:rsidP="00B25985">
      <w:pPr>
        <w:rPr>
          <w:sz w:val="10"/>
        </w:rPr>
      </w:pPr>
      <w:r w:rsidRPr="00BB2F0F">
        <w:rPr>
          <w:sz w:val="10"/>
        </w:rPr>
        <w:t xml:space="preserve">If we figure out how to do it faster and better, how do we show we’re doing it, taking account of all these risks? </w:t>
      </w:r>
    </w:p>
    <w:p w:rsidR="00B25985" w:rsidRDefault="00B25985" w:rsidP="00B25985">
      <w:r>
        <w:t xml:space="preserve">MR. HARDWICK: So, Andrew, if I can just very quickly – I want to say something differently about risk than what I think other panelists have said. So risk can be – so </w:t>
      </w:r>
      <w:r w:rsidRPr="00334990">
        <w:rPr>
          <w:rStyle w:val="StyleUnderline"/>
        </w:rPr>
        <w:t>risk can be mitigated by processes</w:t>
      </w:r>
      <w:r>
        <w:t xml:space="preserve">. That part is true; I think that’s what you have heard. But </w:t>
      </w:r>
      <w:r w:rsidRPr="00334990">
        <w:rPr>
          <w:rStyle w:val="Emphasis"/>
        </w:rPr>
        <w:t>risk is also mitigated by relationships</w:t>
      </w:r>
      <w:r>
        <w:t xml:space="preserve">. And I want to emphasize that because </w:t>
      </w:r>
      <w:r w:rsidRPr="0039335B">
        <w:rPr>
          <w:rStyle w:val="StyleUnderline"/>
        </w:rPr>
        <w:t>the government-to-government relationship that occurs between the</w:t>
      </w:r>
      <w:r>
        <w:t xml:space="preserve"> </w:t>
      </w:r>
      <w:r w:rsidRPr="0039335B">
        <w:rPr>
          <w:rStyle w:val="Emphasis"/>
        </w:rPr>
        <w:t>U</w:t>
      </w:r>
      <w:r>
        <w:t xml:space="preserve">nited </w:t>
      </w:r>
      <w:r w:rsidRPr="0039335B">
        <w:rPr>
          <w:rStyle w:val="Emphasis"/>
        </w:rPr>
        <w:t>S</w:t>
      </w:r>
      <w:r>
        <w:t xml:space="preserve">tates </w:t>
      </w:r>
      <w:r w:rsidRPr="0039335B">
        <w:rPr>
          <w:rStyle w:val="StyleUnderline"/>
        </w:rPr>
        <w:t>and other countries is so critical to ensuring that whatever risk we think there is in transferring an item is mitigated is really important</w:t>
      </w:r>
      <w:r>
        <w:t>.</w:t>
      </w:r>
    </w:p>
    <w:p w:rsidR="00B25985" w:rsidRDefault="00B25985" w:rsidP="00B25985">
      <w:r>
        <w:t xml:space="preserve">But </w:t>
      </w:r>
      <w:r w:rsidRPr="006B218E">
        <w:rPr>
          <w:rStyle w:val="Emphasis"/>
        </w:rPr>
        <w:t>the other relationship</w:t>
      </w:r>
      <w:r>
        <w:t xml:space="preserve"> that has developed that we don’t talk about very often </w:t>
      </w:r>
      <w:r w:rsidRPr="006B218E">
        <w:rPr>
          <w:rStyle w:val="Emphasis"/>
        </w:rPr>
        <w:t>is</w:t>
      </w:r>
      <w:r>
        <w:t xml:space="preserve"> the relationship </w:t>
      </w:r>
      <w:r w:rsidRPr="006B218E">
        <w:rPr>
          <w:rStyle w:val="Emphasis"/>
        </w:rPr>
        <w:t>between the industry partner and the country</w:t>
      </w:r>
      <w:r w:rsidRPr="00032AD4">
        <w:rPr>
          <w:rStyle w:val="StyleUnderline"/>
        </w:rPr>
        <w:t xml:space="preserve"> in question because </w:t>
      </w:r>
      <w:r w:rsidRPr="006B218E">
        <w:rPr>
          <w:rStyle w:val="Emphasis"/>
        </w:rPr>
        <w:t>those relationships are baked in for years</w:t>
      </w:r>
      <w:r w:rsidRPr="00032AD4">
        <w:rPr>
          <w:rStyle w:val="StyleUnderline"/>
        </w:rPr>
        <w:t xml:space="preserve"> because what happens is as soon as you start working with a country, you also start working with their supply chain, with their in-country partners, and those relationships are developed, and continue, and </w:t>
      </w:r>
      <w:r w:rsidRPr="00E13C47">
        <w:rPr>
          <w:rStyle w:val="Emphasis"/>
        </w:rPr>
        <w:t>endure even beyond the government-to-government relationships</w:t>
      </w:r>
      <w:r>
        <w:t>.</w:t>
      </w:r>
    </w:p>
    <w:p w:rsidR="00B25985" w:rsidRDefault="00B25985" w:rsidP="00B25985">
      <w:r>
        <w:t xml:space="preserve">So we don’t necessarily talk about those relationships very often, and so what you will see is that </w:t>
      </w:r>
      <w:r w:rsidRPr="00BF7344">
        <w:rPr>
          <w:rStyle w:val="StyleUnderline"/>
        </w:rPr>
        <w:t>risk reduction occur both on the government-to-government level as well as the industry-to-country level</w:t>
      </w:r>
      <w:r>
        <w:t xml:space="preserve">. That is so important in making sure that you are making the right decisions when it comes to sales in countries around the world. </w:t>
      </w:r>
    </w:p>
    <w:p w:rsidR="00090A2B" w:rsidRDefault="00090A2B" w:rsidP="00090A2B"/>
    <w:p w:rsidR="000F7F92" w:rsidRDefault="000F7F92" w:rsidP="000F7F92">
      <w:pPr>
        <w:pStyle w:val="Heading4"/>
      </w:pPr>
      <w:r>
        <w:t>U.S. policies work to limit proliferation of new tech</w:t>
      </w:r>
    </w:p>
    <w:p w:rsidR="000F7F92" w:rsidRDefault="000F7F92" w:rsidP="000F7F92">
      <w:r w:rsidRPr="00533BD4">
        <w:rPr>
          <w:rStyle w:val="Style13ptBold"/>
        </w:rPr>
        <w:t xml:space="preserve">Ambassador </w:t>
      </w:r>
      <w:proofErr w:type="spellStart"/>
      <w:r w:rsidRPr="00533BD4">
        <w:rPr>
          <w:rStyle w:val="Style13ptBold"/>
        </w:rPr>
        <w:t>Kaidanow</w:t>
      </w:r>
      <w:proofErr w:type="spellEnd"/>
      <w:r w:rsidRPr="00533BD4">
        <w:rPr>
          <w:rStyle w:val="Style13ptBold"/>
        </w:rPr>
        <w:t>, 18</w:t>
      </w:r>
      <w:r>
        <w:t xml:space="preserve"> --- Assistant Secretary of State for Political-Military Affairs at the U.S. Department of State (8/8/18, Tina, “U.S. Arms Transfer Policy: Shaping the Way Ahead,” </w:t>
      </w:r>
      <w:hyperlink r:id="rId101" w:history="1">
        <w:r w:rsidRPr="00807E0F">
          <w:rPr>
            <w:rStyle w:val="Hyperlink"/>
          </w:rPr>
          <w:t>https://www.csis.org/analysis/us-arms-transfer-policy-shaping-way-ahead</w:t>
        </w:r>
      </w:hyperlink>
      <w:r>
        <w:t>, accessed on 6/5/19, JMP)</w:t>
      </w:r>
    </w:p>
    <w:p w:rsidR="000F7F92" w:rsidRPr="00E33668" w:rsidRDefault="000F7F92" w:rsidP="000F7F92">
      <w:r w:rsidRPr="00C8579E">
        <w:rPr>
          <w:rStyle w:val="StyleUnderline"/>
        </w:rPr>
        <w:t xml:space="preserve">In terms of proliferation, we also work to strike a balance between providing our partners with the capabilities they need to defend themselves and ensure regional stability, while </w:t>
      </w:r>
      <w:r w:rsidRPr="00C8579E">
        <w:rPr>
          <w:rStyle w:val="Emphasis"/>
        </w:rPr>
        <w:t>limiting the proliferation of new military technologies and creating regional imbalances that can lead to an arms race</w:t>
      </w:r>
      <w:r w:rsidRPr="00C8579E">
        <w:rPr>
          <w:rStyle w:val="StyleUnderline"/>
        </w:rPr>
        <w:t>.</w:t>
      </w:r>
      <w:r>
        <w:t xml:space="preserve"> In doing so, </w:t>
      </w:r>
      <w:r w:rsidRPr="00C8579E">
        <w:rPr>
          <w:rStyle w:val="StyleUnderline"/>
        </w:rPr>
        <w:t>we work within the context of the multilateral regimes to which the U.S. is a party</w:t>
      </w:r>
      <w:r>
        <w:t xml:space="preserve">. That does not mean that some of these regimes do not need sometimes updating. For example, the Missile Technology Control Regime, so-called MTCR, designed to prevent the proliferation of missiles, never took into account the role that unmanned aerial systems now play in both the military and commercial realms. </w:t>
      </w:r>
      <w:r w:rsidRPr="007E2A27">
        <w:rPr>
          <w:rStyle w:val="Emphasis"/>
        </w:rPr>
        <w:t>In reviewing each sale on a case-by-case basis, we must ensure that we are not accelerating the spread of advanced weaponry</w:t>
      </w:r>
      <w:r w:rsidRPr="007E2A27">
        <w:rPr>
          <w:rStyle w:val="StyleUnderline"/>
        </w:rPr>
        <w:t xml:space="preserve"> and creating opportunities for our competitors – economic and strategic – to expand the space for their own defense trade, to our ultimate military and economic detriment. </w:t>
      </w:r>
    </w:p>
    <w:p w:rsidR="002A6BFB" w:rsidRDefault="002A6BFB" w:rsidP="00090A2B"/>
    <w:p w:rsidR="00C2453A" w:rsidRDefault="00C2453A" w:rsidP="00C2453A">
      <w:pPr>
        <w:pStyle w:val="Heading3"/>
      </w:pPr>
      <w:r>
        <w:t>--- XT: Fill-in</w:t>
      </w:r>
    </w:p>
    <w:p w:rsidR="00C2453A" w:rsidRDefault="00C2453A" w:rsidP="00C2453A"/>
    <w:p w:rsidR="003871D3" w:rsidRDefault="003871D3" w:rsidP="003871D3">
      <w:pPr>
        <w:pStyle w:val="Heading4"/>
      </w:pPr>
      <w:r>
        <w:t>Fill-in is likely even if it takes time --- other countries prove</w:t>
      </w:r>
    </w:p>
    <w:p w:rsidR="003871D3" w:rsidRDefault="003871D3" w:rsidP="003871D3">
      <w:proofErr w:type="spellStart"/>
      <w:r w:rsidRPr="00565D60">
        <w:rPr>
          <w:rStyle w:val="Style13ptBold"/>
        </w:rPr>
        <w:t>Deen</w:t>
      </w:r>
      <w:proofErr w:type="spellEnd"/>
      <w:r w:rsidRPr="00565D60">
        <w:rPr>
          <w:rStyle w:val="Style13ptBold"/>
        </w:rPr>
        <w:t>, 19</w:t>
      </w:r>
      <w:r>
        <w:t xml:space="preserve"> ---Director &amp; Senior Editor, UN Bureau, Inter Press Service (4/26/19, </w:t>
      </w:r>
      <w:proofErr w:type="spellStart"/>
      <w:r>
        <w:t>Thalif</w:t>
      </w:r>
      <w:proofErr w:type="spellEnd"/>
      <w:r>
        <w:t xml:space="preserve">, “US &amp; Western Arms in Yemen Conflict Signal Potential War Crime Charges,” </w:t>
      </w:r>
      <w:hyperlink r:id="rId102" w:history="1">
        <w:r w:rsidRPr="00807E0F">
          <w:rPr>
            <w:rStyle w:val="Hyperlink"/>
          </w:rPr>
          <w:t>http://www.ipsnews.net/2019/04/us-western-arms-yemen-conflict-signal-potential-war-crime-charges/</w:t>
        </w:r>
      </w:hyperlink>
      <w:r>
        <w:t xml:space="preserve">, accessed on 6/8/19, JMP) </w:t>
      </w:r>
      <w:r w:rsidRPr="00590992">
        <w:rPr>
          <w:b/>
        </w:rPr>
        <w:t xml:space="preserve">*** Pieter </w:t>
      </w:r>
      <w:proofErr w:type="spellStart"/>
      <w:r w:rsidRPr="00590992">
        <w:rPr>
          <w:b/>
        </w:rPr>
        <w:t>Wezeman</w:t>
      </w:r>
      <w:proofErr w:type="spellEnd"/>
      <w:r w:rsidRPr="00590992">
        <w:rPr>
          <w:b/>
        </w:rPr>
        <w:t xml:space="preserve"> is Senior Researcher, Arms and Military Expenditure </w:t>
      </w:r>
      <w:proofErr w:type="spellStart"/>
      <w:r w:rsidRPr="00590992">
        <w:rPr>
          <w:b/>
        </w:rPr>
        <w:t>Programme</w:t>
      </w:r>
      <w:proofErr w:type="spellEnd"/>
      <w:r w:rsidRPr="00590992">
        <w:rPr>
          <w:b/>
        </w:rPr>
        <w:t xml:space="preserve"> at the Stockholm International Peace Research Institute (SIPRI)</w:t>
      </w:r>
    </w:p>
    <w:p w:rsidR="003871D3" w:rsidRDefault="003871D3" w:rsidP="003871D3">
      <w:r>
        <w:t xml:space="preserve">Asked how dependent Saudi Arabia is on US arms, </w:t>
      </w:r>
      <w:proofErr w:type="spellStart"/>
      <w:r>
        <w:t>Wezeman</w:t>
      </w:r>
      <w:proofErr w:type="spellEnd"/>
      <w:r>
        <w:t xml:space="preserve"> told IPS that </w:t>
      </w:r>
      <w:r w:rsidRPr="00991B51">
        <w:rPr>
          <w:rStyle w:val="StyleUnderline"/>
        </w:rPr>
        <w:t>US is by far the largest arms supplier to Saudi Arabia</w:t>
      </w:r>
      <w:r>
        <w:t>.</w:t>
      </w:r>
    </w:p>
    <w:p w:rsidR="003871D3" w:rsidRDefault="003871D3" w:rsidP="003871D3">
      <w:r>
        <w:t>SIPRI estimates that in 2014-18, the USA accounted for 68% of Saudi arms imports followed by the UK at a distant 16 per cent. Several other European countries accounted for most of the rest. China played a small role and Russia had not yet established itself as arms supplier to Saudi Arabia.</w:t>
      </w:r>
    </w:p>
    <w:p w:rsidR="003871D3" w:rsidRDefault="003871D3" w:rsidP="003871D3">
      <w:r>
        <w:t xml:space="preserve">Asked about the current state of US arms sales to Saudi Arabia, </w:t>
      </w:r>
      <w:proofErr w:type="spellStart"/>
      <w:r>
        <w:t>Wezeman</w:t>
      </w:r>
      <w:proofErr w:type="spellEnd"/>
      <w:r>
        <w:t xml:space="preserve"> said </w:t>
      </w:r>
      <w:r w:rsidRPr="00991B51">
        <w:rPr>
          <w:rStyle w:val="StyleUnderline"/>
        </w:rPr>
        <w:t>the US supplies all types of weapons to Saudi</w:t>
      </w:r>
      <w:r>
        <w:t>.</w:t>
      </w:r>
    </w:p>
    <w:p w:rsidR="003871D3" w:rsidRDefault="003871D3" w:rsidP="003871D3">
      <w:r>
        <w:t xml:space="preserve">But most important in value of the weapons that have been or are to be delivered are F-15 combat aircraft with a full set of advanced arms and Patriot and THAAD air </w:t>
      </w:r>
      <w:proofErr w:type="spellStart"/>
      <w:r>
        <w:t>defence</w:t>
      </w:r>
      <w:proofErr w:type="spellEnd"/>
      <w:r>
        <w:t xml:space="preserve"> systems.</w:t>
      </w:r>
    </w:p>
    <w:p w:rsidR="003871D3" w:rsidRDefault="003871D3" w:rsidP="003871D3">
      <w:r>
        <w:t xml:space="preserve">But the list also includes M1A2 tanks, frigates, reconnaissance planes, light </w:t>
      </w:r>
      <w:proofErr w:type="spellStart"/>
      <w:r>
        <w:t>armoured</w:t>
      </w:r>
      <w:proofErr w:type="spellEnd"/>
      <w:r>
        <w:t xml:space="preserve"> vehicles, communication equipment, and basically anything needed to equip modern armed forces.</w:t>
      </w:r>
    </w:p>
    <w:p w:rsidR="003871D3" w:rsidRDefault="003871D3" w:rsidP="003871D3">
      <w:r>
        <w:t xml:space="preserve">What is important is that </w:t>
      </w:r>
      <w:r w:rsidRPr="00991B51">
        <w:rPr>
          <w:rStyle w:val="StyleUnderline"/>
        </w:rPr>
        <w:t>these weapons come with a service package</w:t>
      </w:r>
      <w:r>
        <w:t>. Though exact data is scarce, the companies supplying the equipment also supply vital maintenance and repair services, he noted.</w:t>
      </w:r>
    </w:p>
    <w:p w:rsidR="003871D3" w:rsidRDefault="003871D3" w:rsidP="003871D3">
      <w:r>
        <w:t xml:space="preserve">Compare with what happened in </w:t>
      </w:r>
      <w:r w:rsidRPr="00715EE5">
        <w:rPr>
          <w:rStyle w:val="StyleUnderline"/>
        </w:rPr>
        <w:t>Iran in 1979</w:t>
      </w:r>
      <w:r>
        <w:t xml:space="preserve">, which </w:t>
      </w:r>
      <w:r w:rsidRPr="00715EE5">
        <w:rPr>
          <w:rStyle w:val="StyleUnderline"/>
        </w:rPr>
        <w:t>also was highly dependent on US and UK arms, Tehran had to figure out by itself how to operate the equipment</w:t>
      </w:r>
      <w:r>
        <w:t>.</w:t>
      </w:r>
    </w:p>
    <w:p w:rsidR="003871D3" w:rsidRDefault="003871D3" w:rsidP="003871D3">
      <w:r>
        <w:t xml:space="preserve">Possibly </w:t>
      </w:r>
      <w:r w:rsidRPr="00227E9D">
        <w:rPr>
          <w:rStyle w:val="StyleUnderline"/>
        </w:rPr>
        <w:t>the Iranians</w:t>
      </w:r>
      <w:r>
        <w:t xml:space="preserve"> were better prepared and trained for that than Saudi Arabia is now, but they </w:t>
      </w:r>
      <w:r w:rsidRPr="00227E9D">
        <w:rPr>
          <w:rStyle w:val="StyleUnderline"/>
        </w:rPr>
        <w:t xml:space="preserve">struggled to continue to use the US equipment in the war with Iraq and </w:t>
      </w:r>
      <w:r w:rsidRPr="00227E9D">
        <w:rPr>
          <w:rStyle w:val="Emphasis"/>
        </w:rPr>
        <w:t>had to resort to importing inferior weapons from China and North Korea</w:t>
      </w:r>
      <w:r>
        <w:t>.</w:t>
      </w:r>
    </w:p>
    <w:p w:rsidR="003871D3" w:rsidRDefault="003871D3" w:rsidP="003871D3">
      <w:r w:rsidRPr="00227E9D">
        <w:rPr>
          <w:rStyle w:val="Emphasis"/>
        </w:rPr>
        <w:t>It is very likely</w:t>
      </w:r>
      <w:r>
        <w:t xml:space="preserve">, said </w:t>
      </w:r>
      <w:proofErr w:type="spellStart"/>
      <w:r>
        <w:t>Wezeman</w:t>
      </w:r>
      <w:proofErr w:type="spellEnd"/>
      <w:r>
        <w:t xml:space="preserve">, </w:t>
      </w:r>
      <w:r w:rsidRPr="00FA1521">
        <w:rPr>
          <w:rStyle w:val="Emphasis"/>
        </w:rPr>
        <w:t>that Russia and China will happily step in and offer their weapons</w:t>
      </w:r>
      <w:r>
        <w:t xml:space="preserve">. However, </w:t>
      </w:r>
      <w:r w:rsidRPr="00227E9D">
        <w:rPr>
          <w:rStyle w:val="StyleUnderline"/>
        </w:rPr>
        <w:t>it will take time before they can deliver large numbers of weapons and train the Saudi’s on new equipment based on different military doctrines.</w:t>
      </w:r>
      <w:r>
        <w:t xml:space="preserve"> A full transition will probably take many years.</w:t>
      </w:r>
    </w:p>
    <w:p w:rsidR="003871D3" w:rsidRDefault="003871D3" w:rsidP="003871D3">
      <w:r w:rsidRPr="00495C5F">
        <w:rPr>
          <w:rStyle w:val="StyleUnderline"/>
        </w:rPr>
        <w:t>There are several of other cases where states have shifted between different suppliers</w:t>
      </w:r>
      <w:r>
        <w:t xml:space="preserve">, with different levels of success, he pointed out. </w:t>
      </w:r>
      <w:r w:rsidRPr="00A063A0">
        <w:rPr>
          <w:rStyle w:val="StyleUnderline"/>
        </w:rPr>
        <w:t>Warsaw pact countries moved to NATO weapons, over several decades.</w:t>
      </w:r>
      <w:r>
        <w:t xml:space="preserve"> </w:t>
      </w:r>
      <w:r w:rsidRPr="00A063A0">
        <w:rPr>
          <w:rStyle w:val="StyleUnderline"/>
        </w:rPr>
        <w:t>Venezuela switched from US equipment to Russian and Chinese</w:t>
      </w:r>
      <w:r>
        <w:t xml:space="preserve"> over a period of roughly a decade.</w:t>
      </w:r>
    </w:p>
    <w:p w:rsidR="00B1062E" w:rsidRDefault="00B1062E" w:rsidP="00B1062E">
      <w:pPr>
        <w:pStyle w:val="Heading3"/>
      </w:pPr>
      <w:r>
        <w:t>1nc Terrorism Scenario</w:t>
      </w:r>
    </w:p>
    <w:p w:rsidR="006656F0" w:rsidRDefault="006656F0" w:rsidP="006656F0"/>
    <w:p w:rsidR="006656F0" w:rsidRDefault="006656F0" w:rsidP="006656F0">
      <w:pPr>
        <w:pStyle w:val="Heading4"/>
      </w:pPr>
      <w:r>
        <w:t xml:space="preserve">No threat from AQAP – they’re weak and incapable of launching large attacks </w:t>
      </w:r>
    </w:p>
    <w:p w:rsidR="006656F0" w:rsidRDefault="006656F0" w:rsidP="006656F0">
      <w:r w:rsidRPr="00297E3E">
        <w:rPr>
          <w:rStyle w:val="Style13ptBold"/>
        </w:rPr>
        <w:t>Fuller 18</w:t>
      </w:r>
      <w:r>
        <w:t xml:space="preserve"> (Branden, Middle East Research Assistant Manager with ACLED, “AL QAEDA IN THE ARABIAN PENINSULA (AQAP) IN YEMEN: A CONTINUED </w:t>
      </w:r>
      <w:proofErr w:type="gramStart"/>
      <w:r>
        <w:t>THREAT?,</w:t>
      </w:r>
      <w:proofErr w:type="gramEnd"/>
      <w:r>
        <w:t xml:space="preserve">” 9-8, </w:t>
      </w:r>
      <w:r w:rsidRPr="00297E3E">
        <w:t>https://www.acleddata.com/2018/08/09/al-qaeda-in-the-arabian-peninsula-aqap-in-yemen-a-continued-threat/</w:t>
      </w:r>
      <w:r>
        <w:t xml:space="preserve">) </w:t>
      </w:r>
    </w:p>
    <w:p w:rsidR="006656F0" w:rsidRPr="00297E3E" w:rsidRDefault="006656F0" w:rsidP="006656F0">
      <w:pPr>
        <w:rPr>
          <w:sz w:val="16"/>
        </w:rPr>
      </w:pPr>
      <w:r w:rsidRPr="00297E3E">
        <w:rPr>
          <w:rStyle w:val="StyleUnderline"/>
        </w:rPr>
        <w:t>As pressure from UAE-backed troops and US airstrikes has increased over the past two years,</w:t>
      </w:r>
      <w:r w:rsidRPr="00297E3E">
        <w:rPr>
          <w:sz w:val="16"/>
        </w:rPr>
        <w:t xml:space="preserve"> Al Qaeda in the Arabian Peninsula (</w:t>
      </w:r>
      <w:r w:rsidRPr="00297E3E">
        <w:rPr>
          <w:rStyle w:val="StyleUnderline"/>
        </w:rPr>
        <w:t>AQAP) fighters have found themselves engaged on multiple fronts, weakening their ability to control and manage territory.</w:t>
      </w:r>
      <w:r w:rsidRPr="00297E3E">
        <w:rPr>
          <w:sz w:val="16"/>
        </w:rPr>
        <w:t xml:space="preserve"> While AQAP remains a major threat to Yemeni society</w:t>
      </w:r>
      <w:r w:rsidRPr="00A017E8">
        <w:t xml:space="preserve">, </w:t>
      </w:r>
      <w:r w:rsidRPr="00297E3E">
        <w:rPr>
          <w:rStyle w:val="StyleUnderline"/>
        </w:rPr>
        <w:t>a decreasing number of claimed operations by the group suggests that their ability to conduct attacks and coordinate bombings has diminished</w:t>
      </w:r>
      <w:r w:rsidRPr="00297E3E">
        <w:rPr>
          <w:sz w:val="16"/>
        </w:rPr>
        <w:t xml:space="preserve">. Currently, fighters from AQAP are engaged in battles along multiple fronts. Data over the past two years show that AQAP is actively fighting UAE-backed special forces; Al Houthi affiliated militias; Yemeni government troops loyal to the internationally recognized president </w:t>
      </w:r>
      <w:proofErr w:type="spellStart"/>
      <w:r w:rsidRPr="00297E3E">
        <w:rPr>
          <w:sz w:val="16"/>
        </w:rPr>
        <w:t>Abdrabbuh</w:t>
      </w:r>
      <w:proofErr w:type="spellEnd"/>
      <w:r w:rsidRPr="00297E3E">
        <w:rPr>
          <w:sz w:val="16"/>
        </w:rPr>
        <w:t xml:space="preserve"> Mansur </w:t>
      </w:r>
      <w:proofErr w:type="spellStart"/>
      <w:r w:rsidRPr="00297E3E">
        <w:rPr>
          <w:sz w:val="16"/>
        </w:rPr>
        <w:t>Hadi</w:t>
      </w:r>
      <w:proofErr w:type="spellEnd"/>
      <w:r w:rsidRPr="00297E3E">
        <w:rPr>
          <w:sz w:val="16"/>
        </w:rPr>
        <w:t xml:space="preserve">; as well as other jihadi militant groups, including Islamic State linked militants. </w:t>
      </w:r>
      <w:r w:rsidRPr="00297E3E">
        <w:rPr>
          <w:rStyle w:val="StyleUnderline"/>
        </w:rPr>
        <w:t>Frequent airstrikes conducted by US drones and Saudi-led coalition warplanes have also degraded the group’s ability to operate freely</w:t>
      </w:r>
      <w:r w:rsidRPr="00297E3E">
        <w:rPr>
          <w:sz w:val="16"/>
        </w:rPr>
        <w:t>. (See the map below, detailing the locations and actors associated with these events.) Despite AQAP appearing weaker than it has ever been, the group remains deeply embedded within areas that are threatened by advancing Houthi militiamen as they present a well-armed and experienced fighting force capable of countering Houthi advances. In the 2017 calendar year, excluding airstrikes, AQAP reportedly engaged with Al-Houthi linked forces at least 112 times, making up around 44% of their reported activities. In remote locations along the frontline (such as the tribal regions in Al-</w:t>
      </w:r>
      <w:proofErr w:type="spellStart"/>
      <w:r w:rsidRPr="00297E3E">
        <w:rPr>
          <w:sz w:val="16"/>
        </w:rPr>
        <w:t>Bayda</w:t>
      </w:r>
      <w:proofErr w:type="spellEnd"/>
      <w:r w:rsidRPr="00297E3E">
        <w:rPr>
          <w:sz w:val="16"/>
        </w:rPr>
        <w:t xml:space="preserve">), “tribesmen are motivated by a commitment to protect their land and homes from the Houthis” and have occasionally coordinated with AQAP to combat their common enemy (Project On Middle East Democracy, February 2018). AQAP leaders have used their position as a fighting force in anti-Houthi areas in an attempt to further increase their local influence and appeal. Unlike other Al Qaeda affiliates such as Al </w:t>
      </w:r>
      <w:proofErr w:type="spellStart"/>
      <w:r w:rsidRPr="00297E3E">
        <w:rPr>
          <w:sz w:val="16"/>
        </w:rPr>
        <w:t>Shabaab</w:t>
      </w:r>
      <w:proofErr w:type="spellEnd"/>
      <w:r w:rsidRPr="00297E3E">
        <w:rPr>
          <w:sz w:val="16"/>
        </w:rPr>
        <w:t xml:space="preserve"> in Somalia, AQAP rarely, if ever, use violence against local civilians under their control. When tribesmen were accidentally killed as ‘collateral damage’ in operations designed to target the Yemeni military, AQAP published apologies and negotiated to pay ‘blood money’ (Washington Post, 23 February 2018). Despite these attempts, local populations are aware of the risks of affiliating with Al Qaeda and most disagree with the group’s violent aims (Project On Middle East Democracy, February 2018). Furthermore, the United States is committed to countering AQAP in Yemen (see ACLED, 13 June 2018), and airstrikes frequent areas under their control, leading locals to resent AQAP presence in their towns and villages. In 2018 thus far, AQAP has most frequently engaged in clashes with local elite groups trained and backed by the UAE (see ACLED, 9 March 2018), representing a significant change from the previous year during which most operations targeted Houthi forces. Since taking the city of Mukalla from AQAP control in late April 2016, the UAE has conducted “an ambitious recruitment program” across much of South Yemen in order to enlist fighters in countering the group (Middle East Institute, July 2018). These groups of elite forces have expanded especially over the past year with operations designed to drive militants from areas that have long held an AQAP presence, including the governorates of </w:t>
      </w:r>
      <w:proofErr w:type="spellStart"/>
      <w:r w:rsidRPr="00297E3E">
        <w:rPr>
          <w:sz w:val="16"/>
        </w:rPr>
        <w:t>Shabwah</w:t>
      </w:r>
      <w:proofErr w:type="spellEnd"/>
      <w:r w:rsidRPr="00297E3E">
        <w:rPr>
          <w:sz w:val="16"/>
        </w:rPr>
        <w:t xml:space="preserve">, </w:t>
      </w:r>
      <w:proofErr w:type="spellStart"/>
      <w:r w:rsidRPr="00297E3E">
        <w:rPr>
          <w:sz w:val="16"/>
        </w:rPr>
        <w:t>Abyan</w:t>
      </w:r>
      <w:proofErr w:type="spellEnd"/>
      <w:r w:rsidRPr="00297E3E">
        <w:rPr>
          <w:sz w:val="16"/>
        </w:rPr>
        <w:t xml:space="preserve">, Hadramawt, and </w:t>
      </w:r>
      <w:proofErr w:type="spellStart"/>
      <w:r w:rsidRPr="00297E3E">
        <w:rPr>
          <w:sz w:val="16"/>
        </w:rPr>
        <w:t>Lahij</w:t>
      </w:r>
      <w:proofErr w:type="spellEnd"/>
      <w:r w:rsidRPr="00297E3E">
        <w:rPr>
          <w:sz w:val="16"/>
        </w:rPr>
        <w:t xml:space="preserve"> (WAM, 11 March 2018; The National, 25 March 2018). </w:t>
      </w:r>
      <w:r w:rsidRPr="00297E3E">
        <w:rPr>
          <w:rStyle w:val="StyleUnderline"/>
        </w:rPr>
        <w:t>Activity involving AQAP has been steadily declining since peaking in the earliest months of 2017</w:t>
      </w:r>
      <w:r w:rsidRPr="00297E3E">
        <w:rPr>
          <w:sz w:val="16"/>
        </w:rPr>
        <w:t xml:space="preserve"> (see graph below). </w:t>
      </w:r>
      <w:r w:rsidRPr="00297E3E">
        <w:rPr>
          <w:rStyle w:val="StyleUnderline"/>
        </w:rPr>
        <w:t>A recent uptick in activity during the month of July 2018 was due to a series of violent clashes between AQAP militants and Islamic State fighters, which have since subsided. This uptick does not likely represent a return to 2017 levels of activity, but rather could suggest a diminishing ability to make and maintain alliances, further evidencing a degraded organizational structure</w:t>
      </w:r>
      <w:r w:rsidRPr="00297E3E">
        <w:rPr>
          <w:sz w:val="16"/>
        </w:rPr>
        <w:t>. Despite being weakened territorially by UAE Elite troops and US drone strikes, however, the conditions that contributed to AQAP’s rise in Yemen – sectarian violence and abuses by the central government – remain. Until these root causes are properly addressed, AQAP will likely continue using Yemen as a base for operations.</w:t>
      </w:r>
    </w:p>
    <w:p w:rsidR="006656F0" w:rsidRPr="00795A1D" w:rsidRDefault="006656F0" w:rsidP="006656F0">
      <w:pPr>
        <w:pStyle w:val="Heading4"/>
        <w:rPr>
          <w:rFonts w:cstheme="minorHAnsi"/>
        </w:rPr>
      </w:pPr>
      <w:r>
        <w:rPr>
          <w:rFonts w:cstheme="minorHAnsi"/>
        </w:rPr>
        <w:t>Trump won’t retaliate</w:t>
      </w:r>
    </w:p>
    <w:p w:rsidR="006656F0" w:rsidRPr="003113F5" w:rsidRDefault="006656F0" w:rsidP="006656F0">
      <w:pPr>
        <w:rPr>
          <w:rFonts w:cstheme="minorHAnsi"/>
          <w:b/>
          <w:bCs/>
          <w:sz w:val="26"/>
        </w:rPr>
      </w:pPr>
      <w:r w:rsidRPr="00795A1D">
        <w:rPr>
          <w:rStyle w:val="Style13ptBold"/>
          <w:rFonts w:cstheme="minorHAnsi"/>
        </w:rPr>
        <w:t xml:space="preserve">Miller 16 </w:t>
      </w:r>
      <w:r w:rsidRPr="00795A1D">
        <w:t>– Distinguished</w:t>
      </w:r>
      <w:r w:rsidRPr="00795A1D">
        <w:rPr>
          <w:rFonts w:cstheme="minorHAnsi"/>
        </w:rPr>
        <w:t xml:space="preserve"> scholar at the Woodrow Wilson International </w:t>
      </w:r>
      <w:r w:rsidRPr="003113F5">
        <w:t>Center (Aaron, “9/11: What Would Trump Do?” http://www.politico.com/magazine/story/2016/03/donald-trump-2016-terr</w:t>
      </w:r>
      <w:r w:rsidRPr="00795A1D">
        <w:rPr>
          <w:rFonts w:cstheme="minorHAnsi"/>
        </w:rPr>
        <w:t>orist-attack-foreign-policy-213784</w:t>
      </w:r>
      <w:r>
        <w:rPr>
          <w:rFonts w:cstheme="minorHAnsi"/>
        </w:rPr>
        <w:t>)</w:t>
      </w:r>
    </w:p>
    <w:p w:rsidR="006656F0" w:rsidRPr="006656F0" w:rsidRDefault="006656F0" w:rsidP="006656F0">
      <w:pPr>
        <w:rPr>
          <w:rFonts w:cstheme="minorHAnsi"/>
          <w:sz w:val="16"/>
        </w:rPr>
      </w:pPr>
      <w:r w:rsidRPr="003113F5">
        <w:rPr>
          <w:rFonts w:cstheme="minorHAnsi"/>
          <w:sz w:val="16"/>
        </w:rPr>
        <w:t xml:space="preserve">Meanwhile </w:t>
      </w:r>
      <w:r w:rsidRPr="003113F5">
        <w:rPr>
          <w:rStyle w:val="StyleUnderline"/>
          <w:rFonts w:cstheme="minorHAnsi"/>
        </w:rPr>
        <w:t>back on planet earth</w:t>
      </w:r>
      <w:r w:rsidRPr="003113F5">
        <w:rPr>
          <w:rFonts w:cstheme="minorHAnsi"/>
          <w:sz w:val="16"/>
        </w:rPr>
        <w:t xml:space="preserve">, Donald </w:t>
      </w:r>
      <w:r w:rsidRPr="003113F5">
        <w:rPr>
          <w:rStyle w:val="StyleUnderline"/>
          <w:rFonts w:cstheme="minorHAnsi"/>
        </w:rPr>
        <w:t>Trump</w:t>
      </w:r>
      <w:r w:rsidRPr="003113F5">
        <w:rPr>
          <w:rFonts w:cstheme="minorHAnsi"/>
          <w:sz w:val="16"/>
        </w:rPr>
        <w:t xml:space="preserve"> as president </w:t>
      </w:r>
      <w:r w:rsidRPr="003113F5">
        <w:rPr>
          <w:rStyle w:val="Emphasis"/>
          <w:rFonts w:cstheme="minorHAnsi"/>
        </w:rPr>
        <w:t xml:space="preserve">will confront the same gap </w:t>
      </w:r>
      <w:r w:rsidRPr="003113F5">
        <w:rPr>
          <w:rStyle w:val="StyleUnderline"/>
          <w:rFonts w:cstheme="minorHAnsi"/>
        </w:rPr>
        <w:t xml:space="preserve">between words and deeds that </w:t>
      </w:r>
      <w:r w:rsidRPr="003113F5">
        <w:rPr>
          <w:rStyle w:val="Emphasis"/>
          <w:rFonts w:cstheme="minorHAnsi"/>
        </w:rPr>
        <w:t>faced his predecessors</w:t>
      </w:r>
      <w:r w:rsidRPr="003113F5">
        <w:rPr>
          <w:rFonts w:cstheme="minorHAnsi"/>
          <w:sz w:val="16"/>
        </w:rPr>
        <w:t xml:space="preserve"> </w:t>
      </w:r>
      <w:r w:rsidRPr="003113F5">
        <w:rPr>
          <w:rStyle w:val="StyleUnderline"/>
          <w:rFonts w:cstheme="minorHAnsi"/>
        </w:rPr>
        <w:t>and</w:t>
      </w:r>
      <w:r w:rsidRPr="003113F5">
        <w:rPr>
          <w:rFonts w:cstheme="minorHAnsi"/>
          <w:sz w:val="16"/>
        </w:rPr>
        <w:t xml:space="preserve"> the </w:t>
      </w:r>
      <w:r w:rsidRPr="003113F5">
        <w:rPr>
          <w:rStyle w:val="Emphasis"/>
          <w:rFonts w:cstheme="minorHAnsi"/>
        </w:rPr>
        <w:t>constraints</w:t>
      </w:r>
      <w:r w:rsidRPr="003113F5">
        <w:rPr>
          <w:rFonts w:cstheme="minorHAnsi"/>
          <w:sz w:val="16"/>
        </w:rPr>
        <w:t xml:space="preserve"> </w:t>
      </w:r>
      <w:r w:rsidRPr="003113F5">
        <w:rPr>
          <w:rStyle w:val="StyleUnderline"/>
          <w:rFonts w:cstheme="minorHAnsi"/>
        </w:rPr>
        <w:t>that impinge</w:t>
      </w:r>
      <w:r w:rsidRPr="003113F5">
        <w:rPr>
          <w:rFonts w:cstheme="minorHAnsi"/>
          <w:sz w:val="16"/>
        </w:rPr>
        <w:t xml:space="preserve"> </w:t>
      </w:r>
      <w:r w:rsidRPr="003113F5">
        <w:rPr>
          <w:rStyle w:val="StyleUnderline"/>
          <w:rFonts w:cstheme="minorHAnsi"/>
        </w:rPr>
        <w:t>on any president</w:t>
      </w:r>
      <w:r w:rsidRPr="003113F5">
        <w:rPr>
          <w:rFonts w:cstheme="minorHAnsi"/>
          <w:sz w:val="16"/>
        </w:rPr>
        <w:t xml:space="preserve"> at home and abroad. </w:t>
      </w:r>
      <w:r w:rsidRPr="003113F5">
        <w:rPr>
          <w:rStyle w:val="StyleUnderline"/>
          <w:rFonts w:cstheme="minorHAnsi"/>
        </w:rPr>
        <w:t>I fear</w:t>
      </w:r>
      <w:r w:rsidRPr="003113F5">
        <w:rPr>
          <w:rFonts w:cstheme="minorHAnsi"/>
          <w:sz w:val="16"/>
        </w:rPr>
        <w:t xml:space="preserve"> the </w:t>
      </w:r>
      <w:r w:rsidRPr="003113F5">
        <w:rPr>
          <w:rStyle w:val="StyleUnderline"/>
          <w:rFonts w:cstheme="minorHAnsi"/>
        </w:rPr>
        <w:t>unpredictability</w:t>
      </w:r>
      <w:r w:rsidRPr="003113F5">
        <w:rPr>
          <w:rFonts w:cstheme="minorHAnsi"/>
          <w:sz w:val="16"/>
        </w:rPr>
        <w:t xml:space="preserve"> of a Trump presidency. (I can barely utter those words in close proximity.) </w:t>
      </w:r>
      <w:r w:rsidRPr="003113F5">
        <w:rPr>
          <w:rStyle w:val="StyleUnderline"/>
          <w:rFonts w:cstheme="minorHAnsi"/>
        </w:rPr>
        <w:t>Still if I had to wager, I’d bet that in Trump’s case</w:t>
      </w:r>
      <w:r w:rsidRPr="003113F5">
        <w:rPr>
          <w:rFonts w:cstheme="minorHAnsi"/>
          <w:sz w:val="16"/>
        </w:rPr>
        <w:t xml:space="preserve">—as for most bullies, </w:t>
      </w:r>
      <w:r w:rsidRPr="003113F5">
        <w:rPr>
          <w:rStyle w:val="StyleUnderline"/>
          <w:rFonts w:cstheme="minorHAnsi"/>
        </w:rPr>
        <w:t>and this one highly inexperienced in foreign</w:t>
      </w:r>
      <w:r w:rsidRPr="003113F5">
        <w:rPr>
          <w:rFonts w:cstheme="minorHAnsi"/>
          <w:sz w:val="16"/>
        </w:rPr>
        <w:t xml:space="preserve"> </w:t>
      </w:r>
      <w:r w:rsidRPr="003113F5">
        <w:rPr>
          <w:rStyle w:val="StyleUnderline"/>
          <w:rFonts w:cstheme="minorHAnsi"/>
        </w:rPr>
        <w:t>policy—</w:t>
      </w:r>
      <w:r w:rsidRPr="003113F5">
        <w:rPr>
          <w:rStyle w:val="Emphasis"/>
          <w:rFonts w:cstheme="minorHAnsi"/>
        </w:rPr>
        <w:t>risk aversion</w:t>
      </w:r>
      <w:r w:rsidRPr="003113F5">
        <w:rPr>
          <w:rFonts w:cstheme="minorHAnsi"/>
          <w:sz w:val="16"/>
        </w:rPr>
        <w:t xml:space="preserve"> </w:t>
      </w:r>
      <w:r w:rsidRPr="003113F5">
        <w:rPr>
          <w:rStyle w:val="StyleUnderline"/>
          <w:rFonts w:cstheme="minorHAnsi"/>
        </w:rPr>
        <w:t xml:space="preserve">rather </w:t>
      </w:r>
      <w:r w:rsidRPr="003113F5">
        <w:rPr>
          <w:rStyle w:val="Emphasis"/>
          <w:rFonts w:cstheme="minorHAnsi"/>
        </w:rPr>
        <w:t>than risk readiness</w:t>
      </w:r>
      <w:r w:rsidRPr="003113F5">
        <w:rPr>
          <w:rStyle w:val="StyleUnderline"/>
          <w:rFonts w:cstheme="minorHAnsi"/>
        </w:rPr>
        <w:t xml:space="preserve"> will</w:t>
      </w:r>
      <w:r w:rsidRPr="003113F5">
        <w:rPr>
          <w:rFonts w:cstheme="minorHAnsi"/>
          <w:sz w:val="16"/>
        </w:rPr>
        <w:t xml:space="preserve"> </w:t>
      </w:r>
      <w:r w:rsidRPr="003113F5">
        <w:rPr>
          <w:rStyle w:val="Emphasis"/>
          <w:rFonts w:cstheme="minorHAnsi"/>
        </w:rPr>
        <w:t>prevail in response to an ISIS</w:t>
      </w:r>
      <w:r w:rsidRPr="003113F5">
        <w:rPr>
          <w:rFonts w:cstheme="minorHAnsi"/>
          <w:sz w:val="16"/>
        </w:rPr>
        <w:t xml:space="preserve"> style Paris or Brussels </w:t>
      </w:r>
      <w:r w:rsidRPr="003113F5">
        <w:rPr>
          <w:rStyle w:val="StyleUnderline"/>
          <w:rFonts w:cstheme="minorHAnsi"/>
        </w:rPr>
        <w:t>attack in the United States</w:t>
      </w:r>
      <w:r w:rsidRPr="003113F5">
        <w:rPr>
          <w:rFonts w:cstheme="minorHAnsi"/>
          <w:sz w:val="16"/>
        </w:rPr>
        <w:t xml:space="preserve">. I know it’s going to come as a shocker, but I’m betting </w:t>
      </w:r>
      <w:r w:rsidRPr="003113F5">
        <w:rPr>
          <w:rStyle w:val="StyleUnderline"/>
          <w:rFonts w:cstheme="minorHAnsi"/>
        </w:rPr>
        <w:t xml:space="preserve">the Trumpian response would be a lot closer to </w:t>
      </w:r>
      <w:r w:rsidRPr="003113F5">
        <w:rPr>
          <w:rFonts w:cstheme="minorHAnsi"/>
          <w:sz w:val="16"/>
        </w:rPr>
        <w:t xml:space="preserve">what Barack </w:t>
      </w:r>
      <w:r w:rsidRPr="003113F5">
        <w:rPr>
          <w:rStyle w:val="Emphasis"/>
          <w:rFonts w:cstheme="minorHAnsi"/>
        </w:rPr>
        <w:t>Obama</w:t>
      </w:r>
      <w:r w:rsidRPr="003113F5">
        <w:rPr>
          <w:rFonts w:cstheme="minorHAnsi"/>
          <w:sz w:val="16"/>
        </w:rPr>
        <w:t xml:space="preserve"> might do </w:t>
      </w:r>
      <w:r w:rsidRPr="003113F5">
        <w:rPr>
          <w:rStyle w:val="StyleUnderline"/>
          <w:rFonts w:cstheme="minorHAnsi"/>
        </w:rPr>
        <w:t>than Bush 43.</w:t>
      </w:r>
      <w:r w:rsidRPr="003113F5">
        <w:rPr>
          <w:rFonts w:cstheme="minorHAnsi"/>
          <w:sz w:val="16"/>
        </w:rPr>
        <w:t xml:space="preserve"> </w:t>
      </w:r>
      <w:r w:rsidRPr="003113F5">
        <w:rPr>
          <w:rStyle w:val="StyleUnderline"/>
          <w:rFonts w:cstheme="minorHAnsi"/>
        </w:rPr>
        <w:t>We’ve seen that movie before</w:t>
      </w:r>
      <w:r w:rsidRPr="003113F5">
        <w:rPr>
          <w:rFonts w:cstheme="minorHAnsi"/>
          <w:sz w:val="16"/>
        </w:rPr>
        <w:t xml:space="preserve"> Iraq; Patriot Act; waterboarding, torture; tens of thousands of ground forces deployed; trillions expended. Outside of the torture he’s endorsed, </w:t>
      </w:r>
      <w:r w:rsidRPr="003113F5">
        <w:rPr>
          <w:rStyle w:val="StyleUnderline"/>
          <w:rFonts w:cstheme="minorHAnsi"/>
        </w:rPr>
        <w:t>Trump has opposed wasting money</w:t>
      </w:r>
      <w:r w:rsidRPr="003113F5">
        <w:rPr>
          <w:rFonts w:cstheme="minorHAnsi"/>
          <w:sz w:val="16"/>
        </w:rPr>
        <w:t xml:space="preserve"> </w:t>
      </w:r>
      <w:r w:rsidRPr="003113F5">
        <w:rPr>
          <w:rStyle w:val="StyleUnderline"/>
          <w:rFonts w:cstheme="minorHAnsi"/>
        </w:rPr>
        <w:t xml:space="preserve">in the Middle East nation-building; sending large numbers of U.S. troops, etc. </w:t>
      </w:r>
      <w:r w:rsidRPr="003113F5">
        <w:rPr>
          <w:rFonts w:cstheme="minorHAnsi"/>
          <w:sz w:val="16"/>
        </w:rPr>
        <w:t>I’d expect more air and missile strikes, maybe more special operators to Iraq and Syria in a stepped up campaign to deprive ISIS of territory.</w:t>
      </w:r>
    </w:p>
    <w:p w:rsidR="00C2453A" w:rsidRDefault="00252175" w:rsidP="00252175">
      <w:pPr>
        <w:pStyle w:val="Heading2"/>
      </w:pPr>
      <w:proofErr w:type="spellStart"/>
      <w:r>
        <w:t>Transactionalism</w:t>
      </w:r>
      <w:proofErr w:type="spellEnd"/>
      <w:r>
        <w:t xml:space="preserve"> Adv Answers</w:t>
      </w:r>
    </w:p>
    <w:p w:rsidR="00836372" w:rsidRPr="00836372" w:rsidRDefault="00836372" w:rsidP="00836372"/>
    <w:p w:rsidR="00565D69" w:rsidRDefault="00194993" w:rsidP="00565D69">
      <w:pPr>
        <w:pStyle w:val="Heading3"/>
      </w:pPr>
      <w:r>
        <w:t xml:space="preserve">1nc </w:t>
      </w:r>
      <w:r w:rsidR="00836372">
        <w:t>Human Rights Alt Causes</w:t>
      </w:r>
    </w:p>
    <w:p w:rsidR="00565D69" w:rsidRPr="00565D69" w:rsidRDefault="00565D69" w:rsidP="00565D69"/>
    <w:p w:rsidR="00E17C34" w:rsidRDefault="00E17C34" w:rsidP="00E17C34">
      <w:pPr>
        <w:pStyle w:val="Heading4"/>
      </w:pPr>
      <w:r>
        <w:t xml:space="preserve">Number of </w:t>
      </w:r>
      <w:r w:rsidR="00F940A9">
        <w:t xml:space="preserve">other </w:t>
      </w:r>
      <w:r>
        <w:t xml:space="preserve">Trump actions </w:t>
      </w:r>
      <w:r w:rsidR="007F5E81">
        <w:t>thump U.S. human rights leadership</w:t>
      </w:r>
    </w:p>
    <w:p w:rsidR="00E17C34" w:rsidRDefault="00E17C34" w:rsidP="00E17C34">
      <w:proofErr w:type="spellStart"/>
      <w:r w:rsidRPr="00816703">
        <w:rPr>
          <w:rStyle w:val="Style13ptBold"/>
        </w:rPr>
        <w:t>Margon</w:t>
      </w:r>
      <w:proofErr w:type="spellEnd"/>
      <w:r w:rsidRPr="00816703">
        <w:rPr>
          <w:rStyle w:val="Style13ptBold"/>
        </w:rPr>
        <w:t>, 18</w:t>
      </w:r>
      <w:r>
        <w:t xml:space="preserve"> --- Washington Director at Human Rights Watch (2/13/18, Sarah, “Giving Up the High Ground - America’s Retreat on Human Rights,” </w:t>
      </w:r>
      <w:hyperlink r:id="rId103" w:history="1">
        <w:r w:rsidRPr="0075402B">
          <w:rPr>
            <w:rStyle w:val="Hyperlink"/>
          </w:rPr>
          <w:t>https://www.hrw.org/news/2018/02/13/giving-high-ground-americas-retreat-human-rights</w:t>
        </w:r>
      </w:hyperlink>
      <w:r>
        <w:t>, accessed on 5/9/19, JMP)</w:t>
      </w:r>
    </w:p>
    <w:p w:rsidR="00E17C34" w:rsidRDefault="00E17C34" w:rsidP="00E17C34">
      <w:r w:rsidRPr="00F60854">
        <w:rPr>
          <w:rStyle w:val="Emphasis"/>
        </w:rPr>
        <w:t>No U.S. president has spoken about human rights the way</w:t>
      </w:r>
      <w:r>
        <w:t xml:space="preserve"> Donald </w:t>
      </w:r>
      <w:r w:rsidRPr="00F60854">
        <w:rPr>
          <w:rStyle w:val="Emphasis"/>
        </w:rPr>
        <w:t>Trump has</w:t>
      </w:r>
      <w:r>
        <w:t xml:space="preserve">. During the campaign, </w:t>
      </w:r>
      <w:r w:rsidRPr="00F60854">
        <w:rPr>
          <w:rStyle w:val="StyleUnderline"/>
        </w:rPr>
        <w:t>he praised Saddam</w:t>
      </w:r>
      <w:r>
        <w:t xml:space="preserve"> Hussein </w:t>
      </w:r>
      <w:r w:rsidRPr="00F60854">
        <w:rPr>
          <w:rStyle w:val="StyleUnderline"/>
        </w:rPr>
        <w:t>for his approach to counterterrorism in Iraq</w:t>
      </w:r>
      <w:r>
        <w:t xml:space="preserve">: “He killed terrorists. He did that so good. They didn’t read them the rights. They didn’t talk. They were a terrorist. It was over.” He promised to loosen the restrictions on interrogating terrorism suspects: “I would bring back a hell of a lot worse than waterboarding.” </w:t>
      </w:r>
      <w:r w:rsidRPr="00F60854">
        <w:rPr>
          <w:rStyle w:val="StyleUnderline"/>
        </w:rPr>
        <w:t>He went out of his way to compliment</w:t>
      </w:r>
      <w:r>
        <w:t xml:space="preserve"> Russian President Vladimir </w:t>
      </w:r>
      <w:r w:rsidRPr="00F60854">
        <w:rPr>
          <w:rStyle w:val="StyleUnderline"/>
        </w:rPr>
        <w:t>Putin’s abusive rule</w:t>
      </w:r>
      <w:r>
        <w:t xml:space="preserve">: “In terms of leadership, he is getting an A.” And in a television interview shortly after his inauguration, when asked why he respected Putin—“a killer,” in the interviewer’s words—Trump responded, “We’ve got a lot of killers. What, do you think our country’s so innocent?” </w:t>
      </w:r>
    </w:p>
    <w:p w:rsidR="00E17C34" w:rsidRDefault="00E17C34" w:rsidP="00E17C34">
      <w:r>
        <w:t xml:space="preserve">As president, he has kept at it. Last April, </w:t>
      </w:r>
      <w:r w:rsidRPr="00F60854">
        <w:rPr>
          <w:rStyle w:val="StyleUnderline"/>
        </w:rPr>
        <w:t>he chose to congratulate Turkish President</w:t>
      </w:r>
      <w:r>
        <w:t xml:space="preserve"> Recep Tayyip </w:t>
      </w:r>
      <w:r w:rsidRPr="00F60854">
        <w:rPr>
          <w:rStyle w:val="StyleUnderline"/>
        </w:rPr>
        <w:t>Erdogan for winning a disputed referendum that expanded his authoritarian rule</w:t>
      </w:r>
      <w:r>
        <w:t>. In a call that same month, he spoke to Philippine President Rodrigo Duterte, whose bloody campaign under the guise of a “war on drugs” has taken the lives of over 12,000 Filipinos. Trump praised Duterte for doing an “unbelievable job on the drug problem.” When they met in Manila in November, Trump laughed heartily after Duterte cut off questions from reporters and called them “spies”—this in a country where journalists and activists sometimes end up dead. Before heading to China, Trump congratulated President Xi Jinping, who had just further cemented his repressive rule at a Communist Party congress, for his “great political victory.”</w:t>
      </w:r>
    </w:p>
    <w:p w:rsidR="00E17C34" w:rsidRDefault="00E17C34" w:rsidP="00E17C34">
      <w:r w:rsidRPr="00F60854">
        <w:rPr>
          <w:rStyle w:val="StyleUnderline"/>
        </w:rPr>
        <w:t xml:space="preserve">All U.S. presidents have, to varying degrees, downplayed or even overlooked concerns about human rights in order to get things done with unsavory foreign partners. But </w:t>
      </w:r>
      <w:r w:rsidRPr="00F60854">
        <w:rPr>
          <w:rStyle w:val="Emphasis"/>
        </w:rPr>
        <w:t>none has seemed so eager as Trump to align with autocrats as a matter of course</w:t>
      </w:r>
      <w:r w:rsidRPr="00F60854">
        <w:rPr>
          <w:rStyle w:val="StyleUnderline"/>
        </w:rPr>
        <w:t>.</w:t>
      </w:r>
      <w:r>
        <w:t xml:space="preserve"> The harm goes beyond mere words. </w:t>
      </w:r>
      <w:r w:rsidRPr="0053625B">
        <w:rPr>
          <w:rStyle w:val="Emphasis"/>
        </w:rPr>
        <w:t>In country after country</w:t>
      </w:r>
      <w:r>
        <w:t xml:space="preserve">, the </w:t>
      </w:r>
      <w:r w:rsidRPr="0053625B">
        <w:rPr>
          <w:rStyle w:val="Emphasis"/>
        </w:rPr>
        <w:t>Trump</w:t>
      </w:r>
      <w:r>
        <w:t xml:space="preserve"> administration </w:t>
      </w:r>
      <w:r w:rsidRPr="0053625B">
        <w:rPr>
          <w:rStyle w:val="Emphasis"/>
        </w:rPr>
        <w:t>is gutting U.S. support for human rights, the rule of law, and good governance, damaging the overarching credibility of the</w:t>
      </w:r>
      <w:r>
        <w:t xml:space="preserve"> </w:t>
      </w:r>
      <w:r w:rsidRPr="0053625B">
        <w:rPr>
          <w:rStyle w:val="Emphasis"/>
        </w:rPr>
        <w:t>U</w:t>
      </w:r>
      <w:r>
        <w:t xml:space="preserve">nited </w:t>
      </w:r>
      <w:r w:rsidRPr="0053625B">
        <w:rPr>
          <w:rStyle w:val="Emphasis"/>
        </w:rPr>
        <w:t>S</w:t>
      </w:r>
      <w:r>
        <w:t>tates. Within the United States’ borders, meanwhile, the Trump administration has unleashed an assault on nondiscrimination and equal justice.</w:t>
      </w:r>
    </w:p>
    <w:p w:rsidR="00E17C34" w:rsidRDefault="00E17C34" w:rsidP="00E17C34">
      <w:r w:rsidRPr="00C21206">
        <w:rPr>
          <w:rStyle w:val="StyleUnderline"/>
        </w:rPr>
        <w:t>Even before Trump was elected, human rights were under attack across the globe.</w:t>
      </w:r>
      <w:r>
        <w:t xml:space="preserve"> With crisis, conflict, and instability gripping much of the world, </w:t>
      </w:r>
      <w:r w:rsidRPr="00A628FA">
        <w:rPr>
          <w:rStyle w:val="StyleUnderline"/>
        </w:rPr>
        <w:t>repressive leaders from Ethiopia to Russia to Thailand have used these developments to justify tightening their hold on power</w:t>
      </w:r>
      <w:r>
        <w:t xml:space="preserve">—cracking down harder on dissent while rejecting the rule of law and flouting international norms. </w:t>
      </w:r>
      <w:r w:rsidRPr="00A628FA">
        <w:rPr>
          <w:rStyle w:val="StyleUnderline"/>
        </w:rPr>
        <w:t>Now, with Trump in office, there’s little reason to believe that such initiatives will be met with much criticism or consequences from the</w:t>
      </w:r>
      <w:r>
        <w:t xml:space="preserve"> </w:t>
      </w:r>
      <w:r w:rsidRPr="00A628FA">
        <w:rPr>
          <w:rStyle w:val="Emphasis"/>
        </w:rPr>
        <w:t>U</w:t>
      </w:r>
      <w:r>
        <w:t xml:space="preserve">nited </w:t>
      </w:r>
      <w:r w:rsidRPr="00A628FA">
        <w:rPr>
          <w:rStyle w:val="Emphasis"/>
        </w:rPr>
        <w:t>S</w:t>
      </w:r>
      <w:r>
        <w:t xml:space="preserve">tates. Indeed, the </w:t>
      </w:r>
      <w:r w:rsidRPr="00CC617C">
        <w:rPr>
          <w:rStyle w:val="StyleUnderline"/>
        </w:rPr>
        <w:t>Trump</w:t>
      </w:r>
      <w:r>
        <w:t xml:space="preserve"> administration</w:t>
      </w:r>
      <w:r w:rsidRPr="00CC617C">
        <w:rPr>
          <w:rStyle w:val="StyleUnderline"/>
        </w:rPr>
        <w:t>’s</w:t>
      </w:r>
      <w:r>
        <w:t xml:space="preserve"> </w:t>
      </w:r>
      <w:r w:rsidRPr="00CC617C">
        <w:rPr>
          <w:rStyle w:val="StyleUnderline"/>
        </w:rPr>
        <w:t>chaotic and virtually values-free approach to foreign policy is bolstering this global deterioration while corroding the institutions and alliances needed to reverse</w:t>
      </w:r>
      <w:r w:rsidRPr="00330268">
        <w:rPr>
          <w:rStyle w:val="StyleUnderline"/>
        </w:rPr>
        <w:t xml:space="preserve"> it</w:t>
      </w:r>
      <w:r>
        <w:t>.</w:t>
      </w:r>
    </w:p>
    <w:p w:rsidR="00A71322" w:rsidRDefault="00A71322" w:rsidP="00A71322"/>
    <w:p w:rsidR="00836372" w:rsidRDefault="00836372" w:rsidP="00836372">
      <w:pPr>
        <w:pStyle w:val="Heading3"/>
      </w:pPr>
      <w:r>
        <w:t>--- XT: Alt Causes to Human Rights</w:t>
      </w:r>
    </w:p>
    <w:p w:rsidR="00836372" w:rsidRDefault="00836372" w:rsidP="00836372"/>
    <w:p w:rsidR="00836372" w:rsidRPr="00330268" w:rsidRDefault="00836372" w:rsidP="00836372">
      <w:pPr>
        <w:pStyle w:val="Heading4"/>
      </w:pPr>
      <w:r>
        <w:t>Trump actions toward UNHCR thump the advantage</w:t>
      </w:r>
    </w:p>
    <w:p w:rsidR="00836372" w:rsidRDefault="00836372" w:rsidP="00836372">
      <w:proofErr w:type="spellStart"/>
      <w:r w:rsidRPr="00816703">
        <w:rPr>
          <w:rStyle w:val="Style13ptBold"/>
        </w:rPr>
        <w:t>Margon</w:t>
      </w:r>
      <w:proofErr w:type="spellEnd"/>
      <w:r w:rsidRPr="00816703">
        <w:rPr>
          <w:rStyle w:val="Style13ptBold"/>
        </w:rPr>
        <w:t>, 18</w:t>
      </w:r>
      <w:r>
        <w:t xml:space="preserve"> --- Washington Director at Human Rights Watch (2/13/18, Sarah, “Giving Up the High Ground - America’s Retreat on Human Rights,” </w:t>
      </w:r>
      <w:hyperlink r:id="rId104" w:history="1">
        <w:r w:rsidRPr="0075402B">
          <w:rPr>
            <w:rStyle w:val="Hyperlink"/>
          </w:rPr>
          <w:t>https://www.hrw.org/news/2018/02/13/giving-high-ground-americas-retreat-human-rights</w:t>
        </w:r>
      </w:hyperlink>
      <w:r>
        <w:t>, accessed on 5/9/19, JMP)</w:t>
      </w:r>
    </w:p>
    <w:p w:rsidR="00836372" w:rsidRDefault="00836372" w:rsidP="00836372">
      <w:r w:rsidRPr="003F0D1A">
        <w:rPr>
          <w:rStyle w:val="Emphasis"/>
        </w:rPr>
        <w:t>On foreign policy</w:t>
      </w:r>
      <w:r>
        <w:t xml:space="preserve">, meanwhile, </w:t>
      </w:r>
      <w:r w:rsidRPr="003F0D1A">
        <w:rPr>
          <w:rStyle w:val="Emphasis"/>
        </w:rPr>
        <w:t>the administration has dismissed or damaged the global human rights framework</w:t>
      </w:r>
      <w:r>
        <w:t xml:space="preserve">. Under </w:t>
      </w:r>
      <w:r w:rsidRPr="003F0D1A">
        <w:rPr>
          <w:rStyle w:val="StyleUnderline"/>
        </w:rPr>
        <w:t>Trump</w:t>
      </w:r>
      <w:r>
        <w:t xml:space="preserve">, the United States </w:t>
      </w:r>
      <w:r w:rsidRPr="003F0D1A">
        <w:rPr>
          <w:rStyle w:val="StyleUnderline"/>
        </w:rPr>
        <w:t>has walked away from (or threatened to walk away from) a number of vital global commitments, institutions, and initiatives that would provide an opportunity to share the burden of combating global challenges while respecting rights</w:t>
      </w:r>
      <w:r>
        <w:t xml:space="preserve">. The administration has threatened to withdraw from </w:t>
      </w:r>
      <w:r w:rsidRPr="00F272ED">
        <w:rPr>
          <w:rStyle w:val="StyleUnderline"/>
        </w:rPr>
        <w:t>the UN Human Rights Council</w:t>
      </w:r>
      <w:r>
        <w:t xml:space="preserve">, largely because the Palestinian territories (and therefore Israel) are a permanent item on its agenda. It’s true that the council </w:t>
      </w:r>
      <w:r w:rsidRPr="00F272ED">
        <w:rPr>
          <w:rStyle w:val="StyleUnderline"/>
        </w:rPr>
        <w:t>has flaws, but it has also successfully documented and exposed many human rights issues</w:t>
      </w:r>
      <w:r>
        <w:t xml:space="preserve"> of concern to U.S. law and policymakers. </w:t>
      </w:r>
      <w:r w:rsidRPr="00F8091A">
        <w:rPr>
          <w:rStyle w:val="StyleUnderline"/>
        </w:rPr>
        <w:t>Walking away would not only weaken the council but also limit the available avenues for Washington to promote human rights.</w:t>
      </w:r>
      <w:r>
        <w:t xml:space="preserve"> From the UN’s negotiations on the compact for global migration to the Paris agreement on climate change, the Trump administration has repeatedly suggested multilateral institutions are of no use to the United States, even though the country was instrumental in creating the UN, as well as many of the norms and laws that guide thinking about human rights today. </w:t>
      </w:r>
    </w:p>
    <w:p w:rsidR="00836372" w:rsidRDefault="00836372" w:rsidP="00836372"/>
    <w:p w:rsidR="00836372" w:rsidRDefault="00836372" w:rsidP="00836372">
      <w:pPr>
        <w:pStyle w:val="Heading4"/>
      </w:pPr>
      <w:r>
        <w:t>Trump undermines human rights activists</w:t>
      </w:r>
    </w:p>
    <w:p w:rsidR="00836372" w:rsidRDefault="00836372" w:rsidP="00836372">
      <w:proofErr w:type="spellStart"/>
      <w:r w:rsidRPr="00816703">
        <w:rPr>
          <w:rStyle w:val="Style13ptBold"/>
        </w:rPr>
        <w:t>Margon</w:t>
      </w:r>
      <w:proofErr w:type="spellEnd"/>
      <w:r w:rsidRPr="00816703">
        <w:rPr>
          <w:rStyle w:val="Style13ptBold"/>
        </w:rPr>
        <w:t>, 18</w:t>
      </w:r>
      <w:r>
        <w:t xml:space="preserve"> --- Washington Director at Human Rights Watch (2/13/18, Sarah, “Giving Up the High Ground - America’s Retreat on Human Rights,” </w:t>
      </w:r>
      <w:hyperlink r:id="rId105" w:history="1">
        <w:r w:rsidRPr="0075402B">
          <w:rPr>
            <w:rStyle w:val="Hyperlink"/>
          </w:rPr>
          <w:t>https://www.hrw.org/news/2018/02/13/giving-high-ground-americas-retreat-human-rights</w:t>
        </w:r>
      </w:hyperlink>
      <w:r>
        <w:t>, accessed on 5/9/19, JMP)</w:t>
      </w:r>
    </w:p>
    <w:p w:rsidR="00836372" w:rsidRDefault="00836372" w:rsidP="00836372">
      <w:r w:rsidRPr="00DA3D96">
        <w:rPr>
          <w:rStyle w:val="Emphasis"/>
        </w:rPr>
        <w:t>When it comes to human rights, symbolism matters, and under this administration, human rights activists have been made to feel as though they aren’t important.</w:t>
      </w:r>
      <w:r w:rsidRPr="00F8091A">
        <w:rPr>
          <w:rStyle w:val="StyleUnderline"/>
        </w:rPr>
        <w:t xml:space="preserve"> The president and his top national security officials have </w:t>
      </w:r>
      <w:proofErr w:type="spellStart"/>
      <w:r w:rsidRPr="00F8091A">
        <w:rPr>
          <w:rStyle w:val="StyleUnderline"/>
        </w:rPr>
        <w:t>metwith</w:t>
      </w:r>
      <w:proofErr w:type="spellEnd"/>
      <w:r w:rsidRPr="00F8091A">
        <w:rPr>
          <w:rStyle w:val="StyleUnderline"/>
        </w:rPr>
        <w:t xml:space="preserve"> very few frontline activists and have held very few meetings with civil society</w:t>
      </w:r>
      <w:r>
        <w:t xml:space="preserve"> before or during overseas trips—</w:t>
      </w:r>
      <w:r w:rsidRPr="00F8091A">
        <w:rPr>
          <w:rStyle w:val="StyleUnderline"/>
        </w:rPr>
        <w:t>a practice that previous presidents often used so as to hear directly from ordinary citizens about the challenges they were facing</w:t>
      </w:r>
      <w:r>
        <w:t>.</w:t>
      </w:r>
    </w:p>
    <w:p w:rsidR="00836372" w:rsidRDefault="00836372" w:rsidP="00836372"/>
    <w:p w:rsidR="00836372" w:rsidRDefault="00836372" w:rsidP="00836372">
      <w:pPr>
        <w:pStyle w:val="Heading4"/>
      </w:pPr>
      <w:r>
        <w:t>Rhetorical support for dictators also thumps the advantage</w:t>
      </w:r>
    </w:p>
    <w:p w:rsidR="00836372" w:rsidRDefault="00836372" w:rsidP="00836372">
      <w:proofErr w:type="spellStart"/>
      <w:r w:rsidRPr="00816703">
        <w:rPr>
          <w:rStyle w:val="Style13ptBold"/>
        </w:rPr>
        <w:t>Margon</w:t>
      </w:r>
      <w:proofErr w:type="spellEnd"/>
      <w:r w:rsidRPr="00816703">
        <w:rPr>
          <w:rStyle w:val="Style13ptBold"/>
        </w:rPr>
        <w:t>, 18</w:t>
      </w:r>
      <w:r>
        <w:t xml:space="preserve"> --- Washington Director at Human Rights Watch (2/13/18, Sarah, “Giving Up the High Ground - America’s Retreat on Human Rights,” </w:t>
      </w:r>
      <w:hyperlink r:id="rId106" w:history="1">
        <w:r w:rsidRPr="0075402B">
          <w:rPr>
            <w:rStyle w:val="Hyperlink"/>
          </w:rPr>
          <w:t>https://www.hrw.org/news/2018/02/13/giving-high-ground-americas-retreat-human-rights</w:t>
        </w:r>
      </w:hyperlink>
      <w:r>
        <w:t>, accessed on 5/9/19, JMP)</w:t>
      </w:r>
    </w:p>
    <w:p w:rsidR="00836372" w:rsidRDefault="00836372" w:rsidP="00836372">
      <w:r w:rsidRPr="00A57924">
        <w:rPr>
          <w:rStyle w:val="StyleUnderline"/>
        </w:rPr>
        <w:t>Words matter</w:t>
      </w:r>
      <w:r>
        <w:t xml:space="preserve">, too, </w:t>
      </w:r>
      <w:r w:rsidRPr="00A57924">
        <w:rPr>
          <w:rStyle w:val="StyleUnderline"/>
        </w:rPr>
        <w:t>and Trump’s fulsome praise of strongmen</w:t>
      </w:r>
      <w:r>
        <w:t xml:space="preserve">, many of whom he has hosted at the White House with great fanfare and little condemnation, </w:t>
      </w:r>
      <w:r w:rsidRPr="00A57924">
        <w:rPr>
          <w:rStyle w:val="StyleUnderline"/>
        </w:rPr>
        <w:t>has been taken by many as permission for brutality</w:t>
      </w:r>
      <w:r>
        <w:t xml:space="preserve">. </w:t>
      </w:r>
      <w:r w:rsidRPr="00A57924">
        <w:rPr>
          <w:rStyle w:val="StyleUnderline"/>
        </w:rPr>
        <w:t>Last April, he congratulated Egyptian President</w:t>
      </w:r>
      <w:r>
        <w:t xml:space="preserve"> Abdel Fattah el-</w:t>
      </w:r>
      <w:proofErr w:type="spellStart"/>
      <w:r w:rsidRPr="00A57924">
        <w:rPr>
          <w:rStyle w:val="StyleUnderline"/>
        </w:rPr>
        <w:t>Sisi</w:t>
      </w:r>
      <w:proofErr w:type="spellEnd"/>
      <w:r w:rsidRPr="00A57924">
        <w:rPr>
          <w:rStyle w:val="StyleUnderline"/>
        </w:rPr>
        <w:t>, a military dictator who has overseen a vicious crackdown on government critics, for doing “a fantastic job.”</w:t>
      </w:r>
      <w:r>
        <w:t xml:space="preserve"> </w:t>
      </w:r>
      <w:r w:rsidRPr="00B85B72">
        <w:rPr>
          <w:rStyle w:val="StyleUnderline"/>
        </w:rPr>
        <w:t xml:space="preserve">The next month, counter to a promise made to the White House, </w:t>
      </w:r>
      <w:proofErr w:type="spellStart"/>
      <w:r w:rsidRPr="00B85B72">
        <w:rPr>
          <w:rStyle w:val="StyleUnderline"/>
        </w:rPr>
        <w:t>Sisi</w:t>
      </w:r>
      <w:proofErr w:type="spellEnd"/>
      <w:r w:rsidRPr="00B85B72">
        <w:rPr>
          <w:rStyle w:val="StyleUnderline"/>
        </w:rPr>
        <w:t xml:space="preserve"> signed a draconian law regulating civil society.</w:t>
      </w:r>
      <w:r>
        <w:t xml:space="preserve"> Perhaps he was emboldened by Trump’s comment in Saudi Arabia a week earlier: “We are not here to lecture—we are not here to tell other people how to live.” </w:t>
      </w:r>
      <w:r w:rsidRPr="00B85B72">
        <w:rPr>
          <w:rStyle w:val="StyleUnderline"/>
        </w:rPr>
        <w:t>On</w:t>
      </w:r>
      <w:r>
        <w:t xml:space="preserve"> that same </w:t>
      </w:r>
      <w:r w:rsidRPr="00B85B72">
        <w:rPr>
          <w:rStyle w:val="StyleUnderline"/>
        </w:rPr>
        <w:t>visit to Saudi Arabia, Trump told</w:t>
      </w:r>
      <w:r>
        <w:t xml:space="preserve"> Hamad bin Isa al-</w:t>
      </w:r>
      <w:r w:rsidRPr="00B85B72">
        <w:rPr>
          <w:rStyle w:val="StyleUnderline"/>
        </w:rPr>
        <w:t>Khalifa, the king of Bahrain, “There won’t be strain with this administration,” which the Bahraini regime evidently viewed as a green light to intensify repression.</w:t>
      </w:r>
      <w:r>
        <w:t xml:space="preserve"> As Nabeel </w:t>
      </w:r>
      <w:r w:rsidRPr="000B290F">
        <w:rPr>
          <w:rStyle w:val="StyleUnderline"/>
        </w:rPr>
        <w:t>Rajab, an imprisoned Bahraini activist (and member of Human Rights Watch’s Middle East advisory committee), has written, “It was no coincidence that days later, Bahraini police used the deadliest force we have seen in decades, killing five protesters.”</w:t>
      </w:r>
    </w:p>
    <w:p w:rsidR="00836372" w:rsidRDefault="00836372" w:rsidP="00836372">
      <w:r>
        <w:t xml:space="preserve">Similarly, </w:t>
      </w:r>
      <w:r w:rsidRPr="00CD5F50">
        <w:rPr>
          <w:rStyle w:val="StyleUnderline"/>
        </w:rPr>
        <w:t>politicians looking to discredit the free press have latched on to the term “fake news,” one of Trump’s favorite phrases</w:t>
      </w:r>
      <w:r>
        <w:t xml:space="preserve">. </w:t>
      </w:r>
      <w:r w:rsidRPr="00BD6DA0">
        <w:rPr>
          <w:rStyle w:val="StyleUnderline"/>
        </w:rPr>
        <w:t>In Syria</w:t>
      </w:r>
      <w:r>
        <w:t xml:space="preserve">, President </w:t>
      </w:r>
      <w:r w:rsidRPr="00BD6DA0">
        <w:rPr>
          <w:rStyle w:val="StyleUnderline"/>
        </w:rPr>
        <w:t>Bashar al-Assad rejected an Amnesty International report documenting the brutal killing of 13,000 military prisoners, saying, “You can forge anything these days. We are living in a fake-news era.”</w:t>
      </w:r>
      <w:r>
        <w:t xml:space="preserve"> In Myanmar, where security forces have undertaken a campaign of ethnic cleansing against Rohingya Muslims, a government official went so far as to say, “There is no such thing as Rohingya. It is fake news.” </w:t>
      </w:r>
      <w:r w:rsidRPr="00070B66">
        <w:rPr>
          <w:rStyle w:val="Emphasis"/>
        </w:rPr>
        <w:t>The term has become a catch phrase for government officials in China, the Philippines, Russia, and Venezuela who wish to shield themselves from scrutiny and create a climate of fear that vilifies dissenting voices.</w:t>
      </w:r>
      <w:r>
        <w:t xml:space="preserve"> Indeed, according to the Committee to Protect Journalists, which has been keeping a database of imprisoned journalists since the early 1990s, the number of people charged with reporting “false news” rose to a record high in 2017. </w:t>
      </w:r>
    </w:p>
    <w:p w:rsidR="00836372" w:rsidRDefault="00836372" w:rsidP="00836372"/>
    <w:p w:rsidR="00836372" w:rsidRDefault="00836372" w:rsidP="00836372">
      <w:pPr>
        <w:pStyle w:val="Heading4"/>
      </w:pPr>
      <w:r>
        <w:t>Trump failure to appear at the IAC kills human rights cred</w:t>
      </w:r>
    </w:p>
    <w:p w:rsidR="00836372" w:rsidRPr="00210F11" w:rsidRDefault="00836372" w:rsidP="00836372">
      <w:r>
        <w:t xml:space="preserve">Lauren </w:t>
      </w:r>
      <w:proofErr w:type="spellStart"/>
      <w:r w:rsidRPr="005C6B2B">
        <w:rPr>
          <w:rStyle w:val="Style13ptBold"/>
        </w:rPr>
        <w:t>Carasik</w:t>
      </w:r>
      <w:proofErr w:type="spellEnd"/>
      <w:r>
        <w:t xml:space="preserve"> 3/27/</w:t>
      </w:r>
      <w:r w:rsidRPr="005C6B2B">
        <w:rPr>
          <w:rStyle w:val="Style13ptBold"/>
        </w:rPr>
        <w:t>17</w:t>
      </w:r>
      <w:r>
        <w:t>, a clinical professor of law and the Director of the International Human Rights Clinic at Western New England University School of Law, "Why Washington was a no show at human rights hearings", Al Jazeera, www.aljazeera.com/indepth/opinion/2017/03/washington-show-human-rights-hearings-170326102511868.</w:t>
      </w:r>
      <w:r w:rsidRPr="00210F11">
        <w:t>html</w:t>
      </w:r>
    </w:p>
    <w:p w:rsidR="00836372" w:rsidRPr="005C6B2B" w:rsidRDefault="00836372" w:rsidP="00836372">
      <w:pPr>
        <w:rPr>
          <w:rStyle w:val="Emphasis"/>
        </w:rPr>
      </w:pPr>
      <w:r w:rsidRPr="00210F11">
        <w:rPr>
          <w:rStyle w:val="StyleUnderline"/>
        </w:rPr>
        <w:t xml:space="preserve">The Trump administration's failure to appear at hearings at the </w:t>
      </w:r>
      <w:r w:rsidRPr="00210F11">
        <w:rPr>
          <w:rStyle w:val="Emphasis"/>
        </w:rPr>
        <w:t>I</w:t>
      </w:r>
      <w:r w:rsidRPr="00210F11">
        <w:rPr>
          <w:rStyle w:val="StyleUnderline"/>
        </w:rPr>
        <w:t>nter-</w:t>
      </w:r>
      <w:r w:rsidRPr="00210F11">
        <w:rPr>
          <w:rStyle w:val="Emphasis"/>
        </w:rPr>
        <w:t>A</w:t>
      </w:r>
      <w:r w:rsidRPr="00210F11">
        <w:rPr>
          <w:rStyle w:val="StyleUnderline"/>
        </w:rPr>
        <w:t xml:space="preserve">merican </w:t>
      </w:r>
      <w:r w:rsidRPr="00210F11">
        <w:rPr>
          <w:rStyle w:val="Emphasis"/>
        </w:rPr>
        <w:t>C</w:t>
      </w:r>
      <w:r w:rsidRPr="00210F11">
        <w:rPr>
          <w:rStyle w:val="StyleUnderline"/>
        </w:rPr>
        <w:t xml:space="preserve">ommission on Human Rights on March 21 telegraphs its </w:t>
      </w:r>
      <w:r w:rsidRPr="00210F11">
        <w:rPr>
          <w:rStyle w:val="Emphasis"/>
        </w:rPr>
        <w:t>disregard</w:t>
      </w:r>
      <w:r w:rsidRPr="00210F11">
        <w:rPr>
          <w:rStyle w:val="StyleUnderline"/>
        </w:rPr>
        <w:t xml:space="preserve"> for international institutions generally and human rights in particular</w:t>
      </w:r>
      <w:r w:rsidRPr="00210F11">
        <w:rPr>
          <w:sz w:val="16"/>
        </w:rPr>
        <w:t xml:space="preserve">. </w:t>
      </w:r>
      <w:r w:rsidRPr="00210F11">
        <w:rPr>
          <w:rStyle w:val="StyleUnderline"/>
        </w:rPr>
        <w:t>Trump officials notified the Commission</w:t>
      </w:r>
      <w:r w:rsidRPr="00210F11">
        <w:rPr>
          <w:sz w:val="16"/>
        </w:rPr>
        <w:t xml:space="preserve">, which is the independent human rights organ of the Organization of American States, </w:t>
      </w:r>
      <w:r w:rsidRPr="00210F11">
        <w:rPr>
          <w:rStyle w:val="StyleUnderline"/>
        </w:rPr>
        <w:t xml:space="preserve">a day before the scheduled hearings that it would not attend. </w:t>
      </w:r>
      <w:r w:rsidRPr="00210F11">
        <w:rPr>
          <w:sz w:val="16"/>
        </w:rPr>
        <w:t xml:space="preserve">State Department official contended that it would be inappropriate to participate since several of the hearings addressed issues under judicial review: the administration's executive actions on immigration and its greenlighting of the Dakota Access Pipeline, which are winding their ways through the courts. But that explanation failed to assuage </w:t>
      </w:r>
      <w:r w:rsidRPr="00210F11">
        <w:rPr>
          <w:rStyle w:val="StyleUnderline"/>
        </w:rPr>
        <w:t>critics</w:t>
      </w:r>
      <w:r w:rsidRPr="00210F11">
        <w:rPr>
          <w:sz w:val="16"/>
        </w:rPr>
        <w:t xml:space="preserve">, who </w:t>
      </w:r>
      <w:r w:rsidRPr="00210F11">
        <w:rPr>
          <w:rStyle w:val="StyleUnderline"/>
        </w:rPr>
        <w:t xml:space="preserve">argued that Washington's absence </w:t>
      </w:r>
      <w:r w:rsidRPr="00210F11">
        <w:rPr>
          <w:rStyle w:val="Emphasis"/>
        </w:rPr>
        <w:t>erodes</w:t>
      </w:r>
      <w:r w:rsidRPr="00210F11">
        <w:rPr>
          <w:rStyle w:val="StyleUnderline"/>
        </w:rPr>
        <w:t xml:space="preserve"> its </w:t>
      </w:r>
      <w:r w:rsidRPr="00210F11">
        <w:rPr>
          <w:rStyle w:val="Emphasis"/>
        </w:rPr>
        <w:t>legitimacy</w:t>
      </w:r>
      <w:r w:rsidRPr="00210F11">
        <w:rPr>
          <w:rStyle w:val="StyleUnderline"/>
        </w:rPr>
        <w:t xml:space="preserve">, </w:t>
      </w:r>
      <w:r w:rsidRPr="00210F11">
        <w:rPr>
          <w:rStyle w:val="Emphasis"/>
        </w:rPr>
        <w:t>emboldens authoritarian leaders</w:t>
      </w:r>
      <w:r w:rsidRPr="00210F11">
        <w:rPr>
          <w:rStyle w:val="StyleUnderline"/>
        </w:rPr>
        <w:t xml:space="preserve"> in the hemisphere to shrug off their own accountability and dodge dialogue and presages </w:t>
      </w:r>
      <w:r w:rsidRPr="00210F11">
        <w:rPr>
          <w:rStyle w:val="Emphasis"/>
        </w:rPr>
        <w:t>broader disengagement</w:t>
      </w:r>
      <w:r w:rsidRPr="00210F11">
        <w:rPr>
          <w:rStyle w:val="StyleUnderline"/>
        </w:rPr>
        <w:t xml:space="preserve"> with international </w:t>
      </w:r>
      <w:r w:rsidRPr="00210F11">
        <w:rPr>
          <w:rStyle w:val="Emphasis"/>
        </w:rPr>
        <w:t>h</w:t>
      </w:r>
      <w:r w:rsidRPr="00210F11">
        <w:rPr>
          <w:rStyle w:val="StyleUnderline"/>
        </w:rPr>
        <w:t xml:space="preserve">uman </w:t>
      </w:r>
      <w:r w:rsidRPr="00210F11">
        <w:rPr>
          <w:rStyle w:val="Emphasis"/>
        </w:rPr>
        <w:t>r</w:t>
      </w:r>
      <w:r w:rsidRPr="00210F11">
        <w:rPr>
          <w:rStyle w:val="StyleUnderline"/>
        </w:rPr>
        <w:t xml:space="preserve">ights institutions. </w:t>
      </w:r>
      <w:r w:rsidRPr="00210F11">
        <w:rPr>
          <w:sz w:val="16"/>
        </w:rPr>
        <w:t xml:space="preserve">International criticism </w:t>
      </w:r>
      <w:proofErr w:type="gramStart"/>
      <w:r w:rsidRPr="00210F11">
        <w:rPr>
          <w:rStyle w:val="StyleUnderline"/>
        </w:rPr>
        <w:t>The</w:t>
      </w:r>
      <w:proofErr w:type="gramEnd"/>
      <w:r w:rsidRPr="00210F11">
        <w:rPr>
          <w:rStyle w:val="StyleUnderline"/>
        </w:rPr>
        <w:t xml:space="preserve"> move represented an abrupt departure from past practice</w:t>
      </w:r>
      <w:r w:rsidRPr="00210F11">
        <w:rPr>
          <w:sz w:val="16"/>
        </w:rPr>
        <w:t xml:space="preserve">. The United States has a long, bipartisan history of engaging with the Commission, even when the topic is being litigated. Further undermining the administration's stated excuse, among the hearings scheduled were the country's failure to respect the rights of asylum seekers - grievances that predate the Trump administration but endure under his watch - and a case about Peruvian-Japanese detention during World War II that is not the subject of pending litigation. A State Department official sought to offer reassuring words, claiming that the refusal to participate "does not have any bearing on current or future US engagement with the Commission". But if ongoing litigation were really the driving force behind Washington's absence, officials could have </w:t>
      </w:r>
      <w:proofErr w:type="spellStart"/>
      <w:r w:rsidRPr="00210F11">
        <w:rPr>
          <w:sz w:val="16"/>
        </w:rPr>
        <w:t>signalled</w:t>
      </w:r>
      <w:proofErr w:type="spellEnd"/>
      <w:r w:rsidRPr="00210F11">
        <w:rPr>
          <w:sz w:val="16"/>
        </w:rPr>
        <w:t xml:space="preserve"> their respect for the process and the participating parties by attending the meeting and rebuffing questions they deemed inadvisable to answer. </w:t>
      </w:r>
      <w:r w:rsidRPr="00210F11">
        <w:rPr>
          <w:rStyle w:val="StyleUnderline"/>
        </w:rPr>
        <w:t xml:space="preserve">Human rights groups were outraged. Jamil </w:t>
      </w:r>
      <w:proofErr w:type="spellStart"/>
      <w:r w:rsidRPr="00210F11">
        <w:rPr>
          <w:rStyle w:val="StyleUnderline"/>
        </w:rPr>
        <w:t>Dakwar</w:t>
      </w:r>
      <w:proofErr w:type="spellEnd"/>
      <w:r w:rsidRPr="00210F11">
        <w:rPr>
          <w:rStyle w:val="StyleUnderline"/>
        </w:rPr>
        <w:t xml:space="preserve">, director of the American Civil Liberties Union human rights </w:t>
      </w:r>
      <w:proofErr w:type="spellStart"/>
      <w:r w:rsidRPr="00210F11">
        <w:rPr>
          <w:rStyle w:val="StyleUnderline"/>
        </w:rPr>
        <w:t>programme</w:t>
      </w:r>
      <w:proofErr w:type="spellEnd"/>
      <w:r w:rsidRPr="00210F11">
        <w:rPr>
          <w:rStyle w:val="StyleUnderline"/>
        </w:rPr>
        <w:t xml:space="preserve">, noted: "This is another worrying sign that the Trump Administration is not only launching an assault on human rights at home, but is also trying to undermine international bodies charged with holding abusive governments accountable." And according to Clara Long, US </w:t>
      </w:r>
      <w:proofErr w:type="spellStart"/>
      <w:r w:rsidRPr="00210F11">
        <w:rPr>
          <w:rStyle w:val="StyleUnderline"/>
        </w:rPr>
        <w:t>Programme</w:t>
      </w:r>
      <w:proofErr w:type="spellEnd"/>
      <w:r w:rsidRPr="00210F11">
        <w:rPr>
          <w:rStyle w:val="StyleUnderline"/>
        </w:rPr>
        <w:t xml:space="preserve"> researcher at Human Rights Watch: "In pulling out of this hearing, the United States is offering a negative example for the rest of the countries in the Americas</w:t>
      </w:r>
      <w:r w:rsidRPr="00210F11">
        <w:rPr>
          <w:sz w:val="16"/>
        </w:rPr>
        <w:t xml:space="preserve">, who show up and engage in the Inter-American system." </w:t>
      </w:r>
      <w:r w:rsidRPr="00210F11">
        <w:rPr>
          <w:rStyle w:val="StyleUnderline"/>
        </w:rPr>
        <w:t xml:space="preserve">The refusal to participate puts the US in the company of other countries whose human rights records it disdains. </w:t>
      </w:r>
      <w:r w:rsidRPr="00210F11">
        <w:rPr>
          <w:sz w:val="16"/>
        </w:rPr>
        <w:t xml:space="preserve">Some observers have suggested that the administration's decision may be more reflective of lax attention to protocols and its staffing of the State Department than outright hostility to the Commission and its mission. But </w:t>
      </w:r>
      <w:r w:rsidRPr="00210F11">
        <w:rPr>
          <w:rStyle w:val="StyleUnderline"/>
        </w:rPr>
        <w:t xml:space="preserve">whether the result of intentional snub, dysfunction or different priorities, </w:t>
      </w:r>
      <w:r w:rsidRPr="00210F11">
        <w:rPr>
          <w:rStyle w:val="Emphasis"/>
        </w:rPr>
        <w:t>the move damages US leadership</w:t>
      </w:r>
      <w:r w:rsidRPr="00210F11">
        <w:rPr>
          <w:rStyle w:val="StyleUnderline"/>
        </w:rPr>
        <w:t>. "This reduces a lot of the Trump administration's credibility and legitimacy on human rights issues,"</w:t>
      </w:r>
      <w:r w:rsidRPr="00210F11">
        <w:rPr>
          <w:sz w:val="16"/>
        </w:rPr>
        <w:t xml:space="preserve"> Jose Miguel </w:t>
      </w:r>
      <w:proofErr w:type="spellStart"/>
      <w:r w:rsidRPr="00210F11">
        <w:rPr>
          <w:sz w:val="16"/>
        </w:rPr>
        <w:t>Vivanco</w:t>
      </w:r>
      <w:proofErr w:type="spellEnd"/>
      <w:r w:rsidRPr="00210F11">
        <w:rPr>
          <w:sz w:val="16"/>
        </w:rPr>
        <w:t xml:space="preserve">, head of the Americas division of Human Rights Watch, told the Miami Herald. </w:t>
      </w:r>
      <w:r w:rsidRPr="00210F11">
        <w:rPr>
          <w:rStyle w:val="StyleUnderline"/>
        </w:rPr>
        <w:t xml:space="preserve">"In addition to </w:t>
      </w:r>
      <w:proofErr w:type="spellStart"/>
      <w:r w:rsidRPr="00210F11">
        <w:rPr>
          <w:rStyle w:val="StyleUnderline"/>
        </w:rPr>
        <w:t>it</w:t>
      </w:r>
      <w:proofErr w:type="spellEnd"/>
      <w:r w:rsidRPr="00210F11">
        <w:rPr>
          <w:rStyle w:val="StyleUnderline"/>
        </w:rPr>
        <w:t xml:space="preserve"> being a symbol of arrogance, [the US] </w:t>
      </w:r>
      <w:r w:rsidRPr="00210F11">
        <w:rPr>
          <w:rStyle w:val="Emphasis"/>
        </w:rPr>
        <w:t>risks not being taken seriously</w:t>
      </w:r>
      <w:r w:rsidRPr="00210F11">
        <w:rPr>
          <w:rStyle w:val="StyleUnderline"/>
        </w:rPr>
        <w:t xml:space="preserve"> when they </w:t>
      </w:r>
      <w:proofErr w:type="spellStart"/>
      <w:r w:rsidRPr="00210F11">
        <w:rPr>
          <w:rStyle w:val="StyleUnderline"/>
        </w:rPr>
        <w:t>criticise</w:t>
      </w:r>
      <w:proofErr w:type="spellEnd"/>
      <w:r w:rsidRPr="00210F11">
        <w:rPr>
          <w:rStyle w:val="StyleUnderline"/>
        </w:rPr>
        <w:t xml:space="preserve"> other countries for not showing up at these hearings,"</w:t>
      </w:r>
      <w:r w:rsidRPr="00210F11">
        <w:rPr>
          <w:sz w:val="16"/>
        </w:rPr>
        <w:t xml:space="preserve"> </w:t>
      </w:r>
      <w:proofErr w:type="spellStart"/>
      <w:r w:rsidRPr="00210F11">
        <w:rPr>
          <w:sz w:val="16"/>
        </w:rPr>
        <w:t>Vivianco</w:t>
      </w:r>
      <w:proofErr w:type="spellEnd"/>
      <w:r w:rsidRPr="00210F11">
        <w:rPr>
          <w:sz w:val="16"/>
        </w:rPr>
        <w:t xml:space="preserve"> said. The administration's absence didn't thwart the proceedings, during which groups offered testimony amid the spectacle of empty chairs administration officials were expected to fill, while Commission officials expressed dismay at Washington's intransigence. Commission Vice President Margarette May Macaulay called the administration's refusal to show up "a pity", while Commissioner Paulo </w:t>
      </w:r>
      <w:proofErr w:type="spellStart"/>
      <w:r w:rsidRPr="00210F11">
        <w:rPr>
          <w:sz w:val="16"/>
        </w:rPr>
        <w:t>Vannuchi</w:t>
      </w:r>
      <w:proofErr w:type="spellEnd"/>
      <w:r w:rsidRPr="00210F11">
        <w:rPr>
          <w:sz w:val="16"/>
        </w:rPr>
        <w:t xml:space="preserve"> lamented the refusal to attend, "which is what would have made it possible for there to be a democratic exchange of opposing views being aired". Trump and human rights </w:t>
      </w:r>
      <w:r w:rsidRPr="00210F11">
        <w:rPr>
          <w:rStyle w:val="StyleUnderline"/>
        </w:rPr>
        <w:t xml:space="preserve">The move occurred against the backdrop of other indications that the Trump administration has little interest in embracing a multilateral approach to human rights and institutions. </w:t>
      </w:r>
      <w:r w:rsidRPr="00210F11">
        <w:rPr>
          <w:sz w:val="16"/>
        </w:rPr>
        <w:t xml:space="preserve">Earlier last week, UN ambassador Nikki Haley announced that the US was boycotting a UN Human Rights Council session because of perceived anti-Israel bias. Secretary of State Rex </w:t>
      </w:r>
      <w:r w:rsidRPr="00210F11">
        <w:rPr>
          <w:rStyle w:val="StyleUnderline"/>
        </w:rPr>
        <w:t>Tillerson</w:t>
      </w:r>
      <w:r w:rsidRPr="00210F11">
        <w:rPr>
          <w:sz w:val="16"/>
        </w:rPr>
        <w:t xml:space="preserve"> previously </w:t>
      </w:r>
      <w:r w:rsidRPr="00210F11">
        <w:rPr>
          <w:rStyle w:val="StyleUnderline"/>
        </w:rPr>
        <w:t xml:space="preserve">threatened to withdraw from the </w:t>
      </w:r>
      <w:r w:rsidRPr="00210F11">
        <w:rPr>
          <w:rStyle w:val="Emphasis"/>
        </w:rPr>
        <w:t>H</w:t>
      </w:r>
      <w:r w:rsidRPr="00210F11">
        <w:rPr>
          <w:rStyle w:val="StyleUnderline"/>
        </w:rPr>
        <w:t xml:space="preserve">uman </w:t>
      </w:r>
      <w:r w:rsidRPr="00210F11">
        <w:rPr>
          <w:rStyle w:val="Emphasis"/>
        </w:rPr>
        <w:t>R</w:t>
      </w:r>
      <w:r w:rsidRPr="00210F11">
        <w:rPr>
          <w:rStyle w:val="StyleUnderline"/>
        </w:rPr>
        <w:t xml:space="preserve">ights Council </w:t>
      </w:r>
      <w:r w:rsidRPr="00210F11">
        <w:rPr>
          <w:sz w:val="16"/>
        </w:rPr>
        <w:t xml:space="preserve">altogether, given what he says is unfair treatment of Israel, as well as the inclusion of countries with blemished human rights records among its ranks. In a letter obtained by Foreign Policy, the top diplomat said that the human rights body required "substantial reform" if the US is to remain involved. </w:t>
      </w:r>
      <w:r w:rsidRPr="00210F11">
        <w:rPr>
          <w:rStyle w:val="StyleUnderline"/>
        </w:rPr>
        <w:t xml:space="preserve">Tillerson also provoked consternation when he skipped the release of the State Department's annual </w:t>
      </w:r>
      <w:r w:rsidRPr="00210F11">
        <w:rPr>
          <w:rStyle w:val="Emphasis"/>
        </w:rPr>
        <w:t>h</w:t>
      </w:r>
      <w:r w:rsidRPr="00210F11">
        <w:rPr>
          <w:rStyle w:val="StyleUnderline"/>
        </w:rPr>
        <w:t xml:space="preserve">uman </w:t>
      </w:r>
      <w:r w:rsidRPr="00210F11">
        <w:rPr>
          <w:rStyle w:val="Emphasis"/>
        </w:rPr>
        <w:t>r</w:t>
      </w:r>
      <w:r w:rsidRPr="00210F11">
        <w:rPr>
          <w:rStyle w:val="StyleUnderline"/>
        </w:rPr>
        <w:t>ights report</w:t>
      </w:r>
      <w:r w:rsidRPr="00210F11">
        <w:rPr>
          <w:sz w:val="16"/>
        </w:rPr>
        <w:t xml:space="preserve">, which reviews the record of all other nations but abstains from assessing its own shortcomings. </w:t>
      </w:r>
      <w:r w:rsidRPr="00210F11">
        <w:rPr>
          <w:rStyle w:val="StyleUnderline"/>
        </w:rPr>
        <w:t xml:space="preserve">Critics are wary of other administration efforts to undermine transnational accountability, such as its effective withdrawal from Extractive Industries Transparency Initiative. President Donald Trump is reportedly planning to cut billions from UN funding, which could usher in a "breakdown of the international humanitarian system as we know it". </w:t>
      </w:r>
      <w:r w:rsidRPr="00210F11">
        <w:rPr>
          <w:sz w:val="16"/>
        </w:rPr>
        <w:t xml:space="preserve">Under ordinary circumstances, Washington prefers not to be named and shamed for violating international norms. But Trump's contempt for multilateralism and accountability is hardly surprising. After all, </w:t>
      </w:r>
      <w:r w:rsidRPr="00210F11">
        <w:rPr>
          <w:rStyle w:val="StyleUnderline"/>
        </w:rPr>
        <w:t xml:space="preserve">this president previously expressed no qualms about promoting torture, filling up Guantanamo Bay prison and killing the families of terrorists. </w:t>
      </w:r>
      <w:r w:rsidRPr="00210F11">
        <w:rPr>
          <w:sz w:val="16"/>
        </w:rPr>
        <w:t>To be sure, Washington's human rights record has been far from perfect, both at home and abroad, but at least the Obama administration promoted the architecture of internationalism and the human rights principles and protections it sought to uphold.</w:t>
      </w:r>
      <w:r w:rsidRPr="00210F11">
        <w:rPr>
          <w:rStyle w:val="StyleUnderline"/>
        </w:rPr>
        <w:t xml:space="preserve"> While the Trump administration has given occasional, anemic lip service to these ideals, its </w:t>
      </w:r>
      <w:r w:rsidRPr="00210F11">
        <w:rPr>
          <w:rStyle w:val="Emphasis"/>
        </w:rPr>
        <w:t>actions speak far louder than words.</w:t>
      </w:r>
    </w:p>
    <w:p w:rsidR="00C52385" w:rsidRDefault="00C52385" w:rsidP="00C52385">
      <w:pPr>
        <w:pStyle w:val="Heading3"/>
      </w:pPr>
      <w:r>
        <w:t>1nc Fill-in Turns Human Rights</w:t>
      </w:r>
    </w:p>
    <w:p w:rsidR="00C52385" w:rsidRPr="000833C4" w:rsidRDefault="00C52385" w:rsidP="00C52385"/>
    <w:p w:rsidR="00C52385" w:rsidRDefault="00C52385" w:rsidP="00C52385">
      <w:pPr>
        <w:pStyle w:val="Heading4"/>
      </w:pPr>
      <w:r>
        <w:t>U.S. can’t shape the arms market because buyers can shift if the U.S. shows restraint AND Russia and China don’t care about human rights</w:t>
      </w:r>
    </w:p>
    <w:p w:rsidR="00C52385" w:rsidRDefault="00C52385" w:rsidP="00C52385">
      <w:pPr>
        <w:rPr>
          <w:rStyle w:val="Hyperlink"/>
        </w:rPr>
      </w:pPr>
      <w:r w:rsidRPr="007D3286">
        <w:rPr>
          <w:rStyle w:val="Style13ptBold"/>
        </w:rPr>
        <w:t>The Economist, 18</w:t>
      </w:r>
      <w:r>
        <w:t xml:space="preserve"> (8/18/2018, “The global arms trade is booming. Buyers are spoiled for choice; Increased competition between suppliers means buyers have the upper hand,” </w:t>
      </w:r>
      <w:hyperlink r:id="rId107" w:history="1">
        <w:r w:rsidRPr="0075402B">
          <w:rPr>
            <w:rStyle w:val="Hyperlink"/>
          </w:rPr>
          <w:t>https://www.economist.com/international/2018/08/18/the-global-arms-trade-is-booming-buyers-are-spoiled-for-choice</w:t>
        </w:r>
      </w:hyperlink>
      <w:r>
        <w:rPr>
          <w:rStyle w:val="Hyperlink"/>
        </w:rPr>
        <w:t>, accessed on 6/4/19, JMP)</w:t>
      </w:r>
    </w:p>
    <w:p w:rsidR="00C52385" w:rsidRDefault="00C52385" w:rsidP="00C52385">
      <w:r>
        <w:t xml:space="preserve">ONLY a few months ago, Canadians were earnestly debating whether or not the country’s Liberal administration was right to go ahead with executing a $12bn contract to deliver </w:t>
      </w:r>
      <w:proofErr w:type="spellStart"/>
      <w:r>
        <w:t>armoured</w:t>
      </w:r>
      <w:proofErr w:type="spellEnd"/>
      <w:r>
        <w:t xml:space="preserve"> vehicles to Saudi Arabia. The government said it would, but acknowledged its critics’ concerns by agreeing to adopt a version of an international treaty that limits arms sales to rogues (see article).</w:t>
      </w:r>
    </w:p>
    <w:p w:rsidR="00C52385" w:rsidRDefault="00C52385" w:rsidP="00C52385">
      <w:r>
        <w:t xml:space="preserve">However, things took a different turn. It was the Saudis who plunged the deal into uncertainty. </w:t>
      </w:r>
      <w:r w:rsidRPr="001E22E5">
        <w:rPr>
          <w:rStyle w:val="StyleUnderline"/>
        </w:rPr>
        <w:t>After Canada’s foreign minister urged the release of some political prisoners</w:t>
      </w:r>
      <w:r>
        <w:t xml:space="preserve"> on Twitter, </w:t>
      </w:r>
      <w:r w:rsidRPr="001E22E5">
        <w:rPr>
          <w:rStyle w:val="StyleUnderline"/>
        </w:rPr>
        <w:t>the Saudi government declared that all new business with Canada was suspended</w:t>
      </w:r>
      <w:r>
        <w:t xml:space="preserve">. This left Canadians unsure if the kingdom still wants the arms deal. And </w:t>
      </w:r>
      <w:r w:rsidRPr="00DA292A">
        <w:rPr>
          <w:rStyle w:val="StyleUnderline"/>
        </w:rPr>
        <w:t xml:space="preserve">if the Saudis do walk away, plenty of other countries will be happy to supply </w:t>
      </w:r>
      <w:proofErr w:type="spellStart"/>
      <w:r w:rsidRPr="00DA292A">
        <w:rPr>
          <w:rStyle w:val="StyleUnderline"/>
        </w:rPr>
        <w:t>armoured</w:t>
      </w:r>
      <w:proofErr w:type="spellEnd"/>
      <w:r w:rsidRPr="00DA292A">
        <w:rPr>
          <w:rStyle w:val="StyleUnderline"/>
        </w:rPr>
        <w:t xml:space="preserve"> cars</w:t>
      </w:r>
      <w:r>
        <w:t xml:space="preserve">. “They could get their combat vehicles from Turkey, South Korea or Brazil,” says Pieter </w:t>
      </w:r>
      <w:proofErr w:type="spellStart"/>
      <w:r>
        <w:t>Wezeman</w:t>
      </w:r>
      <w:proofErr w:type="spellEnd"/>
      <w:r>
        <w:t>, a researcher at SIPRI, a Stockholm-based think-tank.</w:t>
      </w:r>
    </w:p>
    <w:p w:rsidR="00C52385" w:rsidRDefault="00C52385" w:rsidP="00C52385">
      <w:r w:rsidRPr="007713B2">
        <w:rPr>
          <w:rStyle w:val="StyleUnderline"/>
        </w:rPr>
        <w:t>In the</w:t>
      </w:r>
      <w:r>
        <w:t xml:space="preserve"> </w:t>
      </w:r>
      <w:r w:rsidRPr="007713B2">
        <w:rPr>
          <w:rStyle w:val="Emphasis"/>
        </w:rPr>
        <w:t>U</w:t>
      </w:r>
      <w:r>
        <w:t xml:space="preserve">nited </w:t>
      </w:r>
      <w:r w:rsidRPr="007713B2">
        <w:rPr>
          <w:rStyle w:val="Emphasis"/>
        </w:rPr>
        <w:t>S</w:t>
      </w:r>
      <w:r>
        <w:t xml:space="preserve">tates, meanwhile, </w:t>
      </w:r>
      <w:r w:rsidRPr="006659FA">
        <w:rPr>
          <w:rStyle w:val="StyleUnderline"/>
        </w:rPr>
        <w:t>Cong</w:t>
      </w:r>
      <w:r w:rsidRPr="007713B2">
        <w:rPr>
          <w:rStyle w:val="StyleUnderline"/>
        </w:rPr>
        <w:t xml:space="preserve">ress has been pressing the administration to implement the letter of a law that would force countries to make a hard, instant choice between buying American or Russian weapons. But the Pentagon </w:t>
      </w:r>
      <w:r w:rsidRPr="00DA292A">
        <w:rPr>
          <w:rStyle w:val="StyleUnderline"/>
        </w:rPr>
        <w:t xml:space="preserve">is hinting that </w:t>
      </w:r>
      <w:r w:rsidRPr="007713B2">
        <w:rPr>
          <w:rStyle w:val="Emphasis"/>
        </w:rPr>
        <w:t>America’s huge diplomatic power does not quite stretch that far</w:t>
      </w:r>
      <w:r>
        <w:t xml:space="preserve">. </w:t>
      </w:r>
      <w:proofErr w:type="spellStart"/>
      <w:r>
        <w:t>Defence</w:t>
      </w:r>
      <w:proofErr w:type="spellEnd"/>
      <w:r>
        <w:t xml:space="preserve"> officials argue it would be better to accept that some countries will go on buying Russian weapons for a while, in the hope they will gradually kick the habit.</w:t>
      </w:r>
    </w:p>
    <w:p w:rsidR="00C52385" w:rsidRDefault="00C52385" w:rsidP="00C52385">
      <w:r>
        <w:t xml:space="preserve">Both </w:t>
      </w:r>
      <w:r w:rsidRPr="00D254AB">
        <w:rPr>
          <w:rStyle w:val="StyleUnderline"/>
        </w:rPr>
        <w:t>these developments reflect the volatile</w:t>
      </w:r>
      <w:r>
        <w:t xml:space="preserve"> (and from a Western viewpoint, barely controllable) </w:t>
      </w:r>
      <w:r w:rsidRPr="00D254AB">
        <w:rPr>
          <w:rStyle w:val="StyleUnderline"/>
        </w:rPr>
        <w:t>state of the global arms market. Total demand is growing, the number of sellers is rising a</w:t>
      </w:r>
      <w:r w:rsidRPr="00DA292A">
        <w:rPr>
          <w:rStyle w:val="StyleUnderline"/>
        </w:rPr>
        <w:t xml:space="preserve">nd </w:t>
      </w:r>
      <w:r w:rsidRPr="00D254AB">
        <w:rPr>
          <w:rStyle w:val="Emphasis"/>
        </w:rPr>
        <w:t>the Western countries that have dominated the business are less confident of shaping the playing field</w:t>
      </w:r>
      <w:r>
        <w:t xml:space="preserve">. Above all, </w:t>
      </w:r>
      <w:r w:rsidRPr="00D254AB">
        <w:rPr>
          <w:rStyle w:val="Emphasis"/>
        </w:rPr>
        <w:t>buyers are becoming more insistent on their right to shop around</w:t>
      </w:r>
      <w:r>
        <w:t xml:space="preserve">. </w:t>
      </w:r>
      <w:r w:rsidRPr="00D254AB">
        <w:rPr>
          <w:rStyle w:val="StyleUnderline"/>
        </w:rPr>
        <w:t>For the likes of India, Saudi Arabia, Egypt and the United Arab Emirates, “this is a buyer’s market,” says</w:t>
      </w:r>
      <w:r>
        <w:t xml:space="preserve"> Lucie </w:t>
      </w:r>
      <w:proofErr w:type="spellStart"/>
      <w:r w:rsidRPr="00D254AB">
        <w:rPr>
          <w:rStyle w:val="StyleUnderline"/>
        </w:rPr>
        <w:t>Béraud-Sudreau</w:t>
      </w:r>
      <w:proofErr w:type="spellEnd"/>
      <w:r w:rsidRPr="00D254AB">
        <w:rPr>
          <w:rStyle w:val="StyleUnderline"/>
        </w:rPr>
        <w:t xml:space="preserve"> of the International Institute for Strategic Studies</w:t>
      </w:r>
      <w:r>
        <w:t>, a London-based think-tank.</w:t>
      </w:r>
    </w:p>
    <w:p w:rsidR="00C52385" w:rsidRDefault="00C52385" w:rsidP="00C52385">
      <w:r>
        <w:t>Speak softly and sell a big stick</w:t>
      </w:r>
    </w:p>
    <w:p w:rsidR="00C52385" w:rsidRDefault="00C52385" w:rsidP="00C52385">
      <w:r>
        <w:t xml:space="preserve">The numbers show that </w:t>
      </w:r>
      <w:r w:rsidRPr="00D254AB">
        <w:rPr>
          <w:rStyle w:val="StyleUnderline"/>
        </w:rPr>
        <w:t>the global commerce in conventional weapons is still dominated by the</w:t>
      </w:r>
      <w:r>
        <w:t xml:space="preserve"> </w:t>
      </w:r>
      <w:r w:rsidRPr="00D254AB">
        <w:rPr>
          <w:rStyle w:val="Emphasis"/>
        </w:rPr>
        <w:t>U</w:t>
      </w:r>
      <w:r>
        <w:t xml:space="preserve">nited </w:t>
      </w:r>
      <w:r w:rsidRPr="00D254AB">
        <w:rPr>
          <w:rStyle w:val="Emphasis"/>
        </w:rPr>
        <w:t>S</w:t>
      </w:r>
      <w:r>
        <w:t xml:space="preserve">tates. </w:t>
      </w:r>
      <w:r w:rsidRPr="00D254AB">
        <w:rPr>
          <w:rStyle w:val="StyleUnderline"/>
        </w:rPr>
        <w:t>But America feels strangely nervous about maintaining that role, and this year it has adopted a more aggressive sales posture</w:t>
      </w:r>
      <w:r>
        <w:t>. Under a policy proclaimed in April and mapped out in more detail last month, American diplomats have been told to promote weapons sales more actively and speed up procedures for approving them.</w:t>
      </w:r>
    </w:p>
    <w:p w:rsidR="00C52385" w:rsidRDefault="00C52385" w:rsidP="00C52385">
      <w:r>
        <w:t>At first sight, American apprehensions seem puzzling. There are several ways to measure the arms market, but America comes out on top of all of them. SIPRI has studied the volume of cross-border weapon transfers over the five years to December and compared them with the previous five years (see chart).</w:t>
      </w:r>
    </w:p>
    <w:p w:rsidR="00C52385" w:rsidRDefault="00C52385" w:rsidP="00C52385">
      <w:r>
        <w:t>The size of the world market rose by 10% between the two periods. In the more recent one, America’s slice of this expanding pie was 34%, up from 30% in the previous five years. America and its five nearest rivals (in descending order Russia, France, Germany, China and Britain), account for nearly 80% of total transfers.</w:t>
      </w:r>
    </w:p>
    <w:p w:rsidR="00C52385" w:rsidRDefault="00C52385" w:rsidP="00C52385">
      <w:r>
        <w:t xml:space="preserve">Britain, meanwhile, claims that last year it jumped to third place among global arms exporters, as measured by the value of their sales. According to the </w:t>
      </w:r>
      <w:proofErr w:type="spellStart"/>
      <w:r>
        <w:t>Defence</w:t>
      </w:r>
      <w:proofErr w:type="spellEnd"/>
      <w:r>
        <w:t xml:space="preserve"> and Security </w:t>
      </w:r>
      <w:proofErr w:type="spellStart"/>
      <w:r>
        <w:t>Organisation</w:t>
      </w:r>
      <w:proofErr w:type="spellEnd"/>
      <w:r>
        <w:t>, a government body, America bagged 53% of the global business, its “highest-ever market share”. This left 16% for Russia and 12% for Britain, double the share taken by France.</w:t>
      </w:r>
    </w:p>
    <w:p w:rsidR="00C52385" w:rsidRDefault="00C52385" w:rsidP="00C52385">
      <w:r>
        <w:t xml:space="preserve">In part, </w:t>
      </w:r>
      <w:r w:rsidRPr="00D254AB">
        <w:rPr>
          <w:rStyle w:val="StyleUnderline"/>
        </w:rPr>
        <w:t>the jumpiness in Washington</w:t>
      </w:r>
      <w:r>
        <w:t xml:space="preserve">, DC, </w:t>
      </w:r>
      <w:r w:rsidRPr="00D254AB">
        <w:rPr>
          <w:rStyle w:val="StyleUnderline"/>
        </w:rPr>
        <w:t>stems from the entry to the market of new competitors, especially China</w:t>
      </w:r>
      <w:r>
        <w:t>. In part it reflects new products and technologies where America will struggle to keep its lead. Both these challenges were highlighted by the appearance at last year’s Paris Air Show of a Chinese military drone that looked very like the American unmanned aircraft that have been used for assassinations, for example in Pakistan. Hitherto, America has been willing to share these powerful drones only with close European allies. A new policy will broaden the range of customers and thus lessen the risk that China will dominate a market that could soon be worth $50bn a year.</w:t>
      </w:r>
    </w:p>
    <w:p w:rsidR="00C52385" w:rsidRDefault="00C52385" w:rsidP="00C52385">
      <w:r w:rsidRPr="00947AAD">
        <w:rPr>
          <w:rStyle w:val="Emphasis"/>
        </w:rPr>
        <w:t>China</w:t>
      </w:r>
      <w:r>
        <w:t xml:space="preserve"> has long been better known as a buyer of arms, mainly from Russia, than as a seller. A big share of its arms deliveries have gone to close allies such as Pakistan. But it </w:t>
      </w:r>
      <w:r w:rsidRPr="00947AAD">
        <w:rPr>
          <w:rStyle w:val="Emphasis"/>
        </w:rPr>
        <w:t>has enormously increased its capacity to make and sell its own weapons, including ships and submarines</w:t>
      </w:r>
      <w:r>
        <w:t>.</w:t>
      </w:r>
    </w:p>
    <w:p w:rsidR="00C52385" w:rsidRDefault="00C52385" w:rsidP="00C52385">
      <w:r>
        <w:t xml:space="preserve">Meanwhile, </w:t>
      </w:r>
      <w:r w:rsidRPr="002632E4">
        <w:rPr>
          <w:rStyle w:val="StyleUnderline"/>
        </w:rPr>
        <w:t>American arms-export policy has been a delicate balance between</w:t>
      </w:r>
      <w:r>
        <w:t>, on the one hand</w:t>
      </w:r>
      <w:r w:rsidRPr="00A017E8">
        <w:t xml:space="preserve">, </w:t>
      </w:r>
      <w:r w:rsidRPr="002632E4">
        <w:rPr>
          <w:rStyle w:val="StyleUnderline"/>
        </w:rPr>
        <w:t xml:space="preserve">seizing economic and geopolitical opportunity and, on the other, being careful not to share technologies which could </w:t>
      </w:r>
      <w:proofErr w:type="spellStart"/>
      <w:r w:rsidRPr="002632E4">
        <w:rPr>
          <w:rStyle w:val="StyleUnderline"/>
        </w:rPr>
        <w:t>destabilise</w:t>
      </w:r>
      <w:proofErr w:type="spellEnd"/>
      <w:r w:rsidRPr="002632E4">
        <w:rPr>
          <w:rStyle w:val="StyleUnderline"/>
        </w:rPr>
        <w:t xml:space="preserve"> war zones or be used against the</w:t>
      </w:r>
      <w:r>
        <w:t xml:space="preserve"> </w:t>
      </w:r>
      <w:r w:rsidRPr="002632E4">
        <w:rPr>
          <w:rStyle w:val="Emphasis"/>
        </w:rPr>
        <w:t>U</w:t>
      </w:r>
      <w:r>
        <w:t xml:space="preserve">nited </w:t>
      </w:r>
      <w:r w:rsidRPr="002632E4">
        <w:rPr>
          <w:rStyle w:val="Emphasis"/>
        </w:rPr>
        <w:t>S</w:t>
      </w:r>
      <w:r>
        <w:t>tates.</w:t>
      </w:r>
    </w:p>
    <w:p w:rsidR="00C52385" w:rsidRDefault="00C52385" w:rsidP="00C52385">
      <w:r>
        <w:t xml:space="preserve">But </w:t>
      </w:r>
      <w:r w:rsidRPr="002404BE">
        <w:rPr>
          <w:rStyle w:val="Emphasis"/>
        </w:rPr>
        <w:t>such caution can be counter-productive</w:t>
      </w:r>
      <w:r>
        <w:t xml:space="preserve">. At a panel discussion in Washington this month, </w:t>
      </w:r>
      <w:r w:rsidRPr="002404BE">
        <w:rPr>
          <w:rStyle w:val="Emphasis"/>
        </w:rPr>
        <w:t xml:space="preserve">a </w:t>
      </w:r>
      <w:proofErr w:type="spellStart"/>
      <w:r w:rsidRPr="002404BE">
        <w:rPr>
          <w:rStyle w:val="Emphasis"/>
        </w:rPr>
        <w:t>defence</w:t>
      </w:r>
      <w:proofErr w:type="spellEnd"/>
      <w:r w:rsidRPr="002404BE">
        <w:rPr>
          <w:rStyle w:val="Emphasis"/>
        </w:rPr>
        <w:t>-industry advocate lamented that, because of America’s technology-transfer curbs, France had won from it a contract to sell airborne radar to India</w:t>
      </w:r>
      <w:r>
        <w:t>. “I like the French, but I like American industry even more,” he grumbled.</w:t>
      </w:r>
    </w:p>
    <w:p w:rsidR="00C52385" w:rsidRDefault="00C52385" w:rsidP="00C52385">
      <w:r>
        <w:t xml:space="preserve">In another Franco-American contest over technology, France is finding it hard to sell more </w:t>
      </w:r>
      <w:proofErr w:type="spellStart"/>
      <w:r>
        <w:t>Rafale</w:t>
      </w:r>
      <w:proofErr w:type="spellEnd"/>
      <w:r>
        <w:t xml:space="preserve"> combat aircraft to its prize arms customer, Egypt, because the accompanying Scalp cruise missile incorporates American know-how, the transfer of which to third parties is barred. France has promised to develop its own technology, but Egypt may not have the patience to wait. Egypt’s government has also been a keen purchaser of Russian equipment, including aircraft and attack helicopters.</w:t>
      </w:r>
    </w:p>
    <w:p w:rsidR="00C52385" w:rsidRDefault="00C52385" w:rsidP="00C52385">
      <w:r w:rsidRPr="006C2182">
        <w:rPr>
          <w:rStyle w:val="StyleUnderline"/>
        </w:rPr>
        <w:t xml:space="preserve">For </w:t>
      </w:r>
      <w:proofErr w:type="spellStart"/>
      <w:r w:rsidRPr="006C2182">
        <w:rPr>
          <w:rStyle w:val="StyleUnderline"/>
        </w:rPr>
        <w:t>defence</w:t>
      </w:r>
      <w:proofErr w:type="spellEnd"/>
      <w:r w:rsidRPr="006C2182">
        <w:rPr>
          <w:rStyle w:val="StyleUnderline"/>
        </w:rPr>
        <w:t>-equipment manufacturers such as Britain and France, export sales matter ever more as a way to maintain their own industries.</w:t>
      </w:r>
      <w:r>
        <w:t xml:space="preserve"> Britain’s edge in military aviation may depend on its sales to Saudi Arabia. And the Royal Navy’s ambitious building </w:t>
      </w:r>
      <w:proofErr w:type="spellStart"/>
      <w:r>
        <w:t>programme</w:t>
      </w:r>
      <w:proofErr w:type="spellEnd"/>
      <w:r>
        <w:t xml:space="preserve"> got a boost when Australia said it would buy British for a new range of frigates. France wants to develop a new air-to-air missile, but only, as Florence </w:t>
      </w:r>
      <w:proofErr w:type="spellStart"/>
      <w:r>
        <w:t>Parly</w:t>
      </w:r>
      <w:proofErr w:type="spellEnd"/>
      <w:r>
        <w:t xml:space="preserve">, the </w:t>
      </w:r>
      <w:proofErr w:type="spellStart"/>
      <w:r>
        <w:t>defence</w:t>
      </w:r>
      <w:proofErr w:type="spellEnd"/>
      <w:r>
        <w:t xml:space="preserve"> minister, put it, if it can get foreign customers.</w:t>
      </w:r>
    </w:p>
    <w:p w:rsidR="00C52385" w:rsidRDefault="00C52385" w:rsidP="00C52385">
      <w:r w:rsidRPr="006C2182">
        <w:rPr>
          <w:rStyle w:val="StyleUnderline"/>
        </w:rPr>
        <w:t xml:space="preserve">Such desperation adds to the frenzy of market competition. So does </w:t>
      </w:r>
      <w:r w:rsidRPr="006C2182">
        <w:rPr>
          <w:rStyle w:val="Emphasis"/>
        </w:rPr>
        <w:t>the utter indifference Russia and China display towards their customers’ human-rights policies</w:t>
      </w:r>
      <w:r w:rsidRPr="006C2182">
        <w:rPr>
          <w:rStyle w:val="StyleUnderline"/>
        </w:rPr>
        <w:t>.</w:t>
      </w:r>
      <w:r>
        <w:t xml:space="preserve"> </w:t>
      </w:r>
      <w:r w:rsidRPr="0061165C">
        <w:rPr>
          <w:rStyle w:val="StyleUnderline"/>
        </w:rPr>
        <w:t>So too does the growth in the number of countries that have graduated</w:t>
      </w:r>
      <w:r>
        <w:t xml:space="preserve"> from being mainly buyers of weapons and knowhow </w:t>
      </w:r>
      <w:r w:rsidRPr="0061165C">
        <w:rPr>
          <w:rStyle w:val="StyleUnderline"/>
        </w:rPr>
        <w:t>to sellers—Turkey, the Emirates and South Korea</w:t>
      </w:r>
      <w:r>
        <w:t>, for example.</w:t>
      </w:r>
    </w:p>
    <w:p w:rsidR="00C52385" w:rsidRDefault="00C52385" w:rsidP="00C52385">
      <w:r>
        <w:t xml:space="preserve">Japan, which boasts a huge </w:t>
      </w:r>
      <w:proofErr w:type="spellStart"/>
      <w:r>
        <w:t>defence</w:t>
      </w:r>
      <w:proofErr w:type="spellEnd"/>
      <w:r>
        <w:t xml:space="preserve"> industry, is entirely new to the market. It plunged in when the government lifted restrictions on arms exports in 2014. It competes, albeit from a fairly weak position, with China for Asia-Pacific customers.</w:t>
      </w:r>
    </w:p>
    <w:p w:rsidR="00C52385" w:rsidRDefault="00C52385" w:rsidP="00C52385">
      <w:r>
        <w:t xml:space="preserve">As for </w:t>
      </w:r>
      <w:r w:rsidRPr="0061165C">
        <w:rPr>
          <w:rStyle w:val="StyleUnderline"/>
        </w:rPr>
        <w:t>Russia</w:t>
      </w:r>
      <w:r>
        <w:t xml:space="preserve">, SIPRI calculates that its share of the global market has slipped (to about 22% in 2013-17). But it </w:t>
      </w:r>
      <w:r w:rsidRPr="0061165C">
        <w:rPr>
          <w:rStyle w:val="StyleUnderline"/>
        </w:rPr>
        <w:t xml:space="preserve">offers a blend of tried-and-tested hardware and, to a few customers, superb know-how, especially in air </w:t>
      </w:r>
      <w:proofErr w:type="spellStart"/>
      <w:r w:rsidRPr="0061165C">
        <w:rPr>
          <w:rStyle w:val="StyleUnderline"/>
        </w:rPr>
        <w:t>defence</w:t>
      </w:r>
      <w:proofErr w:type="spellEnd"/>
      <w:r>
        <w:t>.</w:t>
      </w:r>
    </w:p>
    <w:p w:rsidR="00C52385" w:rsidRDefault="00C52385" w:rsidP="00C52385">
      <w:r>
        <w:t>That creates a dilemma for America, which hopes soon to sell weapons worth $6bn to India, but is dismayed by that country’s determination to acquire S-400 air-</w:t>
      </w:r>
      <w:proofErr w:type="spellStart"/>
      <w:r>
        <w:t>defence</w:t>
      </w:r>
      <w:proofErr w:type="spellEnd"/>
      <w:r>
        <w:t xml:space="preserve"> systems from Russia: missiles that could ward off potential threats from China or Pakistan. Other countries intent on continuing to buy Russian include Indonesia and Vietnam.</w:t>
      </w:r>
    </w:p>
    <w:p w:rsidR="00C52385" w:rsidRDefault="00C52385" w:rsidP="00C52385">
      <w:r>
        <w:t xml:space="preserve">Jim </w:t>
      </w:r>
      <w:proofErr w:type="spellStart"/>
      <w:r w:rsidRPr="00D77B3F">
        <w:rPr>
          <w:rStyle w:val="StyleUnderline"/>
        </w:rPr>
        <w:t>Mattis</w:t>
      </w:r>
      <w:proofErr w:type="spellEnd"/>
      <w:r>
        <w:t xml:space="preserve">, America’s </w:t>
      </w:r>
      <w:proofErr w:type="spellStart"/>
      <w:r>
        <w:t>defence</w:t>
      </w:r>
      <w:proofErr w:type="spellEnd"/>
      <w:r>
        <w:t xml:space="preserve"> secretary, has </w:t>
      </w:r>
      <w:r w:rsidRPr="00D77B3F">
        <w:rPr>
          <w:rStyle w:val="StyleUnderline"/>
        </w:rPr>
        <w:t>implored Congress not to be too harsh with Russia’s customers, so long as they pledge gradually to reduce their reliance</w:t>
      </w:r>
      <w:r>
        <w:t xml:space="preserve">. In a letter leaked in July to Breaking Defense, a specialist news service, he told a congressman: </w:t>
      </w:r>
      <w:r w:rsidRPr="00E63C2E">
        <w:rPr>
          <w:rStyle w:val="Emphasis"/>
        </w:rPr>
        <w:t>“We are faced with a once-in-a-lifetime opportunity to decrease Russia’s dominance in key regions.” But that could only happen if America were free to sell its own weapons.</w:t>
      </w:r>
      <w:r>
        <w:t xml:space="preserve"> For customers, that means that for the foreseeable future they can keep both American and Russian weapons in their arsenals.</w:t>
      </w:r>
    </w:p>
    <w:p w:rsidR="00C52385" w:rsidRDefault="00C52385" w:rsidP="00C52385">
      <w:r>
        <w:t>It is telling that India has recently been admitted to the Missile Technology Control Regime, a group of countries which promises not to help pariah states obtain ballistic missiles. That will make it easier for both America and Russia to sell long-range rockets to India. The two arms-sales giants, who do not agree on much else, have welcomed India into the club.</w:t>
      </w:r>
    </w:p>
    <w:p w:rsidR="00836372" w:rsidRDefault="00836372" w:rsidP="00836372"/>
    <w:p w:rsidR="000833C4" w:rsidRDefault="000833C4" w:rsidP="000833C4">
      <w:pPr>
        <w:pStyle w:val="Heading3"/>
      </w:pPr>
      <w:r>
        <w:t xml:space="preserve">1nc </w:t>
      </w:r>
      <w:r w:rsidR="00801D4B">
        <w:t>Double Standard / Transparency Turn</w:t>
      </w:r>
    </w:p>
    <w:p w:rsidR="000833C4" w:rsidRPr="000833C4" w:rsidRDefault="000833C4" w:rsidP="000833C4"/>
    <w:p w:rsidR="000833C4" w:rsidRPr="00B00AE1" w:rsidRDefault="000833C4" w:rsidP="000833C4">
      <w:pPr>
        <w:pStyle w:val="Heading4"/>
      </w:pPr>
      <w:r w:rsidRPr="00B00AE1">
        <w:t xml:space="preserve">U.S. will get accused of </w:t>
      </w:r>
      <w:r w:rsidRPr="00B00AE1">
        <w:rPr>
          <w:u w:val="single"/>
        </w:rPr>
        <w:t>double standards</w:t>
      </w:r>
      <w:r>
        <w:t xml:space="preserve">, </w:t>
      </w:r>
      <w:r w:rsidRPr="00B00AE1">
        <w:t xml:space="preserve">countries will have an incentive to be </w:t>
      </w:r>
      <w:r w:rsidRPr="00B00AE1">
        <w:rPr>
          <w:u w:val="single"/>
        </w:rPr>
        <w:t>less transparent</w:t>
      </w:r>
      <w:r>
        <w:t>, and rights violations will increase without our military expertise</w:t>
      </w:r>
    </w:p>
    <w:p w:rsidR="000833C4" w:rsidRDefault="000833C4" w:rsidP="000833C4">
      <w:r w:rsidRPr="00640127">
        <w:rPr>
          <w:rStyle w:val="Style13ptBold"/>
        </w:rPr>
        <w:t>Rubin, 15</w:t>
      </w:r>
      <w:r>
        <w:t xml:space="preserve"> --- Ph.D. in History from Yale, ident scholar at the American Enterprise Institute, where he researches Arab politics, the Gulf Cooperation Council, Iran, Iraq, the Kurds, terrorism, and Turkey (10/18/15, Michael, “Time to re-think the Leahy law?” </w:t>
      </w:r>
      <w:hyperlink r:id="rId108" w:history="1">
        <w:r w:rsidRPr="00807E0F">
          <w:rPr>
            <w:rStyle w:val="Hyperlink"/>
          </w:rPr>
          <w:t>http://www.aei.org/publication/time-to-re-think-the-leahy-law/</w:t>
        </w:r>
      </w:hyperlink>
      <w:r>
        <w:t>, accessed on 6/8/19, JMP)</w:t>
      </w:r>
    </w:p>
    <w:p w:rsidR="000833C4" w:rsidRDefault="000833C4" w:rsidP="000833C4">
      <w:r w:rsidRPr="00F33518">
        <w:rPr>
          <w:rStyle w:val="StyleUnderline"/>
        </w:rPr>
        <w:t>The Leahy Law</w:t>
      </w:r>
      <w:r>
        <w:t xml:space="preserve"> is one of the most significant international human rights laws the U.S. Congress has passed since the Jackson-</w:t>
      </w:r>
      <w:proofErr w:type="spellStart"/>
      <w:r>
        <w:t>Vanik</w:t>
      </w:r>
      <w:proofErr w:type="spellEnd"/>
      <w:r>
        <w:t xml:space="preserve"> Amendment to the Trade Act of 1974, which tied trade to the freedom of emigration. Vermont Senator Patrick Leahy sponsored the initial Leahy Law as part of the Foreign Operations Appropriate Act in 1997, as he grew concerned that the United States was providing aid and assistance to Colombian and other Latin American militaries that had committed human rights abuses as they sought to counter drug cartels, but it soon expanded to cover all State Department assistance on any subject. A permanent feature of law since 2008, Congress has continued to expand its reach and implementation ever since. The full text of the law is here but, in sum, it </w:t>
      </w:r>
      <w:r w:rsidRPr="00F33518">
        <w:rPr>
          <w:rStyle w:val="StyleUnderline"/>
        </w:rPr>
        <w:t>prohibits any U.S. assistance to any foreign security forces or military officer “if the Secretary of State has credible information that such unit has committed a gross violation of human rights.”</w:t>
      </w:r>
      <w:r>
        <w:t xml:space="preserve"> It does make an exception if “the government of such country is taking effective steps to bring the responsible members of the security forces unit to justice.”</w:t>
      </w:r>
    </w:p>
    <w:p w:rsidR="000833C4" w:rsidRDefault="000833C4" w:rsidP="000833C4">
      <w:r>
        <w:t>The purpose of Leahy vetting of foreign military officers who seek to come to the United States for training or who seek to participate in other U.S. government-funded programs in their home countries is well-intentioned and necessary: The United States should not be partnering with death squad leaders, nor should those engaged in the worst human rights abuses face no consequences or be embraced with open arms.</w:t>
      </w:r>
    </w:p>
    <w:p w:rsidR="000833C4" w:rsidRDefault="000833C4" w:rsidP="000833C4">
      <w:r>
        <w:t xml:space="preserve">There are </w:t>
      </w:r>
      <w:r w:rsidRPr="00ED701C">
        <w:t xml:space="preserve">two </w:t>
      </w:r>
      <w:r w:rsidRPr="00FC6FB1">
        <w:rPr>
          <w:rStyle w:val="StyleUnderline"/>
        </w:rPr>
        <w:t>major problems</w:t>
      </w:r>
      <w:r>
        <w:t xml:space="preserve">, however, which threaten to </w:t>
      </w:r>
      <w:r w:rsidRPr="00FC6FB1">
        <w:rPr>
          <w:rStyle w:val="StyleUnderline"/>
        </w:rPr>
        <w:t>undercut both the Leahy Law’s intent and U.S. partnerships abroad</w:t>
      </w:r>
      <w:r w:rsidRPr="00FC6FB1">
        <w:t>.</w:t>
      </w:r>
    </w:p>
    <w:p w:rsidR="000833C4" w:rsidRDefault="000833C4" w:rsidP="000833C4">
      <w:r>
        <w:t xml:space="preserve">First, </w:t>
      </w:r>
      <w:r w:rsidRPr="0077321F">
        <w:rPr>
          <w:rStyle w:val="Emphasis"/>
        </w:rPr>
        <w:t>countries penalized</w:t>
      </w:r>
      <w:r>
        <w:t xml:space="preserve"> under Leahy </w:t>
      </w:r>
      <w:r w:rsidRPr="0077321F">
        <w:rPr>
          <w:rStyle w:val="Emphasis"/>
        </w:rPr>
        <w:t>can easily accuse the</w:t>
      </w:r>
      <w:r>
        <w:t xml:space="preserve"> United </w:t>
      </w:r>
      <w:r w:rsidRPr="0077321F">
        <w:rPr>
          <w:rStyle w:val="Emphasis"/>
        </w:rPr>
        <w:t>S</w:t>
      </w:r>
      <w:r>
        <w:t xml:space="preserve">tates </w:t>
      </w:r>
      <w:r w:rsidRPr="0077321F">
        <w:rPr>
          <w:rStyle w:val="Emphasis"/>
        </w:rPr>
        <w:t>of double standards</w:t>
      </w:r>
      <w:r>
        <w:t xml:space="preserve">. The U.S. military takes human rights seriously. Lawyers, both inside and outside the military, scrutinize almost every decision soldiers in the field make. Many U.S. policies — for example, the Obama administration’s extensive use of drones — remain quite controversial. </w:t>
      </w:r>
      <w:r w:rsidRPr="0077321F">
        <w:rPr>
          <w:rStyle w:val="StyleUnderline"/>
        </w:rPr>
        <w:t xml:space="preserve">If these countries were to apply the same standard as Leahy vetting does, that is that accusation is enough, then </w:t>
      </w:r>
      <w:r w:rsidRPr="0077321F">
        <w:rPr>
          <w:rStyle w:val="Emphasis"/>
        </w:rPr>
        <w:t>the</w:t>
      </w:r>
      <w:r>
        <w:t xml:space="preserve"> </w:t>
      </w:r>
      <w:r w:rsidRPr="0077321F">
        <w:rPr>
          <w:rStyle w:val="Emphasis"/>
        </w:rPr>
        <w:t>U</w:t>
      </w:r>
      <w:r>
        <w:t xml:space="preserve">nited </w:t>
      </w:r>
      <w:r w:rsidRPr="0077321F">
        <w:rPr>
          <w:rStyle w:val="Emphasis"/>
        </w:rPr>
        <w:t>S</w:t>
      </w:r>
      <w:r>
        <w:t xml:space="preserve">tates </w:t>
      </w:r>
      <w:r w:rsidRPr="0077321F">
        <w:rPr>
          <w:rStyle w:val="Emphasis"/>
        </w:rPr>
        <w:t>would find itself without the valuable partnerships it has across the globe</w:t>
      </w:r>
      <w:r>
        <w:t>, especially as Leahy vetting often applies not only to individual commanders but to everyone who has served underneath him.</w:t>
      </w:r>
    </w:p>
    <w:p w:rsidR="000833C4" w:rsidRDefault="000833C4" w:rsidP="000833C4">
      <w:r>
        <w:t>Second, and perhaps more corrosively, the Leahy Law relies not on evidence but rather on accusations. Hence, the secretary of state’s ability to wave Leahy sanction represent the equivalent of justice in 17th century Salem: Submerge the accused in a pool and if he drowns, then he’s innocent. If an accusation is false, the secretary of state can waive the sanctions only if the government in questions takes action as if it were true.</w:t>
      </w:r>
    </w:p>
    <w:p w:rsidR="000833C4" w:rsidRDefault="000833C4" w:rsidP="000833C4">
      <w:r>
        <w:t xml:space="preserve">In addition, </w:t>
      </w:r>
      <w:r w:rsidRPr="00A42B27">
        <w:rPr>
          <w:rStyle w:val="StyleUnderline"/>
        </w:rPr>
        <w:t>the idea of “credible information” can pay too much heed to groups like Human Rights Watch and Amnesty International who have done good work in the past, but too often today filter human rights analysis through a political lens that infuses their reports with agendas that have little to do with human rights</w:t>
      </w:r>
      <w:r>
        <w:t xml:space="preserve">. </w:t>
      </w:r>
      <w:r w:rsidRPr="00ED701C">
        <w:rPr>
          <w:rStyle w:val="StyleUnderline"/>
        </w:rPr>
        <w:t>Governments that have a culture of openness</w:t>
      </w:r>
      <w:r>
        <w:t xml:space="preserve"> — Morocco and Israel, for example — </w:t>
      </w:r>
      <w:r w:rsidRPr="00ED701C">
        <w:rPr>
          <w:rStyle w:val="StyleUnderline"/>
        </w:rPr>
        <w:t>suffer disproportionate criticism simply because they do not prohibit the movement of human rights researchers</w:t>
      </w:r>
      <w:r>
        <w:t xml:space="preserve"> in the way that countries like Algeria, Saudi Arabia, and the Hamas-run administration in the Gaza Strip do. </w:t>
      </w:r>
      <w:r w:rsidRPr="00EC1A83">
        <w:rPr>
          <w:rStyle w:val="StyleUnderline"/>
        </w:rPr>
        <w:t>This</w:t>
      </w:r>
      <w:r w:rsidRPr="00E3601F">
        <w:rPr>
          <w:rStyle w:val="StyleUnderline"/>
        </w:rPr>
        <w:t xml:space="preserve"> can translate theoretically into the Leahy vetting </w:t>
      </w:r>
      <w:r w:rsidRPr="00E3601F">
        <w:rPr>
          <w:rStyle w:val="Emphasis"/>
        </w:rPr>
        <w:t>creating a perverse incentive for countries to be less transparent with human rights</w:t>
      </w:r>
      <w:r w:rsidRPr="00E3601F">
        <w:rPr>
          <w:rStyle w:val="StyleUnderline"/>
        </w:rPr>
        <w:t>.</w:t>
      </w:r>
    </w:p>
    <w:p w:rsidR="000833C4" w:rsidRDefault="000833C4" w:rsidP="000833C4">
      <w:r w:rsidRPr="00EF2522">
        <w:rPr>
          <w:rStyle w:val="StyleUnderline"/>
        </w:rPr>
        <w:t>Nor can human rights organizations always be trusted to uphold professional standards in their work.</w:t>
      </w:r>
      <w:r>
        <w:t xml:space="preserve"> </w:t>
      </w:r>
      <w:r w:rsidRPr="008825FE">
        <w:rPr>
          <w:rStyle w:val="StyleUnderline"/>
        </w:rPr>
        <w:t>Both Human Rights Watch and Amnesty International</w:t>
      </w:r>
      <w:r>
        <w:t xml:space="preserve">, for example, </w:t>
      </w:r>
      <w:r w:rsidRPr="008825FE">
        <w:rPr>
          <w:rStyle w:val="StyleUnderline"/>
        </w:rPr>
        <w:t>incorporated information provided by al-</w:t>
      </w:r>
      <w:proofErr w:type="spellStart"/>
      <w:r w:rsidRPr="008825FE">
        <w:rPr>
          <w:rStyle w:val="StyleUnderline"/>
        </w:rPr>
        <w:t>Karamah</w:t>
      </w:r>
      <w:proofErr w:type="spellEnd"/>
      <w:r w:rsidRPr="008825FE">
        <w:rPr>
          <w:rStyle w:val="StyleUnderline"/>
        </w:rPr>
        <w:t>, which was led by a man designated by the U.S. Treasury Department as a financier for al-Qaeda</w:t>
      </w:r>
      <w:r>
        <w:t>. In effect, al-</w:t>
      </w:r>
      <w:proofErr w:type="spellStart"/>
      <w:r>
        <w:t>Karamah</w:t>
      </w:r>
      <w:proofErr w:type="spellEnd"/>
      <w:r>
        <w:t xml:space="preserve"> became a mechanism for promoting radical Islamist groups and promoting sometimes questionable accusations about their opponents. By including al-</w:t>
      </w:r>
      <w:proofErr w:type="spellStart"/>
      <w:r>
        <w:t>Karamah’s</w:t>
      </w:r>
      <w:proofErr w:type="spellEnd"/>
      <w:r>
        <w:t xml:space="preserve"> reports, both organizations effectively laundered the information that the State Department then embraced. Human Rights Watch Executive Director Kenneth Roth showed how he let personal animus trump objective analysis when he essentially augmented reported casualty figures in Egypt’s very real abuse of human rights in a fit of pique after he had been stopped at the Cairo airport.</w:t>
      </w:r>
    </w:p>
    <w:p w:rsidR="000833C4" w:rsidRDefault="000833C4" w:rsidP="000833C4">
      <w:r>
        <w:t xml:space="preserve">The Congress should not throw the baby out with the bathwater. Vetting is important. But it’s time to accept that </w:t>
      </w:r>
      <w:r w:rsidRPr="00BF5CAD">
        <w:rPr>
          <w:rStyle w:val="Emphasis"/>
        </w:rPr>
        <w:t>the politicization of human rights has eroded both the value and the credibility of the community making the accusations</w:t>
      </w:r>
      <w:r>
        <w:t xml:space="preserve">. </w:t>
      </w:r>
      <w:r w:rsidRPr="00BF5CAD">
        <w:rPr>
          <w:rStyle w:val="StyleUnderline"/>
        </w:rPr>
        <w:t xml:space="preserve">There has to be a higher standard of evidence; if not, </w:t>
      </w:r>
      <w:r w:rsidRPr="00BF5CAD">
        <w:rPr>
          <w:rStyle w:val="Emphasis"/>
        </w:rPr>
        <w:t>human rights will actually worsen, as regimes seeking to defeat terrorism will be unable to enjoy the aid and expertise that the</w:t>
      </w:r>
      <w:r>
        <w:t xml:space="preserve"> </w:t>
      </w:r>
      <w:r w:rsidRPr="00BF5CAD">
        <w:rPr>
          <w:rStyle w:val="Emphasis"/>
        </w:rPr>
        <w:t>U</w:t>
      </w:r>
      <w:r>
        <w:t xml:space="preserve">nited </w:t>
      </w:r>
      <w:r w:rsidRPr="00BF5CAD">
        <w:rPr>
          <w:rStyle w:val="Emphasis"/>
        </w:rPr>
        <w:t>S</w:t>
      </w:r>
      <w:r>
        <w:t xml:space="preserve">tates </w:t>
      </w:r>
      <w:r w:rsidRPr="00BF5CAD">
        <w:rPr>
          <w:rStyle w:val="Emphasis"/>
        </w:rPr>
        <w:t>military can provide</w:t>
      </w:r>
      <w:r>
        <w:t>.</w:t>
      </w:r>
    </w:p>
    <w:p w:rsidR="000833C4" w:rsidRDefault="000833C4" w:rsidP="00836372"/>
    <w:p w:rsidR="000833C4" w:rsidRDefault="000833C4" w:rsidP="000833C4">
      <w:pPr>
        <w:pStyle w:val="Heading3"/>
      </w:pPr>
      <w:r>
        <w:t xml:space="preserve">1nc Human Rights Imperialism Turn </w:t>
      </w:r>
    </w:p>
    <w:p w:rsidR="000833C4" w:rsidRDefault="000833C4" w:rsidP="000833C4"/>
    <w:p w:rsidR="000833C4" w:rsidRDefault="000833C4" w:rsidP="000833C4">
      <w:pPr>
        <w:pStyle w:val="Heading4"/>
      </w:pPr>
      <w:r>
        <w:t xml:space="preserve">Relying on </w:t>
      </w:r>
      <w:r w:rsidRPr="005B64E0">
        <w:rPr>
          <w:u w:val="single"/>
        </w:rPr>
        <w:t>western conceptions</w:t>
      </w:r>
      <w:r>
        <w:t xml:space="preserve"> of universal human rights is </w:t>
      </w:r>
      <w:r>
        <w:rPr>
          <w:u w:val="single"/>
        </w:rPr>
        <w:t>imperialistic</w:t>
      </w:r>
      <w:r>
        <w:t xml:space="preserve"> --- subjects developing countries to the same standards as western nations --- leads to more death and suffering </w:t>
      </w:r>
    </w:p>
    <w:p w:rsidR="000833C4" w:rsidRPr="003653B4" w:rsidRDefault="000833C4" w:rsidP="000833C4">
      <w:pPr>
        <w:rPr>
          <w:b/>
          <w:bCs/>
          <w:sz w:val="26"/>
        </w:rPr>
      </w:pPr>
      <w:r>
        <w:rPr>
          <w:rStyle w:val="Style13ptBold"/>
        </w:rPr>
        <w:t xml:space="preserve">Kinzer 10 </w:t>
      </w:r>
      <w:r w:rsidRPr="003479DB">
        <w:t>(Stephen</w:t>
      </w:r>
      <w:r>
        <w:t>,</w:t>
      </w:r>
      <w:r w:rsidRPr="003479DB">
        <w:t xml:space="preserve"> Stephen Kinzer is a former New York Times foreign correspondent and the author of </w:t>
      </w:r>
      <w:hyperlink r:id="rId109" w:history="1">
        <w:r w:rsidRPr="003479DB">
          <w:rPr>
            <w:rStyle w:val="Hyperlink"/>
          </w:rPr>
          <w:t>Overthrow: America's Century of Regime Change from Hawaii to Iraq</w:t>
        </w:r>
      </w:hyperlink>
      <w:r w:rsidRPr="003479DB">
        <w:t> and </w:t>
      </w:r>
      <w:hyperlink r:id="rId110" w:history="1">
        <w:r w:rsidRPr="003479DB">
          <w:rPr>
            <w:rStyle w:val="Hyperlink"/>
          </w:rPr>
          <w:t>The Brothers: John Foster Dulles, Allen Dulles, and Their Secret World War</w:t>
        </w:r>
      </w:hyperlink>
      <w:r w:rsidRPr="003479DB">
        <w:t>. He teaches at the Watson Institute for International Studies at Brown University</w:t>
      </w:r>
      <w:r>
        <w:rPr>
          <w:rFonts w:ascii="Georgia" w:hAnsi="Georgia"/>
          <w:color w:val="121212"/>
          <w:sz w:val="27"/>
          <w:szCs w:val="27"/>
        </w:rPr>
        <w:t xml:space="preserve">, </w:t>
      </w:r>
      <w:r w:rsidRPr="003479DB">
        <w:t xml:space="preserve">12/31/10, </w:t>
      </w:r>
      <w:r>
        <w:t>“</w:t>
      </w:r>
      <w:r w:rsidRPr="003479DB">
        <w:t>End human rights imperialism now</w:t>
      </w:r>
      <w:r>
        <w:t>”,</w:t>
      </w:r>
      <w:r w:rsidRPr="003479DB">
        <w:t xml:space="preserve"> </w:t>
      </w:r>
      <w:hyperlink r:id="rId111" w:history="1">
        <w:r w:rsidRPr="00527D5A">
          <w:rPr>
            <w:rStyle w:val="Hyperlink"/>
          </w:rPr>
          <w:t>https://www.theguardian.com/commentisfree/cifamerica/2010/dec/31/human-rights-imperialism-james-hoge?AMG</w:t>
        </w:r>
      </w:hyperlink>
      <w:r>
        <w:t xml:space="preserve">) </w:t>
      </w:r>
    </w:p>
    <w:p w:rsidR="000833C4" w:rsidRPr="003479DB" w:rsidRDefault="000833C4" w:rsidP="000833C4">
      <w:r w:rsidRPr="003479DB">
        <w:t>For those of us who used to consider ourselves part of the human rights movement but have lost the faith, the most intriguing piece of news in 2010 was the appointment of an eminent foreign policy mandarin, </w:t>
      </w:r>
      <w:hyperlink r:id="rId112" w:history="1">
        <w:r w:rsidRPr="003479DB">
          <w:rPr>
            <w:rStyle w:val="Hyperlink"/>
          </w:rPr>
          <w:t>James Hoge, as board chairman of Human Rights Watch</w:t>
        </w:r>
      </w:hyperlink>
      <w:r w:rsidRPr="003479DB">
        <w:t>.</w:t>
      </w:r>
    </w:p>
    <w:p w:rsidR="000833C4" w:rsidRPr="00E123F9" w:rsidRDefault="000833C4" w:rsidP="000833C4">
      <w:pPr>
        <w:rPr>
          <w:rStyle w:val="StyleUnderline"/>
        </w:rPr>
      </w:pPr>
      <w:r w:rsidRPr="00496500">
        <w:t xml:space="preserve">Hoge has a huge task, and not simply because human rights violations around the world are so pervasive and egregious. Just as </w:t>
      </w:r>
      <w:r w:rsidRPr="00FD166F">
        <w:rPr>
          <w:rStyle w:val="StyleUnderline"/>
        </w:rPr>
        <w:t>great</w:t>
      </w:r>
      <w:r w:rsidRPr="00496500">
        <w:t xml:space="preserve"> </w:t>
      </w:r>
      <w:r w:rsidRPr="00FD166F">
        <w:t xml:space="preserve">a </w:t>
      </w:r>
      <w:r w:rsidRPr="00FD166F">
        <w:rPr>
          <w:u w:val="single"/>
        </w:rPr>
        <w:t xml:space="preserve">challenge is </w:t>
      </w:r>
      <w:r w:rsidRPr="00FD166F">
        <w:rPr>
          <w:rStyle w:val="StyleUnderline"/>
        </w:rPr>
        <w:t>remaking</w:t>
      </w:r>
      <w:r w:rsidRPr="00E123F9">
        <w:rPr>
          <w:rStyle w:val="StyleUnderline"/>
        </w:rPr>
        <w:t xml:space="preserve"> the human rights movement itself. Founded by idealists who wanted to make the world a better place, it has in recent years become the vanguard of a </w:t>
      </w:r>
      <w:hyperlink r:id="rId113" w:history="1">
        <w:r w:rsidRPr="00E123F9">
          <w:rPr>
            <w:rStyle w:val="StyleUnderline"/>
          </w:rPr>
          <w:t>new form of imperialism</w:t>
        </w:r>
      </w:hyperlink>
      <w:r w:rsidRPr="00E123F9">
        <w:rPr>
          <w:rStyle w:val="StyleUnderline"/>
        </w:rPr>
        <w:t>.</w:t>
      </w:r>
    </w:p>
    <w:p w:rsidR="000833C4" w:rsidRPr="00E123F9" w:rsidRDefault="000833C4" w:rsidP="000833C4">
      <w:pPr>
        <w:rPr>
          <w:rStyle w:val="StyleUnderline"/>
        </w:rPr>
      </w:pPr>
      <w:r w:rsidRPr="00E123F9">
        <w:rPr>
          <w:rStyle w:val="StyleUnderline"/>
        </w:rPr>
        <w:t xml:space="preserve">Want to depose the government of a poor country with resources? Want to bash Muslims? Want to build support for American military interventions around the world? Want to undermine governments that are raising their people up from poverty </w:t>
      </w:r>
      <w:r w:rsidRPr="003479DB">
        <w:t xml:space="preserve">because they don't conform to the tastes of upper west side intellectuals? </w:t>
      </w:r>
      <w:r w:rsidRPr="00E123F9">
        <w:rPr>
          <w:rStyle w:val="StyleUnderline"/>
        </w:rPr>
        <w:t>Use human rights as your excuse!</w:t>
      </w:r>
    </w:p>
    <w:p w:rsidR="000833C4" w:rsidRPr="003479DB" w:rsidRDefault="000833C4" w:rsidP="000833C4">
      <w:r w:rsidRPr="00E123F9">
        <w:rPr>
          <w:rStyle w:val="StyleUnderline"/>
        </w:rPr>
        <w:t>This has become the unspoken mantra of a movement that has lost its way</w:t>
      </w:r>
      <w:r w:rsidRPr="003479DB">
        <w:t>.</w:t>
      </w:r>
    </w:p>
    <w:p w:rsidR="000833C4" w:rsidRPr="003479DB" w:rsidRDefault="000833C4" w:rsidP="000833C4">
      <w:r w:rsidRPr="00E123F9">
        <w:rPr>
          <w:rStyle w:val="StyleUnderline"/>
        </w:rPr>
        <w:t>Human Rights Watch is hardly the only offender</w:t>
      </w:r>
      <w:r w:rsidRPr="003479DB">
        <w:t xml:space="preserve">. There are a host of others, ranging from Amnesty International and Reporters Without Borders to the </w:t>
      </w:r>
      <w:proofErr w:type="spellStart"/>
      <w:r w:rsidRPr="003479DB">
        <w:t>Carr</w:t>
      </w:r>
      <w:proofErr w:type="spellEnd"/>
      <w:r w:rsidRPr="003479DB">
        <w:t xml:space="preserve"> Centre for Human Rights at Harvard and the pitifully misled "anti-genocide" movement. </w:t>
      </w:r>
      <w:r w:rsidRPr="00E32A11">
        <w:rPr>
          <w:rStyle w:val="Emphasis"/>
        </w:rPr>
        <w:t>All promote an absolutist view of human rights permeated by modern western ideas that westerners mistakenly call "universal"</w:t>
      </w:r>
      <w:r w:rsidRPr="00E123F9">
        <w:rPr>
          <w:rStyle w:val="StyleUnderline"/>
        </w:rPr>
        <w:t xml:space="preserve">. </w:t>
      </w:r>
      <w:r w:rsidRPr="00E32A11">
        <w:rPr>
          <w:rStyle w:val="Emphasis"/>
        </w:rPr>
        <w:t>In some cases, their work, far from saving lives, actually causes more death, more repression, more brutality and an absolute weakening of human rights.</w:t>
      </w:r>
    </w:p>
    <w:p w:rsidR="000833C4" w:rsidRPr="00E123F9" w:rsidRDefault="000833C4" w:rsidP="000833C4">
      <w:pPr>
        <w:rPr>
          <w:rStyle w:val="StyleUnderline"/>
        </w:rPr>
      </w:pPr>
      <w:r w:rsidRPr="003479DB">
        <w:t>Yet, because of its global reach, now extended by an </w:t>
      </w:r>
      <w:hyperlink r:id="rId114" w:history="1">
        <w:r w:rsidRPr="003479DB">
          <w:rPr>
            <w:rStyle w:val="Hyperlink"/>
          </w:rPr>
          <w:t>amazing gift of $100m from George Soros</w:t>
        </w:r>
      </w:hyperlink>
      <w:r w:rsidRPr="003479DB">
        <w:t xml:space="preserve"> – which Hoge had a large part in arranging –Human Rights Watch sets a global standard. In its early days, emerging from the human rights clauses in the 1975 Helsinki Accords, it was the receptacle of the world's innocent but urgent goal of basic rights for all. Just as </w:t>
      </w:r>
      <w:r w:rsidRPr="005F3F09">
        <w:rPr>
          <w:rStyle w:val="StyleUnderline"/>
        </w:rPr>
        <w:t>Human Rights Watch</w:t>
      </w:r>
      <w:r w:rsidRPr="003479DB">
        <w:t xml:space="preserve"> led </w:t>
      </w:r>
      <w:r w:rsidRPr="005F3F09">
        <w:t>the human rights community as it ar</w:t>
      </w:r>
      <w:r w:rsidRPr="003479DB">
        <w:t>ose</w:t>
      </w:r>
      <w:r w:rsidRPr="00E123F9">
        <w:t>, it</w:t>
      </w:r>
      <w:r w:rsidRPr="005F3F09">
        <w:t xml:space="preserve"> </w:t>
      </w:r>
      <w:r w:rsidRPr="00E123F9">
        <w:rPr>
          <w:rStyle w:val="StyleUnderline"/>
        </w:rPr>
        <w:t>is now the poster child for a movement that has become a spear-carrier for the "</w:t>
      </w:r>
      <w:proofErr w:type="spellStart"/>
      <w:r w:rsidRPr="00E123F9">
        <w:rPr>
          <w:rStyle w:val="StyleUnderline"/>
        </w:rPr>
        <w:t>exceptionalist</w:t>
      </w:r>
      <w:proofErr w:type="spellEnd"/>
      <w:r w:rsidRPr="00E123F9">
        <w:rPr>
          <w:rStyle w:val="StyleUnderline"/>
        </w:rPr>
        <w:t>" belief that the west has a providential right to intervene wherever in the world it wishes.</w:t>
      </w:r>
    </w:p>
    <w:p w:rsidR="000833C4" w:rsidRPr="00E123F9" w:rsidRDefault="000833C4" w:rsidP="000833C4">
      <w:pPr>
        <w:rPr>
          <w:rStyle w:val="StyleUnderline"/>
        </w:rPr>
      </w:pPr>
      <w:r w:rsidRPr="003479DB">
        <w:t xml:space="preserve">For many years as a foreign correspondent, I not only worked alongside human rights advocates, but considered myself one of them. To defend the rights of those who have none was the reason I became a journalist in the first place. Now, </w:t>
      </w:r>
      <w:r w:rsidRPr="00E123F9">
        <w:rPr>
          <w:rStyle w:val="StyleUnderline"/>
        </w:rPr>
        <w:t>I see the human rights movement as opposing human rights.</w:t>
      </w:r>
    </w:p>
    <w:p w:rsidR="000833C4" w:rsidRPr="00EC1A83" w:rsidRDefault="000833C4" w:rsidP="000833C4">
      <w:pPr>
        <w:rPr>
          <w:rStyle w:val="Emphasis"/>
        </w:rPr>
      </w:pPr>
      <w:r w:rsidRPr="00EC1A83">
        <w:rPr>
          <w:rStyle w:val="Emphasis"/>
        </w:rPr>
        <w:t>The problem is its narrow, egocentric definition of what human rights are.</w:t>
      </w:r>
    </w:p>
    <w:p w:rsidR="000833C4" w:rsidRPr="003479DB" w:rsidRDefault="000833C4" w:rsidP="000833C4">
      <w:r w:rsidRPr="003479DB">
        <w:t>Those who have traditionally run Human Rights Watch and other western-based groups that pursue comparable goals come from societies where crucial group rights – the right not to be murdered on the street, the right not to be raped by soldiers, the right to go to school, the right to clean water, the right not to starve – have long since been guaranteed. In their societies, it makes sense to defend secondary rights, like the right to form a radical newspaper or an extremist political party. But in many countries, there is a stark choice between one set of rights and the other. </w:t>
      </w:r>
      <w:hyperlink r:id="rId115" w:history="1">
        <w:r w:rsidRPr="003479DB">
          <w:rPr>
            <w:rStyle w:val="Hyperlink"/>
          </w:rPr>
          <w:t>Human rights</w:t>
        </w:r>
      </w:hyperlink>
      <w:r w:rsidRPr="003479DB">
        <w:t> groups, bathed in the light of self-admiration and cultural superiority, too often make the wrong choice.</w:t>
      </w:r>
    </w:p>
    <w:p w:rsidR="000833C4" w:rsidRPr="002935FB" w:rsidRDefault="000833C4" w:rsidP="000833C4">
      <w:pPr>
        <w:rPr>
          <w:rStyle w:val="StyleUnderline"/>
        </w:rPr>
      </w:pPr>
      <w:r w:rsidRPr="003479DB">
        <w:t xml:space="preserve">The </w:t>
      </w:r>
      <w:r w:rsidRPr="00E123F9">
        <w:rPr>
          <w:rStyle w:val="StyleUnderline"/>
        </w:rPr>
        <w:t>actions of human rights do-gooders is craziest in Darfur, where they show themselves not only dangerously naive but also unwilling to learn lessons from their past misjudgmen</w:t>
      </w:r>
      <w:r w:rsidRPr="00EC1A83">
        <w:rPr>
          <w:rStyle w:val="StyleUnderline"/>
        </w:rPr>
        <w:t>ts</w:t>
      </w:r>
      <w:r w:rsidRPr="003479DB">
        <w:t xml:space="preserve">. By their well-intentioned activism, </w:t>
      </w:r>
      <w:r w:rsidRPr="00E123F9">
        <w:rPr>
          <w:rStyle w:val="StyleUnderline"/>
        </w:rPr>
        <w:t>they have given murderous rebel militia</w:t>
      </w:r>
      <w:r w:rsidRPr="00603FD7">
        <w:rPr>
          <w:rStyle w:val="StyleUnderline"/>
        </w:rPr>
        <w:t>s</w:t>
      </w:r>
      <w:r w:rsidRPr="003479DB">
        <w:t xml:space="preserve"> – not only in Darfur but </w:t>
      </w:r>
      <w:r w:rsidRPr="00E123F9">
        <w:rPr>
          <w:rStyle w:val="StyleUnderline"/>
        </w:rPr>
        <w:t xml:space="preserve">around the world – the idea that even if they have no hope of military victory, they can </w:t>
      </w:r>
      <w:proofErr w:type="spellStart"/>
      <w:r w:rsidRPr="00E123F9">
        <w:rPr>
          <w:rStyle w:val="StyleUnderline"/>
        </w:rPr>
        <w:t>mobilise</w:t>
      </w:r>
      <w:proofErr w:type="spellEnd"/>
      <w:r w:rsidRPr="00E123F9">
        <w:rPr>
          <w:rStyle w:val="StyleUnderline"/>
        </w:rPr>
        <w:t xml:space="preserve"> useful idiots around the world to take up their cause, and thereby </w:t>
      </w:r>
      <w:hyperlink r:id="rId116" w:history="1">
        <w:r w:rsidRPr="00E123F9">
          <w:rPr>
            <w:rStyle w:val="StyleUnderline"/>
          </w:rPr>
          <w:t>win in the court of public opinion</w:t>
        </w:r>
      </w:hyperlink>
      <w:r w:rsidRPr="00E123F9">
        <w:rPr>
          <w:rStyle w:val="StyleUnderline"/>
        </w:rPr>
        <w:t> what they cannot win on the battlefield</w:t>
      </w:r>
      <w:r w:rsidRPr="003479DB">
        <w:t xml:space="preserve">. The </w:t>
      </w:r>
      <w:r w:rsidRPr="00E123F9">
        <w:rPr>
          <w:rStyle w:val="StyleUnderline"/>
        </w:rPr>
        <w:t>best way to do this is to provoke massacres by the other side</w:t>
      </w:r>
      <w:r w:rsidRPr="003479DB">
        <w:t xml:space="preserve">, which Darfur rebels have dome quite successfully and remorselessly. </w:t>
      </w:r>
      <w:r w:rsidRPr="002935FB">
        <w:rPr>
          <w:rStyle w:val="StyleUnderline"/>
        </w:rPr>
        <w:t>This </w:t>
      </w:r>
      <w:proofErr w:type="spellStart"/>
      <w:r w:rsidR="00067DF7">
        <w:fldChar w:fldCharType="begin"/>
      </w:r>
      <w:r w:rsidR="00067DF7">
        <w:instrText xml:space="preserve"> HYPERLINK "http://news.yahoo.com/s/time/20101228/wl_time/08599203988700" </w:instrText>
      </w:r>
      <w:r w:rsidR="00067DF7">
        <w:fldChar w:fldCharType="separate"/>
      </w:r>
      <w:r w:rsidRPr="002935FB">
        <w:rPr>
          <w:rStyle w:val="StyleUnderline"/>
        </w:rPr>
        <w:t>mobilises</w:t>
      </w:r>
      <w:proofErr w:type="spellEnd"/>
      <w:r w:rsidRPr="002935FB">
        <w:rPr>
          <w:rStyle w:val="StyleUnderline"/>
        </w:rPr>
        <w:t xml:space="preserve"> well-meaning American celebrities and the human rights groups behind them</w:t>
      </w:r>
      <w:r w:rsidR="00067DF7">
        <w:rPr>
          <w:rStyle w:val="StyleUnderline"/>
        </w:rPr>
        <w:fldChar w:fldCharType="end"/>
      </w:r>
      <w:r w:rsidRPr="002935FB">
        <w:rPr>
          <w:rStyle w:val="StyleUnderline"/>
        </w:rPr>
        <w:t xml:space="preserve">. It also </w:t>
      </w:r>
      <w:r w:rsidRPr="002935FB">
        <w:rPr>
          <w:rStyle w:val="Emphasis"/>
        </w:rPr>
        <w:t>prolongs war and makes human rights groups accomplices to great crimes</w:t>
      </w:r>
      <w:r w:rsidRPr="002935FB">
        <w:rPr>
          <w:rStyle w:val="StyleUnderline"/>
        </w:rPr>
        <w:t>.</w:t>
      </w:r>
    </w:p>
    <w:p w:rsidR="000833C4" w:rsidRPr="00E123F9" w:rsidRDefault="000833C4" w:rsidP="000833C4">
      <w:pPr>
        <w:rPr>
          <w:rStyle w:val="StyleUnderline"/>
        </w:rPr>
      </w:pPr>
      <w:r w:rsidRPr="003479DB">
        <w:t xml:space="preserve">This is a replay of the Biafra fiasco of the late 1960s. Remember? The world was supposed to </w:t>
      </w:r>
      <w:proofErr w:type="spellStart"/>
      <w:r w:rsidRPr="003479DB">
        <w:t>mobilise</w:t>
      </w:r>
      <w:proofErr w:type="spellEnd"/>
      <w:r w:rsidRPr="003479DB">
        <w:t xml:space="preserve"> to defend Biafran rebels and prevent the genocide that Nigeria would carry out if they were defeated. Global protests prolonged the war and caused countless deaths. When the Biafrans were finally defeated, though, the predicted genocide never happened. Fewer Biafrans would have starved to death if Biafran leaders had not calculated that more starvation would stir up support from human rights advocates in faraway countries. </w:t>
      </w:r>
      <w:r w:rsidRPr="00E123F9">
        <w:rPr>
          <w:rStyle w:val="StyleUnderline"/>
        </w:rPr>
        <w:t>Rebels</w:t>
      </w:r>
      <w:r w:rsidRPr="003479DB">
        <w:t xml:space="preserve"> in </w:t>
      </w:r>
      <w:hyperlink r:id="rId117" w:history="1">
        <w:r w:rsidRPr="003479DB">
          <w:rPr>
            <w:rStyle w:val="Hyperlink"/>
          </w:rPr>
          <w:t>Darfur</w:t>
        </w:r>
      </w:hyperlink>
      <w:r w:rsidRPr="003479DB">
        <w:t> </w:t>
      </w:r>
      <w:r w:rsidRPr="00E123F9">
        <w:rPr>
          <w:rStyle w:val="StyleUnderline"/>
        </w:rPr>
        <w:t xml:space="preserve">have learned the value of </w:t>
      </w:r>
      <w:proofErr w:type="spellStart"/>
      <w:r w:rsidRPr="00E123F9">
        <w:rPr>
          <w:rStyle w:val="StyleUnderline"/>
        </w:rPr>
        <w:t>mobilising</w:t>
      </w:r>
      <w:proofErr w:type="spellEnd"/>
      <w:r w:rsidRPr="00E123F9">
        <w:rPr>
          <w:rStyle w:val="StyleUnderline"/>
        </w:rPr>
        <w:t xml:space="preserve"> western human rights groups to prolong wars, and this lesson is working gloriously for them.</w:t>
      </w:r>
    </w:p>
    <w:p w:rsidR="000833C4" w:rsidRPr="003479DB" w:rsidRDefault="000833C4" w:rsidP="000833C4">
      <w:r w:rsidRPr="003479DB">
        <w:t xml:space="preserve">The place where I finally broke with my former human-rights comrades was </w:t>
      </w:r>
      <w:r w:rsidRPr="00E123F9">
        <w:rPr>
          <w:rStyle w:val="StyleUnderline"/>
        </w:rPr>
        <w:t>Rwanda. The regime in power now is admired throughout Africa;</w:t>
      </w:r>
      <w:r w:rsidRPr="003479DB">
        <w:t xml:space="preserve"> 13 African heads of state attended President Paul Kagame's recent inauguration, as opposed to just one who came to the inauguration in </w:t>
      </w:r>
      <w:proofErr w:type="spellStart"/>
      <w:r w:rsidRPr="003479DB">
        <w:t>neighbouring</w:t>
      </w:r>
      <w:proofErr w:type="spellEnd"/>
      <w:r w:rsidRPr="003479DB">
        <w:t xml:space="preserve"> Burundi. The </w:t>
      </w:r>
      <w:r w:rsidRPr="00E123F9">
        <w:rPr>
          <w:rStyle w:val="StyleUnderline"/>
        </w:rPr>
        <w:t>Rwandan regime has given more people a greater chance to break out of extreme poverty than almost any regime in modern African history – and this after a horrific slaughter</w:t>
      </w:r>
      <w:r w:rsidRPr="003479DB">
        <w:t xml:space="preserve"> in 1994 from which many outsiders assumed </w:t>
      </w:r>
      <w:hyperlink r:id="rId118" w:history="1">
        <w:r w:rsidRPr="003479DB">
          <w:rPr>
            <w:rStyle w:val="Hyperlink"/>
          </w:rPr>
          <w:t>Rwanda</w:t>
        </w:r>
      </w:hyperlink>
      <w:r w:rsidRPr="003479DB">
        <w:t> would never recover. It is also a regime that forbids ethnic speech, ethnically-based political parties and ethnically-divisive news media – and uses these restrictions to enforce its permanence in power.</w:t>
      </w:r>
    </w:p>
    <w:p w:rsidR="000833C4" w:rsidRPr="00E123F9" w:rsidRDefault="000833C4" w:rsidP="000833C4">
      <w:pPr>
        <w:rPr>
          <w:rStyle w:val="StyleUnderline"/>
        </w:rPr>
      </w:pPr>
      <w:r w:rsidRPr="005B64E0">
        <w:rPr>
          <w:rStyle w:val="StyleUnderline"/>
        </w:rPr>
        <w:t xml:space="preserve">By my standards, </w:t>
      </w:r>
      <w:r w:rsidRPr="005B64E0">
        <w:rPr>
          <w:rStyle w:val="Emphasis"/>
        </w:rPr>
        <w:t>this authoritarian regime is the best thing that has happened to Rwanda since colonialists arrived a century ago</w:t>
      </w:r>
      <w:r w:rsidRPr="005B64E0">
        <w:rPr>
          <w:rStyle w:val="StyleUnderline"/>
        </w:rPr>
        <w:t>. My own experience tells me that people in Rwanda are happy with it, thrilled at their future prospects, and not</w:t>
      </w:r>
      <w:r w:rsidRPr="00E123F9">
        <w:rPr>
          <w:rStyle w:val="StyleUnderline"/>
        </w:rPr>
        <w:t xml:space="preserve"> angry that there is not a wide enough range of newspapers</w:t>
      </w:r>
      <w:r w:rsidRPr="003479DB">
        <w:t xml:space="preserve"> or political parties. </w:t>
      </w:r>
      <w:hyperlink r:id="rId119" w:history="1">
        <w:r w:rsidRPr="00E123F9">
          <w:rPr>
            <w:rStyle w:val="StyleUnderline"/>
          </w:rPr>
          <w:t>Human Rights Watch, however, portrays the Rwandan regime as brutally oppressive</w:t>
        </w:r>
      </w:hyperlink>
      <w:r w:rsidRPr="00E123F9">
        <w:rPr>
          <w:rStyle w:val="StyleUnderline"/>
        </w:rPr>
        <w:t>. Giving people jobs, electricity, and above all security is not considered a human rights achievement; limiting political speech and arresting violators is considered unpardonable.</w:t>
      </w:r>
    </w:p>
    <w:p w:rsidR="000833C4" w:rsidRPr="003479DB" w:rsidRDefault="000833C4" w:rsidP="000833C4">
      <w:r w:rsidRPr="00E123F9">
        <w:rPr>
          <w:rStyle w:val="StyleUnderline"/>
        </w:rPr>
        <w:t>Human Rights Watch wants Rwandans to be able to speak freely about their ethnic hatreds, and to allow political parties connected with the </w:t>
      </w:r>
      <w:hyperlink r:id="rId120" w:history="1">
        <w:r w:rsidRPr="00E123F9">
          <w:rPr>
            <w:rStyle w:val="StyleUnderline"/>
          </w:rPr>
          <w:t>defeated genocide army</w:t>
        </w:r>
      </w:hyperlink>
      <w:r w:rsidRPr="00E123F9">
        <w:rPr>
          <w:rStyle w:val="StyleUnderline"/>
        </w:rPr>
        <w:t> to campaign freely for power</w:t>
      </w:r>
      <w:r w:rsidRPr="003479DB">
        <w:t xml:space="preserve">. It has come to this: </w:t>
      </w:r>
      <w:r w:rsidRPr="002935FB">
        <w:rPr>
          <w:rStyle w:val="Emphasis"/>
        </w:rPr>
        <w:t>all that is necessary for another genocide to happen in Rwanda is for the Rwandan government to follow the path recommended by Human Rights Watch</w:t>
      </w:r>
      <w:r w:rsidRPr="003479DB">
        <w:t>.</w:t>
      </w:r>
    </w:p>
    <w:p w:rsidR="000833C4" w:rsidRPr="003479DB" w:rsidRDefault="000833C4" w:rsidP="000833C4">
      <w:r w:rsidRPr="003479DB">
        <w:t xml:space="preserve">This is why the appointment of James Hoge, who took office in October, is so potentially important. The </w:t>
      </w:r>
      <w:r w:rsidRPr="008A6B3D">
        <w:rPr>
          <w:rStyle w:val="Emphasis"/>
        </w:rPr>
        <w:t>human rights movement lost its way by considering human rights in a vacuum, as if there are absolutes everywhere and white people in New York are best-equipped to decide what they are</w:t>
      </w:r>
      <w:r w:rsidRPr="003479DB">
        <w:t>.</w:t>
      </w:r>
    </w:p>
    <w:p w:rsidR="000833C4" w:rsidRPr="00093292" w:rsidRDefault="000833C4" w:rsidP="000833C4">
      <w:pPr>
        <w:rPr>
          <w:rStyle w:val="StyleUnderline"/>
        </w:rPr>
      </w:pPr>
      <w:r w:rsidRPr="003479DB">
        <w:t>Hoge, however, comes to his new job after nearly two decades as editor of </w:t>
      </w:r>
      <w:hyperlink r:id="rId121" w:history="1">
        <w:r w:rsidRPr="003479DB">
          <w:rPr>
            <w:rStyle w:val="Hyperlink"/>
          </w:rPr>
          <w:t>Foreign Affairs magazine</w:t>
        </w:r>
      </w:hyperlink>
      <w:r w:rsidRPr="003479DB">
        <w:t xml:space="preserve">. He sees the world from a broad perspective, while the movement of which he is now a leader sees it narrowly. Human rights need to be considered in a political context. </w:t>
      </w:r>
      <w:r w:rsidRPr="005B64E0">
        <w:rPr>
          <w:rStyle w:val="Emphasis"/>
        </w:rPr>
        <w:t>The question should not be whether a particular leader or regime violates western-conceived standards of human rights. Instead, it should be whether a leader or regime, in totality, is making life better or worse for ordinary people.</w:t>
      </w:r>
    </w:p>
    <w:p w:rsidR="000833C4" w:rsidRPr="003479DB" w:rsidRDefault="000833C4" w:rsidP="000833C4">
      <w:r w:rsidRPr="003479DB">
        <w:t xml:space="preserve">When </w:t>
      </w:r>
      <w:r w:rsidRPr="00E123F9">
        <w:rPr>
          <w:rStyle w:val="StyleUnderline"/>
        </w:rPr>
        <w:t>the global human rights movement emerged nearly half a century ago, no one could have imagined that it would one day be scorned as an enemy of human rights</w:t>
      </w:r>
      <w:r w:rsidRPr="003479DB">
        <w:t>. Today, this movement desperately needs a period of reflection, deep self-examination and renewal. The ever-insightful </w:t>
      </w:r>
      <w:hyperlink r:id="rId122" w:history="1">
        <w:r w:rsidRPr="003479DB">
          <w:rPr>
            <w:rStyle w:val="Hyperlink"/>
          </w:rPr>
          <w:t>historian Barbara Tuchman</w:t>
        </w:r>
      </w:hyperlink>
      <w:r w:rsidRPr="003479DB">
        <w:t> had it exactly right when she wrote a sentence that could be the motto of a chastened and reformed Human Rights Watch:</w:t>
      </w:r>
    </w:p>
    <w:p w:rsidR="000833C4" w:rsidRPr="003479DB" w:rsidRDefault="000833C4" w:rsidP="000833C4">
      <w:r w:rsidRPr="003479DB">
        <w:t>Humanity may have common ground, but needs and aspirations vary according to circumstances.</w:t>
      </w:r>
    </w:p>
    <w:p w:rsidR="000833C4" w:rsidRDefault="000833C4" w:rsidP="000833C4"/>
    <w:p w:rsidR="00243010" w:rsidRDefault="00243010" w:rsidP="00A71322"/>
    <w:p w:rsidR="00A35051" w:rsidRDefault="001B3FFB" w:rsidP="001B3FFB">
      <w:pPr>
        <w:pStyle w:val="Heading3"/>
      </w:pPr>
      <w:r>
        <w:t>1nc Democracy Alt Causes</w:t>
      </w:r>
    </w:p>
    <w:p w:rsidR="001B3FFB" w:rsidRPr="001B3FFB" w:rsidRDefault="001B3FFB" w:rsidP="001B3FFB"/>
    <w:p w:rsidR="00512BDC" w:rsidRDefault="008A2D3F" w:rsidP="00B94173">
      <w:pPr>
        <w:pStyle w:val="Heading4"/>
      </w:pPr>
      <w:r>
        <w:t>U.S. g</w:t>
      </w:r>
      <w:r w:rsidR="00512BDC">
        <w:t>overnment shutdown an</w:t>
      </w:r>
      <w:r w:rsidR="00B94173">
        <w:t xml:space="preserve">d Brexit </w:t>
      </w:r>
      <w:r w:rsidR="003A4B31">
        <w:t xml:space="preserve">should </w:t>
      </w:r>
      <w:r w:rsidR="00B94173">
        <w:t>wreck democratic model</w:t>
      </w:r>
      <w:r w:rsidR="006C4505">
        <w:t xml:space="preserve"> --- Russia and China are capitalizing on it</w:t>
      </w:r>
    </w:p>
    <w:p w:rsidR="00A35051" w:rsidRDefault="00D95629" w:rsidP="00A71322">
      <w:proofErr w:type="spellStart"/>
      <w:r w:rsidRPr="00DD4A6A">
        <w:rPr>
          <w:rStyle w:val="Style13ptBold"/>
        </w:rPr>
        <w:t>Nossel</w:t>
      </w:r>
      <w:proofErr w:type="spellEnd"/>
      <w:r w:rsidRPr="00DD4A6A">
        <w:rPr>
          <w:rStyle w:val="Style13ptBold"/>
        </w:rPr>
        <w:t>, 19</w:t>
      </w:r>
      <w:r>
        <w:t xml:space="preserve"> </w:t>
      </w:r>
      <w:r w:rsidR="00715C53">
        <w:t xml:space="preserve">--- CEO of the Pen American Center and was formerly deputy assistant secretary of state for international organizations at the U.S. State Department </w:t>
      </w:r>
      <w:r>
        <w:t xml:space="preserve">(1/24/19, Suzanne, “Trump and May Are Discrediting Democracy; Chaos and dysfunction in Washington and London make liberal democratic government look bad—and embolden China and Russia to market authoritarianism as an efficient alternative,” </w:t>
      </w:r>
      <w:hyperlink r:id="rId123" w:history="1">
        <w:r w:rsidR="002777CC" w:rsidRPr="00124BA2">
          <w:rPr>
            <w:rStyle w:val="Hyperlink"/>
          </w:rPr>
          <w:t>https://foreignpolicy.com/2019/01/24/trump-and-may-are-discrediting-democracy-shutdown-brexit-china-russia-authoritarian-model/</w:t>
        </w:r>
      </w:hyperlink>
      <w:r w:rsidR="002777CC">
        <w:t>, accessed on 6/14/19, JMP)</w:t>
      </w:r>
    </w:p>
    <w:p w:rsidR="00061AAA" w:rsidRDefault="00061AAA" w:rsidP="00A71322">
      <w:r>
        <w:t xml:space="preserve">Winston Churchill’s oft-quoted remark that “democracy is the worst form of government except for all those other forms that have been tried” has long been considered axiomatic in many quarters. But the idea, which Churchill borrowed from someone else, is now contested across the globe. </w:t>
      </w:r>
      <w:r w:rsidRPr="00CC02B7">
        <w:rPr>
          <w:rStyle w:val="StyleUnderline"/>
        </w:rPr>
        <w:t>China’s authoritarian economic model has become a source of inspiration</w:t>
      </w:r>
      <w:r>
        <w:t>—or what President Xi Jinping has described as a “new option”—</w:t>
      </w:r>
      <w:r w:rsidRPr="00CC02B7">
        <w:rPr>
          <w:rStyle w:val="StyleUnderline"/>
        </w:rPr>
        <w:t>for would-be autocrats who are no longer persuaded that rights and freedoms are prerequisites for prosperity, much less their own survival in office</w:t>
      </w:r>
      <w:r>
        <w:t>.</w:t>
      </w:r>
    </w:p>
    <w:p w:rsidR="00DD4A6A" w:rsidRPr="00512BDC" w:rsidRDefault="00061AAA" w:rsidP="00A71322">
      <w:pPr>
        <w:rPr>
          <w:rStyle w:val="StyleUnderline"/>
        </w:rPr>
      </w:pPr>
      <w:r w:rsidRPr="00512BDC">
        <w:rPr>
          <w:rStyle w:val="StyleUnderline"/>
        </w:rPr>
        <w:t>Right now, the spectacular tempest unfolding in both Washington (due to the longest government shutdown in U.S. history) and in London (over the Brexit impasse) is laying bare the fissures and frailties of two of the world’s most stable and vaunted democracies.</w:t>
      </w:r>
      <w:r>
        <w:t xml:space="preserve"> The stakes are high for the United States and, even more so, for the future of the United Kingdom and the entire European Union. Pundits and voters are understandably focused on when and how their careening, almost out-of-control governments will eventually come to rest. Yet </w:t>
      </w:r>
      <w:r w:rsidRPr="00512BDC">
        <w:rPr>
          <w:rStyle w:val="StyleUnderline"/>
        </w:rPr>
        <w:t>the fact that these two chaotic episodes are unfolding simultaneously poses risks for the claim—seen in many quarters as increasingly tenuous—that democracy is the world’s most credible and effective political system.</w:t>
      </w:r>
    </w:p>
    <w:p w:rsidR="00437A69" w:rsidRDefault="00437A69" w:rsidP="00A71322">
      <w:r w:rsidRPr="005137DD">
        <w:rPr>
          <w:rStyle w:val="StyleUnderline"/>
        </w:rPr>
        <w:t xml:space="preserve">While the American and British publics have grown almost inured to the chaos in their capitals, </w:t>
      </w:r>
      <w:r w:rsidRPr="005137DD">
        <w:rPr>
          <w:rStyle w:val="Emphasis"/>
        </w:rPr>
        <w:t>the rest of the world is looking on, dumbstruck by the dysfunction</w:t>
      </w:r>
      <w:r w:rsidRPr="005137DD">
        <w:rPr>
          <w:rStyle w:val="StyleUnderline"/>
        </w:rPr>
        <w:t>.</w:t>
      </w:r>
      <w:r>
        <w:t xml:space="preserve"> </w:t>
      </w:r>
      <w:r w:rsidRPr="005137DD">
        <w:rPr>
          <w:rStyle w:val="StyleUnderline"/>
        </w:rPr>
        <w:t>Autocrats have long appealed to voters by claiming they will bring “order” after chaos</w:t>
      </w:r>
      <w:r>
        <w:t>, hence the lingering legend that Benito Mussolini made the trains run on time.</w:t>
      </w:r>
    </w:p>
    <w:p w:rsidR="00A56841" w:rsidRDefault="00437A69" w:rsidP="00A71322">
      <w:r w:rsidRPr="008D1ECD">
        <w:rPr>
          <w:rStyle w:val="Emphasis"/>
        </w:rPr>
        <w:t>The twin crises in Washington and London provide rhetorical ammunition for governments that are invested in promoting a narrative of Western degeneration and the decline of democracy.</w:t>
      </w:r>
      <w:r w:rsidR="008B72A6" w:rsidRPr="00081EAB">
        <w:t xml:space="preserve"> </w:t>
      </w:r>
      <w:r w:rsidR="00A56841" w:rsidRPr="00081EAB">
        <w:rPr>
          <w:rStyle w:val="StyleUnderline"/>
        </w:rPr>
        <w:t>Beijing has not been subtle in gloating over what it hopes the world will view as an unfavorable contrast to its tightly scripted brand of politics.</w:t>
      </w:r>
      <w:r w:rsidR="00A56841">
        <w:t xml:space="preserve"> China’s state-run Xinhua news service put it plainly in an editorial about last year’s shorter shutdown, “The Western democratic system is hailed by the developed world as near perfect and the most superior political system to run a country. … However, what’s happening in the United States today will make more people worldwide reflect on the viability and legitimacy of such a chaotic political system.” This year, </w:t>
      </w:r>
      <w:r w:rsidR="00A56841" w:rsidRPr="006C4505">
        <w:rPr>
          <w:rStyle w:val="StyleUnderline"/>
        </w:rPr>
        <w:t>Chinese media outlets are crowing about the potentially catastrophic consequences to the U.S. economy of a prolonged shutdown that results in a downgrade of U.S. credit ratings and a rise in borrowing costs</w:t>
      </w:r>
      <w:r w:rsidR="00A56841">
        <w:t>; a typical headline was “Owning US government bonds like holding a ticking time bomb.”</w:t>
      </w:r>
    </w:p>
    <w:p w:rsidR="00A56841" w:rsidRDefault="00A56841" w:rsidP="00A71322">
      <w:r w:rsidRPr="006C4505">
        <w:rPr>
          <w:rStyle w:val="StyleUnderline"/>
        </w:rPr>
        <w:t>Russia is promoting a similar narrative.</w:t>
      </w:r>
      <w:r>
        <w:t xml:space="preserve"> An opinion piece published by the Kremlin-backed RT portrayed the Brexit debacle as the inevitable downfall of “a state born in mercantilism and sustained by centuries of empire and colonialism,” concluding that “the UK as we know it, is past its sell-by date.”</w:t>
      </w:r>
    </w:p>
    <w:p w:rsidR="00A56841" w:rsidRDefault="00A56841" w:rsidP="00A71322">
      <w:r w:rsidRPr="00E12C04">
        <w:rPr>
          <w:rStyle w:val="Emphasis"/>
        </w:rPr>
        <w:t>Observers in other democracies are watching ruefully.</w:t>
      </w:r>
      <w:r>
        <w:t xml:space="preserve"> In India, a Hindustan Times editorial wrote: “This tells us something about the usefulness of calling referendums with binary choices on extremely complex issues. The entire world should learn from the UK’s experience.” In Hong Kong, where democracy advocates are struggling to fend off an increasingly intrusive China, the South China Morning Post columnist Richard Harris called out the “aggressively personal attacks” on lawmakers in the Brexit fracas, saying, “Churchill would spin in his grave.” In South Africa’s Daily Maverick, the security expert David Africa observed a “clash between rational politics and one based on ‘alternative facts’ and imperial nostalgia … rooted in white nationalism” at work in both Britain and the United States, impairing prospects for partnership “at a time when the need for Euro-African partnership in trade and security” as a counterweight to Chinese economic intervention “is not only required but eminently possible.”</w:t>
      </w:r>
    </w:p>
    <w:p w:rsidR="00A56841" w:rsidRDefault="00A56841" w:rsidP="00A71322"/>
    <w:p w:rsidR="00933D3B" w:rsidRDefault="00933D3B" w:rsidP="00933D3B">
      <w:pPr>
        <w:pStyle w:val="Heading3"/>
      </w:pPr>
      <w:r>
        <w:t xml:space="preserve">--- XT: Alt Causes to Democracy </w:t>
      </w:r>
    </w:p>
    <w:p w:rsidR="00933D3B" w:rsidRDefault="00933D3B" w:rsidP="00933D3B"/>
    <w:p w:rsidR="00933D3B" w:rsidRDefault="00933D3B" w:rsidP="00933D3B">
      <w:pPr>
        <w:pStyle w:val="Heading4"/>
      </w:pPr>
      <w:r>
        <w:t xml:space="preserve">Russian interference wrecks democracy </w:t>
      </w:r>
    </w:p>
    <w:p w:rsidR="00933D3B" w:rsidRDefault="00933D3B" w:rsidP="00933D3B">
      <w:proofErr w:type="spellStart"/>
      <w:r w:rsidRPr="00DD4A6A">
        <w:rPr>
          <w:rStyle w:val="Style13ptBold"/>
        </w:rPr>
        <w:t>Nossel</w:t>
      </w:r>
      <w:proofErr w:type="spellEnd"/>
      <w:r w:rsidRPr="00DD4A6A">
        <w:rPr>
          <w:rStyle w:val="Style13ptBold"/>
        </w:rPr>
        <w:t>, 19</w:t>
      </w:r>
      <w: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124" w:history="1">
        <w:r w:rsidRPr="00124BA2">
          <w:rPr>
            <w:rStyle w:val="Hyperlink"/>
          </w:rPr>
          <w:t>https://foreignpolicy.com/2019/01/24/trump-and-may-are-discrediting-democracy-shutdown-brexit-china-russia-authoritarian-model/</w:t>
        </w:r>
      </w:hyperlink>
      <w:r>
        <w:t>, accessed on 6/14/19, JMP)</w:t>
      </w:r>
    </w:p>
    <w:p w:rsidR="00933D3B" w:rsidRDefault="00933D3B" w:rsidP="00933D3B">
      <w:r w:rsidRPr="00772344">
        <w:rPr>
          <w:rStyle w:val="StyleUnderline"/>
        </w:rPr>
        <w:t>In both the</w:t>
      </w:r>
      <w:r>
        <w:t xml:space="preserve"> </w:t>
      </w:r>
      <w:r w:rsidRPr="00772344">
        <w:rPr>
          <w:rStyle w:val="Emphasis"/>
        </w:rPr>
        <w:t>U</w:t>
      </w:r>
      <w:r>
        <w:t xml:space="preserve">nited </w:t>
      </w:r>
      <w:r w:rsidRPr="00772344">
        <w:rPr>
          <w:rStyle w:val="Emphasis"/>
        </w:rPr>
        <w:t>S</w:t>
      </w:r>
      <w:r>
        <w:t xml:space="preserve">tates </w:t>
      </w:r>
      <w:r w:rsidRPr="00772344">
        <w:rPr>
          <w:rStyle w:val="StyleUnderline"/>
        </w:rPr>
        <w:t xml:space="preserve">and Britain, </w:t>
      </w:r>
      <w:r w:rsidRPr="00772344">
        <w:rPr>
          <w:rStyle w:val="Emphasis"/>
        </w:rPr>
        <w:t>democracy is reeling not just under its own natural weight but as a result of calculated outside efforts to exploit vulnerabilities and undermine trust</w:t>
      </w:r>
      <w:r>
        <w:t xml:space="preserve">. </w:t>
      </w:r>
      <w:r w:rsidRPr="00317F8C">
        <w:rPr>
          <w:rStyle w:val="Emphasis"/>
        </w:rPr>
        <w:t>Russian interference in the U.S. election and the Brexit vote, along with other countries’ elections, has now been proved.</w:t>
      </w:r>
      <w:r>
        <w:t xml:space="preserve"> </w:t>
      </w:r>
      <w:r w:rsidRPr="00317F8C">
        <w:rPr>
          <w:rStyle w:val="StyleUnderline"/>
        </w:rPr>
        <w:t>Unless and until far more sophisticated technologies can be perfected, fully safeguarding future elections from</w:t>
      </w:r>
      <w:r w:rsidRPr="00DA2E84">
        <w:t xml:space="preserve"> the kind of insidious </w:t>
      </w:r>
      <w:r w:rsidRPr="00317F8C">
        <w:rPr>
          <w:rStyle w:val="StyleUnderline"/>
        </w:rPr>
        <w:t>information warfare perpetrated by the Kremlin</w:t>
      </w:r>
      <w:r w:rsidRPr="00DA2E84">
        <w:t xml:space="preserve"> and its proxies </w:t>
      </w:r>
      <w:r w:rsidRPr="00317F8C">
        <w:rPr>
          <w:rStyle w:val="StyleUnderline"/>
        </w:rPr>
        <w:t>would require active and intrusive efforts to regulate social media and online information</w:t>
      </w:r>
      <w:r w:rsidRPr="00DA2E84">
        <w:t xml:space="preserve"> that would risk reshaping open discourse and public debate. </w:t>
      </w:r>
      <w:r>
        <w:t xml:space="preserve">Right now, </w:t>
      </w:r>
      <w:r w:rsidRPr="00BF60C9">
        <w:rPr>
          <w:rStyle w:val="Emphasis"/>
        </w:rPr>
        <w:t>such tactics pose an ongoing threat to democracy that cannot be fended off without far more aggressive policing of online content, a path that carries obvious and heavy risks</w:t>
      </w:r>
      <w:r>
        <w:t>.</w:t>
      </w:r>
    </w:p>
    <w:p w:rsidR="00933D3B" w:rsidRDefault="00933D3B" w:rsidP="00933D3B">
      <w:r>
        <w:t xml:space="preserve">Amid current preoccupations, </w:t>
      </w:r>
      <w:r w:rsidRPr="00BD2D76">
        <w:rPr>
          <w:rStyle w:val="StyleUnderline"/>
        </w:rPr>
        <w:t>neither country has figured out how to protect itself from similar intrusions in the future</w:t>
      </w:r>
      <w:r>
        <w:t>, much less how to balance these competing interests in a world of rapid-fire digital evolution.</w:t>
      </w:r>
    </w:p>
    <w:p w:rsidR="00933D3B" w:rsidRDefault="00933D3B" w:rsidP="00933D3B"/>
    <w:p w:rsidR="00933D3B" w:rsidRDefault="00933D3B" w:rsidP="00933D3B">
      <w:pPr>
        <w:pStyle w:val="Heading4"/>
      </w:pPr>
      <w:r>
        <w:t>Shutdown and Brexit highlight the potential pitfalls of democracy</w:t>
      </w:r>
    </w:p>
    <w:p w:rsidR="00933D3B" w:rsidRDefault="00933D3B" w:rsidP="00933D3B">
      <w:proofErr w:type="spellStart"/>
      <w:r w:rsidRPr="00DD4A6A">
        <w:rPr>
          <w:rStyle w:val="Style13ptBold"/>
        </w:rPr>
        <w:t>Nossel</w:t>
      </w:r>
      <w:proofErr w:type="spellEnd"/>
      <w:r w:rsidRPr="00DD4A6A">
        <w:rPr>
          <w:rStyle w:val="Style13ptBold"/>
        </w:rPr>
        <w:t>, 19</w:t>
      </w:r>
      <w: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125" w:history="1">
        <w:r w:rsidRPr="00124BA2">
          <w:rPr>
            <w:rStyle w:val="Hyperlink"/>
          </w:rPr>
          <w:t>https://foreignpolicy.com/2019/01/24/trump-and-may-are-discrediting-democracy-shutdown-brexit-china-russia-authoritarian-model/</w:t>
        </w:r>
      </w:hyperlink>
      <w:r>
        <w:t>, accessed on 6/14/19, JMP)</w:t>
      </w:r>
    </w:p>
    <w:p w:rsidR="00933D3B" w:rsidRDefault="00933D3B" w:rsidP="00933D3B">
      <w:r>
        <w:t xml:space="preserve">While </w:t>
      </w:r>
      <w:r w:rsidRPr="005B5F3A">
        <w:rPr>
          <w:rStyle w:val="Emphasis"/>
        </w:rPr>
        <w:t>the impasses on opposite sides of the Atlantic</w:t>
      </w:r>
      <w:r>
        <w:t xml:space="preserve"> are not identical, both </w:t>
      </w:r>
      <w:r w:rsidRPr="005B5F3A">
        <w:rPr>
          <w:rStyle w:val="Emphasis"/>
        </w:rPr>
        <w:t>expose the underbelly of contemporary democracy</w:t>
      </w:r>
      <w:r>
        <w:t xml:space="preserve">. </w:t>
      </w:r>
      <w:r w:rsidRPr="00E12C04">
        <w:rPr>
          <w:rStyle w:val="StyleUnderline"/>
        </w:rPr>
        <w:t xml:space="preserve">The U.S. shutdown is a function of deep political and social cleavages that have helped give rise to a narcissistic president, whose policy positions are driven not by reason but by the expectations of a hardened political base and the pundits who have his </w:t>
      </w:r>
      <w:r w:rsidRPr="00646A5F">
        <w:rPr>
          <w:rStyle w:val="StyleUnderline"/>
        </w:rPr>
        <w:t>ear.</w:t>
      </w:r>
      <w:r w:rsidRPr="00527261">
        <w:t xml:space="preserve"> The debate rewards public brinkmanship over private problem-solving, fueled by the demands of a 24-hour news cycle and social media audiences with an insatiable appetite for further </w:t>
      </w:r>
      <w:proofErr w:type="spellStart"/>
      <w:r w:rsidRPr="00527261">
        <w:t>flamethrowing</w:t>
      </w:r>
      <w:proofErr w:type="spellEnd"/>
      <w:r w:rsidRPr="00527261">
        <w:t xml:space="preserve"> to like and share. </w:t>
      </w:r>
      <w:r w:rsidRPr="00527261">
        <w:rPr>
          <w:rStyle w:val="StyleUnderline"/>
        </w:rPr>
        <w:t xml:space="preserve">While similar periodic shutdowns have always stumbled their way to resolution, </w:t>
      </w:r>
      <w:r w:rsidRPr="00527261">
        <w:rPr>
          <w:rStyle w:val="Emphasis"/>
        </w:rPr>
        <w:t>this one stands out; it is both the longest in history and it comes against the backdrop of the convention-shattering disorder of</w:t>
      </w:r>
      <w:r>
        <w:t xml:space="preserve"> the </w:t>
      </w:r>
      <w:r w:rsidRPr="00527261">
        <w:rPr>
          <w:rStyle w:val="Emphasis"/>
        </w:rPr>
        <w:t>Trump</w:t>
      </w:r>
      <w:r>
        <w:t xml:space="preserve"> administration, </w:t>
      </w:r>
      <w:r w:rsidRPr="00527261">
        <w:rPr>
          <w:rStyle w:val="StyleUnderline"/>
        </w:rPr>
        <w:t>the president’s deepening legal troubles, and mounting questions over where his loyalties (other than to himself) really lie</w:t>
      </w:r>
      <w:r>
        <w:t>.</w:t>
      </w:r>
    </w:p>
    <w:p w:rsidR="00933D3B" w:rsidRDefault="00933D3B" w:rsidP="00933D3B">
      <w:r w:rsidRPr="00A8155A">
        <w:rPr>
          <w:rStyle w:val="StyleUnderline"/>
        </w:rPr>
        <w:t>In Britain, the stakes are even higher. Former Prime</w:t>
      </w:r>
      <w:r w:rsidRPr="00BF60C9">
        <w:t xml:space="preserve"> Minister </w:t>
      </w:r>
      <w:r w:rsidRPr="00A8155A">
        <w:rPr>
          <w:rStyle w:val="StyleUnderline"/>
        </w:rPr>
        <w:t xml:space="preserve">David Cameron’s fateful decision to risk a public referendum to determine the country’s future coincided with a peak of frustration over the fate of the middle and working classes amid rising immigration, automation, income inequality, and wage stagnation. </w:t>
      </w:r>
      <w:r>
        <w:t>The masterminds of the Brexit vote fled for the hills as soon as the measure was passed, leaving Prime Minister Theresa May with the impossible mission of convincing both the EU and the British Parliament to back a deal that, no matter how artfully crafted, would do irreparable harm to both parties.</w:t>
      </w:r>
    </w:p>
    <w:p w:rsidR="00933D3B" w:rsidRDefault="00933D3B" w:rsidP="00933D3B"/>
    <w:p w:rsidR="00933D3B" w:rsidRDefault="00933D3B" w:rsidP="00933D3B">
      <w:pPr>
        <w:pStyle w:val="Heading4"/>
      </w:pPr>
      <w:r>
        <w:t xml:space="preserve">U.S. democracy unlikely to be modeled now </w:t>
      </w:r>
    </w:p>
    <w:p w:rsidR="00933D3B" w:rsidRDefault="00933D3B" w:rsidP="00933D3B">
      <w:proofErr w:type="spellStart"/>
      <w:r w:rsidRPr="00DD4A6A">
        <w:rPr>
          <w:rStyle w:val="Style13ptBold"/>
        </w:rPr>
        <w:t>Nossel</w:t>
      </w:r>
      <w:proofErr w:type="spellEnd"/>
      <w:r w:rsidRPr="00DD4A6A">
        <w:rPr>
          <w:rStyle w:val="Style13ptBold"/>
        </w:rPr>
        <w:t>, 19</w:t>
      </w:r>
      <w: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126" w:history="1">
        <w:r w:rsidRPr="00124BA2">
          <w:rPr>
            <w:rStyle w:val="Hyperlink"/>
          </w:rPr>
          <w:t>https://foreignpolicy.com/2019/01/24/trump-and-may-are-discrediting-democracy-shutdown-brexit-china-russia-authoritarian-model/</w:t>
        </w:r>
      </w:hyperlink>
      <w:r>
        <w:t>, accessed on 6/14/19, JMP)</w:t>
      </w:r>
    </w:p>
    <w:p w:rsidR="00933D3B" w:rsidRPr="00EF468F" w:rsidRDefault="00933D3B" w:rsidP="00933D3B">
      <w:pPr>
        <w:rPr>
          <w:rStyle w:val="StyleUnderline"/>
        </w:rPr>
      </w:pPr>
      <w:r>
        <w:t xml:space="preserve">All this raises fundamental questions about the viability and appeal of democracy. Francis Fukuyama has long acknowledged that his 1992 theory that we had reached an “end of history,” culminating in the global triumph of liberal democracy, was at best premature. Yet </w:t>
      </w:r>
      <w:r w:rsidRPr="00EF468F">
        <w:rPr>
          <w:rStyle w:val="StyleUnderline"/>
        </w:rPr>
        <w:t xml:space="preserve">there has remained a widespread belief that, all things being equal, democracy is both fairer and more functional than any other system, meaning that if countries and peoples were in a position to </w:t>
      </w:r>
      <w:proofErr w:type="spellStart"/>
      <w:r w:rsidRPr="00EF468F">
        <w:rPr>
          <w:rStyle w:val="StyleUnderline"/>
        </w:rPr>
        <w:t>rechart</w:t>
      </w:r>
      <w:proofErr w:type="spellEnd"/>
      <w:r w:rsidRPr="00EF468F">
        <w:rPr>
          <w:rStyle w:val="StyleUnderline"/>
        </w:rPr>
        <w:t xml:space="preserve"> their destiny, democracy would be the obvious direction.</w:t>
      </w:r>
    </w:p>
    <w:p w:rsidR="00933D3B" w:rsidRDefault="00933D3B" w:rsidP="00933D3B">
      <w:r>
        <w:t xml:space="preserve">This conclusion has been supported and helped along by legions of officials, programs, organizations, and experts informed by their experiences in democracies all over the world but also by an ingrained belief in the system that is usually bred in the West. </w:t>
      </w:r>
      <w:r w:rsidRPr="004B2F99">
        <w:rPr>
          <w:rStyle w:val="StyleUnderline"/>
        </w:rPr>
        <w:t xml:space="preserve">Amid global efforts to seed and nurture democracy in Eastern Europe, the Middle East, Africa, Latin America, and parts of Asia, </w:t>
      </w:r>
      <w:r w:rsidRPr="00ED7368">
        <w:rPr>
          <w:rStyle w:val="Emphasis"/>
        </w:rPr>
        <w:t>the stability and functionality of Western democracies have been an article of faith</w:t>
      </w:r>
      <w:r w:rsidRPr="004B2F99">
        <w:rPr>
          <w:rStyle w:val="StyleUnderline"/>
        </w:rPr>
        <w:t>.</w:t>
      </w:r>
    </w:p>
    <w:p w:rsidR="00933D3B" w:rsidRDefault="00933D3B" w:rsidP="00933D3B">
      <w:r>
        <w:t xml:space="preserve">Multimillion-dollar U.S. government-sponsored programs and countless nongovernmental organizations have run programs to train and support aspiring democrats, help establish election codes and procedures, lay the groundwork for the rule of law, and otherwise foster democratic development. In all these cases, </w:t>
      </w:r>
      <w:r w:rsidRPr="00D54F9E">
        <w:rPr>
          <w:rStyle w:val="StyleUnderline"/>
        </w:rPr>
        <w:t>the premise is that citizens of Western democracies, and Americans in particular, know how this is done</w:t>
      </w:r>
      <w:r>
        <w:t xml:space="preserve">. Indeed, </w:t>
      </w:r>
      <w:r w:rsidRPr="00D54F9E">
        <w:rPr>
          <w:rStyle w:val="StyleUnderline"/>
        </w:rPr>
        <w:t>every four years at the Democratic and Republican national conventions, observers from less developed democracies the world over join in the raucous festivities with the aim of</w:t>
      </w:r>
      <w:r>
        <w:t xml:space="preserve">, as the National Democratic Institute put it, </w:t>
      </w:r>
      <w:r w:rsidRPr="00D54F9E">
        <w:rPr>
          <w:rStyle w:val="StyleUnderline"/>
        </w:rPr>
        <w:t>“see[</w:t>
      </w:r>
      <w:proofErr w:type="spellStart"/>
      <w:r w:rsidRPr="00D54F9E">
        <w:rPr>
          <w:rStyle w:val="StyleUnderline"/>
        </w:rPr>
        <w:t>ing</w:t>
      </w:r>
      <w:proofErr w:type="spellEnd"/>
      <w:r w:rsidRPr="00D54F9E">
        <w:rPr>
          <w:rStyle w:val="StyleUnderline"/>
        </w:rPr>
        <w:t>] the American democratic process at work first hand and … spark[</w:t>
      </w:r>
      <w:proofErr w:type="spellStart"/>
      <w:r w:rsidRPr="00D54F9E">
        <w:rPr>
          <w:rStyle w:val="StyleUnderline"/>
        </w:rPr>
        <w:t>ing</w:t>
      </w:r>
      <w:proofErr w:type="spellEnd"/>
      <w:r w:rsidRPr="00D54F9E">
        <w:rPr>
          <w:rStyle w:val="StyleUnderline"/>
        </w:rPr>
        <w:t>] meaningful conversations at home about the future of democracy in their own countries.”</w:t>
      </w:r>
      <w:r>
        <w:t xml:space="preserve"> </w:t>
      </w:r>
      <w:r w:rsidRPr="00521ADA">
        <w:rPr>
          <w:rStyle w:val="Emphasis"/>
        </w:rPr>
        <w:t>After the last few years, it’s hard to imagine inviting representatives from overseas to come to the</w:t>
      </w:r>
      <w:r>
        <w:t xml:space="preserve"> </w:t>
      </w:r>
      <w:r w:rsidRPr="00521ADA">
        <w:rPr>
          <w:rStyle w:val="Emphasis"/>
        </w:rPr>
        <w:t>U</w:t>
      </w:r>
      <w:r>
        <w:t xml:space="preserve">nited </w:t>
      </w:r>
      <w:r w:rsidRPr="00521ADA">
        <w:rPr>
          <w:rStyle w:val="Emphasis"/>
        </w:rPr>
        <w:t>S</w:t>
      </w:r>
      <w:r>
        <w:t xml:space="preserve">tates </w:t>
      </w:r>
      <w:r w:rsidRPr="00521ADA">
        <w:rPr>
          <w:rStyle w:val="Emphasis"/>
        </w:rPr>
        <w:t>to see what democracy ought to look like</w:t>
      </w:r>
      <w:r>
        <w:t>.</w:t>
      </w:r>
    </w:p>
    <w:p w:rsidR="00933D3B" w:rsidRDefault="00933D3B" w:rsidP="00A71322"/>
    <w:p w:rsidR="001B3FFB" w:rsidRDefault="001B3FFB" w:rsidP="001B3FFB">
      <w:pPr>
        <w:pStyle w:val="Heading3"/>
      </w:pPr>
      <w:r>
        <w:t xml:space="preserve">1nc Democracy Resilient </w:t>
      </w:r>
    </w:p>
    <w:p w:rsidR="001B3FFB" w:rsidRPr="001B3FFB" w:rsidRDefault="001B3FFB" w:rsidP="001B3FFB"/>
    <w:p w:rsidR="003A4B31" w:rsidRDefault="003A4B31" w:rsidP="003A4B31">
      <w:pPr>
        <w:pStyle w:val="Heading4"/>
      </w:pPr>
      <w:r>
        <w:t xml:space="preserve">US and global democracy </w:t>
      </w:r>
      <w:r w:rsidRPr="00E04BF7">
        <w:rPr>
          <w:u w:val="single"/>
        </w:rPr>
        <w:t>resilient</w:t>
      </w:r>
      <w:r>
        <w:t xml:space="preserve"> </w:t>
      </w:r>
    </w:p>
    <w:p w:rsidR="003A4B31" w:rsidRDefault="003A4B31" w:rsidP="003A4B31">
      <w:proofErr w:type="spellStart"/>
      <w:r w:rsidRPr="00E04BF7">
        <w:rPr>
          <w:rStyle w:val="Style13ptBold"/>
        </w:rPr>
        <w:t>Stavridis</w:t>
      </w:r>
      <w:proofErr w:type="spellEnd"/>
      <w:r w:rsidRPr="00E04BF7">
        <w:rPr>
          <w:rStyle w:val="Style13ptBold"/>
        </w:rPr>
        <w:t xml:space="preserve"> 18</w:t>
      </w:r>
      <w:r>
        <w:t xml:space="preserve"> (Admiral </w:t>
      </w:r>
      <w:proofErr w:type="spellStart"/>
      <w:r>
        <w:t>Stavridis</w:t>
      </w:r>
      <w:proofErr w:type="spellEnd"/>
      <w:r>
        <w:t xml:space="preserve">, was the 16th Supreme Allied Commander at NATO and is an Operating Executive at The Carlyle Group, “Democracy Isn't Perfect, But It Will Still Prevail,” 7-12, </w:t>
      </w:r>
      <w:hyperlink r:id="rId127" w:history="1">
        <w:r w:rsidRPr="00096218">
          <w:rPr>
            <w:rStyle w:val="Hyperlink"/>
          </w:rPr>
          <w:t>http://time.com/5336615/democracy-will-prevail/</w:t>
        </w:r>
      </w:hyperlink>
      <w:r>
        <w:t xml:space="preserve">) </w:t>
      </w:r>
    </w:p>
    <w:p w:rsidR="003A4B31" w:rsidRPr="00EB74D4" w:rsidRDefault="003A4B31" w:rsidP="003A4B31">
      <w:pPr>
        <w:rPr>
          <w:sz w:val="16"/>
        </w:rPr>
      </w:pPr>
      <w:r w:rsidRPr="00EB74D4">
        <w:rPr>
          <w:sz w:val="16"/>
        </w:rPr>
        <w:t xml:space="preserve">But </w:t>
      </w:r>
      <w:r w:rsidRPr="00EB74D4">
        <w:rPr>
          <w:rStyle w:val="Emphasis"/>
        </w:rPr>
        <w:t>countervailing forces are at work</w:t>
      </w:r>
      <w:r w:rsidRPr="00EB74D4">
        <w:rPr>
          <w:sz w:val="16"/>
        </w:rPr>
        <w:t xml:space="preserve"> as well. The realities of Russia’s nuclear arms and China’s rising economic clout, and the fact that neither country has ever had a sustained period of democratic rule, make it easy to forget that the world’s dominant military and economic forces remain in the hands of committed democracies. And around the world, </w:t>
      </w:r>
      <w:r w:rsidRPr="00EB74D4">
        <w:rPr>
          <w:rStyle w:val="StyleUnderline"/>
        </w:rPr>
        <w:t xml:space="preserve">many often overlooked nations have been demonstrating that even imperfect democracies can prevail over this century’s new challenges. </w:t>
      </w:r>
      <w:r w:rsidRPr="00EB74D4">
        <w:rPr>
          <w:sz w:val="16"/>
        </w:rPr>
        <w:t xml:space="preserve">Take </w:t>
      </w:r>
      <w:r w:rsidRPr="00EB74D4">
        <w:rPr>
          <w:rStyle w:val="StyleUnderline"/>
        </w:rPr>
        <w:t>India</w:t>
      </w:r>
      <w:r w:rsidRPr="00EB74D4">
        <w:rPr>
          <w:sz w:val="16"/>
        </w:rPr>
        <w:t xml:space="preserve">, where over 550 million people voted in the last election — a monumental number. Its democracy is hardly unblemished. Critics say Prime Minister Narendra Modi’s </w:t>
      </w:r>
      <w:proofErr w:type="spellStart"/>
      <w:r w:rsidRPr="00EB74D4">
        <w:rPr>
          <w:sz w:val="16"/>
        </w:rPr>
        <w:t>Bharatiya</w:t>
      </w:r>
      <w:proofErr w:type="spellEnd"/>
      <w:r w:rsidRPr="00EB74D4">
        <w:rPr>
          <w:sz w:val="16"/>
        </w:rPr>
        <w:t xml:space="preserve"> Janata Party (BJP) is eroding liberal institutions, and India ranks 138 out of 180 countries in press freedom, according to Reporters Without Borders. But in all of my contacts with senior Indian officials, including members of the military who might be expected to favor top-down order, I </w:t>
      </w:r>
      <w:r w:rsidRPr="00EB74D4">
        <w:rPr>
          <w:rStyle w:val="StyleUnderline"/>
        </w:rPr>
        <w:t>have</w:t>
      </w:r>
      <w:r w:rsidRPr="00EB74D4">
        <w:rPr>
          <w:sz w:val="16"/>
        </w:rPr>
        <w:t xml:space="preserve"> always found </w:t>
      </w:r>
      <w:r w:rsidRPr="00EB74D4">
        <w:rPr>
          <w:rStyle w:val="StyleUnderline"/>
        </w:rPr>
        <w:t xml:space="preserve">an </w:t>
      </w:r>
      <w:r w:rsidRPr="00EB74D4">
        <w:rPr>
          <w:rStyle w:val="Emphasis"/>
        </w:rPr>
        <w:t>unwavering commitment</w:t>
      </w:r>
      <w:r w:rsidRPr="00EB74D4">
        <w:rPr>
          <w:rStyle w:val="StyleUnderline"/>
        </w:rPr>
        <w:t xml:space="preserve"> to democracy</w:t>
      </w:r>
      <w:r w:rsidRPr="00EB74D4">
        <w:rPr>
          <w:sz w:val="16"/>
        </w:rPr>
        <w:t xml:space="preserve">. It has assured India decades of stability and growth in the face of terrorist attacks, economic strife and massive population shifts. Democracy might hardly seem the most efficient response to a half-century’s disorder in </w:t>
      </w:r>
      <w:r w:rsidRPr="00EB74D4">
        <w:rPr>
          <w:rStyle w:val="StyleUnderline"/>
        </w:rPr>
        <w:t>Colombia</w:t>
      </w:r>
      <w:r w:rsidRPr="00EB74D4">
        <w:rPr>
          <w:sz w:val="16"/>
        </w:rPr>
        <w:t xml:space="preserve">. And yet despite a virulent insurgency since the mid-1960s, </w:t>
      </w:r>
      <w:r w:rsidRPr="00EB74D4">
        <w:rPr>
          <w:rStyle w:val="StyleUnderline"/>
        </w:rPr>
        <w:t>power continues to transfer peacefully</w:t>
      </w:r>
      <w:r w:rsidRPr="00EB74D4">
        <w:rPr>
          <w:sz w:val="16"/>
        </w:rPr>
        <w:t xml:space="preserve"> in that nation. President Alvaro Uribe gave up the presidency at the end of his constitutionally limited second term in 2010, despite high popularity and calls for him to amend the constitution to stay on. His successor, Juan Manuel Santos, negotiated a comprehensive but controversial peace agreement with the communist-inspired guerrillas known as FARC, for their formal name’s acronym in Spanish. This year, as Santos’ second term came to an end, the nation began a heated debate over the peace deal. Democracy provided the answer: an election on June 17 put a stark choice before the people. Iván Duque, a business-friendly pragmatist who pledged to impose harsher terms on the former rebels, defeated Gustavo Petro, who supported the peace agreement. A nation whose upheaval might easily have led to authoritarianism has again and again chosen free debate and open elections. So it is as well in </w:t>
      </w:r>
      <w:r w:rsidRPr="00EB74D4">
        <w:rPr>
          <w:rStyle w:val="StyleUnderline"/>
        </w:rPr>
        <w:t>Brazil</w:t>
      </w:r>
      <w:r w:rsidRPr="00EB74D4">
        <w:rPr>
          <w:sz w:val="16"/>
        </w:rPr>
        <w:t xml:space="preserve">, a superpower-size nation of 200 million that, </w:t>
      </w:r>
      <w:r w:rsidRPr="00EB74D4">
        <w:rPr>
          <w:rStyle w:val="StyleUnderline"/>
        </w:rPr>
        <w:t>despite</w:t>
      </w:r>
      <w:r w:rsidRPr="00EB74D4">
        <w:rPr>
          <w:sz w:val="16"/>
        </w:rPr>
        <w:t xml:space="preserve"> considerable political </w:t>
      </w:r>
      <w:r w:rsidRPr="00EB74D4">
        <w:rPr>
          <w:rStyle w:val="StyleUnderline"/>
        </w:rPr>
        <w:t>turmoil, has not turned back toward autocracy</w:t>
      </w:r>
      <w:r w:rsidRPr="00EB74D4">
        <w:rPr>
          <w:sz w:val="16"/>
        </w:rPr>
        <w:t xml:space="preserve">. </w:t>
      </w:r>
      <w:r w:rsidRPr="00EB74D4">
        <w:rPr>
          <w:rStyle w:val="StyleUnderline"/>
        </w:rPr>
        <w:t>Mexico has just elected</w:t>
      </w:r>
      <w:r w:rsidRPr="00EB74D4">
        <w:rPr>
          <w:sz w:val="16"/>
        </w:rPr>
        <w:t xml:space="preserve"> Andrés Manuel López </w:t>
      </w:r>
      <w:r w:rsidRPr="00EB74D4">
        <w:rPr>
          <w:rStyle w:val="StyleUnderline"/>
        </w:rPr>
        <w:t>Obrador</w:t>
      </w:r>
      <w:r w:rsidRPr="00EB74D4">
        <w:rPr>
          <w:sz w:val="16"/>
        </w:rPr>
        <w:t xml:space="preserve"> as its President — perhaps not the first choice of the U.S., given his left-leaning agenda, but </w:t>
      </w:r>
      <w:r w:rsidRPr="00EB74D4">
        <w:rPr>
          <w:rStyle w:val="StyleUnderline"/>
        </w:rPr>
        <w:t>another example of democracy at work</w:t>
      </w:r>
      <w:r w:rsidRPr="00EB74D4">
        <w:rPr>
          <w:sz w:val="16"/>
        </w:rPr>
        <w:t xml:space="preserve"> as the third-largest nation in the Americas swings from right to left following free elections. </w:t>
      </w:r>
      <w:r w:rsidRPr="00EB74D4">
        <w:rPr>
          <w:rStyle w:val="StyleUnderline"/>
        </w:rPr>
        <w:t>Technological developments may yet prove a net positive for democracy</w:t>
      </w:r>
      <w:r w:rsidRPr="00EB74D4">
        <w:rPr>
          <w:sz w:val="16"/>
        </w:rPr>
        <w:t xml:space="preserve">. I have visited the tiny former Soviet state of Armenia many times, and gotten to know the former President and Prime Minister Serzh Sargsyan. Until recently, he appeared to be an unbeatable authoritarian figure. But weeks of protests, powered by the Internet, caused him to resign in April, and propelled a new leader, </w:t>
      </w:r>
      <w:proofErr w:type="spellStart"/>
      <w:r w:rsidRPr="00EB74D4">
        <w:rPr>
          <w:sz w:val="16"/>
        </w:rPr>
        <w:t>Nikol</w:t>
      </w:r>
      <w:proofErr w:type="spellEnd"/>
      <w:r w:rsidRPr="00EB74D4">
        <w:rPr>
          <w:sz w:val="16"/>
        </w:rPr>
        <w:t xml:space="preserve"> </w:t>
      </w:r>
      <w:proofErr w:type="spellStart"/>
      <w:r w:rsidRPr="00EB74D4">
        <w:rPr>
          <w:sz w:val="16"/>
        </w:rPr>
        <w:t>Pashinyan</w:t>
      </w:r>
      <w:proofErr w:type="spellEnd"/>
      <w:r w:rsidRPr="00EB74D4">
        <w:rPr>
          <w:sz w:val="16"/>
        </w:rPr>
        <w:t xml:space="preserve">, into power. </w:t>
      </w:r>
      <w:r w:rsidRPr="00EB74D4">
        <w:rPr>
          <w:rStyle w:val="StyleUnderline"/>
        </w:rPr>
        <w:t>In Tunisia, the Internet-fueled Arab Spring has persisted. The democratically elected government</w:t>
      </w:r>
      <w:r w:rsidRPr="00EB74D4">
        <w:rPr>
          <w:sz w:val="16"/>
        </w:rPr>
        <w:t xml:space="preserve"> that replaced the 23-year dictatorship of President Zine el-</w:t>
      </w:r>
      <w:proofErr w:type="spellStart"/>
      <w:r w:rsidRPr="00EB74D4">
        <w:rPr>
          <w:sz w:val="16"/>
        </w:rPr>
        <w:t>Abidine</w:t>
      </w:r>
      <w:proofErr w:type="spellEnd"/>
      <w:r w:rsidRPr="00EB74D4">
        <w:rPr>
          <w:sz w:val="16"/>
        </w:rPr>
        <w:t xml:space="preserve"> Ben Ali </w:t>
      </w:r>
      <w:r w:rsidRPr="00EB74D4">
        <w:rPr>
          <w:rStyle w:val="StyleUnderline"/>
        </w:rPr>
        <w:t>has remained in power through</w:t>
      </w:r>
      <w:r w:rsidRPr="00EB74D4">
        <w:rPr>
          <w:sz w:val="16"/>
        </w:rPr>
        <w:t xml:space="preserve"> recurring </w:t>
      </w:r>
      <w:r w:rsidRPr="00EB74D4">
        <w:rPr>
          <w:rStyle w:val="StyleUnderline"/>
        </w:rPr>
        <w:t>free and fair elections</w:t>
      </w:r>
      <w:r w:rsidRPr="00EB74D4">
        <w:rPr>
          <w:sz w:val="16"/>
        </w:rPr>
        <w:t xml:space="preserve">. Yes, there are worrying trends in the government’s responses to media criticism and protests. But the fact that </w:t>
      </w:r>
      <w:r w:rsidRPr="00EB74D4">
        <w:rPr>
          <w:rStyle w:val="StyleUnderline"/>
        </w:rPr>
        <w:t>democratic institutions have held up for seven years</w:t>
      </w:r>
      <w:r w:rsidRPr="00EB74D4">
        <w:rPr>
          <w:sz w:val="16"/>
        </w:rPr>
        <w:t xml:space="preserve"> is cause for optimism. </w:t>
      </w:r>
      <w:r w:rsidRPr="00EB74D4">
        <w:rPr>
          <w:rStyle w:val="StyleUnderline"/>
        </w:rPr>
        <w:t>Tunisia’s experience reflects a</w:t>
      </w:r>
      <w:r w:rsidRPr="00EB74D4">
        <w:rPr>
          <w:sz w:val="16"/>
        </w:rPr>
        <w:t xml:space="preserve">nother </w:t>
      </w:r>
      <w:r w:rsidRPr="00EB74D4">
        <w:rPr>
          <w:rStyle w:val="StyleUnderline"/>
        </w:rPr>
        <w:t xml:space="preserve">often overlooked asset democracy brings around the world: its </w:t>
      </w:r>
      <w:r w:rsidRPr="00EB74D4">
        <w:rPr>
          <w:rStyle w:val="Emphasis"/>
        </w:rPr>
        <w:t>flexibility</w:t>
      </w:r>
      <w:r w:rsidRPr="00EB74D4">
        <w:rPr>
          <w:sz w:val="16"/>
        </w:rPr>
        <w:t xml:space="preserve">. The U.S. too often failed to recognize this during and after the Cold War, sometimes siding with dictators rather than accepting that not all democracies look alike. </w:t>
      </w:r>
      <w:r w:rsidRPr="00EB74D4">
        <w:rPr>
          <w:rStyle w:val="StyleUnderline"/>
        </w:rPr>
        <w:t>Part of Tunisia’s success has come from adapting its electoral system to its own culture, through a constitution that gives Islam a role in the public sphere</w:t>
      </w:r>
      <w:r w:rsidRPr="00EB74D4">
        <w:rPr>
          <w:sz w:val="16"/>
        </w:rPr>
        <w:t xml:space="preserve">. </w:t>
      </w:r>
      <w:r w:rsidRPr="00EB74D4">
        <w:rPr>
          <w:rStyle w:val="StyleUnderline"/>
        </w:rPr>
        <w:t>Enduring democratic structures</w:t>
      </w:r>
      <w:r w:rsidRPr="00EB74D4">
        <w:rPr>
          <w:sz w:val="16"/>
        </w:rPr>
        <w:t xml:space="preserve"> in Chile, Indonesia, South Korea and elsewhere </w:t>
      </w:r>
      <w:r w:rsidRPr="00EB74D4">
        <w:rPr>
          <w:rStyle w:val="Emphasis"/>
        </w:rPr>
        <w:t>differ significantly</w:t>
      </w:r>
      <w:r w:rsidRPr="00EB74D4">
        <w:rPr>
          <w:rStyle w:val="StyleUnderline"/>
        </w:rPr>
        <w:t xml:space="preserve"> from the secular Western model</w:t>
      </w:r>
      <w:r w:rsidRPr="00EB74D4">
        <w:rPr>
          <w:sz w:val="16"/>
        </w:rPr>
        <w:t xml:space="preserve">. </w:t>
      </w:r>
      <w:r w:rsidRPr="00EB74D4">
        <w:rPr>
          <w:rStyle w:val="StyleUnderline"/>
        </w:rPr>
        <w:t>Another boon for democracy is the growing role of women in governance</w:t>
      </w:r>
      <w:r w:rsidRPr="00EB74D4">
        <w:rPr>
          <w:sz w:val="16"/>
        </w:rPr>
        <w:t xml:space="preserve">. Powerful female champions of democracy and civil rights have emerged around the world, from Michelle Bachelet of Chile to Jacinda Ardern of New Zealand and Ellen Johnson Sirleaf of Liberia, the first elected female head of state in Africa. Female representation has increased in national parliaments, from 15% in 2002 to 19.8% in 2012, the most recent year available. The rise to power of those representing 50% of the world’s population can only be good for the legitimacy and durability of democracy. Moreover, countries with higher levels of gender equality are less likely to engage in internal or external conflict, according to the World Bank. Women’s participation in conflict prevention and resolution often helps ensure success; agreements that include women and civil-society groups are 64% less likely to fail than those that do not, according to a U.N.-sponsored study. Perhaps most important, </w:t>
      </w:r>
      <w:r w:rsidRPr="00EB74D4">
        <w:rPr>
          <w:rStyle w:val="StyleUnderline"/>
        </w:rPr>
        <w:t>democracy remains strong in its traditional redoubts</w:t>
      </w:r>
      <w:r w:rsidRPr="00EB74D4">
        <w:rPr>
          <w:sz w:val="16"/>
        </w:rPr>
        <w:t xml:space="preserve">. </w:t>
      </w:r>
      <w:r w:rsidRPr="00EB74D4">
        <w:rPr>
          <w:rStyle w:val="StyleUnderline"/>
        </w:rPr>
        <w:t>Most of the world’s most developed countries are still highly committed democracies, including Japan, Canada, France, Australia and Germany</w:t>
      </w:r>
      <w:r w:rsidRPr="00EB74D4">
        <w:rPr>
          <w:sz w:val="16"/>
        </w:rPr>
        <w:t xml:space="preserve">. That’s no accident. </w:t>
      </w:r>
      <w:r w:rsidRPr="00EB74D4">
        <w:rPr>
          <w:rStyle w:val="StyleUnderline"/>
        </w:rPr>
        <w:t>China’s rise</w:t>
      </w:r>
      <w:r w:rsidRPr="00EB74D4">
        <w:rPr>
          <w:sz w:val="16"/>
        </w:rPr>
        <w:t xml:space="preserve"> may seem like economic validation of authoritarianism, but it </w:t>
      </w:r>
      <w:r w:rsidRPr="00EB74D4">
        <w:rPr>
          <w:rStyle w:val="StyleUnderline"/>
        </w:rPr>
        <w:t>has come by liberalizing a backward agrarianism to mimic established democracies</w:t>
      </w:r>
      <w:r w:rsidRPr="00EB74D4">
        <w:rPr>
          <w:sz w:val="16"/>
        </w:rPr>
        <w:t xml:space="preserve">, and by stealing their intellectual property. And imitation has its limits. </w:t>
      </w:r>
      <w:r w:rsidRPr="00EB74D4">
        <w:rPr>
          <w:rStyle w:val="StyleUnderline"/>
        </w:rPr>
        <w:t xml:space="preserve">Few in Europe and Asia have forgotten that free-market economies were democracy’s greatest weapon in the 20th century, and the entrepreneurs and investors that drive those free markets won’t soon embrace authoritarian control. </w:t>
      </w:r>
      <w:r w:rsidRPr="00EB74D4">
        <w:rPr>
          <w:sz w:val="16"/>
        </w:rPr>
        <w:t xml:space="preserve">That goes double for the </w:t>
      </w:r>
      <w:r w:rsidRPr="00EB74D4">
        <w:rPr>
          <w:rStyle w:val="Emphasis"/>
        </w:rPr>
        <w:t>U.S. Political life</w:t>
      </w:r>
      <w:r w:rsidRPr="00EB74D4">
        <w:rPr>
          <w:sz w:val="16"/>
        </w:rPr>
        <w:t xml:space="preserve"> here </w:t>
      </w:r>
      <w:r w:rsidRPr="00EB74D4">
        <w:rPr>
          <w:rStyle w:val="StyleUnderline"/>
        </w:rPr>
        <w:t>has problems: money</w:t>
      </w:r>
      <w:r w:rsidRPr="00EB74D4">
        <w:rPr>
          <w:sz w:val="16"/>
        </w:rPr>
        <w:t xml:space="preserve"> in politics, </w:t>
      </w:r>
      <w:r w:rsidRPr="00EB74D4">
        <w:rPr>
          <w:rStyle w:val="StyleUnderline"/>
        </w:rPr>
        <w:t>gerrymandering</w:t>
      </w:r>
      <w:r w:rsidRPr="00EB74D4">
        <w:rPr>
          <w:sz w:val="16"/>
        </w:rPr>
        <w:t xml:space="preserve">, rising </w:t>
      </w:r>
      <w:r w:rsidRPr="00EB74D4">
        <w:rPr>
          <w:rStyle w:val="StyleUnderline"/>
        </w:rPr>
        <w:t>partisanship and a President who calls the media</w:t>
      </w:r>
      <w:r w:rsidRPr="00EB74D4">
        <w:rPr>
          <w:sz w:val="16"/>
        </w:rPr>
        <w:t xml:space="preserve"> an “</w:t>
      </w:r>
      <w:r w:rsidRPr="00EB74D4">
        <w:rPr>
          <w:rStyle w:val="StyleUnderline"/>
        </w:rPr>
        <w:t>enemy</w:t>
      </w:r>
      <w:r w:rsidRPr="00EB74D4">
        <w:rPr>
          <w:sz w:val="16"/>
        </w:rPr>
        <w:t xml:space="preserve"> of the people” while musing about how “great” it must be for Chinese President Xi Jinping to amass absolute power. Finding a voice to counter that antidemocratic rhetoric is proving surprisingly hard, so far. </w:t>
      </w:r>
      <w:r w:rsidRPr="00EB74D4">
        <w:rPr>
          <w:rStyle w:val="Emphasis"/>
        </w:rPr>
        <w:t>But does anyone seriously think we are headed toward authoritarian control</w:t>
      </w:r>
      <w:r w:rsidRPr="00EB74D4">
        <w:rPr>
          <w:sz w:val="16"/>
        </w:rPr>
        <w:t xml:space="preserve"> of our politics or single-party rule? Speaking as someone who was interviewed for possible positions by both Hillary Clinton and Donald Trump, I don’t think so. </w:t>
      </w:r>
      <w:r w:rsidRPr="00EB74D4">
        <w:rPr>
          <w:rStyle w:val="StyleUnderline"/>
        </w:rPr>
        <w:t xml:space="preserve">The </w:t>
      </w:r>
      <w:r w:rsidRPr="00EB74D4">
        <w:rPr>
          <w:rStyle w:val="Emphasis"/>
        </w:rPr>
        <w:t>media</w:t>
      </w:r>
      <w:r w:rsidRPr="00EB74D4">
        <w:rPr>
          <w:rStyle w:val="StyleUnderline"/>
        </w:rPr>
        <w:t xml:space="preserve"> remain strong and determined to tell the truth, and </w:t>
      </w:r>
      <w:r w:rsidRPr="00EB74D4">
        <w:rPr>
          <w:rStyle w:val="Emphasis"/>
        </w:rPr>
        <w:t>the courts</w:t>
      </w:r>
      <w:r w:rsidRPr="00EB74D4">
        <w:rPr>
          <w:rStyle w:val="StyleUnderline"/>
        </w:rPr>
        <w:t xml:space="preserve"> remain rigorously independent</w:t>
      </w:r>
      <w:r w:rsidRPr="00EB74D4">
        <w:rPr>
          <w:sz w:val="16"/>
        </w:rPr>
        <w:t xml:space="preserve">. </w:t>
      </w:r>
      <w:r w:rsidRPr="00EB74D4">
        <w:rPr>
          <w:rStyle w:val="StyleUnderline"/>
        </w:rPr>
        <w:t xml:space="preserve">The Mueller investigation is clanking at the President like a Panzer tank, and whatever it reveals, the nation will deal with it through laws and politics. Accountability remains a core driver in the national debate. </w:t>
      </w:r>
      <w:r w:rsidRPr="00EB74D4">
        <w:rPr>
          <w:sz w:val="16"/>
        </w:rPr>
        <w:t xml:space="preserve">We paint democracy as a utopia, but it is not. It has been called, as Churchill noted, the worst form of government except for all the others — subject to abuse and manipulation and often sclerotic. We must forgive its failings, and work to improve them, as long as its core institutions further civil rights, guarantee rule of law and are subject to the will of the people. There will be losses in all of these nations, as well as our own, corruption, misbehavior, pressure on the courts and media. Challenges will only grow as change in this century continues at a blistering pace. But </w:t>
      </w:r>
      <w:r w:rsidRPr="00EB74D4">
        <w:rPr>
          <w:rStyle w:val="StyleUnderline"/>
        </w:rPr>
        <w:t>for every example of democracy fading</w:t>
      </w:r>
      <w:r w:rsidRPr="00EB74D4">
        <w:rPr>
          <w:sz w:val="16"/>
        </w:rPr>
        <w:t xml:space="preserve"> out or finding itself under attack, </w:t>
      </w:r>
      <w:r w:rsidRPr="00EB74D4">
        <w:rPr>
          <w:rStyle w:val="StyleUnderline"/>
        </w:rPr>
        <w:t xml:space="preserve">there are </w:t>
      </w:r>
      <w:r w:rsidRPr="00EB74D4">
        <w:rPr>
          <w:rStyle w:val="Emphasis"/>
        </w:rPr>
        <w:t>counterexamples</w:t>
      </w:r>
      <w:r w:rsidRPr="00EB74D4">
        <w:rPr>
          <w:sz w:val="16"/>
        </w:rPr>
        <w:t xml:space="preserve"> of democracy and democratic activists moving forward and finding solutions. Under this U.S. Administration, there is little leadership on global human rights or democratic norms. But other leaders, from Angela </w:t>
      </w:r>
      <w:r w:rsidRPr="00EB74D4">
        <w:rPr>
          <w:rStyle w:val="StyleUnderline"/>
        </w:rPr>
        <w:t>Merkel</w:t>
      </w:r>
      <w:r w:rsidRPr="00EB74D4">
        <w:rPr>
          <w:sz w:val="16"/>
        </w:rPr>
        <w:t xml:space="preserve"> and Emmanuel </w:t>
      </w:r>
      <w:r w:rsidRPr="00EB74D4">
        <w:rPr>
          <w:rStyle w:val="StyleUnderline"/>
        </w:rPr>
        <w:t>Macron</w:t>
      </w:r>
      <w:r w:rsidRPr="00EB74D4">
        <w:rPr>
          <w:sz w:val="16"/>
        </w:rPr>
        <w:t xml:space="preserve"> of Europe to Shinzo </w:t>
      </w:r>
      <w:r w:rsidRPr="00EB74D4">
        <w:rPr>
          <w:rStyle w:val="StyleUnderline"/>
        </w:rPr>
        <w:t>Abe</w:t>
      </w:r>
      <w:r w:rsidRPr="00EB74D4">
        <w:rPr>
          <w:sz w:val="16"/>
        </w:rPr>
        <w:t xml:space="preserve"> of Japan to Justin </w:t>
      </w:r>
      <w:r w:rsidRPr="00EB74D4">
        <w:rPr>
          <w:rStyle w:val="StyleUnderline"/>
        </w:rPr>
        <w:t>Trudeau</w:t>
      </w:r>
      <w:r w:rsidRPr="00EB74D4">
        <w:rPr>
          <w:sz w:val="16"/>
        </w:rPr>
        <w:t xml:space="preserve"> of Canada, </w:t>
      </w:r>
      <w:r w:rsidRPr="00EB74D4">
        <w:rPr>
          <w:rStyle w:val="StyleUnderline"/>
        </w:rPr>
        <w:t>have been outspoken in defense of democratic values.</w:t>
      </w:r>
      <w:r w:rsidRPr="00EB74D4">
        <w:rPr>
          <w:sz w:val="16"/>
        </w:rPr>
        <w:t xml:space="preserve"> Change is happening in smaller nations as well. And </w:t>
      </w:r>
      <w:r w:rsidRPr="00EB74D4">
        <w:rPr>
          <w:rStyle w:val="StyleUnderline"/>
        </w:rPr>
        <w:t>democracy will prevail not because of individual leaders but because it is better than authoritarianism at meeting the challenges of governing. Human nature abhors a boss, and politically, democracy serves as a safety valve.</w:t>
      </w:r>
      <w:r w:rsidRPr="00EB74D4">
        <w:rPr>
          <w:sz w:val="16"/>
        </w:rPr>
        <w:t xml:space="preserve"> Look to America, even in its current rage. </w:t>
      </w:r>
      <w:r w:rsidRPr="00EB74D4">
        <w:rPr>
          <w:rStyle w:val="StyleUnderline"/>
        </w:rPr>
        <w:t>We cannot imagine our own nation without the ability to switch from</w:t>
      </w:r>
      <w:r w:rsidRPr="00EB74D4">
        <w:rPr>
          <w:sz w:val="16"/>
        </w:rPr>
        <w:t xml:space="preserve"> George W. </w:t>
      </w:r>
      <w:r w:rsidRPr="00EB74D4">
        <w:rPr>
          <w:rStyle w:val="StyleUnderline"/>
        </w:rPr>
        <w:t>Bush</w:t>
      </w:r>
      <w:r w:rsidRPr="00EB74D4">
        <w:rPr>
          <w:sz w:val="16"/>
        </w:rPr>
        <w:t xml:space="preserve">, a Republican fighting unpopular wars in Iraq and Afghanistan, </w:t>
      </w:r>
      <w:r w:rsidRPr="00EB74D4">
        <w:rPr>
          <w:rStyle w:val="StyleUnderline"/>
        </w:rPr>
        <w:t>to</w:t>
      </w:r>
      <w:r w:rsidRPr="00EB74D4">
        <w:rPr>
          <w:sz w:val="16"/>
        </w:rPr>
        <w:t xml:space="preserve"> Barack </w:t>
      </w:r>
      <w:r w:rsidRPr="00EB74D4">
        <w:rPr>
          <w:rStyle w:val="StyleUnderline"/>
        </w:rPr>
        <w:t>Obama</w:t>
      </w:r>
      <w:r w:rsidRPr="00EB74D4">
        <w:rPr>
          <w:sz w:val="16"/>
        </w:rPr>
        <w:t xml:space="preserve">. </w:t>
      </w:r>
      <w:r w:rsidRPr="00EB74D4">
        <w:rPr>
          <w:rStyle w:val="StyleUnderline"/>
        </w:rPr>
        <w:t>Or, for that matter, to move from Obama to</w:t>
      </w:r>
      <w:r w:rsidRPr="00EB74D4">
        <w:rPr>
          <w:sz w:val="16"/>
        </w:rPr>
        <w:t xml:space="preserve"> President </w:t>
      </w:r>
      <w:r w:rsidRPr="00EB74D4">
        <w:rPr>
          <w:rStyle w:val="StyleUnderline"/>
        </w:rPr>
        <w:t>Trump</w:t>
      </w:r>
      <w:r w:rsidRPr="00EB74D4">
        <w:rPr>
          <w:sz w:val="16"/>
        </w:rPr>
        <w:t xml:space="preserve">. </w:t>
      </w:r>
      <w:r w:rsidRPr="00EB74D4">
        <w:rPr>
          <w:rStyle w:val="StyleUnderline"/>
        </w:rPr>
        <w:t>Those shifts</w:t>
      </w:r>
      <w:r w:rsidRPr="00EB74D4">
        <w:rPr>
          <w:sz w:val="16"/>
        </w:rPr>
        <w:t xml:space="preserve"> may look like stark division on the surface. But they also </w:t>
      </w:r>
      <w:r w:rsidRPr="00EB74D4">
        <w:rPr>
          <w:rStyle w:val="StyleUnderline"/>
        </w:rPr>
        <w:t>represent democracy’s ability to allow dissenting, frustrated views an outlet</w:t>
      </w:r>
      <w:r w:rsidRPr="00EB74D4">
        <w:rPr>
          <w:sz w:val="16"/>
        </w:rPr>
        <w:t>. Dictators may impose order, but mounting unrest as often as not turns them out, frequently with disastrous results. Some of the worst massacres in modern history have followed the ouster of strongmen. Sometimes democracy will not resolve complex events, or most effectively use technology, or respond speedily. But it peacefully holds accountable leaders who don’t fulfill their promises or better our lives, and rewards those who do. That has proved more valuable in the long run than more immediate urges</w:t>
      </w:r>
      <w:r w:rsidRPr="00EB74D4">
        <w:rPr>
          <w:rStyle w:val="StyleUnderline"/>
        </w:rPr>
        <w:t>. Two hundred years ago, there was a mere handful of pseudo democracies in the world. At</w:t>
      </w:r>
      <w:r w:rsidRPr="00EB74D4">
        <w:rPr>
          <w:sz w:val="16"/>
        </w:rPr>
        <w:t xml:space="preserve"> the turn of the 20th century, a couple of dozen democracies existed. Today, </w:t>
      </w:r>
      <w:r w:rsidRPr="00EB74D4">
        <w:rPr>
          <w:rStyle w:val="StyleUnderline"/>
        </w:rPr>
        <w:t xml:space="preserve">despite the continuation of Chinese and Russian authoritarian regimes, there are </w:t>
      </w:r>
      <w:r w:rsidRPr="00EB74D4">
        <w:rPr>
          <w:rStyle w:val="Emphasis"/>
        </w:rPr>
        <w:t>well over a hundred</w:t>
      </w:r>
      <w:r w:rsidRPr="00EB74D4">
        <w:rPr>
          <w:sz w:val="16"/>
        </w:rPr>
        <w:t xml:space="preserve">. </w:t>
      </w:r>
      <w:r w:rsidRPr="00EB74D4">
        <w:rPr>
          <w:rStyle w:val="StyleUnderline"/>
        </w:rPr>
        <w:t>Hundreds of millions have transitioned from fully authoritarian monarchies</w:t>
      </w:r>
      <w:r w:rsidRPr="00EB74D4">
        <w:rPr>
          <w:sz w:val="16"/>
        </w:rPr>
        <w:t xml:space="preserve"> (throughout Europe, Central Asia and parts of East Asia) </w:t>
      </w:r>
      <w:r w:rsidRPr="00EB74D4">
        <w:rPr>
          <w:rStyle w:val="StyleUnderline"/>
        </w:rPr>
        <w:t>and pure dictatorships</w:t>
      </w:r>
      <w:r w:rsidRPr="00EB74D4">
        <w:rPr>
          <w:sz w:val="16"/>
        </w:rPr>
        <w:t xml:space="preserve"> (Latin America, the Balkans, the Levant and parts of Africa). History has run from male-dominated tribes in the Paleolithic era through dictatorial city-states to early modern monarchies and today’s democracies. We can all hope that </w:t>
      </w:r>
      <w:r w:rsidRPr="00EB74D4">
        <w:rPr>
          <w:rStyle w:val="StyleUnderline"/>
        </w:rPr>
        <w:t>the battle to defend democracy will be less costly in the 21st century than in the previous one</w:t>
      </w:r>
      <w:r w:rsidRPr="00EB74D4">
        <w:rPr>
          <w:sz w:val="16"/>
        </w:rPr>
        <w:t>. We can enhance our chances of winning by empowering women, boosting programs that fight economic inequality and teaching our children the critical thinking skills they need to separate truth from lies. Democracy’s defenders can work to be clear what our cause is, why it matters and what is at stake. Sometimes people say to me that America is in a “war of ideas.” Not quite. We remain in a marketplace of ideas. That is what has made us most adaptable to new threats and resilient in the face of challenges. It is also why we must articulate our vision of the values that, while we execute them imperfectly, are right and true.</w:t>
      </w:r>
    </w:p>
    <w:p w:rsidR="00DD4A6A" w:rsidRDefault="00DD4A6A" w:rsidP="00A71322"/>
    <w:p w:rsidR="00541F1E" w:rsidRDefault="00541F1E" w:rsidP="00541F1E">
      <w:pPr>
        <w:pStyle w:val="Heading3"/>
      </w:pPr>
      <w:r>
        <w:t xml:space="preserve">--- XT: Democracy Resilient </w:t>
      </w:r>
    </w:p>
    <w:p w:rsidR="00541F1E" w:rsidRDefault="00541F1E" w:rsidP="00541F1E"/>
    <w:p w:rsidR="00DF49A9" w:rsidRPr="009377A8" w:rsidRDefault="00DF49A9" w:rsidP="00DF49A9">
      <w:pPr>
        <w:pStyle w:val="Heading4"/>
        <w:rPr>
          <w:rFonts w:asciiTheme="minorHAnsi" w:hAnsiTheme="minorHAnsi" w:cstheme="minorHAnsi"/>
        </w:rPr>
      </w:pPr>
      <w:r w:rsidRPr="009377A8">
        <w:rPr>
          <w:rFonts w:asciiTheme="minorHAnsi" w:hAnsiTheme="minorHAnsi" w:cstheme="minorHAnsi"/>
        </w:rPr>
        <w:t>Global democracy resilient</w:t>
      </w:r>
    </w:p>
    <w:p w:rsidR="00DF49A9" w:rsidRPr="009377A8" w:rsidRDefault="00DF49A9" w:rsidP="00DF49A9">
      <w:pPr>
        <w:rPr>
          <w:rFonts w:asciiTheme="minorHAnsi" w:hAnsiTheme="minorHAnsi" w:cstheme="minorHAnsi"/>
        </w:rPr>
      </w:pPr>
      <w:proofErr w:type="spellStart"/>
      <w:r w:rsidRPr="009377A8">
        <w:rPr>
          <w:rStyle w:val="Style13ptBold"/>
          <w:rFonts w:asciiTheme="minorHAnsi" w:hAnsiTheme="minorHAnsi" w:cstheme="minorHAnsi"/>
        </w:rPr>
        <w:t>Muggah</w:t>
      </w:r>
      <w:proofErr w:type="spellEnd"/>
      <w:r w:rsidRPr="009377A8">
        <w:rPr>
          <w:rStyle w:val="Style13ptBold"/>
          <w:rFonts w:asciiTheme="minorHAnsi" w:hAnsiTheme="minorHAnsi" w:cstheme="minorHAnsi"/>
        </w:rPr>
        <w:t xml:space="preserve"> and Pinker 18</w:t>
      </w:r>
      <w:r w:rsidRPr="009377A8">
        <w:rPr>
          <w:rFonts w:asciiTheme="minorHAnsi" w:hAnsiTheme="minorHAnsi" w:cstheme="minorHAnsi"/>
        </w:rPr>
        <w:t xml:space="preserve"> (Robert, Co-founder, Igarape Institute and </w:t>
      </w:r>
      <w:proofErr w:type="spellStart"/>
      <w:r w:rsidRPr="009377A8">
        <w:rPr>
          <w:rFonts w:asciiTheme="minorHAnsi" w:hAnsiTheme="minorHAnsi" w:cstheme="minorHAnsi"/>
        </w:rPr>
        <w:t>SecDev</w:t>
      </w:r>
      <w:proofErr w:type="spellEnd"/>
      <w:r w:rsidRPr="009377A8">
        <w:rPr>
          <w:rFonts w:asciiTheme="minorHAnsi" w:hAnsiTheme="minorHAnsi" w:cstheme="minorHAnsi"/>
        </w:rPr>
        <w:t xml:space="preserve"> Group, and Steven, Johnstone Family Professor of Psychology, Harvard University, “Democracy isn't in as much trouble as you might think,” 6-3-18, https://www.weforum.org/agenda/2018/04/is-liberal-democracy-in-retreat)</w:t>
      </w:r>
    </w:p>
    <w:p w:rsidR="00DF49A9" w:rsidRDefault="00DF49A9" w:rsidP="00DF49A9">
      <w:pPr>
        <w:rPr>
          <w:rFonts w:asciiTheme="minorHAnsi" w:hAnsiTheme="minorHAnsi" w:cstheme="minorHAnsi"/>
          <w:sz w:val="16"/>
        </w:rPr>
      </w:pPr>
      <w:r w:rsidRPr="009377A8">
        <w:rPr>
          <w:rStyle w:val="StyleUnderline"/>
          <w:rFonts w:asciiTheme="minorHAnsi" w:hAnsiTheme="minorHAnsi" w:cstheme="minorHAnsi"/>
        </w:rPr>
        <w:t>Though some countries</w:t>
      </w:r>
      <w:r w:rsidRPr="009377A8">
        <w:rPr>
          <w:rFonts w:asciiTheme="minorHAnsi" w:hAnsiTheme="minorHAnsi" w:cstheme="minorHAnsi"/>
          <w:sz w:val="16"/>
        </w:rPr>
        <w:t xml:space="preserve"> (and cities) </w:t>
      </w:r>
      <w:r w:rsidRPr="009377A8">
        <w:rPr>
          <w:rStyle w:val="StyleUnderline"/>
          <w:rFonts w:asciiTheme="minorHAnsi" w:hAnsiTheme="minorHAnsi" w:cstheme="minorHAnsi"/>
        </w:rPr>
        <w:t xml:space="preserve">are faring worse than others, </w:t>
      </w:r>
      <w:r w:rsidRPr="00C97A5B">
        <w:rPr>
          <w:rStyle w:val="StyleUnderline"/>
          <w:rFonts w:asciiTheme="minorHAnsi" w:hAnsiTheme="minorHAnsi" w:cstheme="minorHAnsi"/>
          <w:highlight w:val="cyan"/>
        </w:rPr>
        <w:t xml:space="preserve">the world is </w:t>
      </w:r>
      <w:r w:rsidRPr="00C97A5B">
        <w:rPr>
          <w:rStyle w:val="Emphasis"/>
          <w:rFonts w:asciiTheme="minorHAnsi" w:hAnsiTheme="minorHAnsi" w:cstheme="minorHAnsi"/>
          <w:highlight w:val="cyan"/>
        </w:rPr>
        <w:t>becoming safer</w:t>
      </w:r>
      <w:r w:rsidRPr="00C97A5B">
        <w:rPr>
          <w:rFonts w:asciiTheme="minorHAnsi" w:hAnsiTheme="minorHAnsi" w:cstheme="minorHAnsi"/>
          <w:sz w:val="16"/>
          <w:highlight w:val="cyan"/>
        </w:rPr>
        <w:t xml:space="preserve"> a</w:t>
      </w:r>
      <w:r w:rsidRPr="009377A8">
        <w:rPr>
          <w:rFonts w:asciiTheme="minorHAnsi" w:hAnsiTheme="minorHAnsi" w:cstheme="minorHAnsi"/>
          <w:sz w:val="16"/>
        </w:rPr>
        <w:t xml:space="preserve">nd more prosperous overall – hard as that may be to believe. </w:t>
      </w:r>
      <w:r w:rsidRPr="009377A8">
        <w:rPr>
          <w:rStyle w:val="StyleUnderline"/>
          <w:rFonts w:asciiTheme="minorHAnsi" w:hAnsiTheme="minorHAnsi" w:cstheme="minorHAnsi"/>
        </w:rPr>
        <w:t xml:space="preserve">This is </w:t>
      </w:r>
      <w:r w:rsidRPr="00C97A5B">
        <w:rPr>
          <w:rStyle w:val="StyleUnderline"/>
          <w:rFonts w:asciiTheme="minorHAnsi" w:hAnsiTheme="minorHAnsi" w:cstheme="minorHAnsi"/>
          <w:highlight w:val="cyan"/>
        </w:rPr>
        <w:t>especially</w:t>
      </w:r>
      <w:r w:rsidRPr="009377A8">
        <w:rPr>
          <w:rStyle w:val="StyleUnderline"/>
          <w:rFonts w:asciiTheme="minorHAnsi" w:hAnsiTheme="minorHAnsi" w:cstheme="minorHAnsi"/>
        </w:rPr>
        <w:t xml:space="preserve"> true of </w:t>
      </w:r>
      <w:r w:rsidRPr="00C97A5B">
        <w:rPr>
          <w:rStyle w:val="StyleUnderline"/>
          <w:rFonts w:asciiTheme="minorHAnsi" w:hAnsiTheme="minorHAnsi" w:cstheme="minorHAnsi"/>
          <w:highlight w:val="cyan"/>
        </w:rPr>
        <w:t>democratic countries</w:t>
      </w:r>
      <w:r w:rsidRPr="009377A8">
        <w:rPr>
          <w:rFonts w:asciiTheme="minorHAnsi" w:hAnsiTheme="minorHAnsi" w:cstheme="minorHAnsi"/>
          <w:sz w:val="16"/>
        </w:rPr>
        <w:t xml:space="preserve">, which stand out for their higher rates of economic growth and higher levels of wellbeing. Democracies also tend to have fewer wars and genocides, virtually no famines, and happier, healthier, better-educated citizens. The good news is that </w:t>
      </w:r>
      <w:r w:rsidRPr="009377A8">
        <w:rPr>
          <w:rStyle w:val="StyleUnderline"/>
          <w:rFonts w:asciiTheme="minorHAnsi" w:hAnsiTheme="minorHAnsi" w:cstheme="minorHAnsi"/>
        </w:rPr>
        <w:t>a sizeable majority of the world’s population now lives in a democracy</w:t>
      </w:r>
      <w:r w:rsidRPr="009377A8">
        <w:rPr>
          <w:rFonts w:asciiTheme="minorHAnsi" w:hAnsiTheme="minorHAnsi" w:cstheme="minorHAnsi"/>
          <w:sz w:val="16"/>
        </w:rPr>
        <w:t xml:space="preserve">. Yet in some of them – not least the United States – </w:t>
      </w:r>
      <w:r w:rsidRPr="00C97A5B">
        <w:rPr>
          <w:rStyle w:val="StyleUnderline"/>
          <w:rFonts w:asciiTheme="minorHAnsi" w:hAnsiTheme="minorHAnsi" w:cstheme="minorHAnsi"/>
          <w:highlight w:val="cyan"/>
        </w:rPr>
        <w:t>the rise of populist, nativist political parties and leaders</w:t>
      </w:r>
      <w:r w:rsidRPr="009377A8">
        <w:rPr>
          <w:rStyle w:val="StyleUnderline"/>
          <w:rFonts w:asciiTheme="minorHAnsi" w:hAnsiTheme="minorHAnsi" w:cstheme="minorHAnsi"/>
        </w:rPr>
        <w:t xml:space="preserve"> with authoritarian tendencies </w:t>
      </w:r>
      <w:r w:rsidRPr="00C97A5B">
        <w:rPr>
          <w:rStyle w:val="StyleUnderline"/>
          <w:rFonts w:asciiTheme="minorHAnsi" w:hAnsiTheme="minorHAnsi" w:cstheme="minorHAnsi"/>
          <w:highlight w:val="cyan"/>
        </w:rPr>
        <w:t>has created a</w:t>
      </w:r>
      <w:r w:rsidRPr="009377A8">
        <w:rPr>
          <w:rStyle w:val="StyleUnderline"/>
          <w:rFonts w:asciiTheme="minorHAnsi" w:hAnsiTheme="minorHAnsi" w:cstheme="minorHAnsi"/>
        </w:rPr>
        <w:t xml:space="preserve">n unmistakable </w:t>
      </w:r>
      <w:r w:rsidRPr="00C97A5B">
        <w:rPr>
          <w:rStyle w:val="StyleUnderline"/>
          <w:rFonts w:asciiTheme="minorHAnsi" w:hAnsiTheme="minorHAnsi" w:cstheme="minorHAnsi"/>
          <w:highlight w:val="cyan"/>
        </w:rPr>
        <w:t>sense of pessimism</w:t>
      </w:r>
      <w:r w:rsidRPr="009377A8">
        <w:rPr>
          <w:rFonts w:asciiTheme="minorHAnsi" w:hAnsiTheme="minorHAnsi" w:cstheme="minorHAnsi"/>
          <w:sz w:val="16"/>
        </w:rPr>
        <w:t xml:space="preserve">, leading many to fear for the future of democracy. Are people right to be worried? Democratic sea </w:t>
      </w:r>
      <w:proofErr w:type="gramStart"/>
      <w:r w:rsidRPr="009377A8">
        <w:rPr>
          <w:rFonts w:asciiTheme="minorHAnsi" w:hAnsiTheme="minorHAnsi" w:cstheme="minorHAnsi"/>
          <w:sz w:val="16"/>
        </w:rPr>
        <w:t>change</w:t>
      </w:r>
      <w:proofErr w:type="gramEnd"/>
      <w:r w:rsidRPr="009377A8">
        <w:rPr>
          <w:rFonts w:asciiTheme="minorHAnsi" w:hAnsiTheme="minorHAnsi" w:cstheme="minorHAnsi"/>
          <w:sz w:val="16"/>
        </w:rPr>
        <w:t xml:space="preserve"> Many people forget that liberal democracy is a relatively new idea. Most of its core precepts – the separation of powers, human rights, civil liberties, freedom of speech and assembly, pluralistic media, and free, fair, and competitive elections – did not genuinely take hold until the twentieth century. Until a few hundred years ago, most societies had swung between anarchy and various forms of tyranny. Governments before the modern era brought about only marginal improvements in the lives of their subjects, whom they often kept in check through brutal repression. Ruthless despotism endured in most places, because the alternative – a Hobbesian state of anarchy – was even worse. The emergence of democracy was far from inevitable. In fact, the spread of democratic governments after the eighteenth century was a rather stop-start affair. According to the late Harvard University political scientist Samuel P. Huntington, it came in three waves. The first began in the nineteenth century, led by the US, which had developed a system of constitutional democracy that was widely admired for its checks on executive, legislative, and judicial power and privilege. Throughout the nineteenth century, Western European countries, in particular, emulated the US model. By 1922, there were some 29 democracies in existence around the world, though that number would fall to 12 by 1942. The second wave, according to Huntington, came after the Allied victory in World War II, and crested in 1962, when there were 36 democracies around the world. Again, the wave would ebb somewhat. By 1975, the number had fallen to 30, owing to communist takeovers and pushback from authoritarian regimes in Europe, Latin America, Africa, the Middle East, and Southeast Asia. The third wave was more of a tsunami. Military and fascist governments fell left, right, and center throughout the 1970s and 1980s. After the fall of the Berlin Wall in 1989 and the implosion of the Soviet Union in 1991, the number of democracies worldwide effectively tripled. By the start of US President Barack Obama’s administration in 2009, there were 87 democracies worldwide. Marching backwards? Looking back, the immediate post-Cold War period seems like a Golden Age of democratic consolidation. But it was also a time when the staggering pace of change fueled new concerns about the genuine health of many newly democratic governments. Today, </w:t>
      </w:r>
      <w:r w:rsidRPr="009377A8">
        <w:rPr>
          <w:rStyle w:val="StyleUnderline"/>
          <w:rFonts w:asciiTheme="minorHAnsi" w:hAnsiTheme="minorHAnsi" w:cstheme="minorHAnsi"/>
        </w:rPr>
        <w:t>confidence in the forward march of democracy is dimming</w:t>
      </w:r>
      <w:r w:rsidRPr="009377A8">
        <w:rPr>
          <w:rFonts w:asciiTheme="minorHAnsi" w:hAnsiTheme="minorHAnsi" w:cstheme="minorHAnsi"/>
          <w:sz w:val="16"/>
        </w:rPr>
        <w:t xml:space="preserve">. </w:t>
      </w:r>
      <w:r w:rsidRPr="009377A8">
        <w:rPr>
          <w:rStyle w:val="StyleUnderline"/>
          <w:rFonts w:asciiTheme="minorHAnsi" w:hAnsiTheme="minorHAnsi" w:cstheme="minorHAnsi"/>
        </w:rPr>
        <w:t>Scholars speak grimly of how democracies are suffering from “undertow,”</w:t>
      </w:r>
      <w:r w:rsidRPr="009377A8">
        <w:rPr>
          <w:rFonts w:asciiTheme="minorHAnsi" w:hAnsiTheme="minorHAnsi" w:cstheme="minorHAnsi"/>
          <w:sz w:val="16"/>
        </w:rPr>
        <w:t xml:space="preserve"> “rollback,” “recession,” and even “depression.” </w:t>
      </w:r>
      <w:r w:rsidRPr="009377A8">
        <w:rPr>
          <w:rStyle w:val="StyleUnderline"/>
          <w:rFonts w:asciiTheme="minorHAnsi" w:hAnsiTheme="minorHAnsi" w:cstheme="minorHAnsi"/>
        </w:rPr>
        <w:t>Others worry that democracies are hollowing themselves out and becoming “partial,”</w:t>
      </w:r>
      <w:r w:rsidRPr="009377A8">
        <w:rPr>
          <w:rFonts w:asciiTheme="minorHAnsi" w:hAnsiTheme="minorHAnsi" w:cstheme="minorHAnsi"/>
          <w:sz w:val="16"/>
        </w:rPr>
        <w:t xml:space="preserve"> “low-intensity,” “empty,” and “illiberal.” In these cases, elections still take place, but civil liberties and checks on power are flouted. Moreover, </w:t>
      </w:r>
      <w:r w:rsidRPr="009377A8">
        <w:rPr>
          <w:rStyle w:val="StyleUnderline"/>
          <w:rFonts w:asciiTheme="minorHAnsi" w:hAnsiTheme="minorHAnsi" w:cstheme="minorHAnsi"/>
        </w:rPr>
        <w:t>the failure of the 2003-2005 “color revolutions” in Georgia, Ukraine, and Kyrgyzstan were highly demoralizing</w:t>
      </w:r>
      <w:r w:rsidRPr="009377A8">
        <w:rPr>
          <w:rFonts w:asciiTheme="minorHAnsi" w:hAnsiTheme="minorHAnsi" w:cstheme="minorHAnsi"/>
          <w:sz w:val="16"/>
        </w:rPr>
        <w:t xml:space="preserve">, as was the failure of the 2010-2011 Arab Spring in Egypt, Libya, Syria, and elsewhere in the Middle East and North Africa. </w:t>
      </w:r>
      <w:r w:rsidRPr="009377A8">
        <w:rPr>
          <w:rStyle w:val="StyleUnderline"/>
          <w:rFonts w:asciiTheme="minorHAnsi" w:hAnsiTheme="minorHAnsi" w:cstheme="minorHAnsi"/>
        </w:rPr>
        <w:t>Even more recently, authoritarian governance in new democracies such as Hungary, Poland, and Turkey, and in old democracies such as the US, have set off alarm bells</w:t>
      </w:r>
      <w:r w:rsidRPr="009377A8">
        <w:rPr>
          <w:rFonts w:asciiTheme="minorHAnsi" w:hAnsiTheme="minorHAnsi" w:cstheme="minorHAnsi"/>
          <w:sz w:val="16"/>
        </w:rPr>
        <w:t xml:space="preserve">. And an unrelenting flood of negative headlines in other democracies has reinforced the sense that illiberalism and nationalist populism are resurgent. Watchdog groups such as Freedom House are convinced that the world has become increasingly less free. A spate of new books has added to the creeping sense of doom. In How Democracies Die, Steven </w:t>
      </w:r>
      <w:proofErr w:type="spellStart"/>
      <w:r w:rsidRPr="009377A8">
        <w:rPr>
          <w:rFonts w:asciiTheme="minorHAnsi" w:hAnsiTheme="minorHAnsi" w:cstheme="minorHAnsi"/>
          <w:sz w:val="16"/>
        </w:rPr>
        <w:t>Levitsky</w:t>
      </w:r>
      <w:proofErr w:type="spellEnd"/>
      <w:r w:rsidRPr="009377A8">
        <w:rPr>
          <w:rFonts w:asciiTheme="minorHAnsi" w:hAnsiTheme="minorHAnsi" w:cstheme="minorHAnsi"/>
          <w:sz w:val="16"/>
        </w:rPr>
        <w:t xml:space="preserve"> and Daniel </w:t>
      </w:r>
      <w:proofErr w:type="spellStart"/>
      <w:r w:rsidRPr="009377A8">
        <w:rPr>
          <w:rFonts w:asciiTheme="minorHAnsi" w:hAnsiTheme="minorHAnsi" w:cstheme="minorHAnsi"/>
          <w:sz w:val="16"/>
        </w:rPr>
        <w:t>Ziblatt</w:t>
      </w:r>
      <w:proofErr w:type="spellEnd"/>
      <w:r w:rsidRPr="009377A8">
        <w:rPr>
          <w:rFonts w:asciiTheme="minorHAnsi" w:hAnsiTheme="minorHAnsi" w:cstheme="minorHAnsi"/>
          <w:sz w:val="16"/>
        </w:rPr>
        <w:t xml:space="preserve"> of Harvard University argue that democracies usually end not with a bang, but with a whimper, as demagogues like President Donald Trump in the US gradually undermine checks and balances. Likewise, in The People vs. Democracy, Harvard’s </w:t>
      </w:r>
      <w:proofErr w:type="spellStart"/>
      <w:r w:rsidRPr="009377A8">
        <w:rPr>
          <w:rFonts w:asciiTheme="minorHAnsi" w:hAnsiTheme="minorHAnsi" w:cstheme="minorHAnsi"/>
          <w:sz w:val="16"/>
        </w:rPr>
        <w:t>Yascha</w:t>
      </w:r>
      <w:proofErr w:type="spellEnd"/>
      <w:r w:rsidRPr="009377A8">
        <w:rPr>
          <w:rFonts w:asciiTheme="minorHAnsi" w:hAnsiTheme="minorHAnsi" w:cstheme="minorHAnsi"/>
          <w:sz w:val="16"/>
        </w:rPr>
        <w:t xml:space="preserve"> </w:t>
      </w:r>
      <w:proofErr w:type="spellStart"/>
      <w:r w:rsidRPr="009377A8">
        <w:rPr>
          <w:rFonts w:asciiTheme="minorHAnsi" w:hAnsiTheme="minorHAnsi" w:cstheme="minorHAnsi"/>
          <w:sz w:val="16"/>
        </w:rPr>
        <w:t>Mounk</w:t>
      </w:r>
      <w:proofErr w:type="spellEnd"/>
      <w:r w:rsidRPr="009377A8">
        <w:rPr>
          <w:rFonts w:asciiTheme="minorHAnsi" w:hAnsiTheme="minorHAnsi" w:cstheme="minorHAnsi"/>
          <w:sz w:val="16"/>
        </w:rPr>
        <w:t xml:space="preserve"> warns that liberal democracy is giving way to “undemocratic liberalism” and “illiberal democracy.” The former protects basic rights but delegates real power to unelected technocratic bodies like the European Commission. The latter features democratically elected leaders who ignore minority rights. More generally, </w:t>
      </w:r>
      <w:proofErr w:type="spellStart"/>
      <w:r w:rsidRPr="009377A8">
        <w:rPr>
          <w:rFonts w:asciiTheme="minorHAnsi" w:hAnsiTheme="minorHAnsi" w:cstheme="minorHAnsi"/>
          <w:sz w:val="16"/>
        </w:rPr>
        <w:t>Mounk</w:t>
      </w:r>
      <w:proofErr w:type="spellEnd"/>
      <w:r w:rsidRPr="009377A8">
        <w:rPr>
          <w:rFonts w:asciiTheme="minorHAnsi" w:hAnsiTheme="minorHAnsi" w:cstheme="minorHAnsi"/>
          <w:sz w:val="16"/>
        </w:rPr>
        <w:t xml:space="preserve"> and others fear that young people, including in the West, are turning away from democracy. What the data show And yet </w:t>
      </w:r>
      <w:r w:rsidRPr="00C97A5B">
        <w:rPr>
          <w:rStyle w:val="Emphasis"/>
          <w:rFonts w:asciiTheme="minorHAnsi" w:hAnsiTheme="minorHAnsi" w:cstheme="minorHAnsi"/>
          <w:highlight w:val="cyan"/>
        </w:rPr>
        <w:t>there is reason to doubt that democracy is in retreat</w:t>
      </w:r>
      <w:r w:rsidRPr="009377A8">
        <w:rPr>
          <w:rStyle w:val="Emphasis"/>
          <w:rFonts w:asciiTheme="minorHAnsi" w:hAnsiTheme="minorHAnsi" w:cstheme="minorHAnsi"/>
        </w:rPr>
        <w:t xml:space="preserve"> </w:t>
      </w:r>
      <w:r w:rsidRPr="009377A8">
        <w:rPr>
          <w:rStyle w:val="StyleUnderline"/>
          <w:rFonts w:asciiTheme="minorHAnsi" w:hAnsiTheme="minorHAnsi" w:cstheme="minorHAnsi"/>
        </w:rPr>
        <w:t>around the world</w:t>
      </w:r>
      <w:r w:rsidRPr="009377A8">
        <w:rPr>
          <w:rFonts w:asciiTheme="minorHAnsi" w:hAnsiTheme="minorHAnsi" w:cstheme="minorHAnsi"/>
          <w:sz w:val="16"/>
        </w:rPr>
        <w:t xml:space="preserve">. For starters, </w:t>
      </w:r>
      <w:r w:rsidRPr="00C97A5B">
        <w:rPr>
          <w:rStyle w:val="StyleUnderline"/>
          <w:rFonts w:asciiTheme="minorHAnsi" w:hAnsiTheme="minorHAnsi" w:cstheme="minorHAnsi"/>
          <w:highlight w:val="cyan"/>
        </w:rPr>
        <w:t>there is no</w:t>
      </w:r>
      <w:r w:rsidRPr="009377A8">
        <w:rPr>
          <w:rStyle w:val="StyleUnderline"/>
          <w:rFonts w:asciiTheme="minorHAnsi" w:hAnsiTheme="minorHAnsi" w:cstheme="minorHAnsi"/>
        </w:rPr>
        <w:t xml:space="preserve"> clear </w:t>
      </w:r>
      <w:r w:rsidRPr="00C97A5B">
        <w:rPr>
          <w:rStyle w:val="StyleUnderline"/>
          <w:rFonts w:asciiTheme="minorHAnsi" w:hAnsiTheme="minorHAnsi" w:cstheme="minorHAnsi"/>
          <w:highlight w:val="cyan"/>
        </w:rPr>
        <w:t>evidence of a dramatic decline in support for democracy</w:t>
      </w:r>
      <w:r w:rsidRPr="009377A8">
        <w:rPr>
          <w:rStyle w:val="StyleUnderline"/>
          <w:rFonts w:asciiTheme="minorHAnsi" w:hAnsiTheme="minorHAnsi" w:cstheme="minorHAnsi"/>
        </w:rPr>
        <w:t xml:space="preserve"> across most countries</w:t>
      </w:r>
      <w:r w:rsidRPr="009377A8">
        <w:rPr>
          <w:rFonts w:asciiTheme="minorHAnsi" w:hAnsiTheme="minorHAnsi" w:cstheme="minorHAnsi"/>
          <w:sz w:val="16"/>
        </w:rPr>
        <w:t xml:space="preserve">, including in the US. This does not mean that today’s uptick in the number of autocracies should be ignored; but it does suggest that the elegies for democracy may be premature. </w:t>
      </w:r>
      <w:r w:rsidRPr="00C97A5B">
        <w:rPr>
          <w:rStyle w:val="StyleUnderline"/>
          <w:rFonts w:asciiTheme="minorHAnsi" w:hAnsiTheme="minorHAnsi" w:cstheme="minorHAnsi"/>
          <w:highlight w:val="cyan"/>
        </w:rPr>
        <w:t>Polls that show declining</w:t>
      </w:r>
      <w:r w:rsidRPr="009377A8">
        <w:rPr>
          <w:rStyle w:val="StyleUnderline"/>
          <w:rFonts w:asciiTheme="minorHAnsi" w:hAnsiTheme="minorHAnsi" w:cstheme="minorHAnsi"/>
        </w:rPr>
        <w:t xml:space="preserve"> global </w:t>
      </w:r>
      <w:r w:rsidRPr="00C97A5B">
        <w:rPr>
          <w:rStyle w:val="StyleUnderline"/>
          <w:rFonts w:asciiTheme="minorHAnsi" w:hAnsiTheme="minorHAnsi" w:cstheme="minorHAnsi"/>
          <w:highlight w:val="cyan"/>
        </w:rPr>
        <w:t>support</w:t>
      </w:r>
      <w:r w:rsidRPr="009377A8">
        <w:rPr>
          <w:rStyle w:val="StyleUnderline"/>
          <w:rFonts w:asciiTheme="minorHAnsi" w:hAnsiTheme="minorHAnsi" w:cstheme="minorHAnsi"/>
        </w:rPr>
        <w:t xml:space="preserve"> for democracy </w:t>
      </w:r>
      <w:r w:rsidRPr="00C97A5B">
        <w:rPr>
          <w:rStyle w:val="StyleUnderline"/>
          <w:rFonts w:asciiTheme="minorHAnsi" w:hAnsiTheme="minorHAnsi" w:cstheme="minorHAnsi"/>
          <w:highlight w:val="cyan"/>
        </w:rPr>
        <w:t>should</w:t>
      </w:r>
      <w:r w:rsidRPr="009377A8">
        <w:rPr>
          <w:rStyle w:val="StyleUnderline"/>
          <w:rFonts w:asciiTheme="minorHAnsi" w:hAnsiTheme="minorHAnsi" w:cstheme="minorHAnsi"/>
        </w:rPr>
        <w:t xml:space="preserve"> also </w:t>
      </w:r>
      <w:r w:rsidRPr="00C97A5B">
        <w:rPr>
          <w:rStyle w:val="StyleUnderline"/>
          <w:rFonts w:asciiTheme="minorHAnsi" w:hAnsiTheme="minorHAnsi" w:cstheme="minorHAnsi"/>
          <w:highlight w:val="cyan"/>
        </w:rPr>
        <w:t xml:space="preserve">be </w:t>
      </w:r>
      <w:r w:rsidRPr="00C97A5B">
        <w:rPr>
          <w:rStyle w:val="Emphasis"/>
          <w:rFonts w:asciiTheme="minorHAnsi" w:hAnsiTheme="minorHAnsi" w:cstheme="minorHAnsi"/>
          <w:highlight w:val="cyan"/>
        </w:rPr>
        <w:t>interpreted with</w:t>
      </w:r>
      <w:r w:rsidRPr="009377A8">
        <w:rPr>
          <w:rStyle w:val="Emphasis"/>
          <w:rFonts w:asciiTheme="minorHAnsi" w:hAnsiTheme="minorHAnsi" w:cstheme="minorHAnsi"/>
        </w:rPr>
        <w:t xml:space="preserve"> some </w:t>
      </w:r>
      <w:r w:rsidRPr="00C97A5B">
        <w:rPr>
          <w:rStyle w:val="Emphasis"/>
          <w:rFonts w:asciiTheme="minorHAnsi" w:hAnsiTheme="minorHAnsi" w:cstheme="minorHAnsi"/>
          <w:highlight w:val="cyan"/>
        </w:rPr>
        <w:t>skepticism</w:t>
      </w:r>
      <w:r w:rsidRPr="00C97A5B">
        <w:rPr>
          <w:rFonts w:asciiTheme="minorHAnsi" w:hAnsiTheme="minorHAnsi" w:cstheme="minorHAnsi"/>
          <w:sz w:val="16"/>
          <w:highlight w:val="cyan"/>
        </w:rPr>
        <w:t>.</w:t>
      </w:r>
      <w:r w:rsidRPr="009377A8">
        <w:rPr>
          <w:rFonts w:asciiTheme="minorHAnsi" w:hAnsiTheme="minorHAnsi" w:cstheme="minorHAnsi"/>
          <w:sz w:val="16"/>
        </w:rPr>
        <w:t xml:space="preserve"> After all, </w:t>
      </w:r>
      <w:r w:rsidRPr="009377A8">
        <w:rPr>
          <w:rStyle w:val="StyleUnderline"/>
          <w:rFonts w:asciiTheme="minorHAnsi" w:hAnsiTheme="minorHAnsi" w:cstheme="minorHAnsi"/>
        </w:rPr>
        <w:t>it is hard to discern people’s appetite for democracy in countries ruled by authoritarian regimes, where respondents must be careful about publicly declaring such positions</w:t>
      </w:r>
      <w:r w:rsidRPr="009377A8">
        <w:rPr>
          <w:rFonts w:asciiTheme="minorHAnsi" w:hAnsiTheme="minorHAnsi" w:cstheme="minorHAnsi"/>
          <w:sz w:val="16"/>
        </w:rPr>
        <w:t xml:space="preserve">. In fact, </w:t>
      </w:r>
      <w:r w:rsidRPr="00C97A5B">
        <w:rPr>
          <w:rStyle w:val="StyleUnderline"/>
          <w:rFonts w:asciiTheme="minorHAnsi" w:hAnsiTheme="minorHAnsi" w:cstheme="minorHAnsi"/>
          <w:highlight w:val="cyan"/>
        </w:rPr>
        <w:t xml:space="preserve">research from the </w:t>
      </w:r>
      <w:r w:rsidRPr="00C97A5B">
        <w:rPr>
          <w:rStyle w:val="Emphasis"/>
          <w:rFonts w:asciiTheme="minorHAnsi" w:hAnsiTheme="minorHAnsi" w:cstheme="minorHAnsi"/>
          <w:highlight w:val="cyan"/>
        </w:rPr>
        <w:t>C</w:t>
      </w:r>
      <w:r w:rsidRPr="009377A8">
        <w:rPr>
          <w:rStyle w:val="StyleUnderline"/>
          <w:rFonts w:asciiTheme="minorHAnsi" w:hAnsiTheme="minorHAnsi" w:cstheme="minorHAnsi"/>
        </w:rPr>
        <w:t xml:space="preserve">enter for </w:t>
      </w:r>
      <w:r w:rsidRPr="00C97A5B">
        <w:rPr>
          <w:rStyle w:val="Emphasis"/>
          <w:rFonts w:asciiTheme="minorHAnsi" w:hAnsiTheme="minorHAnsi" w:cstheme="minorHAnsi"/>
          <w:highlight w:val="cyan"/>
        </w:rPr>
        <w:t>S</w:t>
      </w:r>
      <w:r w:rsidRPr="009377A8">
        <w:rPr>
          <w:rStyle w:val="StyleUnderline"/>
          <w:rFonts w:asciiTheme="minorHAnsi" w:hAnsiTheme="minorHAnsi" w:cstheme="minorHAnsi"/>
        </w:rPr>
        <w:t xml:space="preserve">ystemic </w:t>
      </w:r>
      <w:r w:rsidRPr="00C97A5B">
        <w:rPr>
          <w:rStyle w:val="Emphasis"/>
          <w:rFonts w:asciiTheme="minorHAnsi" w:hAnsiTheme="minorHAnsi" w:cstheme="minorHAnsi"/>
          <w:highlight w:val="cyan"/>
        </w:rPr>
        <w:t>P</w:t>
      </w:r>
      <w:r w:rsidRPr="009377A8">
        <w:rPr>
          <w:rStyle w:val="StyleUnderline"/>
          <w:rFonts w:asciiTheme="minorHAnsi" w:hAnsiTheme="minorHAnsi" w:cstheme="minorHAnsi"/>
        </w:rPr>
        <w:t xml:space="preserve">eace’s </w:t>
      </w:r>
      <w:r w:rsidRPr="00C97A5B">
        <w:rPr>
          <w:rStyle w:val="Emphasis"/>
          <w:rFonts w:asciiTheme="minorHAnsi" w:hAnsiTheme="minorHAnsi" w:cstheme="minorHAnsi"/>
          <w:highlight w:val="cyan"/>
        </w:rPr>
        <w:t>P</w:t>
      </w:r>
      <w:r w:rsidRPr="009377A8">
        <w:rPr>
          <w:rStyle w:val="StyleUnderline"/>
          <w:rFonts w:asciiTheme="minorHAnsi" w:hAnsiTheme="minorHAnsi" w:cstheme="minorHAnsi"/>
        </w:rPr>
        <w:t xml:space="preserve">olity </w:t>
      </w:r>
      <w:r w:rsidRPr="00C97A5B">
        <w:rPr>
          <w:rStyle w:val="Emphasis"/>
          <w:rFonts w:asciiTheme="minorHAnsi" w:hAnsiTheme="minorHAnsi" w:cstheme="minorHAnsi"/>
          <w:highlight w:val="cyan"/>
        </w:rPr>
        <w:t>P</w:t>
      </w:r>
      <w:r w:rsidRPr="009377A8">
        <w:rPr>
          <w:rStyle w:val="StyleUnderline"/>
          <w:rFonts w:asciiTheme="minorHAnsi" w:hAnsiTheme="minorHAnsi" w:cstheme="minorHAnsi"/>
        </w:rPr>
        <w:t xml:space="preserve">roject </w:t>
      </w:r>
      <w:r w:rsidRPr="00C97A5B">
        <w:rPr>
          <w:rStyle w:val="StyleUnderline"/>
          <w:rFonts w:asciiTheme="minorHAnsi" w:hAnsiTheme="minorHAnsi" w:cstheme="minorHAnsi"/>
          <w:highlight w:val="cyan"/>
        </w:rPr>
        <w:t>suggests</w:t>
      </w:r>
      <w:r w:rsidRPr="009377A8">
        <w:rPr>
          <w:rStyle w:val="StyleUnderline"/>
          <w:rFonts w:asciiTheme="minorHAnsi" w:hAnsiTheme="minorHAnsi" w:cstheme="minorHAnsi"/>
        </w:rPr>
        <w:t xml:space="preserve"> that </w:t>
      </w:r>
      <w:r w:rsidRPr="00C97A5B">
        <w:rPr>
          <w:rStyle w:val="StyleUnderline"/>
          <w:rFonts w:asciiTheme="minorHAnsi" w:hAnsiTheme="minorHAnsi" w:cstheme="minorHAnsi"/>
          <w:highlight w:val="cyan"/>
        </w:rPr>
        <w:t xml:space="preserve">the </w:t>
      </w:r>
      <w:r w:rsidRPr="00C97A5B">
        <w:rPr>
          <w:rStyle w:val="Emphasis"/>
          <w:rFonts w:asciiTheme="minorHAnsi" w:hAnsiTheme="minorHAnsi" w:cstheme="minorHAnsi"/>
          <w:highlight w:val="cyan"/>
        </w:rPr>
        <w:t>great third wave of democratization</w:t>
      </w:r>
      <w:r w:rsidRPr="009377A8">
        <w:rPr>
          <w:rFonts w:asciiTheme="minorHAnsi" w:hAnsiTheme="minorHAnsi" w:cstheme="minorHAnsi"/>
          <w:sz w:val="16"/>
        </w:rPr>
        <w:t xml:space="preserve">, </w:t>
      </w:r>
      <w:r w:rsidRPr="009377A8">
        <w:rPr>
          <w:rStyle w:val="StyleUnderline"/>
          <w:rFonts w:asciiTheme="minorHAnsi" w:hAnsiTheme="minorHAnsi" w:cstheme="minorHAnsi"/>
        </w:rPr>
        <w:t>far from receding</w:t>
      </w:r>
      <w:r w:rsidRPr="009377A8">
        <w:rPr>
          <w:rFonts w:asciiTheme="minorHAnsi" w:hAnsiTheme="minorHAnsi" w:cstheme="minorHAnsi"/>
          <w:sz w:val="16"/>
        </w:rPr>
        <w:t xml:space="preserve">, </w:t>
      </w:r>
      <w:r w:rsidRPr="00C97A5B">
        <w:rPr>
          <w:rStyle w:val="StyleUnderline"/>
          <w:rFonts w:asciiTheme="minorHAnsi" w:hAnsiTheme="minorHAnsi" w:cstheme="minorHAnsi"/>
          <w:highlight w:val="cyan"/>
        </w:rPr>
        <w:t>may</w:t>
      </w:r>
      <w:r w:rsidRPr="009377A8">
        <w:rPr>
          <w:rFonts w:asciiTheme="minorHAnsi" w:hAnsiTheme="minorHAnsi" w:cstheme="minorHAnsi"/>
          <w:sz w:val="16"/>
        </w:rPr>
        <w:t xml:space="preserve"> eventually </w:t>
      </w:r>
      <w:r w:rsidRPr="00C97A5B">
        <w:rPr>
          <w:rStyle w:val="Emphasis"/>
          <w:rFonts w:asciiTheme="minorHAnsi" w:hAnsiTheme="minorHAnsi" w:cstheme="minorHAnsi"/>
          <w:highlight w:val="cyan"/>
        </w:rPr>
        <w:t>give way to a fourth wave</w:t>
      </w:r>
      <w:r w:rsidRPr="009377A8">
        <w:rPr>
          <w:rFonts w:asciiTheme="minorHAnsi" w:hAnsiTheme="minorHAnsi" w:cstheme="minorHAnsi"/>
          <w:sz w:val="16"/>
        </w:rPr>
        <w:t xml:space="preserve">. As of 2015, the latest year for which Polity Project data are available, there were 103 democracies worldwide, accounting for over half of the global population. Add the 17 countries classified as more democratic than autocratic, and the share of the population living in democracies increases to two-thirds. By comparison, a mere 1% of the population lived in democratic countries in the early 1800s. </w:t>
      </w:r>
      <w:r w:rsidRPr="009377A8">
        <w:rPr>
          <w:rStyle w:val="StyleUnderline"/>
          <w:rFonts w:asciiTheme="minorHAnsi" w:hAnsiTheme="minorHAnsi" w:cstheme="minorHAnsi"/>
        </w:rPr>
        <w:t>Even when acknowledging that there are many shades of democratic governance</w:t>
      </w:r>
      <w:r w:rsidRPr="009377A8">
        <w:rPr>
          <w:rFonts w:asciiTheme="minorHAnsi" w:hAnsiTheme="minorHAnsi" w:cstheme="minorHAnsi"/>
          <w:sz w:val="16"/>
        </w:rPr>
        <w:t xml:space="preserve">, </w:t>
      </w:r>
      <w:r w:rsidRPr="009377A8">
        <w:rPr>
          <w:rStyle w:val="StyleUnderline"/>
          <w:rFonts w:asciiTheme="minorHAnsi" w:hAnsiTheme="minorHAnsi" w:cstheme="minorHAnsi"/>
        </w:rPr>
        <w:t>this</w:t>
      </w:r>
      <w:r w:rsidRPr="009377A8">
        <w:rPr>
          <w:rFonts w:asciiTheme="minorHAnsi" w:hAnsiTheme="minorHAnsi" w:cstheme="minorHAnsi"/>
          <w:sz w:val="16"/>
        </w:rPr>
        <w:t xml:space="preserve"> statistic alone </w:t>
      </w:r>
      <w:r w:rsidRPr="009377A8">
        <w:rPr>
          <w:rStyle w:val="StyleUnderline"/>
          <w:rFonts w:asciiTheme="minorHAnsi" w:hAnsiTheme="minorHAnsi" w:cstheme="minorHAnsi"/>
        </w:rPr>
        <w:t xml:space="preserve">should give pause to democracy’s doomsayers. </w:t>
      </w:r>
      <w:r w:rsidRPr="009377A8">
        <w:rPr>
          <w:rFonts w:asciiTheme="minorHAnsi" w:hAnsiTheme="minorHAnsi" w:cstheme="minorHAnsi"/>
          <w:sz w:val="16"/>
        </w:rPr>
        <w:t xml:space="preserve">To be sure, </w:t>
      </w:r>
      <w:r w:rsidRPr="00C97A5B">
        <w:rPr>
          <w:rStyle w:val="StyleUnderline"/>
          <w:rFonts w:asciiTheme="minorHAnsi" w:hAnsiTheme="minorHAnsi" w:cstheme="minorHAnsi"/>
          <w:highlight w:val="cyan"/>
        </w:rPr>
        <w:t xml:space="preserve">the </w:t>
      </w:r>
      <w:r w:rsidRPr="00C97A5B">
        <w:rPr>
          <w:rStyle w:val="Emphasis"/>
          <w:rFonts w:asciiTheme="minorHAnsi" w:hAnsiTheme="minorHAnsi" w:cstheme="minorHAnsi"/>
          <w:highlight w:val="cyan"/>
        </w:rPr>
        <w:t>resilience of democracy</w:t>
      </w:r>
      <w:r w:rsidRPr="00C97A5B">
        <w:rPr>
          <w:rStyle w:val="StyleUnderline"/>
          <w:rFonts w:asciiTheme="minorHAnsi" w:hAnsiTheme="minorHAnsi" w:cstheme="minorHAnsi"/>
          <w:highlight w:val="cyan"/>
        </w:rPr>
        <w:t xml:space="preserve"> must not become a source of complacency</w:t>
      </w:r>
      <w:r w:rsidRPr="009377A8">
        <w:rPr>
          <w:rFonts w:asciiTheme="minorHAnsi" w:hAnsiTheme="minorHAnsi" w:cstheme="minorHAnsi"/>
          <w:sz w:val="16"/>
        </w:rPr>
        <w:t xml:space="preserve">. The continued spread of democratic governance is far from guaranteed. When disaggregated by levels of pluralism, political participation, and respect for civil liberties, several democracies show unmistakable signs of backsliding. According to the Economist Intelligence Unit’s Democracy Index, just 19 countries, most of them in Western Europe, can be described as “full democracies,” as opposed to “flawed democracies,” “hybrid regimes,” or “authoritarian regimes.” Of the 167 countries in the index, 89 registered signs of deterioration in 2017 compared to the previous year. Among the countries slipping toward authoritarianism are a few recent democratic converts such as the so-called </w:t>
      </w:r>
      <w:proofErr w:type="spellStart"/>
      <w:r w:rsidRPr="009377A8">
        <w:rPr>
          <w:rFonts w:asciiTheme="minorHAnsi" w:hAnsiTheme="minorHAnsi" w:cstheme="minorHAnsi"/>
          <w:sz w:val="16"/>
        </w:rPr>
        <w:t>Visegrád</w:t>
      </w:r>
      <w:proofErr w:type="spellEnd"/>
      <w:r w:rsidRPr="009377A8">
        <w:rPr>
          <w:rFonts w:asciiTheme="minorHAnsi" w:hAnsiTheme="minorHAnsi" w:cstheme="minorHAnsi"/>
          <w:sz w:val="16"/>
        </w:rPr>
        <w:t xml:space="preserve"> Group: the Czech Republic, Hungary, Poland, and Slovakia. The Philippines, led by another illiberal populist, Rodrigo Duterte, is steadily removing liberal constraints. Some of the populist leaders in these countries have taken inspiration from other elected strongmen, such as Recep Tayyip </w:t>
      </w:r>
      <w:proofErr w:type="spellStart"/>
      <w:r w:rsidRPr="009377A8">
        <w:rPr>
          <w:rFonts w:asciiTheme="minorHAnsi" w:hAnsiTheme="minorHAnsi" w:cstheme="minorHAnsi"/>
          <w:sz w:val="16"/>
        </w:rPr>
        <w:t>Erdoğan</w:t>
      </w:r>
      <w:proofErr w:type="spellEnd"/>
      <w:r w:rsidRPr="009377A8">
        <w:rPr>
          <w:rFonts w:asciiTheme="minorHAnsi" w:hAnsiTheme="minorHAnsi" w:cstheme="minorHAnsi"/>
          <w:sz w:val="16"/>
        </w:rPr>
        <w:t xml:space="preserve"> in Turkey and Vladimir Putin in Russia. These countries’ experiences show that, while democracy is still favored by most of the world, it is hardly the only model of government. Likewise, theocracies in the Islamic world and authoritarian capitalism in China offer alternatives that are attractive to autocrats and populists because they can generate certain economic advantages in the short term. Democracy's lasting promise Still, </w:t>
      </w:r>
      <w:r w:rsidRPr="00C97A5B">
        <w:rPr>
          <w:rStyle w:val="StyleUnderline"/>
          <w:rFonts w:asciiTheme="minorHAnsi" w:hAnsiTheme="minorHAnsi" w:cstheme="minorHAnsi"/>
          <w:highlight w:val="cyan"/>
        </w:rPr>
        <w:t>in the face of</w:t>
      </w:r>
      <w:r w:rsidRPr="009377A8">
        <w:rPr>
          <w:rStyle w:val="StyleUnderline"/>
          <w:rFonts w:asciiTheme="minorHAnsi" w:hAnsiTheme="minorHAnsi" w:cstheme="minorHAnsi"/>
        </w:rPr>
        <w:t xml:space="preserve"> all these </w:t>
      </w:r>
      <w:r w:rsidRPr="00C97A5B">
        <w:rPr>
          <w:rStyle w:val="Emphasis"/>
          <w:rFonts w:asciiTheme="minorHAnsi" w:hAnsiTheme="minorHAnsi" w:cstheme="minorHAnsi"/>
          <w:highlight w:val="cyan"/>
        </w:rPr>
        <w:t>existential threats</w:t>
      </w:r>
      <w:r w:rsidRPr="009377A8">
        <w:rPr>
          <w:rStyle w:val="StyleUnderline"/>
          <w:rFonts w:asciiTheme="minorHAnsi" w:hAnsiTheme="minorHAnsi" w:cstheme="minorHAnsi"/>
        </w:rPr>
        <w:t xml:space="preserve">, it is worth remembering that </w:t>
      </w:r>
      <w:r w:rsidRPr="00C97A5B">
        <w:rPr>
          <w:rStyle w:val="Emphasis"/>
          <w:rFonts w:asciiTheme="minorHAnsi" w:hAnsiTheme="minorHAnsi" w:cstheme="minorHAnsi"/>
          <w:highlight w:val="cyan"/>
        </w:rPr>
        <w:t>democracy has been so successful</w:t>
      </w:r>
      <w:r w:rsidRPr="009377A8">
        <w:rPr>
          <w:rFonts w:asciiTheme="minorHAnsi" w:hAnsiTheme="minorHAnsi" w:cstheme="minorHAnsi"/>
          <w:sz w:val="16"/>
        </w:rPr>
        <w:t xml:space="preserve"> </w:t>
      </w:r>
      <w:r w:rsidRPr="00C97A5B">
        <w:rPr>
          <w:rStyle w:val="StyleUnderline"/>
          <w:rFonts w:asciiTheme="minorHAnsi" w:hAnsiTheme="minorHAnsi" w:cstheme="minorHAnsi"/>
          <w:highlight w:val="cyan"/>
        </w:rPr>
        <w:t>not just because of procedural institutions</w:t>
      </w:r>
      <w:r w:rsidRPr="009377A8">
        <w:rPr>
          <w:rStyle w:val="StyleUnderline"/>
          <w:rFonts w:asciiTheme="minorHAnsi" w:hAnsiTheme="minorHAnsi" w:cstheme="minorHAnsi"/>
        </w:rPr>
        <w:t xml:space="preserve"> such as elections or checks and balances</w:t>
      </w:r>
      <w:r w:rsidRPr="009377A8">
        <w:rPr>
          <w:rFonts w:asciiTheme="minorHAnsi" w:hAnsiTheme="minorHAnsi" w:cstheme="minorHAnsi"/>
          <w:sz w:val="16"/>
        </w:rPr>
        <w:t xml:space="preserve">, despite how crucial these institutions are. It could be, to paraphrase Winston Churchill, that despite its many flaws, </w:t>
      </w:r>
      <w:r w:rsidRPr="00C97A5B">
        <w:rPr>
          <w:rStyle w:val="Emphasis"/>
          <w:rFonts w:asciiTheme="minorHAnsi" w:hAnsiTheme="minorHAnsi" w:cstheme="minorHAnsi"/>
          <w:highlight w:val="cyan"/>
        </w:rPr>
        <w:t>democracy is still preferable to</w:t>
      </w:r>
      <w:r w:rsidRPr="009377A8">
        <w:rPr>
          <w:rStyle w:val="Emphasis"/>
          <w:rFonts w:asciiTheme="minorHAnsi" w:hAnsiTheme="minorHAnsi" w:cstheme="minorHAnsi"/>
        </w:rPr>
        <w:t xml:space="preserve"> the </w:t>
      </w:r>
      <w:r w:rsidRPr="00C97A5B">
        <w:rPr>
          <w:rStyle w:val="Emphasis"/>
          <w:rFonts w:asciiTheme="minorHAnsi" w:hAnsiTheme="minorHAnsi" w:cstheme="minorHAnsi"/>
          <w:highlight w:val="cyan"/>
        </w:rPr>
        <w:t>alternatives</w:t>
      </w:r>
      <w:r w:rsidRPr="009377A8">
        <w:rPr>
          <w:rFonts w:asciiTheme="minorHAnsi" w:hAnsiTheme="minorHAnsi" w:cstheme="minorHAnsi"/>
          <w:sz w:val="16"/>
        </w:rPr>
        <w:t>. Democracies, after all, allow people to dismiss their representatives without resorting to bloodshed.</w:t>
      </w:r>
    </w:p>
    <w:p w:rsidR="00541F1E" w:rsidRDefault="00541F1E" w:rsidP="00541F1E"/>
    <w:p w:rsidR="00B05628" w:rsidRDefault="00B05628" w:rsidP="00B05628">
      <w:pPr>
        <w:pStyle w:val="Heading3"/>
      </w:pPr>
      <w:r>
        <w:t>1nc Liberal International Order Turn</w:t>
      </w:r>
    </w:p>
    <w:p w:rsidR="00B05628" w:rsidRDefault="00B05628" w:rsidP="00B05628"/>
    <w:p w:rsidR="00B05628" w:rsidRDefault="00B05628" w:rsidP="00B05628">
      <w:pPr>
        <w:pStyle w:val="Heading4"/>
      </w:pPr>
      <w:r>
        <w:t>Attempting to preserve the liberal international order through democracy promotion will foster revisionist challenges and increase the risk of great power war</w:t>
      </w:r>
    </w:p>
    <w:p w:rsidR="00B05628" w:rsidRPr="000B0BB3" w:rsidRDefault="00B05628" w:rsidP="00B05628">
      <w:pPr>
        <w:rPr>
          <w:b/>
        </w:rPr>
      </w:pPr>
      <w:r w:rsidRPr="000B0BB3">
        <w:rPr>
          <w:rStyle w:val="Style13ptBold"/>
        </w:rPr>
        <w:t xml:space="preserve">Lind and </w:t>
      </w:r>
      <w:proofErr w:type="spellStart"/>
      <w:r w:rsidRPr="000B0BB3">
        <w:rPr>
          <w:rStyle w:val="Style13ptBold"/>
        </w:rPr>
        <w:t>Wolhforth</w:t>
      </w:r>
      <w:proofErr w:type="spellEnd"/>
      <w:r w:rsidRPr="000B0BB3">
        <w:rPr>
          <w:rStyle w:val="Style13ptBold"/>
        </w:rPr>
        <w:t>, 19</w:t>
      </w:r>
      <w:r>
        <w:rPr>
          <w:b/>
        </w:rPr>
        <w:t xml:space="preserve"> - </w:t>
      </w:r>
      <w:r w:rsidRPr="00EC11D3">
        <w:t xml:space="preserve">JENNIFER LIND is Associate Professor of Government at Dartmouth College and an Associate Fellow at Chatham House. WILLIAM C. WOHLFORTH is Daniel Webster Professor of Government at Dartmouth College. (“The Future of the Liberal Order Is Conservative” Foreign Affairs, March/April, </w:t>
      </w:r>
      <w:hyperlink r:id="rId128" w:history="1">
        <w:r w:rsidRPr="00EC11D3">
          <w:rPr>
            <w:rStyle w:val="Hyperlink"/>
          </w:rPr>
          <w:t>https://www.foreignaffairs.com/articles/2019-02-12/future-liberal-order-conservative</w:t>
        </w:r>
      </w:hyperlink>
    </w:p>
    <w:p w:rsidR="00B05628" w:rsidRDefault="00B05628" w:rsidP="00B05628">
      <w:r w:rsidRPr="008E780B">
        <w:rPr>
          <w:rStyle w:val="StyleUnderline"/>
          <w:highlight w:val="cyan"/>
        </w:rPr>
        <w:t>The liberal world order is in peril</w:t>
      </w:r>
      <w:r>
        <w:t xml:space="preserve">. Seventy-five years after the United States helped found it, this global system of alliances, institutions, and norms is under attack like never before. From within, the order is contending with growing populism, nationalism, and authoritarianism. Externally, it faces mounting pressure from a pugnacious Russia and a rising China. </w:t>
      </w:r>
      <w:r w:rsidRPr="008E780B">
        <w:rPr>
          <w:rStyle w:val="StyleUnderline"/>
          <w:highlight w:val="cyan"/>
        </w:rPr>
        <w:t>At stake is</w:t>
      </w:r>
      <w:r>
        <w:t xml:space="preserve"> the survival of not just the order itself but also the unprecedented </w:t>
      </w:r>
      <w:r w:rsidRPr="008E780B">
        <w:rPr>
          <w:rStyle w:val="StyleUnderline"/>
          <w:highlight w:val="cyan"/>
        </w:rPr>
        <w:t>economic prosperity and peace it has nurtured</w:t>
      </w:r>
      <w:r>
        <w:t>.</w:t>
      </w:r>
    </w:p>
    <w:p w:rsidR="00B05628" w:rsidRDefault="00B05628" w:rsidP="00B05628">
      <w:r>
        <w:t>The order is clearly worth saving, but the question is how. Keep calm and carry on, some of its defenders argue; today’s difficulties will pass, and the order is resilient enough to survive them. Others appreciate the gravity of the crisis but insist that the best response is to vigorously reaffirm the order’s virtues and confront its external challengers. Bold Churchillian moves—sending more American troops to Syria, offering Ukraine more help to kick out pro-Russian forces—would help make the liberal international order great again. Only by doubling down on the norms and institutions that made the liberal world order so successful, they say, can that order be saved.</w:t>
      </w:r>
    </w:p>
    <w:p w:rsidR="00B05628" w:rsidRDefault="00B05628" w:rsidP="00B05628">
      <w:r>
        <w:t xml:space="preserve">Such </w:t>
      </w:r>
      <w:r w:rsidRPr="008E780B">
        <w:rPr>
          <w:rStyle w:val="StyleUnderline"/>
          <w:highlight w:val="cyan"/>
        </w:rPr>
        <w:t>defenders of the order</w:t>
      </w:r>
      <w:r>
        <w:t xml:space="preserve"> tend to </w:t>
      </w:r>
      <w:r w:rsidRPr="008E780B">
        <w:rPr>
          <w:rStyle w:val="StyleUnderline"/>
          <w:highlight w:val="cyan"/>
        </w:rPr>
        <w:t>portray the challenge as a struggle between liberal countries trying to sustain the status quo and dissatisfied authoritarians seeking to revise it. What they miss</w:t>
      </w:r>
      <w:r>
        <w:t xml:space="preserve">, however, </w:t>
      </w:r>
      <w:r w:rsidRPr="008E780B">
        <w:rPr>
          <w:rStyle w:val="StyleUnderline"/>
          <w:highlight w:val="cyan"/>
        </w:rPr>
        <w:t>is that</w:t>
      </w:r>
      <w:r>
        <w:t xml:space="preserve"> for the past 25 years, </w:t>
      </w:r>
      <w:r w:rsidRPr="008E780B">
        <w:rPr>
          <w:rStyle w:val="StyleUnderline"/>
          <w:highlight w:val="cyan"/>
        </w:rPr>
        <w:t>the international orde</w:t>
      </w:r>
      <w:r w:rsidRPr="00695B76">
        <w:rPr>
          <w:rStyle w:val="StyleUnderline"/>
          <w:highlight w:val="cyan"/>
        </w:rPr>
        <w:t>r</w:t>
      </w:r>
      <w:r>
        <w:t xml:space="preserve"> crafted by and for liberal states </w:t>
      </w:r>
      <w:r w:rsidRPr="008E780B">
        <w:rPr>
          <w:rStyle w:val="StyleUnderline"/>
          <w:highlight w:val="cyan"/>
        </w:rPr>
        <w:t xml:space="preserve">has itself been profoundly revisionist, </w:t>
      </w:r>
      <w:r w:rsidRPr="008E780B">
        <w:rPr>
          <w:rStyle w:val="Emphasis"/>
          <w:highlight w:val="cyan"/>
        </w:rPr>
        <w:t>aggressively exporting democracy</w:t>
      </w:r>
      <w:r w:rsidRPr="008E780B">
        <w:rPr>
          <w:rStyle w:val="StyleUnderline"/>
        </w:rPr>
        <w:t xml:space="preserve"> </w:t>
      </w:r>
      <w:r>
        <w:t xml:space="preserve">and expanding in both depth and breadth. The scale of the current problems means that </w:t>
      </w:r>
      <w:r w:rsidRPr="008E780B">
        <w:rPr>
          <w:rStyle w:val="StyleUnderline"/>
          <w:highlight w:val="cyan"/>
        </w:rPr>
        <w:t>more of the same is not viable; the best response is to make the liberal order more conservative</w:t>
      </w:r>
      <w:r>
        <w:t xml:space="preserve">. </w:t>
      </w:r>
      <w:r w:rsidRPr="00DC4957">
        <w:rPr>
          <w:rStyle w:val="StyleUnderline"/>
          <w:highlight w:val="cyan"/>
        </w:rPr>
        <w:t>Instead of expanding it</w:t>
      </w:r>
      <w:r>
        <w:t xml:space="preserve"> to new places and new domains, </w:t>
      </w:r>
      <w:r w:rsidRPr="00DC4957">
        <w:rPr>
          <w:rStyle w:val="StyleUnderline"/>
          <w:highlight w:val="cyan"/>
        </w:rPr>
        <w:t>the U</w:t>
      </w:r>
      <w:r>
        <w:t xml:space="preserve">nited </w:t>
      </w:r>
      <w:r w:rsidRPr="00DC4957">
        <w:rPr>
          <w:rStyle w:val="StyleUnderline"/>
          <w:highlight w:val="cyan"/>
        </w:rPr>
        <w:t>S</w:t>
      </w:r>
      <w:r>
        <w:t xml:space="preserve">tates and its partners </w:t>
      </w:r>
      <w:r w:rsidRPr="00DC4957">
        <w:rPr>
          <w:rStyle w:val="StyleUnderline"/>
          <w:highlight w:val="cyan"/>
        </w:rPr>
        <w:t xml:space="preserve">should </w:t>
      </w:r>
      <w:r w:rsidRPr="00DC4957">
        <w:rPr>
          <w:rStyle w:val="Emphasis"/>
          <w:highlight w:val="cyan"/>
        </w:rPr>
        <w:t>consolidate the gains</w:t>
      </w:r>
      <w:r w:rsidRPr="00DC4957">
        <w:rPr>
          <w:rStyle w:val="StyleUnderline"/>
          <w:highlight w:val="cyan"/>
        </w:rPr>
        <w:t xml:space="preserve"> the order has reaped.</w:t>
      </w:r>
      <w:r w:rsidRPr="00DC4957">
        <w:rPr>
          <w:rStyle w:val="StyleUnderline"/>
        </w:rPr>
        <w:t xml:space="preserve"> </w:t>
      </w:r>
    </w:p>
    <w:p w:rsidR="00B05628" w:rsidRDefault="00B05628" w:rsidP="00B05628">
      <w:r>
        <w:t xml:space="preserve">The debate over U.S. grand strategy has traditionally been portrayed as a choice between retrenchment and ambitious expansionism. Conservatism offers a third way: it is a prudent option that seeks to preserve what has been won and minimize the chances that more will be lost. From a conservative vantage point, the United States’ other choices—at one extreme, undoing long-standing alliances and institutions or, at the other extreme, further extending American power and spreading American values—represent dangerous experiments. This is especially so in an era when great-power politics has returned and the relative might of the countries upholding the order has shrunk. </w:t>
      </w:r>
    </w:p>
    <w:p w:rsidR="00B05628" w:rsidRPr="00DC4957" w:rsidRDefault="00B05628" w:rsidP="00B05628">
      <w:r w:rsidRPr="008E780B">
        <w:rPr>
          <w:rStyle w:val="StyleUnderline"/>
          <w:highlight w:val="cyan"/>
        </w:rPr>
        <w:t>It is time for Washington</w:t>
      </w:r>
      <w:r>
        <w:t xml:space="preserve"> and its liberal allies </w:t>
      </w:r>
      <w:r w:rsidRPr="008E780B">
        <w:t>to gird themselves for a prolonged period of competitive coexistence with illiberal great powers</w:t>
      </w:r>
      <w:r>
        <w:t xml:space="preserve">, time </w:t>
      </w:r>
      <w:r w:rsidRPr="008E780B">
        <w:rPr>
          <w:rStyle w:val="StyleUnderline"/>
          <w:highlight w:val="cyan"/>
        </w:rPr>
        <w:t>to shore up existing allia</w:t>
      </w:r>
      <w:r w:rsidRPr="005F5668">
        <w:rPr>
          <w:rStyle w:val="StyleUnderline"/>
          <w:highlight w:val="cyan"/>
        </w:rPr>
        <w:t>nces</w:t>
      </w:r>
      <w:r>
        <w:t xml:space="preserve"> rather than add new ones, </w:t>
      </w:r>
      <w:r w:rsidRPr="008E780B">
        <w:rPr>
          <w:rStyle w:val="StyleUnderline"/>
          <w:highlight w:val="cyan"/>
        </w:rPr>
        <w:t>and</w:t>
      </w:r>
      <w:r>
        <w:t xml:space="preserve"> time to </w:t>
      </w:r>
      <w:r w:rsidRPr="008E780B">
        <w:rPr>
          <w:rStyle w:val="Emphasis"/>
          <w:highlight w:val="cyan"/>
        </w:rPr>
        <w:t>get out of the democracy-promotion business</w:t>
      </w:r>
      <w:r>
        <w:t xml:space="preserve">. Supporters of the order may protest this shift, deeming it capitulation. On the contrary, </w:t>
      </w:r>
      <w:r w:rsidRPr="008E780B">
        <w:rPr>
          <w:rStyle w:val="StyleUnderline"/>
          <w:highlight w:val="cyan"/>
        </w:rPr>
        <w:t xml:space="preserve">conservatism is the best way to </w:t>
      </w:r>
      <w:r w:rsidRPr="00DC4957">
        <w:t>preserve the global position of the United States and its allies—and</w:t>
      </w:r>
      <w:r w:rsidRPr="005F5668">
        <w:t xml:space="preserve"> </w:t>
      </w:r>
      <w:r w:rsidRPr="008E780B">
        <w:rPr>
          <w:rStyle w:val="Emphasis"/>
          <w:highlight w:val="cyan"/>
        </w:rPr>
        <w:t>save the order</w:t>
      </w:r>
      <w:r w:rsidRPr="00695B76">
        <w:t xml:space="preserve"> </w:t>
      </w:r>
      <w:r w:rsidRPr="00DC4957">
        <w:t>they built.</w:t>
      </w:r>
    </w:p>
    <w:p w:rsidR="00B05628" w:rsidRDefault="00B05628" w:rsidP="00B05628"/>
    <w:p w:rsidR="00B05628" w:rsidRDefault="00B05628" w:rsidP="00B05628">
      <w:pPr>
        <w:pStyle w:val="Heading3"/>
      </w:pPr>
      <w:r>
        <w:t xml:space="preserve">--- XT: LIO Turn – Uniqueness </w:t>
      </w:r>
    </w:p>
    <w:p w:rsidR="00B05628" w:rsidRDefault="00B05628" w:rsidP="00B05628"/>
    <w:p w:rsidR="00B05628" w:rsidRDefault="00B05628" w:rsidP="00B05628">
      <w:pPr>
        <w:pStyle w:val="Heading4"/>
      </w:pPr>
      <w:r>
        <w:t>Trump is scaling back democracy promotion now</w:t>
      </w:r>
    </w:p>
    <w:p w:rsidR="00B05628" w:rsidRDefault="00B05628" w:rsidP="00B05628">
      <w:proofErr w:type="spellStart"/>
      <w:r w:rsidRPr="009A4DE4">
        <w:rPr>
          <w:rStyle w:val="Style13ptBold"/>
        </w:rPr>
        <w:t>Heer</w:t>
      </w:r>
      <w:proofErr w:type="spellEnd"/>
      <w:r w:rsidRPr="009A4DE4">
        <w:rPr>
          <w:rStyle w:val="Style13ptBold"/>
        </w:rPr>
        <w:t>, 18</w:t>
      </w:r>
      <w:r>
        <w:rPr>
          <w:b/>
        </w:rPr>
        <w:t xml:space="preserve"> </w:t>
      </w:r>
      <w:r w:rsidRPr="009A4DE4">
        <w:t>– contributing editor to the New Republic (Jeet, The New Republic, 3/6, “Trump’s Disdain for Democracy Promotion</w:t>
      </w:r>
      <w:r>
        <w:t xml:space="preserve">” </w:t>
      </w:r>
      <w:hyperlink r:id="rId129" w:history="1">
        <w:r w:rsidRPr="00D3044D">
          <w:rPr>
            <w:rStyle w:val="Hyperlink"/>
          </w:rPr>
          <w:t>https://newrepublic.com/article/147290/trumps-disdain-democracy-promotion</w:t>
        </w:r>
      </w:hyperlink>
    </w:p>
    <w:p w:rsidR="00B05628" w:rsidRDefault="00B05628" w:rsidP="00B05628">
      <w:r>
        <w:t xml:space="preserve">President Donald Trump has a gift for telling deadly serious jokes. His latest, a revealing wisecrack about Chinese President Xi Jinping’s power grab, came during closed-door fundraiser at Mar-a-Lago on Saturday. “He’s now president for life,” Trump marveled, according to a recording obtained by CNN. “President for life. No, he’s great. And look, he was able to do that. I think it’s great. Maybe we’ll have to give that a shot </w:t>
      </w:r>
      <w:proofErr w:type="spellStart"/>
      <w:r>
        <w:t>some day</w:t>
      </w:r>
      <w:proofErr w:type="spellEnd"/>
      <w:r>
        <w:t xml:space="preserve">.” The donors gathered around </w:t>
      </w:r>
      <w:r w:rsidRPr="003216C0">
        <w:rPr>
          <w:rStyle w:val="StyleUnderline"/>
          <w:highlight w:val="cyan"/>
        </w:rPr>
        <w:t>Trump</w:t>
      </w:r>
      <w:r w:rsidRPr="003216C0">
        <w:rPr>
          <w:rStyle w:val="StyleUnderline"/>
        </w:rPr>
        <w:t xml:space="preserve"> </w:t>
      </w:r>
      <w:r>
        <w:t xml:space="preserve">chuckled, but his words are ominous in the context of his </w:t>
      </w:r>
      <w:r w:rsidRPr="003216C0">
        <w:rPr>
          <w:rStyle w:val="StyleUnderline"/>
          <w:highlight w:val="cyan"/>
        </w:rPr>
        <w:t>history of praising dictators</w:t>
      </w:r>
      <w:r>
        <w:t>. In 2016, he extolled Vladimir Putin as “very much of a leader ... far more than our president has been a leader,” and last year commended Philippines President Rodrigo Duterte’s “unbelievable job” in dealing with his country’s drug problem (Duterte’s drug war has resulted in the extrajudicial killings of thousands of suspects).</w:t>
      </w:r>
    </w:p>
    <w:p w:rsidR="00B05628" w:rsidRPr="003216C0" w:rsidRDefault="00B05628" w:rsidP="00B05628">
      <w:pPr>
        <w:rPr>
          <w:u w:val="single"/>
        </w:rPr>
      </w:pPr>
      <w:r>
        <w:t xml:space="preserve">Trump’s words are not to be laughed off, because </w:t>
      </w:r>
      <w:r w:rsidRPr="003216C0">
        <w:rPr>
          <w:rStyle w:val="StyleUnderline"/>
          <w:highlight w:val="cyan"/>
        </w:rPr>
        <w:t>they’re consistent with his policies</w:t>
      </w:r>
      <w:r>
        <w:t xml:space="preserve">. Unlike every U.S. president since Jimmy Carter, </w:t>
      </w:r>
      <w:r w:rsidRPr="003216C0">
        <w:rPr>
          <w:rStyle w:val="StyleUnderline"/>
          <w:highlight w:val="cyan"/>
        </w:rPr>
        <w:t>he doesn’t believe that it’s in America’s foreign policy interest to promote democracy</w:t>
      </w:r>
      <w:r>
        <w:t xml:space="preserve"> and human rights abroad. Instead, </w:t>
      </w:r>
      <w:r w:rsidRPr="003216C0">
        <w:rPr>
          <w:rStyle w:val="StyleUnderline"/>
          <w:highlight w:val="cyan"/>
        </w:rPr>
        <w:t>his administration is working to undermine the agency tasked with doing so.</w:t>
      </w:r>
    </w:p>
    <w:p w:rsidR="00B05628" w:rsidRPr="00DC4957" w:rsidRDefault="00B05628" w:rsidP="00B05628">
      <w:r>
        <w:t xml:space="preserve">“Buried in the State Department’s fiscal 2019 budget request is a proposal not only to slash the budget of the National Endowment for Democracy,” Josh </w:t>
      </w:r>
      <w:proofErr w:type="spellStart"/>
      <w:r>
        <w:t>Rogin</w:t>
      </w:r>
      <w:proofErr w:type="spellEnd"/>
      <w:r>
        <w:t xml:space="preserve"> of The Washington Post reported Sunday, “but also to disassemble its relationships with its core institutes, including the National Democratic Institute and the International Republican Institute. For the NED and those institutes, the proposal is an assault not only on their organizations but also on the pro-democracy mission they are dedicated to.”</w:t>
      </w:r>
    </w:p>
    <w:p w:rsidR="00B05628" w:rsidRDefault="00B05628" w:rsidP="00B05628">
      <w:pPr>
        <w:pStyle w:val="Heading3"/>
      </w:pPr>
      <w:r>
        <w:t xml:space="preserve">--- XT: LIO Turn – Impact </w:t>
      </w:r>
    </w:p>
    <w:p w:rsidR="00B05628" w:rsidRDefault="00B05628" w:rsidP="00B05628"/>
    <w:p w:rsidR="00B05628" w:rsidRPr="008E780B" w:rsidRDefault="00B05628" w:rsidP="00B05628">
      <w:pPr>
        <w:pStyle w:val="Heading4"/>
      </w:pPr>
      <w:r>
        <w:t xml:space="preserve">Expanding democracy promotion won’t </w:t>
      </w:r>
      <w:r>
        <w:rPr>
          <w:u w:val="single"/>
        </w:rPr>
        <w:t>cause</w:t>
      </w:r>
      <w:r>
        <w:t xml:space="preserve"> democracy – illiberal states will resist and consolidate power, neutralize US leadership and </w:t>
      </w:r>
      <w:r>
        <w:rPr>
          <w:u w:val="single"/>
        </w:rPr>
        <w:t>collapse</w:t>
      </w:r>
      <w:r>
        <w:t xml:space="preserve"> the LIO – the </w:t>
      </w:r>
      <w:proofErr w:type="spellStart"/>
      <w:r>
        <w:t>aff</w:t>
      </w:r>
      <w:proofErr w:type="spellEnd"/>
      <w:r>
        <w:t xml:space="preserve"> can’t solve, but does cause war</w:t>
      </w:r>
    </w:p>
    <w:p w:rsidR="00B05628" w:rsidRPr="004360C8" w:rsidRDefault="00B05628" w:rsidP="00B05628">
      <w:pPr>
        <w:rPr>
          <w:b/>
        </w:rPr>
      </w:pPr>
      <w:r w:rsidRPr="004E03E1">
        <w:rPr>
          <w:rStyle w:val="Style13ptBold"/>
        </w:rPr>
        <w:t xml:space="preserve">Lind and </w:t>
      </w:r>
      <w:proofErr w:type="spellStart"/>
      <w:r w:rsidRPr="004E03E1">
        <w:rPr>
          <w:rStyle w:val="Style13ptBold"/>
        </w:rPr>
        <w:t>Wolhforth</w:t>
      </w:r>
      <w:proofErr w:type="spellEnd"/>
      <w:r w:rsidRPr="004E03E1">
        <w:rPr>
          <w:rStyle w:val="Style13ptBold"/>
        </w:rPr>
        <w:t xml:space="preserve">, 19 </w:t>
      </w:r>
      <w:r>
        <w:rPr>
          <w:b/>
        </w:rPr>
        <w:t xml:space="preserve">- </w:t>
      </w:r>
      <w:r w:rsidRPr="00EC11D3">
        <w:t xml:space="preserve">JENNIFER LIND is Associate Professor of Government at Dartmouth College and an Associate Fellow at Chatham House. WILLIAM C. WOHLFORTH is Daniel Webster Professor of Government at Dartmouth College. (“The Future of the Liberal Order Is Conservative” Foreign Affairs, March/April, </w:t>
      </w:r>
      <w:hyperlink r:id="rId130" w:history="1">
        <w:r w:rsidRPr="00EC11D3">
          <w:rPr>
            <w:rStyle w:val="Hyperlink"/>
          </w:rPr>
          <w:t>https://www.foreignaffairs.com/articles/2019-02-12/future-liberal-order-conservative</w:t>
        </w:r>
      </w:hyperlink>
    </w:p>
    <w:p w:rsidR="00B05628" w:rsidRDefault="00B05628" w:rsidP="00B05628">
      <w:r>
        <w:t>A WHOLE NEW WORLD</w:t>
      </w:r>
    </w:p>
    <w:p w:rsidR="00B05628" w:rsidRDefault="00B05628" w:rsidP="00B05628">
      <w:r>
        <w:t xml:space="preserve">There are appropriate times to expand, but today is not one of them. Although the liberal order is still backed by a powerful coalition of states, that coalition’s margin of superiority has narrowed markedly. In 1995, the United States and its major allies produced some 60 percent of global output (in terms of purchasing power parity); now, that figure stands at 40 percent. Back then, they were responsible for 80 percent of global defense expenditures; today, they account for just 52 percent. It is becoming more difficult to maintain the order, let alone expand it. All the while, </w:t>
      </w:r>
      <w:r w:rsidRPr="008E780B">
        <w:rPr>
          <w:rStyle w:val="StyleUnderline"/>
          <w:highlight w:val="cyan"/>
        </w:rPr>
        <w:t>the order is suffering from an internal crisis of legitimacy</w:t>
      </w:r>
      <w:r w:rsidRPr="008E780B">
        <w:rPr>
          <w:rStyle w:val="StyleUnderline"/>
        </w:rPr>
        <w:t xml:space="preserve"> </w:t>
      </w:r>
      <w:r>
        <w:t xml:space="preserve">that is already proving to be a constraint, as war-weary Americans, </w:t>
      </w:r>
      <w:proofErr w:type="spellStart"/>
      <w:r>
        <w:t>Euroskeptical</w:t>
      </w:r>
      <w:proofErr w:type="spellEnd"/>
      <w:r>
        <w:t xml:space="preserve"> Britons, and others across the West have taken to the polls to decry so-called globalist elites.</w:t>
      </w:r>
    </w:p>
    <w:p w:rsidR="00B05628" w:rsidRDefault="00B05628" w:rsidP="00B05628">
      <w:r>
        <w:t>The order’s illiberal challengers, meanwhile, have gotten savvier about acting on their long-held dissatisfaction. China and Russia have insulated themselves from external influences by manipulating information, controlling the media, and deploying new information-age techniques to monitor their populations and keep them docile. They have modernized their militaries and embraced clever asymmetric strategies to put the order’s defenders on the back foot. The result is that the United States and its allies not only command a slimmer power advantage relative to in the halcyon 1990s but also face a tougher task in sustaining the order.</w:t>
      </w:r>
    </w:p>
    <w:p w:rsidR="00B05628" w:rsidRDefault="00B05628" w:rsidP="00B05628">
      <w:r>
        <w:t xml:space="preserve">One might argue that the order should neutralize these challengers by bringing them in. Indeed, such was the motivation behind the U.S. strategy of engaging a rising China. But </w:t>
      </w:r>
      <w:r w:rsidRPr="008E780B">
        <w:rPr>
          <w:rStyle w:val="StyleUnderline"/>
          <w:highlight w:val="cyan"/>
        </w:rPr>
        <w:t>even though illiberal countries can participate productively in many aspects of the order,</w:t>
      </w:r>
      <w:r>
        <w:t xml:space="preserve"> they can never be true insiders. Their statist approach to economics and politics makes it impossible for them to follow Germany’s and Japan’s path and accept any order that is U.S.-led or liberal. </w:t>
      </w:r>
      <w:r w:rsidRPr="008E780B">
        <w:rPr>
          <w:rStyle w:val="StyleUnderline"/>
          <w:highlight w:val="cyan"/>
        </w:rPr>
        <w:t>They see U.S.-dominated security arrangements as potential threats directed at them. And they have no interest in making concessions on democracy and human rights,</w:t>
      </w:r>
      <w:r w:rsidRPr="008E780B">
        <w:rPr>
          <w:rStyle w:val="StyleUnderline"/>
        </w:rPr>
        <w:t xml:space="preserve"> </w:t>
      </w:r>
      <w:r>
        <w:t xml:space="preserve">since doing so would undermine vital tools of their authoritarian control. Nor do they wish to embrace liberal economic principles, which run afoul of the (often corrupt) role of the state in their economies. </w:t>
      </w:r>
    </w:p>
    <w:p w:rsidR="00B05628" w:rsidRDefault="00B05628" w:rsidP="00B05628">
      <w:r>
        <w:t>Given their fundamental aversion to the core precepts of the liberal order, it’s no wonder that illiberal powers have invested resources in creating alternative institutions reflecting their own statist principles—bodies such as the Shanghai Cooperation Organization, the New Development Bank, the Eurasian Economic Union, and the Asian Infrastructure Investment Bank. There was never a chance that a powerful, undemocratic Russia was going to join NATO, just as there was never a chance that China was going to be satisfied with U.S. military dominance in Asia. U.S. security commitments are directed against these very states. Washington and its allies buy into rules and values that these countries see as threatening. As long as the security commitments remain in place and the expansionist project continues, illiberal states will never fully integrate into the order.</w:t>
      </w:r>
    </w:p>
    <w:p w:rsidR="00B05628" w:rsidRDefault="00B05628" w:rsidP="00B05628">
      <w:r>
        <w:t xml:space="preserve">Perhaps, one might argue, the order’s authoritarian adversaries are paper tigers. In that case, the order has no reason to adopt a conservative stance; all it has to do is wait for these fragile governments to meet their inevitable demise. The problem with this bet is that it lay behind the liberal order’s recent expansion, and yet over the past couple of decades, illiberal governments have only grown more authoritarian. Indeed, </w:t>
      </w:r>
      <w:r w:rsidRPr="008E780B">
        <w:rPr>
          <w:rStyle w:val="StyleUnderline"/>
          <w:highlight w:val="cyan"/>
        </w:rPr>
        <w:t>history has shown that great powers’ domestic regimes rarely collapse in peacetime</w:t>
      </w:r>
      <w:r>
        <w:t xml:space="preserve">; the Soviet case was an anomaly. </w:t>
      </w:r>
      <w:r w:rsidRPr="008E780B">
        <w:rPr>
          <w:rStyle w:val="StyleUnderline"/>
          <w:highlight w:val="cyan"/>
        </w:rPr>
        <w:t>Cheering on political dissent within great powers from afar rarely succeeds, and by feeding narratives about their being encircled by threats, it often backfires</w:t>
      </w:r>
      <w:r>
        <w:t xml:space="preserve">. </w:t>
      </w:r>
    </w:p>
    <w:p w:rsidR="00B05628" w:rsidRDefault="00B05628" w:rsidP="00B05628">
      <w:r>
        <w:t xml:space="preserve">The bottom line is that the external challenges to the order are happening now. </w:t>
      </w:r>
      <w:r w:rsidRPr="008E780B">
        <w:rPr>
          <w:rStyle w:val="StyleUnderline"/>
          <w:highlight w:val="cyan"/>
        </w:rPr>
        <w:t>Insisting on continued expansion while waiting for adversaries to</w:t>
      </w:r>
      <w:r>
        <w:t xml:space="preserve"> decline, </w:t>
      </w:r>
      <w:r w:rsidRPr="00BE776E">
        <w:rPr>
          <w:rStyle w:val="StyleUnderline"/>
          <w:highlight w:val="cyan"/>
        </w:rPr>
        <w:t>li</w:t>
      </w:r>
      <w:r w:rsidRPr="008E780B">
        <w:rPr>
          <w:rStyle w:val="StyleUnderline"/>
          <w:highlight w:val="cyan"/>
        </w:rPr>
        <w:t>beralize, and accept American leadership is likely to only exacerbate the problems afflicting the order</w:t>
      </w:r>
      <w:r>
        <w:t xml:space="preserve">. </w:t>
      </w:r>
      <w:r w:rsidRPr="008E780B">
        <w:rPr>
          <w:rStyle w:val="StyleUnderline"/>
          <w:highlight w:val="cyan"/>
        </w:rPr>
        <w:t>If that happens, the ability of the U</w:t>
      </w:r>
      <w:r>
        <w:t xml:space="preserve">nited </w:t>
      </w:r>
      <w:r w:rsidRPr="008E780B">
        <w:rPr>
          <w:rStyle w:val="StyleUnderline"/>
          <w:highlight w:val="cyan"/>
        </w:rPr>
        <w:t>S</w:t>
      </w:r>
      <w:r>
        <w:t xml:space="preserve">tates and its allies </w:t>
      </w:r>
      <w:r w:rsidRPr="008E780B">
        <w:rPr>
          <w:rStyle w:val="StyleUnderline"/>
          <w:highlight w:val="cyan"/>
        </w:rPr>
        <w:t xml:space="preserve">to sustain the order </w:t>
      </w:r>
      <w:r w:rsidRPr="008E780B">
        <w:rPr>
          <w:rStyle w:val="Emphasis"/>
          <w:highlight w:val="cyan"/>
        </w:rPr>
        <w:t>will decline faster</w:t>
      </w:r>
      <w:r w:rsidRPr="008E780B">
        <w:rPr>
          <w:rStyle w:val="StyleUnderline"/>
          <w:highlight w:val="cyan"/>
        </w:rPr>
        <w:t xml:space="preserve"> than will the capability of their opponents to challenge</w:t>
      </w:r>
      <w:r>
        <w:t xml:space="preserve"> it. And a failure to head off the rising costs of maintaining the order will only increase the domestic political pressure to abandon it altogether. </w:t>
      </w:r>
    </w:p>
    <w:p w:rsidR="00B05628" w:rsidRDefault="00B05628" w:rsidP="00B05628"/>
    <w:p w:rsidR="00B05628" w:rsidRPr="00DC4957" w:rsidRDefault="00B05628" w:rsidP="00B05628">
      <w:pPr>
        <w:pStyle w:val="Heading4"/>
      </w:pPr>
      <w:r>
        <w:t xml:space="preserve">Democracy promotion </w:t>
      </w:r>
      <w:r>
        <w:rPr>
          <w:u w:val="single"/>
        </w:rPr>
        <w:t>collapses</w:t>
      </w:r>
      <w:r>
        <w:t xml:space="preserve"> the LIO by creating </w:t>
      </w:r>
      <w:r>
        <w:rPr>
          <w:u w:val="single"/>
        </w:rPr>
        <w:t>coalitions</w:t>
      </w:r>
      <w:r>
        <w:t xml:space="preserve"> of illiberal states and delegitimizing democratic change – that risks great power war</w:t>
      </w:r>
    </w:p>
    <w:p w:rsidR="00B05628" w:rsidRDefault="00B05628" w:rsidP="00B05628">
      <w:pPr>
        <w:rPr>
          <w:b/>
        </w:rPr>
      </w:pPr>
      <w:r w:rsidRPr="004E03E1">
        <w:rPr>
          <w:rStyle w:val="Style13ptBold"/>
        </w:rPr>
        <w:t xml:space="preserve">Lind and </w:t>
      </w:r>
      <w:proofErr w:type="spellStart"/>
      <w:r w:rsidRPr="004E03E1">
        <w:rPr>
          <w:rStyle w:val="Style13ptBold"/>
        </w:rPr>
        <w:t>Wolhforth</w:t>
      </w:r>
      <w:proofErr w:type="spellEnd"/>
      <w:r w:rsidRPr="004E03E1">
        <w:rPr>
          <w:rStyle w:val="Style13ptBold"/>
        </w:rPr>
        <w:t>, 19</w:t>
      </w:r>
      <w:r>
        <w:rPr>
          <w:b/>
        </w:rPr>
        <w:t xml:space="preserve"> - </w:t>
      </w:r>
      <w:r w:rsidRPr="00EC11D3">
        <w:t xml:space="preserve">JENNIFER LIND is Associate Professor of Government at Dartmouth College and an Associate Fellow at Chatham House. WILLIAM C. WOHLFORTH is Daniel Webster Professor of Government at Dartmouth College. (“The Future of the Liberal Order Is Conservative” Foreign Affairs, March/April, </w:t>
      </w:r>
      <w:hyperlink r:id="rId131" w:history="1">
        <w:r w:rsidRPr="00EC11D3">
          <w:rPr>
            <w:rStyle w:val="Hyperlink"/>
          </w:rPr>
          <w:t>https://www.foreignaffairs.com/articles/2019-02-12/future-liberal-order-conservative</w:t>
        </w:r>
      </w:hyperlink>
    </w:p>
    <w:p w:rsidR="00B05628" w:rsidRDefault="00B05628" w:rsidP="00B05628">
      <w:r w:rsidRPr="008E780B">
        <w:rPr>
          <w:rStyle w:val="StyleUnderline"/>
          <w:highlight w:val="cyan"/>
        </w:rPr>
        <w:t>A conservative order would</w:t>
      </w:r>
      <w:r>
        <w:t xml:space="preserve"> also </w:t>
      </w:r>
      <w:r w:rsidRPr="008E780B">
        <w:rPr>
          <w:rStyle w:val="StyleUnderline"/>
          <w:highlight w:val="cyan"/>
        </w:rPr>
        <w:t>entail drawing clearer lines between official efforts to promote democracy and those undertaken independently by civil society groups</w:t>
      </w:r>
      <w:r>
        <w:t xml:space="preserve">. By example and activism, vibrant </w:t>
      </w:r>
      <w:r w:rsidRPr="008E780B">
        <w:rPr>
          <w:rStyle w:val="StyleUnderline"/>
          <w:highlight w:val="cyan"/>
        </w:rPr>
        <w:t>civil societies in the U</w:t>
      </w:r>
      <w:r>
        <w:t xml:space="preserve">nited </w:t>
      </w:r>
      <w:r w:rsidRPr="008E780B">
        <w:rPr>
          <w:rStyle w:val="StyleUnderline"/>
          <w:highlight w:val="cyan"/>
        </w:rPr>
        <w:t>S</w:t>
      </w:r>
      <w:r>
        <w:t xml:space="preserve">tates and other liberal countries </w:t>
      </w:r>
      <w:r w:rsidRPr="008E780B">
        <w:rPr>
          <w:rStyle w:val="StyleUnderline"/>
          <w:highlight w:val="cyan"/>
        </w:rPr>
        <w:t>can do much to further democracy</w:t>
      </w:r>
      <w:r>
        <w:t xml:space="preserve"> abroad. </w:t>
      </w:r>
      <w:r w:rsidRPr="008E780B">
        <w:rPr>
          <w:rStyle w:val="Emphasis"/>
          <w:highlight w:val="cyan"/>
        </w:rPr>
        <w:t>When governments get in the game</w:t>
      </w:r>
      <w:r>
        <w:t xml:space="preserve">, however, </w:t>
      </w:r>
      <w:r w:rsidRPr="008E780B">
        <w:rPr>
          <w:rStyle w:val="StyleUnderline"/>
          <w:highlight w:val="cyan"/>
        </w:rPr>
        <w:t>the</w:t>
      </w:r>
      <w:r w:rsidRPr="008E780B">
        <w:rPr>
          <w:rStyle w:val="StyleUnderline"/>
        </w:rPr>
        <w:t xml:space="preserve"> </w:t>
      </w:r>
      <w:r w:rsidRPr="008E780B">
        <w:rPr>
          <w:rStyle w:val="StyleUnderline"/>
          <w:highlight w:val="cyan"/>
        </w:rPr>
        <w:t>results</w:t>
      </w:r>
      <w:r>
        <w:t xml:space="preserve"> tend to </w:t>
      </w:r>
      <w:r w:rsidRPr="008E780B">
        <w:rPr>
          <w:rStyle w:val="Emphasis"/>
          <w:highlight w:val="cyan"/>
        </w:rPr>
        <w:t>backfire.</w:t>
      </w:r>
      <w:r>
        <w:t xml:space="preserve"> As the political scientists Alexander Downes and Lindsey O’Rourke found in their comprehensive study, </w:t>
      </w:r>
      <w:r w:rsidRPr="00DC4957">
        <w:rPr>
          <w:rStyle w:val="StyleUnderline"/>
          <w:highlight w:val="cyan"/>
        </w:rPr>
        <w:t>foreign-imposed regime change rarely leads to improved relations and frequently has the opposite effect.</w:t>
      </w:r>
      <w:r w:rsidRPr="00DC4957">
        <w:rPr>
          <w:rStyle w:val="StyleUnderline"/>
        </w:rPr>
        <w:t xml:space="preserve"> </w:t>
      </w:r>
      <w:r>
        <w:t xml:space="preserve">Liberal states should stand ready to help when a foreign government itself seeks assistance. But when one resists help, it is best to stay out. </w:t>
      </w:r>
      <w:r w:rsidRPr="00DC4957">
        <w:rPr>
          <w:rStyle w:val="StyleUnderline"/>
          <w:highlight w:val="cyan"/>
        </w:rPr>
        <w:t>Meddling will only aggravate that government’s concerns about violations of sovereignty and tar opposition forces with the charge of being foreign pawns</w:t>
      </w:r>
      <w:r>
        <w:t xml:space="preserve">. </w:t>
      </w:r>
    </w:p>
    <w:p w:rsidR="00B05628" w:rsidRDefault="00B05628" w:rsidP="00B05628">
      <w:r>
        <w:t xml:space="preserve">Far from ceding power to illiberal great powers, a strategy of conservatism would directly address those external threats. Part of the reason those countries contest the order is that it exacerbates their insecurities. </w:t>
      </w:r>
      <w:r w:rsidRPr="00DC4957">
        <w:rPr>
          <w:rStyle w:val="StyleUnderline"/>
          <w:highlight w:val="cyan"/>
        </w:rPr>
        <w:t>Restraining the order’s expansionist impulses would reveal just how much of illiberal states’ current revisionism is defensive</w:t>
      </w:r>
      <w:r>
        <w:t xml:space="preserve"> in nature and how much is driven by sheer ambition. </w:t>
      </w:r>
      <w:r w:rsidRPr="00DC4957">
        <w:rPr>
          <w:rStyle w:val="StyleUnderline"/>
          <w:highlight w:val="cyan"/>
        </w:rPr>
        <w:t>It could also stymie potential balancing against the order by illiberal states</w:t>
      </w:r>
      <w:r>
        <w:t xml:space="preserve">—China, Iran, Russia, and others. Although these revisionists have many divergent geopolitical and economic interests that currently limit their cooperation, </w:t>
      </w:r>
      <w:r w:rsidRPr="00DC4957">
        <w:rPr>
          <w:rStyle w:val="StyleUnderline"/>
          <w:highlight w:val="cyan"/>
        </w:rPr>
        <w:t>the more their rulers worry that their grip on power is under threat from a liberal order, the more they will be inclined to</w:t>
      </w:r>
      <w:r w:rsidRPr="00DC4957">
        <w:rPr>
          <w:rStyle w:val="StyleUnderline"/>
        </w:rPr>
        <w:t xml:space="preserve"> </w:t>
      </w:r>
      <w:r>
        <w:t xml:space="preserve">overcome their differences and </w:t>
      </w:r>
      <w:r w:rsidRPr="00DC4957">
        <w:rPr>
          <w:rStyle w:val="Emphasis"/>
          <w:highlight w:val="cyan"/>
        </w:rPr>
        <w:t>team up to check liberal powers</w:t>
      </w:r>
      <w:r>
        <w:t xml:space="preserve">. </w:t>
      </w:r>
      <w:r w:rsidRPr="00DC4957">
        <w:rPr>
          <w:rStyle w:val="StyleUnderline"/>
          <w:highlight w:val="cyan"/>
        </w:rPr>
        <w:t>Reduce that fear, and there will be more opportunities for the liberal states to</w:t>
      </w:r>
      <w:r>
        <w:t xml:space="preserve"> divide and rule, or at least </w:t>
      </w:r>
      <w:r w:rsidRPr="00DC4957">
        <w:rPr>
          <w:rStyle w:val="StyleUnderline"/>
          <w:highlight w:val="cyan"/>
        </w:rPr>
        <w:t>divide and deter</w:t>
      </w:r>
      <w:r>
        <w:t>.</w:t>
      </w:r>
    </w:p>
    <w:p w:rsidR="00B05628" w:rsidRDefault="00B05628" w:rsidP="00B05628">
      <w:r w:rsidRPr="00DC4957">
        <w:rPr>
          <w:rStyle w:val="StyleUnderline"/>
          <w:highlight w:val="cyan"/>
        </w:rPr>
        <w:t>A less revisionist order could take the edge off of growing great-power rivalry</w:t>
      </w:r>
      <w:r>
        <w:t xml:space="preserve"> in another way, by fully exploiting the advantages of a defensive, rather than offensive, stance. In general, </w:t>
      </w:r>
      <w:r w:rsidRPr="00DC4957">
        <w:rPr>
          <w:rStyle w:val="StyleUnderline"/>
          <w:highlight w:val="cyan"/>
        </w:rPr>
        <w:t>preserving the status quo is cheaper, easier, and less dangerous</w:t>
      </w:r>
      <w:r>
        <w:t xml:space="preserve"> than overturning it, as strategists from Sun-tzu to Thomas Schelling have argued. The order is deeply set, legitimate, and institutionalized. When it remains committed to the status quo, it is easy for its defenders to set redlines clarifying which challenges will be reversed and which won’t, a strategy that can help contain adversaries and limit rivalry. Yet when all the players in the game are revisionists, setting unambiguous lines becomes much more difficult; what is acceptable today could become unacceptable tomorrow. Shifting to a more clearly status quo orientation would increase the chances that the United States and its allies could strike explicit or, more likely, implicit bargains with their rivals. Like any strategic approach, conservatism offers no guarantees and requires skilled statecraft. But by setting more realistic goals, it can dramatically increase the likelihood of success.</w:t>
      </w:r>
    </w:p>
    <w:p w:rsidR="00B05628" w:rsidRDefault="00B05628" w:rsidP="00541F1E"/>
    <w:p w:rsidR="006340A3" w:rsidRDefault="006340A3" w:rsidP="006340A3">
      <w:pPr>
        <w:pStyle w:val="Heading3"/>
      </w:pPr>
      <w:r>
        <w:t xml:space="preserve">1nc </w:t>
      </w:r>
      <w:proofErr w:type="spellStart"/>
      <w:r>
        <w:t>Transactionalism</w:t>
      </w:r>
      <w:proofErr w:type="spellEnd"/>
      <w:r>
        <w:t xml:space="preserve"> Good</w:t>
      </w:r>
    </w:p>
    <w:p w:rsidR="006340A3" w:rsidRPr="0077026E" w:rsidRDefault="006340A3" w:rsidP="006340A3"/>
    <w:p w:rsidR="006340A3" w:rsidRDefault="006340A3" w:rsidP="006340A3">
      <w:pPr>
        <w:pStyle w:val="Heading4"/>
      </w:pPr>
      <w:r>
        <w:t xml:space="preserve">Trump’s </w:t>
      </w:r>
      <w:proofErr w:type="spellStart"/>
      <w:r>
        <w:t>transactionalism</w:t>
      </w:r>
      <w:proofErr w:type="spellEnd"/>
      <w:r>
        <w:t xml:space="preserve"> is necessary to keep U.S. strong and competitive if the liberal international order erodes</w:t>
      </w:r>
    </w:p>
    <w:p w:rsidR="006340A3" w:rsidRDefault="006340A3" w:rsidP="006340A3">
      <w:r w:rsidRPr="005C72A8">
        <w:rPr>
          <w:rStyle w:val="Style13ptBold"/>
        </w:rPr>
        <w:t>Weichert, 18</w:t>
      </w:r>
      <w:r>
        <w:t xml:space="preserve"> --- </w:t>
      </w:r>
      <w:r w:rsidRPr="00C71132">
        <w:t xml:space="preserve">geopolitical analyst who manages The </w:t>
      </w:r>
      <w:r w:rsidRPr="00C71132">
        <w:rPr>
          <w:i/>
          <w:iCs/>
        </w:rPr>
        <w:t>Weichert</w:t>
      </w:r>
      <w:r w:rsidRPr="00C71132">
        <w:t xml:space="preserve"> Report: World News Done Right</w:t>
      </w:r>
      <w:r>
        <w:t xml:space="preserve"> (8/1/18, Brandon J., “Trump’s Transactional Worldview is a Benefit,” </w:t>
      </w:r>
      <w:hyperlink r:id="rId132" w:history="1">
        <w:r w:rsidRPr="00124BA2">
          <w:rPr>
            <w:rStyle w:val="Hyperlink"/>
          </w:rPr>
          <w:t>https://amgreatness.com/2018/08/01/trumps-transactional-worldview-is-a-benefit/</w:t>
        </w:r>
      </w:hyperlink>
      <w:r>
        <w:t>, accessed on 6/13/19, JMP)</w:t>
      </w:r>
    </w:p>
    <w:p w:rsidR="006340A3" w:rsidRDefault="006340A3" w:rsidP="006340A3">
      <w:r>
        <w:t>No Overarching Theory</w:t>
      </w:r>
    </w:p>
    <w:p w:rsidR="006340A3" w:rsidRDefault="006340A3" w:rsidP="006340A3">
      <w:r>
        <w:t>To say that Trump doesn’t have a plan is misleading. Commentators in the media have been arguing that Trump lacks a coherent worldview for years. They’re wrong. The president doesn’t have some mystifying overarching theory that unites everything together. Such views of the world often are not only wrong but also usually dangerous.</w:t>
      </w:r>
    </w:p>
    <w:p w:rsidR="006340A3" w:rsidRPr="00172903" w:rsidRDefault="006340A3" w:rsidP="006340A3">
      <w:pPr>
        <w:rPr>
          <w:rStyle w:val="StyleUnderline"/>
        </w:rPr>
      </w:pPr>
      <w:r>
        <w:t xml:space="preserve">You’re (thankfully) not going to get lectures from the president about the hallowed beauty of open borders and “free” trade; you’re also unlikely to hear Hegelian claptrap about history ending or arcing “toward justice” (whatever that means). </w:t>
      </w:r>
      <w:r w:rsidRPr="00172903">
        <w:rPr>
          <w:rStyle w:val="StyleUnderline"/>
        </w:rPr>
        <w:t>Trump has boiled governance down to a few, businesslike issues (without losing sight of the fact that the</w:t>
      </w:r>
      <w:r>
        <w:t xml:space="preserve"> </w:t>
      </w:r>
      <w:r w:rsidRPr="00172903">
        <w:rPr>
          <w:rStyle w:val="Emphasis"/>
        </w:rPr>
        <w:t>U</w:t>
      </w:r>
      <w:r>
        <w:t xml:space="preserve">nited </w:t>
      </w:r>
      <w:r w:rsidRPr="00172903">
        <w:rPr>
          <w:rStyle w:val="Emphasis"/>
        </w:rPr>
        <w:t>S</w:t>
      </w:r>
      <w:r>
        <w:t xml:space="preserve">tates </w:t>
      </w:r>
      <w:r w:rsidRPr="00172903">
        <w:rPr>
          <w:rStyle w:val="StyleUnderline"/>
        </w:rPr>
        <w:t xml:space="preserve">is a country rather than a corporation)—all which redound to making (and </w:t>
      </w:r>
      <w:r w:rsidRPr="00172903">
        <w:rPr>
          <w:rStyle w:val="Emphasis"/>
        </w:rPr>
        <w:t>keeping) America strong and competitive</w:t>
      </w:r>
      <w:r w:rsidRPr="00172903">
        <w:rPr>
          <w:rStyle w:val="StyleUnderline"/>
        </w:rPr>
        <w:t>.</w:t>
      </w:r>
    </w:p>
    <w:p w:rsidR="006340A3" w:rsidRDefault="006340A3" w:rsidP="006340A3">
      <w:r>
        <w:t>Unlike Trump’s rivals, the president’s transactional worldview is based solely on earned life experience as the world’s ultimate celebrity salesman (mainly, Trump knows from experience that people want what they want . . . and if you give it to them, everyone prospers).</w:t>
      </w:r>
    </w:p>
    <w:p w:rsidR="006340A3" w:rsidRPr="00172903" w:rsidRDefault="006340A3" w:rsidP="006340A3">
      <w:pPr>
        <w:rPr>
          <w:rStyle w:val="StyleUnderline"/>
        </w:rPr>
      </w:pPr>
      <w:r w:rsidRPr="00172903">
        <w:rPr>
          <w:rStyle w:val="StyleUnderline"/>
        </w:rPr>
        <w:t>Trump has identified that trade, immigration, and foreign policy have been completely out-of-sync with American interests. The president also recognized that the class of “experts” who comprise America’s internationalist, bicoastal elite, are either too ignorant or malicious to enact policies that would benefit the majority of Americans.</w:t>
      </w:r>
    </w:p>
    <w:p w:rsidR="006340A3" w:rsidRDefault="006340A3" w:rsidP="006340A3">
      <w:r>
        <w:t>Telling the Truth About International Relations</w:t>
      </w:r>
    </w:p>
    <w:p w:rsidR="006340A3" w:rsidRPr="00B2239F" w:rsidRDefault="006340A3" w:rsidP="006340A3">
      <w:pPr>
        <w:rPr>
          <w:rStyle w:val="StyleUnderline"/>
        </w:rPr>
      </w:pPr>
      <w:r w:rsidRPr="00BD795E">
        <w:rPr>
          <w:rStyle w:val="Emphasis"/>
        </w:rPr>
        <w:t xml:space="preserve">Trump’s greatest insight has been that the postwar international order is fraying. The fact that </w:t>
      </w:r>
      <w:proofErr w:type="spellStart"/>
      <w:r w:rsidRPr="00BD795E">
        <w:rPr>
          <w:rStyle w:val="Emphasis"/>
        </w:rPr>
        <w:t>the“Liberal</w:t>
      </w:r>
      <w:proofErr w:type="spellEnd"/>
      <w:r w:rsidRPr="00BD795E">
        <w:rPr>
          <w:rStyle w:val="Emphasis"/>
        </w:rPr>
        <w:t xml:space="preserve"> International Order” is collapsing is not his fault.</w:t>
      </w:r>
      <w:r>
        <w:t xml:space="preserve"> Heck, it’s not even entirely the fault of Trump’s presidential predecessors. </w:t>
      </w:r>
      <w:r w:rsidRPr="00BD795E">
        <w:rPr>
          <w:rStyle w:val="Emphasis"/>
        </w:rPr>
        <w:t>It’s just nature.</w:t>
      </w:r>
      <w:r w:rsidRPr="00B2239F">
        <w:rPr>
          <w:rStyle w:val="StyleUnderline"/>
        </w:rPr>
        <w:t xml:space="preserve"> All things in this world</w:t>
      </w:r>
      <w:r>
        <w:t>—whether manmade or not—</w:t>
      </w:r>
      <w:r w:rsidRPr="00B2239F">
        <w:rPr>
          <w:rStyle w:val="StyleUnderline"/>
        </w:rPr>
        <w:t>adhere to the law of entropy: once a system becomes too complex, it begins breaking down. This is precisely what the world has been experiencing.</w:t>
      </w:r>
    </w:p>
    <w:p w:rsidR="006340A3" w:rsidRDefault="006340A3" w:rsidP="006340A3">
      <w:r w:rsidRPr="00BD795E">
        <w:rPr>
          <w:rStyle w:val="StyleUnderline"/>
        </w:rPr>
        <w:t>What began as a system that universally benefited the</w:t>
      </w:r>
      <w:r>
        <w:t xml:space="preserve"> </w:t>
      </w:r>
      <w:r w:rsidRPr="00BD795E">
        <w:rPr>
          <w:rStyle w:val="Emphasis"/>
        </w:rPr>
        <w:t>U</w:t>
      </w:r>
      <w:r>
        <w:t xml:space="preserve">nited </w:t>
      </w:r>
      <w:r w:rsidRPr="00BD795E">
        <w:rPr>
          <w:rStyle w:val="Emphasis"/>
        </w:rPr>
        <w:t>S</w:t>
      </w:r>
      <w:r>
        <w:t xml:space="preserve">tates </w:t>
      </w:r>
      <w:r w:rsidRPr="00BD795E">
        <w:rPr>
          <w:rStyle w:val="StyleUnderline"/>
        </w:rPr>
        <w:t>in 1945 is all but gone today</w:t>
      </w:r>
      <w:r>
        <w:t xml:space="preserve">. </w:t>
      </w:r>
      <w:r w:rsidRPr="00BD795E">
        <w:rPr>
          <w:rStyle w:val="StyleUnderline"/>
        </w:rPr>
        <w:t>Trump is the first leader to</w:t>
      </w:r>
      <w:r>
        <w:t xml:space="preserve"> not only </w:t>
      </w:r>
      <w:r w:rsidRPr="00BD795E">
        <w:rPr>
          <w:rStyle w:val="StyleUnderline"/>
        </w:rPr>
        <w:t>publicly acknowledge this</w:t>
      </w:r>
      <w:r>
        <w:t xml:space="preserve"> fact, </w:t>
      </w:r>
      <w:r w:rsidRPr="00BD795E">
        <w:rPr>
          <w:rStyle w:val="StyleUnderline"/>
        </w:rPr>
        <w:t>but also to act accordingly</w:t>
      </w:r>
      <w:r>
        <w:t xml:space="preserve"> once in office. After all, many presidential candidates—notably George W. Bush in 2000—recognized these basic truths, too. But, once ensconced in the White House, these leaders became the very same swamp dwellers they had initially campaigned against.</w:t>
      </w:r>
    </w:p>
    <w:p w:rsidR="006340A3" w:rsidRDefault="006340A3" w:rsidP="006340A3">
      <w:r w:rsidRPr="00BD795E">
        <w:rPr>
          <w:rStyle w:val="Emphasis"/>
        </w:rPr>
        <w:t>Trump has acted with great alacrity—employing his transactional worldview—to make America great again for most Americans.</w:t>
      </w:r>
      <w:r>
        <w:t xml:space="preserve"> </w:t>
      </w:r>
      <w:r w:rsidRPr="00BD795E">
        <w:rPr>
          <w:rStyle w:val="StyleUnderline"/>
        </w:rPr>
        <w:t>His</w:t>
      </w:r>
      <w:r w:rsidRPr="00BD795E">
        <w:t xml:space="preserve"> recent </w:t>
      </w:r>
      <w:r w:rsidRPr="00BD795E">
        <w:rPr>
          <w:rStyle w:val="StyleUnderline"/>
        </w:rPr>
        <w:t>trade deal with the</w:t>
      </w:r>
      <w:r>
        <w:t xml:space="preserve"> </w:t>
      </w:r>
      <w:r w:rsidRPr="00BD795E">
        <w:rPr>
          <w:rStyle w:val="Emphasis"/>
        </w:rPr>
        <w:t>E</w:t>
      </w:r>
      <w:r>
        <w:t xml:space="preserve">uropean </w:t>
      </w:r>
      <w:r w:rsidRPr="00BD795E">
        <w:rPr>
          <w:rStyle w:val="Emphasis"/>
        </w:rPr>
        <w:t>U</w:t>
      </w:r>
      <w:r>
        <w:t xml:space="preserve">nion </w:t>
      </w:r>
      <w:r w:rsidRPr="00BD795E">
        <w:rPr>
          <w:rStyle w:val="StyleUnderline"/>
        </w:rPr>
        <w:t>is a part of this behavior</w:t>
      </w:r>
      <w:r>
        <w:t>. Some have argued that Trump ultimately sought to make a deal with the EU on trade in order to mitigate the effects of a potential trade war with China.</w:t>
      </w:r>
    </w:p>
    <w:p w:rsidR="006340A3" w:rsidRDefault="006340A3" w:rsidP="006340A3">
      <w:r>
        <w:t>Maybe. What is more likely, though, is that Trump just wanted to get European tariffs on American goods lowered. Don’t read too much into it. Whatever benefits arise from this deal vis-à-vis our trade dispute with China are an added plus.</w:t>
      </w:r>
    </w:p>
    <w:p w:rsidR="006340A3" w:rsidRDefault="006340A3" w:rsidP="006340A3">
      <w:r>
        <w:t>I recently joked that President Trump and former Vice President Joe Biden are both blowhards. They’re politicians, so being a blowhard comes naturally. And, anyone who tweets as much as Trump (out of necessity in most cases) is, by definition, a bit of a blowhard. But, Trump is our blowhard (and he is fun to watch and listen to).</w:t>
      </w:r>
    </w:p>
    <w:p w:rsidR="006340A3" w:rsidRDefault="006340A3" w:rsidP="006340A3">
      <w:r w:rsidRPr="00BD795E">
        <w:rPr>
          <w:rStyle w:val="Emphasis"/>
        </w:rPr>
        <w:t>Trump has been killing it as president precisely because he’s flexible and refuses to embrace any grand theory of governance.</w:t>
      </w:r>
      <w:r w:rsidRPr="00BD795E">
        <w:rPr>
          <w:rStyle w:val="StyleUnderline"/>
        </w:rPr>
        <w:t xml:space="preserve"> He just wants to make your community prosperous again, no matter what.</w:t>
      </w:r>
      <w:r>
        <w:t xml:space="preserve"> I’ll take that any day over a philosopher as president.</w:t>
      </w:r>
    </w:p>
    <w:p w:rsidR="006340A3" w:rsidRPr="00541F1E" w:rsidRDefault="006340A3" w:rsidP="00541F1E"/>
    <w:p w:rsidR="00E33FBC" w:rsidRDefault="00AA4F7C" w:rsidP="00E33FBC">
      <w:pPr>
        <w:pStyle w:val="Heading3"/>
      </w:pPr>
      <w:r>
        <w:t xml:space="preserve">1nc </w:t>
      </w:r>
      <w:r w:rsidR="00E33FBC">
        <w:t>Democracy -&gt; War</w:t>
      </w:r>
    </w:p>
    <w:p w:rsidR="001F0EB6" w:rsidRPr="001F0EB6" w:rsidRDefault="001F0EB6" w:rsidP="001F0EB6"/>
    <w:p w:rsidR="00E33FBC" w:rsidRPr="00AD4633" w:rsidRDefault="00E33FBC" w:rsidP="00E33FBC">
      <w:pPr>
        <w:pStyle w:val="Heading4"/>
      </w:pPr>
      <w:r>
        <w:t>Democracy makes war more likely</w:t>
      </w:r>
    </w:p>
    <w:p w:rsidR="00E33FBC" w:rsidRPr="005D05E9" w:rsidRDefault="00E33FBC" w:rsidP="00E33FBC">
      <w:proofErr w:type="spellStart"/>
      <w:r w:rsidRPr="005D05E9">
        <w:rPr>
          <w:rStyle w:val="Style13ptBold"/>
        </w:rPr>
        <w:t>Doorenspleet</w:t>
      </w:r>
      <w:proofErr w:type="spellEnd"/>
      <w:r w:rsidRPr="005D05E9">
        <w:rPr>
          <w:rStyle w:val="Style13ptBold"/>
        </w:rPr>
        <w:t xml:space="preserve"> 2019</w:t>
      </w:r>
      <w:r>
        <w:t xml:space="preserve"> - Department of Politics and International Studies University of Warwick </w:t>
      </w:r>
      <w:r>
        <w:br/>
        <w:t xml:space="preserve">Renske, </w:t>
      </w:r>
      <w:r w:rsidRPr="005D05E9">
        <w:rPr>
          <w:i/>
          <w:iCs/>
        </w:rPr>
        <w:t>Rethinking the Value of Democracy</w:t>
      </w:r>
      <w:r>
        <w:t>, Palgrave, p. 98-99</w:t>
      </w:r>
    </w:p>
    <w:p w:rsidR="00E33FBC" w:rsidRDefault="00E33FBC" w:rsidP="00E33FBC">
      <w:r>
        <w:t xml:space="preserve">Thirdly, </w:t>
      </w:r>
      <w:r w:rsidRPr="006E64B9">
        <w:rPr>
          <w:rStyle w:val="StyleUnderline"/>
        </w:rPr>
        <w:t>democracies are not more peaceful than dictatorships</w:t>
      </w:r>
      <w:r>
        <w:t xml:space="preserve">. </w:t>
      </w:r>
      <w:r w:rsidRPr="006E64B9">
        <w:rPr>
          <w:rStyle w:val="StyleUnderline"/>
        </w:rPr>
        <w:t>While there might be some evidence for democratic peace among democratic states</w:t>
      </w:r>
      <w:r>
        <w:t xml:space="preserve"> (or at least a correlation), </w:t>
      </w:r>
      <w:r w:rsidRPr="006E64B9">
        <w:rPr>
          <w:rStyle w:val="StyleUnderline"/>
        </w:rPr>
        <w:t>democracies are not more peaceful in general</w:t>
      </w:r>
      <w:r>
        <w:t xml:space="preserve">. The evidence for a monadic link is not clear, not significant and certainly not robust. </w:t>
      </w:r>
      <w:r w:rsidRPr="00AD4633">
        <w:rPr>
          <w:rStyle w:val="StyleUnderline"/>
        </w:rPr>
        <w:t>There is no clear support for the monadic peace hypothesis which states that interstate war is less likely in democracies compared to dictatorships in general</w:t>
      </w:r>
      <w:r>
        <w:t>. And democracies do fight with dictatorships—quite a lot.</w:t>
      </w:r>
    </w:p>
    <w:p w:rsidR="00E33FBC" w:rsidRDefault="00E33FBC" w:rsidP="00E33FBC">
      <w:r>
        <w:t xml:space="preserve">Finally, </w:t>
      </w:r>
      <w:r w:rsidRPr="00AD4633">
        <w:rPr>
          <w:rStyle w:val="StyleUnderline"/>
        </w:rPr>
        <w:t>‘democratizing for peace’ seems a dangerous route to take, as democratizing states fight most</w:t>
      </w:r>
      <w:r>
        <w:t>—more than both democracies and dictatorships</w:t>
      </w:r>
      <w:r w:rsidRPr="001F0EB6">
        <w:t xml:space="preserve">. </w:t>
      </w:r>
      <w:r w:rsidRPr="00AD4633">
        <w:rPr>
          <w:rStyle w:val="StyleUnderline"/>
        </w:rPr>
        <w:t>Democracies might not fight with each other,</w:t>
      </w:r>
      <w:r>
        <w:t xml:space="preserve"> </w:t>
      </w:r>
      <w:r w:rsidRPr="00AD4633">
        <w:rPr>
          <w:rStyle w:val="Emphasis"/>
        </w:rPr>
        <w:t>but the countries that are democratizing are quite war-prone</w:t>
      </w:r>
      <w:r>
        <w:t xml:space="preserve">. Moreover, </w:t>
      </w:r>
      <w:r w:rsidRPr="00AD4633">
        <w:rPr>
          <w:rStyle w:val="StyleUnderline"/>
        </w:rPr>
        <w:t>there is convincing evidence that hybrid systems</w:t>
      </w:r>
      <w:r>
        <w:t xml:space="preserve"> (or semi-democracies) </w:t>
      </w:r>
      <w:r w:rsidRPr="00AD4633">
        <w:rPr>
          <w:rStyle w:val="StyleUnderline"/>
        </w:rPr>
        <w:t>are more likely to be involved in interstate wars, not only compared to countries with higher levels of democracy but also to countries with lower levels of democrac</w:t>
      </w:r>
      <w:r>
        <w:t xml:space="preserve">y. </w:t>
      </w:r>
      <w:r w:rsidRPr="00AD4633">
        <w:rPr>
          <w:rStyle w:val="StyleUnderline"/>
        </w:rPr>
        <w:t>Democratization can be a very</w:t>
      </w:r>
      <w:r>
        <w:t xml:space="preserve"> unpredictable and possibly </w:t>
      </w:r>
      <w:r w:rsidRPr="00AD4633">
        <w:rPr>
          <w:rStyle w:val="StyleUnderline"/>
        </w:rPr>
        <w:t>dangerous process,</w:t>
      </w:r>
      <w:r>
        <w:t xml:space="preserve"> and the findings in this chapter show that democratizing for peace is likely to end in a deadly disaster.</w:t>
      </w:r>
    </w:p>
    <w:p w:rsidR="00E33FBC" w:rsidRDefault="00E33FBC" w:rsidP="00E33FBC">
      <w:r>
        <w:t xml:space="preserve">Based on those findings, this chapter comes to the controversial conclusion that eventually we cannot defend the notion that it really matters whether you live in a dictatorship or democracy, at least not with regard to the likelihood that an interstate war will take place in your country. In other words, </w:t>
      </w:r>
      <w:r w:rsidRPr="00AD4633">
        <w:rPr>
          <w:rStyle w:val="StyleUnderline"/>
        </w:rPr>
        <w:t>democracy is not a panacea for peace in general</w:t>
      </w:r>
      <w:r>
        <w:t xml:space="preserve">, and we cannot be sure that people living in democracies have less chance to experience an interstate war compared to people living in dictatorships. People living in democratizing and hybrid systems seem to be most at risk, which means </w:t>
      </w:r>
      <w:r w:rsidRPr="00AD4633">
        <w:rPr>
          <w:rStyle w:val="StyleUnderline"/>
        </w:rPr>
        <w:t>promoting democratization would not be wise, at least not when achieving peace is the ultimate goal</w:t>
      </w:r>
      <w:r>
        <w:t xml:space="preserve">. Hence, </w:t>
      </w:r>
      <w:r w:rsidRPr="00AD4633">
        <w:rPr>
          <w:rStyle w:val="Emphasis"/>
        </w:rPr>
        <w:t>war is most likely in democratizing countries</w:t>
      </w:r>
      <w:r>
        <w:t>. Still, the chance of an interstate war is low in the other political systems—so not only in democracies but in dictatorships as well. In this sense, the idea that democracies make a significant difference is not convincing.43 The (instrumental) value of democracy cannot be found in being less war-prone and bringing peace between countries.</w:t>
      </w:r>
    </w:p>
    <w:p w:rsidR="008C656C" w:rsidRDefault="008C656C" w:rsidP="00E33FBC"/>
    <w:p w:rsidR="008C656C" w:rsidRPr="00096287" w:rsidRDefault="008C656C" w:rsidP="008C656C">
      <w:pPr>
        <w:pStyle w:val="Heading4"/>
        <w:rPr>
          <w:rFonts w:cs="Arial"/>
          <w:sz w:val="28"/>
          <w:szCs w:val="28"/>
        </w:rPr>
      </w:pPr>
      <w:r w:rsidRPr="00096287">
        <w:rPr>
          <w:rFonts w:cs="Arial"/>
          <w:sz w:val="28"/>
          <w:szCs w:val="28"/>
        </w:rPr>
        <w:t xml:space="preserve">Democracy causes great power nuclear war – backsliding solves </w:t>
      </w:r>
    </w:p>
    <w:p w:rsidR="008C656C" w:rsidRPr="00096287" w:rsidRDefault="008C656C" w:rsidP="008C656C">
      <w:pPr>
        <w:rPr>
          <w:sz w:val="15"/>
          <w:szCs w:val="15"/>
        </w:rPr>
      </w:pPr>
      <w:r w:rsidRPr="00096287">
        <w:rPr>
          <w:rStyle w:val="Style13ptBold"/>
          <w:sz w:val="28"/>
        </w:rPr>
        <w:t>Muller</w:t>
      </w:r>
      <w:r w:rsidRPr="00096287">
        <w:rPr>
          <w:sz w:val="15"/>
          <w:szCs w:val="15"/>
        </w:rPr>
        <w:t xml:space="preserve">, director of the Peace Research Institute in Frankfurt, professor of International Relations at Goethe University, </w:t>
      </w:r>
      <w:r w:rsidRPr="00096287">
        <w:rPr>
          <w:rStyle w:val="Style13ptBold"/>
          <w:sz w:val="28"/>
        </w:rPr>
        <w:t>15</w:t>
      </w:r>
      <w:r>
        <w:rPr>
          <w:sz w:val="15"/>
          <w:szCs w:val="15"/>
        </w:rPr>
        <w:t xml:space="preserve"> </w:t>
      </w:r>
      <w:r w:rsidRPr="00096287">
        <w:rPr>
          <w:sz w:val="15"/>
          <w:szCs w:val="15"/>
        </w:rPr>
        <w:t>(Harald, Democracy, Peace, and Security, Lexington Books pp. 44-49)</w:t>
      </w:r>
    </w:p>
    <w:p w:rsidR="008C656C" w:rsidRDefault="008C656C" w:rsidP="008C656C">
      <w:pPr>
        <w:rPr>
          <w:sz w:val="15"/>
          <w:szCs w:val="15"/>
        </w:rPr>
      </w:pPr>
      <w:r w:rsidRPr="00096287">
        <w:rPr>
          <w:rStyle w:val="StyleUnderline"/>
        </w:rPr>
        <w:t>My</w:t>
      </w:r>
      <w:r w:rsidRPr="00096287">
        <w:rPr>
          <w:sz w:val="15"/>
          <w:szCs w:val="15"/>
        </w:rPr>
        <w:t xml:space="preserve"> own </w:t>
      </w:r>
      <w:r w:rsidRPr="00096287">
        <w:rPr>
          <w:rStyle w:val="StyleUnderline"/>
        </w:rPr>
        <w:t>proposal</w:t>
      </w:r>
      <w:r w:rsidRPr="00096287">
        <w:rPr>
          <w:sz w:val="15"/>
          <w:szCs w:val="15"/>
        </w:rPr>
        <w:t xml:space="preserve"> for solving the problem. developed together with my colleague Jonas Wolff (</w:t>
      </w:r>
      <w:proofErr w:type="spellStart"/>
      <w:r w:rsidRPr="00096287">
        <w:rPr>
          <w:sz w:val="15"/>
          <w:szCs w:val="15"/>
        </w:rPr>
        <w:t>Müllcr</w:t>
      </w:r>
      <w:proofErr w:type="spellEnd"/>
      <w:r w:rsidRPr="00096287">
        <w:rPr>
          <w:sz w:val="15"/>
          <w:szCs w:val="15"/>
        </w:rPr>
        <w:t xml:space="preserve"> 2004. Muller/Wolff 2006). </w:t>
      </w:r>
      <w:r w:rsidRPr="00096287">
        <w:rPr>
          <w:rStyle w:val="Emphasis"/>
        </w:rPr>
        <w:t>turns the issue upside down</w:t>
      </w:r>
      <w:r w:rsidRPr="00096287">
        <w:rPr>
          <w:sz w:val="15"/>
          <w:szCs w:val="15"/>
        </w:rPr>
        <w:t xml:space="preserve">: </w:t>
      </w:r>
      <w:r w:rsidRPr="00096287">
        <w:rPr>
          <w:rStyle w:val="StyleUnderline"/>
        </w:rPr>
        <w:t>We do not start with explaining mutual democratic peacefulness</w:t>
      </w:r>
      <w:r w:rsidRPr="00096287">
        <w:rPr>
          <w:sz w:val="15"/>
          <w:szCs w:val="15"/>
        </w:rPr>
        <w:t xml:space="preserve">, </w:t>
      </w:r>
      <w:r w:rsidRPr="00096287">
        <w:rPr>
          <w:rStyle w:val="StyleUnderline"/>
        </w:rPr>
        <w:t>but</w:t>
      </w:r>
      <w:r w:rsidRPr="00096287">
        <w:rPr>
          <w:sz w:val="15"/>
          <w:szCs w:val="15"/>
        </w:rPr>
        <w:t xml:space="preserve"> its opposite. </w:t>
      </w:r>
      <w:r w:rsidRPr="00096287">
        <w:rPr>
          <w:rStyle w:val="StyleUnderline"/>
        </w:rPr>
        <w:t xml:space="preserve">the proven capability of </w:t>
      </w:r>
      <w:r w:rsidRPr="00096287">
        <w:rPr>
          <w:rStyle w:val="StyleUnderline"/>
          <w:highlight w:val="green"/>
        </w:rPr>
        <w:t>democracies</w:t>
      </w:r>
      <w:r w:rsidRPr="00096287">
        <w:rPr>
          <w:rStyle w:val="StyleUnderline"/>
        </w:rPr>
        <w:t xml:space="preserve"> to </w:t>
      </w:r>
      <w:r w:rsidRPr="00096287">
        <w:rPr>
          <w:rStyle w:val="Emphasis"/>
          <w:highlight w:val="green"/>
        </w:rPr>
        <w:t>act aggressively</w:t>
      </w:r>
      <w:r w:rsidRPr="00096287">
        <w:rPr>
          <w:sz w:val="15"/>
          <w:szCs w:val="15"/>
        </w:rPr>
        <w:t xml:space="preserve"> </w:t>
      </w:r>
      <w:r w:rsidRPr="00096287">
        <w:rPr>
          <w:rStyle w:val="StyleUnderline"/>
        </w:rPr>
        <w:t>against non-democracies</w:t>
      </w:r>
      <w:r w:rsidRPr="00096287">
        <w:rPr>
          <w:sz w:val="15"/>
          <w:szCs w:val="15"/>
        </w:rPr>
        <w:t>. We note that—</w:t>
      </w:r>
      <w:r w:rsidRPr="00096287">
        <w:rPr>
          <w:rStyle w:val="StyleUnderline"/>
          <w:highlight w:val="green"/>
        </w:rPr>
        <w:t xml:space="preserve">apart from </w:t>
      </w:r>
      <w:r w:rsidRPr="00096287">
        <w:rPr>
          <w:rStyle w:val="Emphasis"/>
          <w:highlight w:val="green"/>
        </w:rPr>
        <w:t>self-defense</w:t>
      </w:r>
      <w:r w:rsidRPr="00096287">
        <w:rPr>
          <w:sz w:val="15"/>
          <w:szCs w:val="15"/>
        </w:rPr>
        <w:t xml:space="preserve"> </w:t>
      </w:r>
      <w:r w:rsidRPr="00096287">
        <w:rPr>
          <w:rStyle w:val="StyleUnderline"/>
        </w:rPr>
        <w:t>where there is no difference between democracies and non-democracies</w:t>
      </w:r>
      <w:r w:rsidRPr="00096287">
        <w:rPr>
          <w:sz w:val="15"/>
          <w:szCs w:val="15"/>
        </w:rPr>
        <w:t>——</w:t>
      </w:r>
      <w:r w:rsidRPr="00096287">
        <w:rPr>
          <w:rStyle w:val="Emphasis"/>
          <w:highlight w:val="green"/>
        </w:rPr>
        <w:t>democratic states go to war</w:t>
      </w:r>
      <w:r w:rsidRPr="00096287">
        <w:rPr>
          <w:sz w:val="15"/>
          <w:szCs w:val="15"/>
        </w:rPr>
        <w:t>—</w:t>
      </w:r>
      <w:r w:rsidRPr="00096287">
        <w:rPr>
          <w:rStyle w:val="StyleUnderline"/>
        </w:rPr>
        <w:t>in contrast to non-democracies</w:t>
      </w:r>
      <w:r w:rsidRPr="00096287">
        <w:rPr>
          <w:sz w:val="15"/>
          <w:szCs w:val="15"/>
        </w:rPr>
        <w:t>—</w:t>
      </w:r>
      <w:r w:rsidRPr="00096287">
        <w:rPr>
          <w:rStyle w:val="StyleUnderline"/>
          <w:highlight w:val="green"/>
        </w:rPr>
        <w:t xml:space="preserve">to uphold </w:t>
      </w:r>
      <w:r w:rsidRPr="00096287">
        <w:rPr>
          <w:rStyle w:val="Emphasis"/>
          <w:highlight w:val="green"/>
        </w:rPr>
        <w:t>i</w:t>
      </w:r>
      <w:r w:rsidRPr="00096287">
        <w:rPr>
          <w:rStyle w:val="Emphasis"/>
        </w:rPr>
        <w:t xml:space="preserve">nternational </w:t>
      </w:r>
      <w:r w:rsidRPr="00096287">
        <w:rPr>
          <w:rStyle w:val="Emphasis"/>
          <w:highlight w:val="green"/>
        </w:rPr>
        <w:t>law</w:t>
      </w:r>
      <w:r w:rsidRPr="00096287">
        <w:rPr>
          <w:sz w:val="15"/>
          <w:szCs w:val="15"/>
        </w:rPr>
        <w:t xml:space="preserve"> (or their own interpretation thereof), </w:t>
      </w:r>
      <w:r w:rsidRPr="00096287">
        <w:rPr>
          <w:rStyle w:val="Emphasis"/>
        </w:rPr>
        <w:t xml:space="preserve">to </w:t>
      </w:r>
      <w:r w:rsidRPr="00096287">
        <w:rPr>
          <w:rStyle w:val="Emphasis"/>
          <w:highlight w:val="green"/>
        </w:rPr>
        <w:t>prevent anarchy</w:t>
      </w:r>
      <w:r w:rsidRPr="00096287">
        <w:rPr>
          <w:sz w:val="15"/>
          <w:szCs w:val="15"/>
        </w:rPr>
        <w:t xml:space="preserve"> through state failure, </w:t>
      </w:r>
      <w:r w:rsidRPr="00096287">
        <w:rPr>
          <w:rStyle w:val="StyleUnderline"/>
        </w:rPr>
        <w:t xml:space="preserve">to </w:t>
      </w:r>
      <w:r w:rsidRPr="00096287">
        <w:rPr>
          <w:rStyle w:val="Emphasis"/>
        </w:rPr>
        <w:t>“save strangers”</w:t>
      </w:r>
      <w:r w:rsidRPr="00096287">
        <w:rPr>
          <w:sz w:val="15"/>
          <w:szCs w:val="15"/>
        </w:rPr>
        <w:t xml:space="preserve"> when dictatorships massacre their own people, </w:t>
      </w:r>
      <w:r w:rsidRPr="00096287">
        <w:rPr>
          <w:rStyle w:val="StyleUnderline"/>
        </w:rPr>
        <w:t xml:space="preserve">and to </w:t>
      </w:r>
      <w:r w:rsidRPr="00096287">
        <w:rPr>
          <w:rStyle w:val="Emphasis"/>
        </w:rPr>
        <w:t>promote democracy</w:t>
      </w:r>
      <w:r w:rsidRPr="00096287">
        <w:rPr>
          <w:sz w:val="15"/>
          <w:szCs w:val="15"/>
        </w:rPr>
        <w:t xml:space="preserve">. </w:t>
      </w:r>
      <w:r w:rsidRPr="00096287">
        <w:rPr>
          <w:rStyle w:val="StyleUnderline"/>
        </w:rPr>
        <w:t>None of these acts is likely to find its target in a democracy</w:t>
      </w:r>
      <w:r w:rsidRPr="00096287">
        <w:rPr>
          <w:sz w:val="15"/>
          <w:szCs w:val="15"/>
        </w:rPr>
        <w:t xml:space="preserve">. Since the use of force by democracies is hardly possible without public justification, even the rhetorical use of the said reasons will not stand public scrutiny when uttered against a democracy—people will not believe it, </w:t>
      </w:r>
      <w:r w:rsidRPr="00096287">
        <w:rPr>
          <w:rStyle w:val="StyleUnderline"/>
          <w:highlight w:val="green"/>
        </w:rPr>
        <w:t xml:space="preserve">War </w:t>
      </w:r>
      <w:r w:rsidRPr="00096287">
        <w:rPr>
          <w:rStyle w:val="Emphasis"/>
          <w:highlight w:val="green"/>
        </w:rPr>
        <w:t>other than for self-defense</w:t>
      </w:r>
      <w:r w:rsidRPr="00096287">
        <w:rPr>
          <w:rStyle w:val="StyleUnderline"/>
        </w:rPr>
        <w:t xml:space="preserve"> thus </w:t>
      </w:r>
      <w:r w:rsidRPr="00096287">
        <w:rPr>
          <w:rStyle w:val="StyleUnderline"/>
          <w:highlight w:val="green"/>
        </w:rPr>
        <w:t xml:space="preserve">can only be fought </w:t>
      </w:r>
      <w:r w:rsidRPr="00096287">
        <w:rPr>
          <w:rStyle w:val="Emphasis"/>
          <w:highlight w:val="green"/>
        </w:rPr>
        <w:t>by democracies</w:t>
      </w:r>
      <w:r w:rsidRPr="00096287">
        <w:rPr>
          <w:sz w:val="15"/>
          <w:szCs w:val="15"/>
        </w:rPr>
        <w:t xml:space="preserve"> against non-democracies </w:t>
      </w:r>
      <w:r w:rsidRPr="00096287">
        <w:rPr>
          <w:rStyle w:val="StyleUnderline"/>
        </w:rPr>
        <w:t xml:space="preserve">because </w:t>
      </w:r>
      <w:r w:rsidRPr="00096287">
        <w:rPr>
          <w:rStyle w:val="Emphasis"/>
        </w:rPr>
        <w:t>against a fellow democracy</w:t>
      </w:r>
      <w:r w:rsidRPr="00096287">
        <w:rPr>
          <w:rStyle w:val="StyleUnderline"/>
        </w:rPr>
        <w:t xml:space="preserve"> justification </w:t>
      </w:r>
      <w:r w:rsidRPr="00096287">
        <w:rPr>
          <w:rStyle w:val="Emphasis"/>
        </w:rPr>
        <w:t>would fail.</w:t>
      </w:r>
      <w:r w:rsidRPr="00096287">
        <w:rPr>
          <w:rStyle w:val="StyleUnderline"/>
        </w:rPr>
        <w:t xml:space="preserve"> </w:t>
      </w:r>
      <w:r w:rsidRPr="00096287">
        <w:rPr>
          <w:sz w:val="15"/>
          <w:szCs w:val="15"/>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w:t>
      </w:r>
      <w:proofErr w:type="spellStart"/>
      <w:r w:rsidRPr="00096287">
        <w:rPr>
          <w:sz w:val="15"/>
          <w:szCs w:val="15"/>
        </w:rPr>
        <w:t>justifing</w:t>
      </w:r>
      <w:proofErr w:type="spellEnd"/>
      <w:r w:rsidRPr="00096287">
        <w:rPr>
          <w:sz w:val="15"/>
          <w:szCs w:val="15"/>
        </w:rPr>
        <w:t xml:space="preserve">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Transnational terrorism, failed states, civil wars and the like dominate the international agenda on war and peace. At the classical level of international relations, in the relationships among major powers. developments arc </w:t>
      </w:r>
      <w:proofErr w:type="spellStart"/>
      <w:r w:rsidRPr="00096287">
        <w:rPr>
          <w:sz w:val="15"/>
          <w:szCs w:val="15"/>
        </w:rPr>
        <w:t>undcr</w:t>
      </w:r>
      <w:proofErr w:type="spellEnd"/>
      <w:r w:rsidRPr="00096287">
        <w:rPr>
          <w:sz w:val="15"/>
          <w:szCs w:val="15"/>
        </w:rPr>
        <w:t xml:space="preserve"> way which potentially pose an even greater threat than this diverse collection of non-interstate problems presently does. </w:t>
      </w:r>
      <w:r w:rsidRPr="00096287">
        <w:rPr>
          <w:rStyle w:val="StyleUnderline"/>
        </w:rPr>
        <w:t>We are living in an era of rather rapid and disturbing power change</w:t>
      </w:r>
      <w:r w:rsidRPr="00096287">
        <w:rPr>
          <w:sz w:val="15"/>
          <w:szCs w:val="15"/>
        </w:rPr>
        <w:t xml:space="preserve"> (</w:t>
      </w:r>
      <w:proofErr w:type="spellStart"/>
      <w:r w:rsidRPr="00096287">
        <w:rPr>
          <w:sz w:val="15"/>
          <w:szCs w:val="15"/>
        </w:rPr>
        <w:t>Tammcn</w:t>
      </w:r>
      <w:proofErr w:type="spellEnd"/>
      <w:r w:rsidRPr="00096287">
        <w:rPr>
          <w:sz w:val="15"/>
          <w:szCs w:val="15"/>
        </w:rPr>
        <w:t xml:space="preserve"> et al. 2000). The United States are still the leading power of the world with unprecedented </w:t>
      </w:r>
      <w:proofErr w:type="spellStart"/>
      <w:r w:rsidRPr="00096287">
        <w:rPr>
          <w:sz w:val="15"/>
          <w:szCs w:val="15"/>
        </w:rPr>
        <w:t>militany</w:t>
      </w:r>
      <w:proofErr w:type="spellEnd"/>
      <w:r w:rsidRPr="00096287">
        <w:rPr>
          <w:sz w:val="15"/>
          <w:szCs w:val="15"/>
        </w:rPr>
        <w:t xml:space="preserve"> and economic </w:t>
      </w:r>
      <w:proofErr w:type="spellStart"/>
      <w:r w:rsidRPr="00096287">
        <w:rPr>
          <w:sz w:val="15"/>
          <w:szCs w:val="15"/>
        </w:rPr>
        <w:t>poer</w:t>
      </w:r>
      <w:proofErr w:type="spellEnd"/>
      <w:r w:rsidRPr="00096287">
        <w:rPr>
          <w:sz w:val="15"/>
          <w:szCs w:val="15"/>
        </w:rPr>
        <w:t xml:space="preserve">. But others are coming closer: China. India. </w:t>
      </w:r>
      <w:proofErr w:type="spellStart"/>
      <w:r w:rsidRPr="00096287">
        <w:rPr>
          <w:sz w:val="15"/>
          <w:szCs w:val="15"/>
        </w:rPr>
        <w:t>Braiil</w:t>
      </w:r>
      <w:proofErr w:type="spellEnd"/>
      <w:r w:rsidRPr="00096287">
        <w:rPr>
          <w:sz w:val="15"/>
          <w:szCs w:val="15"/>
        </w:rPr>
        <w:t xml:space="preserve"> and Indonesia, China is at the top of this cohort, </w:t>
      </w:r>
      <w:proofErr w:type="gramStart"/>
      <w:r w:rsidRPr="00096287">
        <w:rPr>
          <w:sz w:val="15"/>
          <w:szCs w:val="15"/>
        </w:rPr>
        <w:t>All</w:t>
      </w:r>
      <w:proofErr w:type="gramEnd"/>
      <w:r w:rsidRPr="00096287">
        <w:rPr>
          <w:sz w:val="15"/>
          <w:szCs w:val="15"/>
        </w:rPr>
        <w:t xml:space="preserve"> major power changes </w:t>
      </w:r>
      <w:proofErr w:type="spellStart"/>
      <w:r w:rsidRPr="00096287">
        <w:rPr>
          <w:sz w:val="15"/>
          <w:szCs w:val="15"/>
        </w:rPr>
        <w:t>chal</w:t>
      </w:r>
      <w:proofErr w:type="spellEnd"/>
      <w:r w:rsidRPr="00096287">
        <w:rPr>
          <w:sz w:val="15"/>
          <w:szCs w:val="15"/>
        </w:rPr>
        <w:t xml:space="preserve"> </w:t>
      </w:r>
      <w:proofErr w:type="spellStart"/>
      <w:r w:rsidRPr="00096287">
        <w:rPr>
          <w:sz w:val="15"/>
          <w:szCs w:val="15"/>
        </w:rPr>
        <w:t>lenge</w:t>
      </w:r>
      <w:proofErr w:type="spellEnd"/>
      <w:r w:rsidRPr="00096287">
        <w:rPr>
          <w:sz w:val="15"/>
          <w:szCs w:val="15"/>
        </w:rPr>
        <w:t xml:space="preserv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w:t>
      </w:r>
      <w:proofErr w:type="spellStart"/>
      <w:r w:rsidRPr="00096287">
        <w:rPr>
          <w:sz w:val="15"/>
          <w:szCs w:val="15"/>
        </w:rPr>
        <w:t>escala</w:t>
      </w:r>
      <w:proofErr w:type="spellEnd"/>
      <w:r w:rsidRPr="00096287">
        <w:rPr>
          <w:sz w:val="15"/>
          <w:szCs w:val="15"/>
        </w:rPr>
        <w:t xml:space="preserve"> </w:t>
      </w:r>
      <w:proofErr w:type="spellStart"/>
      <w:r w:rsidRPr="00096287">
        <w:rPr>
          <w:sz w:val="15"/>
          <w:szCs w:val="15"/>
        </w:rPr>
        <w:t>tion</w:t>
      </w:r>
      <w:proofErr w:type="spellEnd"/>
      <w:r w:rsidRPr="00096287">
        <w:rPr>
          <w:sz w:val="15"/>
          <w:szCs w:val="15"/>
        </w:rPr>
        <w:t xml:space="preserve">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Of course, states can grow peacefully into roles of higher responsibility. status and influence on the world stage. There </w:t>
      </w:r>
      <w:proofErr w:type="spellStart"/>
      <w:r w:rsidRPr="00096287">
        <w:rPr>
          <w:sz w:val="15"/>
          <w:szCs w:val="15"/>
        </w:rPr>
        <w:t>arc</w:t>
      </w:r>
      <w:proofErr w:type="spellEnd"/>
      <w:r w:rsidRPr="00096287">
        <w:rPr>
          <w:sz w:val="15"/>
          <w:szCs w:val="15"/>
        </w:rPr>
        <w:t xml:space="preserve"> no natural laws saving that changes in the world’s power structure must end in war, despite all </w:t>
      </w:r>
      <w:proofErr w:type="spellStart"/>
      <w:r w:rsidRPr="00096287">
        <w:rPr>
          <w:sz w:val="15"/>
          <w:szCs w:val="15"/>
        </w:rPr>
        <w:t>distur</w:t>
      </w:r>
      <w:proofErr w:type="spellEnd"/>
      <w:r w:rsidRPr="00096287">
        <w:rPr>
          <w:sz w:val="15"/>
          <w:szCs w:val="15"/>
        </w:rPr>
        <w:t xml:space="preserve"> </w:t>
      </w:r>
      <w:proofErr w:type="spellStart"/>
      <w:r w:rsidRPr="00096287">
        <w:rPr>
          <w:sz w:val="15"/>
          <w:szCs w:val="15"/>
        </w:rPr>
        <w:t>bances</w:t>
      </w:r>
      <w:proofErr w:type="spellEnd"/>
      <w:r w:rsidRPr="00096287">
        <w:rPr>
          <w:sz w:val="15"/>
          <w:szCs w:val="15"/>
        </w:rPr>
        <w:t xml:space="preserve"> and ensuing risks (Rauch 2014). The less conflict an emerging power experiences with established ones, and with peer challengers that emerge simultaneously, the better the chances that the rise will travel a peaceful trajectory. Looking through this lens. </w:t>
      </w:r>
      <w:proofErr w:type="spellStart"/>
      <w:r w:rsidRPr="00096287">
        <w:rPr>
          <w:sz w:val="15"/>
          <w:szCs w:val="15"/>
        </w:rPr>
        <w:t>thc</w:t>
      </w:r>
      <w:proofErr w:type="spellEnd"/>
      <w:r w:rsidRPr="00096287">
        <w:rPr>
          <w:sz w:val="15"/>
          <w:szCs w:val="15"/>
        </w:rPr>
        <w:t xml:space="preserve"> relations of only one emerging power with the present hegemon appear to be partially conflict-</w:t>
      </w:r>
      <w:proofErr w:type="spellStart"/>
      <w:r w:rsidRPr="00096287">
        <w:rPr>
          <w:sz w:val="15"/>
          <w:szCs w:val="15"/>
        </w:rPr>
        <w:t>pronc</w:t>
      </w:r>
      <w:proofErr w:type="spellEnd"/>
      <w:r w:rsidRPr="00096287">
        <w:rPr>
          <w:sz w:val="15"/>
          <w:szCs w:val="15"/>
        </w:rPr>
        <w:t xml:space="preserve">.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w:t>
      </w:r>
      <w:proofErr w:type="spellStart"/>
      <w:r w:rsidRPr="00096287">
        <w:rPr>
          <w:sz w:val="15"/>
          <w:szCs w:val="15"/>
        </w:rPr>
        <w:t>thc</w:t>
      </w:r>
      <w:proofErr w:type="spellEnd"/>
      <w:r w:rsidRPr="00096287">
        <w:rPr>
          <w:sz w:val="15"/>
          <w:szCs w:val="15"/>
        </w:rPr>
        <w:t xml:space="preserve"> key to a peaceful. tense or even violent future at the world stage. A small group of </w:t>
      </w:r>
      <w:r w:rsidRPr="00096287">
        <w:rPr>
          <w:rStyle w:val="StyleUnderline"/>
        </w:rPr>
        <w:t>major powers</w:t>
      </w:r>
      <w:r w:rsidRPr="00096287">
        <w:rPr>
          <w:sz w:val="15"/>
          <w:szCs w:val="15"/>
        </w:rPr>
        <w:t xml:space="preserve">. Including the United States and China, is interconnected today by a complex conflict system. China has territorial claims against Japan, South Korea, Vietnam. the Philippines. </w:t>
      </w:r>
      <w:proofErr w:type="spellStart"/>
      <w:r w:rsidRPr="00096287">
        <w:rPr>
          <w:sz w:val="15"/>
          <w:szCs w:val="15"/>
        </w:rPr>
        <w:t>Brunci</w:t>
      </w:r>
      <w:proofErr w:type="spellEnd"/>
      <w:r w:rsidRPr="00096287">
        <w:rPr>
          <w:sz w:val="15"/>
          <w:szCs w:val="15"/>
        </w:rPr>
        <w:t xml:space="preserve">. and India which it pursues by a variety of means, not shying away from the limited, small scale </w:t>
      </w:r>
      <w:proofErr w:type="spellStart"/>
      <w:r w:rsidRPr="00096287">
        <w:rPr>
          <w:sz w:val="15"/>
          <w:szCs w:val="15"/>
        </w:rPr>
        <w:t>usc</w:t>
      </w:r>
      <w:proofErr w:type="spellEnd"/>
      <w:r w:rsidRPr="00096287">
        <w:rPr>
          <w:sz w:val="15"/>
          <w:szCs w:val="15"/>
        </w:rPr>
        <w:t xml:space="preserve"> of </w:t>
      </w:r>
      <w:proofErr w:type="spellStart"/>
      <w:r w:rsidRPr="00096287">
        <w:rPr>
          <w:sz w:val="15"/>
          <w:szCs w:val="15"/>
        </w:rPr>
        <w:t>militan</w:t>
      </w:r>
      <w:proofErr w:type="spellEnd"/>
      <w:r w:rsidRPr="00096287">
        <w:rPr>
          <w:sz w:val="15"/>
          <w:szCs w:val="15"/>
        </w:rPr>
        <w:t xml:space="preserve"> force in some cases, notably against obviously weaker counterparts (</w:t>
      </w:r>
      <w:proofErr w:type="spellStart"/>
      <w:r w:rsidRPr="00096287">
        <w:rPr>
          <w:sz w:val="15"/>
          <w:szCs w:val="15"/>
        </w:rPr>
        <w:t>Ellcman</w:t>
      </w:r>
      <w:proofErr w:type="spellEnd"/>
      <w:r w:rsidRPr="00096287">
        <w:rPr>
          <w:sz w:val="15"/>
          <w:szCs w:val="15"/>
        </w:rPr>
        <w:t xml:space="preserve"> ci al. 2012). China’s relation (o wards Japan is the one most burdened by China’s past as a victim of Japanese oppression and related cruelties, and the </w:t>
      </w:r>
      <w:proofErr w:type="spellStart"/>
      <w:r w:rsidRPr="00096287">
        <w:rPr>
          <w:sz w:val="15"/>
          <w:szCs w:val="15"/>
        </w:rPr>
        <w:t>propcnsit</w:t>
      </w:r>
      <w:proofErr w:type="spellEnd"/>
      <w:r w:rsidRPr="00096287">
        <w:rPr>
          <w:sz w:val="15"/>
          <w:szCs w:val="15"/>
        </w:rPr>
        <w:t xml:space="preserve">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w:t>
      </w:r>
      <w:r w:rsidRPr="00096287">
        <w:rPr>
          <w:rStyle w:val="StyleUnderline"/>
        </w:rPr>
        <w:t>Territorial claims are always emotionalized and dangerous</w:t>
      </w:r>
      <w:r w:rsidRPr="00096287">
        <w:rPr>
          <w:sz w:val="15"/>
          <w:szCs w:val="15"/>
        </w:rPr>
        <w:t xml:space="preserve">. </w:t>
      </w:r>
      <w:r w:rsidRPr="00096287">
        <w:rPr>
          <w:rStyle w:val="StyleUnderline"/>
        </w:rPr>
        <w:t>Territorial claims by a major power bear particular risks, because threatened countries look for protective allies which are,</w:t>
      </w:r>
      <w:r w:rsidRPr="00096287">
        <w:rPr>
          <w:sz w:val="15"/>
          <w:szCs w:val="15"/>
        </w:rPr>
        <w:t xml:space="preserve"> by necessity, </w:t>
      </w:r>
      <w:r w:rsidRPr="00096287">
        <w:rPr>
          <w:rStyle w:val="Emphasis"/>
        </w:rPr>
        <w:t>major powers</w:t>
      </w:r>
      <w:r w:rsidRPr="00096287">
        <w:rPr>
          <w:sz w:val="15"/>
          <w:szCs w:val="15"/>
        </w:rPr>
        <w:t xml:space="preserve"> </w:t>
      </w:r>
      <w:r w:rsidRPr="00096287">
        <w:rPr>
          <w:rStyle w:val="StyleUnderline"/>
        </w:rPr>
        <w:t>with the capability to project power into the region of concern.</w:t>
      </w:r>
      <w:r w:rsidRPr="00096287">
        <w:rPr>
          <w:sz w:val="15"/>
          <w:szCs w:val="15"/>
        </w:rPr>
        <w:t xml:space="preserve"> </w:t>
      </w:r>
      <w:r w:rsidRPr="00096287">
        <w:rPr>
          <w:rStyle w:val="Emphasis"/>
        </w:rPr>
        <w:t>The great power claimant and the great power protector then position themselves on the opposite sides of the conflict</w:t>
      </w:r>
      <w:r w:rsidRPr="00096287">
        <w:rPr>
          <w:sz w:val="15"/>
          <w:szCs w:val="15"/>
        </w:rPr>
        <w:t xml:space="preserve">. A classical constellation of great power conflict results that looks far more traditional than all the talk about post-modern global relations in which state power struggles fade into oblivion would suggest. In the Asian conflict complex that structures the shape of the US—Chinese contest (Foot/Walter 201 1). Japan. South Korea and the Philippines arc for mall allied </w:t>
      </w:r>
      <w:proofErr w:type="spellStart"/>
      <w:r w:rsidRPr="00096287">
        <w:rPr>
          <w:sz w:val="15"/>
          <w:szCs w:val="15"/>
        </w:rPr>
        <w:t>ith</w:t>
      </w:r>
      <w:proofErr w:type="spellEnd"/>
      <w:r w:rsidRPr="00096287">
        <w:rPr>
          <w:sz w:val="15"/>
          <w:szCs w:val="15"/>
        </w:rPr>
        <w:t xml:space="preserve"> the United </w:t>
      </w:r>
      <w:proofErr w:type="spellStart"/>
      <w:r w:rsidRPr="00096287">
        <w:rPr>
          <w:sz w:val="15"/>
          <w:szCs w:val="15"/>
        </w:rPr>
        <w:t>Slates</w:t>
      </w:r>
      <w:proofErr w:type="spellEnd"/>
      <w:r w:rsidRPr="00096287">
        <w:rPr>
          <w:sz w:val="15"/>
          <w:szCs w:val="15"/>
        </w:rPr>
        <w:t xml:space="preserve">. India and Vietnam today entertain </w:t>
      </w:r>
      <w:proofErr w:type="spellStart"/>
      <w:r w:rsidRPr="00096287">
        <w:rPr>
          <w:sz w:val="15"/>
          <w:szCs w:val="15"/>
        </w:rPr>
        <w:t>rda</w:t>
      </w:r>
      <w:proofErr w:type="spellEnd"/>
      <w:r w:rsidRPr="00096287">
        <w:rPr>
          <w:sz w:val="15"/>
          <w:szCs w:val="15"/>
        </w:rPr>
        <w:t xml:space="preserve"> (ions </w:t>
      </w:r>
      <w:proofErr w:type="spellStart"/>
      <w:r w:rsidRPr="00096287">
        <w:rPr>
          <w:sz w:val="15"/>
          <w:szCs w:val="15"/>
        </w:rPr>
        <w:t>ith</w:t>
      </w:r>
      <w:proofErr w:type="spellEnd"/>
      <w:r w:rsidRPr="00096287">
        <w:rPr>
          <w:sz w:val="15"/>
          <w:szCs w:val="15"/>
        </w:rPr>
        <w:t xml:space="preserve"> the United States that can be depicted as cordial entente, already include military cooperation, and might move further towards an alliance. depending on </w:t>
      </w:r>
      <w:proofErr w:type="spellStart"/>
      <w:r w:rsidRPr="00096287">
        <w:rPr>
          <w:sz w:val="15"/>
          <w:szCs w:val="15"/>
        </w:rPr>
        <w:t>deelopmens</w:t>
      </w:r>
      <w:proofErr w:type="spellEnd"/>
      <w:r w:rsidRPr="00096287">
        <w:rPr>
          <w:sz w:val="15"/>
          <w:szCs w:val="15"/>
        </w:rPr>
        <w:t xml:space="preserve"> in Asia. The United States is also a protector of Taiwan. officially a Chinese province, </w:t>
      </w:r>
      <w:proofErr w:type="spellStart"/>
      <w:r w:rsidRPr="00096287">
        <w:rPr>
          <w:sz w:val="15"/>
          <w:szCs w:val="15"/>
        </w:rPr>
        <w:t>factualh</w:t>
      </w:r>
      <w:proofErr w:type="spellEnd"/>
      <w:r w:rsidRPr="00096287">
        <w:rPr>
          <w:sz w:val="15"/>
          <w:szCs w:val="15"/>
        </w:rPr>
        <w:t xml:space="preserve"> an independent political entity. and the main object of Chinese interest because of the unfinished agenda of national re-unification. Given the enormous asymmetries between China and Taiwan. the latter’s independence depends fully and unambiguously on the US guarantee. </w:t>
      </w:r>
      <w:r w:rsidRPr="00096287">
        <w:rPr>
          <w:rStyle w:val="StyleUnderline"/>
        </w:rPr>
        <w:t xml:space="preserve">Russia and China have a </w:t>
      </w:r>
      <w:r w:rsidRPr="00096287">
        <w:rPr>
          <w:rStyle w:val="Emphasis"/>
        </w:rPr>
        <w:t xml:space="preserve">fairly ambivalent relation </w:t>
      </w:r>
      <w:r w:rsidRPr="00096287">
        <w:rPr>
          <w:sz w:val="15"/>
          <w:szCs w:val="15"/>
        </w:rPr>
        <w:t xml:space="preserve">with each other that is officially called a strategic partnership. </w:t>
      </w:r>
      <w:r w:rsidRPr="00096287">
        <w:rPr>
          <w:rStyle w:val="StyleUnderline"/>
        </w:rPr>
        <w:t>Ambiguous as this relationship is</w:t>
      </w:r>
      <w:r w:rsidRPr="00096287">
        <w:rPr>
          <w:sz w:val="15"/>
          <w:szCs w:val="15"/>
        </w:rPr>
        <w:t xml:space="preserve">, </w:t>
      </w:r>
      <w:r w:rsidRPr="00096287">
        <w:rPr>
          <w:rStyle w:val="Emphasis"/>
        </w:rPr>
        <w:t>it is predictable</w:t>
      </w:r>
      <w:r w:rsidRPr="00096287">
        <w:rPr>
          <w:sz w:val="15"/>
          <w:szCs w:val="15"/>
        </w:rPr>
        <w:t xml:space="preserve"> </w:t>
      </w:r>
      <w:r w:rsidRPr="00096287">
        <w:rPr>
          <w:rStyle w:val="StyleUnderline"/>
        </w:rPr>
        <w:t>that the more the West and Russia are at loggerheads, the closer the Russian—Chinese relations might become</w:t>
      </w:r>
      <w:r w:rsidRPr="00096287">
        <w:rPr>
          <w:sz w:val="15"/>
          <w:szCs w:val="15"/>
        </w:rPr>
        <w:t>. On the other hand</w:t>
      </w:r>
      <w:r w:rsidRPr="00096287">
        <w:rPr>
          <w:rStyle w:val="StyleUnderline"/>
        </w:rPr>
        <w:t xml:space="preserve">. Chi </w:t>
      </w:r>
      <w:proofErr w:type="spellStart"/>
      <w:r w:rsidRPr="00096287">
        <w:rPr>
          <w:rStyle w:val="StyleUnderline"/>
        </w:rPr>
        <w:t>na</w:t>
      </w:r>
      <w:proofErr w:type="spellEnd"/>
      <w:r w:rsidRPr="00096287">
        <w:rPr>
          <w:rStyle w:val="StyleUnderline"/>
        </w:rPr>
        <w:t xml:space="preserve"> is the stronger partner and harbors not completely friendly feelings </w:t>
      </w:r>
      <w:proofErr w:type="spellStart"/>
      <w:r w:rsidRPr="00096287">
        <w:rPr>
          <w:rStyle w:val="StyleUnderline"/>
        </w:rPr>
        <w:t>to wards</w:t>
      </w:r>
      <w:proofErr w:type="spellEnd"/>
      <w:r w:rsidRPr="00096287">
        <w:rPr>
          <w:rStyle w:val="StyleUnderline"/>
        </w:rPr>
        <w:t xml:space="preserve"> Moscow</w:t>
      </w:r>
      <w:r w:rsidRPr="00096287">
        <w:rPr>
          <w:sz w:val="15"/>
          <w:szCs w:val="15"/>
        </w:rPr>
        <w:t xml:space="preserve">. as Russia took part in China’s humiliation during the </w:t>
      </w:r>
      <w:proofErr w:type="spellStart"/>
      <w:r w:rsidRPr="00096287">
        <w:rPr>
          <w:sz w:val="15"/>
          <w:szCs w:val="15"/>
        </w:rPr>
        <w:t>imperi</w:t>
      </w:r>
      <w:proofErr w:type="spellEnd"/>
      <w:r w:rsidRPr="00096287">
        <w:rPr>
          <w:sz w:val="15"/>
          <w:szCs w:val="15"/>
        </w:rPr>
        <w:t xml:space="preserve"> </w:t>
      </w:r>
      <w:proofErr w:type="spellStart"/>
      <w:r w:rsidRPr="00096287">
        <w:rPr>
          <w:sz w:val="15"/>
          <w:szCs w:val="15"/>
        </w:rPr>
        <w:t>alist</w:t>
      </w:r>
      <w:proofErr w:type="spellEnd"/>
      <w:r w:rsidRPr="00096287">
        <w:rPr>
          <w:sz w:val="15"/>
          <w:szCs w:val="15"/>
        </w:rPr>
        <w:t xml:space="preserve"> period no less than the United States did. Russian fears concerning covert immigration into Eastern Siberia and demographic repercussions and political consequences that might result therefrom add to the uneasiness. China and India arc natural rivals for regional preponderance in Asia (</w:t>
      </w:r>
      <w:proofErr w:type="spellStart"/>
      <w:r w:rsidRPr="00096287">
        <w:rPr>
          <w:sz w:val="15"/>
          <w:szCs w:val="15"/>
        </w:rPr>
        <w:t>Gilbov</w:t>
      </w:r>
      <w:proofErr w:type="spellEnd"/>
      <w:r w:rsidRPr="00096287">
        <w:rPr>
          <w:sz w:val="15"/>
          <w:szCs w:val="15"/>
        </w:rPr>
        <w:t>/</w:t>
      </w:r>
      <w:proofErr w:type="spellStart"/>
      <w:r w:rsidRPr="00096287">
        <w:rPr>
          <w:sz w:val="15"/>
          <w:szCs w:val="15"/>
        </w:rPr>
        <w:t>Hcginbotham</w:t>
      </w:r>
      <w:proofErr w:type="spellEnd"/>
      <w:r w:rsidRPr="00096287">
        <w:rPr>
          <w:sz w:val="15"/>
          <w:szCs w:val="15"/>
        </w:rPr>
        <w:t xml:space="preserve"> 2012). Both arc developing rapidly. with China still ahead. Territorial disputes. India’s </w:t>
      </w:r>
      <w:proofErr w:type="spellStart"/>
      <w:r w:rsidRPr="00096287">
        <w:rPr>
          <w:sz w:val="15"/>
          <w:szCs w:val="15"/>
        </w:rPr>
        <w:t>liospitalit</w:t>
      </w:r>
      <w:proofErr w:type="spellEnd"/>
      <w:r w:rsidRPr="00096287">
        <w:rPr>
          <w:sz w:val="15"/>
          <w:szCs w:val="15"/>
        </w:rPr>
        <w:t xml:space="preserve"> Lo </w:t>
      </w:r>
      <w:proofErr w:type="spellStart"/>
      <w:r w:rsidRPr="00096287">
        <w:rPr>
          <w:sz w:val="15"/>
          <w:szCs w:val="15"/>
        </w:rPr>
        <w:t>TibeLan</w:t>
      </w:r>
      <w:proofErr w:type="spellEnd"/>
      <w:r w:rsidRPr="00096287">
        <w:rPr>
          <w:sz w:val="15"/>
          <w:szCs w:val="15"/>
        </w:rPr>
        <w:t xml:space="preserve"> exiles including the Dalai Lama. China’s close relation to Pakistan and a growing naval rivalry spanning the Indian Ocean from the Strait of Malacca to Iranian shores (</w:t>
      </w:r>
      <w:proofErr w:type="spellStart"/>
      <w:r w:rsidRPr="00096287">
        <w:rPr>
          <w:sz w:val="15"/>
          <w:szCs w:val="15"/>
        </w:rPr>
        <w:t>Garofano</w:t>
      </w:r>
      <w:proofErr w:type="spellEnd"/>
      <w:r w:rsidRPr="00096287">
        <w:rPr>
          <w:sz w:val="15"/>
          <w:szCs w:val="15"/>
        </w:rPr>
        <w:t xml:space="preserve">/Dew 2013) run parallel to rapidly growing economic relations and ostensible efforts </w:t>
      </w:r>
      <w:proofErr w:type="spellStart"/>
      <w:r w:rsidRPr="00096287">
        <w:rPr>
          <w:sz w:val="15"/>
          <w:szCs w:val="15"/>
        </w:rPr>
        <w:t>lo</w:t>
      </w:r>
      <w:proofErr w:type="spellEnd"/>
      <w:r w:rsidRPr="00096287">
        <w:rPr>
          <w:sz w:val="15"/>
          <w:szCs w:val="15"/>
        </w:rPr>
        <w:t xml:space="preserve"> present the relationship if not as amiable then at least as partner-like. </w:t>
      </w:r>
      <w:r w:rsidRPr="00096287">
        <w:rPr>
          <w:rStyle w:val="StyleUnderline"/>
        </w:rPr>
        <w:t xml:space="preserve">The United States, China, Russia and India </w:t>
      </w:r>
      <w:r w:rsidRPr="00096287">
        <w:rPr>
          <w:sz w:val="15"/>
          <w:szCs w:val="15"/>
        </w:rPr>
        <w:t>even today</w:t>
      </w:r>
      <w:r w:rsidRPr="00096287">
        <w:rPr>
          <w:rStyle w:val="StyleUnderline"/>
        </w:rPr>
        <w:t xml:space="preserve"> conduct </w:t>
      </w:r>
      <w:r w:rsidRPr="00096287">
        <w:rPr>
          <w:rStyle w:val="Emphasis"/>
        </w:rPr>
        <w:t>a multi- pronged nuclear arms race</w:t>
      </w:r>
      <w:r w:rsidRPr="00096287">
        <w:rPr>
          <w:sz w:val="15"/>
          <w:szCs w:val="15"/>
        </w:rPr>
        <w:t xml:space="preserve"> (</w:t>
      </w:r>
      <w:proofErr w:type="spellStart"/>
      <w:r w:rsidRPr="00096287">
        <w:rPr>
          <w:sz w:val="15"/>
          <w:szCs w:val="15"/>
        </w:rPr>
        <w:t>Fingar</w:t>
      </w:r>
      <w:proofErr w:type="spellEnd"/>
      <w:r w:rsidRPr="00096287">
        <w:rPr>
          <w:sz w:val="15"/>
          <w:szCs w:val="15"/>
        </w:rPr>
        <w:t xml:space="preserve"> 2011: </w:t>
      </w:r>
      <w:proofErr w:type="spellStart"/>
      <w:r w:rsidRPr="00096287">
        <w:rPr>
          <w:sz w:val="15"/>
          <w:szCs w:val="15"/>
        </w:rPr>
        <w:t>Gangul</w:t>
      </w:r>
      <w:proofErr w:type="spellEnd"/>
      <w:r w:rsidRPr="00096287">
        <w:rPr>
          <w:sz w:val="15"/>
          <w:szCs w:val="15"/>
        </w:rPr>
        <w:t xml:space="preserve"> /Thompson 2011: O’Neill 2013. </w:t>
      </w:r>
      <w:proofErr w:type="spellStart"/>
      <w:r w:rsidRPr="00096287">
        <w:rPr>
          <w:sz w:val="15"/>
          <w:szCs w:val="15"/>
        </w:rPr>
        <w:t>Müllcr</w:t>
      </w:r>
      <w:proofErr w:type="spellEnd"/>
      <w:r w:rsidRPr="00096287">
        <w:rPr>
          <w:sz w:val="15"/>
          <w:szCs w:val="15"/>
        </w:rPr>
        <w:t xml:space="preserve"> 2014). In this race, conventional components like missile de </w:t>
      </w:r>
      <w:proofErr w:type="spellStart"/>
      <w:r w:rsidRPr="00096287">
        <w:rPr>
          <w:sz w:val="15"/>
          <w:szCs w:val="15"/>
        </w:rPr>
        <w:t>fense</w:t>
      </w:r>
      <w:proofErr w:type="spellEnd"/>
      <w:r w:rsidRPr="00096287">
        <w:rPr>
          <w:sz w:val="15"/>
          <w:szCs w:val="15"/>
        </w:rPr>
        <w:t xml:space="preserve">. Intercontinental strike options, space-based assets and the specter of </w:t>
      </w:r>
      <w:proofErr w:type="spellStart"/>
      <w:r w:rsidRPr="00096287">
        <w:rPr>
          <w:sz w:val="15"/>
          <w:szCs w:val="15"/>
        </w:rPr>
        <w:t>cbcr</w:t>
      </w:r>
      <w:proofErr w:type="spellEnd"/>
      <w:r w:rsidRPr="00096287">
        <w:rPr>
          <w:sz w:val="15"/>
          <w:szCs w:val="15"/>
        </w:rPr>
        <w:t xml:space="preserve"> war play their role, as does the issue of extended </w:t>
      </w:r>
      <w:proofErr w:type="spellStart"/>
      <w:r w:rsidRPr="00096287">
        <w:rPr>
          <w:sz w:val="15"/>
          <w:szCs w:val="15"/>
        </w:rPr>
        <w:t>dcterrcncc</w:t>
      </w:r>
      <w:proofErr w:type="spellEnd"/>
      <w:r w:rsidRPr="00096287">
        <w:rPr>
          <w:sz w:val="15"/>
          <w:szCs w:val="15"/>
        </w:rPr>
        <w:t xml:space="preserve"> The general US </w:t>
      </w:r>
      <w:proofErr w:type="spellStart"/>
      <w:r w:rsidRPr="00096287">
        <w:rPr>
          <w:sz w:val="15"/>
          <w:szCs w:val="15"/>
        </w:rPr>
        <w:t>militar</w:t>
      </w:r>
      <w:proofErr w:type="spellEnd"/>
      <w:r w:rsidRPr="00096287">
        <w:rPr>
          <w:sz w:val="15"/>
          <w:szCs w:val="15"/>
        </w:rPr>
        <w:t xml:space="preserve">’ superiority induces Russia and China to improve their nuclear arsenals, while India tries not to be left too far behind the Chinese in terms of nuclear capability. Pakistan and North Korea </w:t>
      </w:r>
      <w:proofErr w:type="spellStart"/>
      <w:r w:rsidRPr="00096287">
        <w:rPr>
          <w:sz w:val="15"/>
          <w:szCs w:val="15"/>
        </w:rPr>
        <w:t>ork</w:t>
      </w:r>
      <w:proofErr w:type="spellEnd"/>
      <w:r w:rsidRPr="00096287">
        <w:rPr>
          <w:sz w:val="15"/>
          <w:szCs w:val="15"/>
        </w:rPr>
        <w:t xml:space="preserve"> as potential spoilers at the fringe of this arms race. They are not powerful but </w:t>
      </w:r>
      <w:proofErr w:type="spellStart"/>
      <w:r w:rsidRPr="00096287">
        <w:rPr>
          <w:sz w:val="15"/>
          <w:szCs w:val="15"/>
        </w:rPr>
        <w:t>thc</w:t>
      </w:r>
      <w:proofErr w:type="spellEnd"/>
      <w:r w:rsidRPr="00096287">
        <w:rPr>
          <w:sz w:val="15"/>
          <w:szCs w:val="15"/>
        </w:rPr>
        <w:t xml:space="preserve"> arc capable of stirring up trouble, whenever they move. In </w:t>
      </w:r>
      <w:proofErr w:type="spellStart"/>
      <w:r w:rsidRPr="00096287">
        <w:rPr>
          <w:sz w:val="15"/>
          <w:szCs w:val="15"/>
        </w:rPr>
        <w:t>tems</w:t>
      </w:r>
      <w:proofErr w:type="spellEnd"/>
      <w:r w:rsidRPr="00096287">
        <w:rPr>
          <w:sz w:val="15"/>
          <w:szCs w:val="15"/>
        </w:rPr>
        <w:t xml:space="preserve"> of the military constellation, the most disquieting development is the drafting of pre-emptive strategies of a first (most likely conventional) strike by the United States and China, on either side motivated by the per </w:t>
      </w:r>
      <w:proofErr w:type="spellStart"/>
      <w:r w:rsidRPr="00096287">
        <w:rPr>
          <w:sz w:val="15"/>
          <w:szCs w:val="15"/>
        </w:rPr>
        <w:t>ceived</w:t>
      </w:r>
      <w:proofErr w:type="spellEnd"/>
      <w:r w:rsidRPr="00096287">
        <w:rPr>
          <w:sz w:val="15"/>
          <w:szCs w:val="15"/>
        </w:rPr>
        <w:t xml:space="preserve"> need to keep the upper hand early in a potential clash close to Chinese shores (such as in the context of a Taiwan conflict). China is building up middle-range ballistic capabilities to pre-empt US aircraft carrier groups from coming into striking distance and to </w:t>
      </w:r>
      <w:proofErr w:type="spellStart"/>
      <w:r w:rsidRPr="00096287">
        <w:rPr>
          <w:sz w:val="15"/>
          <w:szCs w:val="15"/>
        </w:rPr>
        <w:t>desiroy</w:t>
      </w:r>
      <w:proofErr w:type="spellEnd"/>
      <w:r w:rsidRPr="00096287">
        <w:rPr>
          <w:sz w:val="15"/>
          <w:szCs w:val="15"/>
        </w:rPr>
        <w:t xml:space="preserve"> US Air Force assets in Okinawa. while the United States is developing means to neutralize exactly these Chinese capabilities. </w:t>
      </w:r>
      <w:r w:rsidRPr="00096287">
        <w:rPr>
          <w:rStyle w:val="Emphasis"/>
          <w:highlight w:val="green"/>
        </w:rPr>
        <w:t>They</w:t>
      </w:r>
      <w:r w:rsidRPr="00096287">
        <w:rPr>
          <w:rStyle w:val="Emphasis"/>
        </w:rPr>
        <w:t xml:space="preserve"> </w:t>
      </w:r>
      <w:r w:rsidRPr="00096287">
        <w:rPr>
          <w:rStyle w:val="Emphasis"/>
          <w:highlight w:val="green"/>
        </w:rPr>
        <w:t>are steering towards a hair-trigger security dilemma</w:t>
      </w:r>
      <w:r w:rsidRPr="00096287">
        <w:rPr>
          <w:rStyle w:val="Emphasis"/>
        </w:rPr>
        <w:t xml:space="preserve"> </w:t>
      </w:r>
      <w:r w:rsidRPr="00096287">
        <w:rPr>
          <w:sz w:val="15"/>
          <w:szCs w:val="15"/>
        </w:rPr>
        <w:t xml:space="preserve">in which the mutual postures cry out for being used first before the enemy might destroy them (Goldstein 2013: Le </w:t>
      </w:r>
      <w:proofErr w:type="spellStart"/>
      <w:r w:rsidRPr="00096287">
        <w:rPr>
          <w:sz w:val="15"/>
          <w:szCs w:val="15"/>
        </w:rPr>
        <w:t>Miôre</w:t>
      </w:r>
      <w:proofErr w:type="spellEnd"/>
      <w:r w:rsidRPr="00096287">
        <w:rPr>
          <w:sz w:val="15"/>
          <w:szCs w:val="15"/>
        </w:rPr>
        <w:t xml:space="preserve"> 2012). </w:t>
      </w:r>
      <w:r w:rsidRPr="00096287">
        <w:rPr>
          <w:rStyle w:val="StyleUnderline"/>
        </w:rPr>
        <w:t xml:space="preserve">It cannot be excluded that </w:t>
      </w:r>
      <w:r w:rsidRPr="00096287">
        <w:rPr>
          <w:rStyle w:val="StyleUnderline"/>
          <w:highlight w:val="green"/>
        </w:rPr>
        <w:t>this whole conflict system might collapse</w:t>
      </w:r>
      <w:r w:rsidRPr="00096287">
        <w:rPr>
          <w:rStyle w:val="StyleUnderline"/>
        </w:rPr>
        <w:t xml:space="preserve"> </w:t>
      </w:r>
      <w:r w:rsidRPr="00096287">
        <w:rPr>
          <w:rStyle w:val="StyleUnderline"/>
          <w:highlight w:val="green"/>
        </w:rPr>
        <w:t>into</w:t>
      </w:r>
      <w:r w:rsidRPr="00096287">
        <w:rPr>
          <w:rStyle w:val="StyleUnderline"/>
        </w:rPr>
        <w:t xml:space="preserve"> two </w:t>
      </w:r>
      <w:r w:rsidRPr="00096287">
        <w:rPr>
          <w:rStyle w:val="StyleUnderline"/>
          <w:highlight w:val="green"/>
        </w:rPr>
        <w:t>opposing blocks</w:t>
      </w:r>
      <w:r w:rsidRPr="00096287">
        <w:rPr>
          <w:sz w:val="15"/>
          <w:szCs w:val="15"/>
        </w:rPr>
        <w:t xml:space="preserve"> one da the spark </w:t>
      </w:r>
      <w:r w:rsidRPr="00096287">
        <w:rPr>
          <w:rStyle w:val="StyleUnderline"/>
        </w:rPr>
        <w:t xml:space="preserve">for a major violent cataclysm could even be lighted by uncontrolled non-state actors inside some of the powers. </w:t>
      </w:r>
      <w:r w:rsidRPr="00096287">
        <w:rPr>
          <w:sz w:val="15"/>
          <w:szCs w:val="15"/>
        </w:rPr>
        <w:t>or—</w:t>
      </w:r>
      <w:r w:rsidRPr="00096287">
        <w:rPr>
          <w:rStyle w:val="StyleUnderline"/>
        </w:rPr>
        <w:t>in analogy to</w:t>
      </w:r>
      <w:r w:rsidRPr="00096287">
        <w:rPr>
          <w:sz w:val="15"/>
          <w:szCs w:val="15"/>
        </w:rPr>
        <w:t xml:space="preserve"> the role of </w:t>
      </w:r>
      <w:r w:rsidRPr="00096287">
        <w:rPr>
          <w:rStyle w:val="Emphasis"/>
        </w:rPr>
        <w:t>Serbia in 1914</w:t>
      </w:r>
      <w:r w:rsidRPr="00096287">
        <w:rPr>
          <w:sz w:val="15"/>
          <w:szCs w:val="15"/>
        </w:rPr>
        <w:t xml:space="preserve">— </w:t>
      </w:r>
      <w:r w:rsidRPr="00096287">
        <w:rPr>
          <w:rStyle w:val="Emphasis"/>
        </w:rPr>
        <w:t>a ‘spoiler” state</w:t>
      </w:r>
      <w:r w:rsidRPr="00096287">
        <w:rPr>
          <w:sz w:val="15"/>
          <w:szCs w:val="15"/>
        </w:rPr>
        <w:t xml:space="preserve"> with a particularly </w:t>
      </w:r>
      <w:proofErr w:type="spellStart"/>
      <w:r w:rsidRPr="00096287">
        <w:rPr>
          <w:sz w:val="15"/>
          <w:szCs w:val="15"/>
        </w:rPr>
        <w:t>idios</w:t>
      </w:r>
      <w:proofErr w:type="spellEnd"/>
      <w:r w:rsidRPr="00096287">
        <w:rPr>
          <w:sz w:val="15"/>
          <w:szCs w:val="15"/>
        </w:rPr>
        <w:t xml:space="preserve"> </w:t>
      </w:r>
      <w:proofErr w:type="spellStart"/>
      <w:r w:rsidRPr="00096287">
        <w:rPr>
          <w:sz w:val="15"/>
          <w:szCs w:val="15"/>
        </w:rPr>
        <w:t>ncralic</w:t>
      </w:r>
      <w:proofErr w:type="spellEnd"/>
      <w:r w:rsidRPr="00096287">
        <w:rPr>
          <w:sz w:val="15"/>
          <w:szCs w:val="15"/>
        </w:rPr>
        <w:t xml:space="preserve"> agenda. Pakistan. North Korea or Tai an arc con </w:t>
      </w:r>
      <w:proofErr w:type="spellStart"/>
      <w:r w:rsidRPr="00096287">
        <w:rPr>
          <w:sz w:val="15"/>
          <w:szCs w:val="15"/>
        </w:rPr>
        <w:t>ceivable</w:t>
      </w:r>
      <w:proofErr w:type="spellEnd"/>
      <w:r w:rsidRPr="00096287">
        <w:rPr>
          <w:sz w:val="15"/>
          <w:szCs w:val="15"/>
        </w:rPr>
        <w:t xml:space="preserve"> in this role. Even Japan might be considered, if nationalism in Nippon grows further and seeks confrontation with the old rival China. If anything. </w:t>
      </w:r>
      <w:r w:rsidRPr="00096287">
        <w:rPr>
          <w:rStyle w:val="StyleUnderline"/>
          <w:highlight w:val="green"/>
        </w:rPr>
        <w:t>this</w:t>
      </w:r>
      <w:r w:rsidRPr="00096287">
        <w:rPr>
          <w:sz w:val="15"/>
          <w:szCs w:val="15"/>
        </w:rPr>
        <w:t xml:space="preserve"> </w:t>
      </w:r>
      <w:r w:rsidRPr="00096287">
        <w:rPr>
          <w:rStyle w:val="StyleUnderline"/>
        </w:rPr>
        <w:t xml:space="preserve">constellation </w:t>
      </w:r>
      <w:r w:rsidRPr="00096287">
        <w:rPr>
          <w:rStyle w:val="StyleUnderline"/>
          <w:highlight w:val="green"/>
        </w:rPr>
        <w:t>does not look</w:t>
      </w:r>
      <w:r w:rsidRPr="00096287">
        <w:rPr>
          <w:rStyle w:val="StyleUnderline"/>
        </w:rPr>
        <w:t xml:space="preserve"> much </w:t>
      </w:r>
      <w:r w:rsidRPr="00096287">
        <w:rPr>
          <w:rStyle w:val="StyleUnderline"/>
          <w:highlight w:val="green"/>
        </w:rPr>
        <w:t xml:space="preserve">better than the one which drove </w:t>
      </w:r>
      <w:r w:rsidRPr="00096287">
        <w:rPr>
          <w:rStyle w:val="Emphasis"/>
          <w:highlight w:val="green"/>
        </w:rPr>
        <w:t>Europe into W</w:t>
      </w:r>
      <w:r w:rsidRPr="00096287">
        <w:rPr>
          <w:rStyle w:val="Emphasis"/>
        </w:rPr>
        <w:t xml:space="preserve">orld </w:t>
      </w:r>
      <w:r w:rsidRPr="00096287">
        <w:rPr>
          <w:rStyle w:val="Emphasis"/>
          <w:highlight w:val="green"/>
        </w:rPr>
        <w:t>W</w:t>
      </w:r>
      <w:r w:rsidRPr="00096287">
        <w:rPr>
          <w:rStyle w:val="Emphasis"/>
        </w:rPr>
        <w:t xml:space="preserve">ar </w:t>
      </w:r>
      <w:r w:rsidRPr="00096287">
        <w:rPr>
          <w:rStyle w:val="Emphasis"/>
          <w:highlight w:val="green"/>
        </w:rPr>
        <w:t>I</w:t>
      </w:r>
      <w:r w:rsidRPr="00096287">
        <w:rPr>
          <w:sz w:val="15"/>
          <w:szCs w:val="15"/>
        </w:rPr>
        <w:t xml:space="preserve"> a century ago. </w:t>
      </w:r>
      <w:r w:rsidRPr="00096287">
        <w:rPr>
          <w:rStyle w:val="StyleUnderline"/>
          <w:highlight w:val="green"/>
        </w:rPr>
        <w:t>and</w:t>
      </w:r>
      <w:r w:rsidRPr="00096287">
        <w:rPr>
          <w:sz w:val="15"/>
          <w:szCs w:val="15"/>
          <w:highlight w:val="green"/>
        </w:rPr>
        <w:t xml:space="preserve"> </w:t>
      </w:r>
      <w:r w:rsidRPr="00096287">
        <w:rPr>
          <w:rStyle w:val="Emphasis"/>
          <w:highlight w:val="green"/>
        </w:rPr>
        <w:t>it contains a nuclear component.</w:t>
      </w:r>
      <w:r w:rsidRPr="00096287">
        <w:rPr>
          <w:sz w:val="15"/>
          <w:szCs w:val="15"/>
        </w:rPr>
        <w:t xml:space="preserve"> </w:t>
      </w:r>
      <w:r w:rsidRPr="00096287">
        <w:rPr>
          <w:rStyle w:val="StyleUnderline"/>
        </w:rPr>
        <w:t xml:space="preserve">To trust in the infallibility of nuclear deterrence in this mufti- pronged constellation </w:t>
      </w:r>
      <w:r w:rsidRPr="00096287">
        <w:rPr>
          <w:rStyle w:val="Emphasis"/>
        </w:rPr>
        <w:t xml:space="preserve">needs quite a lot of optimism </w:t>
      </w:r>
      <w:r w:rsidRPr="00096287">
        <w:rPr>
          <w:rStyle w:val="StyleUnderline"/>
        </w:rPr>
        <w:t xml:space="preserve">Can democratic peace be helpful in this constellation? </w:t>
      </w:r>
      <w:r w:rsidRPr="00096287">
        <w:rPr>
          <w:sz w:val="15"/>
          <w:szCs w:val="15"/>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096287">
        <w:rPr>
          <w:rStyle w:val="StyleUnderline"/>
          <w:highlight w:val="green"/>
        </w:rPr>
        <w:t>democracies</w:t>
      </w:r>
      <w:r w:rsidRPr="00096287">
        <w:rPr>
          <w:rStyle w:val="StyleUnderline"/>
        </w:rPr>
        <w:t xml:space="preserve"> like Ukraine and Georgia </w:t>
      </w:r>
      <w:r w:rsidRPr="00096287">
        <w:rPr>
          <w:rStyle w:val="StyleUnderline"/>
          <w:highlight w:val="green"/>
        </w:rPr>
        <w:t>may feature rather importantly</w:t>
      </w:r>
      <w:r w:rsidRPr="00096287">
        <w:rPr>
          <w:rStyle w:val="StyleUnderline"/>
        </w:rPr>
        <w:t xml:space="preserve"> </w:t>
      </w:r>
      <w:r w:rsidRPr="00096287">
        <w:rPr>
          <w:rStyle w:val="StyleUnderline"/>
          <w:highlight w:val="green"/>
        </w:rPr>
        <w:t xml:space="preserve">as potential triggers for </w:t>
      </w:r>
      <w:r w:rsidRPr="00096287">
        <w:rPr>
          <w:rStyle w:val="Emphasis"/>
        </w:rPr>
        <w:t>a</w:t>
      </w:r>
      <w:r w:rsidRPr="00096287">
        <w:rPr>
          <w:rStyle w:val="Emphasis"/>
          <w:highlight w:val="green"/>
        </w:rPr>
        <w:t xml:space="preserve"> worsening</w:t>
      </w:r>
      <w:r w:rsidRPr="00096287">
        <w:rPr>
          <w:rStyle w:val="Emphasis"/>
        </w:rPr>
        <w:t xml:space="preserve"> of </w:t>
      </w:r>
      <w:r w:rsidRPr="00096287">
        <w:rPr>
          <w:rStyle w:val="Emphasis"/>
          <w:highlight w:val="green"/>
        </w:rPr>
        <w:t>relationships.</w:t>
      </w:r>
      <w:r w:rsidRPr="00096287">
        <w:rPr>
          <w:rStyle w:val="Emphasis"/>
        </w:rPr>
        <w:t xml:space="preserve"> </w:t>
      </w:r>
      <w:r w:rsidRPr="00096287">
        <w:rPr>
          <w:rStyle w:val="StyleUnderline"/>
        </w:rPr>
        <w:t xml:space="preserve">While democracy is useful in excluding certain </w:t>
      </w:r>
      <w:r w:rsidRPr="00096287">
        <w:rPr>
          <w:rStyle w:val="Emphasis"/>
        </w:rPr>
        <w:t xml:space="preserve">conflict dyads </w:t>
      </w:r>
      <w:r w:rsidRPr="00096287">
        <w:rPr>
          <w:sz w:val="15"/>
          <w:szCs w:val="15"/>
        </w:rPr>
        <w:t xml:space="preserve">in the whole complex, </w:t>
      </w:r>
      <w:r w:rsidRPr="00096287">
        <w:rPr>
          <w:rStyle w:val="StyleUnderline"/>
        </w:rPr>
        <w:t xml:space="preserve">such as </w:t>
      </w:r>
      <w:r w:rsidRPr="00096287">
        <w:rPr>
          <w:rStyle w:val="Emphasis"/>
        </w:rPr>
        <w:t>India</w:t>
      </w:r>
      <w:r w:rsidRPr="00096287">
        <w:rPr>
          <w:rStyle w:val="StyleUnderline"/>
        </w:rPr>
        <w:t xml:space="preserve"> and the </w:t>
      </w:r>
      <w:r w:rsidRPr="00096287">
        <w:rPr>
          <w:rStyle w:val="Emphasis"/>
        </w:rPr>
        <w:t>U</w:t>
      </w:r>
      <w:r w:rsidRPr="00096287">
        <w:rPr>
          <w:sz w:val="15"/>
          <w:szCs w:val="15"/>
        </w:rPr>
        <w:t xml:space="preserve">nited </w:t>
      </w:r>
      <w:r w:rsidRPr="00096287">
        <w:rPr>
          <w:rStyle w:val="Emphasis"/>
        </w:rPr>
        <w:t>S</w:t>
      </w:r>
      <w:r w:rsidRPr="00096287">
        <w:rPr>
          <w:sz w:val="15"/>
          <w:szCs w:val="15"/>
        </w:rPr>
        <w:t xml:space="preserve">tates. Japan and the United States. Japan and India. from the risk that they might escalate into a violent conflict, and as democratic peace is pacifying parts of the world. such as South America or Europe. </w:t>
      </w:r>
      <w:r w:rsidRPr="00096287">
        <w:rPr>
          <w:rStyle w:val="Emphasis"/>
          <w:highlight w:val="green"/>
        </w:rPr>
        <w:t>it helps little in disputes between</w:t>
      </w:r>
      <w:r w:rsidRPr="00096287">
        <w:rPr>
          <w:rStyle w:val="Emphasis"/>
        </w:rPr>
        <w:t xml:space="preserve"> </w:t>
      </w:r>
      <w:r w:rsidRPr="00096287">
        <w:rPr>
          <w:rStyle w:val="Emphasis"/>
          <w:highlight w:val="green"/>
        </w:rPr>
        <w:t>democracies and non-democracies</w:t>
      </w:r>
      <w:r w:rsidRPr="00096287">
        <w:rPr>
          <w:rStyle w:val="Emphasis"/>
        </w:rPr>
        <w:t xml:space="preserve">. </w:t>
      </w:r>
      <w:r w:rsidRPr="00096287">
        <w:rPr>
          <w:sz w:val="15"/>
          <w:szCs w:val="15"/>
        </w:rPr>
        <w:t xml:space="preserve">To the contrary: as discussed above, </w:t>
      </w:r>
      <w:r w:rsidRPr="00096287">
        <w:rPr>
          <w:rStyle w:val="StyleUnderline"/>
          <w:highlight w:val="green"/>
        </w:rPr>
        <w:t>democracies</w:t>
      </w:r>
      <w:r w:rsidRPr="00096287">
        <w:rPr>
          <w:rStyle w:val="StyleUnderline"/>
        </w:rPr>
        <w:t xml:space="preserve"> have a more or less </w:t>
      </w:r>
      <w:r w:rsidRPr="00096287">
        <w:rPr>
          <w:rStyle w:val="Emphasis"/>
        </w:rPr>
        <w:t>moral-emotional inclination</w:t>
      </w:r>
      <w:r w:rsidRPr="00096287">
        <w:rPr>
          <w:sz w:val="15"/>
          <w:szCs w:val="15"/>
        </w:rPr>
        <w:t xml:space="preserve"> </w:t>
      </w:r>
      <w:r w:rsidRPr="00096287">
        <w:rPr>
          <w:rStyle w:val="Emphasis"/>
        </w:rPr>
        <w:t xml:space="preserve">to demonize non-democracies once they </w:t>
      </w:r>
      <w:proofErr w:type="spellStart"/>
      <w:r w:rsidRPr="00096287">
        <w:rPr>
          <w:rStyle w:val="Emphasis"/>
        </w:rPr>
        <w:t>dis</w:t>
      </w:r>
      <w:proofErr w:type="spellEnd"/>
      <w:r w:rsidRPr="00096287">
        <w:rPr>
          <w:rStyle w:val="Emphasis"/>
        </w:rPr>
        <w:t xml:space="preserve"> agree, </w:t>
      </w:r>
      <w:r w:rsidRPr="00096287">
        <w:rPr>
          <w:rStyle w:val="StyleUnderline"/>
        </w:rPr>
        <w:t xml:space="preserve">and to feel a missionary drive </w:t>
      </w:r>
      <w:r w:rsidRPr="00096287">
        <w:rPr>
          <w:rStyle w:val="Emphasis"/>
        </w:rPr>
        <w:t>to turn them democratic</w:t>
      </w:r>
      <w:r w:rsidRPr="00096287">
        <w:rPr>
          <w:sz w:val="15"/>
          <w:szCs w:val="15"/>
        </w:rPr>
        <w:t xml:space="preserve">. </w:t>
      </w:r>
      <w:r w:rsidRPr="00096287">
        <w:rPr>
          <w:rStyle w:val="StyleUnderline"/>
        </w:rPr>
        <w:t xml:space="preserve">This </w:t>
      </w:r>
      <w:r w:rsidRPr="00096287">
        <w:rPr>
          <w:rStyle w:val="StyleUnderline"/>
          <w:highlight w:val="green"/>
        </w:rPr>
        <w:t>might exacerbate</w:t>
      </w:r>
      <w:r w:rsidRPr="00096287">
        <w:rPr>
          <w:rStyle w:val="StyleUnderline"/>
        </w:rPr>
        <w:t xml:space="preserve"> </w:t>
      </w:r>
      <w:r w:rsidRPr="00096287">
        <w:rPr>
          <w:rStyle w:val="Emphasis"/>
        </w:rPr>
        <w:t xml:space="preserve">the </w:t>
      </w:r>
      <w:r w:rsidRPr="00096287">
        <w:rPr>
          <w:rStyle w:val="Emphasis"/>
          <w:highlight w:val="green"/>
        </w:rPr>
        <w:t>existing</w:t>
      </w:r>
      <w:r w:rsidRPr="00096287">
        <w:rPr>
          <w:rStyle w:val="StyleUnderline"/>
        </w:rPr>
        <w:t>,</w:t>
      </w:r>
      <w:r w:rsidRPr="00096287">
        <w:rPr>
          <w:sz w:val="15"/>
          <w:szCs w:val="15"/>
        </w:rPr>
        <w:t xml:space="preserve"> more </w:t>
      </w:r>
      <w:r w:rsidRPr="00096287">
        <w:rPr>
          <w:rStyle w:val="Emphasis"/>
          <w:highlight w:val="green"/>
        </w:rPr>
        <w:t>interest-based conflicts</w:t>
      </w:r>
      <w:r w:rsidRPr="00096287">
        <w:rPr>
          <w:sz w:val="15"/>
          <w:szCs w:val="15"/>
        </w:rPr>
        <w:t xml:space="preserve"> </w:t>
      </w:r>
      <w:r w:rsidRPr="00096287">
        <w:rPr>
          <w:rStyle w:val="StyleUnderline"/>
        </w:rPr>
        <w:t xml:space="preserve">between democracies and non-democracies, and </w:t>
      </w:r>
      <w:r w:rsidRPr="00096287">
        <w:rPr>
          <w:rStyle w:val="StyleUnderline"/>
          <w:highlight w:val="green"/>
        </w:rPr>
        <w:t xml:space="preserve">it </w:t>
      </w:r>
      <w:r w:rsidRPr="00096287">
        <w:rPr>
          <w:rStyle w:val="Emphasis"/>
          <w:highlight w:val="green"/>
        </w:rPr>
        <w:t>creates fears</w:t>
      </w:r>
      <w:r w:rsidRPr="00096287">
        <w:rPr>
          <w:rStyle w:val="StyleUnderline"/>
          <w:highlight w:val="green"/>
        </w:rPr>
        <w:t xml:space="preserve"> in the hearts of </w:t>
      </w:r>
      <w:r w:rsidRPr="00096287">
        <w:rPr>
          <w:rStyle w:val="Emphasis"/>
          <w:highlight w:val="green"/>
        </w:rPr>
        <w:t>autocratic leaders</w:t>
      </w:r>
      <w:r w:rsidRPr="00096287">
        <w:rPr>
          <w:rStyle w:val="StyleUnderline"/>
        </w:rPr>
        <w:t xml:space="preserve"> that </w:t>
      </w:r>
      <w:r w:rsidRPr="00096287">
        <w:rPr>
          <w:rStyle w:val="Emphasis"/>
        </w:rPr>
        <w:t>they might be up for democratization sooner or later</w:t>
      </w:r>
      <w:r w:rsidRPr="00096287">
        <w:rPr>
          <w:sz w:val="15"/>
          <w:szCs w:val="15"/>
        </w:rPr>
        <w:t xml:space="preserve">. </w:t>
      </w:r>
      <w:r w:rsidRPr="00096287">
        <w:rPr>
          <w:rStyle w:val="StyleUnderline"/>
        </w:rPr>
        <w:t xml:space="preserve">The close </w:t>
      </w:r>
      <w:r w:rsidRPr="00096287">
        <w:rPr>
          <w:rStyle w:val="StyleUnderline"/>
          <w:highlight w:val="green"/>
        </w:rPr>
        <w:t xml:space="preserve">inter- democratic relations </w:t>
      </w:r>
      <w:r w:rsidRPr="00096287">
        <w:rPr>
          <w:rStyle w:val="StyleUnderline"/>
        </w:rPr>
        <w:t xml:space="preserve">which democratic peace </w:t>
      </w:r>
      <w:r w:rsidRPr="00096287">
        <w:rPr>
          <w:rStyle w:val="Emphasis"/>
        </w:rPr>
        <w:t>tends to produce</w:t>
      </w:r>
      <w:r w:rsidRPr="00096287">
        <w:rPr>
          <w:sz w:val="15"/>
          <w:szCs w:val="15"/>
        </w:rPr>
        <w:t xml:space="preserve">, in turn, </w:t>
      </w:r>
      <w:r w:rsidRPr="00096287">
        <w:rPr>
          <w:rStyle w:val="StyleUnderline"/>
        </w:rPr>
        <w:t xml:space="preserve">only </w:t>
      </w:r>
      <w:r w:rsidRPr="00096287">
        <w:rPr>
          <w:rStyle w:val="Emphasis"/>
          <w:highlight w:val="green"/>
        </w:rPr>
        <w:t>exacerbate these fears</w:t>
      </w:r>
      <w:r w:rsidRPr="00096287">
        <w:rPr>
          <w:rStyle w:val="StyleUnderline"/>
        </w:rPr>
        <w:t xml:space="preserve"> as democracies tend to be </w:t>
      </w:r>
      <w:r w:rsidRPr="00096287">
        <w:rPr>
          <w:rStyle w:val="Emphasis"/>
        </w:rPr>
        <w:t>rich</w:t>
      </w:r>
      <w:r w:rsidRPr="00096287">
        <w:rPr>
          <w:rStyle w:val="StyleUnderline"/>
        </w:rPr>
        <w:t>,</w:t>
      </w:r>
      <w:r w:rsidRPr="00096287">
        <w:rPr>
          <w:sz w:val="15"/>
          <w:szCs w:val="15"/>
        </w:rPr>
        <w:t xml:space="preserve"> </w:t>
      </w:r>
      <w:r w:rsidRPr="00096287">
        <w:rPr>
          <w:rStyle w:val="Emphasis"/>
        </w:rPr>
        <w:t>well organized</w:t>
      </w:r>
      <w:r w:rsidRPr="00096287">
        <w:rPr>
          <w:sz w:val="15"/>
          <w:szCs w:val="15"/>
        </w:rPr>
        <w:t xml:space="preserve">, </w:t>
      </w:r>
      <w:r w:rsidRPr="00096287">
        <w:rPr>
          <w:rStyle w:val="StyleUnderline"/>
        </w:rPr>
        <w:t>and</w:t>
      </w:r>
      <w:r w:rsidRPr="00096287">
        <w:rPr>
          <w:sz w:val="15"/>
          <w:szCs w:val="15"/>
        </w:rPr>
        <w:t xml:space="preserve"> </w:t>
      </w:r>
      <w:r w:rsidRPr="00096287">
        <w:rPr>
          <w:rStyle w:val="Emphasis"/>
        </w:rPr>
        <w:t>powerful</w:t>
      </w:r>
      <w:r w:rsidRPr="00096287">
        <w:rPr>
          <w:sz w:val="15"/>
          <w:szCs w:val="15"/>
        </w:rPr>
        <w:t xml:space="preserve"> and dispose together of much more potent military capabilities than their potential non-</w:t>
      </w:r>
      <w:proofErr w:type="spellStart"/>
      <w:r w:rsidRPr="00096287">
        <w:rPr>
          <w:sz w:val="15"/>
          <w:szCs w:val="15"/>
        </w:rPr>
        <w:t>dcnwcratic</w:t>
      </w:r>
      <w:proofErr w:type="spellEnd"/>
      <w:r w:rsidRPr="00096287">
        <w:rPr>
          <w:sz w:val="15"/>
          <w:szCs w:val="15"/>
        </w:rPr>
        <w:t xml:space="preserve"> counterparts. </w:t>
      </w:r>
      <w:r w:rsidRPr="00096287">
        <w:rPr>
          <w:rStyle w:val="StyleUnderline"/>
        </w:rPr>
        <w:t xml:space="preserve">Rather than helping with peace. </w:t>
      </w:r>
      <w:r w:rsidRPr="00096287">
        <w:rPr>
          <w:rStyle w:val="StyleUnderline"/>
          <w:highlight w:val="green"/>
        </w:rPr>
        <w:t>the</w:t>
      </w:r>
      <w:r w:rsidRPr="00096287">
        <w:rPr>
          <w:rStyle w:val="StyleUnderline"/>
        </w:rPr>
        <w:t xml:space="preserve"> inter-democratic </w:t>
      </w:r>
      <w:r w:rsidRPr="00096287">
        <w:rPr>
          <w:rStyle w:val="StyleUnderline"/>
          <w:highlight w:val="green"/>
        </w:rPr>
        <w:t>consequences</w:t>
      </w:r>
      <w:r w:rsidRPr="00096287">
        <w:rPr>
          <w:rStyle w:val="StyleUnderline"/>
        </w:rPr>
        <w:t xml:space="preserve"> </w:t>
      </w:r>
      <w:r w:rsidRPr="00096287">
        <w:rPr>
          <w:rStyle w:val="StyleUnderline"/>
          <w:highlight w:val="green"/>
        </w:rPr>
        <w:t xml:space="preserve">of the democratic peace tend to </w:t>
      </w:r>
      <w:r w:rsidRPr="00096287">
        <w:rPr>
          <w:rStyle w:val="Emphasis"/>
          <w:highlight w:val="green"/>
        </w:rPr>
        <w:t>exacerbate the security dilemma</w:t>
      </w:r>
      <w:r w:rsidRPr="00096287">
        <w:rPr>
          <w:sz w:val="15"/>
          <w:szCs w:val="15"/>
        </w:rPr>
        <w:t xml:space="preserve"> </w:t>
      </w:r>
      <w:r w:rsidRPr="00096287">
        <w:rPr>
          <w:rStyle w:val="StyleUnderline"/>
        </w:rPr>
        <w:t xml:space="preserve">which exists between </w:t>
      </w:r>
      <w:r w:rsidRPr="00096287">
        <w:rPr>
          <w:rStyle w:val="Emphasis"/>
        </w:rPr>
        <w:t>democracies and non-</w:t>
      </w:r>
      <w:proofErr w:type="spellStart"/>
      <w:r w:rsidRPr="00096287">
        <w:rPr>
          <w:rStyle w:val="Emphasis"/>
        </w:rPr>
        <w:t>democracics</w:t>
      </w:r>
      <w:proofErr w:type="spellEnd"/>
      <w:r w:rsidRPr="00096287">
        <w:rPr>
          <w:sz w:val="15"/>
          <w:szCs w:val="15"/>
        </w:rPr>
        <w:t xml:space="preserve"> an way. </w:t>
      </w:r>
      <w:r w:rsidRPr="00096287">
        <w:rPr>
          <w:rStyle w:val="StyleUnderline"/>
        </w:rPr>
        <w:t>This non-peaceful dark side of democratic peace has escaped the attention of most academic writings</w:t>
      </w:r>
      <w:r w:rsidRPr="00096287">
        <w:rPr>
          <w:sz w:val="15"/>
          <w:szCs w:val="15"/>
        </w:rPr>
        <w:t xml:space="preserve"> on this subject and certainly all political utterances about democratic peace in our political systems. But democratic militancy is the Siamese twin of democratic peace as the Bush Administration unambiguously taught us (Gels et al. 2013: </w:t>
      </w:r>
      <w:proofErr w:type="spellStart"/>
      <w:r w:rsidRPr="00096287">
        <w:rPr>
          <w:sz w:val="15"/>
          <w:szCs w:val="15"/>
        </w:rPr>
        <w:t>Müllcr</w:t>
      </w:r>
      <w:proofErr w:type="spellEnd"/>
      <w:r w:rsidRPr="00096287">
        <w:rPr>
          <w:sz w:val="15"/>
          <w:szCs w:val="15"/>
        </w:rPr>
        <w:t xml:space="preserve"> 2014b).</w:t>
      </w:r>
    </w:p>
    <w:p w:rsidR="008C656C" w:rsidRDefault="00AA4F7C" w:rsidP="00AA4F7C">
      <w:pPr>
        <w:pStyle w:val="Heading3"/>
      </w:pPr>
      <w:r>
        <w:t>--- XT: Democracy -&gt; War</w:t>
      </w:r>
    </w:p>
    <w:p w:rsidR="00AA4F7C" w:rsidRPr="00AA4F7C" w:rsidRDefault="00AA4F7C" w:rsidP="00AA4F7C"/>
    <w:p w:rsidR="008C656C" w:rsidRPr="009C4358" w:rsidRDefault="008C656C" w:rsidP="008C656C">
      <w:pPr>
        <w:pStyle w:val="Heading4"/>
        <w:rPr>
          <w:rFonts w:asciiTheme="minorHAnsi" w:hAnsiTheme="minorHAnsi" w:cstheme="minorHAnsi"/>
        </w:rPr>
      </w:pPr>
      <w:r w:rsidRPr="009C4358">
        <w:rPr>
          <w:rFonts w:asciiTheme="minorHAnsi" w:hAnsiTheme="minorHAnsi" w:cstheme="minorHAnsi"/>
        </w:rPr>
        <w:t>Democracy is net-worse for peace</w:t>
      </w:r>
    </w:p>
    <w:p w:rsidR="008C656C" w:rsidRPr="009C4358" w:rsidRDefault="008C656C" w:rsidP="008C656C">
      <w:pPr>
        <w:rPr>
          <w:rFonts w:asciiTheme="minorHAnsi" w:hAnsiTheme="minorHAnsi" w:cstheme="minorHAnsi"/>
        </w:rPr>
      </w:pPr>
      <w:proofErr w:type="spellStart"/>
      <w:r w:rsidRPr="009C4358">
        <w:rPr>
          <w:rStyle w:val="Style13ptBold"/>
          <w:rFonts w:asciiTheme="minorHAnsi" w:hAnsiTheme="minorHAnsi" w:cstheme="minorHAnsi"/>
        </w:rPr>
        <w:t>Ghatak</w:t>
      </w:r>
      <w:proofErr w:type="spellEnd"/>
      <w:r w:rsidRPr="009C4358">
        <w:rPr>
          <w:rStyle w:val="Style13ptBold"/>
          <w:rFonts w:asciiTheme="minorHAnsi" w:hAnsiTheme="minorHAnsi" w:cstheme="minorHAnsi"/>
        </w:rPr>
        <w:t xml:space="preserve"> 17</w:t>
      </w:r>
      <w:r w:rsidRPr="009C4358">
        <w:rPr>
          <w:rFonts w:asciiTheme="minorHAnsi" w:hAnsiTheme="minorHAnsi" w:cstheme="minorHAnsi"/>
        </w:rPr>
        <w:t xml:space="preserve"> (Sam, Lecturer in Political Science at the University of Tennessee Knoxville; Aaron Gold, PhD Student in Political Science at UT Knoxville; Brandon C. </w:t>
      </w:r>
      <w:proofErr w:type="spellStart"/>
      <w:r w:rsidRPr="009C4358">
        <w:rPr>
          <w:rFonts w:asciiTheme="minorHAnsi" w:hAnsiTheme="minorHAnsi" w:cstheme="minorHAnsi"/>
        </w:rPr>
        <w:t>Prins</w:t>
      </w:r>
      <w:proofErr w:type="spellEnd"/>
      <w:r w:rsidRPr="009C4358">
        <w:rPr>
          <w:rFonts w:asciiTheme="minorHAnsi" w:hAnsiTheme="minorHAnsi" w:cstheme="minorHAnsi"/>
        </w:rPr>
        <w:t>, Professor and Director of Graduate Studies of Political Science at UT Knoxville; “External threat and the limits of democratic pacifism,” Conflict Management and Peace Science, Vol. 34, No. 2, p. 141-159)</w:t>
      </w:r>
    </w:p>
    <w:p w:rsidR="008C656C" w:rsidRPr="009C4358" w:rsidRDefault="008C656C" w:rsidP="008C656C">
      <w:pPr>
        <w:rPr>
          <w:rFonts w:asciiTheme="minorHAnsi" w:hAnsiTheme="minorHAnsi" w:cstheme="minorHAnsi"/>
          <w:sz w:val="16"/>
        </w:rPr>
      </w:pPr>
      <w:r w:rsidRPr="009C4358">
        <w:rPr>
          <w:rStyle w:val="StyleUnderline"/>
          <w:rFonts w:asciiTheme="minorHAnsi" w:hAnsiTheme="minorHAnsi" w:cstheme="minorHAnsi"/>
        </w:rPr>
        <w:t xml:space="preserve">It has become a </w:t>
      </w:r>
      <w:r w:rsidRPr="009C4358">
        <w:rPr>
          <w:rStyle w:val="Emphasis"/>
          <w:rFonts w:asciiTheme="minorHAnsi" w:hAnsiTheme="minorHAnsi" w:cstheme="minorHAnsi"/>
        </w:rPr>
        <w:t>stylized fact</w:t>
      </w:r>
      <w:r w:rsidRPr="009C4358">
        <w:rPr>
          <w:rStyle w:val="StyleUnderline"/>
          <w:rFonts w:asciiTheme="minorHAnsi" w:hAnsiTheme="minorHAnsi" w:cstheme="minorHAnsi"/>
        </w:rPr>
        <w:t xml:space="preserve"> that dyadic democracy lowers the hazard of armed conflict</w:t>
      </w:r>
      <w:r w:rsidRPr="009C4358">
        <w:rPr>
          <w:rFonts w:asciiTheme="minorHAnsi" w:hAnsiTheme="minorHAnsi" w:cstheme="minorHAnsi"/>
          <w:sz w:val="16"/>
        </w:rPr>
        <w:t xml:space="preserve">. While </w:t>
      </w:r>
      <w:r w:rsidRPr="009C4358">
        <w:rPr>
          <w:rStyle w:val="StyleUnderline"/>
          <w:rFonts w:asciiTheme="minorHAnsi" w:hAnsiTheme="minorHAnsi" w:cstheme="minorHAnsi"/>
        </w:rPr>
        <w:t>the Democratic Peace has faced many challenges</w:t>
      </w:r>
      <w:r w:rsidRPr="009C4358">
        <w:rPr>
          <w:rFonts w:asciiTheme="minorHAnsi" w:hAnsiTheme="minorHAnsi" w:cstheme="minorHAnsi"/>
          <w:sz w:val="16"/>
        </w:rPr>
        <w:t xml:space="preserve">, we believe </w:t>
      </w:r>
      <w:r w:rsidRPr="009C4358">
        <w:rPr>
          <w:rStyle w:val="StyleUnderline"/>
          <w:rFonts w:asciiTheme="minorHAnsi" w:hAnsiTheme="minorHAnsi" w:cstheme="minorHAnsi"/>
        </w:rPr>
        <w:t xml:space="preserve">the most significant challenge has come from the argument that </w:t>
      </w:r>
      <w:r w:rsidRPr="00D07E38">
        <w:rPr>
          <w:rStyle w:val="StyleUnderline"/>
          <w:rFonts w:asciiTheme="minorHAnsi" w:hAnsiTheme="minorHAnsi" w:cstheme="minorHAnsi"/>
        </w:rPr>
        <w:t xml:space="preserve">the </w:t>
      </w:r>
      <w:r w:rsidRPr="00525FCD">
        <w:rPr>
          <w:rStyle w:val="StyleUnderline"/>
          <w:rFonts w:asciiTheme="minorHAnsi" w:hAnsiTheme="minorHAnsi" w:cstheme="minorHAnsi"/>
          <w:highlight w:val="green"/>
        </w:rPr>
        <w:t xml:space="preserve">pacifying effect of democracy </w:t>
      </w:r>
      <w:r w:rsidRPr="00D07E38">
        <w:rPr>
          <w:rStyle w:val="StyleUnderline"/>
          <w:rFonts w:asciiTheme="minorHAnsi" w:hAnsiTheme="minorHAnsi" w:cstheme="minorHAnsi"/>
        </w:rPr>
        <w:t xml:space="preserve">is </w:t>
      </w:r>
      <w:r w:rsidRPr="00525FCD">
        <w:rPr>
          <w:rStyle w:val="Emphasis"/>
          <w:rFonts w:asciiTheme="minorHAnsi" w:hAnsiTheme="minorHAnsi" w:cstheme="minorHAnsi"/>
          <w:highlight w:val="green"/>
        </w:rPr>
        <w:t>epiphenomenal to territorial issues</w:t>
      </w:r>
      <w:r w:rsidRPr="009C4358">
        <w:rPr>
          <w:rStyle w:val="StyleUnderline"/>
          <w:rFonts w:asciiTheme="minorHAnsi" w:hAnsiTheme="minorHAnsi" w:cstheme="minorHAnsi"/>
        </w:rPr>
        <w:t>, specifically the external threats that they pose</w:t>
      </w:r>
      <w:r w:rsidRPr="009C4358">
        <w:rPr>
          <w:rFonts w:asciiTheme="minorHAnsi" w:hAnsiTheme="minorHAnsi" w:cstheme="minorHAnsi"/>
          <w:sz w:val="16"/>
        </w:rPr>
        <w:t xml:space="preserve">. </w:t>
      </w:r>
      <w:r w:rsidRPr="009C4358">
        <w:rPr>
          <w:rStyle w:val="StyleUnderline"/>
          <w:rFonts w:asciiTheme="minorHAnsi" w:hAnsiTheme="minorHAnsi" w:cstheme="minorHAnsi"/>
        </w:rPr>
        <w:t xml:space="preserve">This argument sees the lower hazards of armed conflict among democracies </w:t>
      </w:r>
      <w:r w:rsidRPr="009C4358">
        <w:rPr>
          <w:rStyle w:val="Emphasis"/>
          <w:rFonts w:asciiTheme="minorHAnsi" w:hAnsiTheme="minorHAnsi" w:cstheme="minorHAnsi"/>
        </w:rPr>
        <w:t>not</w:t>
      </w:r>
      <w:r w:rsidRPr="009C4358">
        <w:rPr>
          <w:rStyle w:val="StyleUnderline"/>
          <w:rFonts w:asciiTheme="minorHAnsi" w:hAnsiTheme="minorHAnsi" w:cstheme="minorHAnsi"/>
        </w:rPr>
        <w:t xml:space="preserve"> as a product of shared norms or institutional structures, but as a </w:t>
      </w:r>
      <w:r w:rsidRPr="009C4358">
        <w:rPr>
          <w:rStyle w:val="Emphasis"/>
          <w:rFonts w:asciiTheme="minorHAnsi" w:hAnsiTheme="minorHAnsi" w:cstheme="minorHAnsi"/>
        </w:rPr>
        <w:t>result of settled borders</w:t>
      </w:r>
      <w:r w:rsidRPr="009C4358">
        <w:rPr>
          <w:rFonts w:asciiTheme="minorHAnsi" w:hAnsiTheme="minorHAnsi" w:cstheme="minorHAnsi"/>
          <w:sz w:val="16"/>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525FCD">
        <w:rPr>
          <w:rStyle w:val="StyleUnderline"/>
          <w:rFonts w:asciiTheme="minorHAnsi" w:hAnsiTheme="minorHAnsi" w:cstheme="minorHAnsi"/>
          <w:highlight w:val="green"/>
        </w:rPr>
        <w:t xml:space="preserve">Efforts to assess </w:t>
      </w:r>
      <w:r w:rsidRPr="005B58B4">
        <w:rPr>
          <w:rStyle w:val="StyleUnderline"/>
          <w:rFonts w:asciiTheme="minorHAnsi" w:hAnsiTheme="minorHAnsi" w:cstheme="minorHAnsi"/>
        </w:rPr>
        <w:t>democratic pacifism have lar</w:t>
      </w:r>
      <w:r w:rsidRPr="009C4358">
        <w:rPr>
          <w:rStyle w:val="StyleUnderline"/>
          <w:rFonts w:asciiTheme="minorHAnsi" w:hAnsiTheme="minorHAnsi" w:cstheme="minorHAnsi"/>
        </w:rPr>
        <w:t xml:space="preserve">gely </w:t>
      </w:r>
      <w:r w:rsidRPr="00525FCD">
        <w:rPr>
          <w:rStyle w:val="Emphasis"/>
          <w:rFonts w:asciiTheme="minorHAnsi" w:hAnsiTheme="minorHAnsi" w:cstheme="minorHAnsi"/>
          <w:highlight w:val="green"/>
        </w:rPr>
        <w:t>ignored rivalry</w:t>
      </w:r>
      <w:r w:rsidRPr="009C4358">
        <w:rPr>
          <w:rStyle w:val="StyleUnderline"/>
          <w:rFonts w:asciiTheme="minorHAnsi" w:hAnsiTheme="minorHAnsi" w:cstheme="minorHAnsi"/>
        </w:rPr>
        <w:t xml:space="preserve"> as a context conditioning the behavior of democratic leaders</w:t>
      </w:r>
      <w:r w:rsidRPr="009C4358">
        <w:rPr>
          <w:rFonts w:asciiTheme="minorHAnsi" w:hAnsiTheme="minorHAnsi" w:cstheme="minorHAnsi"/>
          <w:sz w:val="16"/>
        </w:rPr>
        <w:t xml:space="preserve">. To be sure, research demonstrates rivals to have higher probabilities of armed conflict and democracies rarely to be rivals. But </w:t>
      </w:r>
      <w:r w:rsidRPr="009C4358">
        <w:rPr>
          <w:rStyle w:val="StyleUnderline"/>
          <w:rFonts w:asciiTheme="minorHAnsi" w:hAnsiTheme="minorHAnsi" w:cstheme="minorHAnsi"/>
        </w:rPr>
        <w:t xml:space="preserve">fundamental to the Democratic Peace is the notion that even in the face of difficult security challenges and salient issues, dyadic democracy will associate with a lower likelihood of militarized aggression. But the presence of an </w:t>
      </w:r>
      <w:r w:rsidRPr="009C4358">
        <w:rPr>
          <w:rStyle w:val="Emphasis"/>
          <w:rFonts w:asciiTheme="minorHAnsi" w:hAnsiTheme="minorHAnsi" w:cstheme="minorHAnsi"/>
        </w:rPr>
        <w:t>external threat</w:t>
      </w:r>
      <w:r w:rsidRPr="009C4358">
        <w:rPr>
          <w:rStyle w:val="StyleUnderline"/>
          <w:rFonts w:asciiTheme="minorHAnsi" w:hAnsiTheme="minorHAnsi" w:cstheme="minorHAnsi"/>
        </w:rPr>
        <w:t xml:space="preserve">, be that threat disputed territory or strategic rivalry, may be the key mechanism by which </w:t>
      </w:r>
      <w:r w:rsidRPr="00525FCD">
        <w:rPr>
          <w:rStyle w:val="StyleUnderline"/>
          <w:rFonts w:asciiTheme="minorHAnsi" w:hAnsiTheme="minorHAnsi" w:cstheme="minorHAnsi"/>
          <w:highlight w:val="green"/>
        </w:rPr>
        <w:t>democratic leaders</w:t>
      </w:r>
      <w:r w:rsidRPr="009C4358">
        <w:rPr>
          <w:rStyle w:val="StyleUnderline"/>
          <w:rFonts w:asciiTheme="minorHAnsi" w:hAnsiTheme="minorHAnsi" w:cstheme="minorHAnsi"/>
        </w:rPr>
        <w:t xml:space="preserve">, owing to </w:t>
      </w:r>
      <w:r w:rsidRPr="009C4358">
        <w:rPr>
          <w:rStyle w:val="Emphasis"/>
          <w:rFonts w:asciiTheme="minorHAnsi" w:hAnsiTheme="minorHAnsi" w:cstheme="minorHAnsi"/>
        </w:rPr>
        <w:t>audience costs</w:t>
      </w:r>
      <w:r w:rsidRPr="009C4358">
        <w:rPr>
          <w:rStyle w:val="StyleUnderline"/>
          <w:rFonts w:asciiTheme="minorHAnsi" w:hAnsiTheme="minorHAnsi" w:cstheme="minorHAnsi"/>
        </w:rPr>
        <w:t xml:space="preserve">, </w:t>
      </w:r>
      <w:r w:rsidRPr="009C4358">
        <w:rPr>
          <w:rStyle w:val="Emphasis"/>
          <w:rFonts w:asciiTheme="minorHAnsi" w:hAnsiTheme="minorHAnsi" w:cstheme="minorHAnsi"/>
        </w:rPr>
        <w:t>resolve</w:t>
      </w:r>
      <w:r w:rsidRPr="009C4358">
        <w:rPr>
          <w:rStyle w:val="StyleUnderline"/>
          <w:rFonts w:asciiTheme="minorHAnsi" w:hAnsiTheme="minorHAnsi" w:cstheme="minorHAnsi"/>
        </w:rPr>
        <w:t xml:space="preserve"> and </w:t>
      </w:r>
      <w:r w:rsidRPr="009C4358">
        <w:rPr>
          <w:rStyle w:val="Emphasis"/>
          <w:rFonts w:asciiTheme="minorHAnsi" w:hAnsiTheme="minorHAnsi" w:cstheme="minorHAnsi"/>
        </w:rPr>
        <w:t>electoral pressures</w:t>
      </w:r>
      <w:r w:rsidRPr="009C4358">
        <w:rPr>
          <w:rStyle w:val="StyleUnderline"/>
          <w:rFonts w:asciiTheme="minorHAnsi" w:hAnsiTheme="minorHAnsi" w:cstheme="minorHAnsi"/>
        </w:rPr>
        <w:t xml:space="preserve">, </w:t>
      </w:r>
      <w:r w:rsidRPr="00525FCD">
        <w:rPr>
          <w:rStyle w:val="Emphasis"/>
          <w:rFonts w:asciiTheme="minorHAnsi" w:hAnsiTheme="minorHAnsi" w:cstheme="minorHAnsi"/>
          <w:highlight w:val="green"/>
        </w:rPr>
        <w:t>fail to resolve problems nonviolently</w:t>
      </w:r>
      <w:r w:rsidRPr="009C4358">
        <w:rPr>
          <w:rFonts w:asciiTheme="minorHAnsi" w:hAnsiTheme="minorHAnsi" w:cstheme="minorHAnsi"/>
          <w:sz w:val="16"/>
        </w:rPr>
        <w:t>.</w:t>
      </w:r>
    </w:p>
    <w:p w:rsidR="008C656C" w:rsidRPr="009C4358" w:rsidRDefault="008C656C" w:rsidP="008C656C">
      <w:pPr>
        <w:rPr>
          <w:rFonts w:asciiTheme="minorHAnsi" w:hAnsiTheme="minorHAnsi" w:cstheme="minorHAnsi"/>
          <w:sz w:val="16"/>
        </w:rPr>
      </w:pPr>
      <w:r w:rsidRPr="009C4358">
        <w:rPr>
          <w:rStyle w:val="StyleUnderline"/>
          <w:rFonts w:asciiTheme="minorHAnsi" w:hAnsiTheme="minorHAnsi" w:cstheme="minorHAnsi"/>
        </w:rPr>
        <w:t>This study has sought a ‘‘hard test’’ of the Democratic Peace by testing the conditional effects of joint democracy on armed conflict when external threat is present</w:t>
      </w:r>
      <w:r w:rsidRPr="009C4358">
        <w:rPr>
          <w:rFonts w:asciiTheme="minorHAnsi" w:hAnsiTheme="minorHAnsi" w:cstheme="minorHAnsi"/>
          <w:sz w:val="16"/>
        </w:rPr>
        <w:t xml:space="preserve">. We test three measures of threat: territorial contention, strategic rivalry, and a threat index that sums the first two measures. </w:t>
      </w:r>
      <w:r w:rsidRPr="009C4358">
        <w:rPr>
          <w:rStyle w:val="StyleUnderline"/>
          <w:rFonts w:asciiTheme="minorHAnsi" w:hAnsiTheme="minorHAnsi" w:cstheme="minorHAnsi"/>
        </w:rPr>
        <w:t>For robustness checks, we use two additional measures of our dependent variable: fatal MID onset, and event data from the Armed Conflict Database</w:t>
      </w:r>
      <w:r w:rsidRPr="009C4358">
        <w:rPr>
          <w:rFonts w:asciiTheme="minorHAnsi" w:hAnsiTheme="minorHAnsi" w:cstheme="minorHAnsi"/>
          <w:sz w:val="16"/>
        </w:rPr>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9C4358">
        <w:rPr>
          <w:rStyle w:val="StyleUnderline"/>
          <w:rFonts w:asciiTheme="minorHAnsi" w:hAnsiTheme="minorHAnsi" w:cstheme="minorHAnsi"/>
        </w:rPr>
        <w:t>external threats clearly increase conflict propensities</w:t>
      </w:r>
      <w:r w:rsidRPr="009C4358">
        <w:rPr>
          <w:rFonts w:asciiTheme="minorHAnsi" w:hAnsiTheme="minorHAnsi" w:cstheme="minorHAnsi"/>
          <w:sz w:val="16"/>
        </w:rPr>
        <w:t xml:space="preserve">. However, </w:t>
      </w:r>
      <w:r w:rsidRPr="005B58B4">
        <w:rPr>
          <w:rStyle w:val="StyleUnderline"/>
          <w:rFonts w:asciiTheme="minorHAnsi" w:hAnsiTheme="minorHAnsi" w:cstheme="minorHAnsi"/>
        </w:rPr>
        <w:t xml:space="preserve">when we </w:t>
      </w:r>
      <w:r w:rsidRPr="00525FCD">
        <w:rPr>
          <w:rStyle w:val="StyleUnderline"/>
          <w:rFonts w:asciiTheme="minorHAnsi" w:hAnsiTheme="minorHAnsi" w:cstheme="minorHAnsi"/>
          <w:highlight w:val="green"/>
        </w:rPr>
        <w:t xml:space="preserve">test </w:t>
      </w:r>
      <w:r w:rsidRPr="005B58B4">
        <w:rPr>
          <w:rStyle w:val="StyleUnderline"/>
          <w:rFonts w:asciiTheme="minorHAnsi" w:hAnsiTheme="minorHAnsi" w:cstheme="minorHAnsi"/>
        </w:rPr>
        <w:t xml:space="preserve">the </w:t>
      </w:r>
      <w:r w:rsidRPr="00525FCD">
        <w:rPr>
          <w:rStyle w:val="Emphasis"/>
          <w:rFonts w:asciiTheme="minorHAnsi" w:hAnsiTheme="minorHAnsi" w:cstheme="minorHAnsi"/>
          <w:highlight w:val="green"/>
        </w:rPr>
        <w:t>interactive relationship</w:t>
      </w:r>
      <w:r w:rsidRPr="00525FCD">
        <w:rPr>
          <w:rStyle w:val="StyleUnderline"/>
          <w:rFonts w:asciiTheme="minorHAnsi" w:hAnsiTheme="minorHAnsi" w:cstheme="minorHAnsi"/>
          <w:highlight w:val="green"/>
        </w:rPr>
        <w:t xml:space="preserve"> between democracy and</w:t>
      </w:r>
      <w:r w:rsidRPr="009C4358">
        <w:rPr>
          <w:rStyle w:val="StyleUnderline"/>
          <w:rFonts w:asciiTheme="minorHAnsi" w:hAnsiTheme="minorHAnsi" w:cstheme="minorHAnsi"/>
        </w:rPr>
        <w:t xml:space="preserve"> our measures of </w:t>
      </w:r>
      <w:r w:rsidRPr="00525FCD">
        <w:rPr>
          <w:rStyle w:val="StyleUnderline"/>
          <w:rFonts w:asciiTheme="minorHAnsi" w:hAnsiTheme="minorHAnsi" w:cstheme="minorHAnsi"/>
          <w:highlight w:val="green"/>
        </w:rPr>
        <w:t xml:space="preserve">external threat, </w:t>
      </w:r>
      <w:r w:rsidRPr="005B58B4">
        <w:rPr>
          <w:rStyle w:val="StyleUnderline"/>
          <w:rFonts w:asciiTheme="minorHAnsi" w:hAnsiTheme="minorHAnsi" w:cstheme="minorHAnsi"/>
        </w:rPr>
        <w:t xml:space="preserve">the </w:t>
      </w:r>
      <w:r w:rsidRPr="00525FCD">
        <w:rPr>
          <w:rStyle w:val="StyleUnderline"/>
          <w:rFonts w:asciiTheme="minorHAnsi" w:hAnsiTheme="minorHAnsi" w:cstheme="minorHAnsi"/>
          <w:highlight w:val="green"/>
        </w:rPr>
        <w:t>pacifying effect</w:t>
      </w:r>
      <w:r w:rsidRPr="009C4358">
        <w:rPr>
          <w:rStyle w:val="StyleUnderline"/>
          <w:rFonts w:asciiTheme="minorHAnsi" w:hAnsiTheme="minorHAnsi" w:cstheme="minorHAnsi"/>
        </w:rPr>
        <w:t xml:space="preserve"> of </w:t>
      </w:r>
      <w:r w:rsidRPr="005B58B4">
        <w:rPr>
          <w:rStyle w:val="StyleUnderline"/>
          <w:rFonts w:asciiTheme="minorHAnsi" w:hAnsiTheme="minorHAnsi" w:cstheme="minorHAnsi"/>
        </w:rPr>
        <w:t xml:space="preserve">democracy is </w:t>
      </w:r>
      <w:r w:rsidRPr="00525FCD">
        <w:rPr>
          <w:rStyle w:val="Emphasis"/>
          <w:rFonts w:asciiTheme="minorHAnsi" w:hAnsiTheme="minorHAnsi" w:cstheme="minorHAnsi"/>
          <w:highlight w:val="green"/>
        </w:rPr>
        <w:t>less visible</w:t>
      </w:r>
      <w:r w:rsidRPr="009C4358">
        <w:rPr>
          <w:rFonts w:asciiTheme="minorHAnsi" w:hAnsiTheme="minorHAnsi" w:cstheme="minorHAnsi"/>
          <w:sz w:val="16"/>
        </w:rPr>
        <w:t xml:space="preserve">. Park and James (2015) find some evidence that when faced with an external threat in the form of territorial contention, the pacifying effect of joint democracy holds up. This study does not fully support the claims of Park and James (2015). </w:t>
      </w:r>
      <w:r w:rsidRPr="009C4358">
        <w:rPr>
          <w:rStyle w:val="StyleUnderline"/>
          <w:rFonts w:asciiTheme="minorHAnsi" w:hAnsiTheme="minorHAnsi" w:cstheme="minorHAnsi"/>
        </w:rPr>
        <w:t xml:space="preserve">Using a longer timeframe, we find more </w:t>
      </w:r>
      <w:r w:rsidRPr="009C4358">
        <w:rPr>
          <w:rStyle w:val="Emphasis"/>
          <w:rFonts w:asciiTheme="minorHAnsi" w:hAnsiTheme="minorHAnsi" w:cstheme="minorHAnsi"/>
        </w:rPr>
        <w:t>consistent evidence</w:t>
      </w:r>
      <w:r w:rsidRPr="009C4358">
        <w:rPr>
          <w:rStyle w:val="StyleUnderline"/>
          <w:rFonts w:asciiTheme="minorHAnsi" w:hAnsiTheme="minorHAnsi" w:cstheme="minorHAnsi"/>
        </w:rPr>
        <w:t xml:space="preserve"> that when faced with an external threat, be it territorial contention, strategic rivalry, or a combination, </w:t>
      </w:r>
      <w:r w:rsidRPr="009C4358">
        <w:rPr>
          <w:rStyle w:val="Emphasis"/>
          <w:rFonts w:asciiTheme="minorHAnsi" w:hAnsiTheme="minorHAnsi" w:cstheme="minorHAnsi"/>
        </w:rPr>
        <w:t>democratic pacifism does not survive</w:t>
      </w:r>
      <w:r w:rsidRPr="009C4358">
        <w:rPr>
          <w:rFonts w:asciiTheme="minorHAnsi" w:hAnsiTheme="minorHAnsi" w:cstheme="minorHAnsi"/>
          <w:sz w:val="16"/>
        </w:rPr>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w:t>
      </w:r>
      <w:proofErr w:type="spellStart"/>
      <w:r w:rsidRPr="009C4358">
        <w:rPr>
          <w:rFonts w:asciiTheme="minorHAnsi" w:hAnsiTheme="minorHAnsi" w:cstheme="minorHAnsi"/>
          <w:sz w:val="16"/>
        </w:rPr>
        <w:t>Owsiak</w:t>
      </w:r>
      <w:proofErr w:type="spellEnd"/>
      <w:r w:rsidRPr="009C4358">
        <w:rPr>
          <w:rFonts w:asciiTheme="minorHAnsi" w:hAnsiTheme="minorHAnsi" w:cstheme="minorHAnsi"/>
          <w:sz w:val="16"/>
        </w:rPr>
        <w:t xml:space="preserve">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w:t>
      </w:r>
      <w:proofErr w:type="spellStart"/>
      <w:r w:rsidRPr="009C4358">
        <w:rPr>
          <w:rFonts w:asciiTheme="minorHAnsi" w:hAnsiTheme="minorHAnsi" w:cstheme="minorHAnsi"/>
          <w:sz w:val="16"/>
        </w:rPr>
        <w:t>Owsiak</w:t>
      </w:r>
      <w:proofErr w:type="spellEnd"/>
      <w:r w:rsidRPr="009C4358">
        <w:rPr>
          <w:rFonts w:asciiTheme="minorHAnsi" w:hAnsiTheme="minorHAnsi" w:cstheme="minorHAnsi"/>
          <w:sz w:val="16"/>
        </w:rPr>
        <w:t xml:space="preserve"> et al., 2016). Second, our findings show that </w:t>
      </w:r>
      <w:r w:rsidRPr="009C4358">
        <w:rPr>
          <w:rStyle w:val="StyleUnderline"/>
          <w:rFonts w:asciiTheme="minorHAnsi" w:hAnsiTheme="minorHAnsi" w:cstheme="minorHAnsi"/>
        </w:rPr>
        <w:t xml:space="preserve">the pacific benefits of </w:t>
      </w:r>
      <w:r w:rsidRPr="00525FCD">
        <w:rPr>
          <w:rStyle w:val="Emphasis"/>
          <w:rFonts w:asciiTheme="minorHAnsi" w:hAnsiTheme="minorHAnsi" w:cstheme="minorHAnsi"/>
          <w:highlight w:val="green"/>
        </w:rPr>
        <w:t>liberal institutions</w:t>
      </w:r>
      <w:r w:rsidRPr="00525FCD">
        <w:rPr>
          <w:rStyle w:val="StyleUnderline"/>
          <w:rFonts w:asciiTheme="minorHAnsi" w:hAnsiTheme="minorHAnsi" w:cstheme="minorHAnsi"/>
          <w:highlight w:val="green"/>
        </w:rPr>
        <w:t xml:space="preserve"> </w:t>
      </w:r>
      <w:r w:rsidRPr="005B58B4">
        <w:rPr>
          <w:rStyle w:val="StyleUnderline"/>
          <w:rFonts w:asciiTheme="minorHAnsi" w:hAnsiTheme="minorHAnsi" w:cstheme="minorHAnsi"/>
        </w:rPr>
        <w:t>or</w:t>
      </w:r>
      <w:r w:rsidRPr="009C4358">
        <w:rPr>
          <w:rStyle w:val="StyleUnderline"/>
          <w:rFonts w:asciiTheme="minorHAnsi" w:hAnsiTheme="minorHAnsi" w:cstheme="minorHAnsi"/>
        </w:rPr>
        <w:t xml:space="preserve"> externalized </w:t>
      </w:r>
      <w:r w:rsidRPr="005B58B4">
        <w:rPr>
          <w:rStyle w:val="Emphasis"/>
          <w:rFonts w:asciiTheme="minorHAnsi" w:hAnsiTheme="minorHAnsi" w:cstheme="minorHAnsi"/>
        </w:rPr>
        <w:t>norms</w:t>
      </w:r>
      <w:r w:rsidRPr="005B58B4">
        <w:rPr>
          <w:rStyle w:val="StyleUnderline"/>
          <w:rFonts w:asciiTheme="minorHAnsi" w:hAnsiTheme="minorHAnsi" w:cstheme="minorHAnsi"/>
        </w:rPr>
        <w:t xml:space="preserve"> are </w:t>
      </w:r>
      <w:r w:rsidRPr="00525FCD">
        <w:rPr>
          <w:rStyle w:val="Emphasis"/>
          <w:rFonts w:asciiTheme="minorHAnsi" w:hAnsiTheme="minorHAnsi" w:cstheme="minorHAnsi"/>
          <w:highlight w:val="green"/>
        </w:rPr>
        <w:t>not</w:t>
      </w:r>
      <w:r w:rsidRPr="009C4358">
        <w:rPr>
          <w:rStyle w:val="StyleUnderline"/>
          <w:rFonts w:asciiTheme="minorHAnsi" w:hAnsiTheme="minorHAnsi" w:cstheme="minorHAnsi"/>
        </w:rPr>
        <w:t xml:space="preserve"> always </w:t>
      </w:r>
      <w:r w:rsidRPr="00525FCD">
        <w:rPr>
          <w:rStyle w:val="StyleUnderline"/>
          <w:rFonts w:asciiTheme="minorHAnsi" w:hAnsiTheme="minorHAnsi" w:cstheme="minorHAnsi"/>
          <w:highlight w:val="green"/>
        </w:rPr>
        <w:t xml:space="preserve">able to lower </w:t>
      </w:r>
      <w:r w:rsidRPr="005B58B4">
        <w:rPr>
          <w:rStyle w:val="StyleUnderline"/>
          <w:rFonts w:asciiTheme="minorHAnsi" w:hAnsiTheme="minorHAnsi" w:cstheme="minorHAnsi"/>
        </w:rPr>
        <w:t xml:space="preserve">the </w:t>
      </w:r>
      <w:r w:rsidRPr="00525FCD">
        <w:rPr>
          <w:rStyle w:val="StyleUnderline"/>
          <w:rFonts w:asciiTheme="minorHAnsi" w:hAnsiTheme="minorHAnsi" w:cstheme="minorHAnsi"/>
          <w:highlight w:val="green"/>
        </w:rPr>
        <w:t>likelihood of</w:t>
      </w:r>
      <w:r w:rsidRPr="009C4358">
        <w:rPr>
          <w:rStyle w:val="StyleUnderline"/>
          <w:rFonts w:asciiTheme="minorHAnsi" w:hAnsiTheme="minorHAnsi" w:cstheme="minorHAnsi"/>
        </w:rPr>
        <w:t xml:space="preserve"> armed </w:t>
      </w:r>
      <w:r w:rsidRPr="00525FCD">
        <w:rPr>
          <w:rStyle w:val="StyleUnderline"/>
          <w:rFonts w:asciiTheme="minorHAnsi" w:hAnsiTheme="minorHAnsi" w:cstheme="minorHAnsi"/>
          <w:highlight w:val="green"/>
        </w:rPr>
        <w:t>conflict</w:t>
      </w:r>
      <w:r w:rsidRPr="009C4358">
        <w:rPr>
          <w:rStyle w:val="StyleUnderline"/>
          <w:rFonts w:asciiTheme="minorHAnsi" w:hAnsiTheme="minorHAnsi" w:cstheme="minorHAnsi"/>
        </w:rPr>
        <w:t xml:space="preserve"> when faced with external threats, whether those hazards are disputed territory, strategic rivalry, or a combination of the two</w:t>
      </w:r>
      <w:r w:rsidRPr="009C4358">
        <w:rPr>
          <w:rFonts w:asciiTheme="minorHAnsi" w:hAnsiTheme="minorHAnsi" w:cstheme="minorHAnsi"/>
          <w:sz w:val="16"/>
        </w:rPr>
        <w:t xml:space="preserve">. The structural environment clearly influences democratic leaders in their foreign policy actions more than has heretofore been appreciated. </w:t>
      </w:r>
      <w:r w:rsidRPr="00525FCD">
        <w:rPr>
          <w:rStyle w:val="Emphasis"/>
          <w:rFonts w:asciiTheme="minorHAnsi" w:hAnsiTheme="minorHAnsi" w:cstheme="minorHAnsi"/>
          <w:highlight w:val="green"/>
        </w:rPr>
        <w:t>Audience costs</w:t>
      </w:r>
      <w:r w:rsidRPr="00525FCD">
        <w:rPr>
          <w:rStyle w:val="StyleUnderline"/>
          <w:rFonts w:asciiTheme="minorHAnsi" w:hAnsiTheme="minorHAnsi" w:cstheme="minorHAnsi"/>
          <w:highlight w:val="green"/>
        </w:rPr>
        <w:t xml:space="preserve">, </w:t>
      </w:r>
      <w:r w:rsidRPr="00525FCD">
        <w:rPr>
          <w:rStyle w:val="Emphasis"/>
          <w:rFonts w:asciiTheme="minorHAnsi" w:hAnsiTheme="minorHAnsi" w:cstheme="minorHAnsi"/>
          <w:highlight w:val="green"/>
        </w:rPr>
        <w:t>resolve</w:t>
      </w:r>
      <w:r w:rsidRPr="00525FCD">
        <w:rPr>
          <w:rStyle w:val="StyleUnderline"/>
          <w:rFonts w:asciiTheme="minorHAnsi" w:hAnsiTheme="minorHAnsi" w:cstheme="minorHAnsi"/>
          <w:highlight w:val="green"/>
        </w:rPr>
        <w:t xml:space="preserve">, </w:t>
      </w:r>
      <w:r w:rsidRPr="005B58B4">
        <w:rPr>
          <w:rStyle w:val="StyleUnderline"/>
          <w:rFonts w:asciiTheme="minorHAnsi" w:hAnsiTheme="minorHAnsi" w:cstheme="minorHAnsi"/>
        </w:rPr>
        <w:t xml:space="preserve">and </w:t>
      </w:r>
      <w:r w:rsidRPr="00525FCD">
        <w:rPr>
          <w:rStyle w:val="Emphasis"/>
          <w:rFonts w:asciiTheme="minorHAnsi" w:hAnsiTheme="minorHAnsi" w:cstheme="minorHAnsi"/>
          <w:highlight w:val="green"/>
        </w:rPr>
        <w:t>electoral pressures</w:t>
      </w:r>
      <w:r w:rsidRPr="009C4358">
        <w:rPr>
          <w:rStyle w:val="StyleUnderline"/>
          <w:rFonts w:asciiTheme="minorHAnsi" w:hAnsiTheme="minorHAnsi" w:cstheme="minorHAnsi"/>
        </w:rPr>
        <w:t xml:space="preserve">, produced from external threats, </w:t>
      </w:r>
      <w:r w:rsidRPr="005B58B4">
        <w:rPr>
          <w:rStyle w:val="StyleUnderline"/>
          <w:rFonts w:asciiTheme="minorHAnsi" w:hAnsiTheme="minorHAnsi" w:cstheme="minorHAnsi"/>
        </w:rPr>
        <w:t xml:space="preserve">are </w:t>
      </w:r>
      <w:r w:rsidRPr="00525FCD">
        <w:rPr>
          <w:rStyle w:val="Emphasis"/>
          <w:rFonts w:asciiTheme="minorHAnsi" w:hAnsiTheme="minorHAnsi" w:cstheme="minorHAnsi"/>
          <w:highlight w:val="green"/>
        </w:rPr>
        <w:t>powerful forces</w:t>
      </w:r>
      <w:r w:rsidRPr="009C4358">
        <w:rPr>
          <w:rStyle w:val="StyleUnderline"/>
          <w:rFonts w:asciiTheme="minorHAnsi" w:hAnsiTheme="minorHAnsi" w:cstheme="minorHAnsi"/>
        </w:rPr>
        <w:t xml:space="preserve"> that are </w:t>
      </w:r>
      <w:r w:rsidRPr="00525FCD">
        <w:rPr>
          <w:rStyle w:val="StyleUnderline"/>
          <w:rFonts w:asciiTheme="minorHAnsi" w:hAnsiTheme="minorHAnsi" w:cstheme="minorHAnsi"/>
          <w:highlight w:val="green"/>
        </w:rPr>
        <w:t>present even in jointly democratic relationships</w:t>
      </w:r>
      <w:r w:rsidRPr="009C4358">
        <w:rPr>
          <w:rFonts w:asciiTheme="minorHAnsi" w:hAnsiTheme="minorHAnsi" w:cstheme="minorHAnsi"/>
          <w:sz w:val="16"/>
        </w:rPr>
        <w:t xml:space="preserve">. </w:t>
      </w:r>
      <w:r w:rsidRPr="005B58B4">
        <w:rPr>
          <w:rStyle w:val="StyleUnderline"/>
          <w:rFonts w:asciiTheme="minorHAnsi" w:hAnsiTheme="minorHAnsi" w:cstheme="minorHAnsi"/>
        </w:rPr>
        <w:t>These</w:t>
      </w:r>
      <w:r w:rsidRPr="009C4358">
        <w:rPr>
          <w:rStyle w:val="StyleUnderline"/>
          <w:rFonts w:asciiTheme="minorHAnsi" w:hAnsiTheme="minorHAnsi" w:cstheme="minorHAnsi"/>
        </w:rPr>
        <w:t xml:space="preserve"> forces </w:t>
      </w:r>
      <w:r w:rsidRPr="00525FCD">
        <w:rPr>
          <w:rStyle w:val="StyleUnderline"/>
          <w:rFonts w:asciiTheme="minorHAnsi" w:hAnsiTheme="minorHAnsi" w:cstheme="minorHAnsi"/>
          <w:highlight w:val="green"/>
        </w:rPr>
        <w:t xml:space="preserve">make it difficult for leaders to </w:t>
      </w:r>
      <w:r w:rsidRPr="00525FCD">
        <w:rPr>
          <w:rStyle w:val="Emphasis"/>
          <w:rFonts w:asciiTheme="minorHAnsi" w:hAnsiTheme="minorHAnsi" w:cstheme="minorHAnsi"/>
          <w:highlight w:val="green"/>
        </w:rPr>
        <w:t>trust one another</w:t>
      </w:r>
      <w:r w:rsidRPr="00525FCD">
        <w:rPr>
          <w:rStyle w:val="StyleUnderline"/>
          <w:rFonts w:asciiTheme="minorHAnsi" w:hAnsiTheme="minorHAnsi" w:cstheme="minorHAnsi"/>
          <w:highlight w:val="green"/>
        </w:rPr>
        <w:t xml:space="preserve">, </w:t>
      </w:r>
      <w:r w:rsidRPr="005B58B4">
        <w:rPr>
          <w:rStyle w:val="StyleUnderline"/>
          <w:rFonts w:asciiTheme="minorHAnsi" w:hAnsiTheme="minorHAnsi" w:cstheme="minorHAnsi"/>
        </w:rPr>
        <w:t xml:space="preserve">which </w:t>
      </w:r>
      <w:r w:rsidRPr="00525FCD">
        <w:rPr>
          <w:rStyle w:val="Emphasis"/>
          <w:rFonts w:asciiTheme="minorHAnsi" w:hAnsiTheme="minorHAnsi" w:cstheme="minorHAnsi"/>
          <w:highlight w:val="green"/>
        </w:rPr>
        <w:t>inhibits conflict resolution</w:t>
      </w:r>
      <w:r w:rsidRPr="00525FCD">
        <w:rPr>
          <w:rStyle w:val="StyleUnderline"/>
          <w:rFonts w:asciiTheme="minorHAnsi" w:hAnsiTheme="minorHAnsi" w:cstheme="minorHAnsi"/>
          <w:highlight w:val="green"/>
        </w:rPr>
        <w:t xml:space="preserve"> </w:t>
      </w:r>
      <w:r w:rsidRPr="005B58B4">
        <w:rPr>
          <w:rStyle w:val="StyleUnderline"/>
          <w:rFonts w:asciiTheme="minorHAnsi" w:hAnsiTheme="minorHAnsi" w:cstheme="minorHAnsi"/>
        </w:rPr>
        <w:t xml:space="preserve">and </w:t>
      </w:r>
      <w:r w:rsidRPr="00525FCD">
        <w:rPr>
          <w:rStyle w:val="StyleUnderline"/>
          <w:rFonts w:asciiTheme="minorHAnsi" w:hAnsiTheme="minorHAnsi" w:cstheme="minorHAnsi"/>
          <w:highlight w:val="green"/>
        </w:rPr>
        <w:t xml:space="preserve">facilitates </w:t>
      </w:r>
      <w:r w:rsidRPr="005B58B4">
        <w:rPr>
          <w:rStyle w:val="StyleUnderline"/>
          <w:rFonts w:asciiTheme="minorHAnsi" w:hAnsiTheme="minorHAnsi" w:cstheme="minorHAnsi"/>
        </w:rPr>
        <w:t xml:space="preserve">persistent </w:t>
      </w:r>
      <w:r w:rsidRPr="00525FCD">
        <w:rPr>
          <w:rStyle w:val="Emphasis"/>
          <w:rFonts w:asciiTheme="minorHAnsi" w:hAnsiTheme="minorHAnsi" w:cstheme="minorHAnsi"/>
          <w:highlight w:val="green"/>
        </w:rPr>
        <w:t>hostility</w:t>
      </w:r>
      <w:r w:rsidRPr="009C4358">
        <w:rPr>
          <w:rFonts w:asciiTheme="minorHAnsi" w:hAnsiTheme="minorHAnsi" w:cstheme="minorHAnsi"/>
          <w:sz w:val="16"/>
        </w:rPr>
        <w:t xml:space="preserve">. </w:t>
      </w:r>
      <w:r w:rsidRPr="009C4358">
        <w:rPr>
          <w:rStyle w:val="StyleUnderline"/>
          <w:rFonts w:asciiTheme="minorHAnsi" w:hAnsiTheme="minorHAnsi" w:cstheme="minorHAnsi"/>
        </w:rPr>
        <w:t>It does appear</w:t>
      </w:r>
      <w:r w:rsidRPr="009C4358">
        <w:rPr>
          <w:rFonts w:asciiTheme="minorHAnsi" w:hAnsiTheme="minorHAnsi" w:cstheme="minorHAnsi"/>
          <w:sz w:val="16"/>
        </w:rPr>
        <w:t xml:space="preserve">, then, </w:t>
      </w:r>
      <w:r w:rsidRPr="009C4358">
        <w:rPr>
          <w:rStyle w:val="StyleUnderline"/>
          <w:rFonts w:asciiTheme="minorHAnsi" w:hAnsiTheme="minorHAnsi" w:cstheme="minorHAnsi"/>
        </w:rPr>
        <w:t xml:space="preserve">that there is a </w:t>
      </w:r>
      <w:r w:rsidRPr="009C4358">
        <w:rPr>
          <w:rStyle w:val="Emphasis"/>
          <w:rFonts w:asciiTheme="minorHAnsi" w:hAnsiTheme="minorHAnsi" w:cstheme="minorHAnsi"/>
        </w:rPr>
        <w:t>limit</w:t>
      </w:r>
      <w:r w:rsidRPr="009C4358">
        <w:rPr>
          <w:rStyle w:val="StyleUnderline"/>
          <w:rFonts w:asciiTheme="minorHAnsi" w:hAnsiTheme="minorHAnsi" w:cstheme="minorHAnsi"/>
        </w:rPr>
        <w:t xml:space="preserve"> to the Democratic Peace</w:t>
      </w:r>
      <w:r w:rsidRPr="009C4358">
        <w:rPr>
          <w:rFonts w:asciiTheme="minorHAnsi" w:hAnsiTheme="minorHAnsi" w:cstheme="minorHAnsi"/>
          <w:sz w:val="16"/>
        </w:rPr>
        <w:t>.</w:t>
      </w:r>
    </w:p>
    <w:p w:rsidR="008C656C" w:rsidRDefault="008C656C" w:rsidP="00E33FBC"/>
    <w:p w:rsidR="00E33FBC" w:rsidRDefault="00E33FBC" w:rsidP="00E33FBC">
      <w:pPr>
        <w:pStyle w:val="Heading4"/>
      </w:pPr>
      <w:r>
        <w:t>Their reading of democracy is self-fulfilling and wrong – democracies cause more violence than they prevent</w:t>
      </w:r>
    </w:p>
    <w:p w:rsidR="00E33FBC" w:rsidRPr="004F2927" w:rsidRDefault="00E33FBC" w:rsidP="00E33FBC">
      <w:r w:rsidRPr="004F2927">
        <w:rPr>
          <w:rStyle w:val="Style13ptBold"/>
        </w:rPr>
        <w:t>Campbell 2018</w:t>
      </w:r>
      <w:r>
        <w:t xml:space="preserve"> - Doctoral Candidate in Political Science, Ohio State University </w:t>
      </w:r>
      <w:r>
        <w:br/>
        <w:t xml:space="preserve">Benjamin, Skyler J Cranmer, and Bruce A Desmarais, "Triangulating War: Network Structure and the </w:t>
      </w:r>
      <w:proofErr w:type="spellStart"/>
      <w:r>
        <w:t>Democractic</w:t>
      </w:r>
      <w:proofErr w:type="spellEnd"/>
      <w:r>
        <w:t xml:space="preserve"> Peace," Sep 13, https://arxiv.org/pdf/1809.04141.pdf</w:t>
      </w:r>
    </w:p>
    <w:p w:rsidR="00E33FBC" w:rsidRPr="005D05E9" w:rsidRDefault="00E33FBC" w:rsidP="00E33FBC">
      <w:r>
        <w:t xml:space="preserve">The dyadic understanding of the democratic peace has become ubiquitous in International Relations. By looking beyond simple dyadic analysis, accounting for the </w:t>
      </w:r>
      <w:proofErr w:type="spellStart"/>
      <w:r>
        <w:t>embededness</w:t>
      </w:r>
      <w:proofErr w:type="spellEnd"/>
      <w:r>
        <w:t xml:space="preserve"> of states in a much more complex network, we found </w:t>
      </w:r>
      <w:r w:rsidRPr="004F2927">
        <w:rPr>
          <w:rStyle w:val="StyleUnderline"/>
        </w:rPr>
        <w:t>the democratic peace may not be as robust</w:t>
      </w:r>
      <w:r>
        <w:rPr>
          <w:rStyle w:val="StyleUnderline"/>
        </w:rPr>
        <w:t xml:space="preserve"> </w:t>
      </w:r>
      <w:r w:rsidRPr="004F2927">
        <w:rPr>
          <w:rStyle w:val="StyleUnderline"/>
        </w:rPr>
        <w:t xml:space="preserve">as previously thought. </w:t>
      </w:r>
      <w:r>
        <w:t>Our results demonstrate that a</w:t>
      </w:r>
      <w:r w:rsidRPr="004F2927">
        <w:rPr>
          <w:rStyle w:val="StyleUnderline"/>
        </w:rPr>
        <w:t>fter accounting for the tendency for</w:t>
      </w:r>
      <w:r>
        <w:rPr>
          <w:rStyle w:val="StyleUnderline"/>
        </w:rPr>
        <w:t xml:space="preserve"> </w:t>
      </w:r>
      <w:r w:rsidRPr="004F2927">
        <w:rPr>
          <w:rStyle w:val="StyleUnderline"/>
        </w:rPr>
        <w:t>like-regime states with common enemies not to fight one another, the effect of the democratic</w:t>
      </w:r>
      <w:r>
        <w:rPr>
          <w:rStyle w:val="StyleUnderline"/>
        </w:rPr>
        <w:t xml:space="preserve"> </w:t>
      </w:r>
      <w:r w:rsidRPr="004F2927">
        <w:rPr>
          <w:rStyle w:val="StyleUnderline"/>
        </w:rPr>
        <w:t>peace not only vanishes, but jointly democratic dyads seem to be more conflict prone than</w:t>
      </w:r>
      <w:r>
        <w:rPr>
          <w:rStyle w:val="StyleUnderline"/>
        </w:rPr>
        <w:t xml:space="preserve"> </w:t>
      </w:r>
      <w:r w:rsidRPr="004F2927">
        <w:rPr>
          <w:rStyle w:val="StyleUnderline"/>
        </w:rPr>
        <w:t xml:space="preserve">mixed dyads. </w:t>
      </w:r>
      <w:r>
        <w:t>These results are consistent across operationalizations of the outcome variable, our triadic closure predictor, measurements of joint democracy, and a variety of other factors. We believe this explanation for the democratic peace is not a mechanism for understanding the democratic peace, but instead, an alternative. What we have shown here is that co</w:t>
      </w:r>
      <w:r w:rsidRPr="004F2927">
        <w:rPr>
          <w:rStyle w:val="StyleUnderline"/>
        </w:rPr>
        <w:t>nflict between democracies indeed exists and the peaceful relations occasionally found are not necessarily a function of the affinity of democratic states</w:t>
      </w:r>
      <w:r>
        <w:t>, or intrinsic attributes of democratic states, but instead, a function of the strategic inefficiencies of fighting a state with a shared enemy</w:t>
      </w:r>
      <w:r w:rsidRPr="004F2927">
        <w:rPr>
          <w:rStyle w:val="StyleUnderline"/>
        </w:rPr>
        <w:t>. While regime type may influence the interests of states, we find that it does not directly influence the probability that any two states fight one another.</w:t>
      </w:r>
      <w:r>
        <w:t xml:space="preserve"> There are three major implications to our research. First, </w:t>
      </w:r>
      <w:r w:rsidRPr="004F2927">
        <w:rPr>
          <w:rStyle w:val="StyleUnderline"/>
        </w:rPr>
        <w:t>scholars should be hesitant to consider dyadic conflict in isolation</w:t>
      </w:r>
      <w:r>
        <w:t>, as there are network dependencies informing whether a state engages or joins a MID. Second, p</w:t>
      </w:r>
      <w:r w:rsidRPr="004F2927">
        <w:rPr>
          <w:rStyle w:val="StyleUnderline"/>
        </w:rPr>
        <w:t>references operating in addition to network interdependencies and collaboration explain much of the democratic peace</w:t>
      </w:r>
      <w:r>
        <w:t xml:space="preserve">. Third, </w:t>
      </w:r>
      <w:r w:rsidRPr="004F2927">
        <w:rPr>
          <w:rStyle w:val="StyleUnderline"/>
        </w:rPr>
        <w:t>when studying conflict, scholars and practitioners should consider the cost structure of collaboration, and how these dynamics inform not only conflict initiation, but conflict escalation</w:t>
      </w:r>
      <w: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31766E">
        <w:rPr>
          <w:rStyle w:val="StyleUnderline"/>
        </w:rPr>
        <w:t>What the existing literature seems to have missed, usually theoretically and almost always empirically, is that dyadic conflicts do not occur in isolation, but in the context of a complex network of relations.</w:t>
      </w:r>
    </w:p>
    <w:p w:rsidR="00E33FBC" w:rsidRDefault="00483111" w:rsidP="00483111">
      <w:pPr>
        <w:pStyle w:val="Heading3"/>
      </w:pPr>
      <w:r>
        <w:t xml:space="preserve">--- XT: </w:t>
      </w:r>
      <w:r w:rsidR="00E33FBC">
        <w:t>D</w:t>
      </w:r>
      <w:r w:rsidR="00CC0F9E">
        <w:t xml:space="preserve">emocratic </w:t>
      </w:r>
      <w:r w:rsidR="00E33FBC">
        <w:t>P</w:t>
      </w:r>
      <w:r w:rsidR="00CC0F9E">
        <w:t xml:space="preserve">eace </w:t>
      </w:r>
      <w:r w:rsidR="00E33FBC">
        <w:t>T</w:t>
      </w:r>
      <w:r w:rsidR="00CC0F9E">
        <w:t>heory</w:t>
      </w:r>
      <w:r w:rsidR="00E33FBC">
        <w:t xml:space="preserve"> Wrong</w:t>
      </w:r>
    </w:p>
    <w:p w:rsidR="00D64923" w:rsidRPr="00D64923" w:rsidRDefault="00D64923" w:rsidP="00D64923"/>
    <w:p w:rsidR="00E33FBC" w:rsidRPr="00AD4633" w:rsidRDefault="00E33FBC" w:rsidP="00E33FBC">
      <w:pPr>
        <w:pStyle w:val="Heading4"/>
      </w:pPr>
      <w:r>
        <w:t>DPT is wrong – 4 reasons</w:t>
      </w:r>
    </w:p>
    <w:p w:rsidR="00E33FBC" w:rsidRPr="005D05E9" w:rsidRDefault="00E33FBC" w:rsidP="00E33FBC">
      <w:proofErr w:type="spellStart"/>
      <w:r w:rsidRPr="005D05E9">
        <w:rPr>
          <w:rStyle w:val="Style13ptBold"/>
        </w:rPr>
        <w:t>Doorenspleet</w:t>
      </w:r>
      <w:proofErr w:type="spellEnd"/>
      <w:r w:rsidRPr="005D05E9">
        <w:rPr>
          <w:rStyle w:val="Style13ptBold"/>
        </w:rPr>
        <w:t xml:space="preserve"> 2019</w:t>
      </w:r>
      <w:r>
        <w:t xml:space="preserve"> - Department of Politics and International Studies University of Warwick </w:t>
      </w:r>
      <w:r>
        <w:br/>
        <w:t xml:space="preserve">Renske, </w:t>
      </w:r>
      <w:r w:rsidRPr="005D05E9">
        <w:rPr>
          <w:i/>
          <w:iCs/>
        </w:rPr>
        <w:t>Rethinking the Value of Democracy</w:t>
      </w:r>
      <w:r>
        <w:t>, Palgrave, p. 240-241</w:t>
      </w:r>
    </w:p>
    <w:p w:rsidR="00E33FBC" w:rsidRDefault="00E33FBC" w:rsidP="00E33FBC">
      <w:r>
        <w:t xml:space="preserve">The overall evidence is weak. Take the expected impact of democracy on peace for example. As Chapter 3 showed, the study of democracy and interstate </w:t>
      </w:r>
      <w:r w:rsidRPr="006E64B9">
        <w:rPr>
          <w:rStyle w:val="StyleUnderline"/>
        </w:rPr>
        <w:t xml:space="preserve">war has been a </w:t>
      </w:r>
      <w:proofErr w:type="spellStart"/>
      <w:r w:rsidRPr="006E64B9">
        <w:rPr>
          <w:rStyle w:val="StyleUnderline"/>
        </w:rPr>
        <w:t>fourishing</w:t>
      </w:r>
      <w:proofErr w:type="spellEnd"/>
      <w:r w:rsidRPr="006E64B9">
        <w:rPr>
          <w:rStyle w:val="StyleUnderline"/>
        </w:rPr>
        <w:t xml:space="preserve"> theme in political science, particularly since the 1970s. However, there are four reasons why democracy</w:t>
      </w:r>
      <w:r>
        <w:rPr>
          <w:rStyle w:val="StyleUnderline"/>
        </w:rPr>
        <w:t xml:space="preserve"> </w:t>
      </w:r>
      <w:r w:rsidRPr="006E64B9">
        <w:rPr>
          <w:rStyle w:val="StyleUnderline"/>
        </w:rPr>
        <w:t>does not cause peace between countries, and</w:t>
      </w:r>
      <w:r>
        <w:t xml:space="preserve"> why the </w:t>
      </w:r>
      <w:r w:rsidRPr="006E64B9">
        <w:rPr>
          <w:rStyle w:val="StyleUnderline"/>
        </w:rPr>
        <w:t>empirical support</w:t>
      </w:r>
      <w:r>
        <w:rPr>
          <w:rStyle w:val="StyleUnderline"/>
        </w:rPr>
        <w:t xml:space="preserve"> </w:t>
      </w:r>
      <w:r w:rsidRPr="006E64B9">
        <w:rPr>
          <w:rStyle w:val="StyleUnderline"/>
        </w:rPr>
        <w:t>for the popular idea of democratic peace is</w:t>
      </w:r>
      <w:r>
        <w:t xml:space="preserve"> quite </w:t>
      </w:r>
      <w:r w:rsidRPr="006E64B9">
        <w:rPr>
          <w:rStyle w:val="StyleUnderline"/>
        </w:rPr>
        <w:t>weak</w:t>
      </w:r>
      <w:r>
        <w:t xml:space="preserve">. Most </w:t>
      </w:r>
      <w:r w:rsidRPr="006E64B9">
        <w:rPr>
          <w:rStyle w:val="StyleUnderline"/>
        </w:rPr>
        <w:t>statistical studies</w:t>
      </w:r>
      <w:r>
        <w:t xml:space="preserve"> have not found a strong correlation between democracy and interstate war at the dyadic level. They </w:t>
      </w:r>
      <w:r w:rsidRPr="006E64B9">
        <w:rPr>
          <w:rStyle w:val="StyleUnderline"/>
        </w:rPr>
        <w:t>show that there are other</w:t>
      </w:r>
      <w:r>
        <w:t>—more powerful—</w:t>
      </w:r>
      <w:r w:rsidRPr="006E64B9">
        <w:rPr>
          <w:rStyle w:val="StyleUnderline"/>
        </w:rPr>
        <w:t>explanations for war and peace, and even that the impact of democracy is a spurious one</w:t>
      </w:r>
      <w:r>
        <w:t xml:space="preserve"> (caveat 1). Moreover, the theoretical foundation of the democratic peace hypothesis is weak, and </w:t>
      </w:r>
      <w:r w:rsidRPr="006E64B9">
        <w:rPr>
          <w:rStyle w:val="StyleUnderline"/>
        </w:rPr>
        <w:t>the causal mechanisms are unclear</w:t>
      </w:r>
      <w:r>
        <w:t xml:space="preserve"> (caveat 2). In addition, </w:t>
      </w:r>
      <w:r w:rsidRPr="006E64B9">
        <w:rPr>
          <w:rStyle w:val="StyleUnderline"/>
        </w:rPr>
        <w:t>democracies are not necessarily more peaceful in general, and the evidence for the democratic peace hypothesis at the monadic level is inconclusive</w:t>
      </w:r>
      <w:r>
        <w:t xml:space="preserve"> (caveat 3). Finally</w:t>
      </w:r>
      <w:r w:rsidRPr="006E64B9">
        <w:rPr>
          <w:rStyle w:val="StyleUnderline"/>
        </w:rPr>
        <w:t>, the process of democratization is dangerous. Living in a democratizing country means living in a less peaceful country</w:t>
      </w:r>
      <w:r>
        <w:t xml:space="preserve"> (caveat 4). With regard to peace between countries, we cannot defend the idea that democracy has instrumental value.</w:t>
      </w:r>
    </w:p>
    <w:p w:rsidR="000D5C52" w:rsidRPr="003E6815" w:rsidRDefault="000D5C52" w:rsidP="00E33FBC"/>
    <w:p w:rsidR="00FF0E36" w:rsidRPr="00AD4633" w:rsidRDefault="00FF0E36" w:rsidP="00FF0E36">
      <w:pPr>
        <w:pStyle w:val="Heading4"/>
      </w:pPr>
      <w:r>
        <w:t>Their studies are epistemically suspect – democracy doesn’t promote peace</w:t>
      </w:r>
    </w:p>
    <w:p w:rsidR="00FF0E36" w:rsidRPr="005D05E9" w:rsidRDefault="00FF0E36" w:rsidP="00FF0E36">
      <w:proofErr w:type="spellStart"/>
      <w:r w:rsidRPr="005D05E9">
        <w:rPr>
          <w:rStyle w:val="Style13ptBold"/>
        </w:rPr>
        <w:t>Doorenspleet</w:t>
      </w:r>
      <w:proofErr w:type="spellEnd"/>
      <w:r w:rsidRPr="005D05E9">
        <w:rPr>
          <w:rStyle w:val="Style13ptBold"/>
        </w:rPr>
        <w:t xml:space="preserve"> 2019</w:t>
      </w:r>
      <w:r>
        <w:t xml:space="preserve"> - Department of Politics and International Studies University of Warwick </w:t>
      </w:r>
      <w:r>
        <w:br/>
        <w:t xml:space="preserve">Renske, </w:t>
      </w:r>
      <w:r w:rsidRPr="005D05E9">
        <w:rPr>
          <w:i/>
          <w:iCs/>
        </w:rPr>
        <w:t>Rethinking the Value of Democracy</w:t>
      </w:r>
      <w:r>
        <w:t>, Palgrave, p. 90-92</w:t>
      </w:r>
    </w:p>
    <w:p w:rsidR="00FF0E36" w:rsidRPr="00B55AD5" w:rsidRDefault="00FF0E36" w:rsidP="00FF0E36">
      <w:r w:rsidRPr="00103BD5">
        <w:rPr>
          <w:rStyle w:val="StyleUnderline"/>
        </w:rPr>
        <w:t>Almost all studies which try to explain war between countries have</w:t>
      </w:r>
      <w:r>
        <w:rPr>
          <w:rStyle w:val="StyleUnderline"/>
        </w:rPr>
        <w:t xml:space="preserve"> </w:t>
      </w:r>
      <w:r w:rsidRPr="00103BD5">
        <w:rPr>
          <w:rStyle w:val="StyleUnderline"/>
        </w:rPr>
        <w:t>included the factor of democracy as one of the possible explanations.</w:t>
      </w:r>
      <w:r>
        <w:t xml:space="preserve"> However, </w:t>
      </w:r>
      <w:r w:rsidRPr="00103BD5">
        <w:rPr>
          <w:rStyle w:val="StyleUnderline"/>
        </w:rPr>
        <w:t>those studies do not simply include a country’s level</w:t>
      </w:r>
      <w:r>
        <w:rPr>
          <w:rStyle w:val="StyleUnderline"/>
        </w:rPr>
        <w:t xml:space="preserve"> </w:t>
      </w:r>
      <w:r w:rsidRPr="00103BD5">
        <w:rPr>
          <w:rStyle w:val="StyleUnderline"/>
        </w:rPr>
        <w:t>of democracy in their analyses</w:t>
      </w:r>
      <w:r w:rsidRPr="00103BD5">
        <w:rPr>
          <w:rStyle w:val="Emphasis"/>
        </w:rPr>
        <w:t>, but instead tend to focus on ‘democratic dyads’</w:t>
      </w:r>
      <w:r>
        <w:t xml:space="preserve">. Hence, they look at explaining peace among democracies. </w:t>
      </w:r>
      <w:r w:rsidRPr="00103BD5">
        <w:rPr>
          <w:rStyle w:val="StyleUnderline"/>
        </w:rPr>
        <w:t>They do not study the involvement of democracies in war in general</w:t>
      </w:r>
      <w:r>
        <w:t xml:space="preserve">, </w:t>
      </w:r>
      <w:r w:rsidRPr="00103BD5">
        <w:rPr>
          <w:rStyle w:val="StyleUnderline"/>
        </w:rPr>
        <w:t>or whether democracies are more peaceful in general</w:t>
      </w:r>
      <w:r>
        <w:t xml:space="preserve">. They study the ‘dyadic democratic peace hypothesis’, which states that it is less likely that democracies fight with each other, compared to other ‘dyads’ or other pairs of different types of political systems. </w:t>
      </w:r>
      <w:r w:rsidRPr="00103BD5">
        <w:rPr>
          <w:rStyle w:val="StyleUnderline"/>
        </w:rPr>
        <w:t>The ‘monadic democratic peace hypothesis’ has hardly been tested in research.</w:t>
      </w:r>
      <w:r>
        <w:t xml:space="preserve"> This lack of attention is not surprising, given the historical background of the democratic peace field (cf. Geis et al. 2006: 4). This field has evolved in the subfield of international relations and started as an alternative to the dominant realist assumptions about war as a regular feature of politics in an anarchical system. This alternative research </w:t>
      </w:r>
      <w:proofErr w:type="spellStart"/>
      <w:r>
        <w:t>programme</w:t>
      </w:r>
      <w:proofErr w:type="spellEnd"/>
      <w:r>
        <w:t xml:space="preserve"> was built around topics of international cooperation and regime building, and the main focus was on how to explain cooperation and peace at the international level. So, the emphasis was, for example, on the question whether democracies would fight less with each other. However, in this way, scholars have missed some other crucial questions. For example, how to explain war in general? Are some types of political systems less war-prone than others? Or, formulated slightly differently, are democracies more peaceful than other types of political systems? </w:t>
      </w:r>
      <w:r w:rsidRPr="00911A8A">
        <w:rPr>
          <w:rStyle w:val="StyleUnderline"/>
        </w:rPr>
        <w:t>As a consequence, statistical studies focusing on such questions are rare, and the results are confusing</w:t>
      </w:r>
      <w:r>
        <w:t>.</w:t>
      </w:r>
    </w:p>
    <w:p w:rsidR="00E33FBC" w:rsidRDefault="00E33FBC" w:rsidP="00E33FBC">
      <w:pPr>
        <w:rPr>
          <w:rFonts w:asciiTheme="minorHAnsi" w:hAnsiTheme="minorHAnsi"/>
        </w:rPr>
      </w:pPr>
    </w:p>
    <w:p w:rsidR="003970BF" w:rsidRDefault="003970BF" w:rsidP="003970BF">
      <w:pPr>
        <w:pStyle w:val="Heading4"/>
      </w:pPr>
      <w:r>
        <w:t xml:space="preserve">Democratic peace theory is a statistical artifact---empirical analysis  </w:t>
      </w:r>
    </w:p>
    <w:p w:rsidR="003970BF" w:rsidRDefault="003970BF" w:rsidP="003970BF">
      <w:proofErr w:type="spellStart"/>
      <w:r w:rsidRPr="00852770">
        <w:rPr>
          <w:rStyle w:val="Style13ptBold"/>
        </w:rPr>
        <w:t>Mousseau</w:t>
      </w:r>
      <w:proofErr w:type="spellEnd"/>
      <w:r w:rsidRPr="00852770">
        <w:rPr>
          <w:rStyle w:val="Style13ptBold"/>
        </w:rPr>
        <w:t xml:space="preserve"> 18</w:t>
      </w:r>
      <w:r>
        <w:t xml:space="preserve"> – Professor @ UCF, PhD </w:t>
      </w:r>
      <w:proofErr w:type="spellStart"/>
      <w:r>
        <w:t>PoliSci</w:t>
      </w:r>
      <w:proofErr w:type="spellEnd"/>
      <w:r>
        <w:t xml:space="preserve"> @ Binghamton [Michael, </w:t>
      </w:r>
      <w:r>
        <w:rPr>
          <w:i/>
        </w:rPr>
        <w:t>Conflict Management and Peace Science</w:t>
      </w:r>
      <w:r>
        <w:t xml:space="preserve">, “Grasping the scientific evidence: The </w:t>
      </w:r>
      <w:proofErr w:type="spellStart"/>
      <w:r>
        <w:t>contractualist</w:t>
      </w:r>
      <w:proofErr w:type="spellEnd"/>
      <w:r>
        <w:t xml:space="preserve"> peace supersedes the democratic peace”, </w:t>
      </w:r>
      <w:r>
        <w:rPr>
          <w:i/>
        </w:rPr>
        <w:t xml:space="preserve">Vol 35(2) 175-192, </w:t>
      </w:r>
      <w:proofErr w:type="spellStart"/>
      <w:r>
        <w:t>SagePub</w:t>
      </w:r>
      <w:proofErr w:type="spellEnd"/>
      <w:r>
        <w:t>, accessed 8/21/18]</w:t>
      </w:r>
    </w:p>
    <w:p w:rsidR="003970BF" w:rsidRDefault="003970BF" w:rsidP="003970BF">
      <w:pPr>
        <w:rPr>
          <w:sz w:val="16"/>
        </w:rPr>
      </w:pPr>
      <w:r w:rsidRPr="00EB74D4">
        <w:rPr>
          <w:sz w:val="16"/>
        </w:rPr>
        <w:t>A weighty controversy has enveloped the study of international conflict: whether the democratic peace, the observed dearth of militarized conflict between democratic nations, may be spurious and accounted for by institutionalized market ‘‘</w:t>
      </w:r>
      <w:proofErr w:type="spellStart"/>
      <w:r w:rsidRPr="00EB74D4">
        <w:rPr>
          <w:sz w:val="16"/>
        </w:rPr>
        <w:t>contractualist</w:t>
      </w:r>
      <w:proofErr w:type="spellEnd"/>
      <w:r w:rsidRPr="00EB74D4">
        <w:rPr>
          <w:sz w:val="16"/>
        </w:rPr>
        <w:t xml:space="preserve">’’ economy. I have offered theory and evidence that economic norms, specifically </w:t>
      </w:r>
      <w:proofErr w:type="spellStart"/>
      <w:r w:rsidRPr="00EB74D4">
        <w:rPr>
          <w:sz w:val="16"/>
        </w:rPr>
        <w:t>contractualist</w:t>
      </w:r>
      <w:proofErr w:type="spellEnd"/>
      <w:r w:rsidRPr="00EB74D4">
        <w:rPr>
          <w:sz w:val="16"/>
        </w:rPr>
        <w:t xml:space="preserve"> economy, appear to account for both the explanans (democracy) and the explanandum (peace) in the democratic peace research program (</w:t>
      </w:r>
      <w:proofErr w:type="spellStart"/>
      <w:r w:rsidRPr="00EB74D4">
        <w:rPr>
          <w:sz w:val="16"/>
        </w:rPr>
        <w:t>Mousseau</w:t>
      </w:r>
      <w:proofErr w:type="spellEnd"/>
      <w:r w:rsidRPr="00EB74D4">
        <w:rPr>
          <w:sz w:val="16"/>
        </w:rPr>
        <w:t xml:space="preserve">, 2009, 2012a, 2013; see also </w:t>
      </w:r>
      <w:proofErr w:type="spellStart"/>
      <w:r w:rsidRPr="00EB74D4">
        <w:rPr>
          <w:sz w:val="16"/>
        </w:rPr>
        <w:t>Mousseau</w:t>
      </w:r>
      <w:proofErr w:type="spellEnd"/>
      <w:r w:rsidRPr="00EB74D4">
        <w:rPr>
          <w:sz w:val="16"/>
        </w:rPr>
        <w:t xml:space="preserve"> et al., 2013a, b). Five studies have responded with several arguments for why we should continue to believe that democracy causes peace (Dafoe, 2011; Dafoe and </w:t>
      </w:r>
      <w:proofErr w:type="spellStart"/>
      <w:r w:rsidRPr="00EB74D4">
        <w:rPr>
          <w:sz w:val="16"/>
        </w:rPr>
        <w:t>Russett</w:t>
      </w:r>
      <w:proofErr w:type="spellEnd"/>
      <w:r w:rsidRPr="00EB74D4">
        <w:rPr>
          <w:sz w:val="16"/>
        </w:rPr>
        <w:t xml:space="preserve">, 2013; Dafoe et al., 2013; Ray, 2013; </w:t>
      </w:r>
      <w:proofErr w:type="spellStart"/>
      <w:r w:rsidRPr="00EB74D4">
        <w:rPr>
          <w:sz w:val="16"/>
        </w:rPr>
        <w:t>Russett</w:t>
      </w:r>
      <w:proofErr w:type="spellEnd"/>
      <w:r w:rsidRPr="00EB74D4">
        <w:rPr>
          <w:sz w:val="16"/>
        </w:rPr>
        <w:t xml:space="preserve">,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w:t>
      </w:r>
      <w:proofErr w:type="spellStart"/>
      <w:r w:rsidRPr="00EB74D4">
        <w:rPr>
          <w:sz w:val="16"/>
        </w:rPr>
        <w:t>contractualist</w:t>
      </w:r>
      <w:proofErr w:type="spellEnd"/>
      <w:r w:rsidRPr="00EB74D4">
        <w:rPr>
          <w:sz w:val="16"/>
        </w:rPr>
        <w:t xml:space="preserve"> democracies should promote the economies of nations at risk (Krieger and </w:t>
      </w:r>
      <w:proofErr w:type="spellStart"/>
      <w:r w:rsidRPr="00EB74D4">
        <w:rPr>
          <w:sz w:val="16"/>
        </w:rPr>
        <w:t>Meierrieks</w:t>
      </w:r>
      <w:proofErr w:type="spellEnd"/>
      <w:r w:rsidRPr="00EB74D4">
        <w:rPr>
          <w:sz w:val="16"/>
        </w:rPr>
        <w:t xml:space="preserve">, 2015; </w:t>
      </w:r>
      <w:proofErr w:type="spellStart"/>
      <w:r w:rsidRPr="00EB74D4">
        <w:rPr>
          <w:sz w:val="16"/>
        </w:rPr>
        <w:t>Meierrieks</w:t>
      </w:r>
      <w:proofErr w:type="spellEnd"/>
      <w:r w:rsidRPr="00EB74D4">
        <w:rPr>
          <w:sz w:val="16"/>
        </w:rPr>
        <w:t xml:space="preserve">, 2012; </w:t>
      </w:r>
      <w:proofErr w:type="spellStart"/>
      <w:r w:rsidRPr="00EB74D4">
        <w:rPr>
          <w:sz w:val="16"/>
        </w:rPr>
        <w:t>Mousseau</w:t>
      </w:r>
      <w:proofErr w:type="spellEnd"/>
      <w:r w:rsidRPr="00EB74D4">
        <w:rPr>
          <w:sz w:val="16"/>
        </w:rPr>
        <w:t>, 2000, 2009, 2012a, 2013; Nieman, 2015). In the literature are five factual claims for why we should continue to believe that democracy causes peace: (1) an assertion that in three of the five studies that overturned the democratic peace (</w:t>
      </w:r>
      <w:proofErr w:type="spellStart"/>
      <w:r w:rsidRPr="00EB74D4">
        <w:rPr>
          <w:sz w:val="16"/>
        </w:rPr>
        <w:t>Mousseau</w:t>
      </w:r>
      <w:proofErr w:type="spellEnd"/>
      <w:r w:rsidRPr="00EB74D4">
        <w:rPr>
          <w:sz w:val="16"/>
        </w:rPr>
        <w:t xml:space="preserve">, 2013; </w:t>
      </w:r>
      <w:proofErr w:type="spellStart"/>
      <w:r w:rsidRPr="00EB74D4">
        <w:rPr>
          <w:sz w:val="16"/>
        </w:rPr>
        <w:t>Mousseau</w:t>
      </w:r>
      <w:proofErr w:type="spellEnd"/>
      <w:r w:rsidRPr="00EB74D4">
        <w:rPr>
          <w:sz w:val="16"/>
        </w:rPr>
        <w:t xml:space="preserve"> et al., 2013a, b), the insignificance of democracy controlling for </w:t>
      </w:r>
      <w:proofErr w:type="spellStart"/>
      <w:r w:rsidRPr="00EB74D4">
        <w:rPr>
          <w:sz w:val="16"/>
        </w:rPr>
        <w:t>contractualist</w:t>
      </w:r>
      <w:proofErr w:type="spellEnd"/>
      <w:r w:rsidRPr="00EB74D4">
        <w:rPr>
          <w:sz w:val="16"/>
        </w:rPr>
        <w:t xml:space="preserve"> economy is due to the treatment of missing data for </w:t>
      </w:r>
      <w:proofErr w:type="spellStart"/>
      <w:r w:rsidRPr="00EB74D4">
        <w:rPr>
          <w:sz w:val="16"/>
        </w:rPr>
        <w:t>contractualist</w:t>
      </w:r>
      <w:proofErr w:type="spellEnd"/>
      <w:r w:rsidRPr="00EB74D4">
        <w:rPr>
          <w:sz w:val="16"/>
        </w:rPr>
        <w:t xml:space="preserve"> economy (Dafoe et al., 2013, henceforth DOR); (2) a claim of error in the measure for conflict (DOR) that appears in one of the five studies that overturned the democratic peace (</w:t>
      </w:r>
      <w:proofErr w:type="spellStart"/>
      <w:r w:rsidRPr="00EB74D4">
        <w:rPr>
          <w:sz w:val="16"/>
        </w:rPr>
        <w:t>Mousseau</w:t>
      </w:r>
      <w:proofErr w:type="spellEnd"/>
      <w:r w:rsidRPr="00EB74D4">
        <w:rPr>
          <w:sz w:val="16"/>
        </w:rPr>
        <w:t>, 2013); (3) an alleged misinterpretation of an interaction term that appears in one of the five studies (</w:t>
      </w:r>
      <w:proofErr w:type="spellStart"/>
      <w:r w:rsidRPr="00EB74D4">
        <w:rPr>
          <w:sz w:val="16"/>
        </w:rPr>
        <w:t>Mousseau</w:t>
      </w:r>
      <w:proofErr w:type="spellEnd"/>
      <w:r w:rsidRPr="00EB74D4">
        <w:rPr>
          <w:sz w:val="16"/>
        </w:rPr>
        <w:t xml:space="preserve">, 2009) that overturned the democratic peace, along with in inference of democratic causality from an interaction of democracy with </w:t>
      </w:r>
      <w:proofErr w:type="spellStart"/>
      <w:r w:rsidRPr="00EB74D4">
        <w:rPr>
          <w:sz w:val="16"/>
        </w:rPr>
        <w:t>contractualist</w:t>
      </w:r>
      <w:proofErr w:type="spellEnd"/>
      <w:r w:rsidRPr="00EB74D4">
        <w:rPr>
          <w:sz w:val="16"/>
        </w:rPr>
        <w:t xml:space="preserve"> economy (Dafoe and </w:t>
      </w:r>
      <w:proofErr w:type="spellStart"/>
      <w:r w:rsidRPr="00EB74D4">
        <w:rPr>
          <w:sz w:val="16"/>
        </w:rPr>
        <w:t>Russett</w:t>
      </w:r>
      <w:proofErr w:type="spellEnd"/>
      <w:r w:rsidRPr="00EB74D4">
        <w:rPr>
          <w:sz w:val="16"/>
        </w:rPr>
        <w:t xml:space="preserve">, 2013; DOR); (4) a claim of reverse causality, of democracy causing </w:t>
      </w:r>
      <w:proofErr w:type="spellStart"/>
      <w:r w:rsidRPr="00EB74D4">
        <w:rPr>
          <w:sz w:val="16"/>
        </w:rPr>
        <w:t>contractualist</w:t>
      </w:r>
      <w:proofErr w:type="spellEnd"/>
      <w:r w:rsidRPr="00EB74D4">
        <w:rPr>
          <w:sz w:val="16"/>
        </w:rPr>
        <w:t xml:space="preserve"> economy (Ray, 2013); and (5) a report of multiple regressions with most said to show democratic significance after controlling for </w:t>
      </w:r>
      <w:proofErr w:type="spellStart"/>
      <w:r w:rsidRPr="00EB74D4">
        <w:rPr>
          <w:sz w:val="16"/>
        </w:rPr>
        <w:t>contractualist</w:t>
      </w:r>
      <w:proofErr w:type="spellEnd"/>
      <w:r w:rsidRPr="00EB74D4">
        <w:rPr>
          <w:sz w:val="16"/>
        </w:rPr>
        <w:t xml:space="preserve"> economy (DOR). This study investigates all five of these factual claims. I begin by addressing the issue of missing data by constructing two entirely new measures for </w:t>
      </w:r>
      <w:proofErr w:type="spellStart"/>
      <w:r w:rsidRPr="00EB74D4">
        <w:rPr>
          <w:sz w:val="16"/>
        </w:rPr>
        <w:t>contractualist</w:t>
      </w:r>
      <w:proofErr w:type="spellEnd"/>
      <w:r w:rsidRPr="00EB74D4">
        <w:rPr>
          <w:sz w:val="16"/>
        </w:rPr>
        <w:t xml:space="preserve"> economy. I then take up possible measurement error in the dependent variable by reporting tests using both my own (</w:t>
      </w:r>
      <w:proofErr w:type="spellStart"/>
      <w:r w:rsidRPr="00EB74D4">
        <w:rPr>
          <w:sz w:val="16"/>
        </w:rPr>
        <w:t>Mousseau</w:t>
      </w:r>
      <w:proofErr w:type="spellEnd"/>
      <w:r w:rsidRPr="00EB74D4">
        <w:rPr>
          <w:sz w:val="16"/>
        </w:rPr>
        <w:t xml:space="preserve">, 2013) and DOR’s measures for conflict. Next, I disaggregate the data to investigate a causal interaction of democracy with </w:t>
      </w:r>
      <w:proofErr w:type="spellStart"/>
      <w:r w:rsidRPr="00EB74D4">
        <w:rPr>
          <w:sz w:val="16"/>
        </w:rPr>
        <w:t>contractualist</w:t>
      </w:r>
      <w:proofErr w:type="spellEnd"/>
      <w:r w:rsidRPr="00EB74D4">
        <w:rPr>
          <w:sz w:val="16"/>
        </w:rPr>
        <w:t xml:space="preserve"> economy. I then examine the evidence for reverse causality, and scrutinize the competing test models to pinpoint the exact factors that can account for differences in test outcomes. The </w:t>
      </w:r>
      <w:r w:rsidRPr="00EB74D4">
        <w:rPr>
          <w:rStyle w:val="StyleUnderline"/>
        </w:rPr>
        <w:t xml:space="preserve">results are consistent across </w:t>
      </w:r>
      <w:r w:rsidRPr="00EB74D4">
        <w:rPr>
          <w:rStyle w:val="Emphasis"/>
        </w:rPr>
        <w:t>all tests</w:t>
      </w:r>
      <w:r w:rsidRPr="00EB74D4">
        <w:rPr>
          <w:rStyle w:val="StyleUnderline"/>
        </w:rPr>
        <w:t>:</w:t>
      </w:r>
      <w:r w:rsidRPr="00EB74D4">
        <w:rPr>
          <w:sz w:val="16"/>
        </w:rPr>
        <w:t xml:space="preserve"> </w:t>
      </w:r>
      <w:r w:rsidRPr="00EB74D4">
        <w:rPr>
          <w:rStyle w:val="StyleUnderline"/>
        </w:rPr>
        <w:t xml:space="preserve">there is </w:t>
      </w:r>
      <w:r w:rsidRPr="00EB74D4">
        <w:rPr>
          <w:rStyle w:val="Emphasis"/>
        </w:rPr>
        <w:t>no credible evidence</w:t>
      </w:r>
      <w:r w:rsidRPr="00EB74D4">
        <w:rPr>
          <w:rStyle w:val="StyleUnderline"/>
        </w:rPr>
        <w:t xml:space="preserve"> supporting democracy as a cause of peace</w:t>
      </w:r>
      <w:r w:rsidRPr="00EB74D4">
        <w:rPr>
          <w:sz w:val="16"/>
        </w:rPr>
        <w:t xml:space="preserve">. Using DOR’s base model, </w:t>
      </w:r>
      <w:r w:rsidRPr="00EB74D4">
        <w:rPr>
          <w:rStyle w:val="StyleUnderline"/>
        </w:rPr>
        <w:t xml:space="preserve">the impact of democracy is </w:t>
      </w:r>
      <w:r w:rsidRPr="00EB74D4">
        <w:rPr>
          <w:rStyle w:val="Emphasis"/>
        </w:rPr>
        <w:t>zero</w:t>
      </w:r>
      <w:r w:rsidRPr="00EB74D4">
        <w:rPr>
          <w:sz w:val="16"/>
        </w:rPr>
        <w:t xml:space="preserve"> </w:t>
      </w:r>
      <w:r w:rsidRPr="00EB74D4">
        <w:rPr>
          <w:rStyle w:val="Emphasis"/>
        </w:rPr>
        <w:t>regardless</w:t>
      </w:r>
      <w:r w:rsidRPr="00EB74D4">
        <w:rPr>
          <w:rStyle w:val="StyleUnderline"/>
        </w:rPr>
        <w:t xml:space="preserve"> of how </w:t>
      </w:r>
      <w:proofErr w:type="spellStart"/>
      <w:r w:rsidRPr="00EB74D4">
        <w:rPr>
          <w:sz w:val="16"/>
        </w:rPr>
        <w:t>contractualist</w:t>
      </w:r>
      <w:proofErr w:type="spellEnd"/>
      <w:r w:rsidRPr="00EB74D4">
        <w:rPr>
          <w:sz w:val="16"/>
        </w:rPr>
        <w:t xml:space="preserve"> economy or</w:t>
      </w:r>
      <w:r w:rsidRPr="00EB74D4">
        <w:rPr>
          <w:rStyle w:val="StyleUnderline"/>
        </w:rPr>
        <w:t xml:space="preserve"> interstate conflict is measured</w:t>
      </w:r>
      <w:r w:rsidRPr="00EB74D4">
        <w:rPr>
          <w:sz w:val="16"/>
        </w:rPr>
        <w:t xml:space="preserve">. There is no misinterpreted interaction term in any study that has overturned the democratic peace, and the disaggregation of the data yields no support for a causal interaction of democracy with </w:t>
      </w:r>
      <w:proofErr w:type="spellStart"/>
      <w:r w:rsidRPr="00EB74D4">
        <w:rPr>
          <w:sz w:val="16"/>
        </w:rPr>
        <w:t>contractualist</w:t>
      </w:r>
      <w:proofErr w:type="spellEnd"/>
      <w:r w:rsidRPr="00EB74D4">
        <w:rPr>
          <w:sz w:val="16"/>
        </w:rPr>
        <w:t xml:space="preserve"> economy. Ray’s (2013) </w:t>
      </w:r>
      <w:r w:rsidRPr="00EB74D4">
        <w:rPr>
          <w:rStyle w:val="StyleUnderline"/>
        </w:rPr>
        <w:t xml:space="preserve">evidence for reverse causality from democracy to </w:t>
      </w:r>
      <w:proofErr w:type="spellStart"/>
      <w:r w:rsidRPr="00EB74D4">
        <w:rPr>
          <w:rStyle w:val="StyleUnderline"/>
        </w:rPr>
        <w:t>contractualist</w:t>
      </w:r>
      <w:proofErr w:type="spellEnd"/>
      <w:r w:rsidRPr="00EB74D4">
        <w:rPr>
          <w:rStyle w:val="StyleUnderline"/>
        </w:rPr>
        <w:t xml:space="preserve"> economy is shown to be based on an </w:t>
      </w:r>
      <w:r w:rsidRPr="00EB74D4">
        <w:rPr>
          <w:rStyle w:val="Emphasis"/>
        </w:rPr>
        <w:t>erroneous research design</w:t>
      </w:r>
      <w:r w:rsidRPr="00EB74D4">
        <w:rPr>
          <w:sz w:val="16"/>
        </w:rPr>
        <w:t xml:space="preserve">. And of DOR’s 120 separate regressions that consider </w:t>
      </w:r>
      <w:proofErr w:type="spellStart"/>
      <w:r w:rsidRPr="00EB74D4">
        <w:rPr>
          <w:sz w:val="16"/>
        </w:rPr>
        <w:t>contractualist</w:t>
      </w:r>
      <w:proofErr w:type="spellEnd"/>
      <w:r w:rsidRPr="00EB74D4">
        <w:rPr>
          <w:sz w:val="16"/>
        </w:rPr>
        <w:t xml:space="preserve"> economy, 116 contain controversial measurement and specification practices; the remaining four are analyses of all (fatal and non-fatal) disputes, where the correlation of democracy with peace is limited to </w:t>
      </w:r>
      <w:proofErr w:type="spellStart"/>
      <w:r w:rsidRPr="00EB74D4">
        <w:rPr>
          <w:sz w:val="16"/>
        </w:rPr>
        <w:t>mixedeconomic</w:t>
      </w:r>
      <w:proofErr w:type="spellEnd"/>
      <w:r w:rsidRPr="00EB74D4">
        <w:rPr>
          <w:sz w:val="16"/>
        </w:rPr>
        <w:t xml:space="preserve"> dyads, those where one state has a </w:t>
      </w:r>
      <w:proofErr w:type="spellStart"/>
      <w:r w:rsidRPr="00EB74D4">
        <w:rPr>
          <w:sz w:val="16"/>
        </w:rPr>
        <w:t>contractualist</w:t>
      </w:r>
      <w:proofErr w:type="spellEnd"/>
      <w:r w:rsidRPr="00EB74D4">
        <w:rPr>
          <w:sz w:val="16"/>
        </w:rPr>
        <w:t xml:space="preserve"> economy and the other does not, a subset that includes only 27% of dyads from 1951 to 2001, including only 50% of democratic dyads. It is further shown that this </w:t>
      </w:r>
      <w:r w:rsidRPr="00EB74D4">
        <w:rPr>
          <w:rStyle w:val="StyleUnderline"/>
        </w:rPr>
        <w:t xml:space="preserve">marginal peace is a </w:t>
      </w:r>
      <w:r w:rsidRPr="00EB74D4">
        <w:rPr>
          <w:rStyle w:val="Emphasis"/>
        </w:rPr>
        <w:t>statistical artifact</w:t>
      </w:r>
      <w:r w:rsidRPr="00EB74D4">
        <w:rPr>
          <w:rStyle w:val="StyleUnderline"/>
        </w:rPr>
        <w:t xml:space="preserve"> since it does not exist among neighbors where everyone has an equal opportunity to fight. </w:t>
      </w:r>
      <w:r w:rsidRPr="00EB74D4">
        <w:rPr>
          <w:sz w:val="16"/>
        </w:rPr>
        <w:t xml:space="preserve">The </w:t>
      </w:r>
      <w:r w:rsidRPr="00EB74D4">
        <w:rPr>
          <w:rStyle w:val="StyleUnderline"/>
        </w:rPr>
        <w:t>results</w:t>
      </w:r>
      <w:r w:rsidRPr="00EB74D4">
        <w:rPr>
          <w:sz w:val="16"/>
        </w:rPr>
        <w:t xml:space="preserve"> of this study should not be surprising, as they </w:t>
      </w:r>
      <w:r w:rsidRPr="00EB74D4">
        <w:rPr>
          <w:rStyle w:val="StyleUnderline"/>
        </w:rPr>
        <w:t>merely corroborate the present state of knowledge</w:t>
      </w:r>
      <w:r w:rsidRPr="00EB74D4">
        <w:rPr>
          <w:sz w:val="16"/>
        </w:rPr>
        <w:t xml:space="preserve">. This is because, while DOR ardently assert that four alleged errors, when corrected, each independently save the democratic peace proposition—multiple imputation, the exclusion of ongoing dispute years, an interaction term, and their alternative measure for </w:t>
      </w:r>
      <w:proofErr w:type="spellStart"/>
      <w:r w:rsidRPr="00EB74D4">
        <w:rPr>
          <w:sz w:val="16"/>
        </w:rPr>
        <w:t>contractualist</w:t>
      </w:r>
      <w:proofErr w:type="spellEnd"/>
      <w:r w:rsidRPr="00EB74D4">
        <w:rPr>
          <w:sz w:val="16"/>
        </w:rPr>
        <w:t xml:space="preserve"> economy—they never actually report any clear-cut evidence in support of their claims. One issue not addressed is Dafoe and </w:t>
      </w:r>
      <w:proofErr w:type="spellStart"/>
      <w:r w:rsidRPr="00EB74D4">
        <w:rPr>
          <w:sz w:val="16"/>
        </w:rPr>
        <w:t>Russett’s</w:t>
      </w:r>
      <w:proofErr w:type="spellEnd"/>
      <w:r w:rsidRPr="00EB74D4">
        <w:rPr>
          <w:sz w:val="16"/>
        </w:rPr>
        <w:t xml:space="preserve"> (2013) challenge to </w:t>
      </w:r>
      <w:proofErr w:type="spellStart"/>
      <w:r w:rsidRPr="00EB74D4">
        <w:rPr>
          <w:sz w:val="16"/>
        </w:rPr>
        <w:t>Mousseau</w:t>
      </w:r>
      <w:proofErr w:type="spellEnd"/>
      <w:r w:rsidRPr="00EB74D4">
        <w:rPr>
          <w:sz w:val="16"/>
        </w:rPr>
        <w:t xml:space="preserve"> et al. (2013a) on the grounds that our reported insignificance of democracy is not significant. Like the four claims of error made by DOR addressed here, Dafoe and </w:t>
      </w:r>
      <w:proofErr w:type="spellStart"/>
      <w:r w:rsidRPr="00EB74D4">
        <w:rPr>
          <w:sz w:val="16"/>
        </w:rPr>
        <w:t>Russett</w:t>
      </w:r>
      <w:proofErr w:type="spellEnd"/>
      <w:r w:rsidRPr="00EB74D4">
        <w:rPr>
          <w:sz w:val="16"/>
        </w:rPr>
        <w:t xml:space="preserve"> (2013) made this charge without supporting it. </w:t>
      </w:r>
      <w:proofErr w:type="spellStart"/>
      <w:r w:rsidRPr="00EB74D4">
        <w:rPr>
          <w:sz w:val="16"/>
        </w:rPr>
        <w:t>Mousseau</w:t>
      </w:r>
      <w:proofErr w:type="spellEnd"/>
      <w:r w:rsidRPr="00EB74D4">
        <w:rPr>
          <w:sz w:val="16"/>
        </w:rPr>
        <w:t xml:space="preserve"> et al. (2013b) then investigated it and showed that it too has no support. This issue appears resolved, as </w:t>
      </w:r>
      <w:proofErr w:type="spellStart"/>
      <w:r w:rsidRPr="00EB74D4">
        <w:rPr>
          <w:sz w:val="16"/>
        </w:rPr>
        <w:t>Russett</w:t>
      </w:r>
      <w:proofErr w:type="spellEnd"/>
      <w:r w:rsidRPr="00EB74D4">
        <w:rPr>
          <w:sz w:val="16"/>
        </w:rPr>
        <w:t xml:space="preserve"> and colleagues (DOR) did not raise it again. Nor have DOR or anyone else disputed the overturning of the democratic peace as reported in </w:t>
      </w:r>
      <w:proofErr w:type="spellStart"/>
      <w:r w:rsidRPr="00EB74D4">
        <w:rPr>
          <w:sz w:val="16"/>
        </w:rPr>
        <w:t>Mousseau</w:t>
      </w:r>
      <w:proofErr w:type="spellEnd"/>
      <w:r w:rsidRPr="00EB74D4">
        <w:rPr>
          <w:sz w:val="16"/>
        </w:rPr>
        <w:t xml:space="preserve"> (2012a), which has not been contested with any assertion, supported or unsupported. The </w:t>
      </w:r>
      <w:r w:rsidRPr="00EB74D4">
        <w:rPr>
          <w:rStyle w:val="StyleUnderline"/>
        </w:rPr>
        <w:t xml:space="preserve">implications of this study are </w:t>
      </w:r>
      <w:r w:rsidRPr="00EB74D4">
        <w:rPr>
          <w:rStyle w:val="Emphasis"/>
        </w:rPr>
        <w:t>far from trivial</w:t>
      </w:r>
      <w:r w:rsidRPr="00EB74D4">
        <w:rPr>
          <w:sz w:val="16"/>
        </w:rPr>
        <w:t xml:space="preserve">: </w:t>
      </w:r>
      <w:r w:rsidRPr="00EB74D4">
        <w:rPr>
          <w:rStyle w:val="StyleUnderline"/>
        </w:rPr>
        <w:t xml:space="preserve">the observation of democratic peace is a </w:t>
      </w:r>
      <w:r w:rsidRPr="00EB74D4">
        <w:rPr>
          <w:rStyle w:val="Emphasis"/>
        </w:rPr>
        <w:t>statistical artifact</w:t>
      </w:r>
      <w:r w:rsidRPr="00EB74D4">
        <w:rPr>
          <w:rStyle w:val="StyleUnderline"/>
        </w:rPr>
        <w:t xml:space="preserve">, seemingly explained by economic conditions. </w:t>
      </w:r>
      <w:r w:rsidRPr="00EB74D4">
        <w:rPr>
          <w:sz w:val="16"/>
        </w:rPr>
        <w:t xml:space="preserve">If scientific knowledge progresses and the field of interstate conflict processes is to abide by the scientific rules of evidence, then </w:t>
      </w:r>
      <w:r w:rsidRPr="00EB74D4">
        <w:rPr>
          <w:rStyle w:val="StyleUnderline"/>
        </w:rPr>
        <w:t xml:space="preserve">we must stop describing democracy as a ‘‘known’’ cause or correlate of peace, and </w:t>
      </w:r>
      <w:r w:rsidRPr="00EB74D4">
        <w:rPr>
          <w:rStyle w:val="Emphasis"/>
        </w:rPr>
        <w:t>stop</w:t>
      </w:r>
      <w:r w:rsidRPr="00EB74D4">
        <w:rPr>
          <w:rStyle w:val="StyleUnderline"/>
        </w:rPr>
        <w:t xml:space="preserve"> tossing in a variable for democracy, </w:t>
      </w:r>
      <w:r w:rsidRPr="00EB74D4">
        <w:rPr>
          <w:rStyle w:val="Emphasis"/>
        </w:rPr>
        <w:t>willy-nilly</w:t>
      </w:r>
      <w:r w:rsidRPr="00EB74D4">
        <w:rPr>
          <w:rStyle w:val="StyleUnderline"/>
        </w:rPr>
        <w:t>, in quantitative analyses of international conflict;</w:t>
      </w:r>
      <w:r w:rsidRPr="00EB74D4">
        <w:rPr>
          <w:sz w:val="16"/>
        </w:rPr>
        <w:t xml:space="preserve"> the variable to replace it is </w:t>
      </w:r>
      <w:proofErr w:type="spellStart"/>
      <w:r w:rsidRPr="00EB74D4">
        <w:rPr>
          <w:sz w:val="16"/>
        </w:rPr>
        <w:t>contractualist</w:t>
      </w:r>
      <w:proofErr w:type="spellEnd"/>
      <w:r w:rsidRPr="00EB74D4">
        <w:rPr>
          <w:sz w:val="16"/>
        </w:rPr>
        <w:t xml:space="preserve"> economy. </w:t>
      </w:r>
      <w:r w:rsidRPr="00EB74D4">
        <w:rPr>
          <w:rStyle w:val="StyleUnderline"/>
        </w:rPr>
        <w:t>If nations want to advance peace</w:t>
      </w:r>
      <w:r w:rsidRPr="00EB74D4">
        <w:rPr>
          <w:sz w:val="16"/>
        </w:rPr>
        <w:t xml:space="preserve"> abroad, the </w:t>
      </w:r>
      <w:r w:rsidRPr="00EB74D4">
        <w:rPr>
          <w:rStyle w:val="StyleUnderline"/>
        </w:rPr>
        <w:t>promotion of democracy will not achieve it</w:t>
      </w:r>
      <w:r w:rsidRPr="00EB74D4">
        <w:rPr>
          <w:sz w:val="16"/>
        </w:rPr>
        <w:t xml:space="preserve">: the policy to replace it is the promotion of economic opportunity The economic norms account for how </w:t>
      </w:r>
      <w:proofErr w:type="spellStart"/>
      <w:r w:rsidRPr="00EB74D4">
        <w:rPr>
          <w:sz w:val="16"/>
        </w:rPr>
        <w:t>contractualist</w:t>
      </w:r>
      <w:proofErr w:type="spellEnd"/>
      <w:r w:rsidRPr="00EB74D4">
        <w:rPr>
          <w:sz w:val="16"/>
        </w:rPr>
        <w:t xml:space="preserve"> economy can cause both democracy and peace has been explicated in numerous prior studies and need not be repeated here (</w:t>
      </w:r>
      <w:proofErr w:type="spellStart"/>
      <w:r w:rsidRPr="00EB74D4">
        <w:rPr>
          <w:sz w:val="16"/>
        </w:rPr>
        <w:t>Mousseau</w:t>
      </w:r>
      <w:proofErr w:type="spellEnd"/>
      <w:r w:rsidRPr="00EB74D4">
        <w:rPr>
          <w:sz w:val="16"/>
        </w:rPr>
        <w:t>, 2000, 2009, 2012a, 2013). An abundance of prior studies have also corroborated various novel predictions of the theory in wider domains (</w:t>
      </w:r>
      <w:proofErr w:type="spellStart"/>
      <w:r w:rsidRPr="00EB74D4">
        <w:rPr>
          <w:sz w:val="16"/>
        </w:rPr>
        <w:t>Ungerer</w:t>
      </w:r>
      <w:proofErr w:type="spellEnd"/>
      <w:r w:rsidRPr="00EB74D4">
        <w:rPr>
          <w:sz w:val="16"/>
        </w:rPr>
        <w:t xml:space="preserve">, 2012), and no one has disputed the multiple reports that </w:t>
      </w:r>
      <w:proofErr w:type="spellStart"/>
      <w:r w:rsidRPr="00EB74D4">
        <w:rPr>
          <w:sz w:val="16"/>
        </w:rPr>
        <w:t>contractualist</w:t>
      </w:r>
      <w:proofErr w:type="spellEnd"/>
      <w:r w:rsidRPr="00EB74D4">
        <w:rPr>
          <w:sz w:val="16"/>
        </w:rPr>
        <w:t xml:space="preserve"> economy is the strongest non-trivial predictor of peace both within (</w:t>
      </w:r>
      <w:proofErr w:type="spellStart"/>
      <w:r w:rsidRPr="00EB74D4">
        <w:rPr>
          <w:sz w:val="16"/>
        </w:rPr>
        <w:t>Mousseau</w:t>
      </w:r>
      <w:proofErr w:type="spellEnd"/>
      <w:r w:rsidRPr="00EB74D4">
        <w:rPr>
          <w:sz w:val="16"/>
        </w:rPr>
        <w:t>, 2012b) and between nations (</w:t>
      </w:r>
      <w:proofErr w:type="spellStart"/>
      <w:r w:rsidRPr="00EB74D4">
        <w:rPr>
          <w:sz w:val="16"/>
        </w:rPr>
        <w:t>Mousseau</w:t>
      </w:r>
      <w:proofErr w:type="spellEnd"/>
      <w:r w:rsidRPr="00EB74D4">
        <w:rPr>
          <w:sz w:val="16"/>
        </w:rPr>
        <w:t xml:space="preserve">, 2013; see also Nieman, 2015). The only matter in controversy is whether democracy has any observable impact on peace between nations after consideration of </w:t>
      </w:r>
      <w:proofErr w:type="spellStart"/>
      <w:r w:rsidRPr="00EB74D4">
        <w:rPr>
          <w:sz w:val="16"/>
        </w:rPr>
        <w:t>contractualist</w:t>
      </w:r>
      <w:proofErr w:type="spellEnd"/>
      <w:r w:rsidRPr="00EB74D4">
        <w:rPr>
          <w:sz w:val="16"/>
        </w:rPr>
        <w:t xml:space="preserve"> economy. My investigation begins below with the allegation of measurement error.</w:t>
      </w:r>
    </w:p>
    <w:p w:rsidR="003970BF" w:rsidRDefault="003970BF" w:rsidP="00E33FBC">
      <w:pPr>
        <w:rPr>
          <w:rFonts w:asciiTheme="minorHAnsi" w:hAnsiTheme="minorHAnsi"/>
        </w:rPr>
      </w:pPr>
    </w:p>
    <w:p w:rsidR="00594D9F" w:rsidRPr="00096287" w:rsidRDefault="00594D9F" w:rsidP="00594D9F">
      <w:pPr>
        <w:pStyle w:val="Heading4"/>
        <w:rPr>
          <w:rStyle w:val="Style13ptBold"/>
          <w:rFonts w:cs="Arial"/>
          <w:b/>
          <w:sz w:val="28"/>
          <w:szCs w:val="28"/>
        </w:rPr>
      </w:pPr>
      <w:r w:rsidRPr="00096287">
        <w:rPr>
          <w:rStyle w:val="Style13ptBold"/>
          <w:rFonts w:cs="Arial"/>
          <w:b/>
          <w:sz w:val="28"/>
          <w:szCs w:val="28"/>
        </w:rPr>
        <w:t xml:space="preserve">DPT wrong – their stats are the result of contractual economies not democratic norms  </w:t>
      </w:r>
    </w:p>
    <w:p w:rsidR="00594D9F" w:rsidRPr="00096287" w:rsidRDefault="00594D9F" w:rsidP="00594D9F">
      <w:pPr>
        <w:rPr>
          <w:sz w:val="15"/>
          <w:szCs w:val="15"/>
        </w:rPr>
      </w:pPr>
      <w:proofErr w:type="spellStart"/>
      <w:r w:rsidRPr="00096287">
        <w:rPr>
          <w:rStyle w:val="Style13ptBold"/>
          <w:sz w:val="28"/>
        </w:rPr>
        <w:t>Mousseau</w:t>
      </w:r>
      <w:proofErr w:type="spellEnd"/>
      <w:r w:rsidRPr="00096287">
        <w:rPr>
          <w:sz w:val="15"/>
          <w:szCs w:val="15"/>
        </w:rPr>
        <w:t xml:space="preserve">, </w:t>
      </w:r>
      <w:proofErr w:type="spellStart"/>
      <w:r w:rsidRPr="00096287">
        <w:rPr>
          <w:sz w:val="15"/>
          <w:szCs w:val="15"/>
        </w:rPr>
        <w:t>Poli</w:t>
      </w:r>
      <w:proofErr w:type="spellEnd"/>
      <w:r w:rsidRPr="00096287">
        <w:rPr>
          <w:sz w:val="15"/>
          <w:szCs w:val="15"/>
        </w:rPr>
        <w:t xml:space="preserve"> Sci Prof @ University of Central Florida, </w:t>
      </w:r>
      <w:r w:rsidRPr="00096287">
        <w:rPr>
          <w:rStyle w:val="Style13ptBold"/>
          <w:sz w:val="28"/>
        </w:rPr>
        <w:t>16</w:t>
      </w:r>
      <w:r w:rsidRPr="00096287">
        <w:rPr>
          <w:sz w:val="15"/>
          <w:szCs w:val="15"/>
        </w:rPr>
        <w:t xml:space="preserve"> </w:t>
      </w:r>
      <w:r w:rsidR="00D86B39">
        <w:rPr>
          <w:sz w:val="15"/>
          <w:szCs w:val="15"/>
        </w:rPr>
        <w:t xml:space="preserve"> </w:t>
      </w:r>
      <w:r w:rsidRPr="00096287">
        <w:rPr>
          <w:sz w:val="15"/>
          <w:szCs w:val="15"/>
        </w:rPr>
        <w:t xml:space="preserve">(Michael, Grasping the scientific evidence: The </w:t>
      </w:r>
      <w:proofErr w:type="spellStart"/>
      <w:r w:rsidRPr="00096287">
        <w:rPr>
          <w:sz w:val="15"/>
          <w:szCs w:val="15"/>
        </w:rPr>
        <w:t>contractualist</w:t>
      </w:r>
      <w:proofErr w:type="spellEnd"/>
      <w:r w:rsidRPr="00096287">
        <w:rPr>
          <w:sz w:val="15"/>
          <w:szCs w:val="15"/>
        </w:rPr>
        <w:t xml:space="preserve"> peace supersedes the democratic peace, Conflict Management and Peace Science</w:t>
      </w:r>
      <w:r w:rsidR="00D86B39">
        <w:rPr>
          <w:sz w:val="15"/>
          <w:szCs w:val="15"/>
        </w:rPr>
        <w:t xml:space="preserve"> </w:t>
      </w:r>
      <w:r w:rsidRPr="00096287">
        <w:rPr>
          <w:sz w:val="15"/>
          <w:szCs w:val="15"/>
        </w:rPr>
        <w:t xml:space="preserve">1–18) </w:t>
      </w:r>
    </w:p>
    <w:p w:rsidR="00594D9F" w:rsidRDefault="00594D9F" w:rsidP="00594D9F">
      <w:pPr>
        <w:rPr>
          <w:rStyle w:val="StyleUnderline"/>
        </w:rPr>
      </w:pPr>
      <w:r w:rsidRPr="00F81FD1">
        <w:rPr>
          <w:sz w:val="12"/>
        </w:rPr>
        <w:t xml:space="preserve">A weighty controversy has enveloped the study of international conflict: whether the democratic peace, </w:t>
      </w:r>
      <w:r w:rsidRPr="00096287">
        <w:rPr>
          <w:rStyle w:val="StyleUnderline"/>
        </w:rPr>
        <w:t>the</w:t>
      </w:r>
      <w:r w:rsidRPr="00F81FD1">
        <w:rPr>
          <w:sz w:val="12"/>
        </w:rPr>
        <w:t xml:space="preserve"> </w:t>
      </w:r>
      <w:r w:rsidRPr="00096287">
        <w:rPr>
          <w:rStyle w:val="StyleUnderline"/>
        </w:rPr>
        <w:t>observed dearth of militarized conflict between democratic nations</w:t>
      </w:r>
      <w:r w:rsidRPr="00F81FD1">
        <w:rPr>
          <w:sz w:val="12"/>
        </w:rPr>
        <w:t xml:space="preserve">, </w:t>
      </w:r>
      <w:r w:rsidRPr="00096287">
        <w:rPr>
          <w:rStyle w:val="Emphasis"/>
        </w:rPr>
        <w:t>may be spurious</w:t>
      </w:r>
      <w:r w:rsidRPr="00F81FD1">
        <w:rPr>
          <w:sz w:val="12"/>
        </w:rPr>
        <w:t xml:space="preserve"> </w:t>
      </w:r>
      <w:r w:rsidRPr="00096287">
        <w:rPr>
          <w:rStyle w:val="StyleUnderline"/>
        </w:rPr>
        <w:t>and</w:t>
      </w:r>
      <w:r w:rsidRPr="00F81FD1">
        <w:rPr>
          <w:sz w:val="12"/>
        </w:rPr>
        <w:t xml:space="preserve"> </w:t>
      </w:r>
      <w:r w:rsidRPr="00096287">
        <w:rPr>
          <w:rStyle w:val="StyleUnderline"/>
        </w:rPr>
        <w:t>accounted for by</w:t>
      </w:r>
      <w:r w:rsidRPr="00F81FD1">
        <w:rPr>
          <w:sz w:val="12"/>
        </w:rPr>
        <w:t xml:space="preserve"> </w:t>
      </w:r>
      <w:r w:rsidRPr="00096287">
        <w:rPr>
          <w:rStyle w:val="Emphasis"/>
        </w:rPr>
        <w:t>institutionalized market</w:t>
      </w:r>
      <w:r w:rsidRPr="00F81FD1">
        <w:rPr>
          <w:sz w:val="12"/>
        </w:rPr>
        <w:t xml:space="preserve"> ‘‘</w:t>
      </w:r>
      <w:proofErr w:type="spellStart"/>
      <w:r w:rsidRPr="00F81FD1">
        <w:rPr>
          <w:sz w:val="12"/>
        </w:rPr>
        <w:t>contractualist</w:t>
      </w:r>
      <w:proofErr w:type="spellEnd"/>
      <w:r w:rsidRPr="00F81FD1">
        <w:rPr>
          <w:sz w:val="12"/>
        </w:rPr>
        <w:t xml:space="preserve">’’ </w:t>
      </w:r>
      <w:r w:rsidRPr="00096287">
        <w:rPr>
          <w:rStyle w:val="Emphasis"/>
        </w:rPr>
        <w:t>economy</w:t>
      </w:r>
      <w:r w:rsidRPr="00F81FD1">
        <w:rPr>
          <w:sz w:val="12"/>
        </w:rPr>
        <w:t xml:space="preserve">. I have offered theory and evidence that economic norms, specifically </w:t>
      </w:r>
      <w:proofErr w:type="spellStart"/>
      <w:r w:rsidRPr="00F81FD1">
        <w:rPr>
          <w:sz w:val="12"/>
        </w:rPr>
        <w:t>contractualist</w:t>
      </w:r>
      <w:proofErr w:type="spellEnd"/>
      <w:r w:rsidRPr="00F81FD1">
        <w:rPr>
          <w:sz w:val="12"/>
        </w:rPr>
        <w:t xml:space="preserve"> economy, appear to account for both the explanans (democracy) and the explanandum (peace) in the democratic peace research program (</w:t>
      </w:r>
      <w:proofErr w:type="spellStart"/>
      <w:r w:rsidRPr="00F81FD1">
        <w:rPr>
          <w:sz w:val="12"/>
        </w:rPr>
        <w:t>Mousseau</w:t>
      </w:r>
      <w:proofErr w:type="spellEnd"/>
      <w:r w:rsidRPr="00F81FD1">
        <w:rPr>
          <w:sz w:val="12"/>
        </w:rPr>
        <w:t xml:space="preserve">, 2009, 2012a, 2013; see also </w:t>
      </w:r>
      <w:proofErr w:type="spellStart"/>
      <w:r w:rsidRPr="00F81FD1">
        <w:rPr>
          <w:sz w:val="12"/>
        </w:rPr>
        <w:t>Mousseau</w:t>
      </w:r>
      <w:proofErr w:type="spellEnd"/>
      <w:r w:rsidRPr="00F81FD1">
        <w:rPr>
          <w:sz w:val="12"/>
        </w:rPr>
        <w:t xml:space="preserve"> et al., 2013a, b). </w:t>
      </w:r>
      <w:r w:rsidRPr="00096287">
        <w:rPr>
          <w:rStyle w:val="StyleUnderline"/>
        </w:rPr>
        <w:t>Five studies have responded with several arguments for why we should continue to believe that democracy causes peace</w:t>
      </w:r>
      <w:r w:rsidRPr="00F81FD1">
        <w:rPr>
          <w:sz w:val="12"/>
        </w:rPr>
        <w:t xml:space="preserve"> (Dafoe, 2011; Dafoe and </w:t>
      </w:r>
      <w:proofErr w:type="spellStart"/>
      <w:r w:rsidRPr="00F81FD1">
        <w:rPr>
          <w:sz w:val="12"/>
        </w:rPr>
        <w:t>Russett</w:t>
      </w:r>
      <w:proofErr w:type="spellEnd"/>
      <w:r w:rsidRPr="00F81FD1">
        <w:rPr>
          <w:sz w:val="12"/>
        </w:rPr>
        <w:t xml:space="preserve">, 2013; Dafoe et al., 2013; Ray, 2013; </w:t>
      </w:r>
      <w:proofErr w:type="spellStart"/>
      <w:r w:rsidRPr="00F81FD1">
        <w:rPr>
          <w:sz w:val="12"/>
        </w:rPr>
        <w:t>Russett</w:t>
      </w:r>
      <w:proofErr w:type="spellEnd"/>
      <w:r w:rsidRPr="00F81FD1">
        <w:rPr>
          <w:sz w:val="12"/>
        </w:rPr>
        <w:t xml:space="preserve">, 2010). Resolution of this controversy is fundamental to the study and practice of international relations. </w:t>
      </w:r>
      <w:r w:rsidRPr="00096287">
        <w:rPr>
          <w:rStyle w:val="StyleUnderline"/>
        </w:rPr>
        <w:t>The observation of</w:t>
      </w:r>
      <w:r w:rsidRPr="00F81FD1">
        <w:rPr>
          <w:sz w:val="12"/>
        </w:rPr>
        <w:t xml:space="preserve"> </w:t>
      </w:r>
      <w:r w:rsidRPr="00096287">
        <w:rPr>
          <w:rStyle w:val="StyleUnderline"/>
        </w:rPr>
        <w:t>democratic peace is</w:t>
      </w:r>
      <w:r w:rsidRPr="00F81FD1">
        <w:rPr>
          <w:sz w:val="12"/>
        </w:rPr>
        <w:t xml:space="preserve"> </w:t>
      </w:r>
      <w:r w:rsidRPr="00096287">
        <w:rPr>
          <w:rStyle w:val="StyleUnderline"/>
        </w:rPr>
        <w:t>‘‘the closest thing we have to an empirical law’’</w:t>
      </w:r>
      <w:r w:rsidRPr="00F81FD1">
        <w:rPr>
          <w:sz w:val="12"/>
        </w:rPr>
        <w:t xml:space="preserve"> in the study of global politics (Levy, 1988: 662), </w:t>
      </w:r>
      <w:r w:rsidRPr="00096287">
        <w:rPr>
          <w:rStyle w:val="StyleUnderline"/>
        </w:rPr>
        <w:t xml:space="preserve">and carries the </w:t>
      </w:r>
      <w:r w:rsidRPr="00096287">
        <w:rPr>
          <w:rStyle w:val="Emphasis"/>
        </w:rPr>
        <w:t>profound implication</w:t>
      </w:r>
      <w:r w:rsidRPr="00096287">
        <w:rPr>
          <w:rStyle w:val="StyleUnderline"/>
        </w:rPr>
        <w:t xml:space="preserve"> that the </w:t>
      </w:r>
      <w:r w:rsidRPr="00096287">
        <w:rPr>
          <w:rStyle w:val="Emphasis"/>
        </w:rPr>
        <w:t>spread of democracy will end war</w:t>
      </w:r>
      <w:r w:rsidRPr="00F81FD1">
        <w:rPr>
          <w:sz w:val="12"/>
        </w:rPr>
        <w:t xml:space="preserve">. </w:t>
      </w:r>
      <w:r w:rsidRPr="00096287">
        <w:rPr>
          <w:rStyle w:val="Emphasis"/>
          <w:highlight w:val="green"/>
        </w:rPr>
        <w:t>New economic norms theory</w:t>
      </w:r>
      <w:r w:rsidRPr="00F81FD1">
        <w:rPr>
          <w:sz w:val="12"/>
        </w:rPr>
        <w:t xml:space="preserve">, on the other hand, </w:t>
      </w:r>
      <w:r w:rsidRPr="00096287">
        <w:rPr>
          <w:rStyle w:val="StyleUnderline"/>
          <w:highlight w:val="green"/>
        </w:rPr>
        <w:t>yields the contrary implication</w:t>
      </w:r>
      <w:r w:rsidRPr="00096287">
        <w:rPr>
          <w:rStyle w:val="StyleUnderline"/>
        </w:rPr>
        <w:t xml:space="preserve"> that </w:t>
      </w:r>
      <w:r w:rsidRPr="00096287">
        <w:rPr>
          <w:rStyle w:val="Emphasis"/>
          <w:highlight w:val="green"/>
        </w:rPr>
        <w:t>universal democracy will not end war</w:t>
      </w:r>
      <w:r w:rsidRPr="00F81FD1">
        <w:rPr>
          <w:sz w:val="12"/>
        </w:rPr>
        <w:t xml:space="preserve">. Instead, </w:t>
      </w:r>
      <w:r w:rsidRPr="00096287">
        <w:rPr>
          <w:rStyle w:val="StyleUnderline"/>
        </w:rPr>
        <w:t xml:space="preserve">it is market-oriented development that creates </w:t>
      </w:r>
      <w:r w:rsidRPr="00096287">
        <w:rPr>
          <w:rStyle w:val="Emphasis"/>
        </w:rPr>
        <w:t>a culture of contracting</w:t>
      </w:r>
      <w:r w:rsidRPr="00096287">
        <w:rPr>
          <w:rStyle w:val="StyleUnderline"/>
        </w:rPr>
        <w:t>,</w:t>
      </w:r>
      <w:r w:rsidRPr="00F81FD1">
        <w:rPr>
          <w:sz w:val="12"/>
        </w:rPr>
        <w:t xml:space="preserve"> </w:t>
      </w:r>
      <w:r w:rsidRPr="00096287">
        <w:rPr>
          <w:rStyle w:val="StyleUnderline"/>
        </w:rPr>
        <w:t>and this</w:t>
      </w:r>
      <w:r w:rsidRPr="00F81FD1">
        <w:rPr>
          <w:sz w:val="12"/>
        </w:rPr>
        <w:t xml:space="preserve"> culture </w:t>
      </w:r>
      <w:r w:rsidRPr="00096287">
        <w:rPr>
          <w:rStyle w:val="StyleUnderline"/>
        </w:rPr>
        <w:t>legitimates democracy</w:t>
      </w:r>
      <w:r w:rsidRPr="00F81FD1">
        <w:rPr>
          <w:sz w:val="12"/>
        </w:rPr>
        <w:t xml:space="preserve"> within nations and causes peace among them. </w:t>
      </w:r>
      <w:r w:rsidRPr="00096287">
        <w:rPr>
          <w:rStyle w:val="Emphasis"/>
          <w:highlight w:val="green"/>
        </w:rPr>
        <w:t>The</w:t>
      </w:r>
      <w:r w:rsidRPr="00096287">
        <w:rPr>
          <w:rStyle w:val="Emphasis"/>
        </w:rPr>
        <w:t xml:space="preserve"> policy </w:t>
      </w:r>
      <w:r w:rsidRPr="00096287">
        <w:rPr>
          <w:rStyle w:val="Emphasis"/>
          <w:highlight w:val="green"/>
        </w:rPr>
        <w:t>implications could hardly be more divergent:</w:t>
      </w:r>
      <w:r w:rsidRPr="00F81FD1">
        <w:rPr>
          <w:sz w:val="12"/>
          <w:highlight w:val="green"/>
        </w:rPr>
        <w:t xml:space="preserve"> </w:t>
      </w:r>
      <w:r w:rsidRPr="00096287">
        <w:rPr>
          <w:rStyle w:val="StyleUnderline"/>
          <w:highlight w:val="green"/>
        </w:rPr>
        <w:t>to</w:t>
      </w:r>
      <w:r w:rsidRPr="00096287">
        <w:rPr>
          <w:rStyle w:val="StyleUnderline"/>
        </w:rPr>
        <w:t xml:space="preserve"> </w:t>
      </w:r>
      <w:r w:rsidRPr="00096287">
        <w:rPr>
          <w:rStyle w:val="StyleUnderline"/>
          <w:highlight w:val="green"/>
        </w:rPr>
        <w:t>end war</w:t>
      </w:r>
      <w:r w:rsidRPr="00F81FD1">
        <w:rPr>
          <w:sz w:val="12"/>
        </w:rPr>
        <w:t xml:space="preserve"> (and support democracy), </w:t>
      </w:r>
      <w:r w:rsidRPr="00096287">
        <w:rPr>
          <w:rStyle w:val="StyleUnderline"/>
          <w:highlight w:val="green"/>
        </w:rPr>
        <w:t xml:space="preserve">the </w:t>
      </w:r>
      <w:proofErr w:type="spellStart"/>
      <w:r w:rsidRPr="00096287">
        <w:rPr>
          <w:rStyle w:val="StyleUnderline"/>
          <w:highlight w:val="green"/>
        </w:rPr>
        <w:t>contractualist</w:t>
      </w:r>
      <w:proofErr w:type="spellEnd"/>
      <w:r w:rsidRPr="00096287">
        <w:rPr>
          <w:rStyle w:val="StyleUnderline"/>
          <w:highlight w:val="green"/>
        </w:rPr>
        <w:t xml:space="preserve"> democracies should </w:t>
      </w:r>
      <w:r w:rsidRPr="00096287">
        <w:rPr>
          <w:rStyle w:val="Emphasis"/>
          <w:highlight w:val="green"/>
        </w:rPr>
        <w:t>promote the economies of nations at risk</w:t>
      </w:r>
      <w:r w:rsidRPr="00F81FD1">
        <w:rPr>
          <w:sz w:val="12"/>
        </w:rPr>
        <w:t xml:space="preserve"> (Krieger and </w:t>
      </w:r>
      <w:proofErr w:type="spellStart"/>
      <w:r w:rsidRPr="00F81FD1">
        <w:rPr>
          <w:sz w:val="12"/>
        </w:rPr>
        <w:t>Meierrieks</w:t>
      </w:r>
      <w:proofErr w:type="spellEnd"/>
      <w:r w:rsidRPr="00F81FD1">
        <w:rPr>
          <w:sz w:val="12"/>
        </w:rPr>
        <w:t xml:space="preserve">, 2015; </w:t>
      </w:r>
      <w:proofErr w:type="spellStart"/>
      <w:r w:rsidRPr="00F81FD1">
        <w:rPr>
          <w:sz w:val="12"/>
        </w:rPr>
        <w:t>Meierrieks</w:t>
      </w:r>
      <w:proofErr w:type="spellEnd"/>
      <w:r w:rsidRPr="00F81FD1">
        <w:rPr>
          <w:sz w:val="12"/>
        </w:rPr>
        <w:t xml:space="preserve">, 2012; </w:t>
      </w:r>
      <w:proofErr w:type="spellStart"/>
      <w:r w:rsidRPr="00F81FD1">
        <w:rPr>
          <w:sz w:val="12"/>
        </w:rPr>
        <w:t>Mousseau</w:t>
      </w:r>
      <w:proofErr w:type="spellEnd"/>
      <w:r w:rsidRPr="00F81FD1">
        <w:rPr>
          <w:sz w:val="12"/>
        </w:rPr>
        <w:t>, 2000, 2009, 2012a, 2013; Nieman, 2015). In the literature are five factual claims for why we should continue to believe that democracy causes peace: (1) an assertion that in three of the five studies that overturned the democratic peace (</w:t>
      </w:r>
      <w:proofErr w:type="spellStart"/>
      <w:r w:rsidRPr="00F81FD1">
        <w:rPr>
          <w:sz w:val="12"/>
        </w:rPr>
        <w:t>Mousseau</w:t>
      </w:r>
      <w:proofErr w:type="spellEnd"/>
      <w:r w:rsidRPr="00F81FD1">
        <w:rPr>
          <w:sz w:val="12"/>
        </w:rPr>
        <w:t xml:space="preserve">, 2013; </w:t>
      </w:r>
      <w:proofErr w:type="spellStart"/>
      <w:r w:rsidRPr="00F81FD1">
        <w:rPr>
          <w:sz w:val="12"/>
        </w:rPr>
        <w:t>Mousseau</w:t>
      </w:r>
      <w:proofErr w:type="spellEnd"/>
      <w:r w:rsidRPr="00F81FD1">
        <w:rPr>
          <w:sz w:val="12"/>
        </w:rPr>
        <w:t xml:space="preserve"> et al., 2013a, b), the insignificance of democracy controlling for </w:t>
      </w:r>
      <w:proofErr w:type="spellStart"/>
      <w:r w:rsidRPr="00F81FD1">
        <w:rPr>
          <w:sz w:val="12"/>
        </w:rPr>
        <w:t>contractualist</w:t>
      </w:r>
      <w:proofErr w:type="spellEnd"/>
      <w:r w:rsidRPr="00F81FD1">
        <w:rPr>
          <w:sz w:val="12"/>
        </w:rPr>
        <w:t xml:space="preserve"> economy is due to the treatment of missing data for </w:t>
      </w:r>
      <w:proofErr w:type="spellStart"/>
      <w:r w:rsidRPr="00F81FD1">
        <w:rPr>
          <w:sz w:val="12"/>
        </w:rPr>
        <w:t>contractualist</w:t>
      </w:r>
      <w:proofErr w:type="spellEnd"/>
      <w:r w:rsidRPr="00F81FD1">
        <w:rPr>
          <w:sz w:val="12"/>
        </w:rPr>
        <w:t xml:space="preserve"> economy (Dafoe et al., 2013, henceforth DOR); (2) a claim of error in the measure for conflict (DOR) that appears in one of the five studies that overturned the democratic peace (</w:t>
      </w:r>
      <w:proofErr w:type="spellStart"/>
      <w:r w:rsidRPr="00F81FD1">
        <w:rPr>
          <w:sz w:val="12"/>
        </w:rPr>
        <w:t>Mousseau</w:t>
      </w:r>
      <w:proofErr w:type="spellEnd"/>
      <w:r w:rsidRPr="00F81FD1">
        <w:rPr>
          <w:sz w:val="12"/>
        </w:rPr>
        <w:t>, 2013); (3) an alleged misinterpretation of an interaction term that appears in one of the five studies (</w:t>
      </w:r>
      <w:proofErr w:type="spellStart"/>
      <w:r w:rsidRPr="00F81FD1">
        <w:rPr>
          <w:sz w:val="12"/>
        </w:rPr>
        <w:t>Mousseau</w:t>
      </w:r>
      <w:proofErr w:type="spellEnd"/>
      <w:r w:rsidRPr="00F81FD1">
        <w:rPr>
          <w:sz w:val="12"/>
        </w:rPr>
        <w:t xml:space="preserve">, 2009) that overturned the democratic peace, along with in inference of democratic causality from an interaction of democracy with </w:t>
      </w:r>
      <w:proofErr w:type="spellStart"/>
      <w:r w:rsidRPr="00F81FD1">
        <w:rPr>
          <w:sz w:val="12"/>
        </w:rPr>
        <w:t>contractualist</w:t>
      </w:r>
      <w:proofErr w:type="spellEnd"/>
      <w:r w:rsidRPr="00F81FD1">
        <w:rPr>
          <w:sz w:val="12"/>
        </w:rPr>
        <w:t xml:space="preserve"> economy (Dafoe and </w:t>
      </w:r>
      <w:proofErr w:type="spellStart"/>
      <w:r w:rsidRPr="00F81FD1">
        <w:rPr>
          <w:sz w:val="12"/>
        </w:rPr>
        <w:t>Russett</w:t>
      </w:r>
      <w:proofErr w:type="spellEnd"/>
      <w:r w:rsidRPr="00F81FD1">
        <w:rPr>
          <w:sz w:val="12"/>
        </w:rPr>
        <w:t xml:space="preserve">, 2013; DOR); (4) a claim of reverse causality, of democracy causing </w:t>
      </w:r>
      <w:proofErr w:type="spellStart"/>
      <w:r w:rsidRPr="00F81FD1">
        <w:rPr>
          <w:sz w:val="12"/>
        </w:rPr>
        <w:t>contractualist</w:t>
      </w:r>
      <w:proofErr w:type="spellEnd"/>
      <w:r w:rsidRPr="00F81FD1">
        <w:rPr>
          <w:sz w:val="12"/>
        </w:rPr>
        <w:t xml:space="preserve"> economy (Ray, 2013); and (5) a report of multiple regressions with most said to show democratic significance after controlling for </w:t>
      </w:r>
      <w:proofErr w:type="spellStart"/>
      <w:r w:rsidRPr="00F81FD1">
        <w:rPr>
          <w:sz w:val="12"/>
        </w:rPr>
        <w:t>contractualist</w:t>
      </w:r>
      <w:proofErr w:type="spellEnd"/>
      <w:r w:rsidRPr="00F81FD1">
        <w:rPr>
          <w:sz w:val="12"/>
        </w:rPr>
        <w:t xml:space="preserve"> economy (DOR). This study investigates all five of these factual claims. I begin by addressing the issue of missing data by constructing two entirely new measures for </w:t>
      </w:r>
      <w:proofErr w:type="spellStart"/>
      <w:r w:rsidRPr="00F81FD1">
        <w:rPr>
          <w:sz w:val="12"/>
        </w:rPr>
        <w:t>contractualist</w:t>
      </w:r>
      <w:proofErr w:type="spellEnd"/>
      <w:r w:rsidRPr="00F81FD1">
        <w:rPr>
          <w:sz w:val="12"/>
        </w:rPr>
        <w:t xml:space="preserve"> economy. I then take up possible measurement error in the dependent variable by reporting tests using both my own (</w:t>
      </w:r>
      <w:proofErr w:type="spellStart"/>
      <w:r w:rsidRPr="00F81FD1">
        <w:rPr>
          <w:sz w:val="12"/>
        </w:rPr>
        <w:t>Mousseau</w:t>
      </w:r>
      <w:proofErr w:type="spellEnd"/>
      <w:r w:rsidRPr="00F81FD1">
        <w:rPr>
          <w:sz w:val="12"/>
        </w:rPr>
        <w:t xml:space="preserve">, 2013) and DOR’s measures for conflict. Next, I disaggregate the data to investigate a causal interaction of democracy with </w:t>
      </w:r>
      <w:proofErr w:type="spellStart"/>
      <w:r w:rsidRPr="00F81FD1">
        <w:rPr>
          <w:sz w:val="12"/>
        </w:rPr>
        <w:t>contractualist</w:t>
      </w:r>
      <w:proofErr w:type="spellEnd"/>
      <w:r w:rsidRPr="00F81FD1">
        <w:rPr>
          <w:sz w:val="12"/>
        </w:rPr>
        <w:t xml:space="preserve">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096287">
        <w:rPr>
          <w:rStyle w:val="StyleUnderline"/>
        </w:rPr>
        <w:t xml:space="preserve">Using DOR’s base model, </w:t>
      </w:r>
      <w:r w:rsidRPr="00096287">
        <w:rPr>
          <w:rStyle w:val="Emphasis"/>
          <w:highlight w:val="green"/>
        </w:rPr>
        <w:t>the impact of democracy is zero</w:t>
      </w:r>
      <w:r w:rsidRPr="00F81FD1">
        <w:rPr>
          <w:sz w:val="12"/>
          <w:highlight w:val="green"/>
        </w:rPr>
        <w:t xml:space="preserve"> </w:t>
      </w:r>
      <w:r w:rsidRPr="00096287">
        <w:rPr>
          <w:rStyle w:val="Emphasis"/>
          <w:highlight w:val="green"/>
        </w:rPr>
        <w:t>regardless</w:t>
      </w:r>
      <w:r w:rsidRPr="00096287">
        <w:rPr>
          <w:rStyle w:val="StyleUnderline"/>
          <w:highlight w:val="green"/>
        </w:rPr>
        <w:t xml:space="preserve"> of how </w:t>
      </w:r>
      <w:proofErr w:type="spellStart"/>
      <w:r w:rsidRPr="00096287">
        <w:rPr>
          <w:rStyle w:val="Emphasis"/>
          <w:highlight w:val="green"/>
        </w:rPr>
        <w:t>contractualist</w:t>
      </w:r>
      <w:proofErr w:type="spellEnd"/>
      <w:r w:rsidRPr="00096287">
        <w:rPr>
          <w:rStyle w:val="Emphasis"/>
          <w:highlight w:val="green"/>
        </w:rPr>
        <w:t xml:space="preserve"> economy</w:t>
      </w:r>
      <w:r w:rsidRPr="00096287">
        <w:rPr>
          <w:rStyle w:val="StyleUnderline"/>
          <w:highlight w:val="green"/>
        </w:rPr>
        <w:t xml:space="preserve"> or </w:t>
      </w:r>
      <w:r w:rsidRPr="00096287">
        <w:rPr>
          <w:rStyle w:val="Emphasis"/>
          <w:highlight w:val="green"/>
        </w:rPr>
        <w:t>interstate conflict</w:t>
      </w:r>
      <w:r w:rsidRPr="00096287">
        <w:rPr>
          <w:rStyle w:val="StyleUnderline"/>
          <w:highlight w:val="green"/>
        </w:rPr>
        <w:t xml:space="preserve"> is measured</w:t>
      </w:r>
      <w:r w:rsidRPr="00F81FD1">
        <w:rPr>
          <w:sz w:val="12"/>
          <w:highlight w:val="green"/>
        </w:rPr>
        <w:t xml:space="preserve">. </w:t>
      </w:r>
      <w:r w:rsidRPr="00096287">
        <w:rPr>
          <w:rStyle w:val="StyleUnderline"/>
          <w:highlight w:val="green"/>
        </w:rPr>
        <w:t xml:space="preserve">There is no </w:t>
      </w:r>
      <w:r w:rsidRPr="00096287">
        <w:rPr>
          <w:rStyle w:val="Emphasis"/>
          <w:highlight w:val="green"/>
        </w:rPr>
        <w:t>misinterpreted interaction term</w:t>
      </w:r>
      <w:r w:rsidRPr="00F81FD1">
        <w:rPr>
          <w:sz w:val="12"/>
        </w:rPr>
        <w:t xml:space="preserve"> in any study that has overturned the democratic peace, and the disaggregation of the data yields no support for a causal interaction of democracy with </w:t>
      </w:r>
      <w:proofErr w:type="spellStart"/>
      <w:r w:rsidRPr="00F81FD1">
        <w:rPr>
          <w:sz w:val="12"/>
        </w:rPr>
        <w:t>contractualist</w:t>
      </w:r>
      <w:proofErr w:type="spellEnd"/>
      <w:r w:rsidRPr="00F81FD1">
        <w:rPr>
          <w:sz w:val="12"/>
        </w:rPr>
        <w:t xml:space="preserve"> economy. </w:t>
      </w:r>
      <w:r w:rsidRPr="00096287">
        <w:rPr>
          <w:rStyle w:val="StyleUnderline"/>
        </w:rPr>
        <w:t>Ray’s</w:t>
      </w:r>
      <w:r w:rsidRPr="00F81FD1">
        <w:rPr>
          <w:sz w:val="12"/>
        </w:rPr>
        <w:t xml:space="preserve"> (2013) </w:t>
      </w:r>
      <w:r w:rsidRPr="00096287">
        <w:rPr>
          <w:rStyle w:val="StyleUnderline"/>
        </w:rPr>
        <w:t>evidence</w:t>
      </w:r>
      <w:r w:rsidRPr="00F81FD1">
        <w:rPr>
          <w:sz w:val="12"/>
        </w:rPr>
        <w:t xml:space="preserve"> for reverse causality from democracy to </w:t>
      </w:r>
      <w:proofErr w:type="spellStart"/>
      <w:r w:rsidRPr="00F81FD1">
        <w:rPr>
          <w:sz w:val="12"/>
        </w:rPr>
        <w:t>contractualist</w:t>
      </w:r>
      <w:proofErr w:type="spellEnd"/>
      <w:r w:rsidRPr="00F81FD1">
        <w:rPr>
          <w:sz w:val="12"/>
        </w:rPr>
        <w:t xml:space="preserve"> economy </w:t>
      </w:r>
      <w:r w:rsidRPr="00096287">
        <w:rPr>
          <w:rStyle w:val="StyleUnderline"/>
        </w:rPr>
        <w:t xml:space="preserve">is shown to be based on an </w:t>
      </w:r>
      <w:r w:rsidRPr="00096287">
        <w:rPr>
          <w:rStyle w:val="Emphasis"/>
        </w:rPr>
        <w:t>erroneous research design</w:t>
      </w:r>
      <w:r w:rsidRPr="00F81FD1">
        <w:rPr>
          <w:sz w:val="12"/>
        </w:rPr>
        <w:t xml:space="preserve">. And of DOR’s 120 separate regressions that consider </w:t>
      </w:r>
      <w:proofErr w:type="spellStart"/>
      <w:r w:rsidRPr="00F81FD1">
        <w:rPr>
          <w:sz w:val="12"/>
        </w:rPr>
        <w:t>contractualist</w:t>
      </w:r>
      <w:proofErr w:type="spellEnd"/>
      <w:r w:rsidRPr="00F81FD1">
        <w:rPr>
          <w:sz w:val="12"/>
        </w:rPr>
        <w:t xml:space="preserve"> economy, 116 contain controversial measurement and specification practices; the remaining four are analyses of all (fatal and non-fatal) disputes, where the correlation of democracy with peace is limited to </w:t>
      </w:r>
      <w:proofErr w:type="spellStart"/>
      <w:r w:rsidRPr="00F81FD1">
        <w:rPr>
          <w:sz w:val="12"/>
        </w:rPr>
        <w:t>mixedeconomic</w:t>
      </w:r>
      <w:proofErr w:type="spellEnd"/>
      <w:r w:rsidRPr="00F81FD1">
        <w:rPr>
          <w:sz w:val="12"/>
        </w:rPr>
        <w:t xml:space="preserve"> dyads, those where one state has a </w:t>
      </w:r>
      <w:proofErr w:type="spellStart"/>
      <w:r w:rsidRPr="00F81FD1">
        <w:rPr>
          <w:sz w:val="12"/>
        </w:rPr>
        <w:t>contractualist</w:t>
      </w:r>
      <w:proofErr w:type="spellEnd"/>
      <w:r w:rsidRPr="00F81FD1">
        <w:rPr>
          <w:sz w:val="12"/>
        </w:rPr>
        <w:t xml:space="preserve"> economy and the other does not, a subset that includes only 27% of dyads from 1951 to 2001, including only 50% of democratic dyads. It is further shown that </w:t>
      </w:r>
      <w:r w:rsidRPr="00096287">
        <w:rPr>
          <w:rStyle w:val="StyleUnderline"/>
          <w:highlight w:val="green"/>
        </w:rPr>
        <w:t xml:space="preserve">this marginal peace is a </w:t>
      </w:r>
      <w:r w:rsidRPr="00096287">
        <w:rPr>
          <w:rStyle w:val="Emphasis"/>
          <w:highlight w:val="green"/>
        </w:rPr>
        <w:t>statistical artifact</w:t>
      </w:r>
      <w:r w:rsidRPr="00096287">
        <w:rPr>
          <w:rStyle w:val="StyleUnderline"/>
          <w:highlight w:val="green"/>
        </w:rPr>
        <w:t xml:space="preserve"> </w:t>
      </w:r>
      <w:r w:rsidRPr="00096287">
        <w:rPr>
          <w:rStyle w:val="StyleUnderline"/>
        </w:rPr>
        <w:t xml:space="preserve">since it does not exist among neighbors where everyone </w:t>
      </w:r>
      <w:r w:rsidRPr="00096287">
        <w:rPr>
          <w:rStyle w:val="Emphasis"/>
        </w:rPr>
        <w:t>has an equal opportunity to fight</w:t>
      </w:r>
      <w:r w:rsidRPr="00096287">
        <w:rPr>
          <w:rStyle w:val="StyleUnderline"/>
        </w:rPr>
        <w:t>.</w:t>
      </w:r>
    </w:p>
    <w:p w:rsidR="00594D9F" w:rsidRPr="00096287" w:rsidRDefault="00594D9F" w:rsidP="00594D9F">
      <w:pPr>
        <w:pStyle w:val="Heading4"/>
        <w:rPr>
          <w:rFonts w:cs="Arial"/>
          <w:sz w:val="28"/>
          <w:szCs w:val="28"/>
        </w:rPr>
      </w:pPr>
      <w:r w:rsidRPr="00096287">
        <w:rPr>
          <w:rFonts w:cs="Arial"/>
          <w:sz w:val="28"/>
          <w:szCs w:val="28"/>
        </w:rPr>
        <w:t>Democracy does not breed peace---equality and voting can’t get rid of competing interests between states---nationalism is another reason why the public could easily support a war</w:t>
      </w:r>
    </w:p>
    <w:p w:rsidR="00594D9F" w:rsidRPr="00096287" w:rsidRDefault="00594D9F" w:rsidP="00594D9F">
      <w:pPr>
        <w:rPr>
          <w:sz w:val="15"/>
          <w:szCs w:val="15"/>
        </w:rPr>
      </w:pPr>
      <w:r w:rsidRPr="00096287">
        <w:rPr>
          <w:sz w:val="15"/>
          <w:szCs w:val="15"/>
        </w:rPr>
        <w:t xml:space="preserve">Daniel </w:t>
      </w:r>
      <w:proofErr w:type="spellStart"/>
      <w:r w:rsidRPr="00096287">
        <w:rPr>
          <w:rStyle w:val="Style13ptBold"/>
          <w:sz w:val="28"/>
        </w:rPr>
        <w:t>Larison</w:t>
      </w:r>
      <w:proofErr w:type="spellEnd"/>
      <w:r w:rsidRPr="00096287">
        <w:rPr>
          <w:rStyle w:val="Style13ptBold"/>
          <w:sz w:val="28"/>
        </w:rPr>
        <w:t xml:space="preserve"> 12</w:t>
      </w:r>
      <w:r w:rsidRPr="00096287">
        <w:rPr>
          <w:sz w:val="15"/>
          <w:szCs w:val="15"/>
        </w:rPr>
        <w:t>, senior editor at The American Conservative, “Democratic Peace Theory Is False,” 04/17/2012, The American Conservative //</w:t>
      </w:r>
    </w:p>
    <w:p w:rsidR="00594D9F" w:rsidRDefault="00594D9F" w:rsidP="00594D9F">
      <w:pPr>
        <w:rPr>
          <w:sz w:val="12"/>
        </w:rPr>
      </w:pPr>
      <w:r w:rsidRPr="0074312E">
        <w:rPr>
          <w:sz w:val="12"/>
        </w:rP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096287">
        <w:rPr>
          <w:rStyle w:val="Emphasis"/>
          <w:highlight w:val="green"/>
        </w:rPr>
        <w:t>democratic peace theory draws broad conclusions from a short period</w:t>
      </w:r>
      <w:r w:rsidRPr="00096287">
        <w:rPr>
          <w:rStyle w:val="StyleUnderline"/>
        </w:rPr>
        <w:t xml:space="preserve"> in modern history</w:t>
      </w:r>
      <w:r w:rsidRPr="0074312E">
        <w:rPr>
          <w:sz w:val="12"/>
        </w:rPr>
        <w:t xml:space="preserve"> with very few cases before the 20th century. </w:t>
      </w:r>
      <w:r w:rsidRPr="00096287">
        <w:rPr>
          <w:rStyle w:val="StyleUnderline"/>
          <w:highlight w:val="green"/>
        </w:rPr>
        <w:t>The core</w:t>
      </w:r>
      <w:r w:rsidRPr="00096287">
        <w:rPr>
          <w:rStyle w:val="StyleUnderline"/>
        </w:rPr>
        <w:t xml:space="preserve"> of democratic peace theory as I understand it </w:t>
      </w:r>
      <w:r w:rsidRPr="00096287">
        <w:rPr>
          <w:rStyle w:val="StyleUnderline"/>
          <w:highlight w:val="green"/>
        </w:rPr>
        <w:t>is that</w:t>
      </w:r>
      <w:r w:rsidRPr="00096287">
        <w:rPr>
          <w:rStyle w:val="StyleUnderline"/>
        </w:rPr>
        <w:t xml:space="preserve"> democratic governments are more accountable to their populations, and because </w:t>
      </w:r>
      <w:r w:rsidRPr="00096287">
        <w:rPr>
          <w:rStyle w:val="StyleUnderline"/>
          <w:highlight w:val="green"/>
        </w:rPr>
        <w:t>the people</w:t>
      </w:r>
      <w:r w:rsidRPr="00096287">
        <w:rPr>
          <w:rStyle w:val="StyleUnderline"/>
        </w:rPr>
        <w:t xml:space="preserve"> will bear the costs of the war they </w:t>
      </w:r>
      <w:r w:rsidRPr="00096287">
        <w:rPr>
          <w:rStyle w:val="StyleUnderline"/>
          <w:highlight w:val="green"/>
        </w:rPr>
        <w:t>are going to be less willing to support</w:t>
      </w:r>
      <w:r w:rsidRPr="00096287">
        <w:rPr>
          <w:rStyle w:val="StyleUnderline"/>
        </w:rPr>
        <w:t xml:space="preserve"> a </w:t>
      </w:r>
      <w:r w:rsidRPr="00096287">
        <w:rPr>
          <w:rStyle w:val="StyleUnderline"/>
          <w:highlight w:val="green"/>
        </w:rPr>
        <w:t>war</w:t>
      </w:r>
      <w:r w:rsidRPr="00096287">
        <w:rPr>
          <w:rStyle w:val="StyleUnderline"/>
        </w:rPr>
        <w:t xml:space="preserve"> policy. </w:t>
      </w:r>
      <w:r w:rsidRPr="00096287">
        <w:rPr>
          <w:rStyle w:val="StyleUnderline"/>
          <w:highlight w:val="green"/>
        </w:rPr>
        <w:t>This</w:t>
      </w:r>
      <w:r w:rsidRPr="00096287">
        <w:rPr>
          <w:rStyle w:val="StyleUnderline"/>
        </w:rPr>
        <w:t xml:space="preserve"> supposedly </w:t>
      </w:r>
      <w:r w:rsidRPr="00096287">
        <w:rPr>
          <w:rStyle w:val="StyleUnderline"/>
          <w:highlight w:val="green"/>
        </w:rPr>
        <w:t>keeps</w:t>
      </w:r>
      <w:r w:rsidRPr="00096287">
        <w:rPr>
          <w:rStyle w:val="StyleUnderline"/>
        </w:rPr>
        <w:t xml:space="preserve"> democratic </w:t>
      </w:r>
      <w:r w:rsidRPr="00096287">
        <w:rPr>
          <w:rStyle w:val="StyleUnderline"/>
          <w:highlight w:val="green"/>
        </w:rPr>
        <w:t>states from waging wars</w:t>
      </w:r>
      <w:r w:rsidRPr="00096287">
        <w:rPr>
          <w:rStyle w:val="StyleUnderline"/>
        </w:rPr>
        <w:t xml:space="preserve"> against one another because of the built-in electoral and institutional checks on government power. One small problem with this is that </w:t>
      </w:r>
      <w:r w:rsidRPr="00096287">
        <w:rPr>
          <w:rStyle w:val="StyleUnderline"/>
          <w:highlight w:val="green"/>
        </w:rPr>
        <w:t>it is rubbish</w:t>
      </w:r>
      <w:r w:rsidRPr="0074312E">
        <w:rPr>
          <w:sz w:val="12"/>
        </w:rPr>
        <w:t xml:space="preserve">. ¶ </w:t>
      </w:r>
      <w:r w:rsidRPr="00096287">
        <w:rPr>
          <w:rStyle w:val="StyleUnderline"/>
          <w:highlight w:val="green"/>
        </w:rPr>
        <w:t>Democracies in antiquity fought</w:t>
      </w:r>
      <w:r w:rsidRPr="00096287">
        <w:rPr>
          <w:rStyle w:val="StyleUnderline"/>
        </w:rPr>
        <w:t xml:space="preserve"> against one another. </w:t>
      </w:r>
      <w:r w:rsidRPr="00096287">
        <w:rPr>
          <w:rStyle w:val="Emphasis"/>
        </w:rPr>
        <w:t xml:space="preserve">Political </w:t>
      </w:r>
      <w:r w:rsidRPr="00096287">
        <w:rPr>
          <w:rStyle w:val="Emphasis"/>
          <w:highlight w:val="green"/>
        </w:rPr>
        <w:t>equality and voting do not abolish conflicts of interest</w:t>
      </w:r>
      <w:r w:rsidRPr="00096287">
        <w:rPr>
          <w:rStyle w:val="Emphasis"/>
        </w:rPr>
        <w:t xml:space="preserve"> between competing states</w:t>
      </w:r>
      <w:r w:rsidRPr="00096287">
        <w:rPr>
          <w:rStyle w:val="StyleUnderline"/>
        </w:rPr>
        <w:t xml:space="preserve">. </w:t>
      </w:r>
      <w:r w:rsidRPr="00096287">
        <w:rPr>
          <w:rStyle w:val="StyleUnderline"/>
          <w:highlight w:val="green"/>
        </w:rPr>
        <w:t>Democratic peace theory doesn’t account for the effects of nationalist and imperialist ideologies</w:t>
      </w:r>
      <w:r w:rsidRPr="00096287">
        <w:rPr>
          <w:rStyle w:val="StyleUnderline"/>
        </w:rPr>
        <w:t xml:space="preserve"> on the way democratic nations think about war. Democratic nations that have professional armies to do the fighting for them are often enthusiastic</w:t>
      </w:r>
      <w:r w:rsidRPr="0074312E">
        <w:rPr>
          <w:sz w:val="12"/>
        </w:rPr>
        <w:t xml:space="preserve"> about overseas wars. The Conservative-Unionist government that waged the South African War (against two states with elected governments, I might add) enjoyed great popular support and won a huge majority in the “Khaki” election that followed. ¶ As long as it goes well and doesn’t have too many costs, </w:t>
      </w:r>
      <w:r w:rsidRPr="00096287">
        <w:rPr>
          <w:rStyle w:val="StyleUnderline"/>
          <w:highlight w:val="green"/>
        </w:rPr>
        <w:t>war can be</w:t>
      </w:r>
      <w:r w:rsidRPr="00096287">
        <w:rPr>
          <w:rStyle w:val="StyleUnderline"/>
        </w:rPr>
        <w:t xml:space="preserve"> quite </w:t>
      </w:r>
      <w:r w:rsidRPr="00096287">
        <w:rPr>
          <w:rStyle w:val="StyleUnderline"/>
          <w:highlight w:val="green"/>
        </w:rPr>
        <w:t>popular</w:t>
      </w:r>
      <w:r w:rsidRPr="00096287">
        <w:rPr>
          <w:rStyle w:val="StyleUnderline"/>
        </w:rPr>
        <w:t>, and even if the war is costly it may still be popular if it is fought for nationalist reasons</w:t>
      </w:r>
      <w:r w:rsidRPr="0074312E">
        <w:rPr>
          <w:sz w:val="12"/>
        </w:rPr>
        <w:t xml:space="preserve"> that appeal to a majority of the public. </w:t>
      </w:r>
      <w:r w:rsidRPr="00096287">
        <w:rPr>
          <w:rStyle w:val="StyleUnderline"/>
        </w:rPr>
        <w:t>If the public is whipped into thinking that there is an intolerable foreign threat or if they believe that their country can gain something at relatively low cost by going to war, the type of government they have really is irrelevant</w:t>
      </w:r>
      <w:r w:rsidRPr="0074312E">
        <w:rPr>
          <w:sz w:val="12"/>
        </w:rPr>
        <w:t xml:space="preserve">. Unless a democratic public believes that a military conflict will go badly for their military, they may be ready to welcome the outbreak of a war that they expect to win. </w:t>
      </w:r>
      <w:r w:rsidRPr="00096287">
        <w:rPr>
          <w:rStyle w:val="StyleUnderline"/>
        </w:rPr>
        <w:t xml:space="preserve">Setting aside the flaws and failures of U.S.-led democracy promotion for a moment, the idea that reducing the number of non-democracies makes war less likely is just fantasy. Clashing interests between states aren’t going away, and </w:t>
      </w:r>
      <w:r w:rsidRPr="00096287">
        <w:rPr>
          <w:rStyle w:val="Emphasis"/>
          <w:highlight w:val="green"/>
        </w:rPr>
        <w:t>the more democratic states there are</w:t>
      </w:r>
      <w:r w:rsidRPr="00096287">
        <w:rPr>
          <w:rStyle w:val="Emphasis"/>
        </w:rPr>
        <w:t xml:space="preserve"> in the world </w:t>
      </w:r>
      <w:r w:rsidRPr="00096287">
        <w:rPr>
          <w:rStyle w:val="Emphasis"/>
          <w:highlight w:val="green"/>
        </w:rPr>
        <w:t>the more likely it is that two or more</w:t>
      </w:r>
      <w:r w:rsidRPr="00096287">
        <w:rPr>
          <w:rStyle w:val="Emphasis"/>
        </w:rPr>
        <w:t xml:space="preserve"> of them </w:t>
      </w:r>
      <w:r w:rsidRPr="00096287">
        <w:rPr>
          <w:rStyle w:val="Emphasis"/>
          <w:highlight w:val="green"/>
        </w:rPr>
        <w:t>will</w:t>
      </w:r>
      <w:r w:rsidRPr="00096287">
        <w:rPr>
          <w:rStyle w:val="Emphasis"/>
        </w:rPr>
        <w:t xml:space="preserve"> eventually </w:t>
      </w:r>
      <w:r w:rsidRPr="00096287">
        <w:rPr>
          <w:rStyle w:val="Emphasis"/>
          <w:highlight w:val="green"/>
        </w:rPr>
        <w:t>fight</w:t>
      </w:r>
      <w:r w:rsidRPr="0074312E">
        <w:rPr>
          <w:sz w:val="12"/>
        </w:rPr>
        <w:t xml:space="preserve"> one another.</w:t>
      </w:r>
    </w:p>
    <w:p w:rsidR="00594D9F" w:rsidRDefault="00594D9F" w:rsidP="00E33FBC">
      <w:pPr>
        <w:rPr>
          <w:rFonts w:asciiTheme="minorHAnsi" w:hAnsiTheme="minorHAnsi"/>
        </w:rPr>
      </w:pPr>
    </w:p>
    <w:p w:rsidR="00E33FBC" w:rsidRPr="00776CC5" w:rsidRDefault="00E33FBC" w:rsidP="00776CC5"/>
    <w:p w:rsidR="00AD0254" w:rsidRDefault="00AA57A1" w:rsidP="00AD0254">
      <w:pPr>
        <w:pStyle w:val="Heading2"/>
      </w:pPr>
      <w:r>
        <w:t>Military Relations</w:t>
      </w:r>
      <w:r w:rsidR="00704900">
        <w:t xml:space="preserve"> </w:t>
      </w:r>
      <w:proofErr w:type="spellStart"/>
      <w:r w:rsidR="00704900">
        <w:t>Disad</w:t>
      </w:r>
      <w:proofErr w:type="spellEnd"/>
    </w:p>
    <w:p w:rsidR="00AD0254" w:rsidRDefault="00AD0254" w:rsidP="00AD0254"/>
    <w:p w:rsidR="00AD0254" w:rsidRDefault="001A2682" w:rsidP="00814019">
      <w:pPr>
        <w:pStyle w:val="Heading3"/>
      </w:pPr>
      <w:r>
        <w:t xml:space="preserve">1nc </w:t>
      </w:r>
      <w:r w:rsidR="00EA3A69">
        <w:t>Military Relations</w:t>
      </w:r>
      <w:r w:rsidR="00814019">
        <w:t xml:space="preserve"> DA</w:t>
      </w:r>
    </w:p>
    <w:p w:rsidR="008673D6" w:rsidRDefault="008673D6" w:rsidP="00C4240E"/>
    <w:p w:rsidR="004A58EA" w:rsidRDefault="00542361" w:rsidP="004A58EA">
      <w:pPr>
        <w:pStyle w:val="Heading4"/>
      </w:pPr>
      <w:r>
        <w:t>Arms s</w:t>
      </w:r>
      <w:r w:rsidR="004A58EA">
        <w:t>ales are key to U</w:t>
      </w:r>
      <w:r w:rsidR="00DE6652">
        <w:t>.</w:t>
      </w:r>
      <w:r w:rsidR="004A58EA">
        <w:t>S</w:t>
      </w:r>
      <w:r w:rsidR="00DE6652">
        <w:t>.</w:t>
      </w:r>
      <w:r w:rsidR="004A58EA">
        <w:t xml:space="preserve"> leadership</w:t>
      </w:r>
      <w:r w:rsidR="00AE7A10">
        <w:t xml:space="preserve"> –</w:t>
      </w:r>
      <w:r w:rsidR="004A58EA">
        <w:t xml:space="preserve"> </w:t>
      </w:r>
      <w:r w:rsidR="005D0183">
        <w:t>sustain</w:t>
      </w:r>
      <w:r w:rsidR="00490EEA">
        <w:t>s</w:t>
      </w:r>
      <w:r w:rsidR="005D0183">
        <w:t xml:space="preserve"> </w:t>
      </w:r>
      <w:r w:rsidR="004A58EA">
        <w:t xml:space="preserve">bilateral relations, </w:t>
      </w:r>
      <w:r w:rsidR="005D0183">
        <w:t>boost</w:t>
      </w:r>
      <w:r w:rsidR="00490EEA">
        <w:t>s</w:t>
      </w:r>
      <w:r w:rsidR="005D0183">
        <w:t xml:space="preserve"> </w:t>
      </w:r>
      <w:r w:rsidR="004A58EA">
        <w:t>credibility</w:t>
      </w:r>
      <w:r w:rsidR="005D0183">
        <w:t xml:space="preserve"> and </w:t>
      </w:r>
      <w:r w:rsidR="004A58EA">
        <w:t xml:space="preserve">economy, </w:t>
      </w:r>
      <w:r w:rsidR="00490EEA">
        <w:t xml:space="preserve">out competes </w:t>
      </w:r>
      <w:r w:rsidR="00670353">
        <w:t xml:space="preserve">Russia/China, </w:t>
      </w:r>
      <w:r w:rsidR="00BE4A2A">
        <w:t xml:space="preserve">and </w:t>
      </w:r>
      <w:r>
        <w:t>better protect</w:t>
      </w:r>
      <w:r w:rsidR="00DE6652">
        <w:t>s</w:t>
      </w:r>
      <w:r w:rsidR="00BE4A2A">
        <w:t xml:space="preserve"> human rights</w:t>
      </w:r>
    </w:p>
    <w:p w:rsidR="004A58EA" w:rsidRPr="00827D5B" w:rsidRDefault="004A58EA" w:rsidP="004A58EA">
      <w:r w:rsidRPr="00DC5E15">
        <w:rPr>
          <w:rStyle w:val="Style13ptBold"/>
        </w:rPr>
        <w:t>Cooper, assistant sec. of state, 6-12</w:t>
      </w:r>
      <w:r>
        <w:t>-19</w:t>
      </w:r>
      <w:r w:rsidR="00827D5B">
        <w:t xml:space="preserve"> </w:t>
      </w:r>
      <w:r w:rsidRPr="00DC5E15">
        <w:rPr>
          <w:sz w:val="16"/>
        </w:rPr>
        <w:t>(TESTIMONY OF R. CLARKE COOPER ASSISTANT SECRETARY OF STATE, POLITICAL-MILITARY AFFAIRS BEFORE THE HOUSE FOREIGN AFFAIRS COMMITTEE JUNE 12, 2019, 10 O’CLOCK AM https://docs.house.gov/meetings/FA/FA00/20190612/109641/HHRG-116-FA00-Wstate-CooperR-20190612.pdf)</w:t>
      </w:r>
    </w:p>
    <w:p w:rsidR="004A58EA" w:rsidRPr="00591382" w:rsidRDefault="004A58EA" w:rsidP="004A58EA">
      <w:r w:rsidRPr="00591382">
        <w:t xml:space="preserve">As the 2017 National Security Strategy makes clear, </w:t>
      </w:r>
      <w:r w:rsidRPr="00591382">
        <w:rPr>
          <w:rStyle w:val="StyleUnderline"/>
        </w:rPr>
        <w:t>we are in an era of global competition against near-peer adversaries, including Russia and China</w:t>
      </w:r>
      <w:r w:rsidRPr="00591382">
        <w:t xml:space="preserve">. </w:t>
      </w:r>
      <w:r w:rsidRPr="00591382">
        <w:rPr>
          <w:rStyle w:val="StyleUnderline"/>
        </w:rPr>
        <w:t xml:space="preserve">That </w:t>
      </w:r>
      <w:r w:rsidRPr="007C422B">
        <w:rPr>
          <w:rStyle w:val="StyleUnderline"/>
        </w:rPr>
        <w:t>competition</w:t>
      </w:r>
      <w:r w:rsidRPr="00591382">
        <w:rPr>
          <w:rStyle w:val="StyleUnderline"/>
        </w:rPr>
        <w:t xml:space="preserve"> includes security and defensive relationships that have political, military, and economic ramifications.</w:t>
      </w:r>
      <w:r w:rsidRPr="00591382">
        <w:t xml:space="preserve"> In such an environment </w:t>
      </w:r>
      <w:r w:rsidRPr="007C422B">
        <w:rPr>
          <w:rStyle w:val="StyleUnderline"/>
          <w:highlight w:val="yellow"/>
        </w:rPr>
        <w:t>it is crucial that the U</w:t>
      </w:r>
      <w:r w:rsidRPr="00591382">
        <w:t xml:space="preserve">nited </w:t>
      </w:r>
      <w:r w:rsidRPr="007C422B">
        <w:rPr>
          <w:rStyle w:val="StyleUnderline"/>
          <w:highlight w:val="yellow"/>
        </w:rPr>
        <w:t>S</w:t>
      </w:r>
      <w:r w:rsidRPr="00591382">
        <w:t xml:space="preserve">tates </w:t>
      </w:r>
      <w:r w:rsidRPr="007C422B">
        <w:rPr>
          <w:rStyle w:val="Emphasis"/>
          <w:highlight w:val="yellow"/>
        </w:rPr>
        <w:t>remain the partner of choice and be trusted as a dependable provider of defense capabilities</w:t>
      </w:r>
      <w:r w:rsidRPr="00591382">
        <w:rPr>
          <w:rStyle w:val="Emphasis"/>
        </w:rPr>
        <w:t xml:space="preserve"> – including materiel </w:t>
      </w:r>
      <w:r w:rsidRPr="007C422B">
        <w:rPr>
          <w:rStyle w:val="Emphasis"/>
          <w:highlight w:val="yellow"/>
        </w:rPr>
        <w:t>– to our partners</w:t>
      </w:r>
      <w:r w:rsidRPr="00591382">
        <w:rPr>
          <w:rStyle w:val="Emphasis"/>
        </w:rPr>
        <w:t xml:space="preserve">. </w:t>
      </w:r>
      <w:r w:rsidRPr="00591382">
        <w:rPr>
          <w:rStyle w:val="StyleUnderline"/>
        </w:rPr>
        <w:t xml:space="preserve">Our National Security Strategy describes the </w:t>
      </w:r>
      <w:r w:rsidRPr="00591382">
        <w:rPr>
          <w:rStyle w:val="Emphasis"/>
        </w:rPr>
        <w:t>invaluable advantages</w:t>
      </w:r>
      <w:r w:rsidRPr="00591382">
        <w:rPr>
          <w:rStyle w:val="StyleUnderline"/>
        </w:rPr>
        <w:t xml:space="preserve"> that our strong relationships with allies and partners deliver</w:t>
      </w:r>
      <w:r w:rsidRPr="00591382">
        <w:t xml:space="preserve">. </w:t>
      </w:r>
      <w:r w:rsidRPr="00591382">
        <w:rPr>
          <w:rStyle w:val="StyleUnderline"/>
        </w:rPr>
        <w:t>While the United States continues to</w:t>
      </w:r>
      <w:r w:rsidRPr="00591382">
        <w:t xml:space="preserve"> build and </w:t>
      </w:r>
      <w:r w:rsidRPr="00591382">
        <w:rPr>
          <w:rStyle w:val="StyleUnderline"/>
        </w:rPr>
        <w:t>offer our partners</w:t>
      </w:r>
      <w:r w:rsidRPr="00591382">
        <w:t xml:space="preserve"> with </w:t>
      </w:r>
      <w:r w:rsidRPr="00591382">
        <w:rPr>
          <w:rStyle w:val="StyleUnderline"/>
        </w:rPr>
        <w:t>the most capable</w:t>
      </w:r>
      <w:r w:rsidRPr="00591382">
        <w:t xml:space="preserve">, advanced, </w:t>
      </w:r>
      <w:r w:rsidRPr="00591382">
        <w:rPr>
          <w:rStyle w:val="StyleUnderline"/>
        </w:rPr>
        <w:t xml:space="preserve">defense technologies, </w:t>
      </w:r>
      <w:r w:rsidRPr="007C422B">
        <w:rPr>
          <w:rStyle w:val="StyleUnderline"/>
          <w:highlight w:val="yellow"/>
        </w:rPr>
        <w:t>we do not have a</w:t>
      </w:r>
      <w:r w:rsidRPr="00591382">
        <w:rPr>
          <w:rStyle w:val="StyleUnderline"/>
        </w:rPr>
        <w:t xml:space="preserve"> </w:t>
      </w:r>
      <w:r w:rsidRPr="007C422B">
        <w:rPr>
          <w:rStyle w:val="Emphasis"/>
          <w:highlight w:val="yellow"/>
        </w:rPr>
        <w:t>monopoly</w:t>
      </w:r>
      <w:r w:rsidRPr="007C422B">
        <w:rPr>
          <w:rStyle w:val="StyleUnderline"/>
          <w:highlight w:val="yellow"/>
        </w:rPr>
        <w:t xml:space="preserve"> on </w:t>
      </w:r>
      <w:r w:rsidRPr="007C422B">
        <w:rPr>
          <w:rStyle w:val="StyleUnderline"/>
        </w:rPr>
        <w:t xml:space="preserve">fostering or </w:t>
      </w:r>
      <w:r w:rsidRPr="007C422B">
        <w:rPr>
          <w:rStyle w:val="StyleUnderline"/>
          <w:highlight w:val="yellow"/>
        </w:rPr>
        <w:t>maintaining reliable security relationships</w:t>
      </w:r>
      <w:r w:rsidRPr="00591382">
        <w:rPr>
          <w:rStyle w:val="StyleUnderline"/>
        </w:rPr>
        <w:t xml:space="preserve">. </w:t>
      </w:r>
      <w:r w:rsidRPr="00591382">
        <w:t xml:space="preserve">The National Security Strategy makes clear that </w:t>
      </w:r>
      <w:r w:rsidRPr="007C422B">
        <w:rPr>
          <w:rStyle w:val="StyleUnderline"/>
          <w:highlight w:val="yellow"/>
        </w:rPr>
        <w:t xml:space="preserve">the </w:t>
      </w:r>
      <w:r w:rsidRPr="007C422B">
        <w:rPr>
          <w:rStyle w:val="Emphasis"/>
          <w:highlight w:val="yellow"/>
        </w:rPr>
        <w:t>U</w:t>
      </w:r>
      <w:r w:rsidRPr="00591382">
        <w:t xml:space="preserve">nited </w:t>
      </w:r>
      <w:r w:rsidRPr="007C422B">
        <w:rPr>
          <w:rStyle w:val="Emphasis"/>
          <w:highlight w:val="yellow"/>
        </w:rPr>
        <w:t>S</w:t>
      </w:r>
      <w:r w:rsidRPr="00591382">
        <w:t xml:space="preserve">tates </w:t>
      </w:r>
      <w:r w:rsidRPr="007C422B">
        <w:rPr>
          <w:rStyle w:val="Emphasis"/>
          <w:highlight w:val="yellow"/>
        </w:rPr>
        <w:t>must compete</w:t>
      </w:r>
      <w:r w:rsidRPr="007C422B">
        <w:rPr>
          <w:highlight w:val="yellow"/>
        </w:rPr>
        <w:t xml:space="preserve"> </w:t>
      </w:r>
      <w:r w:rsidRPr="007C422B">
        <w:rPr>
          <w:rStyle w:val="StyleUnderline"/>
          <w:highlight w:val="yellow"/>
        </w:rPr>
        <w:t>for</w:t>
      </w:r>
      <w:r w:rsidRPr="007C422B">
        <w:rPr>
          <w:highlight w:val="yellow"/>
        </w:rPr>
        <w:t xml:space="preserve"> </w:t>
      </w:r>
      <w:r w:rsidRPr="007C422B">
        <w:rPr>
          <w:rStyle w:val="StyleUnderline"/>
          <w:highlight w:val="yellow"/>
        </w:rPr>
        <w:t>positive relationships</w:t>
      </w:r>
      <w:r w:rsidRPr="00591382">
        <w:rPr>
          <w:rStyle w:val="StyleUnderline"/>
        </w:rPr>
        <w:t xml:space="preserve"> around the world as </w:t>
      </w:r>
      <w:r w:rsidRPr="007C422B">
        <w:rPr>
          <w:rStyle w:val="StyleUnderline"/>
          <w:highlight w:val="yellow"/>
        </w:rPr>
        <w:t>China and Russia target their investments in the</w:t>
      </w:r>
      <w:r w:rsidRPr="00591382">
        <w:rPr>
          <w:rStyle w:val="StyleUnderline"/>
        </w:rPr>
        <w:t xml:space="preserve"> </w:t>
      </w:r>
      <w:r w:rsidRPr="007C422B">
        <w:rPr>
          <w:rStyle w:val="StyleUnderline"/>
          <w:highlight w:val="yellow"/>
        </w:rPr>
        <w:t xml:space="preserve">developing world to </w:t>
      </w:r>
      <w:r w:rsidRPr="007C422B">
        <w:rPr>
          <w:rStyle w:val="Emphasis"/>
          <w:highlight w:val="yellow"/>
        </w:rPr>
        <w:t xml:space="preserve">expand influence and gain </w:t>
      </w:r>
      <w:r w:rsidRPr="00C729F7">
        <w:rPr>
          <w:rStyle w:val="Emphasis"/>
        </w:rPr>
        <w:t xml:space="preserve">competitive </w:t>
      </w:r>
      <w:r w:rsidRPr="007C422B">
        <w:rPr>
          <w:rStyle w:val="Emphasis"/>
          <w:highlight w:val="yellow"/>
        </w:rPr>
        <w:t>advantages</w:t>
      </w:r>
      <w:r w:rsidRPr="00591382">
        <w:t xml:space="preserve"> against the United States. Our </w:t>
      </w:r>
      <w:r w:rsidRPr="007C422B">
        <w:rPr>
          <w:rStyle w:val="StyleUnderline"/>
          <w:highlight w:val="yellow"/>
        </w:rPr>
        <w:t>adversaries</w:t>
      </w:r>
      <w:r w:rsidRPr="00591382">
        <w:t xml:space="preserve">, including Russia and China, </w:t>
      </w:r>
      <w:r w:rsidRPr="00591382">
        <w:rPr>
          <w:rStyle w:val="StyleUnderline"/>
        </w:rPr>
        <w:t xml:space="preserve">have adopted deliberate, long-term strategies of </w:t>
      </w:r>
      <w:r w:rsidRPr="007C422B">
        <w:rPr>
          <w:rStyle w:val="StyleUnderline"/>
          <w:highlight w:val="yellow"/>
        </w:rPr>
        <w:t>try</w:t>
      </w:r>
      <w:r w:rsidRPr="00591382">
        <w:rPr>
          <w:rStyle w:val="StyleUnderline"/>
        </w:rPr>
        <w:t xml:space="preserve">ing </w:t>
      </w:r>
      <w:r w:rsidRPr="007C422B">
        <w:rPr>
          <w:rStyle w:val="StyleUnderline"/>
          <w:highlight w:val="yellow"/>
        </w:rPr>
        <w:t>to disrupt our partnerships by seeking to</w:t>
      </w:r>
      <w:r w:rsidRPr="00591382">
        <w:rPr>
          <w:rStyle w:val="StyleUnderline"/>
        </w:rPr>
        <w:t xml:space="preserve"> </w:t>
      </w:r>
      <w:r w:rsidRPr="007C422B">
        <w:rPr>
          <w:rStyle w:val="StyleUnderline"/>
          <w:highlight w:val="yellow"/>
        </w:rPr>
        <w:t xml:space="preserve">replace the </w:t>
      </w:r>
      <w:r w:rsidRPr="007C422B">
        <w:rPr>
          <w:rStyle w:val="Emphasis"/>
          <w:highlight w:val="yellow"/>
        </w:rPr>
        <w:t>U</w:t>
      </w:r>
      <w:r w:rsidRPr="00591382">
        <w:t xml:space="preserve">nited </w:t>
      </w:r>
      <w:r w:rsidRPr="007C422B">
        <w:rPr>
          <w:rStyle w:val="Emphasis"/>
          <w:highlight w:val="yellow"/>
        </w:rPr>
        <w:t>S</w:t>
      </w:r>
      <w:r w:rsidRPr="00591382">
        <w:t xml:space="preserve">tates </w:t>
      </w:r>
      <w:r w:rsidRPr="007C422B">
        <w:rPr>
          <w:rStyle w:val="Emphasis"/>
          <w:highlight w:val="yellow"/>
        </w:rPr>
        <w:t xml:space="preserve">as the </w:t>
      </w:r>
      <w:r w:rsidRPr="007C422B">
        <w:rPr>
          <w:rStyle w:val="Emphasis"/>
        </w:rPr>
        <w:t xml:space="preserve">credible </w:t>
      </w:r>
      <w:r w:rsidRPr="007C422B">
        <w:rPr>
          <w:rStyle w:val="Emphasis"/>
          <w:highlight w:val="yellow"/>
        </w:rPr>
        <w:t>supplier of choice</w:t>
      </w:r>
      <w:r w:rsidRPr="00591382">
        <w:rPr>
          <w:rStyle w:val="Emphasis"/>
        </w:rPr>
        <w:t>.</w:t>
      </w:r>
      <w:r w:rsidRPr="00591382">
        <w:t xml:space="preserve"> </w:t>
      </w:r>
      <w:r w:rsidRPr="007C422B">
        <w:rPr>
          <w:rStyle w:val="StyleUnderline"/>
          <w:highlight w:val="yellow"/>
        </w:rPr>
        <w:t>We</w:t>
      </w:r>
      <w:r w:rsidRPr="00591382">
        <w:t xml:space="preserve"> simply </w:t>
      </w:r>
      <w:r w:rsidRPr="007C422B">
        <w:rPr>
          <w:rStyle w:val="StyleUnderline"/>
          <w:highlight w:val="yellow"/>
        </w:rPr>
        <w:t xml:space="preserve">cannot </w:t>
      </w:r>
      <w:r w:rsidRPr="007C422B">
        <w:rPr>
          <w:rStyle w:val="Emphasis"/>
          <w:highlight w:val="yellow"/>
        </w:rPr>
        <w:t>allow openings</w:t>
      </w:r>
      <w:r w:rsidRPr="007C422B">
        <w:rPr>
          <w:rStyle w:val="StyleUnderline"/>
          <w:highlight w:val="yellow"/>
        </w:rPr>
        <w:t xml:space="preserve"> that our adversaries will exploit</w:t>
      </w:r>
      <w:r w:rsidRPr="00591382">
        <w:rPr>
          <w:rStyle w:val="StyleUnderline"/>
        </w:rPr>
        <w:t xml:space="preserve"> to disrupt partnerships, </w:t>
      </w:r>
      <w:r w:rsidRPr="007C422B">
        <w:rPr>
          <w:rStyle w:val="StyleUnderline"/>
          <w:highlight w:val="yellow"/>
        </w:rPr>
        <w:t xml:space="preserve">to reduce our regional influence, to impact our defense industrial base, and </w:t>
      </w:r>
      <w:r w:rsidRPr="007C422B">
        <w:rPr>
          <w:rStyle w:val="Emphasis"/>
          <w:highlight w:val="yellow"/>
        </w:rPr>
        <w:t>to spread chaos.</w:t>
      </w:r>
      <w:r w:rsidRPr="00591382">
        <w:rPr>
          <w:rStyle w:val="Emphasis"/>
        </w:rPr>
        <w:t xml:space="preserve"> </w:t>
      </w:r>
      <w:r w:rsidRPr="00591382">
        <w:rPr>
          <w:rStyle w:val="StyleUnderline"/>
        </w:rPr>
        <w:t>Remaining a reliable security partner</w:t>
      </w:r>
      <w:r w:rsidRPr="00591382">
        <w:t xml:space="preserve"> to our allies and friends around the world </w:t>
      </w:r>
      <w:r w:rsidRPr="00591382">
        <w:rPr>
          <w:rStyle w:val="StyleUnderline"/>
        </w:rPr>
        <w:t>is</w:t>
      </w:r>
      <w:r w:rsidRPr="00591382">
        <w:t xml:space="preserve"> also </w:t>
      </w:r>
      <w:r w:rsidRPr="00591382">
        <w:rPr>
          <w:rStyle w:val="StyleUnderline"/>
        </w:rPr>
        <w:t>in the interest and furtherance of our values.</w:t>
      </w:r>
      <w:r w:rsidRPr="00591382">
        <w:t xml:space="preserve"> </w:t>
      </w:r>
      <w:r w:rsidRPr="007C422B">
        <w:rPr>
          <w:rStyle w:val="StyleUnderline"/>
        </w:rPr>
        <w:t>When our adversaries sell weapons of war</w:t>
      </w:r>
      <w:r w:rsidRPr="00591382">
        <w:rPr>
          <w:rStyle w:val="StyleUnderline"/>
        </w:rPr>
        <w:t>, they do not place the same</w:t>
      </w:r>
      <w:r w:rsidRPr="00591382">
        <w:t xml:space="preserve">, if any, </w:t>
      </w:r>
      <w:r w:rsidRPr="00C729F7">
        <w:rPr>
          <w:rStyle w:val="StyleUnderline"/>
        </w:rPr>
        <w:t xml:space="preserve">premium that we do on addressing the risk that the capabilities we provide may contribute to abuses of human rights </w:t>
      </w:r>
      <w:r w:rsidRPr="007C422B">
        <w:rPr>
          <w:rStyle w:val="StyleUnderline"/>
        </w:rPr>
        <w:t>or violations of international humanitarian law</w:t>
      </w:r>
      <w:r w:rsidRPr="007C422B">
        <w:t xml:space="preserve">. </w:t>
      </w:r>
      <w:r w:rsidRPr="007C422B">
        <w:rPr>
          <w:rStyle w:val="StyleUnderline"/>
        </w:rPr>
        <w:t>China does not work to expand transparency on the battlefield, and there is no Russian Conventional Arms Transfer Policy</w:t>
      </w:r>
      <w:r w:rsidRPr="007C422B">
        <w:t xml:space="preserve"> that requires action to facilitate partner efforts to reduce civilian casualties</w:t>
      </w:r>
      <w:r w:rsidRPr="00591382">
        <w:t>, which is a policy we have had in place since 2018. When President Trump issued the updated Conventional Arms Transfer Policy in 2018, a centerpiece of the new Policy was its unprecedented directive that we work with partners to reduce the risk of civilian harm in their military operations. We are working on the implementation of that directive to shape future engagements, including with partners in advance of conflict situations. Before I close, let me address a few other aspects of these sales and the emergency certification that may be of interest to you.</w:t>
      </w:r>
    </w:p>
    <w:p w:rsidR="00CD1153" w:rsidRDefault="00CD1153" w:rsidP="00C4240E"/>
    <w:p w:rsidR="00CD1153" w:rsidRPr="00CD1153" w:rsidRDefault="00CD1153" w:rsidP="00CD1153">
      <w:pPr>
        <w:pStyle w:val="Heading4"/>
        <w:rPr>
          <w:u w:val="single"/>
        </w:rPr>
      </w:pPr>
      <w:r>
        <w:t xml:space="preserve">Specifically, maintaining strong </w:t>
      </w:r>
      <w:r w:rsidRPr="008506B4">
        <w:rPr>
          <w:u w:val="single"/>
        </w:rPr>
        <w:t>military ties</w:t>
      </w:r>
      <w:r>
        <w:t xml:space="preserve"> with Saudi Arabia key to check Iran --- prevents </w:t>
      </w:r>
      <w:r>
        <w:rPr>
          <w:u w:val="single"/>
        </w:rPr>
        <w:t>worse rights abuses</w:t>
      </w:r>
    </w:p>
    <w:p w:rsidR="008A6D70" w:rsidRDefault="008A6D70" w:rsidP="008A6D70">
      <w:r w:rsidRPr="002B5AF9">
        <w:rPr>
          <w:rStyle w:val="Style13ptBold"/>
        </w:rPr>
        <w:t>Heinrichs, 18</w:t>
      </w:r>
      <w:r>
        <w:t xml:space="preserve"> --- adjunct professor at the Institute of World Politics, senior fellow at Hudson Institute where she specializes in nuclear deterrence and missile defense (10/23/18, </w:t>
      </w:r>
      <w:proofErr w:type="spellStart"/>
      <w:r>
        <w:t>Rebeccah</w:t>
      </w:r>
      <w:proofErr w:type="spellEnd"/>
      <w:r>
        <w:t xml:space="preserve"> L, “Why Breaking With Saudi Arabia Over Khashoggi Would Hurt America,” </w:t>
      </w:r>
      <w:hyperlink r:id="rId133" w:history="1">
        <w:r w:rsidRPr="004709EE">
          <w:rPr>
            <w:rStyle w:val="Hyperlink"/>
          </w:rPr>
          <w:t>https://www.hudson.org/research/14636-why-breaking-with-saudi-arabia-over-khashoggi-would-hurt-america</w:t>
        </w:r>
      </w:hyperlink>
      <w:r>
        <w:t>, accessed on 5/13/19, JMP)</w:t>
      </w:r>
    </w:p>
    <w:p w:rsidR="008A6D70" w:rsidRDefault="008A6D70" w:rsidP="008A6D70">
      <w:r w:rsidRPr="00DC1C12">
        <w:rPr>
          <w:rStyle w:val="StyleUnderline"/>
        </w:rPr>
        <w:t>The death of</w:t>
      </w:r>
      <w:r>
        <w:t xml:space="preserve"> Saudi national and Washington Post opinion writer </w:t>
      </w:r>
      <w:r w:rsidRPr="00DC1C12">
        <w:rPr>
          <w:rStyle w:val="StyleUnderline"/>
        </w:rPr>
        <w:t>Jamal Khashoggi should not result in a change in the U.S.-Saudi alliance</w:t>
      </w:r>
      <w:r>
        <w:t>. The United States shouldn’t even formally inflict a severe punishment on the Saudi government. Devising a calibrated, proportional response that preserves the strength of the U.S.-Saudi alliance is both wise and moral.</w:t>
      </w:r>
    </w:p>
    <w:p w:rsidR="008A6D70" w:rsidRDefault="008A6D70" w:rsidP="008A6D70">
      <w:r>
        <w:t>After changing its story a few times, the Saudi government has finally admitted that Khashoggi died at the hands of Saudi officials in a Saudi consulate in Turkey. The Saudis also said 18 individuals, including senior ranking officials, will be held accountable for what they say was an operation that was not ordered by the young crown prince Mohammed bin Salman but went awry and resulted in Khashoggi’s death.</w:t>
      </w:r>
    </w:p>
    <w:p w:rsidR="008A6D70" w:rsidRDefault="008A6D70" w:rsidP="008A6D70">
      <w:r>
        <w:t xml:space="preserve">The media, led by The Washington Post, has provided significant coverage of the matter. The picture media reports paint of the Saudis is cruel and sociopathic. The truth is, </w:t>
      </w:r>
      <w:r w:rsidRPr="003111AC">
        <w:rPr>
          <w:rStyle w:val="StyleUnderline"/>
        </w:rPr>
        <w:t>Saudi Arabia is often cruel and does not tolerate dissent</w:t>
      </w:r>
      <w:r>
        <w:t>. The young crown prince has ordered extrajudicial killings and rounded up and jailed or killed many of his enemies. Saudi citizens who convert to faiths outside of Islam are guilty of capital crimes, women are abused without anywhere near the legal protections of men, and I could go on.</w:t>
      </w:r>
    </w:p>
    <w:p w:rsidR="008A6D70" w:rsidRDefault="008A6D70" w:rsidP="008A6D70">
      <w:r>
        <w:t>But, despite the Saudi government’s lack of some of the principles of justice Americans hold dear, the Turkish government has provided no proof to contradict Saudi claims that the death of the Saudi national was an accident. And the flurry of media reporting has largely been sourced by anonymous Turkish individuals.</w:t>
      </w:r>
    </w:p>
    <w:p w:rsidR="008A6D70" w:rsidRDefault="008A6D70" w:rsidP="008A6D70">
      <w:r>
        <w:t xml:space="preserve">Remember that Turkey, NATO ally or not, has a dismal human rights record, has jailed hundreds of journalists, and has a state-run media known for its deceptions and fabrications. Most importantly, Turkey’s president and Iran ally, Recep Tayyip </w:t>
      </w:r>
      <w:proofErr w:type="spellStart"/>
      <w:r>
        <w:t>Erdogen</w:t>
      </w:r>
      <w:proofErr w:type="spellEnd"/>
      <w:r>
        <w:t>, would like nothing more than for the United States to end its alliance with Saudi Arabia, while gaining favor with the United States for looking like a defender of a Washington Post columnist.</w:t>
      </w:r>
    </w:p>
    <w:p w:rsidR="008A6D70" w:rsidRDefault="008A6D70" w:rsidP="008A6D70">
      <w:r>
        <w:t>Contrast this picture of the Saudi hit squad with the image American media has painted of Khashoggi, who undoubtedly suffered an unjust fate at the hands of Saudi officials, as a sort of representative of the free press — a “journalist,” a “liberal reformer,” and “democracy promoter” entitled to be treated by the U.S. government as if he was an American citizen, because he lived in the United States and wrote for The Washington Post.</w:t>
      </w:r>
    </w:p>
    <w:p w:rsidR="008A6D70" w:rsidRDefault="008A6D70" w:rsidP="008A6D70">
      <w:r>
        <w:t>No doubt he was a political enemy of the crown prince, which is why he fled to the United States last year to live in peace. He held beliefs critical of the Saudi government and supportive of terrorist groups like the Muslim Brotherhood, and wanted to write in peace about such topics as the necessity of embracing, rather than cracking down on, Islamists, and the need for the United States to support the Muslim Brotherhood. His most recent article lauding the Muslim Brotherhood was published in The Washington Post in August.</w:t>
      </w:r>
    </w:p>
    <w:p w:rsidR="008A6D70" w:rsidRDefault="008A6D70" w:rsidP="008A6D70">
      <w:r>
        <w:t>Because of these two extreme characterizations — “a ghoulish assassination squad of barbaric Saudis torturing and murdering a Washington Post journalist who was a champion of free press” — emotions are whipped into a frenzy. Congressmen, journalists, and other media personalities demand justice and feel righteous in their anger, and their anger is fueling their insistence that the United States take drastic measures against the Saudi government.</w:t>
      </w:r>
    </w:p>
    <w:p w:rsidR="008A6D70" w:rsidRDefault="008A6D70" w:rsidP="008A6D70">
      <w:r>
        <w:t xml:space="preserve">If justice is to be had, if the moral decision is to be made about how the United States ought to respond, cooler heads must prevail. </w:t>
      </w:r>
      <w:r w:rsidRPr="00C729F7">
        <w:rPr>
          <w:rStyle w:val="Emphasis"/>
        </w:rPr>
        <w:t>Insisting that one must belong to a school of thought that prioritizes either morality or realism is a false choice</w:t>
      </w:r>
      <w:r w:rsidRPr="008F1715">
        <w:rPr>
          <w:rStyle w:val="Emphasis"/>
        </w:rPr>
        <w:t>.</w:t>
      </w:r>
      <w:r>
        <w:t xml:space="preserve"> It is a false choice in the individual lives of human beings and it’s a false choice in matters of foreign policy. </w:t>
      </w:r>
      <w:r w:rsidRPr="00EC2767">
        <w:rPr>
          <w:rStyle w:val="StyleUnderline"/>
        </w:rPr>
        <w:t>There is no foreign policy action or inaction void of a moral decision or without moral consequence. None.</w:t>
      </w:r>
    </w:p>
    <w:p w:rsidR="008A6D70" w:rsidRDefault="008A6D70" w:rsidP="008A6D70">
      <w:r>
        <w:t xml:space="preserve">Every action the United States takes is based on a complex set of considerations about what is right and good. So those analysts who argue that we must take a colder, more transactional, amoral approach to foreign policy are arguing in favor of actions that have moral consequence, or more likely, are immoral. Likewise, </w:t>
      </w:r>
      <w:r w:rsidRPr="00EC2767">
        <w:rPr>
          <w:rStyle w:val="StyleUnderline"/>
        </w:rPr>
        <w:t xml:space="preserve">those banging their fists on the table and shouting “Justice for Khashoggi!” could be rushing headlong into catastrophe that only </w:t>
      </w:r>
      <w:r w:rsidRPr="00EC2767">
        <w:rPr>
          <w:rStyle w:val="Emphasis"/>
        </w:rPr>
        <w:t>creates greater injustice</w:t>
      </w:r>
      <w:r>
        <w:t>.</w:t>
      </w:r>
    </w:p>
    <w:p w:rsidR="008A6D70" w:rsidRDefault="008A6D70" w:rsidP="008A6D70">
      <w:r>
        <w:t xml:space="preserve">Consider that </w:t>
      </w:r>
      <w:r w:rsidRPr="007C422B">
        <w:rPr>
          <w:rStyle w:val="Emphasis"/>
          <w:highlight w:val="yellow"/>
        </w:rPr>
        <w:t>the</w:t>
      </w:r>
      <w:r>
        <w:t xml:space="preserve"> United States’ </w:t>
      </w:r>
      <w:r w:rsidRPr="007C422B">
        <w:rPr>
          <w:rStyle w:val="Emphasis"/>
          <w:highlight w:val="yellow"/>
        </w:rPr>
        <w:t>strategic partnership with</w:t>
      </w:r>
      <w:r w:rsidRPr="00E9566B">
        <w:t xml:space="preserve"> the</w:t>
      </w:r>
      <w:r>
        <w:t xml:space="preserve"> Kingdom of </w:t>
      </w:r>
      <w:r w:rsidRPr="007C422B">
        <w:rPr>
          <w:rStyle w:val="Emphasis"/>
          <w:highlight w:val="yellow"/>
        </w:rPr>
        <w:t>Saudi Arabia has</w:t>
      </w:r>
      <w:r w:rsidRPr="00E9566B">
        <w:rPr>
          <w:rStyle w:val="Emphasis"/>
        </w:rPr>
        <w:t xml:space="preserve"> arguably </w:t>
      </w:r>
      <w:r w:rsidRPr="007C422B">
        <w:rPr>
          <w:rStyle w:val="Emphasis"/>
          <w:highlight w:val="yellow"/>
        </w:rPr>
        <w:t>never been more productive</w:t>
      </w:r>
      <w:r>
        <w:t xml:space="preserve">. </w:t>
      </w:r>
      <w:r w:rsidRPr="001E126C">
        <w:rPr>
          <w:rStyle w:val="StyleUnderline"/>
        </w:rPr>
        <w:t>The young prince bin Salman has committed to helping the Muslim</w:t>
      </w:r>
      <w:r>
        <w:t xml:space="preserve"> nation that contains both Mecca and Medina </w:t>
      </w:r>
      <w:r w:rsidRPr="001E126C">
        <w:rPr>
          <w:rStyle w:val="StyleUnderline"/>
        </w:rPr>
        <w:t>move towards a more just society and has already implemented modest but meaningful reforms</w:t>
      </w:r>
      <w:r>
        <w:t xml:space="preserve">. Moreover, </w:t>
      </w:r>
      <w:r w:rsidRPr="001E126C">
        <w:rPr>
          <w:rStyle w:val="StyleUnderline"/>
        </w:rPr>
        <w:t>he has aided in Saudi’s recent softening of its stance towards Israel</w:t>
      </w:r>
      <w:r>
        <w:t>, stating that he believes the Jewish people have a “right to their own land.”</w:t>
      </w:r>
    </w:p>
    <w:p w:rsidR="008A6D70" w:rsidRDefault="008A6D70" w:rsidP="008A6D70">
      <w:r>
        <w:t>None of this should be overstated, and hopefulness for the young prince to make good on his commitments should be tempered. But if the prince can be encouraged to make reforms incrementally and with greater prudence and consistency, it could portend positive developments not only for the Kingdom of Saudi Arabia, but also for the larger Muslim world.</w:t>
      </w:r>
    </w:p>
    <w:p w:rsidR="008A6D70" w:rsidRDefault="008A6D70" w:rsidP="008A6D70">
      <w:r w:rsidRPr="002476AD">
        <w:rPr>
          <w:rStyle w:val="Emphasis"/>
        </w:rPr>
        <w:t>Saudi Arabia is</w:t>
      </w:r>
      <w:r>
        <w:t xml:space="preserve"> famously </w:t>
      </w:r>
      <w:r w:rsidRPr="002476AD">
        <w:rPr>
          <w:rStyle w:val="Emphasis"/>
        </w:rPr>
        <w:t>the largest customer of American foreign military sales</w:t>
      </w:r>
      <w:r>
        <w:t xml:space="preserve">. Unfortunately, this relationship is frequently disparaged as based on greed and nothing more. No doubt American companies and therefore plenty of Americans benefit directly from selling expensive military equipment and weapons to other nations. But </w:t>
      </w:r>
      <w:r w:rsidRPr="007C422B">
        <w:rPr>
          <w:rStyle w:val="Emphasis"/>
          <w:highlight w:val="yellow"/>
        </w:rPr>
        <w:t>the primary reason that the</w:t>
      </w:r>
      <w:r w:rsidRPr="007C422B">
        <w:rPr>
          <w:highlight w:val="yellow"/>
        </w:rPr>
        <w:t xml:space="preserve"> </w:t>
      </w:r>
      <w:r w:rsidRPr="007C422B">
        <w:rPr>
          <w:rStyle w:val="Emphasis"/>
          <w:highlight w:val="yellow"/>
        </w:rPr>
        <w:t>U</w:t>
      </w:r>
      <w:r>
        <w:t xml:space="preserve">nited </w:t>
      </w:r>
      <w:r w:rsidRPr="007C422B">
        <w:rPr>
          <w:rStyle w:val="Emphasis"/>
          <w:highlight w:val="yellow"/>
        </w:rPr>
        <w:t>S</w:t>
      </w:r>
      <w:r>
        <w:t xml:space="preserve">tates </w:t>
      </w:r>
      <w:r w:rsidRPr="007C422B">
        <w:rPr>
          <w:rStyle w:val="Emphasis"/>
          <w:highlight w:val="yellow"/>
        </w:rPr>
        <w:t>invests so heavily in Saudi Arabia is because of its strategic importance</w:t>
      </w:r>
      <w:r>
        <w:t>.</w:t>
      </w:r>
    </w:p>
    <w:p w:rsidR="008A6D70" w:rsidRDefault="008A6D70" w:rsidP="008A6D70">
      <w:r w:rsidRPr="007C422B">
        <w:rPr>
          <w:rStyle w:val="Emphasis"/>
          <w:highlight w:val="yellow"/>
        </w:rPr>
        <w:t>Saudi Arabia is a crucial counterweight to</w:t>
      </w:r>
      <w:r>
        <w:t xml:space="preserve"> the Islamic Republic of </w:t>
      </w:r>
      <w:r w:rsidRPr="007C422B">
        <w:rPr>
          <w:rStyle w:val="Emphasis"/>
          <w:highlight w:val="yellow"/>
        </w:rPr>
        <w:t>Iran</w:t>
      </w:r>
      <w:r>
        <w:t xml:space="preserve">. Iran </w:t>
      </w:r>
      <w:r w:rsidRPr="007C422B">
        <w:rPr>
          <w:highlight w:val="yellow"/>
        </w:rPr>
        <w:t xml:space="preserve">is </w:t>
      </w:r>
      <w:r w:rsidRPr="007C422B">
        <w:rPr>
          <w:rStyle w:val="Emphasis"/>
          <w:highlight w:val="yellow"/>
        </w:rPr>
        <w:t>a sworn enemy of the</w:t>
      </w:r>
      <w:r w:rsidRPr="007C422B">
        <w:rPr>
          <w:highlight w:val="yellow"/>
        </w:rPr>
        <w:t xml:space="preserve"> </w:t>
      </w:r>
      <w:r w:rsidRPr="007C422B">
        <w:rPr>
          <w:rStyle w:val="Emphasis"/>
          <w:highlight w:val="yellow"/>
        </w:rPr>
        <w:t>U</w:t>
      </w:r>
      <w:r>
        <w:t xml:space="preserve">nited </w:t>
      </w:r>
      <w:r w:rsidRPr="007C422B">
        <w:rPr>
          <w:rStyle w:val="Emphasis"/>
          <w:highlight w:val="yellow"/>
        </w:rPr>
        <w:t>S</w:t>
      </w:r>
      <w:r w:rsidRPr="007C422B">
        <w:t xml:space="preserve">tates </w:t>
      </w:r>
      <w:r w:rsidRPr="007C422B">
        <w:rPr>
          <w:rStyle w:val="Emphasis"/>
        </w:rPr>
        <w:t>and Israel</w:t>
      </w:r>
      <w:r w:rsidRPr="007C422B">
        <w:rPr>
          <w:highlight w:val="yellow"/>
        </w:rPr>
        <w:t xml:space="preserve">. </w:t>
      </w:r>
      <w:r w:rsidRPr="007C422B">
        <w:rPr>
          <w:rStyle w:val="StyleUnderline"/>
          <w:highlight w:val="yellow"/>
        </w:rPr>
        <w:t>It is responsible for the deaths of hundreds of American soldiers in Iraq</w:t>
      </w:r>
      <w:r w:rsidRPr="007C422B">
        <w:rPr>
          <w:rStyle w:val="StyleUnderline"/>
        </w:rPr>
        <w:t>, and for maiming countless other American warfighters in Iraq and Afghanistan. The Iran regime oppresses its own people and fails to invest in its own</w:t>
      </w:r>
      <w:r w:rsidRPr="009D074E">
        <w:rPr>
          <w:rStyle w:val="StyleUnderline"/>
        </w:rPr>
        <w:t xml:space="preserve"> economy, because it has prioritized funding Bashar al Assad’s brutal civil war in Syria, enabling him to repeatedly use chemical weapons on his own people.</w:t>
      </w:r>
    </w:p>
    <w:p w:rsidR="008A6D70" w:rsidRDefault="008A6D70" w:rsidP="008A6D70">
      <w:r>
        <w:t xml:space="preserve">Iran is a constant destabilizing force, seeking to undermine the governments of sovereign nations like Iraq and Yemen. </w:t>
      </w:r>
      <w:r w:rsidRPr="007C422B">
        <w:rPr>
          <w:rStyle w:val="Emphasis"/>
          <w:highlight w:val="yellow"/>
        </w:rPr>
        <w:t>Although Saudi rightly receives flak for its atrocious</w:t>
      </w:r>
      <w:r>
        <w:t xml:space="preserve"> (and in many cases, avoidable) </w:t>
      </w:r>
      <w:r w:rsidRPr="007C422B">
        <w:rPr>
          <w:rStyle w:val="Emphasis"/>
          <w:highlight w:val="yellow"/>
        </w:rPr>
        <w:t>civilian casualties in Yemen, that war only exists because Iran is funding and arming the Houthi rebels</w:t>
      </w:r>
      <w:r w:rsidRPr="007C422B">
        <w:rPr>
          <w:highlight w:val="yellow"/>
        </w:rPr>
        <w:t xml:space="preserve">. </w:t>
      </w:r>
      <w:r w:rsidRPr="007C422B">
        <w:rPr>
          <w:rStyle w:val="StyleUnderline"/>
          <w:highlight w:val="yellow"/>
        </w:rPr>
        <w:t>It is a</w:t>
      </w:r>
      <w:r w:rsidRPr="00A1274D">
        <w:rPr>
          <w:rStyle w:val="StyleUnderline"/>
        </w:rPr>
        <w:t xml:space="preserve"> proxy </w:t>
      </w:r>
      <w:r w:rsidRPr="007C422B">
        <w:rPr>
          <w:rStyle w:val="StyleUnderline"/>
          <w:highlight w:val="yellow"/>
        </w:rPr>
        <w:t>war between Iran and Saudi Arabia</w:t>
      </w:r>
      <w:r w:rsidRPr="00A1274D">
        <w:rPr>
          <w:rStyle w:val="StyleUnderline"/>
        </w:rPr>
        <w:t>, in which Iran is the aggressor and Saudi is the defender.</w:t>
      </w:r>
      <w:r>
        <w:t xml:space="preserve"> Last, and certainly not least, </w:t>
      </w:r>
      <w:r w:rsidRPr="007C422B">
        <w:rPr>
          <w:rStyle w:val="StyleUnderline"/>
          <w:highlight w:val="yellow"/>
        </w:rPr>
        <w:t>Iran continues to fund and export terrorism</w:t>
      </w:r>
      <w:r w:rsidRPr="00A1274D">
        <w:rPr>
          <w:rStyle w:val="StyleUnderline"/>
        </w:rPr>
        <w:t xml:space="preserve"> in the Middle East and Europe</w:t>
      </w:r>
      <w:r>
        <w:t>.</w:t>
      </w:r>
    </w:p>
    <w:p w:rsidR="008A6D70" w:rsidRDefault="008A6D70" w:rsidP="008A6D70">
      <w:r>
        <w:t xml:space="preserve">It is not too strong to say </w:t>
      </w:r>
      <w:r w:rsidRPr="007C422B">
        <w:rPr>
          <w:rStyle w:val="Emphasis"/>
          <w:highlight w:val="yellow"/>
        </w:rPr>
        <w:t xml:space="preserve">Saudi Arabia is our most important strategic </w:t>
      </w:r>
      <w:r w:rsidRPr="005A6A18">
        <w:rPr>
          <w:rStyle w:val="Emphasis"/>
          <w:highlight w:val="yellow"/>
        </w:rPr>
        <w:t xml:space="preserve">partner in mitigating and rolling back Iran’s power </w:t>
      </w:r>
      <w:r w:rsidRPr="005A6A18">
        <w:rPr>
          <w:rStyle w:val="Emphasis"/>
        </w:rPr>
        <w:t>and malign activities</w:t>
      </w:r>
      <w:r>
        <w:t>. While true that the United States is becoming energy independent, it is still inextricably tied to the global market and our Asian allies remain reliant on Golf petroleum. The stability and diversification of the energy market is a critical factor in matters of war and peace. Iran has repeatedly brandished its ability to affect the energy market by, for example, threatening to close the Strait of Hormuz.</w:t>
      </w:r>
    </w:p>
    <w:p w:rsidR="008A6D70" w:rsidRDefault="008A6D70" w:rsidP="008A6D70">
      <w:r w:rsidRPr="005A6A18">
        <w:rPr>
          <w:rStyle w:val="Emphasis"/>
          <w:highlight w:val="yellow"/>
        </w:rPr>
        <w:t xml:space="preserve">Saudi Arabia leads the Gulf coalition in maritime </w:t>
      </w:r>
      <w:r w:rsidRPr="008B5631">
        <w:rPr>
          <w:rStyle w:val="Emphasis"/>
          <w:highlight w:val="yellow"/>
        </w:rPr>
        <w:t xml:space="preserve">security to keep </w:t>
      </w:r>
      <w:r w:rsidRPr="008B5631">
        <w:rPr>
          <w:rStyle w:val="Emphasis"/>
        </w:rPr>
        <w:t xml:space="preserve">critical </w:t>
      </w:r>
      <w:r w:rsidRPr="008B5631">
        <w:rPr>
          <w:rStyle w:val="Emphasis"/>
          <w:highlight w:val="yellow"/>
        </w:rPr>
        <w:t>shipping lanes open</w:t>
      </w:r>
      <w:r w:rsidRPr="00A1274D">
        <w:rPr>
          <w:rStyle w:val="Emphasis"/>
        </w:rPr>
        <w:t>.</w:t>
      </w:r>
      <w:r>
        <w:t xml:space="preserve"> And </w:t>
      </w:r>
      <w:r w:rsidRPr="008B5631">
        <w:rPr>
          <w:rStyle w:val="StyleUnderline"/>
          <w:highlight w:val="yellow"/>
        </w:rPr>
        <w:t>should the</w:t>
      </w:r>
      <w:r w:rsidRPr="008B5631">
        <w:rPr>
          <w:highlight w:val="yellow"/>
        </w:rPr>
        <w:t xml:space="preserve"> </w:t>
      </w:r>
      <w:r w:rsidRPr="008B5631">
        <w:rPr>
          <w:rStyle w:val="Emphasis"/>
          <w:highlight w:val="yellow"/>
        </w:rPr>
        <w:t>U</w:t>
      </w:r>
      <w:r>
        <w:t xml:space="preserve">nited </w:t>
      </w:r>
      <w:r w:rsidRPr="008B5631">
        <w:rPr>
          <w:rStyle w:val="Emphasis"/>
          <w:highlight w:val="yellow"/>
        </w:rPr>
        <w:t>S</w:t>
      </w:r>
      <w:r>
        <w:t xml:space="preserve">tates </w:t>
      </w:r>
      <w:r w:rsidRPr="00BC4044">
        <w:rPr>
          <w:rStyle w:val="StyleUnderline"/>
        </w:rPr>
        <w:t xml:space="preserve">and allies like Saudi Arabia </w:t>
      </w:r>
      <w:r w:rsidRPr="008B5631">
        <w:rPr>
          <w:rStyle w:val="StyleUnderline"/>
          <w:highlight w:val="yellow"/>
        </w:rPr>
        <w:t>lose control of the</w:t>
      </w:r>
      <w:r w:rsidRPr="00BC4044">
        <w:rPr>
          <w:rStyle w:val="StyleUnderline"/>
        </w:rPr>
        <w:t xml:space="preserve"> security of </w:t>
      </w:r>
      <w:r w:rsidRPr="008B5631">
        <w:rPr>
          <w:rStyle w:val="StyleUnderline"/>
          <w:highlight w:val="yellow"/>
        </w:rPr>
        <w:t>those shipping lanes</w:t>
      </w:r>
      <w:r w:rsidRPr="00BC4044">
        <w:rPr>
          <w:rStyle w:val="StyleUnderline"/>
        </w:rPr>
        <w:t xml:space="preserve">, </w:t>
      </w:r>
      <w:r w:rsidRPr="008B5631">
        <w:rPr>
          <w:rStyle w:val="StyleUnderline"/>
          <w:highlight w:val="yellow"/>
        </w:rPr>
        <w:t>countries like Iran</w:t>
      </w:r>
      <w:r w:rsidRPr="00BC4044">
        <w:rPr>
          <w:rStyle w:val="StyleUnderline"/>
        </w:rPr>
        <w:t xml:space="preserve"> and its increasingly bold partners — </w:t>
      </w:r>
      <w:r w:rsidRPr="008B5631">
        <w:rPr>
          <w:rStyle w:val="Emphasis"/>
        </w:rPr>
        <w:t xml:space="preserve">large nuclear powers </w:t>
      </w:r>
      <w:r w:rsidRPr="008B5631">
        <w:rPr>
          <w:rStyle w:val="Emphasis"/>
          <w:highlight w:val="yellow"/>
        </w:rPr>
        <w:t>China and Russia</w:t>
      </w:r>
      <w:r w:rsidRPr="00BC4044">
        <w:rPr>
          <w:rStyle w:val="StyleUnderline"/>
        </w:rPr>
        <w:t xml:space="preserve"> — </w:t>
      </w:r>
      <w:r w:rsidRPr="008B5631">
        <w:rPr>
          <w:rStyle w:val="StyleUnderline"/>
          <w:highlight w:val="yellow"/>
        </w:rPr>
        <w:t>would be</w:t>
      </w:r>
      <w:r w:rsidRPr="00BC4044">
        <w:rPr>
          <w:rStyle w:val="StyleUnderline"/>
        </w:rPr>
        <w:t xml:space="preserve"> greatly </w:t>
      </w:r>
      <w:r w:rsidRPr="008B5631">
        <w:rPr>
          <w:rStyle w:val="StyleUnderline"/>
          <w:highlight w:val="yellow"/>
        </w:rPr>
        <w:t>empowered</w:t>
      </w:r>
      <w:r w:rsidRPr="00BC4044">
        <w:rPr>
          <w:rStyle w:val="StyleUnderline"/>
        </w:rPr>
        <w:t xml:space="preserve"> </w:t>
      </w:r>
      <w:r w:rsidRPr="008B5631">
        <w:rPr>
          <w:rStyle w:val="StyleUnderline"/>
          <w:highlight w:val="yellow"/>
        </w:rPr>
        <w:t>to</w:t>
      </w:r>
      <w:r w:rsidRPr="00BC4044">
        <w:rPr>
          <w:rStyle w:val="StyleUnderline"/>
        </w:rPr>
        <w:t xml:space="preserve"> more effectively blackmail and </w:t>
      </w:r>
      <w:r w:rsidRPr="008B5631">
        <w:rPr>
          <w:rStyle w:val="StyleUnderline"/>
          <w:highlight w:val="yellow"/>
        </w:rPr>
        <w:t>coerce the</w:t>
      </w:r>
      <w:r w:rsidRPr="008B5631">
        <w:rPr>
          <w:highlight w:val="yellow"/>
        </w:rPr>
        <w:t xml:space="preserve"> </w:t>
      </w:r>
      <w:r w:rsidRPr="008B5631">
        <w:rPr>
          <w:rStyle w:val="Emphasis"/>
          <w:highlight w:val="yellow"/>
        </w:rPr>
        <w:t>U</w:t>
      </w:r>
      <w:r>
        <w:t xml:space="preserve">nited </w:t>
      </w:r>
      <w:r w:rsidRPr="008B5631">
        <w:rPr>
          <w:rStyle w:val="Emphasis"/>
          <w:highlight w:val="yellow"/>
        </w:rPr>
        <w:t>S</w:t>
      </w:r>
      <w:r>
        <w:t xml:space="preserve">tates </w:t>
      </w:r>
      <w:r w:rsidRPr="008B5631">
        <w:rPr>
          <w:rStyle w:val="StyleUnderline"/>
          <w:highlight w:val="yellow"/>
        </w:rPr>
        <w:t>and our allies</w:t>
      </w:r>
      <w:r w:rsidRPr="008B5631">
        <w:rPr>
          <w:highlight w:val="yellow"/>
        </w:rPr>
        <w:t>.</w:t>
      </w:r>
    </w:p>
    <w:p w:rsidR="008A6D70" w:rsidRDefault="008A6D70" w:rsidP="008A6D70">
      <w:r>
        <w:t>Every government of every sovereign nation is primarily responsible for the care of its own people. The United States government must weigh all of the above in order to determine what is the just thing to do for its own citizens first, and also what effect its actions will have on its allies, and even the impact on humanity in general.</w:t>
      </w:r>
    </w:p>
    <w:p w:rsidR="008A6D70" w:rsidRDefault="008A6D70" w:rsidP="008A6D70">
      <w:r w:rsidRPr="008B5631">
        <w:rPr>
          <w:rStyle w:val="Emphasis"/>
          <w:highlight w:val="yellow"/>
        </w:rPr>
        <w:t>Damaging the</w:t>
      </w:r>
      <w:r w:rsidRPr="007A6715">
        <w:rPr>
          <w:rStyle w:val="Emphasis"/>
        </w:rPr>
        <w:t xml:space="preserve"> U.S.-Saudi </w:t>
      </w:r>
      <w:r w:rsidRPr="008B5631">
        <w:rPr>
          <w:rStyle w:val="Emphasis"/>
          <w:highlight w:val="yellow"/>
        </w:rPr>
        <w:t xml:space="preserve">alliance will not decrease human </w:t>
      </w:r>
      <w:r w:rsidRPr="00971014">
        <w:rPr>
          <w:rStyle w:val="Emphasis"/>
          <w:highlight w:val="yellow"/>
        </w:rPr>
        <w:t>suffering, and will not increase justice</w:t>
      </w:r>
      <w:r w:rsidRPr="007A6715">
        <w:rPr>
          <w:rStyle w:val="Emphasis"/>
        </w:rPr>
        <w:t xml:space="preserve"> or peace and stability for Americans or for our allies.</w:t>
      </w:r>
      <w:r>
        <w:t xml:space="preserve"> Heavy sanctions on the Saudi government, </w:t>
      </w:r>
      <w:r w:rsidRPr="00971014">
        <w:rPr>
          <w:rStyle w:val="Emphasis"/>
          <w:highlight w:val="yellow"/>
        </w:rPr>
        <w:t>ending arms sales</w:t>
      </w:r>
      <w:r>
        <w:t xml:space="preserve"> and military cooperation with Saudi, or demanding the House of Saud remove bin Salman </w:t>
      </w:r>
      <w:r w:rsidRPr="00971014">
        <w:rPr>
          <w:rStyle w:val="Emphasis"/>
          <w:highlight w:val="yellow"/>
        </w:rPr>
        <w:t>would play</w:t>
      </w:r>
      <w:r w:rsidRPr="001345B6">
        <w:rPr>
          <w:rStyle w:val="Emphasis"/>
        </w:rPr>
        <w:t xml:space="preserve"> right </w:t>
      </w:r>
      <w:r w:rsidRPr="00971014">
        <w:rPr>
          <w:rStyle w:val="Emphasis"/>
          <w:highlight w:val="yellow"/>
        </w:rPr>
        <w:t>into the hands of America’s enemies</w:t>
      </w:r>
      <w:r>
        <w:t xml:space="preserve">. </w:t>
      </w:r>
      <w:r w:rsidRPr="001345B6">
        <w:rPr>
          <w:rStyle w:val="Emphasis"/>
        </w:rPr>
        <w:t>Doing the moral thing does not require the</w:t>
      </w:r>
      <w:r>
        <w:t xml:space="preserve"> </w:t>
      </w:r>
      <w:r w:rsidRPr="001345B6">
        <w:rPr>
          <w:rStyle w:val="Emphasis"/>
        </w:rPr>
        <w:t>U</w:t>
      </w:r>
      <w:r>
        <w:t xml:space="preserve">nited </w:t>
      </w:r>
      <w:r w:rsidRPr="001345B6">
        <w:rPr>
          <w:rStyle w:val="Emphasis"/>
        </w:rPr>
        <w:t>S</w:t>
      </w:r>
      <w:r>
        <w:t xml:space="preserve">tates </w:t>
      </w:r>
      <w:r w:rsidRPr="001345B6">
        <w:rPr>
          <w:rStyle w:val="Emphasis"/>
        </w:rPr>
        <w:t>to advantage those who seek to harm us</w:t>
      </w:r>
      <w:r>
        <w:t>.</w:t>
      </w:r>
    </w:p>
    <w:p w:rsidR="008A6D70" w:rsidRDefault="008A6D70" w:rsidP="008A6D70">
      <w:r>
        <w:t>Instead, once as many facts can be concluded as possible (which will be quite difficult if Turkey can’t or won’t provide evidence that contradicts the Saudi version of what happened), the United States should publicly condemn the extrajudicial killing of the Saudi dissident in the Saudi consulate. This should, ideally, happen at the highest levels. President Trump or Secretary of State Mike Pompeo should make clear that the United States encourages all nations to make room for political dissent, to work towards more just judicial proceedings, and to respect the dignity of its citizens. Perhaps the United States can impose targeted sanctions against specific Saudi officials if they are found to have ordered Khashoggi’s murder.</w:t>
      </w:r>
    </w:p>
    <w:p w:rsidR="008A6D70" w:rsidRDefault="008A6D70" w:rsidP="008A6D70">
      <w:pPr>
        <w:rPr>
          <w:rStyle w:val="StyleUnderline"/>
        </w:rPr>
      </w:pPr>
      <w:r>
        <w:t xml:space="preserve">Then, the United States should be much more intentional about privately encouraging and supporting reforms inside Saudi Arabia and the way they fight wars abroad. </w:t>
      </w:r>
      <w:r w:rsidRPr="00C729F7">
        <w:rPr>
          <w:rStyle w:val="Emphasis"/>
        </w:rPr>
        <w:t>Partnering with Saudi Arabia is not “choosing among lesser evils</w:t>
      </w:r>
      <w:r w:rsidRPr="00BC4044">
        <w:rPr>
          <w:rStyle w:val="Emphasis"/>
        </w:rPr>
        <w:t>.” Partnering with Saudi Arabia is about doing the most good</w:t>
      </w:r>
      <w:r w:rsidRPr="00A71AA9">
        <w:rPr>
          <w:rStyle w:val="StyleUnderline"/>
        </w:rPr>
        <w:t>, and the unjust killing of a Saudi national does not change that.</w:t>
      </w:r>
    </w:p>
    <w:p w:rsidR="008A6D70" w:rsidRDefault="008A6D70" w:rsidP="00C4240E"/>
    <w:p w:rsidR="00FF2F24" w:rsidRPr="00FA7689" w:rsidRDefault="00FF2F24" w:rsidP="00FF2F24">
      <w:pPr>
        <w:pStyle w:val="Heading4"/>
        <w:rPr>
          <w:rFonts w:cs="Times New Roman"/>
        </w:rPr>
      </w:pPr>
      <w:r w:rsidRPr="00FA7689">
        <w:rPr>
          <w:rFonts w:cs="Times New Roman"/>
        </w:rPr>
        <w:t xml:space="preserve">Alliances solve </w:t>
      </w:r>
      <w:r w:rsidRPr="00FA7689">
        <w:rPr>
          <w:rFonts w:cs="Times New Roman"/>
          <w:u w:val="single"/>
        </w:rPr>
        <w:t>nuclear war</w:t>
      </w:r>
      <w:r w:rsidRPr="00FA7689">
        <w:rPr>
          <w:rFonts w:cs="Times New Roman"/>
        </w:rPr>
        <w:t xml:space="preserve">---the alt is </w:t>
      </w:r>
      <w:r w:rsidRPr="00FA7689">
        <w:rPr>
          <w:rFonts w:cs="Times New Roman"/>
          <w:u w:val="single"/>
        </w:rPr>
        <w:t xml:space="preserve">allied </w:t>
      </w:r>
      <w:proofErr w:type="spellStart"/>
      <w:r w:rsidRPr="00FA7689">
        <w:rPr>
          <w:rFonts w:cs="Times New Roman"/>
          <w:u w:val="single"/>
        </w:rPr>
        <w:t>prolif</w:t>
      </w:r>
      <w:proofErr w:type="spellEnd"/>
      <w:r w:rsidRPr="00FA7689">
        <w:rPr>
          <w:rFonts w:cs="Times New Roman"/>
        </w:rPr>
        <w:t xml:space="preserve"> and </w:t>
      </w:r>
      <w:r w:rsidRPr="00FA7689">
        <w:rPr>
          <w:rFonts w:cs="Times New Roman"/>
          <w:u w:val="single"/>
        </w:rPr>
        <w:t>adventurism</w:t>
      </w:r>
      <w:r w:rsidRPr="00FA7689">
        <w:rPr>
          <w:rFonts w:cs="Times New Roman"/>
        </w:rPr>
        <w:t>.</w:t>
      </w:r>
    </w:p>
    <w:p w:rsidR="00FF2F24" w:rsidRPr="00FA7689" w:rsidRDefault="00FF2F24" w:rsidP="00FF2F24">
      <w:pPr>
        <w:rPr>
          <w:rStyle w:val="Style13ptBold"/>
        </w:rPr>
      </w:pPr>
      <w:r w:rsidRPr="00FA7689">
        <w:rPr>
          <w:rStyle w:val="Style13ptBold"/>
        </w:rPr>
        <w:t>Brands</w:t>
      </w:r>
      <w:r>
        <w:rPr>
          <w:rStyle w:val="Style13ptBold"/>
        </w:rPr>
        <w:t xml:space="preserve"> &amp; </w:t>
      </w:r>
      <w:proofErr w:type="spellStart"/>
      <w:r>
        <w:rPr>
          <w:rStyle w:val="Style13ptBold"/>
        </w:rPr>
        <w:t>Feaver</w:t>
      </w:r>
      <w:proofErr w:type="spellEnd"/>
      <w:r w:rsidRPr="00FA7689">
        <w:rPr>
          <w:rStyle w:val="Style13ptBold"/>
        </w:rPr>
        <w:t xml:space="preserve"> ’17</w:t>
      </w:r>
      <w:r w:rsidRPr="00FA7689">
        <w:t xml:space="preserve"> (</w:t>
      </w:r>
      <w:r w:rsidRPr="00FA7689">
        <w:rPr>
          <w:u w:val="single"/>
        </w:rPr>
        <w:t>Hal Brands</w:t>
      </w:r>
      <w:r w:rsidRPr="00FA7689">
        <w:t xml:space="preserve"> – PhD in History @ Yale, Henry A. Kissinger Distinguished Professor of Global Affairs at the Johns Hopkins University School of Advanced International Studies, Senior Fellow at the Center for Strategic and Budgetary Assessments and the Foreign Policy Research Institute. </w:t>
      </w:r>
      <w:r w:rsidRPr="00FA7689">
        <w:rPr>
          <w:u w:val="single"/>
        </w:rPr>
        <w:t xml:space="preserve">Peter D. </w:t>
      </w:r>
      <w:proofErr w:type="spellStart"/>
      <w:r w:rsidRPr="00FA7689">
        <w:rPr>
          <w:u w:val="single"/>
        </w:rPr>
        <w:t>Feaver</w:t>
      </w:r>
      <w:proofErr w:type="spellEnd"/>
      <w:r w:rsidRPr="00FA7689">
        <w:t xml:space="preserve"> – PhD @ Harvard, Professor of Political Science and Public Policy at Duke University, Director of the Triangle Institute for Security Studies, Director of the Duke Program in American Grand Strategy. “What Are America’s Alliances Good For?” Summer 2017, </w:t>
      </w:r>
      <w:r w:rsidRPr="00FA7689">
        <w:rPr>
          <w:i/>
        </w:rPr>
        <w:t>The US Army War College Quarterly Parameters</w:t>
      </w:r>
      <w:r w:rsidRPr="00FA7689">
        <w:t>, https://www.hsdl.org/?view&amp;did=803998)</w:t>
      </w:r>
    </w:p>
    <w:p w:rsidR="00FF2F24" w:rsidRPr="00032F8E" w:rsidRDefault="00FF2F24" w:rsidP="00FF2F24">
      <w:r w:rsidRPr="00032F8E">
        <w:t>Geostrategic Influence and Global Stability</w:t>
      </w:r>
    </w:p>
    <w:p w:rsidR="00FF2F24" w:rsidRPr="00032F8E" w:rsidRDefault="00FF2F24" w:rsidP="00FF2F24">
      <w:r w:rsidRPr="00032F8E">
        <w:t xml:space="preserve">If </w:t>
      </w:r>
      <w:r w:rsidRPr="00971014">
        <w:rPr>
          <w:rStyle w:val="StyleUnderline"/>
          <w:highlight w:val="yellow"/>
        </w:rPr>
        <w:t>alliances</w:t>
      </w:r>
      <w:r w:rsidRPr="00032F8E">
        <w:t xml:space="preserve"> are thus helpful in terms of the conflicts America wages, they </w:t>
      </w:r>
      <w:r w:rsidRPr="00971014">
        <w:rPr>
          <w:rStyle w:val="StyleUnderline"/>
          <w:highlight w:val="yellow"/>
        </w:rPr>
        <w:t>are</w:t>
      </w:r>
      <w:r w:rsidRPr="00971014">
        <w:rPr>
          <w:highlight w:val="yellow"/>
        </w:rPr>
        <w:t xml:space="preserve"> </w:t>
      </w:r>
      <w:r w:rsidRPr="00971014">
        <w:rPr>
          <w:rStyle w:val="StyleUnderline"/>
          <w:highlight w:val="yellow"/>
        </w:rPr>
        <w:t>more helpful</w:t>
      </w:r>
      <w:r w:rsidRPr="00032F8E">
        <w:rPr>
          <w:rStyle w:val="StyleUnderline"/>
        </w:rPr>
        <w:t xml:space="preserve"> </w:t>
      </w:r>
      <w:r w:rsidRPr="00971014">
        <w:rPr>
          <w:rStyle w:val="StyleUnderline"/>
        </w:rPr>
        <w:t xml:space="preserve">still </w:t>
      </w:r>
      <w:r w:rsidRPr="00971014">
        <w:rPr>
          <w:rStyle w:val="StyleUnderline"/>
          <w:highlight w:val="yellow"/>
        </w:rPr>
        <w:t>in terms</w:t>
      </w:r>
      <w:r w:rsidRPr="00971014">
        <w:rPr>
          <w:highlight w:val="yellow"/>
        </w:rPr>
        <w:t xml:space="preserve"> </w:t>
      </w:r>
      <w:r w:rsidRPr="00971014">
        <w:rPr>
          <w:rStyle w:val="StyleUnderline"/>
          <w:highlight w:val="yellow"/>
        </w:rPr>
        <w:t>of the</w:t>
      </w:r>
      <w:r w:rsidRPr="00971014">
        <w:rPr>
          <w:highlight w:val="yellow"/>
        </w:rPr>
        <w:t xml:space="preserve"> </w:t>
      </w:r>
      <w:r w:rsidRPr="00971014">
        <w:rPr>
          <w:rStyle w:val="Emphasis"/>
          <w:highlight w:val="yellow"/>
        </w:rPr>
        <w:t>conflicts they prevent</w:t>
      </w:r>
      <w:r w:rsidRPr="00971014">
        <w:rPr>
          <w:highlight w:val="yellow"/>
        </w:rPr>
        <w:t xml:space="preserve"> </w:t>
      </w:r>
      <w:r w:rsidRPr="00971014">
        <w:rPr>
          <w:rStyle w:val="StyleUnderline"/>
          <w:highlight w:val="yellow"/>
        </w:rPr>
        <w:t>and the</w:t>
      </w:r>
      <w:r w:rsidRPr="00971014">
        <w:rPr>
          <w:highlight w:val="yellow"/>
        </w:rPr>
        <w:t xml:space="preserve"> </w:t>
      </w:r>
      <w:r w:rsidRPr="00971014">
        <w:rPr>
          <w:rStyle w:val="Emphasis"/>
          <w:highlight w:val="yellow"/>
        </w:rPr>
        <w:t>broader geostrategic influence</w:t>
      </w:r>
      <w:r w:rsidRPr="00032F8E">
        <w:t xml:space="preserve"> </w:t>
      </w:r>
      <w:r w:rsidRPr="00032F8E">
        <w:rPr>
          <w:rStyle w:val="StyleUnderline"/>
        </w:rPr>
        <w:t>they confer</w:t>
      </w:r>
      <w:r w:rsidRPr="00032F8E">
        <w:t xml:space="preserve">. Indeed, although the ultimate test of America’s alliances lies in </w:t>
      </w:r>
      <w:r w:rsidRPr="00971014">
        <w:t>their</w:t>
      </w:r>
      <w:r w:rsidRPr="00032F8E">
        <w:t xml:space="preserve"> efficacy as warfighting coalitions, </w:t>
      </w:r>
      <w:r w:rsidRPr="00032F8E">
        <w:rPr>
          <w:rStyle w:val="StyleUnderline"/>
        </w:rPr>
        <w:t>the most powerful benefits</w:t>
      </w:r>
      <w:r w:rsidRPr="00032F8E">
        <w:t xml:space="preserve"> </w:t>
      </w:r>
      <w:r w:rsidRPr="00032F8E">
        <w:rPr>
          <w:rStyle w:val="StyleUnderline"/>
        </w:rPr>
        <w:t>they provide come in the</w:t>
      </w:r>
      <w:r w:rsidRPr="00032F8E">
        <w:t xml:space="preserve"> </w:t>
      </w:r>
      <w:r w:rsidRPr="00032F8E">
        <w:rPr>
          <w:rStyle w:val="StyleUnderline"/>
        </w:rPr>
        <w:t>normal course of</w:t>
      </w:r>
      <w:r w:rsidRPr="00032F8E">
        <w:t xml:space="preserve"> </w:t>
      </w:r>
      <w:r w:rsidRPr="00032F8E">
        <w:rPr>
          <w:rStyle w:val="Emphasis"/>
        </w:rPr>
        <w:t>peacetime geostrategic management</w:t>
      </w:r>
      <w:r w:rsidRPr="00032F8E">
        <w:t xml:space="preserve"> </w:t>
      </w:r>
      <w:r w:rsidRPr="00032F8E">
        <w:rPr>
          <w:rStyle w:val="StyleUnderline"/>
        </w:rPr>
        <w:t>and competition</w:t>
      </w:r>
      <w:r w:rsidRPr="00032F8E">
        <w:t>.</w:t>
      </w:r>
    </w:p>
    <w:p w:rsidR="00FF2F24" w:rsidRPr="00032F8E" w:rsidRDefault="00FF2F24" w:rsidP="00FF2F24">
      <w:r w:rsidRPr="00032F8E">
        <w:t xml:space="preserve">First, </w:t>
      </w:r>
      <w:r w:rsidRPr="00032F8E">
        <w:rPr>
          <w:rStyle w:val="StyleUnderline"/>
        </w:rPr>
        <w:t xml:space="preserve">US </w:t>
      </w:r>
      <w:r w:rsidRPr="00971014">
        <w:rPr>
          <w:rStyle w:val="StyleUnderline"/>
          <w:highlight w:val="yellow"/>
        </w:rPr>
        <w:t>alliances bind</w:t>
      </w:r>
      <w:r w:rsidRPr="00032F8E">
        <w:rPr>
          <w:rStyle w:val="StyleUnderline"/>
        </w:rPr>
        <w:t xml:space="preserve"> many of the</w:t>
      </w:r>
      <w:r w:rsidRPr="00032F8E">
        <w:t xml:space="preserve"> </w:t>
      </w:r>
      <w:r w:rsidRPr="00032F8E">
        <w:rPr>
          <w:rStyle w:val="StyleUnderline"/>
        </w:rPr>
        <w:t xml:space="preserve">richest and </w:t>
      </w:r>
      <w:r w:rsidRPr="00971014">
        <w:rPr>
          <w:rStyle w:val="StyleUnderline"/>
          <w:highlight w:val="yellow"/>
        </w:rPr>
        <w:t>most militarily capable countries</w:t>
      </w:r>
      <w:r w:rsidRPr="00032F8E">
        <w:rPr>
          <w:rStyle w:val="StyleUnderline"/>
        </w:rPr>
        <w:t xml:space="preserve"> in the world to</w:t>
      </w:r>
      <w:r w:rsidRPr="00032F8E">
        <w:t xml:space="preserve"> </w:t>
      </w:r>
      <w:r w:rsidRPr="00032F8E">
        <w:rPr>
          <w:rStyle w:val="StyleUnderline"/>
        </w:rPr>
        <w:t>Washington</w:t>
      </w:r>
      <w:r w:rsidRPr="00032F8E">
        <w:t xml:space="preserve"> </w:t>
      </w:r>
      <w:r w:rsidRPr="00971014">
        <w:rPr>
          <w:rStyle w:val="StyleUnderline"/>
          <w:highlight w:val="yellow"/>
        </w:rPr>
        <w:t>through</w:t>
      </w:r>
      <w:r w:rsidRPr="00971014">
        <w:rPr>
          <w:highlight w:val="yellow"/>
        </w:rPr>
        <w:t xml:space="preserve"> </w:t>
      </w:r>
      <w:r w:rsidRPr="00971014">
        <w:rPr>
          <w:rStyle w:val="Emphasis"/>
          <w:highlight w:val="yellow"/>
        </w:rPr>
        <w:t>enduring relationships of deep cooperation</w:t>
      </w:r>
      <w:r w:rsidRPr="00032F8E">
        <w:t xml:space="preserve">. </w:t>
      </w:r>
      <w:r w:rsidRPr="00032F8E">
        <w:rPr>
          <w:rStyle w:val="StyleUnderline"/>
        </w:rPr>
        <w:t>Alliances reflect</w:t>
      </w:r>
      <w:r w:rsidRPr="00032F8E">
        <w:t xml:space="preserve"> </w:t>
      </w:r>
      <w:r w:rsidRPr="00032F8E">
        <w:rPr>
          <w:rStyle w:val="StyleUnderline"/>
        </w:rPr>
        <w:t>shared interests</w:t>
      </w:r>
      <w:r w:rsidRPr="00032F8E">
        <w:t xml:space="preserve"> rather than creating them, of course, </w:t>
      </w:r>
      <w:r w:rsidRPr="00032F8E">
        <w:rPr>
          <w:rStyle w:val="StyleUnderline"/>
        </w:rPr>
        <w:t>and</w:t>
      </w:r>
      <w:r w:rsidRPr="00032F8E">
        <w:t xml:space="preserve"> </w:t>
      </w:r>
      <w:r w:rsidRPr="00032F8E">
        <w:rPr>
          <w:rStyle w:val="StyleUnderline"/>
        </w:rPr>
        <w:t>the</w:t>
      </w:r>
      <w:r w:rsidRPr="00032F8E">
        <w:t xml:space="preserve"> </w:t>
      </w:r>
      <w:r w:rsidRPr="00032F8E">
        <w:rPr>
          <w:rStyle w:val="Emphasis"/>
        </w:rPr>
        <w:t>U</w:t>
      </w:r>
      <w:r w:rsidRPr="00032F8E">
        <w:t xml:space="preserve">nited </w:t>
      </w:r>
      <w:r w:rsidRPr="00032F8E">
        <w:rPr>
          <w:rStyle w:val="Emphasis"/>
        </w:rPr>
        <w:t>S</w:t>
      </w:r>
      <w:r w:rsidRPr="00032F8E">
        <w:t xml:space="preserve">tates </w:t>
      </w:r>
      <w:r w:rsidRPr="00032F8E">
        <w:rPr>
          <w:rStyle w:val="StyleUnderline"/>
        </w:rPr>
        <w:t>would</w:t>
      </w:r>
      <w:r w:rsidRPr="00032F8E">
        <w:t xml:space="preserve"> presumably </w:t>
      </w:r>
      <w:r w:rsidRPr="00032F8E">
        <w:rPr>
          <w:rStyle w:val="StyleUnderline"/>
        </w:rPr>
        <w:t>have close ties to</w:t>
      </w:r>
      <w:r w:rsidRPr="00032F8E">
        <w:t xml:space="preserve"> </w:t>
      </w:r>
      <w:r w:rsidRPr="00032F8E">
        <w:rPr>
          <w:rStyle w:val="StyleUnderline"/>
        </w:rPr>
        <w:t>countries such as</w:t>
      </w:r>
      <w:r w:rsidRPr="00032F8E">
        <w:t xml:space="preserve"> </w:t>
      </w:r>
      <w:r w:rsidRPr="00032F8E">
        <w:rPr>
          <w:rStyle w:val="StyleUnderline"/>
        </w:rPr>
        <w:t>the</w:t>
      </w:r>
      <w:r w:rsidRPr="00032F8E">
        <w:t xml:space="preserve"> </w:t>
      </w:r>
      <w:r w:rsidRPr="00032F8E">
        <w:rPr>
          <w:rStyle w:val="Emphasis"/>
        </w:rPr>
        <w:t>U</w:t>
      </w:r>
      <w:r w:rsidRPr="00032F8E">
        <w:t xml:space="preserve">nited </w:t>
      </w:r>
      <w:r w:rsidRPr="00032F8E">
        <w:rPr>
          <w:rStyle w:val="Emphasis"/>
        </w:rPr>
        <w:t>K</w:t>
      </w:r>
      <w:r w:rsidRPr="00032F8E">
        <w:t xml:space="preserve">ingdom </w:t>
      </w:r>
      <w:r w:rsidRPr="00032F8E">
        <w:rPr>
          <w:rStyle w:val="StyleUnderline"/>
        </w:rPr>
        <w:t>even without formal alliances</w:t>
      </w:r>
      <w:r w:rsidRPr="00032F8E">
        <w:t xml:space="preserve">. </w:t>
      </w:r>
      <w:r w:rsidRPr="00032F8E">
        <w:rPr>
          <w:rStyle w:val="Emphasis"/>
        </w:rPr>
        <w:t>But</w:t>
      </w:r>
      <w:r w:rsidRPr="00032F8E">
        <w:t xml:space="preserve"> </w:t>
      </w:r>
      <w:r w:rsidRPr="00032F8E">
        <w:rPr>
          <w:rStyle w:val="StyleUnderline"/>
        </w:rPr>
        <w:t>alliances</w:t>
      </w:r>
      <w:r w:rsidRPr="00032F8E">
        <w:t xml:space="preserve"> nonetheless </w:t>
      </w:r>
      <w:r w:rsidRPr="00032F8E">
        <w:rPr>
          <w:rStyle w:val="StyleUnderline"/>
        </w:rPr>
        <w:t>serve</w:t>
      </w:r>
      <w:r w:rsidRPr="00032F8E">
        <w:t xml:space="preserve"> </w:t>
      </w:r>
      <w:r w:rsidRPr="00032F8E">
        <w:rPr>
          <w:rStyle w:val="StyleUnderline"/>
        </w:rPr>
        <w:t>as</w:t>
      </w:r>
      <w:r w:rsidRPr="00032F8E">
        <w:t xml:space="preserve"> </w:t>
      </w:r>
      <w:r w:rsidRPr="00032F8E">
        <w:rPr>
          <w:rStyle w:val="Emphasis"/>
        </w:rPr>
        <w:t>“hoops of steel.”</w:t>
      </w:r>
      <w:r w:rsidRPr="00032F8E">
        <w:t xml:space="preserve"> </w:t>
      </w:r>
      <w:r w:rsidRPr="00971014">
        <w:rPr>
          <w:rStyle w:val="StyleUnderline"/>
          <w:highlight w:val="yellow"/>
        </w:rPr>
        <w:t>They</w:t>
      </w:r>
      <w:r w:rsidRPr="00032F8E">
        <w:t xml:space="preserve"> </w:t>
      </w:r>
      <w:r w:rsidRPr="00032F8E">
        <w:rPr>
          <w:rStyle w:val="StyleUnderline"/>
        </w:rPr>
        <w:t xml:space="preserve">help </w:t>
      </w:r>
      <w:r w:rsidRPr="00971014">
        <w:rPr>
          <w:rStyle w:val="StyleUnderline"/>
          <w:highlight w:val="yellow"/>
        </w:rPr>
        <w:t>create</w:t>
      </w:r>
      <w:r w:rsidRPr="00032F8E">
        <w:t xml:space="preserve"> a sense of </w:t>
      </w:r>
      <w:r w:rsidRPr="00971014">
        <w:rPr>
          <w:rStyle w:val="Emphasis"/>
          <w:highlight w:val="yellow"/>
        </w:rPr>
        <w:t>permanence</w:t>
      </w:r>
      <w:r w:rsidRPr="00032F8E">
        <w:t xml:space="preserve"> and shared purpose in key relationships; they </w:t>
      </w:r>
      <w:r w:rsidRPr="00032F8E">
        <w:rPr>
          <w:rStyle w:val="StyleUnderline"/>
        </w:rPr>
        <w:t>provide forums for</w:t>
      </w:r>
      <w:r w:rsidRPr="00032F8E">
        <w:t xml:space="preserve"> regular interaction and </w:t>
      </w:r>
      <w:r w:rsidRPr="00032F8E">
        <w:rPr>
          <w:rStyle w:val="Emphasis"/>
        </w:rPr>
        <w:t>cooperation</w:t>
      </w:r>
      <w:r w:rsidRPr="00032F8E">
        <w:t xml:space="preserve">; they </w:t>
      </w:r>
      <w:r w:rsidRPr="00032F8E">
        <w:rPr>
          <w:rStyle w:val="StyleUnderline"/>
        </w:rPr>
        <w:t>conduce to</w:t>
      </w:r>
      <w:r w:rsidRPr="00032F8E">
        <w:t xml:space="preserve"> </w:t>
      </w:r>
      <w:r w:rsidRPr="00971014">
        <w:rPr>
          <w:rStyle w:val="Emphasis"/>
          <w:highlight w:val="yellow"/>
        </w:rPr>
        <w:t>deeply institutionalized exchanges</w:t>
      </w:r>
      <w:r w:rsidRPr="00032F8E">
        <w:t xml:space="preserve"> (of intelligence, personnel, and other assets) </w:t>
      </w:r>
      <w:r w:rsidRPr="00032F8E">
        <w:rPr>
          <w:rStyle w:val="StyleUnderline"/>
        </w:rPr>
        <w:t>that</w:t>
      </w:r>
      <w:r w:rsidRPr="00032F8E">
        <w:t xml:space="preserve"> </w:t>
      </w:r>
      <w:r w:rsidRPr="00032F8E">
        <w:rPr>
          <w:rStyle w:val="StyleUnderline"/>
        </w:rPr>
        <w:t xml:space="preserve">insulate </w:t>
      </w:r>
      <w:r w:rsidRPr="00971014">
        <w:rPr>
          <w:rStyle w:val="StyleUnderline"/>
        </w:rPr>
        <w:t>and</w:t>
      </w:r>
      <w:r w:rsidRPr="00032F8E">
        <w:rPr>
          <w:rStyle w:val="StyleUnderline"/>
        </w:rPr>
        <w:t xml:space="preserve"> perpetuate friendly associations</w:t>
      </w:r>
      <w:r w:rsidRPr="00032F8E">
        <w:t xml:space="preserve"> </w:t>
      </w:r>
      <w:r w:rsidRPr="00971014">
        <w:rPr>
          <w:rStyle w:val="Emphasis"/>
          <w:highlight w:val="yellow"/>
        </w:rPr>
        <w:t>even when political leaders clash</w:t>
      </w:r>
      <w:r w:rsidRPr="00032F8E">
        <w:t xml:space="preserve">.38 </w:t>
      </w:r>
      <w:r w:rsidRPr="00032F8E">
        <w:rPr>
          <w:rStyle w:val="StyleUnderline"/>
        </w:rPr>
        <w:t>And</w:t>
      </w:r>
      <w:r w:rsidRPr="00032F8E">
        <w:t xml:space="preserve"> </w:t>
      </w:r>
      <w:r w:rsidRPr="00032F8E">
        <w:rPr>
          <w:rStyle w:val="StyleUnderline"/>
        </w:rPr>
        <w:t>insofar as US alliances serve these purposes with respect to</w:t>
      </w:r>
      <w:r w:rsidRPr="00032F8E">
        <w:t xml:space="preserve"> immensely influential countries in </w:t>
      </w:r>
      <w:r w:rsidRPr="00032F8E">
        <w:rPr>
          <w:rStyle w:val="StyleUnderline"/>
        </w:rPr>
        <w:t>Europe and the Asia-Pacific</w:t>
      </w:r>
      <w:r w:rsidRPr="00032F8E">
        <w:t xml:space="preserve">, </w:t>
      </w:r>
      <w:r w:rsidRPr="00971014">
        <w:rPr>
          <w:rStyle w:val="StyleUnderline"/>
          <w:highlight w:val="yellow"/>
        </w:rPr>
        <w:t>they help Washington preserve a significant</w:t>
      </w:r>
      <w:r w:rsidRPr="00971014">
        <w:rPr>
          <w:highlight w:val="yellow"/>
        </w:rPr>
        <w:t xml:space="preserve"> </w:t>
      </w:r>
      <w:r w:rsidRPr="00971014">
        <w:rPr>
          <w:rStyle w:val="Emphasis"/>
          <w:highlight w:val="yellow"/>
        </w:rPr>
        <w:t>overbalance of power</w:t>
      </w:r>
      <w:r w:rsidRPr="00032F8E">
        <w:t xml:space="preserve"> </w:t>
      </w:r>
      <w:r w:rsidRPr="00032F8E">
        <w:rPr>
          <w:rStyle w:val="StyleUnderline"/>
        </w:rPr>
        <w:t>vis-à-vis any competitor</w:t>
      </w:r>
      <w:r w:rsidRPr="00032F8E">
        <w:t>.</w:t>
      </w:r>
    </w:p>
    <w:p w:rsidR="00FF2F24" w:rsidRPr="00032F8E" w:rsidRDefault="00FF2F24" w:rsidP="00FF2F24">
      <w:r w:rsidRPr="00032F8E">
        <w:t xml:space="preserve">Second, </w:t>
      </w:r>
      <w:r w:rsidRPr="00971014">
        <w:rPr>
          <w:rStyle w:val="StyleUnderline"/>
          <w:highlight w:val="yellow"/>
        </w:rPr>
        <w:t>alliances</w:t>
      </w:r>
      <w:r w:rsidRPr="00971014">
        <w:rPr>
          <w:highlight w:val="yellow"/>
        </w:rPr>
        <w:t xml:space="preserve"> </w:t>
      </w:r>
      <w:r w:rsidRPr="00971014">
        <w:rPr>
          <w:rStyle w:val="StyleUnderline"/>
          <w:highlight w:val="yellow"/>
        </w:rPr>
        <w:t>have a</w:t>
      </w:r>
      <w:r w:rsidRPr="00971014">
        <w:rPr>
          <w:highlight w:val="yellow"/>
        </w:rPr>
        <w:t xml:space="preserve"> </w:t>
      </w:r>
      <w:r w:rsidRPr="00971014">
        <w:rPr>
          <w:rStyle w:val="Emphasis"/>
          <w:highlight w:val="yellow"/>
        </w:rPr>
        <w:t>strong deterrent effect</w:t>
      </w:r>
      <w:r w:rsidRPr="00032F8E">
        <w:t xml:space="preserve"> </w:t>
      </w:r>
      <w:r w:rsidRPr="00032F8E">
        <w:rPr>
          <w:rStyle w:val="StyleUnderline"/>
        </w:rPr>
        <w:t>on</w:t>
      </w:r>
      <w:r w:rsidRPr="00032F8E">
        <w:t xml:space="preserve"> </w:t>
      </w:r>
      <w:r w:rsidRPr="00032F8E">
        <w:rPr>
          <w:rStyle w:val="StyleUnderline"/>
        </w:rPr>
        <w:t>would-be aggressors</w:t>
      </w:r>
      <w:r w:rsidRPr="00032F8E">
        <w:t xml:space="preserve">. </w:t>
      </w:r>
      <w:r w:rsidRPr="00032F8E">
        <w:rPr>
          <w:rStyle w:val="StyleUnderline"/>
        </w:rPr>
        <w:t>American alliances</w:t>
      </w:r>
      <w:r w:rsidRPr="00032F8E">
        <w:t xml:space="preserve"> </w:t>
      </w:r>
      <w:r w:rsidRPr="00971014">
        <w:rPr>
          <w:rStyle w:val="Emphasis"/>
          <w:highlight w:val="yellow"/>
        </w:rPr>
        <w:t>lay down “redlines</w:t>
      </w:r>
      <w:r w:rsidRPr="00032F8E">
        <w:rPr>
          <w:rStyle w:val="Emphasis"/>
        </w:rPr>
        <w:t>”</w:t>
      </w:r>
      <w:r w:rsidRPr="00032F8E">
        <w:t xml:space="preserve"> </w:t>
      </w:r>
      <w:r w:rsidRPr="00032F8E">
        <w:rPr>
          <w:rStyle w:val="StyleUnderline"/>
        </w:rPr>
        <w:t>regarding areas in which territorial aggression is impermissible</w:t>
      </w:r>
      <w:r w:rsidRPr="00032F8E">
        <w:t xml:space="preserve">; </w:t>
      </w:r>
      <w:r w:rsidRPr="00971014">
        <w:rPr>
          <w:rStyle w:val="StyleUnderline"/>
          <w:highlight w:val="yellow"/>
        </w:rPr>
        <w:t>they complicate the calculus of</w:t>
      </w:r>
      <w:r w:rsidRPr="00971014">
        <w:rPr>
          <w:highlight w:val="yellow"/>
        </w:rPr>
        <w:t xml:space="preserve"> </w:t>
      </w:r>
      <w:r w:rsidRPr="00971014">
        <w:rPr>
          <w:rStyle w:val="StyleUnderline"/>
          <w:highlight w:val="yellow"/>
        </w:rPr>
        <w:t>any potential aggressor</w:t>
      </w:r>
      <w:r w:rsidRPr="00971014">
        <w:rPr>
          <w:highlight w:val="yellow"/>
        </w:rPr>
        <w:t xml:space="preserve"> </w:t>
      </w:r>
      <w:r w:rsidRPr="00971014">
        <w:rPr>
          <w:rStyle w:val="StyleUnderline"/>
          <w:highlight w:val="yellow"/>
        </w:rPr>
        <w:t>by</w:t>
      </w:r>
      <w:r w:rsidRPr="00971014">
        <w:rPr>
          <w:highlight w:val="yellow"/>
        </w:rPr>
        <w:t xml:space="preserve"> </w:t>
      </w:r>
      <w:r w:rsidRPr="00971014">
        <w:rPr>
          <w:rStyle w:val="StyleUnderline"/>
          <w:highlight w:val="yellow"/>
        </w:rPr>
        <w:t>raising</w:t>
      </w:r>
      <w:r w:rsidRPr="00971014">
        <w:rPr>
          <w:highlight w:val="yellow"/>
        </w:rPr>
        <w:t xml:space="preserve"> </w:t>
      </w:r>
      <w:r w:rsidRPr="00971014">
        <w:rPr>
          <w:rStyle w:val="StyleUnderline"/>
          <w:highlight w:val="yellow"/>
        </w:rPr>
        <w:t>the</w:t>
      </w:r>
      <w:r w:rsidRPr="00032F8E">
        <w:t xml:space="preserve"> strong </w:t>
      </w:r>
      <w:r w:rsidRPr="00971014">
        <w:rPr>
          <w:rStyle w:val="StyleUnderline"/>
          <w:highlight w:val="yellow"/>
        </w:rPr>
        <w:t>possibility that an attack on a US ally</w:t>
      </w:r>
      <w:r w:rsidRPr="00971014">
        <w:rPr>
          <w:highlight w:val="yellow"/>
        </w:rPr>
        <w:t xml:space="preserve"> </w:t>
      </w:r>
      <w:r w:rsidRPr="00971014">
        <w:rPr>
          <w:rStyle w:val="StyleUnderline"/>
          <w:highlight w:val="yellow"/>
        </w:rPr>
        <w:t>will</w:t>
      </w:r>
      <w:r w:rsidRPr="00971014">
        <w:rPr>
          <w:highlight w:val="yellow"/>
        </w:rPr>
        <w:t xml:space="preserve"> </w:t>
      </w:r>
      <w:r w:rsidRPr="00971014">
        <w:rPr>
          <w:rStyle w:val="StyleUnderline"/>
          <w:highlight w:val="yellow"/>
        </w:rPr>
        <w:t>mean a fight with the world’s most formidable military</w:t>
      </w:r>
      <w:r w:rsidRPr="00032F8E">
        <w:t xml:space="preserve">. </w:t>
      </w:r>
      <w:r w:rsidRPr="00032F8E">
        <w:rPr>
          <w:rStyle w:val="StyleUnderline"/>
        </w:rPr>
        <w:t>The proposition that</w:t>
      </w:r>
      <w:r w:rsidRPr="00032F8E">
        <w:t xml:space="preserve"> “</w:t>
      </w:r>
      <w:r w:rsidRPr="00032F8E">
        <w:rPr>
          <w:rStyle w:val="Emphasis"/>
        </w:rPr>
        <w:t>defensive alliances deter the initiation of disputes</w:t>
      </w:r>
      <w:r w:rsidRPr="00032F8E">
        <w:t xml:space="preserve">” </w:t>
      </w:r>
      <w:r w:rsidRPr="00032F8E">
        <w:rPr>
          <w:rStyle w:val="StyleUnderline"/>
        </w:rPr>
        <w:t>is</w:t>
      </w:r>
      <w:r w:rsidRPr="00032F8E">
        <w:t xml:space="preserve">, in fact, </w:t>
      </w:r>
      <w:r w:rsidRPr="00971014">
        <w:rPr>
          <w:rStyle w:val="Emphasis"/>
          <w:highlight w:val="yellow"/>
        </w:rPr>
        <w:t>supported by empirical evidence</w:t>
      </w:r>
      <w:r w:rsidRPr="00032F8E">
        <w:t>, and the forward deployment of troops strengthens this deterrence further still.39</w:t>
      </w:r>
    </w:p>
    <w:p w:rsidR="00FF2F24" w:rsidRPr="00032F8E" w:rsidRDefault="00FF2F24" w:rsidP="00FF2F24">
      <w:r w:rsidRPr="00032F8E">
        <w:rPr>
          <w:rStyle w:val="StyleUnderline"/>
        </w:rPr>
        <w:t>NATO</w:t>
      </w:r>
      <w:r w:rsidRPr="00032F8E">
        <w:t xml:space="preserve"> clearly </w:t>
      </w:r>
      <w:r w:rsidRPr="00032F8E">
        <w:rPr>
          <w:rStyle w:val="StyleUnderline"/>
        </w:rPr>
        <w:t>had an important deterrent effect on Soviet calculations</w:t>
      </w:r>
      <w:r w:rsidRPr="00032F8E">
        <w:t xml:space="preserve"> </w:t>
      </w:r>
      <w:r w:rsidRPr="00032F8E">
        <w:rPr>
          <w:rStyle w:val="StyleUnderline"/>
        </w:rPr>
        <w:t>during the Cold War</w:t>
      </w:r>
      <w:r w:rsidRPr="00032F8E">
        <w:t xml:space="preserve">, for instance; </w:t>
      </w:r>
      <w:r w:rsidRPr="00032F8E">
        <w:rPr>
          <w:rStyle w:val="StyleUnderline"/>
        </w:rPr>
        <w:t>more recently</w:t>
      </w:r>
      <w:r w:rsidRPr="00032F8E">
        <w:t xml:space="preserve">, </w:t>
      </w:r>
      <w:r w:rsidRPr="00971014">
        <w:rPr>
          <w:rStyle w:val="StyleUnderline"/>
          <w:highlight w:val="yellow"/>
        </w:rPr>
        <w:t>Russia</w:t>
      </w:r>
      <w:r w:rsidRPr="00032F8E">
        <w:t xml:space="preserve"> has </w:t>
      </w:r>
      <w:r w:rsidRPr="00C729F7">
        <w:rPr>
          <w:rStyle w:val="StyleUnderline"/>
          <w:highlight w:val="yellow"/>
        </w:rPr>
        <w:t>behaved most aggressively toward</w:t>
      </w:r>
      <w:r w:rsidRPr="00C729F7">
        <w:rPr>
          <w:highlight w:val="yellow"/>
        </w:rPr>
        <w:t xml:space="preserve"> </w:t>
      </w:r>
      <w:r w:rsidRPr="00C729F7">
        <w:rPr>
          <w:rStyle w:val="StyleUnderline"/>
          <w:highlight w:val="yellow"/>
        </w:rPr>
        <w:t>countries</w:t>
      </w:r>
      <w:r w:rsidRPr="00C729F7">
        <w:rPr>
          <w:highlight w:val="yellow"/>
        </w:rPr>
        <w:t xml:space="preserve"> </w:t>
      </w:r>
      <w:r w:rsidRPr="00C729F7">
        <w:rPr>
          <w:rStyle w:val="StyleUnderline"/>
          <w:highlight w:val="yellow"/>
        </w:rPr>
        <w:t>lacking US alliance guarantee</w:t>
      </w:r>
      <w:r w:rsidRPr="00C729F7">
        <w:rPr>
          <w:highlight w:val="yellow"/>
        </w:rPr>
        <w:t>s</w:t>
      </w:r>
      <w:r w:rsidRPr="00032F8E">
        <w:t xml:space="preserve"> (Georgia and Ukraine), </w:t>
      </w:r>
      <w:r w:rsidRPr="00032F8E">
        <w:rPr>
          <w:rStyle w:val="StyleUnderline"/>
        </w:rPr>
        <w:t>rather than toward those countries possessing them</w:t>
      </w:r>
      <w:r w:rsidRPr="00032F8E">
        <w:t xml:space="preserve"> (the Baltic states or Poland). In other words, </w:t>
      </w:r>
      <w:r w:rsidRPr="00032F8E">
        <w:rPr>
          <w:rStyle w:val="StyleUnderline"/>
        </w:rPr>
        <w:t>alliances make the geostrategic status quo</w:t>
      </w:r>
      <w:r w:rsidRPr="00032F8E">
        <w:t>—</w:t>
      </w:r>
      <w:r w:rsidRPr="00032F8E">
        <w:rPr>
          <w:rStyle w:val="StyleUnderline"/>
        </w:rPr>
        <w:t xml:space="preserve">which is enormously favorable to the </w:t>
      </w:r>
      <w:r w:rsidRPr="00032F8E">
        <w:rPr>
          <w:rStyle w:val="Emphasis"/>
        </w:rPr>
        <w:t>U</w:t>
      </w:r>
      <w:r w:rsidRPr="00032F8E">
        <w:t xml:space="preserve">nited </w:t>
      </w:r>
      <w:r w:rsidRPr="00032F8E">
        <w:rPr>
          <w:rStyle w:val="Emphasis"/>
        </w:rPr>
        <w:t>S</w:t>
      </w:r>
      <w:r w:rsidRPr="00032F8E">
        <w:t>tates—</w:t>
      </w:r>
      <w:r w:rsidRPr="00032F8E">
        <w:rPr>
          <w:rStyle w:val="StyleUnderline"/>
        </w:rPr>
        <w:t>far</w:t>
      </w:r>
      <w:r w:rsidRPr="00032F8E">
        <w:t xml:space="preserve"> </w:t>
      </w:r>
      <w:r w:rsidRPr="00032F8E">
        <w:rPr>
          <w:rStyle w:val="Emphasis"/>
        </w:rPr>
        <w:t>“stickier”</w:t>
      </w:r>
      <w:r w:rsidRPr="00032F8E">
        <w:t xml:space="preserve"> </w:t>
      </w:r>
      <w:r w:rsidRPr="00032F8E">
        <w:rPr>
          <w:rStyle w:val="StyleUnderline"/>
        </w:rPr>
        <w:t>than it might otherwise be</w:t>
      </w:r>
      <w:r w:rsidRPr="00032F8E">
        <w:t>.</w:t>
      </w:r>
    </w:p>
    <w:p w:rsidR="00FF2F24" w:rsidRPr="00032F8E" w:rsidRDefault="00FF2F24" w:rsidP="00FF2F24">
      <w:r w:rsidRPr="00032F8E">
        <w:t xml:space="preserve">Third, and related to this second benefit, </w:t>
      </w:r>
      <w:r w:rsidRPr="00C729F7">
        <w:rPr>
          <w:rStyle w:val="StyleUnderline"/>
          <w:highlight w:val="yellow"/>
        </w:rPr>
        <w:t>alliances</w:t>
      </w:r>
      <w:r w:rsidRPr="00C729F7">
        <w:rPr>
          <w:highlight w:val="yellow"/>
        </w:rPr>
        <w:t xml:space="preserve"> </w:t>
      </w:r>
      <w:r w:rsidRPr="00C729F7">
        <w:rPr>
          <w:rStyle w:val="Emphasis"/>
          <w:highlight w:val="yellow"/>
        </w:rPr>
        <w:t>tamp down international instability</w:t>
      </w:r>
      <w:r w:rsidRPr="00032F8E">
        <w:t xml:space="preserve"> </w:t>
      </w:r>
      <w:r w:rsidRPr="00032F8E">
        <w:rPr>
          <w:rStyle w:val="StyleUnderline"/>
        </w:rPr>
        <w:t>more broadly</w:t>
      </w:r>
      <w:r w:rsidRPr="00032F8E">
        <w:t xml:space="preserve">. </w:t>
      </w:r>
      <w:r w:rsidRPr="00C729F7">
        <w:rPr>
          <w:rStyle w:val="StyleUnderline"/>
          <w:highlight w:val="yellow"/>
        </w:rPr>
        <w:t>American security guarantees</w:t>
      </w:r>
      <w:r w:rsidRPr="00C729F7">
        <w:rPr>
          <w:highlight w:val="yellow"/>
        </w:rPr>
        <w:t xml:space="preserve"> </w:t>
      </w:r>
      <w:r w:rsidRPr="00C729F7">
        <w:rPr>
          <w:rStyle w:val="StyleUnderline"/>
          <w:highlight w:val="yellow"/>
        </w:rPr>
        <w:t>allow US allies to</w:t>
      </w:r>
      <w:r w:rsidRPr="00C729F7">
        <w:rPr>
          <w:highlight w:val="yellow"/>
        </w:rPr>
        <w:t xml:space="preserve"> </w:t>
      </w:r>
      <w:proofErr w:type="spellStart"/>
      <w:r w:rsidRPr="00C729F7">
        <w:rPr>
          <w:rStyle w:val="Emphasis"/>
          <w:highlight w:val="yellow"/>
        </w:rPr>
        <w:t>underbuild</w:t>
      </w:r>
      <w:proofErr w:type="spellEnd"/>
      <w:r w:rsidRPr="00C729F7">
        <w:rPr>
          <w:rStyle w:val="Emphasis"/>
          <w:highlight w:val="yellow"/>
        </w:rPr>
        <w:t xml:space="preserve"> their own militaries</w:t>
      </w:r>
      <w:r w:rsidRPr="00032F8E">
        <w:t xml:space="preserve">; while always annoying and problematic when taken to extremes, </w:t>
      </w:r>
      <w:r w:rsidRPr="00032F8E">
        <w:rPr>
          <w:rStyle w:val="StyleUnderline"/>
        </w:rPr>
        <w:t>this</w:t>
      </w:r>
      <w:r w:rsidRPr="00032F8E">
        <w:t xml:space="preserve"> </w:t>
      </w:r>
      <w:r w:rsidRPr="00032F8E">
        <w:rPr>
          <w:rStyle w:val="StyleUnderline"/>
        </w:rPr>
        <w:t>phenomenon also</w:t>
      </w:r>
      <w:r w:rsidRPr="00032F8E">
        <w:t xml:space="preserve"> </w:t>
      </w:r>
      <w:r w:rsidRPr="00C729F7">
        <w:rPr>
          <w:rStyle w:val="Emphasis"/>
          <w:highlight w:val="yellow"/>
        </w:rPr>
        <w:t>helps avert the arms races</w:t>
      </w:r>
      <w:r w:rsidRPr="00C729F7">
        <w:rPr>
          <w:highlight w:val="yellow"/>
        </w:rPr>
        <w:t xml:space="preserve"> </w:t>
      </w:r>
      <w:r w:rsidRPr="00C729F7">
        <w:rPr>
          <w:rStyle w:val="StyleUnderline"/>
          <w:highlight w:val="yellow"/>
        </w:rPr>
        <w:t>and</w:t>
      </w:r>
      <w:r w:rsidRPr="00C729F7">
        <w:rPr>
          <w:highlight w:val="yellow"/>
        </w:rPr>
        <w:t xml:space="preserve"> </w:t>
      </w:r>
      <w:r w:rsidRPr="00C729F7">
        <w:rPr>
          <w:rStyle w:val="Emphasis"/>
          <w:highlight w:val="yellow"/>
        </w:rPr>
        <w:t>febrile security competitions</w:t>
      </w:r>
      <w:r w:rsidRPr="00032F8E">
        <w:t xml:space="preserve"> </w:t>
      </w:r>
      <w:r w:rsidRPr="00032F8E">
        <w:rPr>
          <w:rStyle w:val="StyleUnderline"/>
        </w:rPr>
        <w:t>that plagued Europe and East Asia in earlier eras</w:t>
      </w:r>
      <w:r w:rsidRPr="00032F8E">
        <w:t xml:space="preserve">. In fact, </w:t>
      </w:r>
      <w:r w:rsidRPr="00032F8E">
        <w:rPr>
          <w:rStyle w:val="StyleUnderline"/>
        </w:rPr>
        <w:t>US alliances are as useful in managing tensions among America’s allies as they are in constraining America’s adversaries</w:t>
      </w:r>
      <w:r w:rsidRPr="00032F8E">
        <w:t>.</w:t>
      </w:r>
    </w:p>
    <w:p w:rsidR="00FF2F24" w:rsidRPr="00032F8E" w:rsidRDefault="00FF2F24" w:rsidP="00FF2F24">
      <w:r w:rsidRPr="00032F8E">
        <w:t xml:space="preserve">NATO was always intended to keep the “Americans in” and the “Germans down” as well as the “Russians out”; </w:t>
      </w:r>
      <w:r w:rsidRPr="00C729F7">
        <w:rPr>
          <w:rStyle w:val="StyleUnderline"/>
        </w:rPr>
        <w:t>US presence</w:t>
      </w:r>
      <w:r w:rsidRPr="00032F8E">
        <w:t xml:space="preserve">, along with the creation of a framework in which France and Germany were incentivized to cooperate rather than compete with one another, </w:t>
      </w:r>
      <w:r w:rsidRPr="00C729F7">
        <w:rPr>
          <w:rStyle w:val="StyleUnderline"/>
        </w:rPr>
        <w:t>would help stifle any resurgence of tensions between</w:t>
      </w:r>
      <w:r w:rsidRPr="00032F8E">
        <w:rPr>
          <w:rStyle w:val="StyleUnderline"/>
        </w:rPr>
        <w:t xml:space="preserve"> these </w:t>
      </w:r>
      <w:r w:rsidRPr="00C729F7">
        <w:rPr>
          <w:rStyle w:val="StyleUnderline"/>
        </w:rPr>
        <w:t>historical rivals</w:t>
      </w:r>
      <w:r w:rsidRPr="00032F8E">
        <w:t xml:space="preserve">.40 Similarly, </w:t>
      </w:r>
      <w:r w:rsidRPr="00032F8E">
        <w:rPr>
          <w:rStyle w:val="StyleUnderline"/>
        </w:rPr>
        <w:t>US alliance guarantees in the Asia-Pacific</w:t>
      </w:r>
      <w:r w:rsidRPr="00032F8E">
        <w:t xml:space="preserve"> </w:t>
      </w:r>
      <w:r w:rsidRPr="00032F8E">
        <w:rPr>
          <w:rStyle w:val="StyleUnderline"/>
        </w:rPr>
        <w:t>were designed</w:t>
      </w:r>
      <w:r w:rsidRPr="00032F8E">
        <w:t xml:space="preserve">, in part, </w:t>
      </w:r>
      <w:r w:rsidRPr="00032F8E">
        <w:rPr>
          <w:rStyle w:val="StyleUnderline"/>
        </w:rPr>
        <w:t>to create a</w:t>
      </w:r>
      <w:r w:rsidRPr="00032F8E">
        <w:t xml:space="preserve"> </w:t>
      </w:r>
      <w:r w:rsidRPr="00032F8E">
        <w:rPr>
          <w:rStyle w:val="Emphasis"/>
        </w:rPr>
        <w:t>climate of security</w:t>
      </w:r>
      <w:r w:rsidRPr="00032F8E">
        <w:t xml:space="preserve"> </w:t>
      </w:r>
      <w:r w:rsidRPr="00032F8E">
        <w:rPr>
          <w:rStyle w:val="StyleUnderline"/>
        </w:rPr>
        <w:t>in which Japan could be revived economically</w:t>
      </w:r>
      <w:r w:rsidRPr="00032F8E">
        <w:t xml:space="preserve"> </w:t>
      </w:r>
      <w:r w:rsidRPr="00032F8E">
        <w:rPr>
          <w:rStyle w:val="StyleUnderline"/>
        </w:rPr>
        <w:t>without threatening its neighbors</w:t>
      </w:r>
      <w:r w:rsidRPr="00032F8E">
        <w:t xml:space="preserve">, </w:t>
      </w:r>
      <w:r w:rsidRPr="00032F8E">
        <w:rPr>
          <w:rStyle w:val="StyleUnderline"/>
        </w:rPr>
        <w:t>just as</w:t>
      </w:r>
      <w:r w:rsidRPr="00032F8E">
        <w:t xml:space="preserve"> the expansion of </w:t>
      </w:r>
      <w:r w:rsidRPr="00032F8E">
        <w:rPr>
          <w:rStyle w:val="StyleUnderline"/>
        </w:rPr>
        <w:t>NATO</w:t>
      </w:r>
      <w:r w:rsidRPr="00032F8E">
        <w:t xml:space="preserve"> after the Cold War </w:t>
      </w:r>
      <w:r w:rsidRPr="00032F8E">
        <w:rPr>
          <w:rStyle w:val="StyleUnderline"/>
        </w:rPr>
        <w:t>helped prevent incipient rivalries and territorial irredentism</w:t>
      </w:r>
      <w:r w:rsidRPr="00032F8E">
        <w:t xml:space="preserve"> among former members of the Warsaw Pact.41 </w:t>
      </w:r>
      <w:r w:rsidRPr="00032F8E">
        <w:rPr>
          <w:rStyle w:val="StyleUnderline"/>
        </w:rPr>
        <w:t>US alliances</w:t>
      </w:r>
      <w:r w:rsidRPr="00032F8E">
        <w:t xml:space="preserve"> </w:t>
      </w:r>
      <w:r w:rsidRPr="00032F8E">
        <w:rPr>
          <w:rStyle w:val="Emphasis"/>
        </w:rPr>
        <w:t>keep things quiet</w:t>
      </w:r>
      <w:r w:rsidRPr="00032F8E">
        <w:t xml:space="preserve"> </w:t>
      </w:r>
      <w:r w:rsidRPr="00032F8E">
        <w:rPr>
          <w:rStyle w:val="StyleUnderline"/>
        </w:rPr>
        <w:t>in regions Washington cannot ignore</w:t>
      </w:r>
      <w:r w:rsidRPr="00032F8E">
        <w:t xml:space="preserve">, thereby </w:t>
      </w:r>
      <w:r w:rsidRPr="00C729F7">
        <w:rPr>
          <w:rStyle w:val="StyleUnderline"/>
          <w:highlight w:val="yellow"/>
        </w:rPr>
        <w:t>fostering a</w:t>
      </w:r>
      <w:r w:rsidRPr="00C729F7">
        <w:rPr>
          <w:highlight w:val="yellow"/>
        </w:rPr>
        <w:t xml:space="preserve"> </w:t>
      </w:r>
      <w:r w:rsidRPr="00C729F7">
        <w:rPr>
          <w:rStyle w:val="Emphasis"/>
          <w:highlight w:val="yellow"/>
        </w:rPr>
        <w:t>climate of peace</w:t>
      </w:r>
      <w:r w:rsidRPr="00032F8E">
        <w:t xml:space="preserve"> in which America and its partners can flourish.</w:t>
      </w:r>
    </w:p>
    <w:p w:rsidR="00FF2F24" w:rsidRPr="00032F8E" w:rsidRDefault="00FF2F24" w:rsidP="00FF2F24">
      <w:r w:rsidRPr="00032F8E">
        <w:t xml:space="preserve">Fourth, </w:t>
      </w:r>
      <w:r w:rsidRPr="00C729F7">
        <w:rPr>
          <w:rStyle w:val="StyleUnderline"/>
          <w:highlight w:val="yellow"/>
        </w:rPr>
        <w:t>US alliances</w:t>
      </w:r>
      <w:r w:rsidRPr="00C729F7">
        <w:rPr>
          <w:highlight w:val="yellow"/>
        </w:rPr>
        <w:t xml:space="preserve"> </w:t>
      </w:r>
      <w:r w:rsidRPr="00C729F7">
        <w:rPr>
          <w:rStyle w:val="StyleUnderline"/>
          <w:highlight w:val="yellow"/>
        </w:rPr>
        <w:t>impede</w:t>
      </w:r>
      <w:r w:rsidRPr="00032F8E">
        <w:t xml:space="preserve"> </w:t>
      </w:r>
      <w:r w:rsidRPr="00032F8E">
        <w:rPr>
          <w:rStyle w:val="Emphasis"/>
        </w:rPr>
        <w:t>dangerous geostrategic phenomena</w:t>
      </w:r>
      <w:r w:rsidRPr="00032F8E">
        <w:t xml:space="preserve"> </w:t>
      </w:r>
      <w:r w:rsidRPr="00032F8E">
        <w:rPr>
          <w:rStyle w:val="StyleUnderline"/>
        </w:rPr>
        <w:t>such as</w:t>
      </w:r>
      <w:r w:rsidRPr="00032F8E">
        <w:t xml:space="preserve"> </w:t>
      </w:r>
      <w:r w:rsidRPr="00C729F7">
        <w:rPr>
          <w:rStyle w:val="Emphasis"/>
          <w:highlight w:val="yellow"/>
        </w:rPr>
        <w:t>nuclear prolif</w:t>
      </w:r>
      <w:r w:rsidRPr="00032F8E">
        <w:rPr>
          <w:rStyle w:val="Emphasis"/>
        </w:rPr>
        <w:t>eration</w:t>
      </w:r>
      <w:r w:rsidRPr="00032F8E">
        <w:t xml:space="preserve">. As scholars such as Francis Gavin have emphasized, </w:t>
      </w:r>
      <w:r w:rsidRPr="00032F8E">
        <w:rPr>
          <w:rStyle w:val="StyleUnderline"/>
        </w:rPr>
        <w:t xml:space="preserve">US </w:t>
      </w:r>
      <w:r w:rsidRPr="00C729F7">
        <w:rPr>
          <w:rStyle w:val="StyleUnderline"/>
          <w:highlight w:val="yellow"/>
        </w:rPr>
        <w:t>security guarantees</w:t>
      </w:r>
      <w:r w:rsidRPr="00032F8E">
        <w:t xml:space="preserve"> and forward deployments </w:t>
      </w:r>
      <w:r w:rsidRPr="00032F8E">
        <w:rPr>
          <w:rStyle w:val="StyleUnderline"/>
        </w:rPr>
        <w:t xml:space="preserve">have </w:t>
      </w:r>
      <w:r w:rsidRPr="00C729F7">
        <w:rPr>
          <w:rStyle w:val="StyleUnderline"/>
          <w:highlight w:val="yellow"/>
        </w:rPr>
        <w:t>played a</w:t>
      </w:r>
      <w:r w:rsidRPr="00C729F7">
        <w:rPr>
          <w:highlight w:val="yellow"/>
        </w:rPr>
        <w:t xml:space="preserve"> </w:t>
      </w:r>
      <w:r w:rsidRPr="00C729F7">
        <w:rPr>
          <w:rStyle w:val="Emphasis"/>
          <w:highlight w:val="yellow"/>
        </w:rPr>
        <w:t>critical role</w:t>
      </w:r>
      <w:r w:rsidRPr="00C729F7">
        <w:rPr>
          <w:highlight w:val="yellow"/>
        </w:rPr>
        <w:t xml:space="preserve"> </w:t>
      </w:r>
      <w:r w:rsidRPr="00C729F7">
        <w:rPr>
          <w:rStyle w:val="StyleUnderline"/>
          <w:highlight w:val="yellow"/>
        </w:rPr>
        <w:t>in</w:t>
      </w:r>
      <w:r w:rsidRPr="00032F8E">
        <w:rPr>
          <w:rStyle w:val="StyleUnderline"/>
        </w:rPr>
        <w:t xml:space="preserve"> </w:t>
      </w:r>
      <w:r w:rsidRPr="00C729F7">
        <w:rPr>
          <w:rStyle w:val="StyleUnderline"/>
          <w:highlight w:val="yellow"/>
        </w:rPr>
        <w:t>convincing</w:t>
      </w:r>
      <w:r w:rsidRPr="00032F8E">
        <w:t xml:space="preserve"> </w:t>
      </w:r>
      <w:r w:rsidRPr="00032F8E">
        <w:rPr>
          <w:rStyle w:val="StyleUnderline"/>
        </w:rPr>
        <w:t>historically insecure, technologically advanced countries</w:t>
      </w:r>
      <w:r w:rsidRPr="00032F8E">
        <w:t>—</w:t>
      </w:r>
      <w:r w:rsidRPr="00C729F7">
        <w:rPr>
          <w:rStyle w:val="Emphasis"/>
          <w:highlight w:val="yellow"/>
        </w:rPr>
        <w:t>Germany</w:t>
      </w:r>
      <w:r w:rsidRPr="00C729F7">
        <w:rPr>
          <w:highlight w:val="yellow"/>
        </w:rPr>
        <w:t xml:space="preserve">, </w:t>
      </w:r>
      <w:r w:rsidRPr="00C729F7">
        <w:rPr>
          <w:rStyle w:val="Emphasis"/>
          <w:highlight w:val="yellow"/>
        </w:rPr>
        <w:t>Japan</w:t>
      </w:r>
      <w:r w:rsidRPr="00C729F7">
        <w:rPr>
          <w:highlight w:val="yellow"/>
        </w:rPr>
        <w:t xml:space="preserve">, </w:t>
      </w:r>
      <w:r w:rsidRPr="00C729F7">
        <w:rPr>
          <w:rStyle w:val="Emphasis"/>
          <w:highlight w:val="yellow"/>
        </w:rPr>
        <w:t>Taiwan</w:t>
      </w:r>
      <w:r w:rsidRPr="00C729F7">
        <w:rPr>
          <w:highlight w:val="yellow"/>
        </w:rPr>
        <w:t xml:space="preserve">, </w:t>
      </w:r>
      <w:r w:rsidRPr="00C729F7">
        <w:rPr>
          <w:rStyle w:val="Emphasis"/>
          <w:highlight w:val="yellow"/>
        </w:rPr>
        <w:t>South Korea</w:t>
      </w:r>
      <w:r w:rsidRPr="00032F8E">
        <w:t>, among others—</w:t>
      </w:r>
      <w:r w:rsidRPr="00C729F7">
        <w:rPr>
          <w:rStyle w:val="StyleUnderline"/>
          <w:highlight w:val="yellow"/>
        </w:rPr>
        <w:t>to</w:t>
      </w:r>
      <w:r w:rsidRPr="00C729F7">
        <w:rPr>
          <w:highlight w:val="yellow"/>
        </w:rPr>
        <w:t xml:space="preserve"> </w:t>
      </w:r>
      <w:r w:rsidRPr="00C729F7">
        <w:rPr>
          <w:rStyle w:val="Emphasis"/>
          <w:highlight w:val="yellow"/>
        </w:rPr>
        <w:t>forego possession</w:t>
      </w:r>
      <w:r w:rsidRPr="00C729F7">
        <w:rPr>
          <w:highlight w:val="yellow"/>
        </w:rPr>
        <w:t xml:space="preserve"> </w:t>
      </w:r>
      <w:r w:rsidRPr="00C729F7">
        <w:rPr>
          <w:rStyle w:val="StyleUnderline"/>
          <w:highlight w:val="yellow"/>
        </w:rPr>
        <w:t>of the world’s absolute weapon</w:t>
      </w:r>
      <w:r w:rsidRPr="00032F8E">
        <w:t xml:space="preserve">. In several of these cases, moreover, </w:t>
      </w:r>
      <w:r w:rsidRPr="00C729F7">
        <w:rPr>
          <w:rStyle w:val="StyleUnderline"/>
          <w:highlight w:val="yellow"/>
        </w:rPr>
        <w:t>the</w:t>
      </w:r>
      <w:r w:rsidRPr="00C729F7">
        <w:rPr>
          <w:highlight w:val="yellow"/>
        </w:rPr>
        <w:t xml:space="preserve"> </w:t>
      </w:r>
      <w:r w:rsidRPr="00C729F7">
        <w:rPr>
          <w:rStyle w:val="Emphasis"/>
          <w:highlight w:val="yellow"/>
        </w:rPr>
        <w:t>U</w:t>
      </w:r>
      <w:r w:rsidRPr="00032F8E">
        <w:t xml:space="preserve">nited </w:t>
      </w:r>
      <w:r w:rsidRPr="00C729F7">
        <w:rPr>
          <w:rStyle w:val="Emphasis"/>
          <w:highlight w:val="yellow"/>
        </w:rPr>
        <w:t>S</w:t>
      </w:r>
      <w:r w:rsidRPr="00032F8E">
        <w:t xml:space="preserve">tates </w:t>
      </w:r>
      <w:r w:rsidRPr="00C729F7">
        <w:rPr>
          <w:rStyle w:val="StyleUnderline"/>
          <w:highlight w:val="yellow"/>
        </w:rPr>
        <w:t>has used the security leverage</w:t>
      </w:r>
      <w:r w:rsidRPr="00032F8E">
        <w:rPr>
          <w:rStyle w:val="StyleUnderline"/>
        </w:rPr>
        <w:t xml:space="preserve"> provided by alliance guarantees</w:t>
      </w:r>
      <w:r w:rsidRPr="00032F8E">
        <w:t xml:space="preserve"> </w:t>
      </w:r>
      <w:r w:rsidRPr="00C729F7">
        <w:rPr>
          <w:rStyle w:val="StyleUnderline"/>
          <w:highlight w:val="yellow"/>
        </w:rPr>
        <w:t>to</w:t>
      </w:r>
      <w:r w:rsidRPr="00C729F7">
        <w:rPr>
          <w:highlight w:val="yellow"/>
        </w:rPr>
        <w:t xml:space="preserve"> </w:t>
      </w:r>
      <w:r w:rsidRPr="00C729F7">
        <w:rPr>
          <w:rStyle w:val="Emphasis"/>
          <w:highlight w:val="yellow"/>
        </w:rPr>
        <w:t>dissuade allies from pursuing the bomb</w:t>
      </w:r>
      <w:r w:rsidRPr="00032F8E">
        <w:t xml:space="preserve"> </w:t>
      </w:r>
      <w:r w:rsidRPr="00032F8E">
        <w:rPr>
          <w:rStyle w:val="StyleUnderline"/>
        </w:rPr>
        <w:t>after they had given indications of their intent to start down that path</w:t>
      </w:r>
      <w:r w:rsidRPr="00032F8E">
        <w:t xml:space="preserve">.42 </w:t>
      </w:r>
      <w:r w:rsidRPr="00032F8E">
        <w:rPr>
          <w:rStyle w:val="StyleUnderline"/>
        </w:rPr>
        <w:t>If</w:t>
      </w:r>
      <w:r w:rsidRPr="00032F8E">
        <w:t xml:space="preserve">, as seems likely, </w:t>
      </w:r>
      <w:r w:rsidRPr="00032F8E">
        <w:rPr>
          <w:rStyle w:val="StyleUnderline"/>
        </w:rPr>
        <w:t>a world with more nuclear powers is likely to be a more dangerous world</w:t>
      </w:r>
      <w:r w:rsidRPr="00032F8E">
        <w:t xml:space="preserve"> </w:t>
      </w:r>
      <w:r w:rsidRPr="00032F8E">
        <w:rPr>
          <w:rStyle w:val="StyleUnderline"/>
        </w:rPr>
        <w:t>in which</w:t>
      </w:r>
      <w:r w:rsidRPr="00032F8E">
        <w:t xml:space="preserve"> </w:t>
      </w:r>
      <w:r w:rsidRPr="00C729F7">
        <w:rPr>
          <w:rStyle w:val="Emphasis"/>
          <w:highlight w:val="yellow"/>
        </w:rPr>
        <w:t>crises more frequently take on a nuclear dimension</w:t>
      </w:r>
      <w:r w:rsidRPr="00C729F7">
        <w:rPr>
          <w:highlight w:val="yellow"/>
        </w:rPr>
        <w:t xml:space="preserve"> </w:t>
      </w:r>
      <w:r w:rsidRPr="00C729F7">
        <w:rPr>
          <w:rStyle w:val="StyleUnderline"/>
          <w:highlight w:val="yellow"/>
        </w:rPr>
        <w:t>and</w:t>
      </w:r>
      <w:r w:rsidRPr="00C729F7">
        <w:rPr>
          <w:highlight w:val="yellow"/>
        </w:rPr>
        <w:t xml:space="preserve"> </w:t>
      </w:r>
      <w:r w:rsidRPr="00C729F7">
        <w:rPr>
          <w:rStyle w:val="Emphasis"/>
          <w:highlight w:val="yellow"/>
        </w:rPr>
        <w:t>the risk of nuclear conflict is higher</w:t>
      </w:r>
      <w:r w:rsidRPr="00032F8E">
        <w:t xml:space="preserve">, </w:t>
      </w:r>
      <w:r w:rsidRPr="00032F8E">
        <w:rPr>
          <w:rStyle w:val="StyleUnderline"/>
        </w:rPr>
        <w:t>then the</w:t>
      </w:r>
      <w:r w:rsidRPr="00032F8E">
        <w:t xml:space="preserve"> </w:t>
      </w:r>
      <w:r w:rsidRPr="00032F8E">
        <w:rPr>
          <w:rStyle w:val="StyleUnderline"/>
        </w:rPr>
        <w:t>value of American alliances looms large indeed</w:t>
      </w:r>
      <w:r w:rsidRPr="00032F8E">
        <w:t>.</w:t>
      </w:r>
    </w:p>
    <w:p w:rsidR="00FF2F24" w:rsidRDefault="00FF2F24" w:rsidP="00FF2F24">
      <w:r w:rsidRPr="00032F8E">
        <w:t xml:space="preserve">In sum, </w:t>
      </w:r>
      <w:r w:rsidRPr="00032F8E">
        <w:rPr>
          <w:rStyle w:val="StyleUnderline"/>
        </w:rPr>
        <w:t>as the framers of the</w:t>
      </w:r>
      <w:r w:rsidRPr="00032F8E">
        <w:t xml:space="preserve"> </w:t>
      </w:r>
      <w:r w:rsidRPr="00032F8E">
        <w:rPr>
          <w:rStyle w:val="StyleUnderline"/>
        </w:rPr>
        <w:t>post-World War II order understood</w:t>
      </w:r>
      <w:r w:rsidRPr="00032F8E">
        <w:t xml:space="preserve">, </w:t>
      </w:r>
      <w:r w:rsidRPr="00C729F7">
        <w:rPr>
          <w:rStyle w:val="StyleUnderline"/>
          <w:highlight w:val="yellow"/>
        </w:rPr>
        <w:t>phenomena such as</w:t>
      </w:r>
      <w:r w:rsidRPr="00C729F7">
        <w:rPr>
          <w:highlight w:val="yellow"/>
        </w:rPr>
        <w:t xml:space="preserve"> </w:t>
      </w:r>
      <w:r w:rsidRPr="00C729F7">
        <w:rPr>
          <w:rStyle w:val="Emphasis"/>
          <w:highlight w:val="yellow"/>
        </w:rPr>
        <w:t>massive instability</w:t>
      </w:r>
      <w:r w:rsidRPr="00C729F7">
        <w:rPr>
          <w:highlight w:val="yellow"/>
        </w:rPr>
        <w:t xml:space="preserve">, </w:t>
      </w:r>
      <w:r w:rsidRPr="00C729F7">
        <w:rPr>
          <w:rStyle w:val="Emphasis"/>
          <w:highlight w:val="yellow"/>
        </w:rPr>
        <w:t>arms racing</w:t>
      </w:r>
      <w:r w:rsidRPr="00C729F7">
        <w:rPr>
          <w:highlight w:val="yellow"/>
        </w:rPr>
        <w:t xml:space="preserve">, </w:t>
      </w:r>
      <w:r w:rsidRPr="00C729F7">
        <w:rPr>
          <w:rStyle w:val="StyleUnderline"/>
          <w:highlight w:val="yellow"/>
        </w:rPr>
        <w:t>and</w:t>
      </w:r>
      <w:r w:rsidRPr="00C729F7">
        <w:rPr>
          <w:highlight w:val="yellow"/>
        </w:rPr>
        <w:t xml:space="preserve"> </w:t>
      </w:r>
      <w:r w:rsidRPr="00C729F7">
        <w:rPr>
          <w:rStyle w:val="Emphasis"/>
          <w:highlight w:val="yellow"/>
        </w:rPr>
        <w:t>violence</w:t>
      </w:r>
      <w:r w:rsidRPr="00032F8E">
        <w:t xml:space="preserve"> in key regions </w:t>
      </w:r>
      <w:r w:rsidRPr="00C729F7">
        <w:rPr>
          <w:rStyle w:val="StyleUnderline"/>
          <w:highlight w:val="yellow"/>
        </w:rPr>
        <w:t>would</w:t>
      </w:r>
      <w:r w:rsidRPr="00032F8E">
        <w:rPr>
          <w:rStyle w:val="StyleUnderline"/>
        </w:rPr>
        <w:t xml:space="preserve"> eventually </w:t>
      </w:r>
      <w:r w:rsidRPr="00C729F7">
        <w:rPr>
          <w:rStyle w:val="StyleUnderline"/>
          <w:highlight w:val="yellow"/>
        </w:rPr>
        <w:t>imperil the</w:t>
      </w:r>
      <w:r w:rsidRPr="00C729F7">
        <w:rPr>
          <w:highlight w:val="yellow"/>
        </w:rPr>
        <w:t xml:space="preserve"> </w:t>
      </w:r>
      <w:r w:rsidRPr="00C729F7">
        <w:rPr>
          <w:rStyle w:val="Emphasis"/>
          <w:highlight w:val="yellow"/>
        </w:rPr>
        <w:t>U</w:t>
      </w:r>
      <w:r w:rsidRPr="00032F8E">
        <w:t xml:space="preserve">nited </w:t>
      </w:r>
      <w:r w:rsidRPr="00C729F7">
        <w:rPr>
          <w:rStyle w:val="Emphasis"/>
          <w:highlight w:val="yellow"/>
        </w:rPr>
        <w:t>S</w:t>
      </w:r>
      <w:r w:rsidRPr="00032F8E">
        <w:t xml:space="preserve">tates </w:t>
      </w:r>
      <w:r w:rsidRPr="00032F8E">
        <w:rPr>
          <w:rStyle w:val="StyleUnderline"/>
        </w:rPr>
        <w:t>itself</w:t>
      </w:r>
      <w:r w:rsidRPr="00032F8E">
        <w:t xml:space="preserve">.43 Whatever modest reduction in short-term costs might come from pursuing a “free hand” or isolationist strategy was thus more than lost by the expense of fighting and winning a major war to restore order. </w:t>
      </w:r>
      <w:r w:rsidRPr="00032F8E">
        <w:rPr>
          <w:rStyle w:val="StyleUnderline"/>
        </w:rPr>
        <w:t>Accordingly</w:t>
      </w:r>
      <w:r w:rsidRPr="00032F8E">
        <w:t xml:space="preserve">, </w:t>
      </w:r>
      <w:r w:rsidRPr="00032F8E">
        <w:rPr>
          <w:rStyle w:val="StyleUnderline"/>
        </w:rPr>
        <w:t xml:space="preserve">America’s </w:t>
      </w:r>
      <w:r w:rsidRPr="00C729F7">
        <w:rPr>
          <w:rStyle w:val="StyleUnderline"/>
        </w:rPr>
        <w:t xml:space="preserve">peacetime </w:t>
      </w:r>
      <w:r w:rsidRPr="00C729F7">
        <w:rPr>
          <w:rStyle w:val="StyleUnderline"/>
          <w:highlight w:val="yellow"/>
        </w:rPr>
        <w:t>alliance system</w:t>
      </w:r>
      <w:r w:rsidRPr="00C729F7">
        <w:rPr>
          <w:rStyle w:val="StyleUnderline"/>
        </w:rPr>
        <w:t xml:space="preserve"> represents a</w:t>
      </w:r>
      <w:r w:rsidRPr="00C729F7">
        <w:t xml:space="preserve"> cheaper, more prudent </w:t>
      </w:r>
      <w:r w:rsidRPr="00C729F7">
        <w:rPr>
          <w:rStyle w:val="StyleUnderline"/>
        </w:rPr>
        <w:t>alternative for maximizing US influence while</w:t>
      </w:r>
      <w:r w:rsidRPr="00C729F7">
        <w:t xml:space="preserve"> also </w:t>
      </w:r>
      <w:r w:rsidRPr="00C729F7">
        <w:rPr>
          <w:rStyle w:val="Emphasis"/>
        </w:rPr>
        <w:t>preventing raging instability</w:t>
      </w:r>
      <w:r w:rsidRPr="00C729F7">
        <w:t xml:space="preserve"> </w:t>
      </w:r>
      <w:r w:rsidRPr="00C729F7">
        <w:rPr>
          <w:rStyle w:val="StyleUnderline"/>
        </w:rPr>
        <w:t>by</w:t>
      </w:r>
      <w:r w:rsidRPr="00C729F7">
        <w:t xml:space="preserve"> </w:t>
      </w:r>
      <w:r w:rsidRPr="00C729F7">
        <w:rPr>
          <w:rStyle w:val="Emphasis"/>
          <w:highlight w:val="yellow"/>
        </w:rPr>
        <w:t>deter</w:t>
      </w:r>
      <w:r w:rsidRPr="00C729F7">
        <w:rPr>
          <w:rStyle w:val="Emphasis"/>
        </w:rPr>
        <w:t xml:space="preserve">ring </w:t>
      </w:r>
      <w:r w:rsidRPr="00C729F7">
        <w:rPr>
          <w:rStyle w:val="Emphasis"/>
          <w:highlight w:val="yellow"/>
        </w:rPr>
        <w:t>aggression</w:t>
      </w:r>
      <w:r w:rsidRPr="00C729F7">
        <w:t xml:space="preserve"> </w:t>
      </w:r>
      <w:r w:rsidRPr="00C729F7">
        <w:rPr>
          <w:rStyle w:val="StyleUnderline"/>
        </w:rPr>
        <w:t>and</w:t>
      </w:r>
      <w:r w:rsidRPr="00C729F7">
        <w:t xml:space="preserve"> </w:t>
      </w:r>
      <w:r w:rsidRPr="00C729F7">
        <w:rPr>
          <w:rStyle w:val="Emphasis"/>
        </w:rPr>
        <w:t>managing rivalries</w:t>
      </w:r>
      <w:r w:rsidRPr="00C729F7">
        <w:t xml:space="preserve"> </w:t>
      </w:r>
      <w:r w:rsidRPr="00C729F7">
        <w:rPr>
          <w:rStyle w:val="StyleUnderline"/>
        </w:rPr>
        <w:t>among friends</w:t>
      </w:r>
      <w:r w:rsidRPr="00C729F7">
        <w:t>. The fact that so many observers seem to have forgotten</w:t>
      </w:r>
      <w:r w:rsidRPr="00032F8E">
        <w:t xml:space="preserve"> why, precisely, America has alliances in the first place is an ironic</w:t>
      </w:r>
      <w:r w:rsidRPr="00FA7689">
        <w:t xml:space="preserve"> testament to just how well the system has succeeded.</w:t>
      </w:r>
    </w:p>
    <w:p w:rsidR="00FF2F24" w:rsidRPr="00591382" w:rsidRDefault="00FF2F24" w:rsidP="00C4240E"/>
    <w:p w:rsidR="001B2162" w:rsidRDefault="001B2162" w:rsidP="001B2162">
      <w:pPr>
        <w:pStyle w:val="Heading3"/>
      </w:pPr>
      <w:r>
        <w:t>2nc Uniqueness</w:t>
      </w:r>
    </w:p>
    <w:p w:rsidR="001B2162" w:rsidRDefault="001B2162" w:rsidP="001B2162"/>
    <w:p w:rsidR="001B2162" w:rsidRPr="0004381F" w:rsidRDefault="001B2162" w:rsidP="001B2162">
      <w:pPr>
        <w:pStyle w:val="Heading4"/>
      </w:pPr>
      <w:r>
        <w:t xml:space="preserve">CAT Policy removes the barriers to allow the U.S. to be competitive and ward off </w:t>
      </w:r>
      <w:r>
        <w:rPr>
          <w:u w:val="single"/>
        </w:rPr>
        <w:t>great power challengers</w:t>
      </w:r>
      <w:r>
        <w:t xml:space="preserve"> in political, economic, and military spheres </w:t>
      </w:r>
    </w:p>
    <w:p w:rsidR="001B2162" w:rsidRDefault="001B2162" w:rsidP="001B2162">
      <w:r>
        <w:rPr>
          <w:rStyle w:val="Style13ptBold"/>
        </w:rPr>
        <w:t>Gray</w:t>
      </w:r>
      <w:r w:rsidRPr="00533BD4">
        <w:rPr>
          <w:rStyle w:val="Style13ptBold"/>
        </w:rPr>
        <w:t>, 18</w:t>
      </w:r>
      <w:r>
        <w:t xml:space="preserve"> --- deputy director of the White House Office of Trade and Manufacturing Policy (8/8/18, Alex, “U.S. Arms Transfer Policy: Shaping the Way Ahead,” </w:t>
      </w:r>
      <w:hyperlink r:id="rId134" w:history="1">
        <w:r w:rsidRPr="00807E0F">
          <w:rPr>
            <w:rStyle w:val="Hyperlink"/>
          </w:rPr>
          <w:t>https://www.csis.org/analysis/us-arms-transfer-policy-shaping-way-ahead</w:t>
        </w:r>
      </w:hyperlink>
      <w:r>
        <w:t>, accessed on 6/5/19, JMP)</w:t>
      </w:r>
    </w:p>
    <w:p w:rsidR="001B2162" w:rsidRDefault="001B2162" w:rsidP="001B2162">
      <w:r>
        <w:t xml:space="preserve">ALEX GRAY: Thanks so much to Andrew and his team and CSIS for having me here. It’s been a pleasure to be here with my interagency colleagues Laura, Ambassador </w:t>
      </w:r>
      <w:proofErr w:type="spellStart"/>
      <w:r>
        <w:t>Kaidanow</w:t>
      </w:r>
      <w:proofErr w:type="spellEnd"/>
      <w:r>
        <w:t>, and the State Department. We’ve got a great collaboration on CAT throughout the interagency – DOD, the White House, State Department. I particularly want to acknowledge our colleagues at the National Security Council who led this effort, who have just been tireless and incredibly skilled at pushing this – pushing this through.</w:t>
      </w:r>
    </w:p>
    <w:p w:rsidR="001B2162" w:rsidRDefault="001B2162" w:rsidP="001B2162">
      <w:r>
        <w:t xml:space="preserve">You know, I’m here on behalf of </w:t>
      </w:r>
      <w:r w:rsidRPr="000B16C2">
        <w:rPr>
          <w:rStyle w:val="StyleUnderline"/>
        </w:rPr>
        <w:t>the White House Trade and Manufacturing Policy Office</w:t>
      </w:r>
      <w:r>
        <w:t xml:space="preserve">, and our </w:t>
      </w:r>
      <w:r w:rsidRPr="000B16C2">
        <w:rPr>
          <w:rStyle w:val="StyleUnderline"/>
        </w:rPr>
        <w:t>mission is to work with our interagency colleagues and with the National Security Council to promote policies that expand balanced trading opportunities abroad, encourage policies that buy American and hire American, and protect and strengthen the U.S. defense industrial base. The</w:t>
      </w:r>
      <w:r>
        <w:t xml:space="preserve"> </w:t>
      </w:r>
      <w:r w:rsidRPr="000B16C2">
        <w:rPr>
          <w:rStyle w:val="Emphasis"/>
        </w:rPr>
        <w:t>C</w:t>
      </w:r>
      <w:r>
        <w:t xml:space="preserve">onventional </w:t>
      </w:r>
      <w:r w:rsidRPr="000B16C2">
        <w:rPr>
          <w:rStyle w:val="Emphasis"/>
        </w:rPr>
        <w:t>A</w:t>
      </w:r>
      <w:r>
        <w:t xml:space="preserve">rms </w:t>
      </w:r>
      <w:r w:rsidRPr="000B16C2">
        <w:rPr>
          <w:rStyle w:val="Emphasis"/>
        </w:rPr>
        <w:t>T</w:t>
      </w:r>
      <w:r>
        <w:t xml:space="preserve">ransfer </w:t>
      </w:r>
      <w:r w:rsidRPr="000B16C2">
        <w:rPr>
          <w:rStyle w:val="StyleUnderline"/>
        </w:rPr>
        <w:t>Policy encapsulates all of those</w:t>
      </w:r>
      <w:r>
        <w:t xml:space="preserve"> objectives.</w:t>
      </w:r>
    </w:p>
    <w:p w:rsidR="001B2162" w:rsidRDefault="001B2162" w:rsidP="001B2162">
      <w:r>
        <w:t>Rather than – you know, Laura and State have done such a great job articulating the implementation side of this. I’m going to talk a little bit more about how CAT fits into the administration and the president’s broader agenda, and some of the – some of the connections and connectivity between different aspects of that agenda.</w:t>
      </w:r>
    </w:p>
    <w:p w:rsidR="001B2162" w:rsidRPr="00DB446D" w:rsidRDefault="001B2162" w:rsidP="001B2162">
      <w:pPr>
        <w:rPr>
          <w:rStyle w:val="StyleUnderline"/>
        </w:rPr>
      </w:pPr>
      <w:r w:rsidRPr="008D5A3F">
        <w:rPr>
          <w:rStyle w:val="StyleUnderline"/>
        </w:rPr>
        <w:t xml:space="preserve">CAT was designed in response to a shifting strategic landscape that’s increasingly characterized by </w:t>
      </w:r>
      <w:r w:rsidRPr="000B16C2">
        <w:rPr>
          <w:rStyle w:val="Emphasis"/>
        </w:rPr>
        <w:t>great-power competition across the political, economic, and military spheres.</w:t>
      </w:r>
      <w:r>
        <w:t xml:space="preserve"> </w:t>
      </w:r>
      <w:r w:rsidRPr="00486715">
        <w:rPr>
          <w:rStyle w:val="Emphasis"/>
        </w:rPr>
        <w:t>CAT prioritizes staying ahead of this competition</w:t>
      </w:r>
      <w:r w:rsidRPr="00486715">
        <w:rPr>
          <w:rStyle w:val="StyleUnderline"/>
        </w:rPr>
        <w:t xml:space="preserve"> by responding proactively instead of reactively to the defense needs of allies and partners.</w:t>
      </w:r>
      <w:r>
        <w:t xml:space="preserve"> It also </w:t>
      </w:r>
      <w:r w:rsidRPr="00A07A03">
        <w:t xml:space="preserve">recognizes one of this president’s signature themes: economic security is national security. </w:t>
      </w:r>
      <w:r w:rsidRPr="00A07A03">
        <w:rPr>
          <w:rStyle w:val="Emphasis"/>
        </w:rPr>
        <w:t>By removing</w:t>
      </w:r>
      <w:r w:rsidRPr="00A07A03">
        <w:t xml:space="preserve"> some of the previous administration’s </w:t>
      </w:r>
      <w:r w:rsidRPr="00A07A03">
        <w:rPr>
          <w:rStyle w:val="Emphasis"/>
        </w:rPr>
        <w:t>artificial barriers to the transfer of arms to critical partners</w:t>
      </w:r>
      <w:r w:rsidRPr="00A07A03">
        <w:t xml:space="preserve">, the UAS export policy being one example, </w:t>
      </w:r>
      <w:r w:rsidRPr="00A07A03">
        <w:rPr>
          <w:rStyle w:val="Emphasis"/>
        </w:rPr>
        <w:t>this administration is both strengthening our hand in the ongoing strategic competition while also stimulating economic growth at home, as well as job creation</w:t>
      </w:r>
      <w:r w:rsidRPr="00A07A03">
        <w:t>.</w:t>
      </w:r>
    </w:p>
    <w:p w:rsidR="001B2162" w:rsidRDefault="001B2162" w:rsidP="001B2162">
      <w:r>
        <w:t>It should be noted that the U.S. aerospace and defense industries contribute almost $1 trillion annually to the U.S. economy and they support about 2 ½ million American jobs. Just as one point, the international – UAS export market alone is estimated to be worth more than $50 billion a year within the next decade. Those are the stakes we’re competing for.</w:t>
      </w:r>
    </w:p>
    <w:p w:rsidR="001B2162" w:rsidRDefault="001B2162" w:rsidP="001B2162">
      <w:r>
        <w:t xml:space="preserve">Key objectives of CAT going forward – and Laura outlined most of these – working closely with allies and partners to identify the capability requirements they have and undertaking a whole-of-government response to meet those needs. Particularly, one of the things that our office has been very much involved in with NSC and State is the advocacy piece of this, and ensuring that the competitiveness of our defense exports abroad for both economic and security purposes is maintained. I would note, as Ambassador </w:t>
      </w:r>
      <w:proofErr w:type="spellStart"/>
      <w:r>
        <w:t>Kaidanow</w:t>
      </w:r>
      <w:proofErr w:type="spellEnd"/>
      <w:r>
        <w:t xml:space="preserve"> did, that </w:t>
      </w:r>
      <w:r w:rsidRPr="002D64CC">
        <w:rPr>
          <w:rStyle w:val="Emphasis"/>
        </w:rPr>
        <w:t>the administration dispatched one of the highest-level delegations to date to the Farnborough Airshow</w:t>
      </w:r>
      <w:r>
        <w:t xml:space="preserve"> several months ago, </w:t>
      </w:r>
      <w:r w:rsidRPr="002D64CC">
        <w:rPr>
          <w:rStyle w:val="Emphasis"/>
        </w:rPr>
        <w:t>which</w:t>
      </w:r>
      <w:r>
        <w:t xml:space="preserve"> I think </w:t>
      </w:r>
      <w:r w:rsidRPr="002D64CC">
        <w:rPr>
          <w:rStyle w:val="Emphasis"/>
        </w:rPr>
        <w:t>demonstrates just how committed the whole-of-government approach is to that particular aspect</w:t>
      </w:r>
      <w:r>
        <w:t>.</w:t>
      </w:r>
    </w:p>
    <w:p w:rsidR="001B2162" w:rsidRDefault="001B2162" w:rsidP="001B2162">
      <w:r>
        <w:t>Working with partners to ensure that U.S. barriers to entry are reduced and that policies like offset requirements do not threaten American jobs or reduce our technological edge.</w:t>
      </w:r>
    </w:p>
    <w:p w:rsidR="001B2162" w:rsidRDefault="001B2162" w:rsidP="001B2162">
      <w:r>
        <w:t>And, like Laura said, continuing to update the policy and regulatory frameworks that underlie the arms transfer policy, including revising outdated policies and updating regulatory frameworks like ITAR.</w:t>
      </w:r>
    </w:p>
    <w:p w:rsidR="001B2162" w:rsidRPr="002D64CC" w:rsidRDefault="001B2162" w:rsidP="001B2162">
      <w:pPr>
        <w:rPr>
          <w:rStyle w:val="Emphasis"/>
        </w:rPr>
      </w:pPr>
      <w:r>
        <w:t xml:space="preserve">The CAT Policy is part of a larger administration effort to stress the connectivity of economic and national security, another being the assessment of the defense and manufacturing industrial base that was mandated by Executive Order 13806, which we’re hoping will be released in the near future. </w:t>
      </w:r>
      <w:r w:rsidRPr="002D64CC">
        <w:rPr>
          <w:rStyle w:val="Emphasis"/>
        </w:rPr>
        <w:t>Defense exports are an important tool for maintaining a healthy and resilient defense industrial base, including one capable of surging in a crisis. A diversified defense export sector also supports a wide variety of critical labor skills that are required by the U.S. defense industrial base, as well as our allies and partners.</w:t>
      </w:r>
    </w:p>
    <w:p w:rsidR="001B2162" w:rsidRDefault="001B2162" w:rsidP="001B2162">
      <w:r>
        <w:t xml:space="preserve">I look forward to continuing to participate in this interagency process as implementation of CAT progresses. And we look forward to continuing this dialogue with all the relevant stakeholders here – whether industry or NGOs. And we want that dialogue to be frank, honest, and ongoing. I would particular urge U.S. industry to engage with the interagency on this process by offering specific, quantifiable steps that will help meet the goals laid out in CAT. Again, I want to thank all my interagency colleagues and the NSC, of course, for their hard work and dedication. Thank you. </w:t>
      </w:r>
    </w:p>
    <w:p w:rsidR="001B2162" w:rsidRPr="004373CD" w:rsidRDefault="001B2162" w:rsidP="001B2162">
      <w:pPr>
        <w:rPr>
          <w:sz w:val="8"/>
          <w:szCs w:val="8"/>
        </w:rPr>
      </w:pPr>
      <w:r w:rsidRPr="004373CD">
        <w:rPr>
          <w:sz w:val="8"/>
          <w:szCs w:val="8"/>
        </w:rPr>
        <w:t>MR. HUNTER: Thank you, Alex. Keith.</w:t>
      </w:r>
    </w:p>
    <w:p w:rsidR="001B2162" w:rsidRPr="004373CD" w:rsidRDefault="001B2162" w:rsidP="001B2162">
      <w:pPr>
        <w:rPr>
          <w:sz w:val="8"/>
          <w:szCs w:val="8"/>
        </w:rPr>
      </w:pPr>
      <w:r w:rsidRPr="004373CD">
        <w:rPr>
          <w:sz w:val="8"/>
          <w:szCs w:val="8"/>
        </w:rPr>
        <w:t>KEITH WEBSTER: Great. Andrew, thank you. And thank you to CSIS for this opportunity to speak.</w:t>
      </w:r>
    </w:p>
    <w:p w:rsidR="001B2162" w:rsidRPr="004373CD" w:rsidRDefault="001B2162" w:rsidP="001B2162">
      <w:pPr>
        <w:rPr>
          <w:sz w:val="8"/>
          <w:szCs w:val="8"/>
        </w:rPr>
      </w:pPr>
      <w:r w:rsidRPr="004373CD">
        <w:rPr>
          <w:sz w:val="8"/>
          <w:szCs w:val="8"/>
        </w:rPr>
        <w:t>And first of all, I’d like to put in context the Defense and Aerospace Export Council, which was recently launched a few months ago, in April, at the U.S. Chamber of Commerce, is a unique opportunity capitalizing on the administration’s interest in moving forward with CAT policy changes to put forward a brand-new council at the Chamber that’s focused on influencing the government – both U.S. government and foreign governments – and working with our industrial sector to advance opportunities for industries globally. And it’s an honor for me to be part of that initiative. And my executive director, Ben Schwartz, is here in the front row as well.</w:t>
      </w:r>
    </w:p>
    <w:p w:rsidR="001B2162" w:rsidRPr="004373CD" w:rsidRDefault="001B2162" w:rsidP="001B2162">
      <w:pPr>
        <w:rPr>
          <w:sz w:val="8"/>
          <w:szCs w:val="8"/>
        </w:rPr>
      </w:pPr>
      <w:r w:rsidRPr="004373CD">
        <w:rPr>
          <w:sz w:val="8"/>
          <w:szCs w:val="8"/>
        </w:rPr>
        <w:t>As Andrew kindly pointed out, I have a little bit of experience – roughly 33 years of experience in this very issue of arms transfer and cooperative research and development work with friends and allies globally. And what has changed in that 33 years is that the United States and its industries, although having incredibly capable military equipment, is not the only game in town. We are seeing the emergence of the Chinese and their military-industrial complex. And we’re also seeing Russia continue to advance some of its capabilities in the global market, as well as others – friends and allies – who have created military-industrial complexes. So when I started in this business 33 years ago, we had a very strong corner on the market for advanced military capability. That is no longer the case today. So there is a paradigm shift.</w:t>
      </w:r>
    </w:p>
    <w:p w:rsidR="001B2162" w:rsidRPr="004373CD" w:rsidRDefault="001B2162" w:rsidP="001B2162">
      <w:pPr>
        <w:rPr>
          <w:sz w:val="8"/>
          <w:szCs w:val="8"/>
        </w:rPr>
      </w:pPr>
      <w:r w:rsidRPr="004373CD">
        <w:rPr>
          <w:sz w:val="8"/>
          <w:szCs w:val="8"/>
        </w:rPr>
        <w:t>Specific to the CAT changes, we at this council at the Chamber are welcoming of the economic impact considerations as an element of the arms transfer review process. In my 33 years, it’s the first time that the policy has been expanded to include this consideration – the economic impact. It is not an overarching consideration, but it is allowed now to be a credible component of consideration in transfers. We also encourage consideration of foreign availability as an element of the arms transfer review process.</w:t>
      </w:r>
    </w:p>
    <w:p w:rsidR="001B2162" w:rsidRPr="004373CD" w:rsidRDefault="001B2162" w:rsidP="001B2162">
      <w:pPr>
        <w:rPr>
          <w:sz w:val="8"/>
          <w:szCs w:val="8"/>
        </w:rPr>
      </w:pPr>
      <w:r w:rsidRPr="004373CD">
        <w:rPr>
          <w:sz w:val="8"/>
          <w:szCs w:val="8"/>
        </w:rPr>
        <w:t>As we are witnessing China – as an example, not alone – but China filling voids the U.S. left with a denial to a friend or ally. The consequence of a denial filled by China or others is as follows: The U.S. loses market share that is not easily recaptured, and in some cases will never be recaptured. The U.S. loses control of the capability. The U.S. loses the opportunity to train, influence, and maintain a military relationship with foreign forces, who now are introducing into their inventory a Chinese – Korean, Israeli, et cetera – capability. And finally, with the introduction of, let’s say, Chinese or Russian system into the military inventory of that friend or ally, we now have a far more complicated future arms transfer decision process that is now compounded by a prior U.S. denial . And in some instances, we complicate the potential for expanded diplomatic relations.</w:t>
      </w:r>
    </w:p>
    <w:p w:rsidR="001B2162" w:rsidRPr="004373CD" w:rsidRDefault="001B2162" w:rsidP="001B2162">
      <w:pPr>
        <w:rPr>
          <w:sz w:val="8"/>
          <w:szCs w:val="8"/>
        </w:rPr>
      </w:pPr>
      <w:r w:rsidRPr="004373CD">
        <w:rPr>
          <w:sz w:val="8"/>
          <w:szCs w:val="8"/>
        </w:rPr>
        <w:t>Let me explain how – what I mean here. India. Let’s take India as an example. I’ve worked very closely with India over the recent years for Dr. Carter. Years ago we denied AESA radar for the MMRCA jet competition, fighter competition several years ago, and the French clinched the deal. Now I like the French. Don’t get me wrong. But I like American industry better. Now, several years later – and I worked this initiative with Dr. Carter; we’re Johnny-come-lately to the effort – for additional aircraft capability in India. And now we’re all in. We’ve revised our policies. AESA’s possible, coproduction, production of aircraft and making it in India is possible. But we are behind now because the French bid us out.</w:t>
      </w:r>
    </w:p>
    <w:p w:rsidR="001B2162" w:rsidRPr="004373CD" w:rsidRDefault="001B2162" w:rsidP="001B2162">
      <w:pPr>
        <w:rPr>
          <w:sz w:val="8"/>
          <w:szCs w:val="8"/>
        </w:rPr>
      </w:pPr>
      <w:r w:rsidRPr="004373CD">
        <w:rPr>
          <w:sz w:val="8"/>
          <w:szCs w:val="8"/>
        </w:rPr>
        <w:t>Another example with India, we never answered India’s request for ballistic missile defense capability. That ask of the U.S. went unanswered for a number of years. And now, India has been forced to consider and has – may potentially go buy, potentially, the Russian S-400 system. Similar to what Turkey’s buying- - or said they were going to buy. Now we are rushing to put together a proposal for BMD for India to counter that situation. And why is that a problem for us? We have legislation on the Hill in 2017, CAATSA, which penalizes friends and allies who lean towards Russian equipment specifically. Fortunately there’s been a congressional carve out for India, but it created a lot of anxiety.</w:t>
      </w:r>
    </w:p>
    <w:p w:rsidR="001B2162" w:rsidRPr="004373CD" w:rsidRDefault="001B2162" w:rsidP="001B2162">
      <w:pPr>
        <w:rPr>
          <w:sz w:val="8"/>
          <w:szCs w:val="8"/>
        </w:rPr>
      </w:pPr>
      <w:r w:rsidRPr="004373CD">
        <w:rPr>
          <w:sz w:val="8"/>
          <w:szCs w:val="8"/>
        </w:rPr>
        <w:t>So NDAA 2019, the National Defense Authorization Act for fiscal year 2019, is headed to the president. And we at the chamber, and on this council, Defense Aerospace Export Council, are encouraged with the language is Section 1752 that reinforces economic consideration in this review process, and also requires, as well, the consideration of foreign availability – a recommendation that we published in 30 proposals to the administration on June 8th. So we’re excited about the language in NDAA 2019.</w:t>
      </w:r>
    </w:p>
    <w:p w:rsidR="001B2162" w:rsidRPr="004373CD" w:rsidRDefault="001B2162" w:rsidP="001B2162">
      <w:pPr>
        <w:rPr>
          <w:sz w:val="8"/>
          <w:szCs w:val="8"/>
        </w:rPr>
      </w:pPr>
      <w:r w:rsidRPr="004373CD">
        <w:rPr>
          <w:sz w:val="8"/>
          <w:szCs w:val="8"/>
        </w:rPr>
        <w:t>Finally, the DAEC, this council, is working closely with the administration and the Congress specific to our 30 recommendations that we published on June 8th. We are encouraging the administration to use the tools it has to affect real change, to issue executive orders, directives, and to hold the system accountable to seize this opportunity to address issues that we have debated since the Defense News article “Wrapped in Red Tape” that was published in 1997. I remember that. Many of you probably do not. A unique opportunity for true change. And I am honored to work with the colleagues here representative of State, the NSC and the White House, and others to advance these changes. Thank you.</w:t>
      </w:r>
    </w:p>
    <w:p w:rsidR="001B2162" w:rsidRPr="004373CD" w:rsidRDefault="001B2162" w:rsidP="001B2162">
      <w:pPr>
        <w:rPr>
          <w:sz w:val="8"/>
          <w:szCs w:val="8"/>
        </w:rPr>
      </w:pPr>
      <w:r w:rsidRPr="004373CD">
        <w:rPr>
          <w:sz w:val="8"/>
          <w:szCs w:val="8"/>
        </w:rPr>
        <w:t>MR. HUNTER: Thank you. Keith. And I as I mentioned, I’m going to sort of take a break now on opening remarks and ask some questions as the moderator. But I would like the whole panel to weigh in on if they would like to.</w:t>
      </w:r>
    </w:p>
    <w:p w:rsidR="001B2162" w:rsidRPr="004373CD" w:rsidRDefault="001B2162" w:rsidP="001B2162">
      <w:pPr>
        <w:rPr>
          <w:sz w:val="8"/>
          <w:szCs w:val="8"/>
        </w:rPr>
      </w:pPr>
      <w:r w:rsidRPr="004373CD">
        <w:rPr>
          <w:sz w:val="8"/>
          <w:szCs w:val="8"/>
        </w:rPr>
        <w:t>And I want to start with the question – if I could just pose it in its most general form and then elaborate a little bit – about how you implement a policy and a process that is a case by case review process? Because these cases come up as individual transactions or deals. They may not be single transactions. They may involve multiple transactions. But they’re reviewed – well, if we’re lucky, they’re reviewed as a – (laughs) – as an overarching case. And so any individual situation has its own unique, you know, bumps and hurdles and roadblocks. And that can lead to an outcome which may seem inconsistent at first blush with the policy statements that are being made.</w:t>
      </w:r>
    </w:p>
    <w:p w:rsidR="001B2162" w:rsidRPr="004373CD" w:rsidRDefault="001B2162" w:rsidP="001B2162">
      <w:pPr>
        <w:rPr>
          <w:sz w:val="8"/>
          <w:szCs w:val="8"/>
        </w:rPr>
      </w:pPr>
      <w:r w:rsidRPr="004373CD">
        <w:rPr>
          <w:sz w:val="8"/>
          <w:szCs w:val="8"/>
        </w:rPr>
        <w:t>So I guess that’s in terms of how you implement this policy approach. And I really take to heart the kind of paradigm shift that was referenced by several about being proactive rather than reactive. And I strongly resonate with Keith’s remarks that, you know, we – previously we had a situation where U.S. products were so much in demand, so much the pinnacle that the world was seeking that, you know, reactive probably worked, at least for a while, because you had what everyone wanted, and you could afford to be in a reactive mode. That I tend to think has changed. So how do we actually do a proactive process on something where it’s case by case and we’re trying to balance all these competing priorities? And I welcome anyone on the panel who has thoughts on this.</w:t>
      </w:r>
    </w:p>
    <w:p w:rsidR="001B2162" w:rsidRPr="004373CD" w:rsidRDefault="001B2162" w:rsidP="001B2162">
      <w:pPr>
        <w:rPr>
          <w:sz w:val="8"/>
          <w:szCs w:val="8"/>
        </w:rPr>
      </w:pPr>
      <w:r w:rsidRPr="004373CD">
        <w:rPr>
          <w:sz w:val="8"/>
          <w:szCs w:val="8"/>
        </w:rPr>
        <w:t>MS. CRESSEY: I’ll take a first shot. So I think looking at a case-by-case review, to us what that means is that provides us with an element of flexibility. It does not mean that we are going to ignore past licenses or past arms transfers, that we’re going to, you know, turn a blind eye to any kind of precedent. But what it does give us, is it gives us a bit of flexibility. All of those various considerations that are in the CAT policy that we have to – that we have to take heed of when we’re looking at a – when we’re looking at a potential transfer, it’s – what’s great about the CAT policy is it does not – it does not prioritize any of the – any of the considerations that are out there. It just lays them out there for us to – for us to consider.</w:t>
      </w:r>
    </w:p>
    <w:p w:rsidR="001B2162" w:rsidRPr="004373CD" w:rsidRDefault="001B2162" w:rsidP="001B2162">
      <w:pPr>
        <w:rPr>
          <w:sz w:val="8"/>
          <w:szCs w:val="8"/>
        </w:rPr>
      </w:pPr>
      <w:r w:rsidRPr="004373CD">
        <w:rPr>
          <w:sz w:val="8"/>
          <w:szCs w:val="8"/>
        </w:rPr>
        <w:t>And as my boss was saying in a Chamber of Commerce event just yesterday – my undersecretary – she says, you know, the world changes from week to week, from month to month. And so, you know, something that we may have been willing to provide a partner two months ago, maybe something has changed – you can imagine right now – some things have changed such that we’re not really quite ready to approve that transfer today. And so that’s the kind of case-by-case review that we’re talking about. It does not mean, just to underline, that we not going to be considering precedents, that we’re not going to be looking at past licenses, that, you know, if a company comes to us and says, well, this is the third of 10 transfers that we have planned, we’re not going to necessarily take that third transfer and look at it without thinking about the – about the whole picture. So hopefully that allays some of the – some of the concerns.</w:t>
      </w:r>
    </w:p>
    <w:p w:rsidR="001B2162" w:rsidRPr="004373CD" w:rsidRDefault="001B2162" w:rsidP="001B2162">
      <w:pPr>
        <w:rPr>
          <w:sz w:val="8"/>
          <w:szCs w:val="8"/>
        </w:rPr>
      </w:pPr>
      <w:r w:rsidRPr="004373CD">
        <w:rPr>
          <w:sz w:val="8"/>
          <w:szCs w:val="8"/>
        </w:rPr>
        <w:t>But we do have a bit of a – a big of a balancing act here with this case-by-case review and our desire to – as Alex was talking about – to really try to look proactively at what we want to do with partners and allies. And that proactive, strategic look is a little bit different from what we’re doing on a case-by-case – on the case-by-case basis. And it’s trying to take into account, you know, what are the things that we want to accomplish as a country? What are the things that have been outlined in the National Security Strategy and the National Defense Strategy? And how can we work proactively with our partners and allies to try to realize those goals and objectives?</w:t>
      </w:r>
    </w:p>
    <w:p w:rsidR="001B2162" w:rsidRPr="004373CD" w:rsidRDefault="001B2162" w:rsidP="001B2162">
      <w:pPr>
        <w:rPr>
          <w:sz w:val="8"/>
          <w:szCs w:val="8"/>
        </w:rPr>
      </w:pPr>
      <w:r w:rsidRPr="004373CD">
        <w:rPr>
          <w:sz w:val="8"/>
          <w:szCs w:val="8"/>
        </w:rPr>
        <w:t xml:space="preserve">MR. HUNTER: </w:t>
      </w:r>
      <w:proofErr w:type="spellStart"/>
      <w:r w:rsidRPr="004373CD">
        <w:rPr>
          <w:sz w:val="8"/>
          <w:szCs w:val="8"/>
        </w:rPr>
        <w:t>Dak</w:t>
      </w:r>
      <w:proofErr w:type="spellEnd"/>
      <w:r w:rsidRPr="004373CD">
        <w:rPr>
          <w:sz w:val="8"/>
          <w:szCs w:val="8"/>
        </w:rPr>
        <w:t>?</w:t>
      </w:r>
    </w:p>
    <w:p w:rsidR="001B2162" w:rsidRPr="004373CD" w:rsidRDefault="001B2162" w:rsidP="001B2162">
      <w:pPr>
        <w:rPr>
          <w:sz w:val="8"/>
          <w:szCs w:val="8"/>
        </w:rPr>
      </w:pPr>
      <w:r w:rsidRPr="004373CD">
        <w:rPr>
          <w:sz w:val="8"/>
          <w:szCs w:val="8"/>
        </w:rPr>
        <w:t>DAK HARDWICK: Andrew, I think it’s a great lead-off question for what we’re talking about here. And I think it’s illustrated in one of the reform proposals that the Aerospace Industries Association submitted to the U.S. government. How do you rationalize the case-by-case with the – with the broad overall policy change? And one of the best examples is you look at some of your existing processes – and specifically, I’m talking about the concept of a program license. So for those that are unfamiliar with the program license, instead of licensing on a case-by-case basis on individual – on individual licenses, what you do is you provide a license for an entire program, and then any of the associated licenses that are responsible for – or, that fall under that program could then be expedited through the U.S. government.</w:t>
      </w:r>
    </w:p>
    <w:p w:rsidR="001B2162" w:rsidRPr="004373CD" w:rsidRDefault="001B2162" w:rsidP="001B2162">
      <w:pPr>
        <w:rPr>
          <w:sz w:val="8"/>
          <w:szCs w:val="8"/>
        </w:rPr>
      </w:pPr>
      <w:r w:rsidRPr="004373CD">
        <w:rPr>
          <w:sz w:val="8"/>
          <w:szCs w:val="8"/>
        </w:rPr>
        <w:t>Those licenses, that program, has already been adjudicated by the United States government. We already see the considerations. Whether it’s for human rights or humanitarian concerns or technology transfer, all of that has already been adjudicated. And that allows for those licenses to continue through the system, which is already burdened, to move through more quickly than you would do on a case by case basis. So a program license really is a good solution for one of these really thorny issues that we run into when you do overall defense trade and defense trade reform. And we’re hopeful that the administration, as part of the national implementation plan, will look at a program license and consider that particular structure as something that can be considered going forward.</w:t>
      </w:r>
    </w:p>
    <w:p w:rsidR="001B2162" w:rsidRPr="004373CD" w:rsidRDefault="001B2162" w:rsidP="001B2162">
      <w:pPr>
        <w:rPr>
          <w:sz w:val="8"/>
          <w:szCs w:val="8"/>
        </w:rPr>
      </w:pPr>
      <w:r w:rsidRPr="004373CD">
        <w:rPr>
          <w:sz w:val="8"/>
          <w:szCs w:val="8"/>
        </w:rPr>
        <w:t>MELISSA DALTON: Thanks, Andrew.</w:t>
      </w:r>
    </w:p>
    <w:p w:rsidR="001B2162" w:rsidRPr="004373CD" w:rsidRDefault="001B2162" w:rsidP="001B2162">
      <w:pPr>
        <w:rPr>
          <w:sz w:val="8"/>
          <w:szCs w:val="8"/>
        </w:rPr>
      </w:pPr>
      <w:r w:rsidRPr="004373CD">
        <w:rPr>
          <w:sz w:val="8"/>
          <w:szCs w:val="8"/>
        </w:rPr>
        <w:t xml:space="preserve">To build off that point, I mean, I think, you know, there is the risk of being inundated and overwhelmed from a capacity and workforce perspective in terms of the range of inputs that’ll have to be taken into consideration with this policy. It has always been multifaceted. Arguably there are additional layers of complexity that the administration is endeavoring to incorporation, which I think is the right approach. But perhaps, as a similar but broader effort to what </w:t>
      </w:r>
      <w:proofErr w:type="spellStart"/>
      <w:r w:rsidRPr="004373CD">
        <w:rPr>
          <w:sz w:val="8"/>
          <w:szCs w:val="8"/>
        </w:rPr>
        <w:t>Dak</w:t>
      </w:r>
      <w:proofErr w:type="spellEnd"/>
      <w:r w:rsidRPr="004373CD">
        <w:rPr>
          <w:sz w:val="8"/>
          <w:szCs w:val="8"/>
        </w:rPr>
        <w:t xml:space="preserve"> and AIA have recommended, is building a series of archetypes or templates for the types of challenges that the U.S. National Security Community is going to encounter when it wrestles with these arms transfer policy decisions.</w:t>
      </w:r>
    </w:p>
    <w:p w:rsidR="001B2162" w:rsidRPr="004373CD" w:rsidRDefault="001B2162" w:rsidP="001B2162">
      <w:pPr>
        <w:rPr>
          <w:sz w:val="8"/>
          <w:szCs w:val="8"/>
        </w:rPr>
      </w:pPr>
      <w:r w:rsidRPr="004373CD">
        <w:rPr>
          <w:sz w:val="8"/>
          <w:szCs w:val="8"/>
        </w:rPr>
        <w:t>Based on the complexity of the context into which we’re inserting these arms, in terms of the foreign policy tradeoffs, in terms of tech release concerns, such that you could develop a range of archetypes that move along a spectrum of a highly capable ally – such as European or Eastern Asian allies, to perhaps a more fractious debate surrounding partners in some other parts of the world. So that might be an approach to consider, but would require all the different nodes of the interagency and also a dialogue with industry, Chamber of Commerce, and others that have a voice in this process, along with civil society and humanitarian actors, to construct these archetypes.</w:t>
      </w:r>
    </w:p>
    <w:p w:rsidR="001B2162" w:rsidRPr="004373CD" w:rsidRDefault="001B2162" w:rsidP="001B2162">
      <w:pPr>
        <w:rPr>
          <w:sz w:val="8"/>
          <w:szCs w:val="8"/>
        </w:rPr>
      </w:pPr>
      <w:r w:rsidRPr="004373CD">
        <w:rPr>
          <w:sz w:val="8"/>
          <w:szCs w:val="8"/>
        </w:rPr>
        <w:t>MR. HUNTER: Jeff, go ahead.</w:t>
      </w:r>
    </w:p>
    <w:p w:rsidR="001B2162" w:rsidRPr="004373CD" w:rsidRDefault="001B2162" w:rsidP="001B2162">
      <w:pPr>
        <w:rPr>
          <w:sz w:val="8"/>
          <w:szCs w:val="8"/>
        </w:rPr>
      </w:pPr>
      <w:r w:rsidRPr="004373CD">
        <w:rPr>
          <w:sz w:val="8"/>
          <w:szCs w:val="8"/>
        </w:rPr>
        <w:t>JEFF ABRAMSON: Just briefly on this. It’s an interesting question, and I get where it’s coming from. But I want to sort of maybe stress what Laura was saying. It’s really important that you keep this as part of your approach because of the changing dynamics and the changing situations. And then maybe later we can talk about there should be additional insertion points where you are taking account of changing times. I understand the desire here, but I think it’s also really important as a – from the idea of responsibility with these sales that there is this case-by-case review.</w:t>
      </w:r>
    </w:p>
    <w:p w:rsidR="001B2162" w:rsidRDefault="001B2162" w:rsidP="001B2162">
      <w:r>
        <w:t xml:space="preserve">MR. GRAY: Just one addition to what Laura said. I think </w:t>
      </w:r>
      <w:r w:rsidRPr="001B63C4">
        <w:rPr>
          <w:rStyle w:val="StyleUnderline"/>
        </w:rPr>
        <w:t xml:space="preserve">while maintaining the case-by-case review, </w:t>
      </w:r>
      <w:r w:rsidRPr="00031030">
        <w:rPr>
          <w:rStyle w:val="StyleUnderline"/>
        </w:rPr>
        <w:t xml:space="preserve">I think it’s important that we do have these </w:t>
      </w:r>
      <w:r w:rsidRPr="00A44733">
        <w:rPr>
          <w:rStyle w:val="Emphasis"/>
        </w:rPr>
        <w:t>big-picture policy statements</w:t>
      </w:r>
      <w:r w:rsidRPr="00031030">
        <w:rPr>
          <w:rStyle w:val="StyleUnderline"/>
        </w:rPr>
        <w:t xml:space="preserve">, not only because they convey a sense of the administration and the president’s intent in this policy throughout the entire whole-of-government approach, but also I think having these </w:t>
      </w:r>
      <w:r w:rsidRPr="007137B5">
        <w:rPr>
          <w:rStyle w:val="Emphasis"/>
        </w:rPr>
        <w:t>economic security</w:t>
      </w:r>
      <w:r w:rsidRPr="007137B5">
        <w:t xml:space="preserve"> – you know, </w:t>
      </w:r>
      <w:r w:rsidRPr="007137B5">
        <w:rPr>
          <w:rStyle w:val="Emphasis"/>
        </w:rPr>
        <w:t>being able to compete in a great power competition, having all of that as a signal of intent to our allies and partners, as well as our competitors</w:t>
      </w:r>
      <w:r>
        <w:t xml:space="preserve">, I think that’s really important. So the balance between the big-picture signaling and kind of the case-by-case nuance that the interagency needs to do this effective, I think that’s really important. </w:t>
      </w:r>
    </w:p>
    <w:p w:rsidR="001B2162" w:rsidRDefault="001B2162" w:rsidP="00C4240E"/>
    <w:p w:rsidR="00C62D94" w:rsidRPr="00A44733" w:rsidRDefault="00BA0F01" w:rsidP="00C62D94">
      <w:pPr>
        <w:pStyle w:val="Heading4"/>
      </w:pPr>
      <w:r>
        <w:t>The new</w:t>
      </w:r>
      <w:r w:rsidR="00C62D94" w:rsidRPr="00A44733">
        <w:t xml:space="preserve"> CAT policy expands arms sales by </w:t>
      </w:r>
      <w:r w:rsidR="00C62D94" w:rsidRPr="00A44733">
        <w:rPr>
          <w:u w:val="single"/>
        </w:rPr>
        <w:t>making the government a critical advocate</w:t>
      </w:r>
      <w:r w:rsidR="00C62D94" w:rsidRPr="00A44733">
        <w:t xml:space="preserve"> </w:t>
      </w:r>
    </w:p>
    <w:p w:rsidR="00C62D94" w:rsidRDefault="00C62D94" w:rsidP="00C62D94">
      <w:r w:rsidRPr="00533BD4">
        <w:rPr>
          <w:rStyle w:val="Style13ptBold"/>
        </w:rPr>
        <w:t xml:space="preserve">Ambassador </w:t>
      </w:r>
      <w:proofErr w:type="spellStart"/>
      <w:r w:rsidRPr="00533BD4">
        <w:rPr>
          <w:rStyle w:val="Style13ptBold"/>
        </w:rPr>
        <w:t>Kaidanow</w:t>
      </w:r>
      <w:proofErr w:type="spellEnd"/>
      <w:r w:rsidRPr="00533BD4">
        <w:rPr>
          <w:rStyle w:val="Style13ptBold"/>
        </w:rPr>
        <w:t>, 18</w:t>
      </w:r>
      <w:r>
        <w:t xml:space="preserve"> --- Assistant Secretary of State for Political-Military Affairs at the U.S. Department of State (8/8/18, Tina, “U.S. Arms Transfer Policy: Shaping the Way Ahead,” </w:t>
      </w:r>
      <w:hyperlink r:id="rId135" w:history="1">
        <w:r w:rsidRPr="00807E0F">
          <w:rPr>
            <w:rStyle w:val="Hyperlink"/>
          </w:rPr>
          <w:t>https://www.csis.org/analysis/us-arms-transfer-policy-shaping-way-ahead</w:t>
        </w:r>
      </w:hyperlink>
      <w:r>
        <w:t>, accessed on 6/5/19, JMP)</w:t>
      </w:r>
    </w:p>
    <w:p w:rsidR="00C62D94" w:rsidRDefault="00C62D94" w:rsidP="00C62D94">
      <w:r>
        <w:t xml:space="preserve">So, with no further ado, let me just say I think, again, as Andrew mentioned and I know that most of you are aware, in April of this past year </w:t>
      </w:r>
      <w:r w:rsidRPr="003D6D9C">
        <w:rPr>
          <w:rStyle w:val="StyleUnderline"/>
        </w:rPr>
        <w:t>the president issued a national security policy memorandum announcing a revised conventional arms transfer</w:t>
      </w:r>
      <w:r>
        <w:t xml:space="preserve"> – or, as we like to call it affectionately, a CAT – </w:t>
      </w:r>
      <w:r w:rsidRPr="003D6D9C">
        <w:rPr>
          <w:rStyle w:val="StyleUnderline"/>
        </w:rPr>
        <w:t>policy</w:t>
      </w:r>
      <w:r>
        <w:t xml:space="preserve">. The CAT Policy provides a framework under which the U.S. government and all of its agencies will review and evaluate proposed arms transfers. </w:t>
      </w:r>
      <w:r w:rsidRPr="00CF2073">
        <w:rPr>
          <w:rStyle w:val="StyleUnderline"/>
        </w:rPr>
        <w:t>The new policy reflects the priorities of the president’s National Security Strategy, which are</w:t>
      </w:r>
      <w:r>
        <w:t xml:space="preserve">, namely, </w:t>
      </w:r>
      <w:r w:rsidRPr="00CF2073">
        <w:rPr>
          <w:rStyle w:val="StyleUnderline"/>
        </w:rPr>
        <w:t>to preserve peace through strength by reforming regulations to facilitate the exports of U.S. military equipment; to strengthen partners and allies; to facilitate U.S. economic security and innovation</w:t>
      </w:r>
      <w:r>
        <w:t xml:space="preserve"> – we’ll talk a little bit more about that; </w:t>
      </w:r>
      <w:r w:rsidRPr="00CF2073">
        <w:rPr>
          <w:rStyle w:val="StyleUnderline"/>
        </w:rPr>
        <w:t>and to uphold respect for human rights and U.S. nonproliferation objectives</w:t>
      </w:r>
      <w:r>
        <w:t xml:space="preserve">. In short, </w:t>
      </w:r>
      <w:r w:rsidRPr="009D08CB">
        <w:rPr>
          <w:rStyle w:val="Emphasis"/>
        </w:rPr>
        <w:t>the new CAT Policy was designed to expand opportunities for American industry, create American jobs, and maintain U.S. national security, ensuring that we continue to review each arms transfer thoroughly in order to ensure that it is in the national interest of the</w:t>
      </w:r>
      <w:r>
        <w:t xml:space="preserve"> </w:t>
      </w:r>
      <w:r w:rsidRPr="00CF2073">
        <w:rPr>
          <w:rStyle w:val="Emphasis"/>
        </w:rPr>
        <w:t>U</w:t>
      </w:r>
      <w:r>
        <w:t xml:space="preserve">nited </w:t>
      </w:r>
      <w:r w:rsidRPr="00CF2073">
        <w:rPr>
          <w:rStyle w:val="Emphasis"/>
        </w:rPr>
        <w:t>S</w:t>
      </w:r>
      <w:r>
        <w:t>tates.</w:t>
      </w:r>
    </w:p>
    <w:p w:rsidR="00C62D94" w:rsidRDefault="00C62D94" w:rsidP="00C62D94">
      <w:r>
        <w:t>The release of the new policy was only the first step in a series of what we believe will be very practical results-focused initiatives to transform the way that the U.S. government works to support and grow our defense industrial base. Through that memorandum, the president also directed the secretary of state, in coordination with the secretaries of defense, commerce, and energy, to submit an implementation plan within 60 days. So, during the 60 days following the release of the policy, my colleagues from across the executive branch and I met with stakeholders from industry, from civil society, as well as congressional staffers to collect all of their input and hopefully closely align our implementation plan with real-world challenges. In fact, as part of this engagement, in April I met with a group of scholars from the NGO and think-tank community right here at CSIS to discuss the new CAT Policy. We’re very grateful for everybody who contributed feedback to that very important process.</w:t>
      </w:r>
    </w:p>
    <w:p w:rsidR="00C62D94" w:rsidRDefault="00C62D94" w:rsidP="00C62D94">
      <w:r>
        <w:t xml:space="preserve">And subsequently, as directed by the president’s national security policy memorandum, we did indeed submit </w:t>
      </w:r>
      <w:r w:rsidRPr="00456A6A">
        <w:rPr>
          <w:rStyle w:val="StyleUnderline"/>
        </w:rPr>
        <w:t>a national implementation plan</w:t>
      </w:r>
      <w:r>
        <w:t xml:space="preserve"> on July 13 </w:t>
      </w:r>
      <w:proofErr w:type="spellStart"/>
      <w:r>
        <w:t>th.</w:t>
      </w:r>
      <w:proofErr w:type="spellEnd"/>
      <w:r>
        <w:t xml:space="preserve"> The plan </w:t>
      </w:r>
      <w:r w:rsidRPr="00456A6A">
        <w:rPr>
          <w:rStyle w:val="StyleUnderline"/>
        </w:rPr>
        <w:t>represents an integrated strategy, one that aligns our conventional arms transfers with our national security and economic interests</w:t>
      </w:r>
      <w:r>
        <w:t>, and it’s built on three specific lines of effort.</w:t>
      </w:r>
    </w:p>
    <w:p w:rsidR="00C62D94" w:rsidRDefault="00C62D94" w:rsidP="00C62D94">
      <w:r w:rsidRPr="00456A6A">
        <w:rPr>
          <w:rStyle w:val="StyleUnderline"/>
        </w:rPr>
        <w:t>First, the plan calls for prioritizing strategic and economic competition through a paradigm shift</w:t>
      </w:r>
      <w:r w:rsidRPr="003300EF">
        <w:t xml:space="preserve"> from the current reactive posture </w:t>
      </w:r>
      <w:r w:rsidRPr="00456A6A">
        <w:rPr>
          <w:rStyle w:val="StyleUnderline"/>
        </w:rPr>
        <w:t>to a more proactive posture that actively develops partnerships and capabilities reflective of U.S. strategic and economic objectives.</w:t>
      </w:r>
      <w:r>
        <w:t xml:space="preserve"> We will use this policy tool to ensure that U.S. products can win in the competitive global marketplace.</w:t>
      </w:r>
    </w:p>
    <w:p w:rsidR="00C62D94" w:rsidRDefault="00C62D94" w:rsidP="00C62D94">
      <w:r w:rsidRPr="00B22453">
        <w:rPr>
          <w:rStyle w:val="StyleUnderline"/>
        </w:rPr>
        <w:t>Second, the plan envisions organizing our efforts for success, ensuring that the executive branch is positioned, staffed, and resourced to best support efficient execution of the</w:t>
      </w:r>
      <w:r>
        <w:t xml:space="preserve"> </w:t>
      </w:r>
      <w:r w:rsidRPr="00B22453">
        <w:rPr>
          <w:rStyle w:val="Emphasis"/>
        </w:rPr>
        <w:t>C</w:t>
      </w:r>
      <w:r>
        <w:t xml:space="preserve">onventional </w:t>
      </w:r>
      <w:r w:rsidRPr="00B22453">
        <w:rPr>
          <w:rStyle w:val="Emphasis"/>
        </w:rPr>
        <w:t>A</w:t>
      </w:r>
      <w:r>
        <w:t xml:space="preserve">rms </w:t>
      </w:r>
      <w:r w:rsidRPr="00B22453">
        <w:rPr>
          <w:rStyle w:val="Emphasis"/>
        </w:rPr>
        <w:t>T</w:t>
      </w:r>
      <w:r>
        <w:t xml:space="preserve">ransfer </w:t>
      </w:r>
      <w:r w:rsidRPr="00B22453">
        <w:rPr>
          <w:rStyle w:val="StyleUnderline"/>
        </w:rPr>
        <w:t>Policy</w:t>
      </w:r>
      <w:r>
        <w:t>, and that its processes are also similarly constructed.</w:t>
      </w:r>
    </w:p>
    <w:p w:rsidR="00C62D94" w:rsidRPr="00B22453" w:rsidRDefault="00C62D94" w:rsidP="00C62D94">
      <w:pPr>
        <w:rPr>
          <w:rStyle w:val="StyleUnderline"/>
        </w:rPr>
      </w:pPr>
      <w:r w:rsidRPr="00B22453">
        <w:rPr>
          <w:rStyle w:val="StyleUnderline"/>
        </w:rPr>
        <w:t>Third, the plan calls for creating conducive environments through engagement with Congress, industry, international partners, and other stakeholders to foster the efficient operation of U.S. defense trade.</w:t>
      </w:r>
    </w:p>
    <w:p w:rsidR="00C62D94" w:rsidRDefault="00C62D94" w:rsidP="00C62D94">
      <w:r>
        <w:t xml:space="preserve">What all this really ultimately means and what the initiative makes clear is that under this administration </w:t>
      </w:r>
      <w:r w:rsidRPr="004E6BC1">
        <w:rPr>
          <w:rStyle w:val="Emphasis"/>
        </w:rPr>
        <w:t>there will be no more active advocate for U.S. sales than the U.S. government itself</w:t>
      </w:r>
      <w:r>
        <w:t xml:space="preserve">. Thus, </w:t>
      </w:r>
      <w:r w:rsidRPr="004E6BC1">
        <w:rPr>
          <w:rStyle w:val="Emphasis"/>
        </w:rPr>
        <w:t>a top priority of my bureau</w:t>
      </w:r>
      <w:r>
        <w:t xml:space="preserve"> – the Bureau of Political-Military Affairs at the State Department – </w:t>
      </w:r>
      <w:r w:rsidRPr="004E6BC1">
        <w:rPr>
          <w:rStyle w:val="Emphasis"/>
        </w:rPr>
        <w:t>is maintaining the</w:t>
      </w:r>
      <w:r>
        <w:t xml:space="preserve"> </w:t>
      </w:r>
      <w:r w:rsidRPr="004E6BC1">
        <w:rPr>
          <w:rStyle w:val="Emphasis"/>
        </w:rPr>
        <w:t>U</w:t>
      </w:r>
      <w:r>
        <w:t xml:space="preserve">nited </w:t>
      </w:r>
      <w:r w:rsidRPr="004E6BC1">
        <w:rPr>
          <w:rStyle w:val="Emphasis"/>
        </w:rPr>
        <w:t>S</w:t>
      </w:r>
      <w:r>
        <w:t xml:space="preserve">tates </w:t>
      </w:r>
      <w:r w:rsidRPr="004E6BC1">
        <w:rPr>
          <w:rStyle w:val="Emphasis"/>
        </w:rPr>
        <w:t>as the security partner of choice for our many friends and allies overseas</w:t>
      </w:r>
      <w:r>
        <w:t>.</w:t>
      </w:r>
    </w:p>
    <w:p w:rsidR="00C62D94" w:rsidRDefault="00C62D94" w:rsidP="00C62D94">
      <w:r>
        <w:t>As just one example of this effort, not even a month ago really I attended the Farnborough Airshow in the U.K., where I met with defense industry representatives from U.S. companies of all sizes to discuss the CAT Policy implementation plan and to seek feedback in real time. And let me say, again, those companies were both small and medium, as well as large. So we tried to hit on the array of companies that were represented there, all of which were present. I also met with counterparts from strategic partners and allies – some from Europe, other parts of the world – to brief them on the president’s new policy, and to advocate strongly for ongoing and prospective defense sales.</w:t>
      </w:r>
    </w:p>
    <w:p w:rsidR="00C62D94" w:rsidRPr="00DC18DF" w:rsidRDefault="00C62D94" w:rsidP="00C62D94">
      <w:pPr>
        <w:rPr>
          <w:rStyle w:val="StyleUnderline"/>
        </w:rPr>
      </w:pPr>
      <w:r>
        <w:t xml:space="preserve">For years, U.S. embassies and consulates have been committed to supporting U.S. companies’ efforts to grow their global exports. Our diplomats have long worked to ensure that U.S. products and services have the best possible chance to compete abroad. </w:t>
      </w:r>
      <w:r w:rsidRPr="00DC18DF">
        <w:rPr>
          <w:rStyle w:val="StyleUnderline"/>
        </w:rPr>
        <w:t xml:space="preserve">Through participation in key forms like Farnborough, the administration’s defense-trade-focused initiatives build upon this tradition of economic diplomacy and </w:t>
      </w:r>
      <w:r w:rsidRPr="00BB7A1C">
        <w:rPr>
          <w:rStyle w:val="Emphasis"/>
        </w:rPr>
        <w:t>direct the U.S. government to support America’s defense industry by strengthening our advocacy for defense sales</w:t>
      </w:r>
      <w:r w:rsidRPr="00DC18DF">
        <w:rPr>
          <w:rStyle w:val="StyleUnderline"/>
        </w:rPr>
        <w:t xml:space="preserve"> that are obviously so critical to our national interest.</w:t>
      </w:r>
    </w:p>
    <w:p w:rsidR="00C62D94" w:rsidRDefault="00C62D94" w:rsidP="00C62D94">
      <w:r>
        <w:t xml:space="preserve">The State Department, through my bureau, has played a central role in the development of the CAT Policy and its implementation plan because arms transfers are and must be tools of our overall foreign policy objectives. </w:t>
      </w:r>
      <w:r w:rsidRPr="00D806A6">
        <w:rPr>
          <w:rStyle w:val="StyleUnderline"/>
        </w:rPr>
        <w:t>Through the responsible oversight of arms transfers, we’re supporting existing allies and partners, or in some cases establishing and expanding new security partnerships that we hope will last for generations.</w:t>
      </w:r>
    </w:p>
    <w:p w:rsidR="00C62D94" w:rsidRDefault="00C62D94" w:rsidP="00C62D94">
      <w:r>
        <w:t xml:space="preserve">The complexities of our operating environment are clearly manifest. The issues we tackle every day at State are at the confluence of policy, regulatory, economic, and congressional imperatives. As we endeavor to faithfully implement the Conventional Arms Transfer Policy, </w:t>
      </w:r>
      <w:r w:rsidRPr="006059E2">
        <w:rPr>
          <w:rStyle w:val="Emphasis"/>
        </w:rPr>
        <w:t>we are anchoring our arms transfers in</w:t>
      </w:r>
      <w:r>
        <w:t xml:space="preserve">, as I said, </w:t>
      </w:r>
      <w:r w:rsidRPr="006059E2">
        <w:rPr>
          <w:rStyle w:val="Emphasis"/>
        </w:rPr>
        <w:t>our larger foreign policy framework, and simultaneously protecting the security and the integrity of our technological advantage and our defense industrial base</w:t>
      </w:r>
      <w:r>
        <w:t xml:space="preserve">. </w:t>
      </w:r>
    </w:p>
    <w:p w:rsidR="00C62D94" w:rsidRDefault="00C62D94" w:rsidP="00C4240E"/>
    <w:p w:rsidR="00CC1FD6" w:rsidRDefault="00CC1FD6" w:rsidP="00CC1FD6">
      <w:pPr>
        <w:pStyle w:val="Heading3"/>
      </w:pPr>
      <w:r>
        <w:t xml:space="preserve">2nc Link Block </w:t>
      </w:r>
    </w:p>
    <w:p w:rsidR="00CC1FD6" w:rsidRDefault="00CC1FD6" w:rsidP="00CC1FD6"/>
    <w:p w:rsidR="004B1F69" w:rsidRPr="00715F59" w:rsidRDefault="004B1F69" w:rsidP="004B1F69">
      <w:pPr>
        <w:pStyle w:val="Heading4"/>
        <w:rPr>
          <w:u w:val="single"/>
        </w:rPr>
      </w:pPr>
      <w:r>
        <w:t xml:space="preserve">Arms restrictions deck </w:t>
      </w:r>
      <w:r w:rsidRPr="00E95DF0">
        <w:rPr>
          <w:u w:val="single"/>
        </w:rPr>
        <w:t>diplomatic</w:t>
      </w:r>
      <w:r>
        <w:t xml:space="preserve"> and </w:t>
      </w:r>
      <w:r w:rsidRPr="00E95DF0">
        <w:rPr>
          <w:u w:val="single"/>
        </w:rPr>
        <w:t>military relations</w:t>
      </w:r>
      <w:r>
        <w:t xml:space="preserve"> with foreign forces --- countries will shift to other buyers</w:t>
      </w:r>
    </w:p>
    <w:p w:rsidR="004B1F69" w:rsidRDefault="004B1F69" w:rsidP="004B1F69">
      <w:r w:rsidRPr="00D10E06">
        <w:rPr>
          <w:rStyle w:val="Style13ptBold"/>
        </w:rPr>
        <w:t>Webster, 18</w:t>
      </w:r>
      <w:r>
        <w:t xml:space="preserve"> --- President of the U.S. Chamber of Commerce’s Defense and Aerospace Export Council (8/8/18, Keith, “U.S. Arms Transfer Policy: Shaping the Way Ahead,” </w:t>
      </w:r>
      <w:hyperlink r:id="rId136" w:history="1">
        <w:r w:rsidRPr="00807E0F">
          <w:rPr>
            <w:rStyle w:val="Hyperlink"/>
          </w:rPr>
          <w:t>https://www.csis.org/analysis/us-arms-transfer-policy-shaping-way-ahead</w:t>
        </w:r>
      </w:hyperlink>
      <w:r>
        <w:t>, accessed on 6/5/19, JMP)</w:t>
      </w:r>
    </w:p>
    <w:p w:rsidR="004B1F69" w:rsidRDefault="004B1F69" w:rsidP="004B1F69">
      <w:r>
        <w:t>KEITH WEBSTER: Great. Andrew, thank you. And thank you to CSIS for this opportunity to speak.</w:t>
      </w:r>
    </w:p>
    <w:p w:rsidR="004B1F69" w:rsidRDefault="004B1F69" w:rsidP="004B1F69">
      <w:r>
        <w:t>And first of all, I’d like to put in context the Defense and Aerospace Export Council, which was recently launched a few months ago, in April, at the U.S. Chamber of Commerce, is a unique opportunity capitalizing on the administration’s interest in moving forward with CAT policy changes to put forward a brand-new council at the Chamber that’s focused on influencing the government – both U.S. government and foreign governments – and working with our industrial sector to advance opportunities for industries globally. And it’s an honor for me to be part of that initiative. And my executive director, Ben Schwartz, is here in the front row as well.</w:t>
      </w:r>
    </w:p>
    <w:p w:rsidR="004B1F69" w:rsidRDefault="004B1F69" w:rsidP="004B1F69">
      <w:r>
        <w:t xml:space="preserve">As Andrew kindly pointed out, </w:t>
      </w:r>
      <w:r w:rsidRPr="00D10766">
        <w:rPr>
          <w:rStyle w:val="Emphasis"/>
        </w:rPr>
        <w:t>I have</w:t>
      </w:r>
      <w:r>
        <w:t xml:space="preserve"> a little bit of experience – roughly </w:t>
      </w:r>
      <w:r w:rsidRPr="00D10766">
        <w:rPr>
          <w:rStyle w:val="Emphasis"/>
        </w:rPr>
        <w:t>33 years of experience</w:t>
      </w:r>
      <w:r w:rsidRPr="006D2971">
        <w:rPr>
          <w:rStyle w:val="StyleUnderline"/>
        </w:rPr>
        <w:t xml:space="preserve"> in this very issue of arms transfer and cooperative research and development work with friends and allies globally</w:t>
      </w:r>
      <w:r>
        <w:t xml:space="preserve">. And </w:t>
      </w:r>
      <w:r w:rsidRPr="00EE36C8">
        <w:rPr>
          <w:rStyle w:val="Emphasis"/>
        </w:rPr>
        <w:t>what has changed</w:t>
      </w:r>
      <w:r>
        <w:t xml:space="preserve"> in that 33 years </w:t>
      </w:r>
      <w:r w:rsidRPr="00EE36C8">
        <w:rPr>
          <w:rStyle w:val="Emphasis"/>
        </w:rPr>
        <w:t>is that the</w:t>
      </w:r>
      <w:r>
        <w:t xml:space="preserve"> </w:t>
      </w:r>
      <w:r w:rsidRPr="00EE36C8">
        <w:rPr>
          <w:rStyle w:val="Emphasis"/>
        </w:rPr>
        <w:t>U</w:t>
      </w:r>
      <w:r>
        <w:t xml:space="preserve">nited </w:t>
      </w:r>
      <w:r w:rsidRPr="00EE36C8">
        <w:rPr>
          <w:rStyle w:val="Emphasis"/>
        </w:rPr>
        <w:t>S</w:t>
      </w:r>
      <w:r>
        <w:t xml:space="preserve">tates and its industries, </w:t>
      </w:r>
      <w:r w:rsidRPr="00EE36C8">
        <w:rPr>
          <w:rStyle w:val="Emphasis"/>
        </w:rPr>
        <w:t>although having incredibly capable military equipment, is not the only game in town</w:t>
      </w:r>
      <w:r>
        <w:t xml:space="preserve">. </w:t>
      </w:r>
      <w:r w:rsidRPr="002C1421">
        <w:rPr>
          <w:rStyle w:val="StyleUnderline"/>
        </w:rPr>
        <w:t>We are seeing the emergence of the Chinese</w:t>
      </w:r>
      <w:r>
        <w:t xml:space="preserve"> and their military-industrial complex. </w:t>
      </w:r>
      <w:r w:rsidRPr="002C1421">
        <w:rPr>
          <w:rStyle w:val="StyleUnderline"/>
        </w:rPr>
        <w:t>And</w:t>
      </w:r>
      <w:r>
        <w:t xml:space="preserve"> we’re also seeing </w:t>
      </w:r>
      <w:r w:rsidRPr="002C1421">
        <w:rPr>
          <w:rStyle w:val="StyleUnderline"/>
        </w:rPr>
        <w:t>Russia continue to advance some of its capabilities in the global market</w:t>
      </w:r>
      <w:r>
        <w:t>, as well as others – friends and allies – who have created military-industrial complexes. So when I started in this business 33 years ago, we had a very strong corner on the market for advanced military capability. That is no longer the case today. So there is a paradigm shift.</w:t>
      </w:r>
    </w:p>
    <w:p w:rsidR="004B1F69" w:rsidRDefault="004B1F69" w:rsidP="004B1F69">
      <w:r w:rsidRPr="00911F97">
        <w:rPr>
          <w:rStyle w:val="StyleUnderline"/>
        </w:rPr>
        <w:t>Specific to the CAT changes</w:t>
      </w:r>
      <w:r>
        <w:t>, we at this council at the Chamber are welcoming of the economic impact considerations as an element of the arms transfer review process. In my 33 years</w:t>
      </w:r>
      <w:r w:rsidRPr="003562F8">
        <w:t xml:space="preserve">, </w:t>
      </w:r>
      <w:r w:rsidRPr="00911F97">
        <w:rPr>
          <w:rStyle w:val="StyleUnderline"/>
        </w:rPr>
        <w:t>it’s the first time that the policy has been expanded to include</w:t>
      </w:r>
      <w:r>
        <w:t xml:space="preserve"> this consideration – </w:t>
      </w:r>
      <w:r w:rsidRPr="00911F97">
        <w:rPr>
          <w:rStyle w:val="StyleUnderline"/>
        </w:rPr>
        <w:t>the economic impact</w:t>
      </w:r>
      <w:r>
        <w:t xml:space="preserve">. It is not an overarching consideration, but it is allowed now to be a credible component of consideration in transfers. </w:t>
      </w:r>
      <w:r w:rsidRPr="00A95FC1">
        <w:rPr>
          <w:rStyle w:val="StyleUnderline"/>
        </w:rPr>
        <w:t>We also encourage consideration of foreign availability as an element of the arms transfer review process.</w:t>
      </w:r>
    </w:p>
    <w:p w:rsidR="004B1F69" w:rsidRDefault="004B1F69" w:rsidP="004B1F69">
      <w:r>
        <w:t xml:space="preserve">As </w:t>
      </w:r>
      <w:r w:rsidRPr="003562F8">
        <w:rPr>
          <w:rStyle w:val="StyleUnderline"/>
        </w:rPr>
        <w:t>we are witnessing China – as an example, not alone</w:t>
      </w:r>
      <w:r>
        <w:t xml:space="preserve"> – but </w:t>
      </w:r>
      <w:r w:rsidRPr="003562F8">
        <w:t xml:space="preserve">China </w:t>
      </w:r>
      <w:r w:rsidRPr="00A95FC1">
        <w:rPr>
          <w:rStyle w:val="StyleUnderline"/>
        </w:rPr>
        <w:t>filling voids the U.S. left with a denial to a friend or ally</w:t>
      </w:r>
      <w:r>
        <w:t xml:space="preserve">. The consequence of a denial filled by China or others is as follows: </w:t>
      </w:r>
      <w:r w:rsidRPr="008D5EDD">
        <w:rPr>
          <w:rStyle w:val="Emphasis"/>
        </w:rPr>
        <w:t>The U.S. loses market share that</w:t>
      </w:r>
      <w:r w:rsidRPr="008D5EDD">
        <w:t xml:space="preserve"> is not easily recaptured, and </w:t>
      </w:r>
      <w:r w:rsidRPr="008D5EDD">
        <w:rPr>
          <w:rStyle w:val="Emphasis"/>
        </w:rPr>
        <w:t>in some cases will never be recaptured</w:t>
      </w:r>
      <w:r w:rsidRPr="008D5EDD">
        <w:t>.</w:t>
      </w:r>
      <w:r>
        <w:t xml:space="preserve"> </w:t>
      </w:r>
      <w:r w:rsidRPr="00A95FC1">
        <w:rPr>
          <w:rStyle w:val="StyleUnderline"/>
        </w:rPr>
        <w:t xml:space="preserve">The U.S. loses control of the capability. </w:t>
      </w:r>
      <w:r w:rsidRPr="0003027B">
        <w:rPr>
          <w:rStyle w:val="Emphasis"/>
        </w:rPr>
        <w:t>The U.S. loses the opportunity to train, influence, and maintain a military relationship with foreign forces</w:t>
      </w:r>
      <w:r w:rsidRPr="00A95FC1">
        <w:rPr>
          <w:rStyle w:val="StyleUnderline"/>
        </w:rPr>
        <w:t>, who now are introducing into their inventory a Chinese</w:t>
      </w:r>
      <w:r>
        <w:t xml:space="preserve"> – Korean, Israeli, et cetera – </w:t>
      </w:r>
      <w:r w:rsidRPr="00A95FC1">
        <w:rPr>
          <w:rStyle w:val="StyleUnderline"/>
        </w:rPr>
        <w:t>capability</w:t>
      </w:r>
      <w:r>
        <w:t>. And finally</w:t>
      </w:r>
      <w:r w:rsidRPr="009159AE">
        <w:t xml:space="preserve">, </w:t>
      </w:r>
      <w:r w:rsidRPr="009159AE">
        <w:rPr>
          <w:rStyle w:val="StyleUnderline"/>
        </w:rPr>
        <w:t>with the introduction of</w:t>
      </w:r>
      <w:r>
        <w:t xml:space="preserve">, let’s say, </w:t>
      </w:r>
      <w:r w:rsidRPr="009159AE">
        <w:rPr>
          <w:rStyle w:val="StyleUnderline"/>
        </w:rPr>
        <w:t>Chinese or Russian system into the military inventory of that friend or ally, we now have a far more complicated future arms transfer decision process that is now compounded by a prior U.S. denial</w:t>
      </w:r>
      <w:r>
        <w:t xml:space="preserve"> . And in some instances, </w:t>
      </w:r>
      <w:r w:rsidRPr="009159AE">
        <w:rPr>
          <w:rStyle w:val="Emphasis"/>
        </w:rPr>
        <w:t>we complicate the potential for expanded diplomatic relations</w:t>
      </w:r>
      <w:r>
        <w:t>.</w:t>
      </w:r>
    </w:p>
    <w:p w:rsidR="004B1F69" w:rsidRDefault="004B1F69" w:rsidP="004B1F69">
      <w:r>
        <w:t xml:space="preserve">Let me explain how – what I mean here. India. </w:t>
      </w:r>
      <w:r w:rsidRPr="009146B8">
        <w:rPr>
          <w:rStyle w:val="StyleUnderline"/>
        </w:rPr>
        <w:t>Let’s take India</w:t>
      </w:r>
      <w:r>
        <w:t xml:space="preserve"> as an example. I’ve worked very closely with India over the recent years for Dr. Carter. </w:t>
      </w:r>
      <w:r w:rsidRPr="009146B8">
        <w:rPr>
          <w:rStyle w:val="StyleUnderline"/>
        </w:rPr>
        <w:t xml:space="preserve">Years ago we denied </w:t>
      </w:r>
      <w:r w:rsidRPr="00310361">
        <w:rPr>
          <w:rStyle w:val="StyleUnderline"/>
        </w:rPr>
        <w:t>AESA radar for the MMRCA jet competition</w:t>
      </w:r>
      <w:r>
        <w:t xml:space="preserve">, </w:t>
      </w:r>
      <w:r w:rsidRPr="00310361">
        <w:t xml:space="preserve">fighter competition several years ago, </w:t>
      </w:r>
      <w:r w:rsidRPr="009146B8">
        <w:rPr>
          <w:rStyle w:val="StyleUnderline"/>
        </w:rPr>
        <w:t>and the French clinched the deal</w:t>
      </w:r>
      <w:r>
        <w:t xml:space="preserve">. Now I like the French. Don’t get me wrong. But I like American industry better. Now, several years later – and I worked this initiative with Dr. Carter; we’re Johnny-come-lately to the effort – for additional aircraft capability in India. And </w:t>
      </w:r>
      <w:r w:rsidRPr="00EB0F90">
        <w:rPr>
          <w:rStyle w:val="StyleUnderline"/>
        </w:rPr>
        <w:t>now we’re all in</w:t>
      </w:r>
      <w:r>
        <w:t xml:space="preserve">. We’ve revised our policies. AESA’s possible, coproduction, production of aircraft and making it in India is possible. </w:t>
      </w:r>
      <w:r w:rsidRPr="00EB0F90">
        <w:rPr>
          <w:rStyle w:val="StyleUnderline"/>
        </w:rPr>
        <w:t>But we are behind now because the French bid us out.</w:t>
      </w:r>
    </w:p>
    <w:p w:rsidR="004B1F69" w:rsidRDefault="004B1F69" w:rsidP="004B1F69">
      <w:r>
        <w:t>Another example with India, we never answered India’s request for ballistic missile defense capability. That ask of the U.S. went unanswered for a number of years. And now, India has been forced to consider and has – may potentially go buy, potentially, the Russian S-400 system. Similar to what Turkey’s buying- - or said they were going to buy. Now we are rushing to put together a proposal for BMD for India to counter that situation. And why is that a problem for us? We have legislation on the Hill in 2017, CAATSA, which penalizes friends and allies who lean towards Russian equipment specifically. Fortunately there’s been a congressional carve out for India, but it created a lot of anxiety.</w:t>
      </w:r>
    </w:p>
    <w:p w:rsidR="004B1F69" w:rsidRDefault="004B1F69" w:rsidP="004B1F69">
      <w:r>
        <w:t xml:space="preserve">So </w:t>
      </w:r>
      <w:r w:rsidRPr="006B598F">
        <w:rPr>
          <w:rStyle w:val="StyleUnderline"/>
        </w:rPr>
        <w:t>NDAA 2019</w:t>
      </w:r>
      <w:r>
        <w:t xml:space="preserve">, </w:t>
      </w:r>
      <w:r w:rsidRPr="006B598F">
        <w:t>the National Defense Authorization Act for fiscal year 2019, is</w:t>
      </w:r>
      <w:r>
        <w:t xml:space="preserve"> headed to the president. And we at the chamber, and on this council, Defense Aerospace Export Council, are encouraged with </w:t>
      </w:r>
      <w:r w:rsidRPr="00FA6501">
        <w:rPr>
          <w:rStyle w:val="StyleUnderline"/>
        </w:rPr>
        <w:t>the language is Section 1752</w:t>
      </w:r>
      <w:r>
        <w:t xml:space="preserve"> that </w:t>
      </w:r>
      <w:r w:rsidRPr="00FA6501">
        <w:rPr>
          <w:rStyle w:val="StyleUnderline"/>
        </w:rPr>
        <w:t>reinforces economic consideration in this review process, and also requires</w:t>
      </w:r>
      <w:r>
        <w:t xml:space="preserve">, as well, </w:t>
      </w:r>
      <w:r w:rsidRPr="00C04696">
        <w:rPr>
          <w:rStyle w:val="StyleUnderline"/>
        </w:rPr>
        <w:t>the consideration of foreign availability</w:t>
      </w:r>
      <w:r>
        <w:t xml:space="preserve"> – a recommendation that we published in 30 proposals to the administration on June 8th. So we’re excited about the language in NDAA 2019.</w:t>
      </w:r>
    </w:p>
    <w:p w:rsidR="004B1F69" w:rsidRDefault="004B1F69" w:rsidP="004B1F69">
      <w:r>
        <w:t xml:space="preserve">Finally, the DAEC, this council, is working closely with the administration and the Congress specific to our 30 recommendations that we published on June 8th. We are encouraging the administration to use the tools it has to affect real change, to issue executive orders, directives, and to hold the system accountable to seize this opportunity to address issues that we have debated since the Defense News article “Wrapped in Red Tape” that was published in 1997. I remember that. Many of you probably do not. A unique opportunity for true change. And I am honored to work with the colleagues here representative of State, the NSC and the White House, and others to advance these changes. Thank you. </w:t>
      </w:r>
    </w:p>
    <w:p w:rsidR="004B1F69" w:rsidRDefault="004B1F69" w:rsidP="00CC1FD6"/>
    <w:p w:rsidR="00CC1FD6" w:rsidRDefault="00CC1FD6" w:rsidP="00CC1FD6">
      <w:pPr>
        <w:pStyle w:val="Heading4"/>
      </w:pPr>
      <w:r>
        <w:t>***note when prepping file --- Trump’s CAT policy appears to largely address Nathan’s criticism of current arms sales procedures.</w:t>
      </w:r>
    </w:p>
    <w:p w:rsidR="00CC1FD6" w:rsidRPr="00294EDD" w:rsidRDefault="00CC1FD6" w:rsidP="00CC1FD6"/>
    <w:p w:rsidR="00CC1FD6" w:rsidRPr="005772A2" w:rsidRDefault="00CC1FD6" w:rsidP="00CC1FD6">
      <w:pPr>
        <w:pStyle w:val="Heading4"/>
      </w:pPr>
      <w:r>
        <w:t xml:space="preserve">Arms sales </w:t>
      </w:r>
      <w:r w:rsidRPr="00C249E2">
        <w:rPr>
          <w:u w:val="single"/>
        </w:rPr>
        <w:t>boosts relationships</w:t>
      </w:r>
      <w:r>
        <w:t xml:space="preserve">, </w:t>
      </w:r>
      <w:r w:rsidRPr="00C249E2">
        <w:rPr>
          <w:u w:val="single"/>
        </w:rPr>
        <w:t>isolate</w:t>
      </w:r>
      <w:r>
        <w:rPr>
          <w:u w:val="single"/>
        </w:rPr>
        <w:t>s</w:t>
      </w:r>
      <w:r w:rsidRPr="00C249E2">
        <w:rPr>
          <w:u w:val="single"/>
        </w:rPr>
        <w:t xml:space="preserve"> adversaries</w:t>
      </w:r>
      <w:r>
        <w:t xml:space="preserve"> and creates foreign policy </w:t>
      </w:r>
      <w:r>
        <w:rPr>
          <w:u w:val="single"/>
        </w:rPr>
        <w:t>leverage</w:t>
      </w:r>
      <w:r>
        <w:t xml:space="preserve"> --- </w:t>
      </w:r>
      <w:r w:rsidRPr="003C31B6">
        <w:rPr>
          <w:u w:val="single"/>
        </w:rPr>
        <w:t>every sale is key</w:t>
      </w:r>
      <w:r>
        <w:t xml:space="preserve"> and restrictions just lets </w:t>
      </w:r>
      <w:r w:rsidRPr="005772A2">
        <w:rPr>
          <w:u w:val="single"/>
        </w:rPr>
        <w:t>competitors fill-in</w:t>
      </w:r>
    </w:p>
    <w:p w:rsidR="00CC1FD6" w:rsidRDefault="00CC1FD6" w:rsidP="00CC1FD6">
      <w:r w:rsidRPr="00A71B59">
        <w:rPr>
          <w:rStyle w:val="Style13ptBold"/>
        </w:rPr>
        <w:t>Nathan, 18</w:t>
      </w:r>
      <w:r>
        <w:t xml:space="preserve"> --- VP for International Affairs, Aerospace Industries Association (2/27/18, Remy, “It’s Time for a National Security Cooperation Strategy,” </w:t>
      </w:r>
      <w:hyperlink r:id="rId137" w:history="1">
        <w:r w:rsidRPr="00807E0F">
          <w:rPr>
            <w:rStyle w:val="Hyperlink"/>
          </w:rPr>
          <w:t>https://www.defenseone.com/ideas/2018/02/its-time-national-security-cooperation-strategy/146269/</w:t>
        </w:r>
      </w:hyperlink>
      <w:r>
        <w:t>, accessed on 5/19/19, JMP)</w:t>
      </w:r>
    </w:p>
    <w:p w:rsidR="00CC1FD6" w:rsidRDefault="00CC1FD6" w:rsidP="00CC1FD6">
      <w:r>
        <w:t>The current way the U.S. government approves what weapons get exported and where is fragmented and slow. That undermines American leadership and interests.</w:t>
      </w:r>
    </w:p>
    <w:p w:rsidR="00CC1FD6" w:rsidRDefault="00CC1FD6" w:rsidP="00CC1FD6">
      <w:r w:rsidRPr="00646F6B">
        <w:rPr>
          <w:rStyle w:val="StyleUnderline"/>
        </w:rPr>
        <w:t>Defense exports advance U.S. foreign policy and national security interests</w:t>
      </w:r>
      <w:r>
        <w:t xml:space="preserve">; when used effectively, </w:t>
      </w:r>
      <w:r w:rsidRPr="007512A6">
        <w:rPr>
          <w:rStyle w:val="Emphasis"/>
        </w:rPr>
        <w:t>they enable our allies and partners to help frustrate and isolate our adversaries and competitors</w:t>
      </w:r>
      <w:r>
        <w:t xml:space="preserve">. </w:t>
      </w:r>
      <w:r w:rsidRPr="007512A6">
        <w:rPr>
          <w:rStyle w:val="Emphasis"/>
        </w:rPr>
        <w:t>These exports</w:t>
      </w:r>
      <w:r w:rsidRPr="007512A6">
        <w:t xml:space="preserve"> also </w:t>
      </w:r>
      <w:r w:rsidRPr="007512A6">
        <w:rPr>
          <w:rStyle w:val="Emphasis"/>
        </w:rPr>
        <w:t>save money for the U.S. military while creating enduring foreign policy leverage fueled by training, maintenance, and spare parts.</w:t>
      </w:r>
      <w:r>
        <w:t xml:space="preserve"> Unfortunately, the U.S. government’s system for determining what weapons get exported and to where is fragmented and slow. The White House should develop a National Security Cooperation Strategy to guide the current system with a more efficient and transparent whole-of-government approach.</w:t>
      </w:r>
    </w:p>
    <w:p w:rsidR="00CC1FD6" w:rsidRDefault="00CC1FD6" w:rsidP="00CC1FD6">
      <w:r>
        <w:t>U.S. allied and partner countries request U.S. defense products and services after consultation with the U.S. government, military, and industry. Every possible defense export undergoes an extensive review and approval process by the Departments of State, Defense, and Commerce, along with the White House and Congress. Reconciling the disparate and sometimes competing views of the various government stakeholders takes time, energy, and resources to get to an answer.</w:t>
      </w:r>
    </w:p>
    <w:p w:rsidR="00CC1FD6" w:rsidRDefault="00CC1FD6" w:rsidP="00CC1FD6">
      <w:r>
        <w:t>Although the system isn’t broken—we calculate that in the last year alone, $20 billion in U.S. defense exports created a $51.9 billion positive economic impact for our nation, translating into about 200,000 high-quality American jobs—the most critical measure of its success is whether the system helps our partners be ready, resilient, and relevant to deter or defend against common adversaries, consistent with U.S. foreign policy objectives. And by that measure, we can and should do better.</w:t>
      </w:r>
    </w:p>
    <w:p w:rsidR="00CC1FD6" w:rsidRDefault="00CC1FD6" w:rsidP="00CC1FD6">
      <w:r>
        <w:t>Increasing demand for American defense products has strained the government’s export review system, and the result is an overburdened and fragmented process, often beset by avoidable delays at each step of a multi-step review process with no inherent deadlines for action. Unfortunately, no single department or agency is solely responsible or accountable for the review, making attempts to streamline the process more difficult. Whenever countries wait for our decision, it impedes their ability to stand beside us or to act on their own in our common interest. This is true whether the product is a fighter jet or the spare parts needed to keep it flying.</w:t>
      </w:r>
    </w:p>
    <w:p w:rsidR="00CC1FD6" w:rsidRDefault="00CC1FD6" w:rsidP="00CC1FD6">
      <w:r w:rsidRPr="00D34CBB">
        <w:rPr>
          <w:rStyle w:val="Emphasis"/>
        </w:rPr>
        <w:t>When the partner cannot wait any longer, they can and increasingly will, choose another country’s bid</w:t>
      </w:r>
      <w:r w:rsidRPr="00D34CBB">
        <w:rPr>
          <w:rStyle w:val="StyleUnderline"/>
        </w:rPr>
        <w:t xml:space="preserve">, as has been the case recently with Chinese sales of unmanned aerial systems in the Middle East. When this happens, we lose economic benefits, </w:t>
      </w:r>
      <w:r w:rsidRPr="00D34CBB">
        <w:rPr>
          <w:rStyle w:val="Emphasis"/>
        </w:rPr>
        <w:t>the ability to foster interoperability and connectivity with U.S. forces, and the ongoing supply-and-maintenance relationship that provides enduring foreign policy influence</w:t>
      </w:r>
      <w:r>
        <w:t xml:space="preserve">.   </w:t>
      </w:r>
    </w:p>
    <w:p w:rsidR="00CC1FD6" w:rsidRDefault="00CC1FD6" w:rsidP="00CC1FD6">
      <w:r>
        <w:t>The current system is designed solely to manage risk. We’re looking for a new one that also maximizes benefits as we “</w:t>
      </w:r>
      <w:proofErr w:type="spellStart"/>
      <w:r>
        <w:t>outpartner</w:t>
      </w:r>
      <w:proofErr w:type="spellEnd"/>
      <w:r>
        <w:t>” our adversaries. That means creating an expedited approval process to get U.S.-made equipment, promoting time-sensitive national security objectives while improving interoperability with U.S. forces.</w:t>
      </w:r>
    </w:p>
    <w:p w:rsidR="00CC1FD6" w:rsidRDefault="00CC1FD6" w:rsidP="00CC1FD6">
      <w:r>
        <w:t>Industry unequivocally supports getting the right answers on approvals and conditions for export from the government’s review process. We’re not looking to change answers from no to yes, but rather are focused on reforms that provide a better process to decide yes or no.</w:t>
      </w:r>
    </w:p>
    <w:p w:rsidR="00CC1FD6" w:rsidRDefault="00CC1FD6" w:rsidP="00CC1FD6">
      <w:r>
        <w:t>The first step in a comprehensive solution is for the White House to develop a National Security Cooperation Strategy that maps out the priorities, policies, and processes needed for the demands and opportunities of today’s security cooperation environment. An effective strategy would align the disparate departments and agencies overseeing parts of the security cooperation enterprise into a concerted, whole-of-government approach that emphasizes putting the right capability into the right hands at the right time.</w:t>
      </w:r>
    </w:p>
    <w:p w:rsidR="00CC1FD6" w:rsidRPr="00D63F7E" w:rsidRDefault="00CC1FD6" w:rsidP="00CC1FD6">
      <w:r>
        <w:t xml:space="preserve">This would be a win </w:t>
      </w:r>
      <w:r w:rsidRPr="00D63F7E">
        <w:t xml:space="preserve">for our allies, who want to align with American values and security interests, and a win for industry and American workers. That’s increasingly important in what’s become </w:t>
      </w:r>
      <w:r w:rsidRPr="00D63F7E">
        <w:rPr>
          <w:rStyle w:val="Emphasis"/>
        </w:rPr>
        <w:t>a time-sensitive, zero-sum game for influence in the global security arena where every sale won or lost has an enduring impact</w:t>
      </w:r>
      <w:r w:rsidRPr="00D63F7E">
        <w:t>.</w:t>
      </w:r>
    </w:p>
    <w:p w:rsidR="00CC1FD6" w:rsidRDefault="00CC1FD6" w:rsidP="00CC1FD6">
      <w:r w:rsidRPr="00D63F7E">
        <w:rPr>
          <w:rStyle w:val="Emphasis"/>
        </w:rPr>
        <w:t>The quality of U.S. defense equipment is unparalleled, and the world recognizes the value of interoperability with the U.S. military.</w:t>
      </w:r>
      <w:r w:rsidRPr="00D63F7E">
        <w:t xml:space="preserve"> However, </w:t>
      </w:r>
      <w:r w:rsidRPr="00D63F7E">
        <w:rPr>
          <w:rStyle w:val="Emphasis"/>
        </w:rPr>
        <w:t>the customer always gets the final vote, and competitors are lining up to fill any void</w:t>
      </w:r>
      <w:r w:rsidRPr="00D63F7E">
        <w:t xml:space="preserve">. Our allies and partners will not wait indefinitely for reforms to our burdened and fragmented security cooperation enterprise. </w:t>
      </w:r>
      <w:r>
        <w:t>We need a comprehensive solution, and a National Security Cooperation Strategy would do just that. Without it, we’re ceding our advantages, the influence of our values, our military-to-military relationships, and our economic prosperity.</w:t>
      </w:r>
    </w:p>
    <w:p w:rsidR="00604116" w:rsidRDefault="00604116" w:rsidP="00604116"/>
    <w:p w:rsidR="008C327E" w:rsidRDefault="009C733C" w:rsidP="008C327E">
      <w:pPr>
        <w:pStyle w:val="Heading3"/>
      </w:pPr>
      <w:r>
        <w:t xml:space="preserve">2nc </w:t>
      </w:r>
      <w:r w:rsidR="008C327E">
        <w:t xml:space="preserve">Saudi Arabia </w:t>
      </w:r>
      <w:r w:rsidR="00F26A5C">
        <w:t>Key</w:t>
      </w:r>
    </w:p>
    <w:p w:rsidR="00A753F4" w:rsidRDefault="00A753F4" w:rsidP="00A753F4"/>
    <w:p w:rsidR="00873773" w:rsidRDefault="00873773" w:rsidP="00873773">
      <w:pPr>
        <w:pStyle w:val="Heading4"/>
      </w:pPr>
      <w:r>
        <w:t xml:space="preserve">***Note when prepping file --- a much shorter version of this </w:t>
      </w:r>
      <w:proofErr w:type="spellStart"/>
      <w:r>
        <w:t>ev</w:t>
      </w:r>
      <w:proofErr w:type="spellEnd"/>
      <w:r>
        <w:t xml:space="preserve"> is in the 1nc Complicity Adv</w:t>
      </w:r>
    </w:p>
    <w:p w:rsidR="00873773" w:rsidRPr="006B6992" w:rsidRDefault="00873773" w:rsidP="00873773"/>
    <w:p w:rsidR="00873773" w:rsidRDefault="00873773" w:rsidP="00873773">
      <w:pPr>
        <w:pStyle w:val="Heading4"/>
      </w:pPr>
      <w:r>
        <w:t xml:space="preserve">Strong ties with Saudi Arabia are key to </w:t>
      </w:r>
      <w:r w:rsidRPr="006B6992">
        <w:rPr>
          <w:u w:val="single"/>
        </w:rPr>
        <w:t>global growth</w:t>
      </w:r>
      <w:r>
        <w:t xml:space="preserve">, </w:t>
      </w:r>
      <w:r w:rsidRPr="006B6992">
        <w:rPr>
          <w:u w:val="single"/>
        </w:rPr>
        <w:t>fighting ISIS ad Al Qaeda</w:t>
      </w:r>
      <w:r>
        <w:t xml:space="preserve">, </w:t>
      </w:r>
      <w:r w:rsidRPr="00156B7B">
        <w:rPr>
          <w:u w:val="single"/>
        </w:rPr>
        <w:t>checking Ira</w:t>
      </w:r>
      <w:r w:rsidR="00156B7B" w:rsidRPr="00156B7B">
        <w:rPr>
          <w:u w:val="single"/>
        </w:rPr>
        <w:t>n</w:t>
      </w:r>
      <w:r w:rsidR="00156B7B">
        <w:t xml:space="preserve">, </w:t>
      </w:r>
      <w:r w:rsidR="00156B7B" w:rsidRPr="00156B7B">
        <w:rPr>
          <w:u w:val="single"/>
        </w:rPr>
        <w:t xml:space="preserve">stabilize </w:t>
      </w:r>
      <w:r w:rsidRPr="00156B7B">
        <w:rPr>
          <w:u w:val="single"/>
        </w:rPr>
        <w:t>Iraq and Syria</w:t>
      </w:r>
      <w:r w:rsidR="00156B7B">
        <w:t xml:space="preserve">, </w:t>
      </w:r>
      <w:r w:rsidR="00156B7B" w:rsidRPr="00156B7B">
        <w:rPr>
          <w:u w:val="single"/>
        </w:rPr>
        <w:t>limit Iranian and Russian influence</w:t>
      </w:r>
      <w:r w:rsidR="00156B7B">
        <w:t xml:space="preserve"> and improve relations with Turkey</w:t>
      </w:r>
      <w:r>
        <w:t xml:space="preserve"> --- no other country can adequately fill-in</w:t>
      </w:r>
    </w:p>
    <w:p w:rsidR="00873773" w:rsidRDefault="00873773" w:rsidP="00873773">
      <w:r w:rsidRPr="00774AE3">
        <w:rPr>
          <w:rStyle w:val="Style13ptBold"/>
        </w:rPr>
        <w:t>Cordesman, 18</w:t>
      </w:r>
      <w:r>
        <w:rPr>
          <w:rStyle w:val="submitted-by"/>
        </w:rPr>
        <w:t xml:space="preserve"> --- </w:t>
      </w:r>
      <w:proofErr w:type="spellStart"/>
      <w:r>
        <w:rPr>
          <w:rStyle w:val="submitted-by"/>
        </w:rPr>
        <w:t>Arleigh</w:t>
      </w:r>
      <w:proofErr w:type="spellEnd"/>
      <w:r>
        <w:rPr>
          <w:rStyle w:val="submitted-by"/>
        </w:rPr>
        <w:t xml:space="preserve"> A. Burke chair in strategy at the CSIS, served as a consultant on Afghanistan to the U.S. Department of Defense and the U.S. Department of State (3/21/18, Anthony, “Saudi Arabia is a critical American security partner in the Middle East,” </w:t>
      </w:r>
      <w:hyperlink r:id="rId138" w:history="1">
        <w:r w:rsidRPr="00807E0F">
          <w:rPr>
            <w:rStyle w:val="Hyperlink"/>
          </w:rPr>
          <w:t>https://thehill.com/opinion/international/379542-saudi-arabia-is-a-critical-american-security-partner-in-the-middle-east</w:t>
        </w:r>
      </w:hyperlink>
      <w:r>
        <w:t>, accessed on 6/8/19, JMP)</w:t>
      </w:r>
    </w:p>
    <w:p w:rsidR="00873773" w:rsidRDefault="00873773" w:rsidP="00873773">
      <w:r>
        <w:t xml:space="preserve">Somewhere along the line, we seem to have forgotten that </w:t>
      </w:r>
      <w:r w:rsidRPr="006B6992">
        <w:rPr>
          <w:rStyle w:val="Emphasis"/>
        </w:rPr>
        <w:t>our strategy in the Middle East is dependent on Saudi Arabia as our most important single security partner</w:t>
      </w:r>
      <w:r>
        <w:t xml:space="preserve">. </w:t>
      </w:r>
      <w:r w:rsidRPr="006B6992">
        <w:rPr>
          <w:rStyle w:val="StyleUnderline"/>
        </w:rPr>
        <w:t>Israel’s security</w:t>
      </w:r>
      <w:r>
        <w:t xml:space="preserve"> is certainly a key American concern, but it </w:t>
      </w:r>
      <w:r w:rsidRPr="006B6992">
        <w:rPr>
          <w:rStyle w:val="StyleUnderline"/>
        </w:rPr>
        <w:t>does not play an active role in most of America’s ongoing military engagements in the region, in dealing with Iran, or in a direct fight against violent extremist movements like ISIS and Al Qaeda</w:t>
      </w:r>
      <w:r>
        <w:t>.</w:t>
      </w:r>
    </w:p>
    <w:p w:rsidR="00873773" w:rsidRDefault="00873773" w:rsidP="00873773">
      <w:r>
        <w:t xml:space="preserve">Saudi Arabia’s role as a strategic partner has also been enhanced by the fact that </w:t>
      </w:r>
      <w:r w:rsidRPr="00C55FAC">
        <w:rPr>
          <w:rStyle w:val="StyleUnderline"/>
        </w:rPr>
        <w:t>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w:t>
      </w:r>
    </w:p>
    <w:p w:rsidR="00873773" w:rsidRDefault="00873773" w:rsidP="00873773">
      <w:r w:rsidRPr="00C5605C">
        <w:rPr>
          <w:rStyle w:val="StyleUnderline"/>
        </w:rPr>
        <w:t>It is certainly true that Saudi Arabia needs the</w:t>
      </w:r>
      <w:r>
        <w:t xml:space="preserve"> </w:t>
      </w:r>
      <w:r w:rsidRPr="00C5605C">
        <w:rPr>
          <w:rStyle w:val="Emphasis"/>
        </w:rPr>
        <w:t>U</w:t>
      </w:r>
      <w:r>
        <w:t xml:space="preserve">nited </w:t>
      </w:r>
      <w:r w:rsidRPr="00C5605C">
        <w:rPr>
          <w:rStyle w:val="Emphasis"/>
        </w:rPr>
        <w:t>S</w:t>
      </w:r>
      <w:r>
        <w:t xml:space="preserve">tates </w:t>
      </w:r>
      <w:r w:rsidRPr="00C5605C">
        <w:rPr>
          <w:rStyle w:val="StyleUnderline"/>
        </w:rPr>
        <w:t>as much or more than the</w:t>
      </w:r>
      <w:r>
        <w:t xml:space="preserve"> </w:t>
      </w:r>
      <w:r w:rsidRPr="00C5605C">
        <w:rPr>
          <w:rStyle w:val="Emphasis"/>
        </w:rPr>
        <w:t>U</w:t>
      </w:r>
      <w:r>
        <w:t xml:space="preserve">nited </w:t>
      </w:r>
      <w:r w:rsidRPr="00C5605C">
        <w:rPr>
          <w:rStyle w:val="Emphasis"/>
        </w:rPr>
        <w:t>S</w:t>
      </w:r>
      <w:r>
        <w:t xml:space="preserve">tates </w:t>
      </w:r>
      <w:r w:rsidRPr="00C5605C">
        <w:rPr>
          <w:rStyle w:val="StyleUnderline"/>
        </w:rPr>
        <w:t>needs Saudi Arabia</w:t>
      </w:r>
      <w:r>
        <w:t xml:space="preserve">. Saudi military forces are steadily improving, but it is the U.S. presence in the region that create a balance of forces that firmly deters Iran and has helped Saudi Arabia defeat its own terrorist threats from groups like Al Qaeda in the Arabian Peninsula. </w:t>
      </w:r>
      <w:r w:rsidRPr="001438A7">
        <w:rPr>
          <w:rStyle w:val="Emphasis"/>
        </w:rPr>
        <w:t>U.S. arms shipments, advisory efforts and exercises</w:t>
      </w:r>
      <w:r>
        <w:t xml:space="preserve"> also </w:t>
      </w:r>
      <w:r w:rsidRPr="001438A7">
        <w:rPr>
          <w:rStyle w:val="Emphasis"/>
        </w:rPr>
        <w:t>play a critical role in improving Saudi forces</w:t>
      </w:r>
      <w:r>
        <w:t>.</w:t>
      </w:r>
    </w:p>
    <w:p w:rsidR="00873773" w:rsidRDefault="00873773" w:rsidP="00873773">
      <w:r w:rsidRPr="002C04E2">
        <w:rPr>
          <w:rStyle w:val="Emphasis"/>
        </w:rPr>
        <w:t>But the</w:t>
      </w:r>
      <w:r>
        <w:t xml:space="preserve"> </w:t>
      </w:r>
      <w:r w:rsidRPr="002C04E2">
        <w:rPr>
          <w:rStyle w:val="Emphasis"/>
        </w:rPr>
        <w:t>U</w:t>
      </w:r>
      <w:r>
        <w:t xml:space="preserve">nited </w:t>
      </w:r>
      <w:r w:rsidRPr="002C04E2">
        <w:rPr>
          <w:rStyle w:val="Emphasis"/>
        </w:rPr>
        <w:t>S</w:t>
      </w:r>
      <w:r>
        <w:t xml:space="preserve">tates </w:t>
      </w:r>
      <w:r w:rsidRPr="002C04E2">
        <w:rPr>
          <w:rStyle w:val="Emphasis"/>
        </w:rPr>
        <w:t>needs Saudi Arabia as well</w:t>
      </w:r>
      <w:r>
        <w:t xml:space="preserve">. </w:t>
      </w:r>
      <w:r w:rsidRPr="002C04E2">
        <w:rPr>
          <w:rStyle w:val="Emphasis"/>
        </w:rPr>
        <w:t>Saudi Arabia is now the most critical single security partner in ensuring the stable flow of petroleum out of the Gulf region.</w:t>
      </w:r>
      <w:r>
        <w:t xml:space="preserve"> </w:t>
      </w:r>
      <w:r w:rsidRPr="002C04E2">
        <w:rPr>
          <w:rStyle w:val="StyleUnderline"/>
        </w:rPr>
        <w:t>While the</w:t>
      </w:r>
      <w:r>
        <w:t xml:space="preserve"> </w:t>
      </w:r>
      <w:r w:rsidRPr="002C04E2">
        <w:rPr>
          <w:rStyle w:val="Emphasis"/>
        </w:rPr>
        <w:t>U</w:t>
      </w:r>
      <w:r>
        <w:t xml:space="preserve">nited </w:t>
      </w:r>
      <w:r w:rsidRPr="002C04E2">
        <w:rPr>
          <w:rStyle w:val="Emphasis"/>
        </w:rPr>
        <w:t>S</w:t>
      </w:r>
      <w:r>
        <w:t xml:space="preserve">tates </w:t>
      </w:r>
      <w:r w:rsidRPr="002C04E2">
        <w:rPr>
          <w:rStyle w:val="StyleUnderline"/>
        </w:rPr>
        <w:t xml:space="preserve">is largely eliminating its need for direct petroleum imports, </w:t>
      </w:r>
      <w:r w:rsidRPr="00451AF4">
        <w:rPr>
          <w:rStyle w:val="Emphasis"/>
        </w:rPr>
        <w:t>it is steadily increasing its dependence on the health and growth of the global economy and imports from Asian states like China, Japan, South Korea and Taiwan, which are critically dependent on Gulf petroleum exports</w:t>
      </w:r>
      <w:r w:rsidRPr="002C04E2">
        <w:rPr>
          <w:rStyle w:val="StyleUnderline"/>
        </w:rPr>
        <w:t>.</w:t>
      </w:r>
      <w:r>
        <w:t xml:space="preserve"> The end result is that U.S. strategic interests in the region continue to increase in spite of the steady cut in U.S. direct oil imports.</w:t>
      </w:r>
    </w:p>
    <w:p w:rsidR="00873773" w:rsidRPr="00E60F11" w:rsidRDefault="00873773" w:rsidP="00873773">
      <w:r w:rsidRPr="00E60F11">
        <w:t xml:space="preserve">This is why focusing on more U.S. arms sales to Saudi Arabia and Saudi investment in the United States, ignoring the growing role Saudi Arabia has played in fight terrorism since 2003, </w:t>
      </w:r>
      <w:proofErr w:type="spellStart"/>
      <w:r w:rsidRPr="00E60F11">
        <w:t>down playing</w:t>
      </w:r>
      <w:proofErr w:type="spellEnd"/>
      <w:r w:rsidRPr="00E60F11">
        <w:t xml:space="preserve"> the need to cooperate in checking Iran, and treating the war in Yemen as is if Saudi Arabia does not face real threats is not the way the United States should deal with Crown Prince Mohammed Bin Salman’s visit to the White House.</w:t>
      </w:r>
    </w:p>
    <w:p w:rsidR="00873773" w:rsidRPr="00E60F11" w:rsidRDefault="00873773" w:rsidP="00873773">
      <w:r w:rsidRPr="00E60F11">
        <w:rPr>
          <w:rStyle w:val="StyleUnderline"/>
        </w:rPr>
        <w:t>Saudi Arabia’s reform and economic development plans are critical to its stability and the region’s security. The kingdom needs U.S. encouragement and an understanding that Saudi Arabia cannot implement these plans effectively without outside support.</w:t>
      </w:r>
      <w:r w:rsidRPr="00E60F11">
        <w:t xml:space="preserve"> The burden sharing argument has become absurd. Saudi Arabia cannot be treated as a source of ready money every time the United States has a need.</w:t>
      </w:r>
    </w:p>
    <w:p w:rsidR="00873773" w:rsidRPr="00E60F11" w:rsidRDefault="00873773" w:rsidP="00873773">
      <w:r w:rsidRPr="00E60F11">
        <w:t>It is already spending more than 10 percent of its economy on security, which is three times the economic burden security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spending more.</w:t>
      </w:r>
    </w:p>
    <w:p w:rsidR="00873773" w:rsidRPr="00E60F11" w:rsidRDefault="00873773" w:rsidP="00873773">
      <w:r w:rsidRPr="00E60F11">
        <w:t xml:space="preserve">At the same time, </w:t>
      </w:r>
      <w:r w:rsidRPr="00E60F11">
        <w:rPr>
          <w:rStyle w:val="Emphasis"/>
        </w:rPr>
        <w:t>Iran is</w:t>
      </w:r>
      <w:r w:rsidRPr="00E60F11">
        <w:t xml:space="preserve"> all too real </w:t>
      </w:r>
      <w:r w:rsidRPr="00E60F11">
        <w:rPr>
          <w:rStyle w:val="Emphasis"/>
        </w:rPr>
        <w:t>a threat. Effective joint action in dealing with Iran’s nuclear programs, its ballistic and cruise missile programs, its asymmetric threats to Gulf shipping, and expending military influence in the region are all critical common U.S. and Saudi priorities.</w:t>
      </w:r>
    </w:p>
    <w:p w:rsidR="00873773" w:rsidRPr="00E60F11" w:rsidRDefault="00873773" w:rsidP="00873773">
      <w:r w:rsidRPr="00E60F11">
        <w:rPr>
          <w:rStyle w:val="StyleUnderline"/>
        </w:rPr>
        <w:t xml:space="preserve">The </w:t>
      </w:r>
      <w:r w:rsidRPr="00E60F11">
        <w:rPr>
          <w:rStyle w:val="Emphasis"/>
        </w:rPr>
        <w:t>U</w:t>
      </w:r>
      <w:r w:rsidRPr="00E60F11">
        <w:t xml:space="preserve">nited </w:t>
      </w:r>
      <w:r w:rsidRPr="00E60F11">
        <w:rPr>
          <w:rStyle w:val="Emphasis"/>
        </w:rPr>
        <w:t>S</w:t>
      </w:r>
      <w:r w:rsidRPr="00E60F11">
        <w:t xml:space="preserve">tates </w:t>
      </w:r>
      <w:r w:rsidRPr="00E60F11">
        <w:rPr>
          <w:rStyle w:val="Emphasis"/>
        </w:rPr>
        <w:t>also badly needs to find some common approach to dealing with Iraq and Syria that will move both towards recovery and lasting stability, limit Iranian and Russian influence as much as possible, and help stabilize relations with Turkey</w:t>
      </w:r>
      <w:r w:rsidRPr="00E60F11">
        <w:t xml:space="preserve">. There are no easy options in either case, but </w:t>
      </w:r>
      <w:r w:rsidRPr="00E60F11">
        <w:rPr>
          <w:rStyle w:val="Emphasis"/>
        </w:rPr>
        <w:t>Saudi Arabia is the key potential Arab partner any such efforts</w:t>
      </w:r>
      <w:r w:rsidRPr="00E60F11">
        <w:t>.</w:t>
      </w:r>
    </w:p>
    <w:p w:rsidR="00873773" w:rsidRPr="00E60F11" w:rsidRDefault="00873773" w:rsidP="00873773">
      <w:r w:rsidRPr="00E60F11">
        <w:t xml:space="preserve">The United States, especially members of Congress, needs to remember that we have had at least as many military problems in fighting the Iraq and Syria wars as Saudi Arabia and the United Arab Emirates have faced in fighting in Yemen. </w:t>
      </w:r>
      <w:r w:rsidRPr="00E60F11">
        <w:rPr>
          <w:rStyle w:val="Emphasis"/>
        </w:rPr>
        <w:t>Cutting U.S. arms shipments to Saudi Arabia may do little more that lead the Saudis to ignore the systems that the</w:t>
      </w:r>
      <w:r w:rsidRPr="00E60F11">
        <w:t xml:space="preserve"> </w:t>
      </w:r>
      <w:r w:rsidRPr="00E60F11">
        <w:rPr>
          <w:rStyle w:val="Emphasis"/>
        </w:rPr>
        <w:t>U</w:t>
      </w:r>
      <w:r w:rsidRPr="00E60F11">
        <w:t xml:space="preserve">nited </w:t>
      </w:r>
      <w:r w:rsidRPr="00E60F11">
        <w:rPr>
          <w:rStyle w:val="Emphasis"/>
        </w:rPr>
        <w:t>S</w:t>
      </w:r>
      <w:r w:rsidRPr="00E60F11">
        <w:t xml:space="preserve">tates </w:t>
      </w:r>
      <w:r w:rsidRPr="00E60F11">
        <w:rPr>
          <w:rStyle w:val="Emphasis"/>
        </w:rPr>
        <w:t>has helped set up to limit targeting of civilians and using unguided and more damaging air munitions. It raises a whole new round of questions about the U.S commitment to its partners in the region.</w:t>
      </w:r>
    </w:p>
    <w:p w:rsidR="00873773" w:rsidRPr="00E60F11" w:rsidRDefault="00873773" w:rsidP="00873773">
      <w:r w:rsidRPr="00E60F11">
        <w:rPr>
          <w:rStyle w:val="StyleUnderline"/>
        </w:rPr>
        <w:t xml:space="preserve">We need to forge a common solution in Yemen, </w:t>
      </w:r>
      <w:r w:rsidRPr="00E60F11">
        <w:rPr>
          <w:rStyle w:val="Emphasis"/>
        </w:rPr>
        <w:t>not a decoupling that leaves Saudi Arabia exposed</w:t>
      </w:r>
      <w:r w:rsidRPr="00E60F11">
        <w:rPr>
          <w:rStyle w:val="StyleUnderline"/>
        </w:rPr>
        <w:t>.</w:t>
      </w:r>
      <w:r w:rsidRPr="00E60F11">
        <w:t xml:space="preserve"> </w:t>
      </w:r>
      <w:r w:rsidRPr="00E60F11">
        <w:rPr>
          <w:rStyle w:val="StyleUnderline"/>
        </w:rPr>
        <w:t xml:space="preserve">This would </w:t>
      </w:r>
      <w:r w:rsidRPr="00E60F11">
        <w:rPr>
          <w:rStyle w:val="Emphasis"/>
        </w:rPr>
        <w:t>fail in both military and human rights terms</w:t>
      </w:r>
      <w:r w:rsidRPr="00E60F11">
        <w:rPr>
          <w:rStyle w:val="StyleUnderline"/>
        </w:rPr>
        <w:t>, and leaves both the</w:t>
      </w:r>
      <w:r w:rsidRPr="00E60F11">
        <w:t xml:space="preserve"> </w:t>
      </w:r>
      <w:r w:rsidRPr="00E60F11">
        <w:rPr>
          <w:rStyle w:val="Emphasis"/>
        </w:rPr>
        <w:t>U</w:t>
      </w:r>
      <w:r w:rsidRPr="00E60F11">
        <w:t xml:space="preserve">nited </w:t>
      </w:r>
      <w:r w:rsidRPr="00E60F11">
        <w:rPr>
          <w:rStyle w:val="Emphasis"/>
        </w:rPr>
        <w:t>S</w:t>
      </w:r>
      <w:r w:rsidRPr="00E60F11">
        <w:t xml:space="preserve">tates </w:t>
      </w:r>
      <w:r w:rsidRPr="00E60F11">
        <w:rPr>
          <w:rStyle w:val="StyleUnderline"/>
        </w:rPr>
        <w:t xml:space="preserve">and Saudi Arabia with no options for dealing with the Houthi or Iran, seeking ways to end the war, </w:t>
      </w:r>
      <w:r w:rsidRPr="00E60F11">
        <w:rPr>
          <w:rStyle w:val="Emphasis"/>
        </w:rPr>
        <w:t>dealing with Al Qaida or the other terrorist movements in Yemen</w:t>
      </w:r>
      <w:r w:rsidRPr="00E60F11">
        <w:rPr>
          <w:rStyle w:val="StyleUnderline"/>
        </w:rPr>
        <w:t>, and without any means to help Yemen back to some form of stability and development.</w:t>
      </w:r>
    </w:p>
    <w:p w:rsidR="00873773" w:rsidRPr="00E60F11" w:rsidRDefault="00873773" w:rsidP="00873773">
      <w:r w:rsidRPr="00E60F11">
        <w:t>These challenges are also are reasons why the United States should do as much as possible to persuade Mohammed Bin Salman to end the divisions that have led Saudi Arabia and the United Arab Emirates to split with Qatar, and to rising tensions with Oman. More unity between the southern Gulf states in dealing with Iran and terrorism can do far more to help the United states than more arms sales. Finally, more interoperability, common facilities and cooperation are key to countering Iran.</w:t>
      </w:r>
    </w:p>
    <w:p w:rsidR="00873773" w:rsidRDefault="00873773" w:rsidP="00873773">
      <w:r w:rsidRPr="00E60F11">
        <w:t xml:space="preserve">We need to take this visit seriously, and stop focusing on pomp and deals. </w:t>
      </w:r>
      <w:r w:rsidRPr="00E60F11">
        <w:rPr>
          <w:rStyle w:val="StyleUnderline"/>
        </w:rPr>
        <w:t>The</w:t>
      </w:r>
      <w:r w:rsidRPr="00E60F11">
        <w:t xml:space="preserve"> </w:t>
      </w:r>
      <w:r w:rsidRPr="00E60F11">
        <w:rPr>
          <w:rStyle w:val="Emphasis"/>
        </w:rPr>
        <w:t>U</w:t>
      </w:r>
      <w:r w:rsidRPr="00E60F11">
        <w:t xml:space="preserve">nited </w:t>
      </w:r>
      <w:r w:rsidRPr="00E60F11">
        <w:rPr>
          <w:rStyle w:val="Emphasis"/>
        </w:rPr>
        <w:t>S</w:t>
      </w:r>
      <w:r w:rsidRPr="00E60F11">
        <w:t xml:space="preserve">tates </w:t>
      </w:r>
      <w:r w:rsidRPr="00E60F11">
        <w:rPr>
          <w:rStyle w:val="StyleUnderline"/>
        </w:rPr>
        <w:t>is highly unlikely to find a better Saudi leader for reform and change in Saudi Arabia during the next decade, or one more committed to improving Saudi security in ways that serve the common interests of both the</w:t>
      </w:r>
      <w:r w:rsidRPr="00E60F11">
        <w:t xml:space="preserve"> </w:t>
      </w:r>
      <w:r w:rsidRPr="00E60F11">
        <w:rPr>
          <w:rStyle w:val="Emphasis"/>
        </w:rPr>
        <w:t>U</w:t>
      </w:r>
      <w:r w:rsidRPr="00E60F11">
        <w:t xml:space="preserve">nited </w:t>
      </w:r>
      <w:r w:rsidRPr="00E60F11">
        <w:rPr>
          <w:rStyle w:val="Emphasis"/>
        </w:rPr>
        <w:t>S</w:t>
      </w:r>
      <w:r w:rsidRPr="00E60F11">
        <w:t xml:space="preserve">tates </w:t>
      </w:r>
      <w:r w:rsidRPr="00E60F11">
        <w:rPr>
          <w:rStyle w:val="StyleUnderline"/>
        </w:rPr>
        <w:t>and Saudi Arabia</w:t>
      </w:r>
      <w:r w:rsidRPr="00E60F11">
        <w:t>.</w:t>
      </w:r>
    </w:p>
    <w:p w:rsidR="00F26A5C" w:rsidRPr="00A753F4" w:rsidRDefault="00F26A5C" w:rsidP="00A753F4"/>
    <w:p w:rsidR="008C327E" w:rsidRDefault="008C327E" w:rsidP="008C327E">
      <w:pPr>
        <w:pStyle w:val="Heading4"/>
      </w:pPr>
      <w:r>
        <w:t xml:space="preserve">U.S. has to tread lightly </w:t>
      </w:r>
      <w:r w:rsidR="00A753F4">
        <w:t>with Saudi Arabia --- strong relations are critical to counter Iran, host military bases and fight terrorism</w:t>
      </w:r>
    </w:p>
    <w:p w:rsidR="008C327E" w:rsidRDefault="008C327E" w:rsidP="008C327E">
      <w:r w:rsidRPr="00DF6251">
        <w:rPr>
          <w:rStyle w:val="Style13ptBold"/>
        </w:rPr>
        <w:t xml:space="preserve">Kahn &amp; </w:t>
      </w:r>
      <w:proofErr w:type="spellStart"/>
      <w:r w:rsidRPr="00DF6251">
        <w:rPr>
          <w:rStyle w:val="Style13ptBold"/>
        </w:rPr>
        <w:t>Ghasseminejad</w:t>
      </w:r>
      <w:proofErr w:type="spellEnd"/>
      <w:r w:rsidRPr="00DF6251">
        <w:rPr>
          <w:rStyle w:val="Style13ptBold"/>
        </w:rPr>
        <w:t>, 19</w:t>
      </w:r>
      <w:r>
        <w:t xml:space="preserve"> --- senior Iran analyst senior adviser on Iran at the Foundation for Defense of Democracies (3/13/19, </w:t>
      </w:r>
      <w:proofErr w:type="spellStart"/>
      <w:r>
        <w:t>Tzvi</w:t>
      </w:r>
      <w:proofErr w:type="spellEnd"/>
      <w:r>
        <w:t xml:space="preserve"> &amp; Saeed, “Trump’s dereliction on human rights,” </w:t>
      </w:r>
      <w:hyperlink r:id="rId139" w:history="1">
        <w:r w:rsidRPr="0075402B">
          <w:rPr>
            <w:rStyle w:val="Hyperlink"/>
          </w:rPr>
          <w:t>https://www.washingtonexaminer.com/opinion/op-eds/trumps-dereliction-on-human-rights</w:t>
        </w:r>
      </w:hyperlink>
      <w:r>
        <w:t>, accessed on 5/9/19, JMP)</w:t>
      </w:r>
    </w:p>
    <w:p w:rsidR="008C327E" w:rsidRDefault="008C327E" w:rsidP="008C327E">
      <w:r>
        <w:t xml:space="preserve">To be sure, </w:t>
      </w:r>
      <w:r w:rsidRPr="00A17CB7">
        <w:rPr>
          <w:rStyle w:val="Emphasis"/>
        </w:rPr>
        <w:t>perfect consistency on human rights will never be possible</w:t>
      </w:r>
      <w:r>
        <w:t xml:space="preserve">. In the complicated case of Saudi Arabia, the murder of Saudi citizen Jamal Khashoggi has spurred international condemnation, but </w:t>
      </w:r>
      <w:r w:rsidRPr="00BF5000">
        <w:rPr>
          <w:rStyle w:val="StyleUnderline"/>
        </w:rPr>
        <w:t>Trump is correct to argue that U.S. interests prevent him from discarding Washington’s relationship with Riyadh</w:t>
      </w:r>
      <w:r>
        <w:t xml:space="preserve">. </w:t>
      </w:r>
      <w:r w:rsidRPr="00BF5000">
        <w:rPr>
          <w:rStyle w:val="StyleUnderline"/>
        </w:rPr>
        <w:t>For now, the</w:t>
      </w:r>
      <w:r>
        <w:t xml:space="preserve"> </w:t>
      </w:r>
      <w:r w:rsidRPr="00BF5000">
        <w:rPr>
          <w:rStyle w:val="Emphasis"/>
        </w:rPr>
        <w:t>U</w:t>
      </w:r>
      <w:r>
        <w:t xml:space="preserve">nited </w:t>
      </w:r>
      <w:r w:rsidRPr="00BF5000">
        <w:rPr>
          <w:rStyle w:val="Emphasis"/>
        </w:rPr>
        <w:t>S</w:t>
      </w:r>
      <w:r>
        <w:t xml:space="preserve">tates </w:t>
      </w:r>
      <w:r w:rsidRPr="00BF5000">
        <w:rPr>
          <w:rStyle w:val="Emphasis"/>
        </w:rPr>
        <w:t>must continue to rely on the kingdom and other repressive Arab regimes to counter Iran, ensure the stability of oil markets, host American military bases, and combat terrorist organizations.</w:t>
      </w:r>
      <w:r>
        <w:t xml:space="preserve"> </w:t>
      </w:r>
      <w:r w:rsidRPr="007628EB">
        <w:rPr>
          <w:rStyle w:val="Emphasis"/>
        </w:rPr>
        <w:t>Washington cannot seek to isolate a flawed friend such as Saudi Arabia the way it does an avowed enemy regime such as Iran</w:t>
      </w:r>
      <w:r>
        <w:t>’s Islamic Republic.</w:t>
      </w:r>
    </w:p>
    <w:p w:rsidR="008C327E" w:rsidRDefault="008C327E" w:rsidP="008C327E">
      <w:r>
        <w:t xml:space="preserve">At the same time, Washington needn’t abandon its principles in dealing with cases such as Saudi Arabia. On the contrary, </w:t>
      </w:r>
      <w:r w:rsidRPr="00B567E8">
        <w:rPr>
          <w:rStyle w:val="StyleUnderline"/>
        </w:rPr>
        <w:t xml:space="preserve">as Trump’s rightful decision to sanction 17 Saudi officials complicit in the killing demonstrates, Washington retains a range of intermediate options to pressure its authoritarian allies without </w:t>
      </w:r>
      <w:r w:rsidRPr="00E32A11">
        <w:rPr>
          <w:rStyle w:val="Emphasis"/>
        </w:rPr>
        <w:t>sabotaging their overall relationship</w:t>
      </w:r>
      <w:r>
        <w:t>. In fact, by pushing Riyadh to improve its human rights record, America can ensure that their relationship rests on a sustainable foundation. In offering evasive and misleading statements about Crown Prince Mohammad bin Salman’s likely foreknowledge of Khashoggi’s murder, Trump undermined U.S. interests by alienating allies and sowing political division at home.</w:t>
      </w:r>
    </w:p>
    <w:p w:rsidR="008C327E" w:rsidRDefault="008C327E" w:rsidP="008C327E"/>
    <w:p w:rsidR="00334178" w:rsidRDefault="00334178" w:rsidP="00334178">
      <w:pPr>
        <w:pStyle w:val="Heading4"/>
      </w:pPr>
      <w:r>
        <w:t>Saudi cooperation key to check Iran and prevent terrorism</w:t>
      </w:r>
    </w:p>
    <w:p w:rsidR="00334178" w:rsidRPr="00810A9F" w:rsidRDefault="00334178" w:rsidP="00334178">
      <w:r w:rsidRPr="00B773F2">
        <w:rPr>
          <w:rStyle w:val="Style13ptBold"/>
        </w:rPr>
        <w:t>Levine, 11</w:t>
      </w:r>
      <w:r w:rsidRPr="00B773F2">
        <w:t xml:space="preserve"> --- author of The Oil and the Glory and a blogger on energy issues at ForeignPolicy.com (Jan/Feb 2011, Steve, “Frenemies Forever; How Washington stopped worrying and learned to love Saudi Arabia, again,” </w:t>
      </w:r>
      <w:r w:rsidRPr="00810A9F">
        <w:t>http://www.foreignpolicy.com/articles/2011/01/02/opening_gambit_frenemies_forever)</w:t>
      </w:r>
    </w:p>
    <w:p w:rsidR="00334178" w:rsidRPr="00810A9F" w:rsidRDefault="00334178" w:rsidP="00334178">
      <w:r w:rsidRPr="00810A9F">
        <w:t>Over the past decade, the American public has been presented with the case against Saudi Arabia, and it's a damning indictment: oil (dirty), terrorism (evil), fundamentalist Islam (dangerous), human rights (shockingly bad). President Barack Obama has spoken of the need to "get off Middle East oil" so that America is no longer beholden to the "whims of oil-rich dictators" -- rhetoric that will inevitably increase as oil prices approach $100 a barrel for the first time since 2008. Former CIA Director R. James Woolsey and others argue that petroleum profits fuel terrorism and fundamentalist interpretations of Islam. Human rights groups point to the reality that women can't drive in Saudi Arabia, that beheading is a common form of punishment there, and that the country still has no constitution -- only an austere, seventh-century interpretation of the Quran.</w:t>
      </w:r>
    </w:p>
    <w:p w:rsidR="00334178" w:rsidRPr="00810A9F" w:rsidRDefault="00334178" w:rsidP="00334178">
      <w:r w:rsidRPr="00810A9F">
        <w:t xml:space="preserve">The verdict: Guilty. But so what? You can't throw a country in jail. In fact, </w:t>
      </w:r>
      <w:r w:rsidRPr="00810A9F">
        <w:rPr>
          <w:rStyle w:val="StyleUnderline"/>
        </w:rPr>
        <w:t xml:space="preserve">a decade after the 9/11 attacks were mounted by a team of mostly Saudi terrorists, </w:t>
      </w:r>
      <w:r w:rsidRPr="00712D6C">
        <w:rPr>
          <w:rStyle w:val="Emphasis"/>
        </w:rPr>
        <w:t>America needs Saudi Arabia more than ever</w:t>
      </w:r>
      <w:r w:rsidRPr="00810A9F">
        <w:rPr>
          <w:rStyle w:val="StyleUnderline"/>
        </w:rPr>
        <w:t>.</w:t>
      </w:r>
    </w:p>
    <w:p w:rsidR="00334178" w:rsidRPr="00712D6C" w:rsidRDefault="00334178" w:rsidP="00334178">
      <w:r w:rsidRPr="00712D6C">
        <w:t>Let's start with the dream that one day soon Americans won't need Saudi oil. In the first eight months of 2010, the United States got about 11 percent of its oil imports from the kingdom, making it the country's third-largest supplier. Imports have fallen in recent years, but U.S. dependence on Saudi oil is not going to dry up anytime soon. Wind and solar? Over the coming quarter-century, they will satisfy a few percentage points of domestic energy supply, but U.S. oil demand will fall only slightly, according to U.S. government statistics. There is no way of foreseeing precisely how much of that future oil will be Saudi, but suffice it to say that it will still be a lot. Saudi Arabia's 260 billion barrels of oil, by far the planet's largest single-country reserve, will be a bulwark of the global economy for decades to come. George Kirkland, vice chairman of original Saudi pioneer Chevron, says the country has tens of billions of barrels still to be counted. And even if the United States acquires its oil elsewhere, it won't bankrupt the kingdom; the Saudis already sell more oil to China than to the United States, and India is not far behind. What if the United States drills more at home? As Anthony Cordesman, a former top Pentagon intelligence official at the Center for Strategic and International Studies, puts it, "What is the benefit for the U.S. of 'deplete America first'?"</w:t>
      </w:r>
    </w:p>
    <w:p w:rsidR="00334178" w:rsidRPr="00810A9F" w:rsidRDefault="00334178" w:rsidP="00334178">
      <w:pPr>
        <w:rPr>
          <w:rStyle w:val="StyleUnderline"/>
        </w:rPr>
      </w:pPr>
      <w:r w:rsidRPr="00810A9F">
        <w:t xml:space="preserve">Besides, </w:t>
      </w:r>
      <w:r w:rsidRPr="00810A9F">
        <w:rPr>
          <w:rStyle w:val="StyleUnderline"/>
        </w:rPr>
        <w:t xml:space="preserve">Saudi Arabia isn't just a giant gas station with a flag. Saudi help is now essential for numerous top-shelf U.S. priorities, from </w:t>
      </w:r>
      <w:r w:rsidRPr="00810A9F">
        <w:rPr>
          <w:rStyle w:val="Emphasis"/>
        </w:rPr>
        <w:t>containing Iran</w:t>
      </w:r>
      <w:r w:rsidRPr="00810A9F">
        <w:rPr>
          <w:rStyle w:val="StyleUnderline"/>
        </w:rPr>
        <w:t xml:space="preserve"> to </w:t>
      </w:r>
      <w:r w:rsidRPr="00810A9F">
        <w:rPr>
          <w:rStyle w:val="Emphasis"/>
        </w:rPr>
        <w:t>countering terrorism</w:t>
      </w:r>
      <w:r w:rsidRPr="00810A9F">
        <w:rPr>
          <w:rStyle w:val="StyleUnderline"/>
        </w:rPr>
        <w:t xml:space="preserve"> to extricating U.S. troops from Afghanistan and keeping Pakistan stable. </w:t>
      </w:r>
      <w:r w:rsidRPr="00810A9F">
        <w:rPr>
          <w:rStyle w:val="StyleUnderline"/>
          <w:b/>
        </w:rPr>
        <w:t>Only Saudi Arabia, with its carefully cultivated, behind-the-scenes links to countries and leaders who do not trust Washington, can play this role.</w:t>
      </w:r>
      <w:r w:rsidRPr="00810A9F">
        <w:rPr>
          <w:rStyle w:val="StyleUnderline"/>
        </w:rPr>
        <w:t xml:space="preserve"> </w:t>
      </w:r>
    </w:p>
    <w:p w:rsidR="00334178" w:rsidRDefault="00334178" w:rsidP="00334178"/>
    <w:p w:rsidR="00334178" w:rsidRDefault="00334178" w:rsidP="00334178">
      <w:pPr>
        <w:pStyle w:val="Heading4"/>
      </w:pPr>
      <w:r>
        <w:t>U.S.-Saudi coop key to effectively fight terrorism</w:t>
      </w:r>
    </w:p>
    <w:p w:rsidR="00334178" w:rsidRDefault="00334178" w:rsidP="00334178">
      <w:r w:rsidRPr="00CA1DD1">
        <w:rPr>
          <w:rStyle w:val="Style13ptBold"/>
        </w:rPr>
        <w:t>Arab News, 18</w:t>
      </w:r>
      <w:r>
        <w:t xml:space="preserve"> (9/20/18, “US highlights Saudi Arabia’s key role in global fight against terrorism,” </w:t>
      </w:r>
      <w:hyperlink r:id="rId140" w:history="1">
        <w:r w:rsidRPr="00283E64">
          <w:rPr>
            <w:rStyle w:val="Hyperlink"/>
          </w:rPr>
          <w:t>http://www.arabnews.com/node/1374946/saudi-arabia</w:t>
        </w:r>
      </w:hyperlink>
      <w:r>
        <w:t>, accessed on 4/25/19, JMP)</w:t>
      </w:r>
    </w:p>
    <w:p w:rsidR="00334178" w:rsidRDefault="00334178" w:rsidP="00334178">
      <w:r>
        <w:t xml:space="preserve">WASHINGTON: </w:t>
      </w:r>
      <w:r w:rsidRPr="008772B4">
        <w:rPr>
          <w:rStyle w:val="StyleUnderline"/>
        </w:rPr>
        <w:t xml:space="preserve">The US State Department has praised Saudi Arabia for its efforts to combat terrorism, describing the Kingdom as an active and </w:t>
      </w:r>
      <w:r w:rsidRPr="00695C42">
        <w:rPr>
          <w:rStyle w:val="Emphasis"/>
        </w:rPr>
        <w:t>key member in the global coalition to defeat Daesh</w:t>
      </w:r>
      <w:r>
        <w:t>.</w:t>
      </w:r>
    </w:p>
    <w:p w:rsidR="00334178" w:rsidRDefault="00334178" w:rsidP="00334178">
      <w:r w:rsidRPr="008772B4">
        <w:rPr>
          <w:rStyle w:val="StyleUnderline"/>
        </w:rPr>
        <w:t>“Saudi Arabia has continued to maintain a strong anti-terrorism relationship with the</w:t>
      </w:r>
      <w:r w:rsidRPr="008772B4">
        <w:t xml:space="preserve"> </w:t>
      </w:r>
      <w:r w:rsidRPr="008772B4">
        <w:rPr>
          <w:rStyle w:val="Emphasis"/>
        </w:rPr>
        <w:t>U</w:t>
      </w:r>
      <w:r>
        <w:t xml:space="preserve">nited </w:t>
      </w:r>
      <w:r w:rsidRPr="008772B4">
        <w:rPr>
          <w:rStyle w:val="Emphasis"/>
        </w:rPr>
        <w:t>S</w:t>
      </w:r>
      <w:r>
        <w:t xml:space="preserve">tates </w:t>
      </w:r>
      <w:r w:rsidRPr="008772B4">
        <w:rPr>
          <w:rStyle w:val="StyleUnderline"/>
        </w:rPr>
        <w:t>and has supported the strengthening of bilateral cooperation between the two countries,” the State Department noted</w:t>
      </w:r>
      <w:r>
        <w:t xml:space="preserve"> in its annual report on the global state of terrorism. </w:t>
      </w:r>
      <w:r w:rsidRPr="008772B4">
        <w:rPr>
          <w:rStyle w:val="StyleUnderline"/>
        </w:rPr>
        <w:t>It</w:t>
      </w:r>
      <w:r>
        <w:t xml:space="preserve"> also </w:t>
      </w:r>
      <w:r w:rsidRPr="008772B4">
        <w:rPr>
          <w:rStyle w:val="StyleUnderline"/>
        </w:rPr>
        <w:t xml:space="preserve">highlighted the joint strategic vision between the two countries and a </w:t>
      </w:r>
      <w:r w:rsidRPr="00B9285C">
        <w:rPr>
          <w:rStyle w:val="Emphasis"/>
        </w:rPr>
        <w:t>number of new initiatives to counter terrorist messages and disrupt the financing of terrorism</w:t>
      </w:r>
      <w:r>
        <w:t xml:space="preserve"> </w:t>
      </w:r>
      <w:r w:rsidRPr="00C56F20">
        <w:rPr>
          <w:rStyle w:val="StyleUnderline"/>
        </w:rPr>
        <w:t>launched</w:t>
      </w:r>
      <w:r>
        <w:t xml:space="preserve"> last year </w:t>
      </w:r>
      <w:r w:rsidRPr="00C56F20">
        <w:rPr>
          <w:rStyle w:val="StyleUnderline"/>
        </w:rPr>
        <w:t>during</w:t>
      </w:r>
      <w:r>
        <w:t xml:space="preserve"> US president Donald-</w:t>
      </w:r>
      <w:r w:rsidRPr="00C56F20">
        <w:rPr>
          <w:rStyle w:val="StyleUnderline"/>
        </w:rPr>
        <w:t>Trump’s visit to the Kingdom</w:t>
      </w:r>
      <w:r>
        <w:t>.</w:t>
      </w:r>
    </w:p>
    <w:p w:rsidR="00334178" w:rsidRDefault="00334178" w:rsidP="00334178">
      <w:r>
        <w:t>The report said Saudi Arabia has implemented systems to follow UN Security Council sanctions on groups and individuals linked to Daesh and Al Qaeda, and has expanded existing counterterrorism programs and projects to rehabilitate terrorist fighters who leave extremist groups. It has also adopted laws to counter the financing of terrorist groups.</w:t>
      </w:r>
    </w:p>
    <w:p w:rsidR="00334178" w:rsidRPr="008772B4" w:rsidRDefault="00334178" w:rsidP="00334178">
      <w:pPr>
        <w:rPr>
          <w:rStyle w:val="StyleUnderline"/>
        </w:rPr>
      </w:pPr>
      <w:r w:rsidRPr="00AB1ED1">
        <w:t xml:space="preserve">The State Department pointed out that </w:t>
      </w:r>
      <w:r w:rsidRPr="008772B4">
        <w:rPr>
          <w:rStyle w:val="StyleUnderline"/>
        </w:rPr>
        <w:t>the Kingdom has achieved a high level of accuracy in its counterterrorism operations, and has carried out a number of arrests and disrupted active terrorist cells throughout the country</w:t>
      </w:r>
      <w:r w:rsidRPr="00AB1ED1">
        <w:t>.</w:t>
      </w:r>
    </w:p>
    <w:p w:rsidR="00334178" w:rsidRDefault="00334178" w:rsidP="00334178">
      <w:r w:rsidRPr="00B642DA">
        <w:rPr>
          <w:rStyle w:val="StyleUnderline"/>
        </w:rPr>
        <w:t>The report referred to terrorist plans that were thwarted in the Kingdom, noting the efforts being made in legislation, law enforcement and border security, as well as the country’s positive contribution as a member of the Financial Action Task Force for the Middle East and North Africa</w:t>
      </w:r>
      <w:r>
        <w:t>, a regional body that imposes financial sanctions on individuals and groups that help to fund terrorism.</w:t>
      </w:r>
    </w:p>
    <w:p w:rsidR="00334178" w:rsidRDefault="00334178" w:rsidP="00334178">
      <w:r>
        <w:t>"The Kingdom has maintained strict control over the banking sector and tightened sanctions on the financing of terrorism," the report said.</w:t>
      </w:r>
    </w:p>
    <w:p w:rsidR="00334178" w:rsidRDefault="00334178" w:rsidP="00334178">
      <w:r>
        <w:t>It also pointed out that the Kingdom provided 100 million euros ($117 million) to fight terrorism in the Sahel countries in Africa, as the Kingdom is a founding member of the Global Counter-Terrorism Forum.</w:t>
      </w:r>
    </w:p>
    <w:p w:rsidR="00334178" w:rsidRPr="008C327E" w:rsidRDefault="00334178" w:rsidP="008C327E"/>
    <w:p w:rsidR="00D07535" w:rsidRDefault="00D07535" w:rsidP="00D07535">
      <w:pPr>
        <w:pStyle w:val="Heading3"/>
      </w:pPr>
      <w:r>
        <w:t xml:space="preserve">2nc Yes DA / No </w:t>
      </w:r>
      <w:proofErr w:type="spellStart"/>
      <w:r>
        <w:t>Aff</w:t>
      </w:r>
      <w:proofErr w:type="spellEnd"/>
    </w:p>
    <w:p w:rsidR="00D07535" w:rsidRDefault="00D07535" w:rsidP="00D07535"/>
    <w:p w:rsidR="00D07535" w:rsidRDefault="00D07535" w:rsidP="00D07535">
      <w:pPr>
        <w:pStyle w:val="Heading4"/>
      </w:pPr>
      <w:r>
        <w:t xml:space="preserve">Arm sales </w:t>
      </w:r>
      <w:r>
        <w:rPr>
          <w:u w:val="single"/>
        </w:rPr>
        <w:t>strengthen</w:t>
      </w:r>
      <w:r w:rsidRPr="008E384C">
        <w:rPr>
          <w:u w:val="single"/>
        </w:rPr>
        <w:t xml:space="preserve"> relationships</w:t>
      </w:r>
      <w:r>
        <w:t xml:space="preserve"> and </w:t>
      </w:r>
      <w:r w:rsidRPr="00E31689">
        <w:t>keeps adversary states at bay</w:t>
      </w:r>
      <w:r>
        <w:t xml:space="preserve"> --- ending arms sales will </w:t>
      </w:r>
      <w:r w:rsidRPr="008E384C">
        <w:rPr>
          <w:u w:val="single"/>
        </w:rPr>
        <w:t>backfire</w:t>
      </w:r>
      <w:r>
        <w:t xml:space="preserve"> by allowing </w:t>
      </w:r>
      <w:r w:rsidRPr="00E31689">
        <w:rPr>
          <w:u w:val="single"/>
        </w:rPr>
        <w:t>other countries to fill in</w:t>
      </w:r>
      <w:r>
        <w:t xml:space="preserve"> without changing behavior</w:t>
      </w:r>
    </w:p>
    <w:p w:rsidR="00D07535" w:rsidRDefault="00D07535" w:rsidP="00D07535">
      <w:r w:rsidRPr="0080778C">
        <w:rPr>
          <w:rStyle w:val="Style13ptBold"/>
        </w:rPr>
        <w:t>Rounds, 4/16/19</w:t>
      </w:r>
      <w:r>
        <w:t xml:space="preserve"> --- U.S. Air Force F-15E pilot and a Ph.D. candidate at Georgetown University in International Relations (4/16/19, Ray, “The Case Against Arms Embargos, Even for Saudi Arabia,” </w:t>
      </w:r>
      <w:hyperlink r:id="rId141" w:history="1">
        <w:r w:rsidRPr="00283E64">
          <w:rPr>
            <w:rStyle w:val="Hyperlink"/>
          </w:rPr>
          <w:t>https://warontherocks.com/2019/04/the-case-against-arms-embargos-even-for-saudi-arabia/</w:t>
        </w:r>
      </w:hyperlink>
      <w:r>
        <w:t>, accessed on 4/25/19, JMP)</w:t>
      </w:r>
    </w:p>
    <w:p w:rsidR="00D07535" w:rsidRPr="00233E6A" w:rsidRDefault="00D07535" w:rsidP="00D07535">
      <w:r w:rsidRPr="00233E6A">
        <w:t xml:space="preserve">One area in which U.S. President Donald Trump does not need to worry about making America great again is international arms sales. </w:t>
      </w:r>
      <w:r w:rsidRPr="00233E6A">
        <w:rPr>
          <w:rStyle w:val="StyleUnderline"/>
        </w:rPr>
        <w:t>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StyleUnderline"/>
        </w:rPr>
        <w:t>accounts for 34 percent of all global arms sales</w:t>
      </w:r>
      <w:r w:rsidRPr="00233E6A">
        <w:t xml:space="preserve"> (second place Russia remains a distant 23 percent), </w:t>
      </w:r>
      <w:r w:rsidRPr="00233E6A">
        <w:rPr>
          <w:rStyle w:val="StyleUnderline"/>
        </w:rPr>
        <w:t>and has more than 40 defense companies in the top 100 globally</w:t>
      </w:r>
      <w:r w:rsidRPr="00233E6A">
        <w:t xml:space="preserve">.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w:t>
      </w:r>
      <w:r w:rsidRPr="00233E6A">
        <w:rPr>
          <w:rStyle w:val="StyleUnderline"/>
        </w:rPr>
        <w:t>several</w:t>
      </w:r>
      <w:r w:rsidRPr="00233E6A">
        <w:t xml:space="preserve"> authors have penned articles in these virtual pages </w:t>
      </w:r>
      <w:r w:rsidRPr="00233E6A">
        <w:rPr>
          <w:rStyle w:val="StyleUnderline"/>
        </w:rPr>
        <w:t>call</w:t>
      </w:r>
      <w:r w:rsidRPr="00233E6A">
        <w:t xml:space="preserve">ing </w:t>
      </w:r>
      <w:r w:rsidRPr="00233E6A">
        <w:rPr>
          <w:rStyle w:val="StyleUnderline"/>
        </w:rPr>
        <w:t>for more selective U.S. arms export decisions or outright embargos, governed less by economic motivations and more by concern about blowback, human rights, dispersion, and reducing technology transfer. I respectfully disagree with all of these</w:t>
      </w:r>
      <w:r w:rsidRPr="00233E6A">
        <w:t xml:space="preserve"> recommendations. </w:t>
      </w:r>
      <w:r w:rsidRPr="00233E6A">
        <w:rPr>
          <w:rStyle w:val="StyleUnderline"/>
        </w:rPr>
        <w:t>Whether it is delayed approval</w:t>
      </w:r>
      <w:r w:rsidRPr="00233E6A">
        <w:t xml:space="preserve">, as in the recent Kuwaiti F-18 purchase, </w:t>
      </w:r>
      <w:r w:rsidRPr="00233E6A">
        <w:rPr>
          <w:rStyle w:val="StyleUnderline"/>
        </w:rPr>
        <w:t>an outright embargo</w:t>
      </w:r>
      <w:r w:rsidRPr="00233E6A">
        <w:t xml:space="preserve">, like Egyptian F-16s in 2013, </w:t>
      </w:r>
      <w:r w:rsidRPr="00233E6A">
        <w:rPr>
          <w:rStyle w:val="StyleUnderline"/>
        </w:rPr>
        <w:t>or denial of technology transfer</w:t>
      </w:r>
      <w:r w:rsidRPr="00233E6A">
        <w:t xml:space="preserve">, as in the 2016 Turkish Patriot missile request, </w:t>
      </w:r>
      <w:r w:rsidRPr="00233E6A">
        <w:rPr>
          <w:rStyle w:val="StyleUnderline"/>
        </w:rPr>
        <w:t xml:space="preserve">using the withholding of arms sales as a blunt force instrument of coercion is </w:t>
      </w:r>
      <w:r w:rsidRPr="00233E6A">
        <w:rPr>
          <w:rStyle w:val="Emphasis"/>
        </w:rPr>
        <w:t>unlikely to produce desired strategic benefits and often backfires</w:t>
      </w:r>
      <w:r w:rsidRPr="00233E6A">
        <w:rPr>
          <w:rStyle w:val="StyleUnderline"/>
        </w:rPr>
        <w:t>.</w:t>
      </w:r>
    </w:p>
    <w:p w:rsidR="00D07535" w:rsidRPr="00233E6A" w:rsidRDefault="00D07535" w:rsidP="00D07535">
      <w:r w:rsidRPr="00233E6A">
        <w:rPr>
          <w:rStyle w:val="StyleUnderline"/>
        </w:rPr>
        <w:t>Arms exports are best used for maintaining or strengthening relationships while limiting adversary access to client states; a tool of nuanced influence</w:t>
      </w:r>
      <w:r w:rsidRPr="00233E6A">
        <w:t xml:space="preserve">, not outright coercion. In fact, </w:t>
      </w:r>
      <w:r w:rsidRPr="00233E6A">
        <w:rPr>
          <w:rStyle w:val="Emphasis"/>
        </w:rPr>
        <w:t>threatening to withhold arms sales to coerce a state into changing its behavior often has the opposite effect, leading clients to diversify their arms sourcing instead of shifting course</w:t>
      </w:r>
      <w:r w:rsidRPr="00233E6A">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w:t>
      </w:r>
      <w:r w:rsidRPr="00233E6A">
        <w:rPr>
          <w:rStyle w:val="StyleUnderline"/>
        </w:rPr>
        <w:t>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StyleUnderline"/>
        </w:rPr>
        <w:t>should not fear technology transfer, but with the appropriate end-user controls, encourage it</w:t>
      </w:r>
      <w:r w:rsidRPr="00233E6A">
        <w:t>. Additionally, while a large domestic market provides the United States the luxury of sacrificing financial gains for political influence, sometimes economics do matter; especially when it comes to preserving complex production lines for future flexibility. Finally, the United States should not look to use an arms embargo to coerce Saudi policy change, not for economic reasons, but simply because it is unlikely to work.</w:t>
      </w:r>
    </w:p>
    <w:p w:rsidR="00D07535" w:rsidRPr="00233E6A" w:rsidRDefault="00D07535" w:rsidP="00D07535">
      <w:r w:rsidRPr="00233E6A">
        <w:t>Greasing the Skids, Not Twisting Arms</w:t>
      </w:r>
    </w:p>
    <w:p w:rsidR="00D07535" w:rsidRPr="00233E6A" w:rsidRDefault="00D07535" w:rsidP="00D07535">
      <w:r w:rsidRPr="00233E6A">
        <w:rPr>
          <w:rStyle w:val="Emphasis"/>
        </w:rPr>
        <w:t>Arms sales are useful tools for maintaining communication, strengthening relationships, and keeping potential adversary states at bay.</w:t>
      </w:r>
      <w:r w:rsidRPr="00233E6A">
        <w:t xml:space="preserve"> Conversely, </w:t>
      </w:r>
      <w:r w:rsidRPr="00233E6A">
        <w:rPr>
          <w:rStyle w:val="Emphasis"/>
        </w:rPr>
        <w:t>as a blunt instrument of coercion</w:t>
      </w:r>
      <w:r w:rsidRPr="00233E6A">
        <w:t xml:space="preserve"> (i.e. if you do not do X, we will suspend Y), </w:t>
      </w:r>
      <w:r w:rsidRPr="00233E6A">
        <w:rPr>
          <w:rStyle w:val="Emphasis"/>
        </w:rPr>
        <w:t>they are likely losers</w:t>
      </w:r>
      <w:r w:rsidRPr="00233E6A">
        <w:t xml:space="preserve">. </w:t>
      </w:r>
      <w:r w:rsidRPr="00233E6A">
        <w:rPr>
          <w:rStyle w:val="Emphasis"/>
        </w:rPr>
        <w:t>Senior U.S. government officials involved in the arms transfer process that I interviewed over the past year</w:t>
      </w:r>
      <w:r w:rsidRPr="00233E6A">
        <w:t xml:space="preserve"> during the course of my research have </w:t>
      </w:r>
      <w:r w:rsidRPr="00233E6A">
        <w:rPr>
          <w:rStyle w:val="Emphasis"/>
        </w:rPr>
        <w:t>echoed similar sentiments</w:t>
      </w:r>
      <w:r w:rsidRPr="00233E6A">
        <w:t xml:space="preserve">. </w:t>
      </w:r>
      <w:r w:rsidRPr="00233E6A">
        <w:rPr>
          <w:rStyle w:val="Emphasis"/>
        </w:rPr>
        <w:t>This is also borne out by previous research providing evidence</w:t>
      </w:r>
      <w:r w:rsidRPr="00233E6A">
        <w:rPr>
          <w:rStyle w:val="StyleUnderline"/>
        </w:rPr>
        <w:t xml:space="preserve"> that using arms transfers as situationally coercive tools is rarely successful</w:t>
      </w:r>
      <w:r w:rsidRPr="00233E6A">
        <w:t xml:space="preserve">. Interestingly, </w:t>
      </w:r>
      <w:r w:rsidRPr="00233E6A">
        <w:rPr>
          <w:rStyle w:val="Emphasis"/>
        </w:rPr>
        <w:t>coercion attempts using arms transfers are least likely to be successful when used as a punishment or threat against an autocratic regime</w:t>
      </w:r>
      <w:r w:rsidRPr="00233E6A">
        <w:t xml:space="preserve">, such as Saudi Arabia. Instead, </w:t>
      </w:r>
      <w:r w:rsidRPr="00233E6A">
        <w:rPr>
          <w:rStyle w:val="StyleUnderline"/>
        </w:rPr>
        <w:t>punishments in the form of an embargo can often push a client to diversify sourcing rather than to change behavior</w:t>
      </w:r>
      <w:r w:rsidRPr="00233E6A">
        <w:t>.</w:t>
      </w:r>
    </w:p>
    <w:p w:rsidR="00D07535" w:rsidRPr="00233E6A" w:rsidRDefault="00D07535" w:rsidP="00D07535">
      <w:r w:rsidRPr="00233E6A">
        <w:t xml:space="preserve">Consider Indonesia and Egypt. </w:t>
      </w:r>
      <w:r w:rsidRPr="00233E6A">
        <w:rPr>
          <w:rStyle w:val="StyleUnderline"/>
        </w:rPr>
        <w:t xml:space="preserve">In 2015, Egypt agreed to purchase nearly 50 Russian MiG-29M/M2s and more than two-dozen French </w:t>
      </w:r>
      <w:proofErr w:type="spellStart"/>
      <w:r w:rsidRPr="00233E6A">
        <w:rPr>
          <w:rStyle w:val="StyleUnderline"/>
        </w:rPr>
        <w:t>Rafales</w:t>
      </w:r>
      <w:proofErr w:type="spellEnd"/>
      <w:r w:rsidRPr="00233E6A">
        <w:t xml:space="preserve">. This represented a shocking turn of events after more than three decades of purchasing only American-made fighter jets. </w:t>
      </w:r>
      <w:r w:rsidRPr="00233E6A">
        <w:rPr>
          <w:rStyle w:val="StyleUnderline"/>
        </w:rPr>
        <w:t>It was</w:t>
      </w:r>
      <w:r w:rsidRPr="00233E6A">
        <w:t xml:space="preserve"> also </w:t>
      </w:r>
      <w:r w:rsidRPr="00233E6A">
        <w:rPr>
          <w:rStyle w:val="StyleUnderline"/>
        </w:rPr>
        <w:t>driven largely by the U.S. embargo</w:t>
      </w:r>
      <w:r w:rsidRPr="00233E6A">
        <w:t xml:space="preserve">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233E6A">
        <w:rPr>
          <w:rStyle w:val="Emphasis"/>
        </w:rPr>
        <w:t>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Emphasis"/>
        </w:rPr>
        <w:t>lifted the embargo in 2015 with virtually no change in Egyptian policies</w:t>
      </w:r>
      <w:r w:rsidRPr="00233E6A">
        <w:rPr>
          <w:rStyle w:val="StyleUnderline"/>
        </w:rPr>
        <w:t>, no official U.S. “democracy certification”, and Egyptian military support for the Saudi-led war in Yemen</w:t>
      </w:r>
      <w:r w:rsidRPr="00233E6A">
        <w:t>. The U.S. arms embargo as a tool of coercive change was an abject failure.</w:t>
      </w:r>
    </w:p>
    <w:p w:rsidR="00D07535" w:rsidRPr="00233E6A" w:rsidRDefault="00D07535" w:rsidP="00D07535">
      <w:r w:rsidRPr="00233E6A">
        <w:t>A similar story played out in Indonesia more than a decade prior.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Indonesia continued sourcing Russian arms even after the United States lifted the embargo in 2005. Perhaps most remarkably, even after the United States agreed to give Indonesia 24 F-16s in 2012, the archipelago state still agreed to purchase 11 Russian Su-35s. The U.S. attempt at coercion not only failed but continues to perpetuate negative strategic effects today.</w:t>
      </w:r>
    </w:p>
    <w:p w:rsidR="00D07535" w:rsidRPr="00233E6A" w:rsidRDefault="00D07535" w:rsidP="00D07535">
      <w:r w:rsidRPr="00233E6A">
        <w:t>Who’s Afraid of Technology Transfer?</w:t>
      </w:r>
    </w:p>
    <w:p w:rsidR="00D07535" w:rsidRPr="00233E6A" w:rsidRDefault="00D07535" w:rsidP="00D07535">
      <w:r w:rsidRPr="00233E6A">
        <w:t xml:space="preserve">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w:t>
      </w:r>
      <w:r w:rsidRPr="00233E6A">
        <w:rPr>
          <w:rStyle w:val="Emphasis"/>
        </w:rPr>
        <w:t>Technology transfer is unlikely to breed meaningful competition for 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Emphasis"/>
        </w:rPr>
        <w:t>where it matters most, in the medium- to high-end markets, and instead gives 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Emphasis"/>
        </w:rPr>
        <w:t>a source of political influence</w:t>
      </w:r>
      <w:r w:rsidRPr="00233E6A">
        <w:t>.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w:t>
      </w:r>
    </w:p>
    <w:p w:rsidR="00D07535" w:rsidRPr="00233E6A" w:rsidRDefault="00D07535" w:rsidP="00D07535">
      <w:r w:rsidRPr="00233E6A">
        <w:t>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w:t>
      </w:r>
    </w:p>
    <w:p w:rsidR="00D07535" w:rsidRPr="00233E6A" w:rsidRDefault="00D07535" w:rsidP="00D07535">
      <w:r w:rsidRPr="00233E6A">
        <w:t xml:space="preserve">While some of the very largest industrial states, such as India or China, might eventually create a world-leading defense industry, it will remain out of the grasp of most states. Consider </w:t>
      </w:r>
      <w:r w:rsidRPr="00233E6A">
        <w:rPr>
          <w:rStyle w:val="StyleUnderline"/>
        </w:rPr>
        <w:t>China</w:t>
      </w:r>
      <w:r w:rsidRPr="00233E6A">
        <w:t xml:space="preserve">, an unquestionable economic powerhouse of recent decades. </w:t>
      </w:r>
      <w:r w:rsidRPr="00233E6A">
        <w:rPr>
          <w:rStyle w:val="StyleUnderline"/>
        </w:rPr>
        <w:t>Despite decades of arms purchases, technology transfer, blatant reverse engineering attempts, and hundreds of billions of dollars</w:t>
      </w:r>
      <w:r w:rsidRPr="00233E6A">
        <w:t xml:space="preserve">, China </w:t>
      </w:r>
      <w:r w:rsidRPr="00233E6A">
        <w:rPr>
          <w:rStyle w:val="StyleUnderline"/>
        </w:rPr>
        <w:t>still turns to Russia for help with the most advanced weaponry such as fighter jets, helicopters, surface-to-air missiles, radars, and jet engines. If China, the second largest economy in the world struggles so mightily, what threat do smaller, less capable states pose?</w:t>
      </w:r>
      <w:r w:rsidRPr="00233E6A">
        <w:t xml:space="preserve"> </w:t>
      </w:r>
      <w:r w:rsidRPr="00233E6A">
        <w:rPr>
          <w:rStyle w:val="StyleUnderline"/>
        </w:rPr>
        <w:t>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StyleUnderline"/>
        </w:rPr>
        <w:t>and a handful of other advanced economies are likely to remain in the driver’s seat; even with generous technology transfer agreements</w:t>
      </w:r>
      <w:r w:rsidRPr="00233E6A">
        <w:t>.</w:t>
      </w:r>
    </w:p>
    <w:p w:rsidR="00D07535" w:rsidRPr="00233E6A" w:rsidRDefault="00D07535" w:rsidP="00D07535">
      <w:r w:rsidRPr="00233E6A">
        <w:t xml:space="preserve">Finally, consider some of the negative second- and third-order effects that excessive restriction caused in </w:t>
      </w:r>
      <w:r w:rsidRPr="00233E6A">
        <w:rPr>
          <w:rStyle w:val="StyleUnderline"/>
        </w:rPr>
        <w:t>American unwillingness to commit to selling the U.S.-made Patriot missile system and its underlying technology to Turkey</w:t>
      </w:r>
      <w:r w:rsidRPr="00233E6A">
        <w:t>.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w:t>
      </w:r>
    </w:p>
    <w:p w:rsidR="00D07535" w:rsidRPr="00233E6A" w:rsidRDefault="00D07535" w:rsidP="00D07535">
      <w:r w:rsidRPr="00233E6A">
        <w:t xml:space="preserve">More importantly, </w:t>
      </w:r>
      <w:r w:rsidRPr="00233E6A">
        <w:rPr>
          <w:rStyle w:val="StyleUnderline"/>
        </w:rPr>
        <w:t xml:space="preserve">Turkey has since agreed to purchase Russia’s advanced S-400 surface-to-air missile system, </w:t>
      </w:r>
      <w:r w:rsidRPr="00233E6A">
        <w:rPr>
          <w:rStyle w:val="Emphasis"/>
        </w:rPr>
        <w:t>a blow to U.S. and NATO relations with Turkey</w:t>
      </w:r>
      <w:r w:rsidRPr="00233E6A">
        <w:t xml:space="preserve">.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w:t>
      </w:r>
      <w:r w:rsidRPr="00233E6A">
        <w:rPr>
          <w:rStyle w:val="Emphasis"/>
        </w:rPr>
        <w:t>Even worse, 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Emphasis"/>
        </w:rPr>
        <w:t>has since approved the sale of the Patriot to Turkey</w:t>
      </w:r>
      <w:r w:rsidRPr="00233E6A">
        <w:t>, with the acting U.S. Defense Secretary recently commenting, “we need Turkey to buy the Patriot.” Was holding back on some surface-to-air missile technology worth the strategic cost? It appears unlikely.</w:t>
      </w:r>
    </w:p>
    <w:p w:rsidR="00D07535" w:rsidRPr="00233E6A" w:rsidRDefault="00D07535" w:rsidP="00D07535">
      <w:r w:rsidRPr="00233E6A">
        <w:t>Sometimes It’s Not Dollars, But Sense</w:t>
      </w:r>
    </w:p>
    <w:p w:rsidR="00D07535" w:rsidRPr="00233E6A" w:rsidRDefault="00D07535" w:rsidP="00D07535">
      <w:r w:rsidRPr="00233E6A">
        <w:t>As others have pointed out, the United States can afford to “make economic […] sacrifices” in order to privilege politico-security benefits in arms export decisions. As one author recently explained in War on the Rocks:</w:t>
      </w:r>
    </w:p>
    <w:p w:rsidR="00D07535" w:rsidRPr="00233E6A" w:rsidRDefault="00D07535" w:rsidP="00D07535">
      <w:r w:rsidRPr="00233E6A">
        <w:t>The United States is so economically advantaged in making and selling weapons that it can limit conventional-weapons proliferation [and] … technology diffusion, (and maintain a robust defense industrial base) while retaining its commanding market position.</w:t>
      </w:r>
    </w:p>
    <w:p w:rsidR="00D07535" w:rsidRPr="00233E6A" w:rsidRDefault="00D07535" w:rsidP="00D07535">
      <w:r w:rsidRPr="00233E6A">
        <w:t>This is undoubtedly true. However, on rare occasions economics do matter. Specifically, maintaining strategic flexibility by keeping a production line open which would otherwise shutter might sometimes need to be prioritized. Consider the two recent examples of the F-22 and F-15.</w:t>
      </w:r>
    </w:p>
    <w:p w:rsidR="00D07535" w:rsidRPr="00233E6A" w:rsidRDefault="00D07535" w:rsidP="00D07535">
      <w:r w:rsidRPr="00233E6A">
        <w:t xml:space="preserve">In December 2011, the final F-22 fighter jet rolled off the assembly line, 554 short of the original program requirement. At the same time, close U.S. allies such as Japan and Australia made inquiries about purchasing further increments of the fifth-generation fighter, which would </w:t>
      </w:r>
      <w:proofErr w:type="gramStart"/>
      <w:r w:rsidRPr="00233E6A">
        <w:t>have  kept</w:t>
      </w:r>
      <w:proofErr w:type="gramEnd"/>
      <w:r w:rsidRPr="00233E6A">
        <w:t xml:space="preserve">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w:t>
      </w:r>
    </w:p>
    <w:p w:rsidR="00D07535" w:rsidRPr="00233E6A" w:rsidRDefault="00D07535" w:rsidP="00D07535">
      <w:r w:rsidRPr="00233E6A">
        <w:t>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p>
    <w:p w:rsidR="00D07535" w:rsidRPr="00233E6A" w:rsidRDefault="00D07535" w:rsidP="00D07535">
      <w:r w:rsidRPr="00233E6A">
        <w:t>What About Saudi Arabia?</w:t>
      </w:r>
    </w:p>
    <w:p w:rsidR="00D07535" w:rsidRPr="00233E6A" w:rsidRDefault="00D07535" w:rsidP="00D07535">
      <w:r w:rsidRPr="00233E6A">
        <w:t xml:space="preserve">In sum, more restrictive arms sales, delivery suspensions, or outright embargos are unlikely to succeed in policy coercion. </w:t>
      </w:r>
      <w:r w:rsidRPr="00233E6A">
        <w:rPr>
          <w:rStyle w:val="Emphasis"/>
        </w:rPr>
        <w:t>While arms transfers provide an avenue of influence, embargos often lead to diversification, not desired policy changes</w:t>
      </w:r>
      <w:r w:rsidRPr="00233E6A">
        <w:t xml:space="preserve">. Additionally, </w:t>
      </w:r>
      <w:r w:rsidRPr="00233E6A">
        <w:rPr>
          <w:rStyle w:val="Emphasis"/>
        </w:rPr>
        <w:t>fears of technology transfer and direct offsets creating a competitor out of every client are generally unfounded in the high-end market in which 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Emphasis"/>
        </w:rPr>
        <w:t>generally deals</w:t>
      </w:r>
      <w:r w:rsidRPr="00233E6A">
        <w:t xml:space="preserve">. Finally, </w:t>
      </w:r>
      <w:r w:rsidRPr="00233E6A">
        <w:rPr>
          <w:rStyle w:val="StyleUnderline"/>
        </w:rPr>
        <w:t>while the large domestic market provides 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StyleUnderline"/>
        </w:rPr>
        <w:t xml:space="preserve">the luxury of sacrificing financial gains for political influence, </w:t>
      </w:r>
      <w:r w:rsidRPr="00233E6A">
        <w:rPr>
          <w:rStyle w:val="Emphasis"/>
        </w:rPr>
        <w:t>sometimes economics do matter, particularly when it comes to saving a production line for future flexibility</w:t>
      </w:r>
      <w:r w:rsidRPr="00233E6A">
        <w:t>.</w:t>
      </w:r>
    </w:p>
    <w:p w:rsidR="00D07535" w:rsidRPr="00233E6A" w:rsidRDefault="00D07535" w:rsidP="00D07535">
      <w:r w:rsidRPr="00233E6A">
        <w:t xml:space="preserve">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233E6A">
        <w:rPr>
          <w:rStyle w:val="StyleUnderline"/>
        </w:rPr>
        <w:t xml:space="preserve">embargoing Saudi Arabia is unlikely to fundamentally alter Saudi policies, but likely to further </w:t>
      </w:r>
      <w:r w:rsidRPr="00233E6A">
        <w:rPr>
          <w:rStyle w:val="Emphasis"/>
        </w:rPr>
        <w:t>damage U.S. ties with Riyadh</w:t>
      </w:r>
      <w:r w:rsidRPr="00233E6A">
        <w:t>.</w:t>
      </w:r>
    </w:p>
    <w:p w:rsidR="00D07535" w:rsidRPr="00233E6A" w:rsidRDefault="00D07535" w:rsidP="00D07535">
      <w:r w:rsidRPr="00233E6A">
        <w:rPr>
          <w:rStyle w:val="StyleUnderline"/>
        </w:rPr>
        <w:t>In the near-term, Saudi Arabia can substitute other weapons</w:t>
      </w:r>
      <w:r w:rsidRPr="00233E6A">
        <w:t xml:space="preserve">,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w:t>
      </w:r>
      <w:r w:rsidRPr="00233E6A">
        <w:rPr>
          <w:rStyle w:val="Emphasis"/>
        </w:rPr>
        <w:t>If history is any guide, the</w:t>
      </w:r>
      <w:r w:rsidRPr="00233E6A">
        <w:t xml:space="preserve"> </w:t>
      </w:r>
      <w:r w:rsidRPr="00233E6A">
        <w:rPr>
          <w:rStyle w:val="Emphasis"/>
        </w:rPr>
        <w:t>U</w:t>
      </w:r>
      <w:r w:rsidRPr="00233E6A">
        <w:t xml:space="preserve">nited </w:t>
      </w:r>
      <w:r w:rsidRPr="00233E6A">
        <w:rPr>
          <w:rStyle w:val="Emphasis"/>
        </w:rPr>
        <w:t>S</w:t>
      </w:r>
      <w:r w:rsidRPr="00233E6A">
        <w:t xml:space="preserve">tates </w:t>
      </w:r>
      <w:r w:rsidRPr="00233E6A">
        <w:rPr>
          <w:rStyle w:val="Emphasis"/>
        </w:rPr>
        <w:t>will eventually lift any potential arms embargo with little change in Saudi behavior, but only after having provided an opportunity for adversary states such as Russia and China to gain a strategic foothold in Riyadh.</w:t>
      </w:r>
    </w:p>
    <w:p w:rsidR="00D07535" w:rsidRPr="00233E6A" w:rsidRDefault="00D07535" w:rsidP="00D07535">
      <w:r w:rsidRPr="00233E6A">
        <w:t xml:space="preserve">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In other words, with the money and options available to Saudi Arabia, and few other producers showing a stomach for a full embargo, it is not unreasonable to believe that the Saudis might significantly diversify their arms acquisitions over time in response to a U.S. embargo. Thus, </w:t>
      </w:r>
      <w:r w:rsidRPr="00233E6A">
        <w:rPr>
          <w:rStyle w:val="StyleUnderline"/>
        </w:rPr>
        <w:t>while a U.S. embargo might be morally compelling and emotionally satisfying, it is unlikely to create meaningful change for those most at risk or be strategically beneficial</w:t>
      </w:r>
      <w:r w:rsidRPr="00233E6A">
        <w:t xml:space="preserve"> to the United States. In the absence of a compelling, evidence-based case that an arms embargo on Saudi Arabia might produce desired changes in behavior, policymakers should look elsewhere for solutions to their Saudi problems.</w:t>
      </w:r>
    </w:p>
    <w:p w:rsidR="00D07535" w:rsidRDefault="00D07535" w:rsidP="00D07535"/>
    <w:p w:rsidR="009C733C" w:rsidRDefault="00382314" w:rsidP="009C733C">
      <w:pPr>
        <w:pStyle w:val="Heading3"/>
      </w:pPr>
      <w:r>
        <w:t xml:space="preserve">2nc Each </w:t>
      </w:r>
      <w:r w:rsidR="00CC3D3C">
        <w:t>Sale Key</w:t>
      </w:r>
    </w:p>
    <w:p w:rsidR="009C733C" w:rsidRDefault="009C733C" w:rsidP="009C733C"/>
    <w:p w:rsidR="009C733C" w:rsidRPr="00BB3FE7" w:rsidRDefault="00B25E6C" w:rsidP="009C733C">
      <w:pPr>
        <w:pStyle w:val="Heading4"/>
      </w:pPr>
      <w:r w:rsidRPr="00B25E6C">
        <w:rPr>
          <w:u w:val="single"/>
        </w:rPr>
        <w:t>Each</w:t>
      </w:r>
      <w:r w:rsidR="009C733C" w:rsidRPr="00B25E6C">
        <w:rPr>
          <w:u w:val="single"/>
        </w:rPr>
        <w:t xml:space="preserve"> arms</w:t>
      </w:r>
      <w:r w:rsidR="009C733C" w:rsidRPr="00F40442">
        <w:rPr>
          <w:u w:val="single"/>
        </w:rPr>
        <w:t xml:space="preserve"> delivery</w:t>
      </w:r>
      <w:r w:rsidR="009C733C">
        <w:t xml:space="preserve"> sends a critical message to allies and adversaries </w:t>
      </w:r>
    </w:p>
    <w:p w:rsidR="009C733C" w:rsidRDefault="009C733C" w:rsidP="009C733C">
      <w:r w:rsidRPr="00533BD4">
        <w:rPr>
          <w:rStyle w:val="Style13ptBold"/>
        </w:rPr>
        <w:t xml:space="preserve">Ambassador </w:t>
      </w:r>
      <w:proofErr w:type="spellStart"/>
      <w:r w:rsidRPr="00533BD4">
        <w:rPr>
          <w:rStyle w:val="Style13ptBold"/>
        </w:rPr>
        <w:t>Kaidanow</w:t>
      </w:r>
      <w:proofErr w:type="spellEnd"/>
      <w:r w:rsidRPr="00533BD4">
        <w:rPr>
          <w:rStyle w:val="Style13ptBold"/>
        </w:rPr>
        <w:t>, 18</w:t>
      </w:r>
      <w:r>
        <w:t xml:space="preserve"> --- Assistant Secretary of State for Political-Military Affairs at the U.S. Department of State (8/8/18, Tina, “U.S. Arms Transfer Policy: Shaping the Way Ahead,” </w:t>
      </w:r>
      <w:hyperlink r:id="rId142" w:history="1">
        <w:r w:rsidRPr="00807E0F">
          <w:rPr>
            <w:rStyle w:val="Hyperlink"/>
          </w:rPr>
          <w:t>https://www.csis.org/analysis/us-arms-transfer-policy-shaping-way-ahead</w:t>
        </w:r>
      </w:hyperlink>
      <w:r>
        <w:t>, accessed on 6/5/19, JMP)</w:t>
      </w:r>
    </w:p>
    <w:p w:rsidR="009C733C" w:rsidRPr="003B4DFD" w:rsidRDefault="009C733C" w:rsidP="009C733C">
      <w:pPr>
        <w:rPr>
          <w:rStyle w:val="StyleUnderline"/>
        </w:rPr>
      </w:pPr>
      <w:r>
        <w:t xml:space="preserve">That said, </w:t>
      </w:r>
      <w:r w:rsidRPr="00284656">
        <w:rPr>
          <w:rStyle w:val="StyleUnderline"/>
        </w:rPr>
        <w:t>while some aspects of the arms transfer process will change under the new CAT Policy, the</w:t>
      </w:r>
      <w:r w:rsidRPr="00F41291">
        <w:rPr>
          <w:rStyle w:val="StyleUnderline"/>
        </w:rPr>
        <w:t xml:space="preserve"> State Department will continue to carefully evaluate each potential sale or export</w:t>
      </w:r>
      <w:r>
        <w:t xml:space="preserve">. </w:t>
      </w:r>
      <w:r w:rsidRPr="00284656">
        <w:rPr>
          <w:rStyle w:val="StyleUnderline"/>
        </w:rPr>
        <w:t>In addition to</w:t>
      </w:r>
      <w:r w:rsidRPr="00284656">
        <w:t xml:space="preserve"> the</w:t>
      </w:r>
      <w:r w:rsidRPr="00284656">
        <w:rPr>
          <w:rStyle w:val="StyleUnderline"/>
        </w:rPr>
        <w:t xml:space="preserve"> nonproliferation</w:t>
      </w:r>
      <w:r w:rsidRPr="00284656">
        <w:t xml:space="preserve"> considerations </w:t>
      </w:r>
      <w:r w:rsidRPr="00284656">
        <w:rPr>
          <w:rStyle w:val="StyleUnderline"/>
        </w:rPr>
        <w:t>and</w:t>
      </w:r>
      <w:r>
        <w:t xml:space="preserve"> the </w:t>
      </w:r>
      <w:r w:rsidRPr="00284656">
        <w:rPr>
          <w:rStyle w:val="StyleUnderline"/>
        </w:rPr>
        <w:t>human rights</w:t>
      </w:r>
      <w:r>
        <w:t xml:space="preserve"> concerns that I discussed earlier</w:t>
      </w:r>
      <w:r w:rsidRPr="003B4DFD">
        <w:t xml:space="preserve">, </w:t>
      </w:r>
      <w:r w:rsidRPr="003B4DFD">
        <w:rPr>
          <w:rStyle w:val="StyleUnderline"/>
        </w:rPr>
        <w:t>we will continue to weigh</w:t>
      </w:r>
      <w:r w:rsidRPr="004B131E">
        <w:t xml:space="preserve"> a number of other important factors, including </w:t>
      </w:r>
      <w:r w:rsidRPr="004B131E">
        <w:rPr>
          <w:rStyle w:val="Emphasis"/>
        </w:rPr>
        <w:t>the appropriateness of each transfer in responding to legitimate U.S. and recipient country security needs</w:t>
      </w:r>
      <w:r w:rsidRPr="003B4DFD">
        <w:rPr>
          <w:rStyle w:val="StyleUnderline"/>
        </w:rPr>
        <w:t xml:space="preserve">; the effect on U.S. capabilities and its technological advantage; and </w:t>
      </w:r>
      <w:r w:rsidRPr="004B131E">
        <w:rPr>
          <w:rStyle w:val="Emphasis"/>
        </w:rPr>
        <w:t>the degree to which the transfer supports U.S. strategic, foreign policy, and defense interests through increased access and influence, allied burden-sharing, and – importantly – interoperability</w:t>
      </w:r>
      <w:r w:rsidRPr="003B4DFD">
        <w:rPr>
          <w:rStyle w:val="StyleUnderline"/>
        </w:rPr>
        <w:t>.</w:t>
      </w:r>
    </w:p>
    <w:p w:rsidR="009C733C" w:rsidRDefault="009C733C" w:rsidP="009C733C">
      <w:r>
        <w:t>We will also continue to lead another key part of the arms transfer process: the administration’s engagement with members of Congress, which is coordinated by the State Department. We’re communicating with our colleagues from the House Foreign Affairs and the Senate Foreign Relations Committees on an almost-daily basis as part of the congressional notification process, which is required by law for arms transfers that meet certain thresholds.</w:t>
      </w:r>
    </w:p>
    <w:p w:rsidR="009C733C" w:rsidRDefault="009C733C" w:rsidP="009C733C">
      <w:r>
        <w:t xml:space="preserve">I want to emphasize the fact that </w:t>
      </w:r>
      <w:r w:rsidRPr="00417E68">
        <w:rPr>
          <w:rStyle w:val="StyleUnderline"/>
        </w:rPr>
        <w:t>we take our role in the regulation of arms transfers exceptionally seriously</w:t>
      </w:r>
      <w:r>
        <w:t xml:space="preserve">. This is why we have worked closely with the White House to help drive the new CAT Policy forward, understanding that </w:t>
      </w:r>
      <w:r w:rsidRPr="00142D92">
        <w:rPr>
          <w:rStyle w:val="StyleUnderline"/>
        </w:rPr>
        <w:t>we must always evolve our policies and our processes to meet the challenges of today but also to prepare ourselves for what is over the horizon</w:t>
      </w:r>
      <w:r>
        <w:t>.</w:t>
      </w:r>
    </w:p>
    <w:p w:rsidR="009C733C" w:rsidRPr="00417E68" w:rsidRDefault="009C733C" w:rsidP="009C733C">
      <w:r>
        <w:t xml:space="preserve">As I mentioned earlier, these steps are among the first in what we hope will be a series of efforts to streamline the arms transfer process. I can assure you that </w:t>
      </w:r>
      <w:r w:rsidRPr="00F40442">
        <w:t>my colleagues and I at the State Department, but also again more broadly in</w:t>
      </w:r>
      <w:r w:rsidRPr="00A53FF8">
        <w:rPr>
          <w:rStyle w:val="StyleUnderline"/>
        </w:rPr>
        <w:t xml:space="preserve"> the USG, will continue exploring ways to cut red tape and give U.S. industry every advantage in an increasingly competitive global marketplace, while continuing to ensure the responsible export of arms</w:t>
      </w:r>
      <w:r>
        <w:t>.</w:t>
      </w:r>
    </w:p>
    <w:p w:rsidR="009C733C" w:rsidRPr="00417E68" w:rsidRDefault="009C733C" w:rsidP="009C733C">
      <w:r w:rsidRPr="00417E68">
        <w:t xml:space="preserve">In conclusion, I do want to underline the fact that </w:t>
      </w:r>
      <w:r w:rsidRPr="00417E68">
        <w:rPr>
          <w:rStyle w:val="Emphasis"/>
        </w:rPr>
        <w:t>each delivery of U.S. defense articles and services sends a message to our friends and to our foes. It’s an act of support for and trust in our partners and our allies. It provides them the necessary capabilities to defend themselves, to support the security and stability of their region, and when necessary to participate in U.S.-led joint operations.</w:t>
      </w:r>
    </w:p>
    <w:p w:rsidR="009C733C" w:rsidRDefault="009C733C" w:rsidP="009C733C">
      <w:r w:rsidRPr="00417E68">
        <w:t xml:space="preserve">I think we all can attest here that </w:t>
      </w:r>
      <w:r w:rsidRPr="00417E68">
        <w:rPr>
          <w:rStyle w:val="StyleUnderline"/>
        </w:rPr>
        <w:t>American companies produce the most technologically sophisticated and effective defense systems anywhere in the world. The CAT Policy and its</w:t>
      </w:r>
      <w:r w:rsidRPr="001C3A67">
        <w:rPr>
          <w:rStyle w:val="StyleUnderline"/>
        </w:rPr>
        <w:t xml:space="preserve"> national implementation plan are vital first steps in a series of governmentwide initiatives to strengthen our allies, to support our national defense industrial base, and to drive American job creation and innovation.</w:t>
      </w:r>
      <w:r>
        <w:t xml:space="preserve"> The State Department will continue to be a leader in these efforts into the future. Of that I can assure you.</w:t>
      </w:r>
    </w:p>
    <w:p w:rsidR="009C733C" w:rsidRDefault="009C733C" w:rsidP="009C733C">
      <w:r>
        <w:t xml:space="preserve">So, with that, I know that today’s panel discussion will constitute a very fruitful dialogue, and as I said I think a timely one. I really want to thank you for your attention and again for the great attendance here today. That’s, I think, very encouraging. And we will do everything, as I said, from the State Department to drive this agenda forward, which is obviously an important one from the administration’s perspective. So thank you very much. (Applause.) </w:t>
      </w:r>
    </w:p>
    <w:p w:rsidR="009C733C" w:rsidRDefault="009C733C" w:rsidP="009C733C"/>
    <w:p w:rsidR="009C733C" w:rsidRPr="009C733C" w:rsidRDefault="009C733C" w:rsidP="009C733C"/>
    <w:p w:rsidR="00E37E2B" w:rsidRDefault="00E37E2B" w:rsidP="00E37E2B">
      <w:pPr>
        <w:pStyle w:val="Heading3"/>
      </w:pPr>
      <w:r>
        <w:t xml:space="preserve">Key to </w:t>
      </w:r>
      <w:r w:rsidR="002E364E">
        <w:t xml:space="preserve">Allied Relations / </w:t>
      </w:r>
      <w:r>
        <w:t xml:space="preserve">Influence </w:t>
      </w:r>
    </w:p>
    <w:p w:rsidR="00E37E2B" w:rsidRDefault="00E37E2B" w:rsidP="00E37E2B"/>
    <w:p w:rsidR="00E37E2B" w:rsidRDefault="00E37E2B" w:rsidP="00E37E2B">
      <w:pPr>
        <w:pStyle w:val="Heading4"/>
      </w:pPr>
      <w:r>
        <w:t>Arms sales sustain relations with allies to maintain influence in key regions</w:t>
      </w:r>
    </w:p>
    <w:p w:rsidR="00E37E2B" w:rsidRDefault="00E37E2B" w:rsidP="00E37E2B">
      <w:r w:rsidRPr="00243F44">
        <w:rPr>
          <w:rStyle w:val="Style13ptBold"/>
        </w:rPr>
        <w:t>Cressey, 18</w:t>
      </w:r>
      <w:r>
        <w:t xml:space="preserve"> --- deputy director in the Office of Regional Security and Arms Transfers in the Bureau of Political-Military Affairs at U.S. Department of State (8/8/18, Laura, “U.S. Arms Transfer Policy: Shaping the Way Ahead,” </w:t>
      </w:r>
      <w:hyperlink r:id="rId143" w:history="1">
        <w:r w:rsidRPr="00807E0F">
          <w:rPr>
            <w:rStyle w:val="Hyperlink"/>
          </w:rPr>
          <w:t>https://www.csis.org/analysis/us-arms-transfer-policy-shaping-way-ahead</w:t>
        </w:r>
      </w:hyperlink>
      <w:r>
        <w:t>, accessed on 6/5/19, JMP)</w:t>
      </w:r>
    </w:p>
    <w:p w:rsidR="00E37E2B" w:rsidRDefault="00E37E2B" w:rsidP="00E37E2B">
      <w:r>
        <w:t xml:space="preserve">Ambassador </w:t>
      </w:r>
      <w:proofErr w:type="spellStart"/>
      <w:r>
        <w:t>Kaidanow</w:t>
      </w:r>
      <w:proofErr w:type="spellEnd"/>
      <w:r>
        <w:t xml:space="preserve"> outlined how our new CAT Policy and the national implementation plan for that policy both reflect the president’s National Security Strategies and the National Defense Strategy. She also discussed how </w:t>
      </w:r>
      <w:r w:rsidRPr="000C5985">
        <w:rPr>
          <w:rStyle w:val="StyleUnderline"/>
        </w:rPr>
        <w:t>the CAT Policy is designed to expand opportunities for American industry, create American jobs, and maintain U.S. national security</w:t>
      </w:r>
      <w:r>
        <w:t>.</w:t>
      </w:r>
    </w:p>
    <w:p w:rsidR="00E37E2B" w:rsidRDefault="00E37E2B" w:rsidP="00E37E2B">
      <w:r>
        <w:t>So what I want to do in these couple minutes is to delve a little bit deeper into the implementation plan and what that plan contains and try to explain those a little bit more in depth, those three lines of effort that she mentioned. And to remind you, those three lines of effort are: prioritizing strategic competition, organizing for success, and creating conducive environments.</w:t>
      </w:r>
    </w:p>
    <w:p w:rsidR="00E37E2B" w:rsidRDefault="00E37E2B" w:rsidP="00E37E2B">
      <w:r>
        <w:t>So the implementation plan that we were tasked with putting together in the CAT Policy is an effort by us to really carry out the president’s vision. It is an effort to better align our conventional arms transfers with our national security and our national economic interests.</w:t>
      </w:r>
    </w:p>
    <w:p w:rsidR="00E37E2B" w:rsidRDefault="00E37E2B" w:rsidP="00E37E2B">
      <w:r>
        <w:t xml:space="preserve">So, under this first line of effort – the prioritizing strategic competition – we’re taking – </w:t>
      </w:r>
      <w:r w:rsidRPr="00132EAA">
        <w:rPr>
          <w:rStyle w:val="StyleUnderline"/>
        </w:rPr>
        <w:t>we’re trying to take a more proactive approach to arms transfers</w:t>
      </w:r>
      <w:r>
        <w:t xml:space="preserve">. </w:t>
      </w:r>
      <w:r w:rsidRPr="000C5985">
        <w:rPr>
          <w:rStyle w:val="StyleUnderline"/>
        </w:rPr>
        <w:t xml:space="preserve">Specifically, we’re trying to improve our ability to </w:t>
      </w:r>
      <w:r w:rsidRPr="000C5985">
        <w:rPr>
          <w:rStyle w:val="Emphasis"/>
        </w:rPr>
        <w:t>compete with our adversaries by providing our partners with viable alternatives to foreign products in order to maintain influence in key regions throughout the world</w:t>
      </w:r>
      <w:r w:rsidRPr="000C5985">
        <w:rPr>
          <w:rStyle w:val="StyleUnderline"/>
        </w:rPr>
        <w:t>.</w:t>
      </w:r>
      <w:r>
        <w:t xml:space="preserve"> </w:t>
      </w:r>
      <w:r w:rsidRPr="00B16AA9">
        <w:rPr>
          <w:rStyle w:val="StyleUnderline"/>
        </w:rPr>
        <w:t xml:space="preserve">We’re going to be working with our partners and allies to </w:t>
      </w:r>
      <w:r w:rsidRPr="00D806CE">
        <w:rPr>
          <w:rStyle w:val="Emphasis"/>
        </w:rPr>
        <w:t>identify critical capability requirements</w:t>
      </w:r>
      <w:r w:rsidRPr="00B16AA9">
        <w:rPr>
          <w:rStyle w:val="StyleUnderline"/>
        </w:rPr>
        <w:t xml:space="preserve"> that they have and then trying to expedite transfers to support these essential foreign policy and national security objectives.</w:t>
      </w:r>
    </w:p>
    <w:p w:rsidR="00E37E2B" w:rsidRDefault="00E37E2B" w:rsidP="00E37E2B">
      <w:r>
        <w:t>The second line of effort – the organizing for success line of effort – is actually really taking a close look at how we are organized within the executive branch and how we are doing our day-to-day work, and what we need to do – to focus on to make sure that we are best positioned to facilitate transfers that meet our national security objectives. For example, we’re going to continue to update the policies and regulations that provide us the framework for our arms transfer decisions. Specifically, we’ll look at streamlining the International Traffic in Arms Regulations, or ITAR, and also continuing to revise the U.S. Munitions List and the Commerce Control List.</w:t>
      </w:r>
    </w:p>
    <w:p w:rsidR="00E37E2B" w:rsidRDefault="00E37E2B" w:rsidP="00E37E2B">
      <w:r>
        <w:t xml:space="preserve">We will also be looking at the day-to-day processes to ensure that we are as efficient, as streamlined, and as effective as possible. So some of the things that we’re looking at, and that folks in industry and associations have asked us to look at, is: establishing milestones and timelines for the foreign military sales process; improving and speeding up our contracting process – processes within the Defense Department; trying to increase the competitiveness of U.S. defense items and systems by building in exportability to the design and development; and also by expanding support for what we call non-program-of-record systems. We’re looking into potential financing options that could make our systems more attainable for our foreign partners. And </w:t>
      </w:r>
      <w:r w:rsidRPr="00244E9B">
        <w:rPr>
          <w:rStyle w:val="StyleUnderline"/>
        </w:rPr>
        <w:t>we’re also examining existing polices to ensure that they don’t unnecessarily detract from our ability to compete in international – in the international marketplace</w:t>
      </w:r>
      <w:r>
        <w:t>. Finally, one of the other things that we’re looking very closely at is our advocacy process to make sure that we are the most effective advocates for U.S. industry.</w:t>
      </w:r>
    </w:p>
    <w:p w:rsidR="00E37E2B" w:rsidRDefault="00E37E2B" w:rsidP="00E37E2B">
      <w:r>
        <w:t>The third line of effort – creating conducive environments – is aimed at addressing things that are – that are outside the executive branch, outside of our purview and control. And so what that means, for example, is working with the State Department’s committees of jurisdiction to address any legislative fixes that could increase efficiencies in the system; also, working with the other – the other committees, too, with the DOD committees, to see if there are any fixes that might help as well; working with our partners – our international partners to try to help better define their requirements and their needs to that that can help speed up the processes; addressing overly burdensome policies that create barriers for U.S. entry, such as overly restrictive offset polices of our foreign partners; and also, working with industry to try to increase production capacity in order to decrease the lead times for U.S. defense items.</w:t>
      </w:r>
    </w:p>
    <w:p w:rsidR="00E37E2B" w:rsidRDefault="00E37E2B" w:rsidP="00E37E2B">
      <w:r>
        <w:t xml:space="preserve">In sum, </w:t>
      </w:r>
      <w:r w:rsidRPr="008203FD">
        <w:rPr>
          <w:rStyle w:val="StyleUnderline"/>
        </w:rPr>
        <w:t>what we’re trying to do in this</w:t>
      </w:r>
      <w:r w:rsidRPr="00D806CE">
        <w:t xml:space="preserve"> – in this </w:t>
      </w:r>
      <w:r w:rsidRPr="008203FD">
        <w:rPr>
          <w:rStyle w:val="StyleUnderline"/>
        </w:rPr>
        <w:t>whole-of-government effort</w:t>
      </w:r>
      <w:r>
        <w:t xml:space="preserve"> looking at the arms transfer process really from soup to nuts </w:t>
      </w:r>
      <w:r w:rsidRPr="008203FD">
        <w:rPr>
          <w:rStyle w:val="StyleUnderline"/>
        </w:rPr>
        <w:t>is</w:t>
      </w:r>
      <w:r>
        <w:t xml:space="preserve"> trying to </w:t>
      </w:r>
      <w:r w:rsidRPr="008203FD">
        <w:rPr>
          <w:rStyle w:val="StyleUnderline"/>
        </w:rPr>
        <w:t>ensure that once we have decided that a transfer of a defense capability to a partner is in the national security interest</w:t>
      </w:r>
      <w:r>
        <w:t xml:space="preserve"> of the United States, </w:t>
      </w:r>
      <w:r w:rsidRPr="008203FD">
        <w:rPr>
          <w:rStyle w:val="StyleUnderline"/>
        </w:rPr>
        <w:t xml:space="preserve">that we are able to effectively compete and </w:t>
      </w:r>
      <w:r w:rsidRPr="008203FD">
        <w:rPr>
          <w:rStyle w:val="Emphasis"/>
        </w:rPr>
        <w:t>efficiently deliver the equipment to our partner as quickly as possible</w:t>
      </w:r>
      <w:r>
        <w:t>.</w:t>
      </w:r>
    </w:p>
    <w:p w:rsidR="00E37E2B" w:rsidRDefault="00E37E2B" w:rsidP="00E37E2B">
      <w:r>
        <w:t xml:space="preserve">I’ll close by underlining the fact that while some of the aspects of arms transfer processes will change under the new CAT Policy, as Ambassador </w:t>
      </w:r>
      <w:proofErr w:type="spellStart"/>
      <w:r>
        <w:t>Kaidanow</w:t>
      </w:r>
      <w:proofErr w:type="spellEnd"/>
      <w:r>
        <w:t xml:space="preserve"> said, </w:t>
      </w:r>
      <w:r w:rsidRPr="002D6F84">
        <w:rPr>
          <w:rStyle w:val="StyleUnderline"/>
        </w:rPr>
        <w:t>the State Department will continue to evaluate each arms transfer or potential sale on a case-by-case basis</w:t>
      </w:r>
      <w:r>
        <w:t>. We will also continue to work very closely with our committees of jurisdiction on the Hill to make sure – to help them carry out their oversight responsibilities.</w:t>
      </w:r>
    </w:p>
    <w:p w:rsidR="00E37E2B" w:rsidRDefault="00E37E2B" w:rsidP="00E37E2B">
      <w:r w:rsidRPr="000C5CB0">
        <w:rPr>
          <w:rStyle w:val="StyleUnderline"/>
        </w:rPr>
        <w:t>The CAT Policy provides a framework under which U.S. arms transfers</w:t>
      </w:r>
      <w:r>
        <w:t xml:space="preserve">, whether they are commercially licensed sales or government-to-government transfers, </w:t>
      </w:r>
      <w:r w:rsidRPr="000C5CB0">
        <w:rPr>
          <w:rStyle w:val="StyleUnderline"/>
        </w:rPr>
        <w:t>will be reviewed. It does not change existing laws and regulations regarding the export of U.S. defense items.</w:t>
      </w:r>
    </w:p>
    <w:p w:rsidR="00E37E2B" w:rsidRDefault="00E37E2B" w:rsidP="00E37E2B">
      <w:r>
        <w:t>The other thing I wanted to add is while the CAT Policy really is quite important for us, this is – this is the fifth iteration of the CAT Policy. The first CAT Policy was signed by President Jimmy Carter. For us, I think the really exciting thing is this implementation plan, which really musters all of the efforts of the U.S. government to try to harness the forward movement and forward momentum that we do have to try to make the processes as efficient and as effective as possible.</w:t>
      </w:r>
    </w:p>
    <w:p w:rsidR="00E37E2B" w:rsidRDefault="00E37E2B" w:rsidP="00E37E2B">
      <w:r>
        <w:t xml:space="preserve">So, with that, I’ll turn it over to Alex. </w:t>
      </w:r>
    </w:p>
    <w:p w:rsidR="00E37E2B" w:rsidRPr="00E37E2B" w:rsidRDefault="00E37E2B" w:rsidP="00E37E2B"/>
    <w:p w:rsidR="009C2764" w:rsidRDefault="00C71B21" w:rsidP="009C2764">
      <w:pPr>
        <w:pStyle w:val="Heading3"/>
      </w:pPr>
      <w:r>
        <w:t>Key to Interoperability</w:t>
      </w:r>
    </w:p>
    <w:p w:rsidR="009C2764" w:rsidRDefault="009C2764" w:rsidP="009C2764"/>
    <w:p w:rsidR="009C2764" w:rsidRDefault="009C2764" w:rsidP="009C2764">
      <w:pPr>
        <w:pStyle w:val="Heading4"/>
      </w:pPr>
      <w:r>
        <w:t>Trump’s new arms policy will improve interoperability and not require U.S. interventions</w:t>
      </w:r>
    </w:p>
    <w:p w:rsidR="009C2764" w:rsidRDefault="009C2764" w:rsidP="009C2764">
      <w:r w:rsidRPr="000F3985">
        <w:rPr>
          <w:rStyle w:val="Style13ptBold"/>
        </w:rPr>
        <w:t>Cohen &amp; Koran, 18</w:t>
      </w:r>
      <w:r>
        <w:t xml:space="preserve"> (4/19/18, Zachary &amp; Laura, “How Trump plans to arm the world with US weapons,” </w:t>
      </w:r>
      <w:hyperlink r:id="rId144" w:history="1">
        <w:r w:rsidRPr="00807E0F">
          <w:rPr>
            <w:rStyle w:val="Hyperlink"/>
          </w:rPr>
          <w:t>https://www.cnn.com/2018/04/19/politics/trump-us-arms-sales-policy/index.html</w:t>
        </w:r>
      </w:hyperlink>
      <w:r>
        <w:t xml:space="preserve">, accessed on 5/18/19, JMP) </w:t>
      </w:r>
      <w:r w:rsidRPr="00F60564">
        <w:rPr>
          <w:b/>
        </w:rPr>
        <w:t>***Dr. Peter Navarro is Assistant to the President for Trade &amp; Manufacturing Policy and Director of the White House Office of Trade and Manufacturing Policy</w:t>
      </w:r>
    </w:p>
    <w:p w:rsidR="009C2764" w:rsidRDefault="009C2764" w:rsidP="009C2764">
      <w:r>
        <w:t xml:space="preserve">According to Navarro, </w:t>
      </w:r>
      <w:r w:rsidRPr="00AD65F4">
        <w:rPr>
          <w:rStyle w:val="StyleUnderline"/>
        </w:rPr>
        <w:t>the new policy will</w:t>
      </w:r>
      <w:r w:rsidRPr="00B86B42">
        <w:t xml:space="preserve"> also </w:t>
      </w:r>
      <w:r w:rsidRPr="0076367C">
        <w:t xml:space="preserve">help </w:t>
      </w:r>
      <w:r w:rsidRPr="00AD65F4">
        <w:rPr>
          <w:rStyle w:val="StyleUnderline"/>
        </w:rPr>
        <w:t>improve US national security</w:t>
      </w:r>
      <w:r>
        <w:t>.</w:t>
      </w:r>
    </w:p>
    <w:p w:rsidR="009C2764" w:rsidRDefault="009C2764" w:rsidP="009C2764">
      <w:r w:rsidRPr="00AB0C39">
        <w:rPr>
          <w:rStyle w:val="Emphasis"/>
        </w:rPr>
        <w:t>"Partners who procure American weaponry are more capable of fighting alongside us, and ultimately more capable of protecting themselves with fewer American boots on the ground,"</w:t>
      </w:r>
      <w:r>
        <w:t xml:space="preserve"> he said. </w:t>
      </w:r>
      <w:r w:rsidRPr="000135F6">
        <w:rPr>
          <w:rStyle w:val="StyleUnderline"/>
        </w:rPr>
        <w:t>"Providing our allies and partners with greater access to American arms will also reduce their reliance</w:t>
      </w:r>
      <w:r>
        <w:t xml:space="preserve">, not just </w:t>
      </w:r>
      <w:r w:rsidRPr="000135F6">
        <w:rPr>
          <w:rStyle w:val="StyleUnderline"/>
        </w:rPr>
        <w:t>on Chinese knock-offs, but also on Russian systems."</w:t>
      </w:r>
      <w:r>
        <w:t xml:space="preserve"> </w:t>
      </w:r>
    </w:p>
    <w:p w:rsidR="009C2764" w:rsidRDefault="009C2764" w:rsidP="009C2764">
      <w:r>
        <w:t>Navarro accused the previous administration for enabling other nations to develop replicas of US drones and there is evidence that shows these systems have already been deployed to regions like the Middle East.</w:t>
      </w:r>
    </w:p>
    <w:p w:rsidR="00FC214E" w:rsidRPr="00755CEC" w:rsidRDefault="00FC214E" w:rsidP="00FC214E">
      <w:r w:rsidRPr="00755CEC">
        <w:t xml:space="preserve">But while the new plan may offer additional flexibility for defense companies and US officials to promote American weapons abroad, Congress will still have the final say in approving any sale, according to Ambassador Tina </w:t>
      </w:r>
      <w:proofErr w:type="spellStart"/>
      <w:r w:rsidRPr="00755CEC">
        <w:t>Kaidanow</w:t>
      </w:r>
      <w:proofErr w:type="spellEnd"/>
      <w:r w:rsidRPr="00755CEC">
        <w:t>, the Principal Deputy Assistant Secretary of State for Political-Military Affairs.</w:t>
      </w:r>
    </w:p>
    <w:p w:rsidR="00FC214E" w:rsidRDefault="00FC214E" w:rsidP="00FC214E">
      <w:r>
        <w:t>Stripping away red tape</w:t>
      </w:r>
    </w:p>
    <w:p w:rsidR="00FC214E" w:rsidRDefault="00FC214E" w:rsidP="00FC214E">
      <w:r>
        <w:t xml:space="preserve">The Trump administration has agreed to several arms deals in recent months -- some worth billions of dollars -- with nations across the world -- but </w:t>
      </w:r>
      <w:r w:rsidRPr="00B53A77">
        <w:rPr>
          <w:rStyle w:val="StyleUnderline"/>
        </w:rPr>
        <w:t>the President</w:t>
      </w:r>
      <w:r>
        <w:t xml:space="preserve"> has </w:t>
      </w:r>
      <w:r w:rsidRPr="00B53A77">
        <w:rPr>
          <w:rStyle w:val="StyleUnderline"/>
        </w:rPr>
        <w:t>expressed frustration with what he views as the limitations of US policy</w:t>
      </w:r>
      <w:r>
        <w:t>.</w:t>
      </w:r>
    </w:p>
    <w:p w:rsidR="00FC214E" w:rsidRDefault="00FC214E" w:rsidP="00FC214E">
      <w:r w:rsidRPr="007A40D3">
        <w:rPr>
          <w:rStyle w:val="StyleUnderline"/>
        </w:rPr>
        <w:t>Trump teased the roll out of a new arms transfer policy</w:t>
      </w:r>
      <w:r>
        <w:t xml:space="preserve"> on Wednesday </w:t>
      </w:r>
      <w:r w:rsidRPr="007A40D3">
        <w:rPr>
          <w:rStyle w:val="StyleUnderline"/>
        </w:rPr>
        <w:t>during a joint press conference with Japanese Prime Minister</w:t>
      </w:r>
      <w:r>
        <w:t xml:space="preserve"> Shinzo </w:t>
      </w:r>
      <w:r w:rsidRPr="007A40D3">
        <w:rPr>
          <w:rStyle w:val="StyleUnderline"/>
        </w:rPr>
        <w:t xml:space="preserve">Abe, saying </w:t>
      </w:r>
      <w:r w:rsidRPr="007A40D3">
        <w:rPr>
          <w:rStyle w:val="Emphasis"/>
        </w:rPr>
        <w:t>the US would be "short circuiting" the arms transfers process to help its strategic partners' defense capabilities</w:t>
      </w:r>
      <w:r>
        <w:t>.</w:t>
      </w:r>
    </w:p>
    <w:p w:rsidR="00FC214E" w:rsidRDefault="00FC214E" w:rsidP="00FC214E">
      <w:r w:rsidRPr="001D6B3D">
        <w:rPr>
          <w:rStyle w:val="StyleUnderline"/>
        </w:rPr>
        <w:t>"For too long, we have hamstrung ourselves, and limited our ability to provide our allies and partners with the defensive capabilities they require, even when in US interests," Navarro said</w:t>
      </w:r>
      <w:r>
        <w:t xml:space="preserve">. "President </w:t>
      </w:r>
      <w:r w:rsidRPr="001D6B3D">
        <w:rPr>
          <w:rStyle w:val="StyleUnderline"/>
        </w:rPr>
        <w:t>Trump's new CAT policy, which reforms the myopic 2014 policy of his predecessor, will ensure that American interests are put first in our decision making."</w:t>
      </w:r>
    </w:p>
    <w:p w:rsidR="007E095B" w:rsidRDefault="007E095B" w:rsidP="00FC214E"/>
    <w:p w:rsidR="0076367C" w:rsidRPr="00F52E17" w:rsidRDefault="0076367C" w:rsidP="0076367C">
      <w:pPr>
        <w:pStyle w:val="Heading4"/>
      </w:pPr>
      <w:r w:rsidRPr="00F52E17">
        <w:t xml:space="preserve">Arms sales boost inter-operability with allies – </w:t>
      </w:r>
      <w:r>
        <w:t>facilities</w:t>
      </w:r>
      <w:r w:rsidRPr="00F52E17">
        <w:t xml:space="preserve"> joint operations</w:t>
      </w:r>
    </w:p>
    <w:p w:rsidR="0076367C" w:rsidRPr="00F52E17" w:rsidRDefault="0076367C" w:rsidP="0076367C">
      <w:proofErr w:type="spellStart"/>
      <w:r w:rsidRPr="00F52E17">
        <w:rPr>
          <w:rStyle w:val="Style13ptBold"/>
        </w:rPr>
        <w:t>Caverley</w:t>
      </w:r>
      <w:proofErr w:type="spellEnd"/>
      <w:r w:rsidRPr="00F52E17">
        <w:rPr>
          <w:rStyle w:val="Style13ptBold"/>
        </w:rPr>
        <w:t>, Associate Professor of Strategy, United States Naval War College, 18</w:t>
      </w:r>
      <w:r w:rsidRPr="00F52E17">
        <w:t xml:space="preserve"> (4/6/18, Jonathan – also Research Scientist, Massachusetts Institute of Technology, “America’s Arms Sales Policy: Security Abroad, Not Jobs at Home,” https://warontherocks.com/2018/04/americas-arms-sales-policy-security-abroad-not-jobs-at-home/, accessed on 4/11/19</w:t>
      </w:r>
      <w:r>
        <w:t>, JMP</w:t>
      </w:r>
      <w:r w:rsidRPr="00F52E17">
        <w:t>)</w:t>
      </w:r>
    </w:p>
    <w:p w:rsidR="0076367C" w:rsidRPr="00F52E17" w:rsidRDefault="0076367C" w:rsidP="0076367C">
      <w:r w:rsidRPr="00F52E17">
        <w:rPr>
          <w:rStyle w:val="StyleUnderline"/>
        </w:rPr>
        <w:t>As the world’s leading producer, consumer, and exporter of high-end weaponry, the</w:t>
      </w:r>
      <w:r w:rsidRPr="00F52E17">
        <w:t xml:space="preserve"> </w:t>
      </w:r>
      <w:r w:rsidRPr="00F52E17">
        <w:rPr>
          <w:rStyle w:val="Emphasis"/>
        </w:rPr>
        <w:t>U</w:t>
      </w:r>
      <w:r w:rsidRPr="00F52E17">
        <w:t xml:space="preserve">nited </w:t>
      </w:r>
      <w:r w:rsidRPr="00F52E17">
        <w:rPr>
          <w:rStyle w:val="Emphasis"/>
        </w:rPr>
        <w:t>S</w:t>
      </w:r>
      <w:r w:rsidRPr="00F52E17">
        <w:t xml:space="preserve">tates </w:t>
      </w:r>
      <w:r w:rsidRPr="00F52E17">
        <w:rPr>
          <w:rStyle w:val="StyleUnderline"/>
        </w:rPr>
        <w:t xml:space="preserve">has long used arms sales to influence smaller states, manage regional arms races, </w:t>
      </w:r>
      <w:r w:rsidRPr="00F52E17">
        <w:rPr>
          <w:rStyle w:val="Emphasis"/>
        </w:rPr>
        <w:t>encourage allies’ inter-operability</w:t>
      </w:r>
      <w:r w:rsidRPr="00F52E17">
        <w:rPr>
          <w:rStyle w:val="StyleUnderline"/>
        </w:rPr>
        <w:t>, and contain rivals’ capabilities, as well as to support its own defense industrial base</w:t>
      </w:r>
      <w:r w:rsidRPr="00F52E17">
        <w:t xml:space="preserve"> and broader economy. </w:t>
      </w:r>
      <w:r w:rsidRPr="00F52E17">
        <w:rPr>
          <w:rStyle w:val="StyleUnderline"/>
        </w:rPr>
        <w:t>It equips foreign militaries not only to defend themselves, but to use hardware in common with the</w:t>
      </w:r>
      <w:r w:rsidRPr="00F52E17">
        <w:t xml:space="preserve"> </w:t>
      </w:r>
      <w:r w:rsidRPr="00F52E17">
        <w:rPr>
          <w:rStyle w:val="Emphasis"/>
        </w:rPr>
        <w:t>U</w:t>
      </w:r>
      <w:r w:rsidRPr="00F52E17">
        <w:t xml:space="preserve">nited </w:t>
      </w:r>
      <w:r w:rsidRPr="00F52E17">
        <w:rPr>
          <w:rStyle w:val="Emphasis"/>
        </w:rPr>
        <w:t>S</w:t>
      </w:r>
      <w:r w:rsidRPr="00F52E17">
        <w:t xml:space="preserve">tates, </w:t>
      </w:r>
      <w:r w:rsidRPr="00F52E17">
        <w:rPr>
          <w:rStyle w:val="Emphasis"/>
        </w:rPr>
        <w:t>making joint operations easier</w:t>
      </w:r>
      <w:r w:rsidRPr="00F52E17">
        <w:t>. The governing document for U.S. arms transfers, Presidential Decision Directive 27 from 2014, lists ten “national security and foreign policy goals” that such transfers serve. These range from “Ensuring U.S. military forces, and those of allies and partners, continue to enjoy technological superiority over potential adversaries” to “Ensuring that arms transfers do not contribute to human rights violations or violations of international humanitarian law.”</w:t>
      </w:r>
    </w:p>
    <w:p w:rsidR="002C6168" w:rsidRDefault="002C6168" w:rsidP="002C6168"/>
    <w:p w:rsidR="00E85E61" w:rsidRDefault="00632A7C" w:rsidP="00E85E61">
      <w:pPr>
        <w:pStyle w:val="Heading3"/>
      </w:pPr>
      <w:r>
        <w:t>Turns</w:t>
      </w:r>
      <w:r w:rsidR="00065C85">
        <w:t xml:space="preserve"> </w:t>
      </w:r>
      <w:r w:rsidR="00E85E61">
        <w:t xml:space="preserve">U.S. Credibility </w:t>
      </w:r>
    </w:p>
    <w:p w:rsidR="00E85E61" w:rsidRDefault="00E85E61" w:rsidP="00E85E61"/>
    <w:p w:rsidR="009C6F88" w:rsidRPr="00E9446F" w:rsidRDefault="009C6F88" w:rsidP="009C6F88">
      <w:pPr>
        <w:pStyle w:val="Heading4"/>
        <w:rPr>
          <w:u w:val="single"/>
        </w:rPr>
      </w:pPr>
      <w:r>
        <w:t xml:space="preserve">Arms sales expansion is critical to maintain </w:t>
      </w:r>
      <w:r>
        <w:rPr>
          <w:u w:val="single"/>
        </w:rPr>
        <w:t>U.S. global influence</w:t>
      </w:r>
    </w:p>
    <w:p w:rsidR="009C6F88" w:rsidRDefault="009C6F88" w:rsidP="009C6F88">
      <w:r w:rsidRPr="00565E84">
        <w:rPr>
          <w:rStyle w:val="Style13ptBold"/>
        </w:rPr>
        <w:t>Hardwick, 18</w:t>
      </w:r>
      <w:r>
        <w:t xml:space="preserve"> --- assistant vice president, international affairs, at the Aerospace Industries Association (8/8/18, </w:t>
      </w:r>
      <w:proofErr w:type="spellStart"/>
      <w:r>
        <w:t>Dak</w:t>
      </w:r>
      <w:proofErr w:type="spellEnd"/>
      <w:r>
        <w:t xml:space="preserve">, “U.S. Arms Transfer Policy: Shaping the Way Ahead,” </w:t>
      </w:r>
      <w:hyperlink r:id="rId145" w:history="1">
        <w:r w:rsidRPr="00807E0F">
          <w:rPr>
            <w:rStyle w:val="Hyperlink"/>
          </w:rPr>
          <w:t>https://www.csis.org/analysis/us-arms-transfer-policy-shaping-way-ahead</w:t>
        </w:r>
      </w:hyperlink>
      <w:r>
        <w:t>, accessed on 6/5/19, JMP)</w:t>
      </w:r>
    </w:p>
    <w:p w:rsidR="009C6F88" w:rsidRDefault="009C6F88" w:rsidP="009C6F88">
      <w:r>
        <w:t>I want to, very quickly, go through a couple of things. The first I want to talk about is the strategic linkages that Andrew spoke about. The second I want to talk just a little bit about what the AIA recommendations were for government action, talk a little bit about the country relationships, and then, frankly, trying to wrap some of this up, where does all of this lead.</w:t>
      </w:r>
    </w:p>
    <w:p w:rsidR="009C6F88" w:rsidRDefault="009C6F88" w:rsidP="009C6F88">
      <w:r>
        <w:t>So, first of all, the Conventional Arms Transfer Policy, we thought, was the very first critical step in addressing some of the key reforms that we need in the U.S. defense trade system. It has been a pillar of U.S. foreign policy for decades and we see that it’s going to continue to be a pillar of foreign policy, going forward.</w:t>
      </w:r>
    </w:p>
    <w:p w:rsidR="009C6F88" w:rsidRDefault="009C6F88" w:rsidP="009C6F88">
      <w:r>
        <w:t xml:space="preserve">AIA and its member companies have focused on this issue for a number of years and we’re very excited to see some of the progress that we’re making now. At its core, </w:t>
      </w:r>
      <w:r w:rsidRPr="00402319">
        <w:rPr>
          <w:rStyle w:val="StyleUnderline"/>
        </w:rPr>
        <w:t>the Conventional Arms Transfer Policy and the reforms associated with it is in support of foreign policy and national security objectives of the</w:t>
      </w:r>
      <w:r>
        <w:t xml:space="preserve"> </w:t>
      </w:r>
      <w:r w:rsidRPr="00402319">
        <w:rPr>
          <w:rStyle w:val="Emphasis"/>
        </w:rPr>
        <w:t>U</w:t>
      </w:r>
      <w:r>
        <w:t xml:space="preserve">nited </w:t>
      </w:r>
      <w:r w:rsidRPr="00402319">
        <w:rPr>
          <w:rStyle w:val="Emphasis"/>
        </w:rPr>
        <w:t>S</w:t>
      </w:r>
      <w:r>
        <w:t xml:space="preserve">tates as laid out in the National Security Strategy and the National Defense Strategy, and in the National Security Strategy, the reforms to the Conventional Arms Transfer that we see that coincide with </w:t>
      </w:r>
      <w:r w:rsidRPr="00123222">
        <w:rPr>
          <w:rStyle w:val="StyleUnderline"/>
        </w:rPr>
        <w:t>those reforms are renewing America’s competitive edge and reducing the regulatory burdens</w:t>
      </w:r>
      <w:r>
        <w:t>.</w:t>
      </w:r>
    </w:p>
    <w:p w:rsidR="009C6F88" w:rsidRDefault="009C6F88" w:rsidP="009C6F88">
      <w:r w:rsidRPr="00397552">
        <w:rPr>
          <w:rStyle w:val="StyleUnderline"/>
        </w:rPr>
        <w:t xml:space="preserve">In the National Defense Strategy, we find key objectives like </w:t>
      </w:r>
      <w:r w:rsidRPr="00397552">
        <w:rPr>
          <w:rStyle w:val="Emphasis"/>
        </w:rPr>
        <w:t>strengthening alliances</w:t>
      </w:r>
      <w:r w:rsidRPr="00397552">
        <w:rPr>
          <w:rStyle w:val="StyleUnderline"/>
        </w:rPr>
        <w:t xml:space="preserve"> and </w:t>
      </w:r>
      <w:r w:rsidRPr="00397552">
        <w:rPr>
          <w:rStyle w:val="Emphasis"/>
        </w:rPr>
        <w:t>attracting new partners</w:t>
      </w:r>
      <w:r w:rsidRPr="00397552">
        <w:rPr>
          <w:rStyle w:val="StyleUnderline"/>
        </w:rPr>
        <w:t xml:space="preserve">, </w:t>
      </w:r>
      <w:r w:rsidRPr="00397552">
        <w:rPr>
          <w:rStyle w:val="Emphasis"/>
        </w:rPr>
        <w:t>deepening interoperability</w:t>
      </w:r>
      <w:r w:rsidRPr="00397552">
        <w:rPr>
          <w:rStyle w:val="StyleUnderline"/>
        </w:rPr>
        <w:t>, and fostering a competitive mindset to be central to the goals of the Conventional Arms Transfer Policy.</w:t>
      </w:r>
      <w:r>
        <w:t xml:space="preserve"> So the point in going through all of that is that there is a direct linkage between the National Security Strategy, the National Defense Strategy, and the Conventional Arms Transfer Policy that has been – that has been identified, and so we see a strategic linkage from what the direction of the United States is – the United States government is and the Conventional Arms Transfer reforms. We see those linkages as key to reforms, going forward.</w:t>
      </w:r>
    </w:p>
    <w:p w:rsidR="009C6F88" w:rsidRDefault="009C6F88" w:rsidP="009C6F88">
      <w:r>
        <w:t>Now, earlier this summer, AIA sent in some recommended government actions as a result of dialogue that we’ve had with the AIA member companies, both large and small, and those fell into 11 different areas, and if you’re interested, the AIA website, aia-aerospace.org, has those recommendations.</w:t>
      </w:r>
    </w:p>
    <w:p w:rsidR="009C6F88" w:rsidRDefault="009C6F88" w:rsidP="009C6F88">
      <w:r>
        <w:t>But it really fell into key areas, and those include identifying specific priorities, addressing key reforms in the foreign military sales system, specifically, contracting, nonprogram of record, and reform to FMS-only-related transactions, examining the arms transfer and technology review release process, licensing, and that industrial cooperation – we commonly refer to that as offsets.</w:t>
      </w:r>
    </w:p>
    <w:p w:rsidR="009C6F88" w:rsidRDefault="009C6F88" w:rsidP="009C6F88">
      <w:r>
        <w:t>So those were 11 categories of recommendations that AIA recommended. When we saw the fact sheet that came out in the middle of July, we saw many of the themes associated with those recommendations carried forward by the U.S. government. We were very excited to see those themes coming forward.</w:t>
      </w:r>
    </w:p>
    <w:p w:rsidR="009C6F88" w:rsidRDefault="009C6F88" w:rsidP="009C6F88">
      <w:r>
        <w:t>But the next step and the critical step is the implementation. You’ve heard it referred to here in the National Implementation Plan. One of the things that we really need to do is have a key system that is set up where the industry can provide feedback to the government during the implementation stage.</w:t>
      </w:r>
    </w:p>
    <w:p w:rsidR="009C6F88" w:rsidRDefault="009C6F88" w:rsidP="009C6F88">
      <w:r>
        <w:t>As I said earlier on one of the other questions, we really need to bake in the feedback mechanism from industry to government to be able to realize some of the changes that are being recommended in the Conventional Arms Transfer Policy. Effective coordination mechanisms between industry and government are going to be key because the objective here is to reduce the burden on the system.</w:t>
      </w:r>
    </w:p>
    <w:p w:rsidR="009C6F88" w:rsidRDefault="009C6F88" w:rsidP="009C6F88">
      <w:r>
        <w:t>So one of the questions that we had earlier today was about – was about resourcing. Well, one of the easiest things to handle resourcing is to identify the things in the system that you don’t need to do anymore and so we did that as part of the Export Control Reform Initiative. So what are the things in the export control system that we don't need to do anymore and how can we reduce the burdens? So if you have a resourcing issue, then look at the system that you currently have and see what you don’t necessarily have to do anymore because the situation has evolved. That’s one of the ways that you really get to the resourcing piece.</w:t>
      </w:r>
    </w:p>
    <w:p w:rsidR="009C6F88" w:rsidRDefault="009C6F88" w:rsidP="009C6F88">
      <w:r>
        <w:t xml:space="preserve">Now, where does all of this lead? So one of the things that has been missing from some of this discussion, and I’d like to emphasize in forums like this, is the role of the ultimate end user of the items that we are transferring, and that is our foreign partners. So how do our foreign partners – if you were to take off your shoes and put on their shoes, </w:t>
      </w:r>
      <w:r w:rsidRPr="00F911BB">
        <w:t xml:space="preserve">how do you think our foreign partners feel about the U.S. conventional arms system? And what I would submit to you, having talked with a lot of these </w:t>
      </w:r>
      <w:r w:rsidRPr="00F911BB">
        <w:rPr>
          <w:rStyle w:val="StyleUnderline"/>
        </w:rPr>
        <w:t>foreign partners</w:t>
      </w:r>
      <w:r w:rsidRPr="00F911BB">
        <w:t xml:space="preserve">, is they </w:t>
      </w:r>
      <w:r w:rsidRPr="00F911BB">
        <w:rPr>
          <w:rStyle w:val="StyleUnderline"/>
        </w:rPr>
        <w:t>are as frustrated as we are because their objective is to control their own national security to meet their own national security objectives and to be key partners with the</w:t>
      </w:r>
      <w:r>
        <w:t xml:space="preserve"> </w:t>
      </w:r>
      <w:r w:rsidRPr="00F911BB">
        <w:rPr>
          <w:rStyle w:val="Emphasis"/>
        </w:rPr>
        <w:t>U</w:t>
      </w:r>
      <w:r>
        <w:t xml:space="preserve">nited </w:t>
      </w:r>
      <w:r w:rsidRPr="00F911BB">
        <w:rPr>
          <w:rStyle w:val="Emphasis"/>
        </w:rPr>
        <w:t>S</w:t>
      </w:r>
      <w:r>
        <w:t>tates.</w:t>
      </w:r>
    </w:p>
    <w:p w:rsidR="009C6F88" w:rsidRDefault="009C6F88" w:rsidP="009C6F88">
      <w:r>
        <w:t xml:space="preserve">We think about it one directionally. We want key partners and allies. Well, </w:t>
      </w:r>
      <w:r w:rsidRPr="00345A54">
        <w:rPr>
          <w:rStyle w:val="StyleUnderline"/>
        </w:rPr>
        <w:t>our partners also want key partners and allies, and that main partner, for many of them</w:t>
      </w:r>
      <w:r>
        <w:t xml:space="preserve"> around the world, </w:t>
      </w:r>
      <w:r w:rsidRPr="00345A54">
        <w:rPr>
          <w:rStyle w:val="StyleUnderline"/>
        </w:rPr>
        <w:t>is the</w:t>
      </w:r>
      <w:r>
        <w:t xml:space="preserve"> </w:t>
      </w:r>
      <w:r w:rsidRPr="00345A54">
        <w:rPr>
          <w:rStyle w:val="Emphasis"/>
        </w:rPr>
        <w:t>U</w:t>
      </w:r>
      <w:r>
        <w:t xml:space="preserve">nited </w:t>
      </w:r>
      <w:r w:rsidRPr="00345A54">
        <w:rPr>
          <w:rStyle w:val="Emphasis"/>
        </w:rPr>
        <w:t>S</w:t>
      </w:r>
      <w:r>
        <w:t xml:space="preserve">tates, </w:t>
      </w:r>
      <w:r w:rsidRPr="00345A54">
        <w:rPr>
          <w:rStyle w:val="StyleUnderline"/>
        </w:rPr>
        <w:t>and we want to make sure that we are meeting their national security objectives through our foreign military sales system just like we are meeting our own national security objectives</w:t>
      </w:r>
      <w:r>
        <w:t>.</w:t>
      </w:r>
    </w:p>
    <w:p w:rsidR="009C6F88" w:rsidRDefault="009C6F88" w:rsidP="009C6F88">
      <w:r>
        <w:t xml:space="preserve">So where does all of this lead, ultimately? So at the end of the day, </w:t>
      </w:r>
      <w:r w:rsidRPr="00760A3B">
        <w:rPr>
          <w:rStyle w:val="StyleUnderline"/>
        </w:rPr>
        <w:t>this is a very competitive market. There are foreign competitor countries.</w:t>
      </w:r>
      <w:r>
        <w:t xml:space="preserve"> There are foreign companies. </w:t>
      </w:r>
      <w:r w:rsidRPr="00760A3B">
        <w:rPr>
          <w:rStyle w:val="Emphasis"/>
        </w:rPr>
        <w:t>They are all looking to get a leg up.</w:t>
      </w:r>
      <w:r>
        <w:t xml:space="preserve"> </w:t>
      </w:r>
      <w:r w:rsidRPr="00760A3B">
        <w:rPr>
          <w:rStyle w:val="Emphasis"/>
        </w:rPr>
        <w:t>They’re all looking to take market share from U.S. companies. But it’s not necessarily about market share. They’re looking to expand their global influence.</w:t>
      </w:r>
    </w:p>
    <w:p w:rsidR="009C6F88" w:rsidRDefault="009C6F88" w:rsidP="009C6F88">
      <w:r>
        <w:t xml:space="preserve">So the race that </w:t>
      </w:r>
      <w:r w:rsidRPr="00AE0B44">
        <w:rPr>
          <w:rStyle w:val="Emphasis"/>
        </w:rPr>
        <w:t>we’re</w:t>
      </w:r>
      <w:r>
        <w:t xml:space="preserve"> actually </w:t>
      </w:r>
      <w:r w:rsidRPr="00AE0B44">
        <w:rPr>
          <w:rStyle w:val="Emphasis"/>
        </w:rPr>
        <w:t>running</w:t>
      </w:r>
      <w:r>
        <w:t xml:space="preserve"> is </w:t>
      </w:r>
      <w:r w:rsidRPr="00577FB1">
        <w:rPr>
          <w:rStyle w:val="Emphasis"/>
        </w:rPr>
        <w:t>a race for global influence, and for 50 years the</w:t>
      </w:r>
      <w:r>
        <w:t xml:space="preserve"> </w:t>
      </w:r>
      <w:r w:rsidRPr="00577FB1">
        <w:rPr>
          <w:rStyle w:val="Emphasis"/>
        </w:rPr>
        <w:t>U</w:t>
      </w:r>
      <w:r>
        <w:t xml:space="preserve">nited </w:t>
      </w:r>
      <w:r w:rsidRPr="00577FB1">
        <w:rPr>
          <w:rStyle w:val="Emphasis"/>
        </w:rPr>
        <w:t>S</w:t>
      </w:r>
      <w:r>
        <w:t xml:space="preserve">tates </w:t>
      </w:r>
      <w:r w:rsidRPr="00577FB1">
        <w:rPr>
          <w:rStyle w:val="Emphasis"/>
        </w:rPr>
        <w:t>has set the standard for the race in global influence</w:t>
      </w:r>
      <w:r>
        <w:t xml:space="preserve">. The question that we have and that we think by some of these reforms that we see that are coming as part of the National Implementation Plan is </w:t>
      </w:r>
      <w:r w:rsidRPr="00577FB1">
        <w:rPr>
          <w:rStyle w:val="Emphasis"/>
        </w:rPr>
        <w:t>who is going to make the rules for global influence for the next 50 years</w:t>
      </w:r>
      <w:r>
        <w:t>.</w:t>
      </w:r>
    </w:p>
    <w:p w:rsidR="009C6F88" w:rsidRDefault="009C6F88" w:rsidP="009C6F88">
      <w:r w:rsidRPr="00577FB1">
        <w:rPr>
          <w:rStyle w:val="StyleUnderline"/>
        </w:rPr>
        <w:t>And as an industry, as a country, and as a government, we feel like the</w:t>
      </w:r>
      <w:r>
        <w:t xml:space="preserve"> </w:t>
      </w:r>
      <w:r w:rsidRPr="00577FB1">
        <w:rPr>
          <w:rStyle w:val="Emphasis"/>
        </w:rPr>
        <w:t>U</w:t>
      </w:r>
      <w:r>
        <w:t xml:space="preserve">nited </w:t>
      </w:r>
      <w:r w:rsidRPr="00577FB1">
        <w:rPr>
          <w:rStyle w:val="Emphasis"/>
        </w:rPr>
        <w:t>S</w:t>
      </w:r>
      <w:r>
        <w:t xml:space="preserve">tates </w:t>
      </w:r>
      <w:r w:rsidRPr="00577FB1">
        <w:rPr>
          <w:rStyle w:val="Emphasis"/>
        </w:rPr>
        <w:t>is poised to continue to set the standard and make the rules for the next 50 years</w:t>
      </w:r>
      <w:r w:rsidRPr="00577FB1">
        <w:rPr>
          <w:rStyle w:val="StyleUnderline"/>
        </w:rPr>
        <w:t xml:space="preserve"> and that’s why we are excited about the potential change in the Conventional Arms Transfer Policy</w:t>
      </w:r>
      <w:r>
        <w:t xml:space="preserve">, the reforms that are coming forward, and </w:t>
      </w:r>
      <w:r w:rsidRPr="00E9446F">
        <w:rPr>
          <w:rStyle w:val="StyleUnderline"/>
        </w:rPr>
        <w:t>we think that we have set the stage for really good action, going forward</w:t>
      </w:r>
      <w:r>
        <w:t xml:space="preserve">. </w:t>
      </w:r>
    </w:p>
    <w:p w:rsidR="009C6F88" w:rsidRDefault="009C6F88" w:rsidP="009C6F88">
      <w:r>
        <w:t xml:space="preserve">So with that, Andrew, I’ll stop and happy to answer any questions. </w:t>
      </w:r>
    </w:p>
    <w:p w:rsidR="00E85E61" w:rsidRPr="00E85E61" w:rsidRDefault="00E85E61" w:rsidP="00E85E61"/>
    <w:p w:rsidR="00387CF3" w:rsidRDefault="00387CF3" w:rsidP="00387CF3">
      <w:pPr>
        <w:pStyle w:val="Heading3"/>
      </w:pPr>
      <w:r>
        <w:t>Turns Human Rights</w:t>
      </w:r>
    </w:p>
    <w:p w:rsidR="00387CF3" w:rsidRDefault="00387CF3" w:rsidP="00387CF3"/>
    <w:p w:rsidR="00387CF3" w:rsidRDefault="00C91548" w:rsidP="00387CF3">
      <w:pPr>
        <w:pStyle w:val="Heading4"/>
      </w:pPr>
      <w:r>
        <w:t>Arms s</w:t>
      </w:r>
      <w:r w:rsidR="00387CF3">
        <w:t>ales allow the U.S. to engage other countries’ military to address human rights conduct</w:t>
      </w:r>
    </w:p>
    <w:p w:rsidR="00387CF3" w:rsidRDefault="00387CF3" w:rsidP="00387CF3">
      <w:r w:rsidRPr="00533BD4">
        <w:rPr>
          <w:rStyle w:val="Style13ptBold"/>
        </w:rPr>
        <w:t xml:space="preserve">Ambassador </w:t>
      </w:r>
      <w:proofErr w:type="spellStart"/>
      <w:r w:rsidRPr="00533BD4">
        <w:rPr>
          <w:rStyle w:val="Style13ptBold"/>
        </w:rPr>
        <w:t>Kaidanow</w:t>
      </w:r>
      <w:proofErr w:type="spellEnd"/>
      <w:r w:rsidRPr="00533BD4">
        <w:rPr>
          <w:rStyle w:val="Style13ptBold"/>
        </w:rPr>
        <w:t>, 18</w:t>
      </w:r>
      <w:r>
        <w:t xml:space="preserve"> --- Assistant Secretary of State for Political-Military Affairs at the U.S. Department of State (8/8/18, Tina, “U.S. Arms Transfer Policy: Shaping the Way Ahead,” </w:t>
      </w:r>
      <w:hyperlink r:id="rId146" w:history="1">
        <w:r w:rsidRPr="00807E0F">
          <w:rPr>
            <w:rStyle w:val="Hyperlink"/>
          </w:rPr>
          <w:t>https://www.csis.org/analysis/us-arms-transfer-policy-shaping-way-ahead</w:t>
        </w:r>
      </w:hyperlink>
      <w:r>
        <w:t>, accessed on 6/5/19, JMP)</w:t>
      </w:r>
    </w:p>
    <w:p w:rsidR="00387CF3" w:rsidRDefault="00387CF3" w:rsidP="00387CF3">
      <w:r>
        <w:t>In terms of that larger policy framework, let me speak for a moment about two important global issues that we take into account on every arms sale: human rights and proliferation or nonproliferation.</w:t>
      </w:r>
    </w:p>
    <w:p w:rsidR="00387CF3" w:rsidRDefault="00387CF3" w:rsidP="00387CF3">
      <w:r w:rsidRPr="001854F5">
        <w:rPr>
          <w:rStyle w:val="StyleUnderline"/>
        </w:rPr>
        <w:t xml:space="preserve">In terms of human rights, </w:t>
      </w:r>
      <w:r w:rsidRPr="001854F5">
        <w:rPr>
          <w:rStyle w:val="Emphasis"/>
        </w:rPr>
        <w:t>the CAT Policy requires that every sale be assessed for the risk that it may contribute to a gross violation of human rights</w:t>
      </w:r>
      <w:r w:rsidRPr="001854F5">
        <w:rPr>
          <w:rStyle w:val="StyleUnderline"/>
        </w:rPr>
        <w:t>.</w:t>
      </w:r>
      <w:r>
        <w:t xml:space="preserve"> This reflects an immutable American value, so let me repeat myself: </w:t>
      </w:r>
      <w:r w:rsidRPr="001854F5">
        <w:rPr>
          <w:rStyle w:val="StyleUnderline"/>
        </w:rPr>
        <w:t>We will not provide arms where we believe they will be used to conduct a gross violation of human rights</w:t>
      </w:r>
      <w:r>
        <w:t xml:space="preserve">. For sure, there can be complexities in any sale. For instance, not all of our partners are as discriminating as we ourselves are when it comes to the conduct of their military operations. For that reason, </w:t>
      </w:r>
      <w:r w:rsidRPr="001854F5">
        <w:rPr>
          <w:rStyle w:val="StyleUnderline"/>
        </w:rPr>
        <w:t>the new CAT Policy requires us to work proactively with partners to reduce civilian casualties in their military operations</w:t>
      </w:r>
      <w:r>
        <w:t xml:space="preserve">. </w:t>
      </w:r>
      <w:r w:rsidRPr="001854F5">
        <w:rPr>
          <w:rStyle w:val="Emphasis"/>
        </w:rPr>
        <w:t>We also regularly use sales as an opportunity to engage with partners to address the human rights conduct of their military.</w:t>
      </w:r>
      <w:r>
        <w:t xml:space="preserve"> These are often imperfect situations, but </w:t>
      </w:r>
      <w:r w:rsidRPr="00865316">
        <w:rPr>
          <w:rStyle w:val="Emphasis"/>
        </w:rPr>
        <w:t>we always work to reduce the chance of the misuse of U.S. arms</w:t>
      </w:r>
      <w:r>
        <w:t xml:space="preserve">. </w:t>
      </w:r>
      <w:r w:rsidRPr="00865316">
        <w:rPr>
          <w:rStyle w:val="Emphasis"/>
        </w:rPr>
        <w:t>The same simply cannot be said for most other suppliers of military equipment around the world.</w:t>
      </w:r>
    </w:p>
    <w:p w:rsidR="00387CF3" w:rsidRDefault="00387CF3" w:rsidP="00387CF3"/>
    <w:p w:rsidR="008B6C83" w:rsidRDefault="00853128" w:rsidP="008B6C83">
      <w:pPr>
        <w:pStyle w:val="Heading3"/>
      </w:pPr>
      <w:r>
        <w:t>Turns Terrorism</w:t>
      </w:r>
    </w:p>
    <w:p w:rsidR="008B6C83" w:rsidRDefault="008B6C83" w:rsidP="008B6C83"/>
    <w:p w:rsidR="00346970" w:rsidRDefault="00346970" w:rsidP="00346970">
      <w:pPr>
        <w:pStyle w:val="Heading4"/>
      </w:pPr>
      <w:r>
        <w:t xml:space="preserve">***Note when prepping file --- the </w:t>
      </w:r>
      <w:proofErr w:type="spellStart"/>
      <w:r>
        <w:t>ev</w:t>
      </w:r>
      <w:proofErr w:type="spellEnd"/>
      <w:r>
        <w:t xml:space="preserve"> in “2nc Saudi Arabia Key” is probably even better to substantiate this “turns terrorism” claim.</w:t>
      </w:r>
    </w:p>
    <w:p w:rsidR="00346970" w:rsidRPr="00346970" w:rsidRDefault="00346970" w:rsidP="00346970"/>
    <w:p w:rsidR="008B6C83" w:rsidRDefault="008B6C83" w:rsidP="008B6C83">
      <w:pPr>
        <w:pStyle w:val="Heading4"/>
      </w:pPr>
      <w:r>
        <w:t>Cooperation with other countries is critical to effectively reduce terrorism</w:t>
      </w:r>
    </w:p>
    <w:p w:rsidR="008B6C83" w:rsidRDefault="008B6C83" w:rsidP="008B6C83">
      <w:r w:rsidRPr="0080151D">
        <w:rPr>
          <w:rStyle w:val="Style13ptBold"/>
        </w:rPr>
        <w:t>Third Way, 18</w:t>
      </w:r>
      <w:r>
        <w:t xml:space="preserve"> (6/25/18, Third Way is a national think tank that champions modern center-left ideas, “Issue Brief: Preventing and Countering Terrorism,” </w:t>
      </w:r>
      <w:hyperlink r:id="rId147" w:history="1">
        <w:r w:rsidRPr="00283E64">
          <w:rPr>
            <w:rStyle w:val="Hyperlink"/>
          </w:rPr>
          <w:t>https://www.thirdway.org/report/issue-brief-preventing-and-countering-terrorism</w:t>
        </w:r>
      </w:hyperlink>
      <w:r>
        <w:t>, accessed on 4/24/19, JMP)</w:t>
      </w:r>
    </w:p>
    <w:p w:rsidR="008B6C83" w:rsidRDefault="008B6C83" w:rsidP="008B6C83">
      <w:r>
        <w:t>2. Eliminating terrorist safe havens and helping allies disrupt terrorist networks abroad</w:t>
      </w:r>
    </w:p>
    <w:p w:rsidR="008B6C83" w:rsidRDefault="008B6C83" w:rsidP="008B6C83">
      <w:r>
        <w:t xml:space="preserve">Since 9/11, a top priority of the US counterterrorism approach has been eliminating terrorist safe havens around the world and dismantling terrorist networks. </w:t>
      </w:r>
      <w:r w:rsidRPr="00596367">
        <w:rPr>
          <w:rStyle w:val="StyleUnderline"/>
        </w:rPr>
        <w:t>After the disastrous invasion of Iraq</w:t>
      </w:r>
      <w:r>
        <w:t xml:space="preserve"> in 2003 by the Bush Administration </w:t>
      </w:r>
      <w:r w:rsidRPr="00596367">
        <w:rPr>
          <w:rStyle w:val="StyleUnderline"/>
        </w:rPr>
        <w:t xml:space="preserve">and years of pursuing ineffective counterterrorism approaches such as the use of torture, the US expanded its support to countries impacted by terrorism to </w:t>
      </w:r>
      <w:r w:rsidRPr="000F232B">
        <w:rPr>
          <w:rStyle w:val="Emphasis"/>
        </w:rPr>
        <w:t>bolster their efforts in the fight against terrorism</w:t>
      </w:r>
      <w:r>
        <w:t xml:space="preserve">. After his election, President Barack Obama even further expanded the tools in the US counterterrorism toolbox, working to disrupt and dismantle terrorist networks through a wide variety of means. His administration also captured or killed a number of terrorist leaders, including Osama Bin Laden, the leader of al Qaeda.   </w:t>
      </w:r>
    </w:p>
    <w:p w:rsidR="008B6C83" w:rsidRDefault="008B6C83" w:rsidP="008B6C83">
      <w:r>
        <w:t xml:space="preserve">However, after the United States decimated the ranks of al Qaeda in Iraq in the late 2000’s, portions of the group morphed into ISIS. The group took advantage of an opportunity to regroup, rearm, and rebrand with power vacuums that occurred in Iraq and Syria. At its peak in fall 2014, ISIS held an estimated 8 million people and held 41,000 square miles in Iraq and Syria.22 Since then, a U.S.-supported coalition recaptured major cities in Syria and Iraq while weakening ISIS significantly.23 </w:t>
      </w:r>
      <w:r w:rsidRPr="001879C2">
        <w:rPr>
          <w:rStyle w:val="StyleUnderline"/>
        </w:rPr>
        <w:t>While ISIS may eventually lose all its territory that does not mean the ISIS threat has been completely eliminated and the threat from other groups like al-Qaeda still remains.</w:t>
      </w:r>
      <w:r>
        <w:t xml:space="preserve">24 </w:t>
      </w:r>
      <w:r w:rsidRPr="00006BDD">
        <w:rPr>
          <w:rStyle w:val="StyleUnderline"/>
        </w:rPr>
        <w:t>The</w:t>
      </w:r>
      <w:r>
        <w:t xml:space="preserve"> </w:t>
      </w:r>
      <w:r w:rsidRPr="00006BDD">
        <w:rPr>
          <w:rStyle w:val="Emphasis"/>
        </w:rPr>
        <w:t>U</w:t>
      </w:r>
      <w:r>
        <w:t xml:space="preserve">nited </w:t>
      </w:r>
      <w:r w:rsidRPr="00006BDD">
        <w:rPr>
          <w:rStyle w:val="Emphasis"/>
        </w:rPr>
        <w:t>S</w:t>
      </w:r>
      <w:r>
        <w:t xml:space="preserve">tates </w:t>
      </w:r>
      <w:r w:rsidRPr="00006BDD">
        <w:rPr>
          <w:rStyle w:val="StyleUnderline"/>
        </w:rPr>
        <w:t xml:space="preserve">must continue its efforts to eliminate safe havens and </w:t>
      </w:r>
      <w:r w:rsidRPr="00006BDD">
        <w:rPr>
          <w:rStyle w:val="Emphasis"/>
        </w:rPr>
        <w:t>support partner countries in working to prevent terrorist groups from regrouping, rebuilding, and rebranding</w:t>
      </w:r>
      <w:r w:rsidRPr="00006BDD">
        <w:rPr>
          <w:rStyle w:val="StyleUnderline"/>
        </w:rPr>
        <w:t>.</w:t>
      </w:r>
    </w:p>
    <w:p w:rsidR="008B6C83" w:rsidRDefault="008B6C83" w:rsidP="008B6C83">
      <w:r w:rsidRPr="00AB2AF9">
        <w:rPr>
          <w:rStyle w:val="StyleUnderline"/>
        </w:rPr>
        <w:t>The</w:t>
      </w:r>
      <w:r>
        <w:t xml:space="preserve"> </w:t>
      </w:r>
      <w:r w:rsidRPr="00AB2AF9">
        <w:rPr>
          <w:rStyle w:val="Emphasis"/>
        </w:rPr>
        <w:t>U</w:t>
      </w:r>
      <w:r>
        <w:t xml:space="preserve">nited </w:t>
      </w:r>
      <w:r w:rsidRPr="00AB2AF9">
        <w:rPr>
          <w:rStyle w:val="Emphasis"/>
        </w:rPr>
        <w:t>S</w:t>
      </w:r>
      <w:r>
        <w:t xml:space="preserve">tates </w:t>
      </w:r>
      <w:r w:rsidRPr="00AB2AF9">
        <w:rPr>
          <w:rStyle w:val="StyleUnderline"/>
        </w:rPr>
        <w:t>must also continue its close coordination with allies to deal with returning foreign terrorist fighters who travelled from places in the</w:t>
      </w:r>
      <w:r>
        <w:t xml:space="preserve"> </w:t>
      </w:r>
      <w:r w:rsidRPr="00AB2AF9">
        <w:rPr>
          <w:rStyle w:val="Emphasis"/>
        </w:rPr>
        <w:t>U</w:t>
      </w:r>
      <w:r>
        <w:t xml:space="preserve">nited </w:t>
      </w:r>
      <w:r w:rsidRPr="00AB2AF9">
        <w:rPr>
          <w:rStyle w:val="Emphasis"/>
        </w:rPr>
        <w:t>S</w:t>
      </w:r>
      <w:r>
        <w:t xml:space="preserve">tates, </w:t>
      </w:r>
      <w:r w:rsidRPr="00AB2AF9">
        <w:rPr>
          <w:rStyle w:val="StyleUnderline"/>
        </w:rPr>
        <w:t>Europe, and elsewhere to Iraq and Syria to join ISIS and may try to return home to perpetrate attacks</w:t>
      </w:r>
      <w:r>
        <w:t xml:space="preserve">. U.S. officials have estimated that over 40,000 men, women, and children from 120 different countries, including the United States and countries in Europe, had at one time joined ISIS in Iraq and Syria.25 Thousands of those individuals have already returned home.26 </w:t>
      </w:r>
      <w:r w:rsidRPr="00006BDD">
        <w:rPr>
          <w:rStyle w:val="Emphasis"/>
        </w:rPr>
        <w:t>Cooperation between the</w:t>
      </w:r>
      <w:r>
        <w:t xml:space="preserve"> </w:t>
      </w:r>
      <w:r w:rsidRPr="00006BDD">
        <w:rPr>
          <w:rStyle w:val="Emphasis"/>
        </w:rPr>
        <w:t>U</w:t>
      </w:r>
      <w:r>
        <w:t xml:space="preserve">nited </w:t>
      </w:r>
      <w:r w:rsidRPr="00006BDD">
        <w:rPr>
          <w:rStyle w:val="Emphasis"/>
        </w:rPr>
        <w:t>S</w:t>
      </w:r>
      <w:r>
        <w:t xml:space="preserve">tates </w:t>
      </w:r>
      <w:r w:rsidRPr="00006BDD">
        <w:rPr>
          <w:rStyle w:val="Emphasis"/>
        </w:rPr>
        <w:t>and its allies is more important than ever to address foreign fighters who pose a threat</w:t>
      </w:r>
      <w:r>
        <w:t>.27</w:t>
      </w:r>
    </w:p>
    <w:p w:rsidR="008B6C83" w:rsidRDefault="008B6C83" w:rsidP="008B6C83">
      <w:r w:rsidRPr="00982DA5">
        <w:rPr>
          <w:rStyle w:val="StyleUnderline"/>
        </w:rPr>
        <w:t>Continuing the fight against ISIS and other terrorist groups is the right thing to do, but without a plan to stabilize the regions in which they operate, terrorists could yet again emerge from the chaos.</w:t>
      </w:r>
      <w:r>
        <w:t xml:space="preserve">28 </w:t>
      </w:r>
      <w:r w:rsidRPr="00982DA5">
        <w:rPr>
          <w:rStyle w:val="Emphasis"/>
        </w:rPr>
        <w:t>Stabilizing these regions must be done with the help of partners on the ground and allies.</w:t>
      </w:r>
      <w:r>
        <w:t xml:space="preserve"> Trump should pursue closer ties with these allies and partners, not alienate and insult them as he has done.29 </w:t>
      </w:r>
      <w:r w:rsidRPr="00684BD2">
        <w:rPr>
          <w:rStyle w:val="StyleUnderline"/>
        </w:rPr>
        <w:t>If the</w:t>
      </w:r>
      <w:r w:rsidRPr="00684BD2">
        <w:t xml:space="preserve"> </w:t>
      </w:r>
      <w:r w:rsidRPr="00684BD2">
        <w:rPr>
          <w:rStyle w:val="Emphasis"/>
        </w:rPr>
        <w:t>U</w:t>
      </w:r>
      <w:r w:rsidRPr="00684BD2">
        <w:t xml:space="preserve">nited </w:t>
      </w:r>
      <w:r w:rsidRPr="00684BD2">
        <w:rPr>
          <w:rStyle w:val="Emphasis"/>
        </w:rPr>
        <w:t>S</w:t>
      </w:r>
      <w:r w:rsidRPr="00684BD2">
        <w:t xml:space="preserve">tates </w:t>
      </w:r>
      <w:r w:rsidRPr="00684BD2">
        <w:rPr>
          <w:rStyle w:val="StyleUnderline"/>
        </w:rPr>
        <w:t>doesn’t want to be the world’s policeman, it needs allies to help.</w:t>
      </w:r>
    </w:p>
    <w:p w:rsidR="008B6C83" w:rsidRDefault="008B6C83" w:rsidP="008B6C83"/>
    <w:p w:rsidR="002579EC" w:rsidRDefault="002579EC" w:rsidP="002579EC">
      <w:pPr>
        <w:pStyle w:val="Heading3"/>
      </w:pPr>
      <w:r>
        <w:t>AT: Arms Sales Fail</w:t>
      </w:r>
      <w:r w:rsidR="00207EBF">
        <w:t xml:space="preserve"> to Reduce Terrorism</w:t>
      </w:r>
    </w:p>
    <w:p w:rsidR="002579EC" w:rsidRPr="002579EC" w:rsidRDefault="002579EC" w:rsidP="002579EC"/>
    <w:p w:rsidR="002579EC" w:rsidRPr="00F52E17" w:rsidRDefault="002579EC" w:rsidP="002579EC">
      <w:pPr>
        <w:pStyle w:val="Heading4"/>
        <w:rPr>
          <w:rStyle w:val="Style13ptBold"/>
        </w:rPr>
      </w:pPr>
      <w:r w:rsidRPr="00F52E17">
        <w:t>Even more pessimistic assessments of assistance admit it has a positive impact in rolling back terrorism in Iraq, Jordan, Palestinian Authority and Saudi Arabia</w:t>
      </w:r>
    </w:p>
    <w:p w:rsidR="002579EC" w:rsidRPr="00F52E17" w:rsidRDefault="002579EC" w:rsidP="002579EC">
      <w:r w:rsidRPr="00F52E17">
        <w:rPr>
          <w:rStyle w:val="Style13ptBold"/>
        </w:rPr>
        <w:t>Saab, 18</w:t>
      </w:r>
      <w:r w:rsidRPr="00F52E17">
        <w:t xml:space="preserve"> --- Senior Fellow and Director of the Defense and Security Program at the Middle East Institute (2/22/18, Bilal Y., “What Does America Get for Its Military Aid? Too often the United States has sold or transferred weapons to Arab friends and allies with little regard to their military utility and the recipients’ capacity to use them,” </w:t>
      </w:r>
      <w:hyperlink r:id="rId148" w:history="1">
        <w:r w:rsidRPr="00F52E17">
          <w:rPr>
            <w:rStyle w:val="Hyperlink"/>
          </w:rPr>
          <w:t>https://nationalinterest.org/feature/what-does-america-get-its-military-aid-24605</w:t>
        </w:r>
      </w:hyperlink>
      <w:r w:rsidRPr="00F52E17">
        <w:t>, accessed on 4/11/19</w:t>
      </w:r>
      <w:r>
        <w:t>, JMP</w:t>
      </w:r>
      <w:r w:rsidRPr="00F52E17">
        <w:t>)</w:t>
      </w:r>
    </w:p>
    <w:p w:rsidR="002579EC" w:rsidRPr="00F52E17" w:rsidRDefault="002579EC" w:rsidP="002579EC">
      <w:r w:rsidRPr="00F52E17">
        <w:t xml:space="preserve">U.S. </w:t>
      </w:r>
      <w:r w:rsidRPr="00F52E17">
        <w:rPr>
          <w:rStyle w:val="StyleUnderline"/>
        </w:rPr>
        <w:t>SECURITY assistance to Arab partners</w:t>
      </w:r>
      <w:r w:rsidRPr="00F52E17">
        <w:t xml:space="preserve"> has played a marginal (or at best an unclear) role in the goal of deterring Iran by conventional means. It has been almost irrelevant to the goal of countering Iran unconventionally. And it </w:t>
      </w:r>
      <w:r w:rsidRPr="00F52E17">
        <w:rPr>
          <w:rStyle w:val="StyleUnderline"/>
        </w:rPr>
        <w:t>has been at least partly helpful to the goal of fighting ISIS and Al Qaeda</w:t>
      </w:r>
      <w:r w:rsidRPr="00F52E17">
        <w:t>.</w:t>
      </w:r>
    </w:p>
    <w:p w:rsidR="002579EC" w:rsidRPr="00F52E17" w:rsidRDefault="002579EC" w:rsidP="002579EC">
      <w:r w:rsidRPr="00F52E17">
        <w:t>Of all the likely reasons why Iran has been successfully deterred from directly attacking any of America’s Arab Gulf partners, the presumed deterrent power of the Arab Gulf states’ conventional arsenals, developed to a large extent through U.S. arms sales, might be the least convincing. This is not meant to pooh-pooh the Arab Gulf states’ military assets, or to suggest that these countries’ missile defenses, in particular, do not constrain the planning of Iran’s military leaders. But it does imply that Tehran worries about potential U.S. punishment, which robust and forward-deployed U.S. forces in the Gulf could quickly execute, more than anything else. Until the Arab Gulf states integrate militarily—a goal that seems even more remote today than it was before—deterring Iran is primarily a U.S. responsibility.</w:t>
      </w:r>
    </w:p>
    <w:p w:rsidR="002579EC" w:rsidRPr="00F52E17" w:rsidRDefault="002579EC" w:rsidP="002579EC">
      <w:r w:rsidRPr="00F52E17">
        <w:t>Washington’s military support to its Arab Gulf partners may have been a boon to the U.S. economy, but it has done little to stop Tehran from spreading its regional influence. Despite the large volume of powerful and sophisticated weapons the United States has sold the GCC countries, several members of that bloc still feel existentially threatened by Iran, even though it is militarily inferior to them. Such deep fears continue to create significant pressures on U.S. policy and fissures in U.S.-GCC relations. The one time the United States did address, at least indirectly, Iran’s regional challenge, it produced awful results. With the help of U.S. arms and logistical assistance, the Saudis went to war against the pro-Iran Houthi militia in Yemen, primarily to deny Tehran a presence in their backyard. Riyadh’s national-security concern was and still is legitimate, yet its prosecution of the military campaign has been ineffective so far (although the tide might finally be turning in the Saudis’ favor).</w:t>
      </w:r>
    </w:p>
    <w:p w:rsidR="002579EC" w:rsidRPr="00F52E17" w:rsidRDefault="002579EC" w:rsidP="002579EC">
      <w:pPr>
        <w:rPr>
          <w:rStyle w:val="StyleUnderline"/>
        </w:rPr>
      </w:pPr>
      <w:r w:rsidRPr="00F52E17">
        <w:rPr>
          <w:rStyle w:val="StyleUnderline"/>
        </w:rPr>
        <w:t>The tale of U.S. counterterrorism support to Arab partners is more promising</w:t>
      </w:r>
      <w:r w:rsidRPr="00F52E17">
        <w:t xml:space="preserve">, though still vastly lacking. </w:t>
      </w:r>
      <w:r w:rsidRPr="00F52E17">
        <w:rPr>
          <w:rStyle w:val="Emphasis"/>
        </w:rPr>
        <w:t>Thanks in large part to various forms of U.S. help, Iraq’s counterterrorism service</w:t>
      </w:r>
      <w:r w:rsidRPr="00F52E17">
        <w:t xml:space="preserve">, a crowning achievement of the United States in Iraq, </w:t>
      </w:r>
      <w:r w:rsidRPr="00F52E17">
        <w:rPr>
          <w:rStyle w:val="Emphasis"/>
        </w:rPr>
        <w:t>has performed ably in the fight against ISIS</w:t>
      </w:r>
      <w:r w:rsidRPr="00F52E17">
        <w:rPr>
          <w:rStyle w:val="StyleUnderline"/>
        </w:rPr>
        <w:t xml:space="preserve">; Jordan’s elite military units, one of the most proficient “rapid reaction forces” in the region and highly regarded in the world’s special-operations community, have trained Arab irregular forces in partnership with the U.S. military to fight terrorism; Lebanon’s army has succeeded in protecting the country’s northern borders and evicting violent Sunni extremists; the Palestinian Authority has ensured security and coordinated with the Israel Defense Forces and Shin Bet much more effectively over the past decade; the UAE’s special-operations forces have pursued military missions jointly with U.S. special-operations commandos against Al Qaeda in the Arabian Peninsula in Yemen; and finally, </w:t>
      </w:r>
      <w:r w:rsidRPr="00F52E17">
        <w:rPr>
          <w:rStyle w:val="Emphasis"/>
        </w:rPr>
        <w:t>Saudi Arabia’s counterterrorism apparatus crushed Al Qaeda’s insurgency across the kingdom</w:t>
      </w:r>
      <w:r w:rsidRPr="00F52E17">
        <w:rPr>
          <w:rStyle w:val="StyleUnderline"/>
        </w:rPr>
        <w:t xml:space="preserve"> in the mid-2000s and, more recently, denied ISIS a foothold in the country. </w:t>
      </w:r>
    </w:p>
    <w:p w:rsidR="002579EC" w:rsidRDefault="002579EC" w:rsidP="002579EC"/>
    <w:p w:rsidR="002579EC" w:rsidRDefault="00350181" w:rsidP="00350181">
      <w:pPr>
        <w:pStyle w:val="Heading3"/>
      </w:pPr>
      <w:r>
        <w:t>AT: Impact Defense</w:t>
      </w:r>
    </w:p>
    <w:p w:rsidR="00350181" w:rsidRDefault="00350181" w:rsidP="00350181"/>
    <w:p w:rsidR="00350181" w:rsidRPr="00D639DE" w:rsidRDefault="00350181" w:rsidP="00350181">
      <w:pPr>
        <w:pStyle w:val="Heading4"/>
      </w:pPr>
      <w:r>
        <w:t xml:space="preserve">The </w:t>
      </w:r>
      <w:r w:rsidRPr="00D639DE">
        <w:rPr>
          <w:u w:val="single"/>
        </w:rPr>
        <w:t>global</w:t>
      </w:r>
      <w:r>
        <w:t xml:space="preserve"> security environment is </w:t>
      </w:r>
      <w:r>
        <w:rPr>
          <w:u w:val="single"/>
        </w:rPr>
        <w:t>dynamic</w:t>
      </w:r>
      <w:r>
        <w:t xml:space="preserve"> --- great powers are emerging and </w:t>
      </w:r>
      <w:r w:rsidRPr="00B43A68">
        <w:rPr>
          <w:u w:val="single"/>
        </w:rPr>
        <w:t>preserving flexibility</w:t>
      </w:r>
      <w:r>
        <w:t xml:space="preserve"> is key to be able to </w:t>
      </w:r>
      <w:r w:rsidRPr="00D639DE">
        <w:rPr>
          <w:u w:val="single"/>
        </w:rPr>
        <w:t>react quickly</w:t>
      </w:r>
      <w:r>
        <w:t xml:space="preserve"> </w:t>
      </w:r>
    </w:p>
    <w:p w:rsidR="00350181" w:rsidRPr="00E33668" w:rsidRDefault="00350181" w:rsidP="00350181">
      <w:r>
        <w:rPr>
          <w:rStyle w:val="Style13ptBold"/>
        </w:rPr>
        <w:t xml:space="preserve">Clark &amp; </w:t>
      </w:r>
      <w:r w:rsidRPr="00565E84">
        <w:rPr>
          <w:rStyle w:val="Style13ptBold"/>
        </w:rPr>
        <w:t>Hardwick, 18</w:t>
      </w:r>
      <w:r>
        <w:t xml:space="preserve"> --- *Editor at Breaking Defense, AND **assistant vice president, international affairs, at the Aerospace Industries Association (8/8/18, </w:t>
      </w:r>
      <w:proofErr w:type="spellStart"/>
      <w:r>
        <w:t>Dak</w:t>
      </w:r>
      <w:proofErr w:type="spellEnd"/>
      <w:r>
        <w:t xml:space="preserve">, “U.S. Arms Transfer Policy: Shaping the Way Ahead,” </w:t>
      </w:r>
      <w:hyperlink r:id="rId149" w:history="1">
        <w:r w:rsidRPr="00807E0F">
          <w:rPr>
            <w:rStyle w:val="Hyperlink"/>
          </w:rPr>
          <w:t>https://www.csis.org/analysis/us-arms-transfer-policy-shaping-way-ahead</w:t>
        </w:r>
      </w:hyperlink>
      <w:r>
        <w:t>, accessed on 6/5/19, JMP)</w:t>
      </w:r>
    </w:p>
    <w:p w:rsidR="00350181" w:rsidRDefault="00350181" w:rsidP="00350181">
      <w:r>
        <w:t>Q: Colin Clark, Breaking Defense.</w:t>
      </w:r>
    </w:p>
    <w:p w:rsidR="00350181" w:rsidRPr="00F650E2" w:rsidRDefault="00350181" w:rsidP="00350181">
      <w:pPr>
        <w:rPr>
          <w:rStyle w:val="StyleUnderline"/>
        </w:rPr>
      </w:pPr>
      <w:r>
        <w:t xml:space="preserve">I am a grizzled veteran of watching these. I go back almost as far as Keith: </w:t>
      </w:r>
      <w:r w:rsidRPr="00F650E2">
        <w:t>the Defense Trade Security Initiative, wonderful ideas, they were going to change everything, everything was going to be faster, better, more wonderful.</w:t>
      </w:r>
    </w:p>
    <w:p w:rsidR="00350181" w:rsidRDefault="00350181" w:rsidP="00350181">
      <w:r>
        <w:t xml:space="preserve">Not to be snide, but a lot of this sounds similar, although there is less focus on process than there was in the DTSI, I think. So my question would be, OK, </w:t>
      </w:r>
      <w:r w:rsidRPr="00F650E2">
        <w:rPr>
          <w:rStyle w:val="StyleUnderline"/>
        </w:rPr>
        <w:t>the laws and regulations haven’t changed. How do you actually – aside from pushing people to say yes more often, actually get things done?</w:t>
      </w:r>
    </w:p>
    <w:p w:rsidR="00350181" w:rsidRPr="00150D9F" w:rsidRDefault="00350181" w:rsidP="00350181">
      <w:pPr>
        <w:rPr>
          <w:sz w:val="10"/>
          <w:szCs w:val="10"/>
        </w:rPr>
      </w:pPr>
      <w:r w:rsidRPr="00150D9F">
        <w:rPr>
          <w:sz w:val="10"/>
          <w:szCs w:val="10"/>
        </w:rPr>
        <w:t>(Pause.) (Laughter.)</w:t>
      </w:r>
    </w:p>
    <w:p w:rsidR="00350181" w:rsidRPr="00150D9F" w:rsidRDefault="00350181" w:rsidP="00350181">
      <w:pPr>
        <w:rPr>
          <w:sz w:val="10"/>
          <w:szCs w:val="10"/>
        </w:rPr>
      </w:pPr>
      <w:r w:rsidRPr="00150D9F">
        <w:rPr>
          <w:sz w:val="10"/>
          <w:szCs w:val="10"/>
        </w:rPr>
        <w:t>MR. HUNTER: Laura, please.</w:t>
      </w:r>
    </w:p>
    <w:p w:rsidR="00350181" w:rsidRPr="00150D9F" w:rsidRDefault="00350181" w:rsidP="00350181">
      <w:pPr>
        <w:rPr>
          <w:sz w:val="10"/>
          <w:szCs w:val="10"/>
        </w:rPr>
      </w:pPr>
      <w:r w:rsidRPr="00150D9F">
        <w:rPr>
          <w:sz w:val="10"/>
          <w:szCs w:val="10"/>
        </w:rPr>
        <w:t>MS. CRESSEY: Well, you were looking at me, right? (Laughs.)</w:t>
      </w:r>
    </w:p>
    <w:p w:rsidR="00350181" w:rsidRPr="00150D9F" w:rsidRDefault="00350181" w:rsidP="00350181">
      <w:pPr>
        <w:rPr>
          <w:sz w:val="10"/>
          <w:szCs w:val="10"/>
        </w:rPr>
      </w:pPr>
      <w:r w:rsidRPr="00150D9F">
        <w:rPr>
          <w:sz w:val="10"/>
          <w:szCs w:val="10"/>
        </w:rPr>
        <w:t xml:space="preserve">Now, excellent question. I think I tried to allude to this a little bit when I was making my opening remarks where we have a situation right now where, you know, for the past several years, before this administration even – you know, we were hearing – as </w:t>
      </w:r>
      <w:proofErr w:type="spellStart"/>
      <w:r w:rsidRPr="00150D9F">
        <w:rPr>
          <w:sz w:val="10"/>
          <w:szCs w:val="10"/>
        </w:rPr>
        <w:t>Dak</w:t>
      </w:r>
      <w:proofErr w:type="spellEnd"/>
      <w:r w:rsidRPr="00150D9F">
        <w:rPr>
          <w:sz w:val="10"/>
          <w:szCs w:val="10"/>
        </w:rPr>
        <w:t xml:space="preserve"> had mentioned, we were hearing from partners, we were hearing from a lot of folks that, you know, we’re slow, we can’t compete, we take too long to make decisions, we take too long to produce our stuff. We really, you know – we produce wonderful stuff, but it’s too expensive, et cetera, et cetera, et cetera – mostly focused on the foreign military sales process.</w:t>
      </w:r>
    </w:p>
    <w:p w:rsidR="00350181" w:rsidRPr="00150D9F" w:rsidRDefault="00350181" w:rsidP="00350181">
      <w:pPr>
        <w:rPr>
          <w:sz w:val="10"/>
          <w:szCs w:val="10"/>
        </w:rPr>
      </w:pPr>
      <w:r w:rsidRPr="00150D9F">
        <w:rPr>
          <w:sz w:val="10"/>
          <w:szCs w:val="10"/>
        </w:rPr>
        <w:t xml:space="preserve">And so the Defense Security Cooperation Agency, under then-director Admiral </w:t>
      </w:r>
      <w:proofErr w:type="spellStart"/>
      <w:r w:rsidRPr="00150D9F">
        <w:rPr>
          <w:sz w:val="10"/>
          <w:szCs w:val="10"/>
        </w:rPr>
        <w:t>Rixey</w:t>
      </w:r>
      <w:proofErr w:type="spellEnd"/>
      <w:r w:rsidRPr="00150D9F">
        <w:rPr>
          <w:sz w:val="10"/>
          <w:szCs w:val="10"/>
        </w:rPr>
        <w:t>, really tried to take a look at reforming the process. And they ran into some bumps along the way.</w:t>
      </w:r>
    </w:p>
    <w:p w:rsidR="00350181" w:rsidRPr="00150D9F" w:rsidRDefault="00350181" w:rsidP="00350181">
      <w:pPr>
        <w:rPr>
          <w:sz w:val="10"/>
          <w:szCs w:val="10"/>
        </w:rPr>
      </w:pPr>
      <w:r w:rsidRPr="00150D9F">
        <w:rPr>
          <w:sz w:val="10"/>
          <w:szCs w:val="10"/>
        </w:rPr>
        <w:t>But now what we have is we have kind of top-down direction from the White House that we need to really take a better look at how we are doing things, and we have the – we have that top cover to implement those kinds of changes that will make the FMS process, you know, smoother where we could try to address the real contracting issues that we have, that we can look at non-program-of-record items that take forever to get through the technical disclosure process – those kinds of things.</w:t>
      </w:r>
    </w:p>
    <w:p w:rsidR="00350181" w:rsidRPr="00150D9F" w:rsidRDefault="00350181" w:rsidP="00350181">
      <w:pPr>
        <w:rPr>
          <w:sz w:val="10"/>
          <w:szCs w:val="10"/>
        </w:rPr>
      </w:pPr>
      <w:r w:rsidRPr="00150D9F">
        <w:rPr>
          <w:sz w:val="10"/>
          <w:szCs w:val="10"/>
        </w:rPr>
        <w:t>So I think what has really changed is the buy-in from the top level. And it’s – you know, it’s the White House, but it’s not just the White House. You talk to the secretary of State, or the Secretary of Defense, or the deputies, or the undersecretaries, and everyone is very much aware of all of the different things that we’re doing and very much behind us.</w:t>
      </w:r>
    </w:p>
    <w:p w:rsidR="00350181" w:rsidRPr="00150D9F" w:rsidRDefault="00350181" w:rsidP="00350181">
      <w:pPr>
        <w:rPr>
          <w:sz w:val="10"/>
          <w:szCs w:val="10"/>
        </w:rPr>
      </w:pPr>
      <w:r w:rsidRPr="00150D9F">
        <w:rPr>
          <w:sz w:val="10"/>
          <w:szCs w:val="10"/>
        </w:rPr>
        <w:t>So I think that’s – you know, in the absence of, you know, other documents and legislation and the like, you really do have a changed situation with the – you know, with the top-down direction.</w:t>
      </w:r>
    </w:p>
    <w:p w:rsidR="00350181" w:rsidRPr="00150D9F" w:rsidRDefault="00350181" w:rsidP="00350181">
      <w:pPr>
        <w:rPr>
          <w:sz w:val="10"/>
          <w:szCs w:val="10"/>
        </w:rPr>
      </w:pPr>
      <w:r w:rsidRPr="00150D9F">
        <w:rPr>
          <w:sz w:val="10"/>
          <w:szCs w:val="10"/>
        </w:rPr>
        <w:t>MR. HUNTER: Hand? Or Keith, if you would like to –</w:t>
      </w:r>
    </w:p>
    <w:p w:rsidR="00350181" w:rsidRPr="00150D9F" w:rsidRDefault="00350181" w:rsidP="00350181">
      <w:pPr>
        <w:rPr>
          <w:sz w:val="10"/>
          <w:szCs w:val="10"/>
        </w:rPr>
      </w:pPr>
      <w:r w:rsidRPr="00150D9F">
        <w:rPr>
          <w:sz w:val="10"/>
          <w:szCs w:val="10"/>
        </w:rPr>
        <w:t>MR. WEBSTER: So the reason why I agreed to head this council at the chamber is because I believe there is a unique opportunity and interest by this administration at the highest levels in a way that is unprecedented. Let’s look at export control reform. It was tried by the Clinton administration, but half-heartedly. It was tried by the George W. Bush administration half-heartedly. It wasn’t until the Obama team came on board, with Secretary Gates’ support and direct intervention that export control reform actually happened. That is what it takes.</w:t>
      </w:r>
    </w:p>
    <w:p w:rsidR="00350181" w:rsidRPr="00150D9F" w:rsidRDefault="00350181" w:rsidP="00350181">
      <w:pPr>
        <w:rPr>
          <w:sz w:val="10"/>
          <w:szCs w:val="10"/>
        </w:rPr>
      </w:pPr>
      <w:r w:rsidRPr="00150D9F">
        <w:rPr>
          <w:sz w:val="10"/>
          <w:szCs w:val="10"/>
        </w:rPr>
        <w:t>The proposals that we put forward to the White House – 30 proposals – were very detailed, 16 pages based on my experience and the experience of others. It doesn’t mean that that is the only way to get this done, but it has to be a very specific, driven, solution-driven, detail-driven rose pinned on someone to see it through. That is the only way that we will see true transformation.</w:t>
      </w:r>
    </w:p>
    <w:p w:rsidR="00350181" w:rsidRPr="00150D9F" w:rsidRDefault="00350181" w:rsidP="00350181">
      <w:pPr>
        <w:rPr>
          <w:sz w:val="10"/>
          <w:szCs w:val="10"/>
        </w:rPr>
      </w:pPr>
      <w:r w:rsidRPr="00150D9F">
        <w:rPr>
          <w:sz w:val="10"/>
          <w:szCs w:val="10"/>
        </w:rPr>
        <w:t xml:space="preserve">Let’s look at contracting. It takes over 300 days to get a major system on contract under an FMS case because you have a contracting community in the Pentagon that is decimated in numbers, it is grossly understaffed. They are overwhelmed with the current fight supporting U.S. forces and then supporting allied forces in the current fight, and then FMS comes along as a third priority for contracting. That’s why you have the unprecedented use of UCAs – </w:t>
      </w:r>
      <w:proofErr w:type="spellStart"/>
      <w:r w:rsidRPr="00150D9F">
        <w:rPr>
          <w:sz w:val="10"/>
          <w:szCs w:val="10"/>
        </w:rPr>
        <w:t>Undefinitized</w:t>
      </w:r>
      <w:proofErr w:type="spellEnd"/>
      <w:r w:rsidRPr="00150D9F">
        <w:rPr>
          <w:sz w:val="10"/>
          <w:szCs w:val="10"/>
        </w:rPr>
        <w:t xml:space="preserve"> Contracting Actions.</w:t>
      </w:r>
    </w:p>
    <w:p w:rsidR="00350181" w:rsidRPr="00150D9F" w:rsidRDefault="00350181" w:rsidP="00350181">
      <w:pPr>
        <w:rPr>
          <w:sz w:val="10"/>
          <w:szCs w:val="10"/>
        </w:rPr>
      </w:pPr>
      <w:r w:rsidRPr="00150D9F">
        <w:rPr>
          <w:sz w:val="10"/>
          <w:szCs w:val="10"/>
        </w:rPr>
        <w:t>That is an opportunity potentially with the administration to look at carving out, with the Congress’ support, unique federal acquisition regulation procedures for FMS contracting to have a truly rapid process. That’s going to take whole-of-community support, and we at the chamber are willing to help with that.</w:t>
      </w:r>
    </w:p>
    <w:p w:rsidR="00350181" w:rsidRPr="005A65FB" w:rsidRDefault="00350181" w:rsidP="00350181">
      <w:pPr>
        <w:rPr>
          <w:sz w:val="12"/>
          <w:szCs w:val="12"/>
        </w:rPr>
      </w:pPr>
      <w:r w:rsidRPr="00150D9F">
        <w:rPr>
          <w:sz w:val="10"/>
          <w:szCs w:val="10"/>
        </w:rPr>
        <w:t>That’s just one little example, but if you look at export control reform over two decades, how did that actually get done, that’s a roadmap for how to get this done instead of continue to talk</w:t>
      </w:r>
      <w:r w:rsidRPr="005A65FB">
        <w:rPr>
          <w:sz w:val="12"/>
          <w:szCs w:val="12"/>
        </w:rPr>
        <w:t xml:space="preserve"> about it.</w:t>
      </w:r>
    </w:p>
    <w:p w:rsidR="00350181" w:rsidRDefault="00350181" w:rsidP="00350181">
      <w:r>
        <w:t xml:space="preserve">MR. HARDWICK: I want to quickly just say one thing. </w:t>
      </w:r>
      <w:r w:rsidRPr="003753CD">
        <w:rPr>
          <w:rStyle w:val="StyleUnderline"/>
        </w:rPr>
        <w:t>So what has changed?</w:t>
      </w:r>
      <w:r>
        <w:t xml:space="preserve"> It’s a great question. The easy answer is that </w:t>
      </w:r>
      <w:r w:rsidRPr="00B43A68">
        <w:rPr>
          <w:rStyle w:val="Emphasis"/>
        </w:rPr>
        <w:t>your global security environment has changed, and our U.S. government colleagues see it in their bilateral discussions. Our industry members see it when they meet with customers. We see it in the daily media about how great powers are emerging</w:t>
      </w:r>
      <w:r>
        <w:t xml:space="preserve">, how </w:t>
      </w:r>
      <w:r w:rsidRPr="004E56BB">
        <w:rPr>
          <w:rStyle w:val="Emphasis"/>
        </w:rPr>
        <w:t>certain countries are moving to align themselves</w:t>
      </w:r>
      <w:r>
        <w:t xml:space="preserve">. So </w:t>
      </w:r>
      <w:r w:rsidRPr="004E56BB">
        <w:rPr>
          <w:rStyle w:val="Emphasis"/>
        </w:rPr>
        <w:t>the global security environment is</w:t>
      </w:r>
      <w:r w:rsidRPr="003753CD">
        <w:t xml:space="preserve"> changing</w:t>
      </w:r>
      <w:r>
        <w:t xml:space="preserve">, and continues to change, </w:t>
      </w:r>
      <w:r w:rsidRPr="003753CD">
        <w:t xml:space="preserve">and is </w:t>
      </w:r>
      <w:r w:rsidRPr="004E56BB">
        <w:rPr>
          <w:rStyle w:val="Emphasis"/>
        </w:rPr>
        <w:t>dynamic</w:t>
      </w:r>
      <w:r>
        <w:t xml:space="preserve">; it is not fixed. And there has been a recognition by the administration. </w:t>
      </w:r>
      <w:r w:rsidRPr="00315205">
        <w:rPr>
          <w:rStyle w:val="StyleUnderline"/>
        </w:rPr>
        <w:t>There has been a recognition</w:t>
      </w:r>
      <w:r>
        <w:t xml:space="preserve"> by our friends in our agencies, and there has been a recognition by industry </w:t>
      </w:r>
      <w:r w:rsidRPr="00315205">
        <w:rPr>
          <w:rStyle w:val="StyleUnderline"/>
        </w:rPr>
        <w:t>that the global security environment is shifting, the dynamic is changing quickly, and that we need to make some key reforms in order to ensure that we are meeting the challenges of the next 50 years</w:t>
      </w:r>
      <w:r>
        <w:t>.</w:t>
      </w:r>
    </w:p>
    <w:p w:rsidR="00350181" w:rsidRDefault="00350181" w:rsidP="00350181">
      <w:r>
        <w:t xml:space="preserve">So </w:t>
      </w:r>
      <w:r w:rsidRPr="00B43A68">
        <w:t xml:space="preserve">your global security environment has changed. </w:t>
      </w:r>
      <w:r w:rsidRPr="00197AED">
        <w:rPr>
          <w:rStyle w:val="Emphasis"/>
        </w:rPr>
        <w:t>And after 15-plus years of conflict, we should expect that the environment should change and is going to continue to change</w:t>
      </w:r>
      <w:r>
        <w:t xml:space="preserve">. That is why we think that </w:t>
      </w:r>
      <w:r w:rsidRPr="00216EAF">
        <w:rPr>
          <w:rStyle w:val="StyleUnderline"/>
        </w:rPr>
        <w:t xml:space="preserve">some of the recommendations that we put forward </w:t>
      </w:r>
      <w:r w:rsidRPr="00216EAF">
        <w:rPr>
          <w:rStyle w:val="Emphasis"/>
        </w:rPr>
        <w:t>allow the U.S. government, allow industry to be flexible, to be nimble, to be able to react quickly to a world that is going to change</w:t>
      </w:r>
      <w:r w:rsidRPr="004878F6">
        <w:t xml:space="preserve"> and change </w:t>
      </w:r>
      <w:r w:rsidRPr="00216EAF">
        <w:rPr>
          <w:rStyle w:val="Emphasis"/>
        </w:rPr>
        <w:t>very quickly</w:t>
      </w:r>
      <w:r>
        <w:t xml:space="preserve">. </w:t>
      </w:r>
    </w:p>
    <w:p w:rsidR="00350181" w:rsidRPr="00350181" w:rsidRDefault="00350181" w:rsidP="00350181"/>
    <w:p w:rsidR="001C6B47" w:rsidRPr="00F52E17" w:rsidRDefault="001C6B47" w:rsidP="001C6B47">
      <w:pPr>
        <w:pStyle w:val="Heading3"/>
      </w:pPr>
      <w:r w:rsidRPr="00F52E17">
        <w:t>AT: Backlash to Trump</w:t>
      </w:r>
    </w:p>
    <w:p w:rsidR="001C6B47" w:rsidRPr="00F52E17" w:rsidRDefault="001C6B47" w:rsidP="001C6B47"/>
    <w:p w:rsidR="001C6B47" w:rsidRPr="00F52E17" w:rsidRDefault="001C6B47" w:rsidP="001C6B47">
      <w:pPr>
        <w:pStyle w:val="Heading4"/>
      </w:pPr>
      <w:r w:rsidRPr="00F52E17">
        <w:t>Trump’s r</w:t>
      </w:r>
      <w:r>
        <w:t>hetoric makes successful securit</w:t>
      </w:r>
      <w:r w:rsidRPr="00F52E17">
        <w:t>y assistance more necessary</w:t>
      </w:r>
      <w:r w:rsidR="00DD5648">
        <w:t xml:space="preserve"> – limits great power conflict</w:t>
      </w:r>
    </w:p>
    <w:p w:rsidR="001C6B47" w:rsidRPr="00F52E17" w:rsidRDefault="001C6B47" w:rsidP="001C6B47">
      <w:proofErr w:type="spellStart"/>
      <w:r w:rsidRPr="00F52E17">
        <w:rPr>
          <w:rStyle w:val="Style13ptBold"/>
        </w:rPr>
        <w:t>Tankel</w:t>
      </w:r>
      <w:proofErr w:type="spellEnd"/>
      <w:r w:rsidRPr="00F52E17">
        <w:rPr>
          <w:rStyle w:val="Style13ptBold"/>
        </w:rPr>
        <w:t>, associate professor at American University, 18</w:t>
      </w:r>
      <w:r w:rsidRPr="00F52E17">
        <w:t xml:space="preserve"> (11/20/18, Stephen - adjunct senior fellow at the Center for a New America Security, “1. The Future of Security Assistance,” </w:t>
      </w:r>
      <w:hyperlink r:id="rId150" w:history="1">
        <w:r w:rsidRPr="00F52E17">
          <w:rPr>
            <w:rStyle w:val="Hyperlink"/>
          </w:rPr>
          <w:t>https://tnsr.org/roundtable/policy-roundtable-the-pros-and-cons-of-security-assistance/</w:t>
        </w:r>
      </w:hyperlink>
      <w:r w:rsidRPr="00F52E17">
        <w:t>, accessed on 4/20/19, JMP)</w:t>
      </w:r>
    </w:p>
    <w:p w:rsidR="001C6B47" w:rsidRPr="00F52E17" w:rsidRDefault="001C6B47" w:rsidP="001C6B47">
      <w:r w:rsidRPr="00A32047">
        <w:rPr>
          <w:rStyle w:val="StyleUnderline"/>
        </w:rPr>
        <w:t>In the years after 9/11, as it became clear that large-footprint military operations were neither sustainable nor successful in dealing with violent non-state actors, the</w:t>
      </w:r>
      <w:r w:rsidRPr="0095475B">
        <w:t xml:space="preserve"> </w:t>
      </w:r>
      <w:r w:rsidRPr="0095475B">
        <w:rPr>
          <w:rStyle w:val="Emphasis"/>
        </w:rPr>
        <w:t>U</w:t>
      </w:r>
      <w:r w:rsidRPr="0095475B">
        <w:t xml:space="preserve">nited </w:t>
      </w:r>
      <w:r w:rsidRPr="0095475B">
        <w:rPr>
          <w:rStyle w:val="Emphasis"/>
        </w:rPr>
        <w:t>S</w:t>
      </w:r>
      <w:r w:rsidRPr="0095475B">
        <w:t xml:space="preserve">tates </w:t>
      </w:r>
      <w:r w:rsidRPr="00A32047">
        <w:rPr>
          <w:rStyle w:val="StyleUnderline"/>
        </w:rPr>
        <w:t>placed increasing emphasis on working “by, with, and through” allies and partners. The focus on working with weaker states primarily for counterterrorism purposes was new, but the importance of security cooperation was not. It has</w:t>
      </w:r>
      <w:r w:rsidRPr="00F52E17">
        <w:rPr>
          <w:rStyle w:val="StyleUnderline"/>
        </w:rPr>
        <w:t xml:space="preserve"> been a vital component of American statecraft for decades. </w:t>
      </w:r>
      <w:r w:rsidRPr="004B2137">
        <w:rPr>
          <w:rStyle w:val="Emphasis"/>
        </w:rPr>
        <w:t>As the</w:t>
      </w:r>
      <w:r w:rsidRPr="00F52E17">
        <w:rPr>
          <w:rStyle w:val="StyleUnderline"/>
        </w:rPr>
        <w:t xml:space="preserve"> </w:t>
      </w:r>
      <w:r w:rsidRPr="00F52E17">
        <w:rPr>
          <w:rStyle w:val="Emphasis"/>
        </w:rPr>
        <w:t>U</w:t>
      </w:r>
      <w:r w:rsidRPr="00F52E17">
        <w:t xml:space="preserve">nited </w:t>
      </w:r>
      <w:r w:rsidRPr="00F52E17">
        <w:rPr>
          <w:rStyle w:val="Emphasis"/>
        </w:rPr>
        <w:t>S</w:t>
      </w:r>
      <w:r w:rsidRPr="00F52E17">
        <w:t xml:space="preserve">tates </w:t>
      </w:r>
      <w:r w:rsidRPr="004B2137">
        <w:rPr>
          <w:rStyle w:val="Emphasis"/>
        </w:rPr>
        <w:t>re-postures to focus more on great power conflict and rogue regimes, security cooperation with, and assistance to, allies and partners will remain critical for achieving global defense objectives</w:t>
      </w:r>
      <w:r w:rsidRPr="00F52E17">
        <w:t>.</w:t>
      </w:r>
    </w:p>
    <w:p w:rsidR="001C6B47" w:rsidRPr="00F52E17" w:rsidRDefault="001C6B47" w:rsidP="001C6B47">
      <w:r w:rsidRPr="00F52E17">
        <w:rPr>
          <w:rStyle w:val="Emphasis"/>
        </w:rPr>
        <w:t>Trump’s bellicose rhetoric and undermining of American diplomacy may have inadvertently increased the importance of security assistance and cooperation as a tool for achieving U.S. objectives.</w:t>
      </w:r>
      <w:r w:rsidRPr="00F52E17">
        <w:t xml:space="preserve"> If so, this will put even greater pressure on policies and programs that have not always delivered the envisioned return on investment. It also raises a number of questions: Will the reforms mandated by the last two National Defense Authorization Acts bear fruit?2 Even if they do, will it be enough to overcome the a-strategic nature that often defines the U.S. government’s use of security assistance and cooperation? Are the political and socio-economic challenges in partner nations so entrenched that they cannot be overcome, and, if so, is the current U.S. approach making things worse? If it is worsening things, how can the United States at least improve its return on investment? And what other trends will shape the efficacy of security cooperation and assistance?</w:t>
      </w:r>
    </w:p>
    <w:p w:rsidR="001C6B47" w:rsidRDefault="001C6B47" w:rsidP="001C6B47"/>
    <w:p w:rsidR="001C6B47" w:rsidRDefault="00FC781D" w:rsidP="001C6B47">
      <w:pPr>
        <w:pStyle w:val="Heading4"/>
      </w:pPr>
      <w:r>
        <w:t xml:space="preserve">FYI – </w:t>
      </w:r>
      <w:proofErr w:type="spellStart"/>
      <w:r w:rsidR="001C6B47">
        <w:t>Tankel</w:t>
      </w:r>
      <w:proofErr w:type="spellEnd"/>
      <w:r w:rsidR="001C6B47">
        <w:t xml:space="preserve"> says security assistance includes arms and military assistance</w:t>
      </w:r>
    </w:p>
    <w:p w:rsidR="001C6B47" w:rsidRDefault="001C6B47" w:rsidP="001C6B47">
      <w:proofErr w:type="spellStart"/>
      <w:r w:rsidRPr="00F52E17">
        <w:rPr>
          <w:rStyle w:val="Style13ptBold"/>
        </w:rPr>
        <w:t>Tankel</w:t>
      </w:r>
      <w:proofErr w:type="spellEnd"/>
      <w:r w:rsidRPr="00F52E17">
        <w:rPr>
          <w:rStyle w:val="Style13ptBold"/>
        </w:rPr>
        <w:t>, associate professor at American University, 18</w:t>
      </w:r>
      <w:r w:rsidRPr="00F52E17">
        <w:t xml:space="preserve"> (11/20/18, Stephen - adjunct senior fellow at the Center for a New America Security, “1. The Future of Security Assistance,” </w:t>
      </w:r>
      <w:hyperlink r:id="rId151" w:history="1">
        <w:r w:rsidRPr="00F52E17">
          <w:rPr>
            <w:rStyle w:val="Hyperlink"/>
          </w:rPr>
          <w:t>https://tnsr.org/roundtable/policy-roundtable-the-pros-and-cons-of-security-assistance/</w:t>
        </w:r>
      </w:hyperlink>
      <w:r w:rsidRPr="00F52E17">
        <w:t>, accessed on 4/20/19, JMP)</w:t>
      </w:r>
    </w:p>
    <w:p w:rsidR="001C6B47" w:rsidRDefault="001C6B47" w:rsidP="001C6B47">
      <w:r>
        <w:t>Security Assistance and Cooperation: A Brief Overview</w:t>
      </w:r>
    </w:p>
    <w:p w:rsidR="001C6B47" w:rsidRDefault="001C6B47" w:rsidP="001C6B47">
      <w:r>
        <w:t>Security cooperation and security assistance are terms often used without always being defined — or sometimes even understood — by the people writing about them. Without getting too in the weeds, it’s helpful to briefly describe these concepts and delineate where they come from.</w:t>
      </w:r>
    </w:p>
    <w:p w:rsidR="001C6B47" w:rsidRDefault="001C6B47" w:rsidP="001C6B47">
      <w:r w:rsidRPr="00FB1FCC">
        <w:rPr>
          <w:rStyle w:val="StyleUnderline"/>
        </w:rPr>
        <w:t>Security assistance refers to programs through which the</w:t>
      </w:r>
      <w:r>
        <w:t xml:space="preserve"> </w:t>
      </w:r>
      <w:r w:rsidRPr="00FB1FCC">
        <w:rPr>
          <w:rStyle w:val="Emphasis"/>
        </w:rPr>
        <w:t>U</w:t>
      </w:r>
      <w:r>
        <w:t xml:space="preserve">nited </w:t>
      </w:r>
      <w:r w:rsidRPr="00FB1FCC">
        <w:rPr>
          <w:rStyle w:val="Emphasis"/>
        </w:rPr>
        <w:t>S</w:t>
      </w:r>
      <w:r>
        <w:t xml:space="preserve">tates </w:t>
      </w:r>
      <w:r w:rsidRPr="00FB1FCC">
        <w:rPr>
          <w:rStyle w:val="StyleUnderline"/>
        </w:rPr>
        <w:t>provides arms and other defense materials, military training, defense institution-building efforts, and other defense-related services</w:t>
      </w:r>
      <w:r>
        <w:t>. The State Department has overall responsibility for many of the largest and longest-standing of these programs, which fall under Title 22 authority, including foreign military financing, foreign military sales, and international military education and training. However, it is the Department of Defense that actually implements many of them. It also administers the Section 333 authority, which consolidated many of the Title 10 capacity-building authorities created since 9/11 into one.</w:t>
      </w:r>
    </w:p>
    <w:p w:rsidR="001C6B47" w:rsidRDefault="001C6B47" w:rsidP="001C6B47">
      <w:r w:rsidRPr="00893F3C">
        <w:rPr>
          <w:rStyle w:val="StyleUnderline"/>
        </w:rPr>
        <w:t xml:space="preserve">Because of its focus on allied and partner militaries, </w:t>
      </w:r>
      <w:r w:rsidRPr="00893F3C">
        <w:rPr>
          <w:rStyle w:val="Emphasis"/>
        </w:rPr>
        <w:t>security assistance is largely synonymous with military assistance</w:t>
      </w:r>
      <w:r w:rsidRPr="00893F3C">
        <w:rPr>
          <w:rStyle w:val="StyleUnderline"/>
        </w:rPr>
        <w:t>.</w:t>
      </w:r>
      <w:r>
        <w:t xml:space="preserve"> Indeed, the two are often used interchangeably. However, the United States also provides security sector assistance to civilian institutions through programs such as the International Narcotics Control and Law Enforcement.3 For our purposes, it is helpful to nest security sector assistance within the broader rubric of security assistance.</w:t>
      </w:r>
    </w:p>
    <w:p w:rsidR="001C6B47" w:rsidRPr="00DF0FFD" w:rsidRDefault="001C6B47" w:rsidP="001C6B47">
      <w:r w:rsidRPr="00B24C2D">
        <w:rPr>
          <w:rStyle w:val="StyleUnderline"/>
        </w:rPr>
        <w:t>Security cooperation encompasses all Department of Defense interactions with foreign defense establishments. This includes all Defense Department-administered security assistance, as well as joint military exercises, defense institution-building, defense and military contacts, information-sharing and intelligence cooperation, and logistics support.</w:t>
      </w:r>
      <w:r>
        <w:t xml:space="preserve"> The United States currently engages in security cooperation with 224 countries and international organizations around the world.4</w:t>
      </w:r>
    </w:p>
    <w:p w:rsidR="001C6B47" w:rsidRDefault="001C6B47" w:rsidP="002C6168"/>
    <w:p w:rsidR="000F3985" w:rsidRDefault="005C2253" w:rsidP="000F3985">
      <w:pPr>
        <w:pStyle w:val="Heading2"/>
      </w:pPr>
      <w:r>
        <w:t>Defense Industrial Base</w:t>
      </w:r>
      <w:r w:rsidR="000F3985">
        <w:t xml:space="preserve"> </w:t>
      </w:r>
      <w:proofErr w:type="spellStart"/>
      <w:r w:rsidR="000F3985">
        <w:t>Disad</w:t>
      </w:r>
      <w:proofErr w:type="spellEnd"/>
    </w:p>
    <w:p w:rsidR="000F3985" w:rsidRDefault="000F3985" w:rsidP="000F3985"/>
    <w:p w:rsidR="006B328E" w:rsidRDefault="00BF44BA" w:rsidP="006B328E">
      <w:pPr>
        <w:pStyle w:val="Heading3"/>
      </w:pPr>
      <w:r>
        <w:t>CAT Policy =&gt; Expanded Arms Sales</w:t>
      </w:r>
    </w:p>
    <w:p w:rsidR="006B328E" w:rsidRPr="006B328E" w:rsidRDefault="006B328E" w:rsidP="006B328E"/>
    <w:p w:rsidR="00C55F43" w:rsidRPr="00671E0E" w:rsidRDefault="00C55F43" w:rsidP="00C55F43">
      <w:pPr>
        <w:pStyle w:val="Heading4"/>
      </w:pPr>
      <w:r>
        <w:t>Tr</w:t>
      </w:r>
      <w:r w:rsidR="00742B0C">
        <w:t>ump’s new arms sales policy bolster</w:t>
      </w:r>
      <w:r w:rsidR="005F1DD7">
        <w:t>s</w:t>
      </w:r>
      <w:r w:rsidR="00742B0C">
        <w:t xml:space="preserve"> the defense industrial base --- </w:t>
      </w:r>
      <w:r w:rsidR="00671E0E">
        <w:t xml:space="preserve">strengthens U.S. </w:t>
      </w:r>
      <w:r w:rsidR="00671E0E">
        <w:rPr>
          <w:u w:val="single"/>
        </w:rPr>
        <w:t>economic diplomacy</w:t>
      </w:r>
    </w:p>
    <w:p w:rsidR="00671E0E" w:rsidRDefault="00671E0E" w:rsidP="00671E0E">
      <w:r w:rsidRPr="000F3985">
        <w:rPr>
          <w:rStyle w:val="Style13ptBold"/>
        </w:rPr>
        <w:t>Cohen &amp; Koran, 18</w:t>
      </w:r>
      <w:r>
        <w:t xml:space="preserve"> (4/19/18, Zachary &amp; Laura, “How Trump plans to arm the world with US weapons,” </w:t>
      </w:r>
      <w:hyperlink r:id="rId152" w:history="1">
        <w:r w:rsidRPr="00807E0F">
          <w:rPr>
            <w:rStyle w:val="Hyperlink"/>
          </w:rPr>
          <w:t>https://www.cnn.com/2018/04/19/politics/trump-us-arms-sales-policy/index.html</w:t>
        </w:r>
      </w:hyperlink>
      <w:r>
        <w:t>, accessed on 5/18/19, JMP)</w:t>
      </w:r>
    </w:p>
    <w:p w:rsidR="00671E0E" w:rsidRDefault="00671E0E" w:rsidP="00671E0E">
      <w:r>
        <w:t xml:space="preserve">Washington (CNN)While the US is already a dominant force in global weapons trade, President Donald </w:t>
      </w:r>
      <w:r w:rsidRPr="00B241D5">
        <w:rPr>
          <w:rStyle w:val="StyleUnderline"/>
        </w:rPr>
        <w:t>Trump wants to make it easier to put American-made weapons into the hands of US allies and partners</w:t>
      </w:r>
      <w:r>
        <w:t xml:space="preserve"> -- unveiling a new plan on Thursday that he hopes will expedite the current arms transfer process.</w:t>
      </w:r>
    </w:p>
    <w:p w:rsidR="00671E0E" w:rsidRDefault="00671E0E" w:rsidP="00671E0E">
      <w:r>
        <w:t>Since taking office, Trump has demonstrated an insatiable appetite for selling American weaponry abroad -- at times using face-to-face meetings with foreign leaders to make a personal sales pitch.</w:t>
      </w:r>
    </w:p>
    <w:p w:rsidR="00671E0E" w:rsidRDefault="00671E0E" w:rsidP="00671E0E">
      <w:r>
        <w:t xml:space="preserve">And on Thursday, </w:t>
      </w:r>
      <w:r w:rsidRPr="005C60E0">
        <w:rPr>
          <w:rStyle w:val="StyleUnderline"/>
        </w:rPr>
        <w:t>the administration introduced its latest plan to lift -- what it views -- as self-imposed policy restrictions that limit potential opportunities for business</w:t>
      </w:r>
      <w:r>
        <w:t>.</w:t>
      </w:r>
    </w:p>
    <w:p w:rsidR="00671E0E" w:rsidRDefault="00671E0E" w:rsidP="00671E0E">
      <w:r>
        <w:t>Under the Trump administration's new Conventional Arms Transfer (CAT) policy and Unmanned Aerial Systems (UAS) export policy, private US defense companies will now be allowed to directly sell some types of conventional weapons and a broader range of unmanned drones to allies without having to go through the US government.</w:t>
      </w:r>
    </w:p>
    <w:p w:rsidR="00671E0E" w:rsidRDefault="00671E0E" w:rsidP="00671E0E">
      <w:r w:rsidRPr="00EE757F">
        <w:rPr>
          <w:rStyle w:val="Emphasis"/>
        </w:rPr>
        <w:t>"The organizational culture of the Trump administration is 'Buy American. Hire American.' These are the two simple rules that</w:t>
      </w:r>
      <w:r>
        <w:t xml:space="preserve"> President </w:t>
      </w:r>
      <w:r w:rsidRPr="00EE757F">
        <w:rPr>
          <w:rStyle w:val="Emphasis"/>
        </w:rPr>
        <w:t>Trump has repeatedly stressed,"</w:t>
      </w:r>
      <w:r>
        <w:t xml:space="preserve"> </w:t>
      </w:r>
      <w:r w:rsidRPr="00EE757F">
        <w:rPr>
          <w:rStyle w:val="StyleUnderline"/>
        </w:rPr>
        <w:t>according to</w:t>
      </w:r>
      <w:r>
        <w:t xml:space="preserve"> Dr. Peter </w:t>
      </w:r>
      <w:r w:rsidRPr="00EE757F">
        <w:rPr>
          <w:rStyle w:val="StyleUnderline"/>
        </w:rPr>
        <w:t>Navarro, Assistant to the President for Trade &amp; Manufacturing Policy</w:t>
      </w:r>
      <w:r>
        <w:t xml:space="preserve"> and Director of the White House Office of Trade and Manufacturing Policy.</w:t>
      </w:r>
    </w:p>
    <w:p w:rsidR="00671E0E" w:rsidRDefault="00671E0E" w:rsidP="00671E0E">
      <w:r>
        <w:t xml:space="preserve">"And be assured that </w:t>
      </w:r>
      <w:r w:rsidRPr="00EE757F">
        <w:rPr>
          <w:rStyle w:val="StyleUnderline"/>
        </w:rPr>
        <w:t>this administration will be encouraging private defense industry to embrace those principles as it goes forward with its expanded opportunities,"</w:t>
      </w:r>
      <w:r>
        <w:t xml:space="preserve"> he said. </w:t>
      </w:r>
      <w:r w:rsidRPr="00611E40">
        <w:rPr>
          <w:rStyle w:val="Emphasis"/>
        </w:rPr>
        <w:t>"As</w:t>
      </w:r>
      <w:r>
        <w:t xml:space="preserve"> President </w:t>
      </w:r>
      <w:r w:rsidRPr="00611E40">
        <w:rPr>
          <w:rStyle w:val="Emphasis"/>
        </w:rPr>
        <w:t>Trump works to balance our trade with the rest of the world, further strengthening a critical part of our export economy and defense industrial base is a logical and critical step."</w:t>
      </w:r>
    </w:p>
    <w:p w:rsidR="00671E0E" w:rsidRDefault="00671E0E" w:rsidP="00671E0E">
      <w:r>
        <w:t>While the Trump administration's emphasis on the policy's potential economic benefits is consistent with its broader message of "America First," the lack of detail provided in Thursday's announcement is also raising questions.</w:t>
      </w:r>
    </w:p>
    <w:p w:rsidR="00671E0E" w:rsidRDefault="00671E0E" w:rsidP="00671E0E">
      <w:r>
        <w:t>"It's keeping with what they've been doing," according to William Hartung, director of the Arms and Security Project at the Center for International Policy. "There is a lot of emphasis on jobs ... and much less on human rights and other concerns."</w:t>
      </w:r>
    </w:p>
    <w:p w:rsidR="00671E0E" w:rsidRDefault="00671E0E" w:rsidP="00671E0E">
      <w:r>
        <w:t>Making the sales pitch</w:t>
      </w:r>
    </w:p>
    <w:p w:rsidR="00671E0E" w:rsidRDefault="00671E0E" w:rsidP="00671E0E">
      <w:r>
        <w:t>The administration will also consult with industry partners over the next 60 days to streamline the government's strategic advocacy role -- to encourage US officials to do more to help promote foreign arms sales that align with US interests abroad.</w:t>
      </w:r>
    </w:p>
    <w:p w:rsidR="00671E0E" w:rsidRDefault="00671E0E" w:rsidP="00671E0E">
      <w:r w:rsidRPr="002A779F">
        <w:rPr>
          <w:rStyle w:val="StyleUnderline"/>
        </w:rPr>
        <w:t>"Under this Administration, there will be no more active advocate for US sales than the United States Government itself," a State Department official</w:t>
      </w:r>
      <w:r>
        <w:t xml:space="preserve"> told CNN. </w:t>
      </w:r>
      <w:r w:rsidRPr="002A779F">
        <w:rPr>
          <w:rStyle w:val="StyleUnderline"/>
        </w:rPr>
        <w:t>"We look forward to further discussions with industry on how best to advance exports while protecting American jobs.</w:t>
      </w:r>
      <w:r>
        <w:t xml:space="preserve"> </w:t>
      </w:r>
    </w:p>
    <w:p w:rsidR="00671E0E" w:rsidRDefault="00671E0E" w:rsidP="00671E0E">
      <w:r w:rsidRPr="006E5673">
        <w:rPr>
          <w:rStyle w:val="Emphasis"/>
        </w:rPr>
        <w:t>"The Administration's defense-trade focused initiatives build upon our long tradition of economic diplomacy</w:t>
      </w:r>
      <w:r w:rsidRPr="006E5673">
        <w:rPr>
          <w:rStyle w:val="StyleUnderline"/>
        </w:rPr>
        <w:t xml:space="preserve"> and direct the United States Government to support America's defense industry by strengthening our advocacy for defense sales that are in our national interest," </w:t>
      </w:r>
      <w:r>
        <w:t>the official said.</w:t>
      </w:r>
    </w:p>
    <w:p w:rsidR="00671E0E" w:rsidRDefault="00671E0E" w:rsidP="00671E0E">
      <w:r>
        <w:t>But the policy could send a troubling message to US diplomats, Hartung warned.</w:t>
      </w:r>
    </w:p>
    <w:p w:rsidR="00671E0E" w:rsidRDefault="00671E0E" w:rsidP="00671E0E">
      <w:r>
        <w:t>"I am a little concerned that it's a memo to our diplomats that floating arms sales should be at the top of the priority list," he told CNN.</w:t>
      </w:r>
    </w:p>
    <w:p w:rsidR="00671E0E" w:rsidRDefault="00671E0E" w:rsidP="00671E0E"/>
    <w:p w:rsidR="0017465A" w:rsidRDefault="0017465A" w:rsidP="0017465A">
      <w:pPr>
        <w:pStyle w:val="Heading4"/>
      </w:pPr>
      <w:r>
        <w:t>CAT helps maintain U.S. lead in global arms exports --- sustains over 2.4 million jobs</w:t>
      </w:r>
    </w:p>
    <w:p w:rsidR="0017465A" w:rsidRDefault="0017465A" w:rsidP="0017465A">
      <w:r w:rsidRPr="00533BD4">
        <w:rPr>
          <w:rStyle w:val="Style13ptBold"/>
        </w:rPr>
        <w:t xml:space="preserve">Ambassador </w:t>
      </w:r>
      <w:proofErr w:type="spellStart"/>
      <w:r w:rsidRPr="00533BD4">
        <w:rPr>
          <w:rStyle w:val="Style13ptBold"/>
        </w:rPr>
        <w:t>Kaidanow</w:t>
      </w:r>
      <w:proofErr w:type="spellEnd"/>
      <w:r w:rsidRPr="00533BD4">
        <w:rPr>
          <w:rStyle w:val="Style13ptBold"/>
        </w:rPr>
        <w:t>, 18</w:t>
      </w:r>
      <w:r>
        <w:t xml:space="preserve"> --- Assistant Secretary of State for Political-Military Affairs at the U.S. Department of State (8/8/18, Tina, “U.S. Arms Transfer Policy: Shaping the Way Ahead,” </w:t>
      </w:r>
      <w:hyperlink r:id="rId153" w:history="1">
        <w:r w:rsidRPr="00807E0F">
          <w:rPr>
            <w:rStyle w:val="Hyperlink"/>
          </w:rPr>
          <w:t>https://www.csis.org/analysis/us-arms-transfer-policy-shaping-way-ahead</w:t>
        </w:r>
      </w:hyperlink>
      <w:r>
        <w:t>, accessed on 6/5/19, JMP)</w:t>
      </w:r>
    </w:p>
    <w:p w:rsidR="0017465A" w:rsidRDefault="0017465A" w:rsidP="0017465A">
      <w:r>
        <w:t xml:space="preserve">It’s also the case that we care deeply about creating U.S. prosperity. </w:t>
      </w:r>
      <w:r w:rsidRPr="00FE0F4E">
        <w:rPr>
          <w:rStyle w:val="StyleUnderline"/>
        </w:rPr>
        <w:t>In fiscal year 2017, the State Department authorized, licensed, and provided oversight for $41.9 billion worth of government-to-government sales and 112 billion</w:t>
      </w:r>
      <w:r>
        <w:t xml:space="preserve"> (dollars) </w:t>
      </w:r>
      <w:r w:rsidRPr="00FE0F4E">
        <w:rPr>
          <w:rStyle w:val="StyleUnderline"/>
        </w:rPr>
        <w:t>in direct commercial sales</w:t>
      </w:r>
      <w:r>
        <w:t xml:space="preserve">. </w:t>
      </w:r>
      <w:r w:rsidRPr="00FE0F4E">
        <w:rPr>
          <w:rStyle w:val="Emphasis"/>
        </w:rPr>
        <w:t>These sales help support over 2.4 million people across our nation who work in America’s defense industry.</w:t>
      </w:r>
      <w:r>
        <w:t xml:space="preserve"> </w:t>
      </w:r>
      <w:r w:rsidRPr="005069B1">
        <w:rPr>
          <w:rStyle w:val="Emphasis"/>
        </w:rPr>
        <w:t>We’re expending every effort to maintain America’s status as the preeminent global exporter of defense goods.</w:t>
      </w:r>
      <w:r>
        <w:t xml:space="preserve"> </w:t>
      </w:r>
      <w:r w:rsidRPr="005069B1">
        <w:rPr>
          <w:rStyle w:val="StyleUnderline"/>
        </w:rPr>
        <w:t>By specifically recognizing the link between economic security and national security</w:t>
      </w:r>
      <w:r>
        <w:t xml:space="preserve">, among other changes, </w:t>
      </w:r>
      <w:r w:rsidRPr="005069B1">
        <w:rPr>
          <w:rStyle w:val="StyleUnderline"/>
        </w:rPr>
        <w:t>the new CAT Policy provides us the tools to continue this important work</w:t>
      </w:r>
      <w:r>
        <w:t xml:space="preserve">. </w:t>
      </w:r>
    </w:p>
    <w:p w:rsidR="0017465A" w:rsidRDefault="0017465A" w:rsidP="0017465A"/>
    <w:p w:rsidR="0017465A" w:rsidRDefault="0017465A" w:rsidP="00671E0E"/>
    <w:p w:rsidR="002663DE" w:rsidRDefault="00DE39F4" w:rsidP="002663DE">
      <w:pPr>
        <w:pStyle w:val="Heading3"/>
      </w:pPr>
      <w:r>
        <w:t xml:space="preserve">Link – Saudi Arabia </w:t>
      </w:r>
    </w:p>
    <w:p w:rsidR="002663DE" w:rsidRPr="002663DE" w:rsidRDefault="002663DE" w:rsidP="002663DE"/>
    <w:p w:rsidR="00C93C69" w:rsidRDefault="00C93C69" w:rsidP="00C93C69">
      <w:pPr>
        <w:pStyle w:val="Heading4"/>
      </w:pPr>
      <w:r>
        <w:t xml:space="preserve">Arms sales </w:t>
      </w:r>
      <w:r w:rsidR="00F13D15">
        <w:t xml:space="preserve">to Saudi Arabia </w:t>
      </w:r>
      <w:r>
        <w:t>key to sustain the wider defense industry --- boosts jobs</w:t>
      </w:r>
    </w:p>
    <w:p w:rsidR="003F15F2" w:rsidRDefault="003F15F2" w:rsidP="00671E0E">
      <w:proofErr w:type="spellStart"/>
      <w:r w:rsidRPr="0058020E">
        <w:rPr>
          <w:rStyle w:val="Style13ptBold"/>
        </w:rPr>
        <w:t>Svet</w:t>
      </w:r>
      <w:proofErr w:type="spellEnd"/>
      <w:r w:rsidRPr="0058020E">
        <w:rPr>
          <w:rStyle w:val="Style13ptBold"/>
        </w:rPr>
        <w:t>, 16</w:t>
      </w:r>
      <w:r>
        <w:t xml:space="preserve"> </w:t>
      </w:r>
      <w:r w:rsidR="0058020E">
        <w:t xml:space="preserve">--- </w:t>
      </w:r>
      <w:r w:rsidR="00FF7735">
        <w:t xml:space="preserve">PhD, completed his doctoral dissertation on security assistance to Iraq and has analyzed U.S. security cooperation with the Gulf Cooperation Council countries, Iraq, and Afghanistan </w:t>
      </w:r>
      <w:r>
        <w:t>(9/26/16, Oleg, “</w:t>
      </w:r>
      <w:r w:rsidR="00A51BAB">
        <w:t xml:space="preserve">Why Congress Supports Saudi Arms Sales; In allowing arms sales to Saudi Arabia, Congress protected American jobs, U.S. companies and the wider defense industry,” </w:t>
      </w:r>
      <w:hyperlink r:id="rId154" w:history="1">
        <w:r w:rsidR="00166AE1" w:rsidRPr="00807E0F">
          <w:rPr>
            <w:rStyle w:val="Hyperlink"/>
          </w:rPr>
          <w:t>https://nationalinterest.org/feature/why-congress-supports-saudi-arms-sales-17840</w:t>
        </w:r>
      </w:hyperlink>
      <w:r w:rsidR="00166AE1">
        <w:t>, accessed on 6/5/19, JMP)</w:t>
      </w:r>
    </w:p>
    <w:p w:rsidR="00300BE3" w:rsidRPr="00107E46" w:rsidRDefault="00300BE3" w:rsidP="00671E0E">
      <w:pPr>
        <w:rPr>
          <w:rStyle w:val="StyleUnderline"/>
        </w:rPr>
      </w:pPr>
      <w:r w:rsidRPr="00107E46">
        <w:rPr>
          <w:rStyle w:val="StyleUnderline"/>
        </w:rPr>
        <w:t>Senators</w:t>
      </w:r>
      <w:r>
        <w:t xml:space="preserve"> Ran </w:t>
      </w:r>
      <w:r w:rsidRPr="00107E46">
        <w:rPr>
          <w:rStyle w:val="StyleUnderline"/>
        </w:rPr>
        <w:t>Paul and</w:t>
      </w:r>
      <w:r>
        <w:t xml:space="preserve"> Chris </w:t>
      </w:r>
      <w:r w:rsidRPr="00107E46">
        <w:rPr>
          <w:rStyle w:val="StyleUnderline"/>
        </w:rPr>
        <w:t>Murphy recently proposed a congressional resolution to stop a $1.15 billion arms sale to Saudi Arabia</w:t>
      </w:r>
      <w:r>
        <w:t xml:space="preserve">. Their measure failed on a 26-71 vote this past Wednesday. Their case rested in large part on the fact that Riyadh's intervention in Yemen—conducted with American-made weapons—has cost an untold number of innocent lives in the Arabian Peninsula. </w:t>
      </w:r>
      <w:r w:rsidRPr="00107E46">
        <w:rPr>
          <w:rStyle w:val="StyleUnderline"/>
        </w:rPr>
        <w:t xml:space="preserve">While their argument carried weight from a humanitarian perspective, it did not make sense in terms of </w:t>
      </w:r>
      <w:r w:rsidRPr="00107E46">
        <w:rPr>
          <w:rStyle w:val="Emphasis"/>
        </w:rPr>
        <w:t>the impact it would have on American jobs, U.S. companies, and the wider defense industry</w:t>
      </w:r>
      <w:r w:rsidRPr="00107E46">
        <w:rPr>
          <w:rStyle w:val="StyleUnderline"/>
        </w:rPr>
        <w:t>.</w:t>
      </w:r>
    </w:p>
    <w:p w:rsidR="00300BE3" w:rsidRDefault="00300BE3" w:rsidP="00671E0E">
      <w:r w:rsidRPr="00107E46">
        <w:rPr>
          <w:rStyle w:val="StyleUnderline"/>
        </w:rPr>
        <w:t>On a local level, hundreds of American jobs in the proposed sale are at stake.</w:t>
      </w:r>
      <w:r>
        <w:t xml:space="preserve"> The most important aspect of the deal is the proposed purchase of Abrams tanks. Some of these tanks will be used as "battle damage replacement" for tanks lost by the Saudi military in Yemen. Riyadh also ordered a General Dynamics-produced system to recover tanks damaged on the battlefield. The Abrams tanks are produced by General Dynamics’ Combat Systems division in a plant in Lima, Ohio. About a decade ago the Lima plant employed 1,200 workers. Over the past few years, with declines in Defense Department purchases of weapons produced at the plant (including a 7 percent decrease in sales this quarter compared to the same period last year), the number of workers in the plant has dropped to four hundred. Stopping the sale to Saudi Arabia of such tanks would not only have put in jeopardy the remaining jobs at the Lima plan, but also put at risk </w:t>
      </w:r>
      <w:r w:rsidRPr="00824842">
        <w:rPr>
          <w:rStyle w:val="Emphasis"/>
        </w:rPr>
        <w:t>larger deals with Saudi Arabia and our other Gulf allies</w:t>
      </w:r>
      <w:r>
        <w:t xml:space="preserve">, which themselves </w:t>
      </w:r>
      <w:r w:rsidRPr="00824842">
        <w:rPr>
          <w:rStyle w:val="Emphasis"/>
        </w:rPr>
        <w:t>carry billions of dollars in revenue for American companies and are associated with tens of thousands of jobs in nearly every state in America</w:t>
      </w:r>
      <w:r>
        <w:t>.</w:t>
      </w:r>
    </w:p>
    <w:p w:rsidR="00300BE3" w:rsidRPr="00790C5C" w:rsidRDefault="00300BE3" w:rsidP="00671E0E">
      <w:pPr>
        <w:rPr>
          <w:rStyle w:val="StyleUnderline"/>
        </w:rPr>
      </w:pPr>
      <w:r>
        <w:t xml:space="preserve">When considering this particular sale it is important to keep in mind the big picture of U.S. defense exports and their contribution to America's defense industry. Over the past six years, as U.S. defense spending has faced considerable budgetary pressures, American defense companies have struggled to maintain employees and keep production lines open. </w:t>
      </w:r>
      <w:r w:rsidRPr="00790C5C">
        <w:rPr>
          <w:rStyle w:val="StyleUnderline"/>
        </w:rPr>
        <w:t xml:space="preserve">With tightening defense budgets, highly-skilled manufacturing jobs on the line, and the prospect of production lines for advanced U.S. weapons being phased out, </w:t>
      </w:r>
      <w:r w:rsidRPr="00790C5C">
        <w:rPr>
          <w:rStyle w:val="Emphasis"/>
        </w:rPr>
        <w:t>American exports of defense articles and services have become and will continue to be ever more important</w:t>
      </w:r>
      <w:r w:rsidRPr="00790C5C">
        <w:rPr>
          <w:rStyle w:val="StyleUnderline"/>
        </w:rPr>
        <w:t>.</w:t>
      </w:r>
    </w:p>
    <w:p w:rsidR="00300BE3" w:rsidRDefault="00300BE3" w:rsidP="00671E0E">
      <w:r>
        <w:t xml:space="preserve">Saudi Arabia has emerged as the dominant purchaser of American arms. In 2010 Riyadh signed a record $60 billion deal to buy defense articles made by American companies. Under the deal, it agreed to spend $30 billion up front on fighter jets, helicopters, and other systems. That purchase is equivalent to a large chunk of the U.S. defense budget. In fact, the contribution is much larger, relatively speaking, when one looks at how it benefits the smaller defense companies that service American and foreign defense customers. </w:t>
      </w:r>
      <w:r w:rsidRPr="0061139A">
        <w:rPr>
          <w:rStyle w:val="StyleUnderline"/>
        </w:rPr>
        <w:t xml:space="preserve">The 2010 deal with Saudi Arabia entailed purchasing American jet fighters that will help </w:t>
      </w:r>
      <w:r w:rsidRPr="0061139A">
        <w:rPr>
          <w:rStyle w:val="Emphasis"/>
        </w:rPr>
        <w:t>manufacturers in forty-four states</w:t>
      </w:r>
      <w:r w:rsidRPr="0061139A">
        <w:rPr>
          <w:rStyle w:val="StyleUnderline"/>
        </w:rPr>
        <w:t xml:space="preserve"> and aid in protecting seventy-seven thousand jobs.</w:t>
      </w:r>
    </w:p>
    <w:p w:rsidR="00300BE3" w:rsidRDefault="00300BE3" w:rsidP="00671E0E">
      <w:r>
        <w:t xml:space="preserve">Importantly, the 2010 Saudi deal included the purchase of eighty-four new F-15 fighters. The prime contractor was Boeing, a hundred--year-old American multinational company that consistently ranks as one of the world's most admired companies. </w:t>
      </w:r>
      <w:r w:rsidRPr="0095545B">
        <w:rPr>
          <w:rStyle w:val="StyleUnderline"/>
        </w:rPr>
        <w:t>Until recently, Boeing produced only one F-15 per month, and the production line for F-15s was on the verge of being closed, that is, until the deal with Saudi Arabia.</w:t>
      </w:r>
      <w:r>
        <w:t xml:space="preserve"> </w:t>
      </w:r>
      <w:r w:rsidRPr="0095545B">
        <w:rPr>
          <w:rStyle w:val="StyleUnderline"/>
        </w:rPr>
        <w:t>Riyadh's purchase helped save thousands of jobs for Americans working on Boeing's F-15 production line</w:t>
      </w:r>
      <w:r>
        <w:t xml:space="preserve"> on the outskirts of Lambert-St. Louis International Airport. Boeing also makes Apache helicopters, and the Saudi deal included the purchase of seventy Apaches. As Fortune reported, "Production lines for Boeing's F-15, Harpoon missile, and Apache helicopter are sustained by exports, which support thousands of high-paying, highly skilled manufacturing jobs." </w:t>
      </w:r>
      <w:r w:rsidRPr="002F2A63">
        <w:rPr>
          <w:rStyle w:val="StyleUnderline"/>
        </w:rPr>
        <w:t>Saudi purchases help keep highly-skilled manufacturing jobs in the</w:t>
      </w:r>
      <w:r>
        <w:t xml:space="preserve"> </w:t>
      </w:r>
      <w:r w:rsidRPr="002F2A63">
        <w:rPr>
          <w:rStyle w:val="Emphasis"/>
        </w:rPr>
        <w:t>U</w:t>
      </w:r>
      <w:r>
        <w:t xml:space="preserve">nited </w:t>
      </w:r>
      <w:r w:rsidRPr="002F2A63">
        <w:rPr>
          <w:rStyle w:val="Emphasis"/>
        </w:rPr>
        <w:t>S</w:t>
      </w:r>
      <w:r>
        <w:t>tates.</w:t>
      </w:r>
    </w:p>
    <w:p w:rsidR="007F0256" w:rsidRDefault="007F0256" w:rsidP="00671E0E"/>
    <w:p w:rsidR="005E2805" w:rsidRDefault="005E2805" w:rsidP="005E2805">
      <w:pPr>
        <w:pStyle w:val="Heading4"/>
      </w:pPr>
      <w:r>
        <w:t>Security relationship with Saudi Arabia helps secure arms sales to other GCC members --- helps sustain U.S. industrial base</w:t>
      </w:r>
    </w:p>
    <w:p w:rsidR="007F0256" w:rsidRDefault="007F0256" w:rsidP="00671E0E">
      <w:proofErr w:type="spellStart"/>
      <w:r w:rsidRPr="0058020E">
        <w:rPr>
          <w:rStyle w:val="Style13ptBold"/>
        </w:rPr>
        <w:t>Svet</w:t>
      </w:r>
      <w:proofErr w:type="spellEnd"/>
      <w:r w:rsidRPr="0058020E">
        <w:rPr>
          <w:rStyle w:val="Style13ptBold"/>
        </w:rPr>
        <w:t>, 16</w:t>
      </w:r>
      <w:r>
        <w:t xml:space="preserve"> --- PhD, completed his doctoral dissertation on security assistance to Iraq and has analyzed U.S. security cooperation with the Gulf Cooperation Council countries, Iraq, and Afghanistan (9/26/16, Oleg, “Why Congress Supports Saudi Arms Sales; In allowing arms sales to Saudi Arabia, Congress protected American jobs, U.S. companies and the wider defense industry,” </w:t>
      </w:r>
      <w:hyperlink r:id="rId155" w:history="1">
        <w:r w:rsidRPr="00807E0F">
          <w:rPr>
            <w:rStyle w:val="Hyperlink"/>
          </w:rPr>
          <w:t>https://nationalinterest.org/feature/why-congress-supports-saudi-arms-sales-17840</w:t>
        </w:r>
      </w:hyperlink>
      <w:r>
        <w:t>, accessed on 6/5/19, JMP)</w:t>
      </w:r>
    </w:p>
    <w:p w:rsidR="00300BE3" w:rsidRDefault="00300BE3" w:rsidP="00671E0E">
      <w:r w:rsidRPr="00132A6E">
        <w:rPr>
          <w:rStyle w:val="StyleUnderline"/>
        </w:rPr>
        <w:t>Maintaining a robust security cooperation relationship with Saudi Arabia also helps America's defense industry in the region as a whole. Saudi Arabia is the most important member of the</w:t>
      </w:r>
      <w:r>
        <w:t xml:space="preserve"> Gulf Cooperation Council </w:t>
      </w:r>
      <w:r w:rsidRPr="00132A6E">
        <w:rPr>
          <w:rStyle w:val="StyleUnderline"/>
        </w:rPr>
        <w:t>(GCC), which includes five other large purchasers of American defense articles: Bahrain, Kuwait, Oman, Qatar, and the</w:t>
      </w:r>
      <w:r>
        <w:t xml:space="preserve"> </w:t>
      </w:r>
      <w:r w:rsidRPr="00132A6E">
        <w:rPr>
          <w:rStyle w:val="Emphasis"/>
        </w:rPr>
        <w:t>U</w:t>
      </w:r>
      <w:r>
        <w:t xml:space="preserve">nited </w:t>
      </w:r>
      <w:r w:rsidRPr="00132A6E">
        <w:rPr>
          <w:rStyle w:val="Emphasis"/>
        </w:rPr>
        <w:t>A</w:t>
      </w:r>
      <w:r>
        <w:t xml:space="preserve">rab </w:t>
      </w:r>
      <w:r w:rsidRPr="00132A6E">
        <w:rPr>
          <w:rStyle w:val="Emphasis"/>
        </w:rPr>
        <w:t>E</w:t>
      </w:r>
      <w:r>
        <w:t xml:space="preserve">mirates. </w:t>
      </w:r>
      <w:r w:rsidRPr="00132A6E">
        <w:rPr>
          <w:rStyle w:val="StyleUnderline"/>
        </w:rPr>
        <w:t>These countries are gradually creating a multinational, interoperable force that requires all of the countries to maintain similar weapons systems.</w:t>
      </w:r>
      <w:r>
        <w:t xml:space="preserve"> </w:t>
      </w:r>
      <w:r w:rsidRPr="00132A6E">
        <w:rPr>
          <w:rStyle w:val="Emphasis"/>
        </w:rPr>
        <w:t>When Saudi Arabia purchases U.S. defense articles, other countries in the Gulf follow suit.</w:t>
      </w:r>
      <w:r>
        <w:t xml:space="preserve"> For example, a $7 billion deal to sell three dozen F-15 jets to Qatar and twenty-eight Boeing F/A-18E/F Super Hornets to Kuwait is currently in the works. Furthermore, in the crucial period from 2011 to 2015 (when U.S. defense spending was especially under strain), the UAE was the second-largest importer of U.S. defense articles, after Saudi Arabia. In 2015, the United States sold $33 billion in defense articles and services to the GCC countries. For large American defense companies, such exports are crucial. In recent years an estimated one-quarter of Raytheon’s sales came from foreign purchases. A few years ago, the UAE's $3.3 billion order enabled Raytheon to restart the Patriot production line and add new features. </w:t>
      </w:r>
      <w:r w:rsidRPr="00833282">
        <w:rPr>
          <w:rStyle w:val="StyleUnderline"/>
        </w:rPr>
        <w:t>Such purchases save highly-skilled manufacturing jobs in the</w:t>
      </w:r>
      <w:r>
        <w:t xml:space="preserve"> </w:t>
      </w:r>
      <w:r w:rsidRPr="00833282">
        <w:rPr>
          <w:rStyle w:val="Emphasis"/>
        </w:rPr>
        <w:t>U</w:t>
      </w:r>
      <w:r>
        <w:t xml:space="preserve">nited </w:t>
      </w:r>
      <w:r w:rsidRPr="00833282">
        <w:rPr>
          <w:rStyle w:val="Emphasis"/>
        </w:rPr>
        <w:t>S</w:t>
      </w:r>
      <w:r>
        <w:t xml:space="preserve">tates, </w:t>
      </w:r>
      <w:r w:rsidRPr="00833282">
        <w:rPr>
          <w:rStyle w:val="StyleUnderline"/>
        </w:rPr>
        <w:t>and, by adding advanced capabilities, will help win new customers unless Congress blocks them from happening</w:t>
      </w:r>
      <w:r>
        <w:t>.</w:t>
      </w:r>
    </w:p>
    <w:p w:rsidR="00300BE3" w:rsidRDefault="00300BE3" w:rsidP="00671E0E">
      <w:r w:rsidRPr="00CB6256">
        <w:rPr>
          <w:rStyle w:val="StyleUnderline"/>
        </w:rPr>
        <w:t>If Senators Paul and Murphy would have succeeded in their measure, Riyadh would almost certainly have gone to another large military supplier, possibly Russia.</w:t>
      </w:r>
      <w:r>
        <w:t xml:space="preserve"> Saudi and other GCC officials fear that Iran, which is not only ideologically and theologically diametrically opposed to the Kingdom, but also has a population and territory several times the size of Saudi Arabia, poses an existential threat. The uncomfortable truth is that Yemen is a proxy war in the Saudi-Iranian competition. Riyadh feels that it must win in Yemen against the Houthi rebels (who the Saudis are convinced are sponsored by Iran), and the only way to win is through military power. Saudi Arabia does not have an indigenous military industry to support the war; it has to find military suppliers to sustain its war effort. </w:t>
      </w:r>
      <w:r w:rsidRPr="004C7514">
        <w:rPr>
          <w:rStyle w:val="StyleUnderline"/>
        </w:rPr>
        <w:t xml:space="preserve">Had the sale been blocked and Saudi Arabia shifted to Russia, China, or other suppliers for military purchases, </w:t>
      </w:r>
      <w:r w:rsidRPr="009A6218">
        <w:rPr>
          <w:rStyle w:val="Emphasis"/>
        </w:rPr>
        <w:t>other Gulf States would have followed suit, putting in jeopardy an additional tens of billions of dollars in sales by American multinational companies and thousands of highly-skilled manufacturing jobs</w:t>
      </w:r>
      <w:r w:rsidRPr="004C7514">
        <w:rPr>
          <w:rStyle w:val="StyleUnderline"/>
        </w:rPr>
        <w:t>.</w:t>
      </w:r>
      <w:r>
        <w:t xml:space="preserve"> Going forward, when considering whether to block arms sales to Saudi Arabia, therefore, </w:t>
      </w:r>
      <w:r w:rsidRPr="00655A5D">
        <w:rPr>
          <w:rStyle w:val="StyleUnderline"/>
        </w:rPr>
        <w:t>Congress</w:t>
      </w:r>
      <w:r>
        <w:t xml:space="preserve"> should not only worry about the particular sale in question. It </w:t>
      </w:r>
      <w:r w:rsidRPr="00655A5D">
        <w:rPr>
          <w:rStyle w:val="StyleUnderline"/>
        </w:rPr>
        <w:t>should</w:t>
      </w:r>
      <w:r>
        <w:t xml:space="preserve"> also </w:t>
      </w:r>
      <w:r w:rsidRPr="00655A5D">
        <w:rPr>
          <w:rStyle w:val="StyleUnderline"/>
        </w:rPr>
        <w:t xml:space="preserve">consider the wider negative implications that a suspension would have on </w:t>
      </w:r>
      <w:r w:rsidRPr="00526B8B">
        <w:rPr>
          <w:rStyle w:val="Emphasis"/>
        </w:rPr>
        <w:t>tens of thousands of high-skilled manufacturing jobs all across America</w:t>
      </w:r>
      <w:r w:rsidRPr="00655A5D">
        <w:rPr>
          <w:rStyle w:val="StyleUnderline"/>
        </w:rPr>
        <w:t xml:space="preserve">, </w:t>
      </w:r>
      <w:r w:rsidRPr="00526B8B">
        <w:rPr>
          <w:rStyle w:val="Emphasis"/>
        </w:rPr>
        <w:t>tens of billions of dollars in revenues for U.S. companies</w:t>
      </w:r>
      <w:r w:rsidRPr="00655A5D">
        <w:rPr>
          <w:rStyle w:val="StyleUnderline"/>
        </w:rPr>
        <w:t xml:space="preserve">, and the </w:t>
      </w:r>
      <w:r w:rsidRPr="00526B8B">
        <w:rPr>
          <w:rStyle w:val="Emphasis"/>
        </w:rPr>
        <w:t>wider defense industry</w:t>
      </w:r>
      <w:r>
        <w:t>.</w:t>
      </w:r>
    </w:p>
    <w:p w:rsidR="00154F72" w:rsidRDefault="00154F72" w:rsidP="00154F72">
      <w:pPr>
        <w:pStyle w:val="Heading3"/>
      </w:pPr>
      <w:r>
        <w:t>Impact – Military Hegemony</w:t>
      </w:r>
    </w:p>
    <w:p w:rsidR="00154F72" w:rsidRDefault="00154F72" w:rsidP="00154F72"/>
    <w:p w:rsidR="00154F72" w:rsidRDefault="00154F72" w:rsidP="00154F72">
      <w:pPr>
        <w:pStyle w:val="Heading4"/>
      </w:pPr>
      <w:r>
        <w:t>Arms sales are key to sustain U.S. global leadership --- generates revenue for next-generation capabilities to dominate the battlefield</w:t>
      </w:r>
    </w:p>
    <w:p w:rsidR="00154F72" w:rsidRDefault="00154F72" w:rsidP="00154F72">
      <w:r w:rsidRPr="00D10E06">
        <w:rPr>
          <w:rStyle w:val="Style13ptBold"/>
        </w:rPr>
        <w:t>Webster, 18</w:t>
      </w:r>
      <w:r>
        <w:t xml:space="preserve"> --- President of the U.S. Chamber of Commerce’s Defense and Aerospace Export Council (8/8/18, Keith, “U.S. Arms Transfer Policy: Shaping the Way Ahead,” </w:t>
      </w:r>
      <w:hyperlink r:id="rId156" w:history="1">
        <w:r w:rsidRPr="00807E0F">
          <w:rPr>
            <w:rStyle w:val="Hyperlink"/>
          </w:rPr>
          <w:t>https://www.csis.org/analysis/us-arms-transfer-policy-shaping-way-ahead</w:t>
        </w:r>
      </w:hyperlink>
      <w:r>
        <w:t>, accessed on 6/5/19, JMP)</w:t>
      </w:r>
    </w:p>
    <w:p w:rsidR="00154F72" w:rsidRDefault="00154F72" w:rsidP="00154F72">
      <w:r>
        <w:t xml:space="preserve">MR. WEBSTER: Quickly, I’m sorry. So I just want to make a couple of quick comments. Yes, </w:t>
      </w:r>
      <w:r w:rsidRPr="00F83CBF">
        <w:rPr>
          <w:rStyle w:val="StyleUnderline"/>
        </w:rPr>
        <w:t>our defense industries do an incredibly good job internationally today</w:t>
      </w:r>
      <w:r>
        <w:t xml:space="preserve">. </w:t>
      </w:r>
      <w:r w:rsidRPr="00F83CBF">
        <w:rPr>
          <w:rStyle w:val="StyleUnderline"/>
        </w:rPr>
        <w:t>The focus</w:t>
      </w:r>
      <w:r>
        <w:t xml:space="preserve"> of my work </w:t>
      </w:r>
      <w:r w:rsidRPr="00F83CBF">
        <w:rPr>
          <w:rStyle w:val="StyleUnderline"/>
        </w:rPr>
        <w:t>is ensuring that they do as well in 15 to 20 years as they do today</w:t>
      </w:r>
      <w:r>
        <w:t xml:space="preserve">. And part of the change in the dynamic is </w:t>
      </w:r>
      <w:r w:rsidRPr="00F83CBF">
        <w:rPr>
          <w:rStyle w:val="StyleUnderline"/>
        </w:rPr>
        <w:t>the evolution and success of competitors, like China and others</w:t>
      </w:r>
      <w:r>
        <w:t xml:space="preserve">, who </w:t>
      </w:r>
      <w:r w:rsidRPr="00F83CBF">
        <w:rPr>
          <w:rStyle w:val="StyleUnderline"/>
        </w:rPr>
        <w:t>are going to make that more challenging for our industries 15 to 20 years from today</w:t>
      </w:r>
      <w:r>
        <w:t>.</w:t>
      </w:r>
    </w:p>
    <w:p w:rsidR="00154F72" w:rsidRDefault="00154F72" w:rsidP="00154F72">
      <w:r>
        <w:t xml:space="preserve">Also I want to point out that </w:t>
      </w:r>
      <w:r w:rsidRPr="007865E9">
        <w:rPr>
          <w:rStyle w:val="StyleUnderline"/>
        </w:rPr>
        <w:t>our defense industries ensure that innovation continues to progress</w:t>
      </w:r>
      <w:r>
        <w:t xml:space="preserve">. </w:t>
      </w:r>
      <w:r w:rsidRPr="007865E9">
        <w:rPr>
          <w:rStyle w:val="Emphasis"/>
        </w:rPr>
        <w:t>We cannot sustain our position in the world without security, and in order to have that security, we must have continued innovation. Innovation comes from revenue.</w:t>
      </w:r>
      <w:r>
        <w:t xml:space="preserve"> </w:t>
      </w:r>
      <w:r w:rsidRPr="009B7A1A">
        <w:rPr>
          <w:rStyle w:val="StyleUnderline"/>
        </w:rPr>
        <w:t>Our defense industries lead in innovation</w:t>
      </w:r>
      <w:r>
        <w:t xml:space="preserve"> in spite of everything you read in the press. </w:t>
      </w:r>
      <w:r w:rsidRPr="009B7A1A">
        <w:rPr>
          <w:rStyle w:val="StyleUnderline"/>
        </w:rPr>
        <w:t xml:space="preserve">They do amazing investments with the money that DoD provides them, </w:t>
      </w:r>
      <w:r w:rsidRPr="009B7A1A">
        <w:rPr>
          <w:rStyle w:val="Emphasis"/>
        </w:rPr>
        <w:t>money they make from international sales</w:t>
      </w:r>
      <w:r w:rsidRPr="009B7A1A">
        <w:rPr>
          <w:rStyle w:val="StyleUnderline"/>
        </w:rPr>
        <w:t>.</w:t>
      </w:r>
    </w:p>
    <w:p w:rsidR="00154F72" w:rsidRDefault="00154F72" w:rsidP="00154F72">
      <w:r>
        <w:t xml:space="preserve">DoD just announced this week that the 2020 budget for the president will probably be flat, so no surprise. </w:t>
      </w:r>
      <w:r w:rsidRPr="000F10B4">
        <w:rPr>
          <w:rStyle w:val="StyleUnderline"/>
        </w:rPr>
        <w:t>R&amp;D has fortunately not been cut over the years but remains flat.</w:t>
      </w:r>
      <w:r>
        <w:t xml:space="preserve"> </w:t>
      </w:r>
      <w:r w:rsidRPr="0058545C">
        <w:rPr>
          <w:rStyle w:val="Emphasis"/>
        </w:rPr>
        <w:t>We need our industries to continue to be vibrant and to reinvest that revenue, as they do, in research for next-generation capability for our forces and for our allied forces to dominate on the battlefield tomorrow.</w:t>
      </w:r>
      <w:r>
        <w:t xml:space="preserve"> Just a thought. </w:t>
      </w:r>
    </w:p>
    <w:p w:rsidR="002E4039" w:rsidRDefault="002E4039" w:rsidP="00671E0E"/>
    <w:p w:rsidR="00A87489" w:rsidRDefault="00A87489" w:rsidP="00A87489">
      <w:pPr>
        <w:pStyle w:val="Heading2"/>
      </w:pPr>
      <w:r>
        <w:t xml:space="preserve">Fill-In </w:t>
      </w:r>
      <w:proofErr w:type="spellStart"/>
      <w:r>
        <w:t>Disad</w:t>
      </w:r>
      <w:proofErr w:type="spellEnd"/>
    </w:p>
    <w:p w:rsidR="00A87489" w:rsidRDefault="00A87489" w:rsidP="00A87489"/>
    <w:p w:rsidR="00A87489" w:rsidRDefault="00A87489" w:rsidP="00A87489">
      <w:pPr>
        <w:pStyle w:val="Heading3"/>
      </w:pPr>
      <w:r>
        <w:t>Russia Fill-In Link</w:t>
      </w:r>
    </w:p>
    <w:p w:rsidR="00A87489" w:rsidRDefault="00A87489" w:rsidP="00A87489"/>
    <w:p w:rsidR="00A87489" w:rsidRPr="00CB2BDA" w:rsidRDefault="00A87489" w:rsidP="00A87489">
      <w:pPr>
        <w:pStyle w:val="Heading4"/>
      </w:pPr>
      <w:r>
        <w:t xml:space="preserve">Allowing arms sales to human rights violators allows the U.S. to compete with Russia </w:t>
      </w:r>
    </w:p>
    <w:p w:rsidR="00A87489" w:rsidRDefault="00A87489" w:rsidP="00A87489">
      <w:proofErr w:type="spellStart"/>
      <w:r w:rsidRPr="00850259">
        <w:rPr>
          <w:rStyle w:val="Style13ptBold"/>
        </w:rPr>
        <w:t>Stohl</w:t>
      </w:r>
      <w:proofErr w:type="spellEnd"/>
      <w:r w:rsidRPr="00850259">
        <w:rPr>
          <w:rStyle w:val="Style13ptBold"/>
        </w:rPr>
        <w:t>, 17</w:t>
      </w:r>
      <w:r>
        <w:t xml:space="preserve"> --- M.A. in international policy studies from the Monterey Institute of International Studies and managing at the Stimson Center and directs the Center’s Conventional Defense Program (2/6/17, Rachel, “Trump’s Opportunity to Support Transparency, Accountability on the Conventional Arms Trade,” </w:t>
      </w:r>
      <w:hyperlink r:id="rId157" w:history="1">
        <w:r w:rsidRPr="00807E0F">
          <w:rPr>
            <w:rStyle w:val="Hyperlink"/>
          </w:rPr>
          <w:t>https://www.stimson.org/content/trump-opportunity-support-transparency-accountability-conventional-arms-trade</w:t>
        </w:r>
      </w:hyperlink>
      <w:r>
        <w:t>, accessed on 6/8/19, JMP)</w:t>
      </w:r>
    </w:p>
    <w:p w:rsidR="00A87489" w:rsidRDefault="00A87489" w:rsidP="00A87489">
      <w:r w:rsidRPr="003666DA">
        <w:rPr>
          <w:rStyle w:val="StyleUnderline"/>
        </w:rPr>
        <w:t>Based on Trump’s</w:t>
      </w:r>
      <w:r>
        <w:t xml:space="preserve"> past </w:t>
      </w:r>
      <w:r w:rsidRPr="003666DA">
        <w:rPr>
          <w:rStyle w:val="StyleUnderline"/>
        </w:rPr>
        <w:t>statements</w:t>
      </w:r>
      <w:r>
        <w:t xml:space="preserve">, including support for known dictators and human rights abusers such as Russia’s </w:t>
      </w:r>
      <w:proofErr w:type="spellStart"/>
      <w:r>
        <w:t>Vladmir</w:t>
      </w:r>
      <w:proofErr w:type="spellEnd"/>
      <w:r>
        <w:t xml:space="preserve"> Putin and the Philippines’ Rodrigo Duterte, as well as Secretary of State Rex Tillerson’s testimony during his confirmation hearing, </w:t>
      </w:r>
      <w:r w:rsidRPr="003666DA">
        <w:rPr>
          <w:rStyle w:val="StyleUnderline"/>
        </w:rPr>
        <w:t>human rights violations are unlikely to be major criteria in determining arms sales authorizations</w:t>
      </w:r>
      <w:r>
        <w:t xml:space="preserve">. </w:t>
      </w:r>
      <w:r w:rsidRPr="00CB2BDA">
        <w:rPr>
          <w:rStyle w:val="StyleUnderline"/>
        </w:rPr>
        <w:t xml:space="preserve">Allowing weapons to flow unimpeded to human rights abusers opens the door for U.S. arms sales to human rights abusing governments in the Middle East, Latin America and Asia, and </w:t>
      </w:r>
      <w:r w:rsidRPr="00CB2BDA">
        <w:rPr>
          <w:rStyle w:val="Emphasis"/>
        </w:rPr>
        <w:t>allows the</w:t>
      </w:r>
      <w:r>
        <w:t xml:space="preserve"> </w:t>
      </w:r>
      <w:r w:rsidRPr="00CB2BDA">
        <w:rPr>
          <w:rStyle w:val="Emphasis"/>
        </w:rPr>
        <w:t>U</w:t>
      </w:r>
      <w:r>
        <w:t xml:space="preserve">nited </w:t>
      </w:r>
      <w:r w:rsidRPr="00CB2BDA">
        <w:rPr>
          <w:rStyle w:val="Emphasis"/>
        </w:rPr>
        <w:t>S</w:t>
      </w:r>
      <w:r>
        <w:t xml:space="preserve">tates </w:t>
      </w:r>
      <w:r w:rsidRPr="00CB2BDA">
        <w:rPr>
          <w:rStyle w:val="Emphasis"/>
        </w:rPr>
        <w:t>to compete with Russia</w:t>
      </w:r>
      <w:r>
        <w:t xml:space="preserve"> and Iran </w:t>
      </w:r>
      <w:r w:rsidRPr="00CB2BDA">
        <w:rPr>
          <w:rStyle w:val="Emphasis"/>
        </w:rPr>
        <w:t>for arms sales to the world’s worst dictators</w:t>
      </w:r>
      <w:r>
        <w:t>. The Trump administration will have to decide if that is the legacy it wants to leave at the end of its term.</w:t>
      </w:r>
    </w:p>
    <w:p w:rsidR="00A87489" w:rsidRPr="00671E0E" w:rsidRDefault="00A87489" w:rsidP="00671E0E"/>
    <w:p w:rsidR="00814019" w:rsidRDefault="002850BF" w:rsidP="002850BF">
      <w:pPr>
        <w:pStyle w:val="Heading2"/>
      </w:pPr>
      <w:r>
        <w:t>Executive CP</w:t>
      </w:r>
    </w:p>
    <w:p w:rsidR="002850BF" w:rsidRDefault="002850BF" w:rsidP="002850BF"/>
    <w:p w:rsidR="00F822C8" w:rsidRDefault="00F822C8" w:rsidP="00F822C8">
      <w:pPr>
        <w:pStyle w:val="Heading3"/>
      </w:pPr>
      <w:r>
        <w:t xml:space="preserve">1nc CP Executive </w:t>
      </w:r>
    </w:p>
    <w:p w:rsidR="00F822C8" w:rsidRDefault="00F822C8" w:rsidP="00F822C8"/>
    <w:p w:rsidR="00994EDB" w:rsidRDefault="00994EDB" w:rsidP="00994EDB">
      <w:pPr>
        <w:pStyle w:val="Heading4"/>
      </w:pPr>
      <w:r>
        <w:t>The Executive Branch of the United States federal government should sign an executive order</w:t>
      </w:r>
      <w:r w:rsidR="00884AEE">
        <w:t xml:space="preserve"> that</w:t>
      </w:r>
      <w:r>
        <w:t xml:space="preserve"> _____ and implement this through self-binding mechanisms including, but not limited to independent blue-ribbon bipartisan commissions to review and ensure compliance with the order, transparency measures that gives journalists from a variety of political backgrounds access to White House </w:t>
      </w:r>
      <w:proofErr w:type="spellStart"/>
      <w:r>
        <w:t>decisionmaking</w:t>
      </w:r>
      <w:proofErr w:type="spellEnd"/>
      <w:r>
        <w:t xml:space="preserve"> and speeches by President Trump publicly stating and supporting this policy change.</w:t>
      </w:r>
    </w:p>
    <w:p w:rsidR="00994EDB" w:rsidRDefault="00994EDB" w:rsidP="00F822C8"/>
    <w:p w:rsidR="001E189A" w:rsidRPr="00F02193" w:rsidRDefault="001E189A" w:rsidP="001E189A">
      <w:pPr>
        <w:pStyle w:val="Heading4"/>
      </w:pPr>
      <w:r>
        <w:t xml:space="preserve">Only a change by </w:t>
      </w:r>
      <w:r>
        <w:rPr>
          <w:u w:val="single"/>
        </w:rPr>
        <w:t>Trump himself</w:t>
      </w:r>
      <w:r>
        <w:t xml:space="preserve"> can solve --- Congress doesn’t have sufficient power</w:t>
      </w:r>
      <w:r w:rsidR="008D0CDC">
        <w:t xml:space="preserve"> to restore human rights leadership</w:t>
      </w:r>
    </w:p>
    <w:p w:rsidR="001E189A" w:rsidRDefault="001E189A" w:rsidP="001E189A">
      <w:proofErr w:type="spellStart"/>
      <w:r w:rsidRPr="00E06E5C">
        <w:rPr>
          <w:rStyle w:val="Style13ptBold"/>
        </w:rPr>
        <w:t>Margon</w:t>
      </w:r>
      <w:proofErr w:type="spellEnd"/>
      <w:r w:rsidRPr="00E06E5C">
        <w:rPr>
          <w:rStyle w:val="Style13ptBold"/>
        </w:rPr>
        <w:t>, 18</w:t>
      </w:r>
      <w:r>
        <w:t xml:space="preserve"> --- Washington Director at Human Rights Watch (2/13/18, Sarah, “Giving Up the High Ground - America’s Retreat on Human Rights,” https://www.hrw.org/news/2018/02/13/giving-high-ground-americas-retreat-human-rights, accessed on 5/9/19, JMP)</w:t>
      </w:r>
    </w:p>
    <w:p w:rsidR="001E189A" w:rsidRDefault="001E189A" w:rsidP="001E189A">
      <w:r>
        <w:t xml:space="preserve">Given the United States’ historically spotty record on promoting human rights, there are those who think that other governments can pick up the slack. But in reality, </w:t>
      </w:r>
      <w:r w:rsidRPr="00586325">
        <w:rPr>
          <w:rStyle w:val="StyleUnderline"/>
        </w:rPr>
        <w:t>the loss of the</w:t>
      </w:r>
      <w:r>
        <w:t xml:space="preserve"> </w:t>
      </w:r>
      <w:r w:rsidRPr="00586325">
        <w:rPr>
          <w:rStyle w:val="Emphasis"/>
        </w:rPr>
        <w:t>U</w:t>
      </w:r>
      <w:r>
        <w:t xml:space="preserve">nited </w:t>
      </w:r>
      <w:r w:rsidRPr="00586325">
        <w:rPr>
          <w:rStyle w:val="Emphasis"/>
        </w:rPr>
        <w:t>S</w:t>
      </w:r>
      <w:r>
        <w:t xml:space="preserve">tates </w:t>
      </w:r>
      <w:r w:rsidRPr="00586325">
        <w:rPr>
          <w:rStyle w:val="StyleUnderline"/>
        </w:rPr>
        <w:t>as a champion, however inconsistent its support can be</w:t>
      </w:r>
      <w:r w:rsidRPr="00C729F7">
        <w:rPr>
          <w:rStyle w:val="StyleUnderline"/>
        </w:rPr>
        <w:t>, is likely to further encourage governments to treat their citizens poorly</w:t>
      </w:r>
      <w:r w:rsidRPr="00586325">
        <w:rPr>
          <w:rStyle w:val="StyleUnderline"/>
        </w:rPr>
        <w:t>, confident that no meaningful rebuke will follow</w:t>
      </w:r>
      <w:r>
        <w:t>. It is also likely to create a leadership vacuum, and the countries that aim to fill it—such as China, Iran, Russia, and Venezuela—will no doubt seek to spread their no-strings-attached approach to global affairs.</w:t>
      </w:r>
    </w:p>
    <w:p w:rsidR="001E189A" w:rsidRDefault="001E189A" w:rsidP="001E189A">
      <w:r>
        <w:t xml:space="preserve">So what is to be done? Realistically, the next few years are likely to be hard on human rights. But despite the absence of U.S. leadership, there have been some bright spots, with rights-minded countries stepping up. At the UN Human Rights Council, for example, the Netherlands managed to overcome opposition from Saudi Arabia, the United Arab Emirates, and the United States to launch an independent investigation into the Saudi-led campaign in Yemen. Similarly, Iceland took the lead in drafting and collecting support from 38 other countries for a joint statement at the council condemning Duterte’s bloody “war on drugs.” As long as Trump is in power, such ad hoc coalitions of like-minded countries will need to become the norm. </w:t>
      </w:r>
    </w:p>
    <w:p w:rsidR="001E189A" w:rsidRDefault="001E189A" w:rsidP="001E189A">
      <w:r>
        <w:t xml:space="preserve">There is also much that other parts of the U.S. government can do to protect human rights. Just as some cities and states have decided to comply with the Paris climate agreement despite the federal government’s withdrawal, they can also find ways to protect immigrants caught up in the Trump administration’s dragnet and keep families and communities intact. </w:t>
      </w:r>
    </w:p>
    <w:p w:rsidR="001E189A" w:rsidRDefault="001E189A" w:rsidP="001E189A">
      <w:r w:rsidRPr="00C729F7">
        <w:rPr>
          <w:rStyle w:val="StyleUnderline"/>
          <w:highlight w:val="yellow"/>
        </w:rPr>
        <w:t>Congress</w:t>
      </w:r>
      <w:r w:rsidRPr="00CF68E7">
        <w:rPr>
          <w:rStyle w:val="StyleUnderline"/>
        </w:rPr>
        <w:t xml:space="preserve">, for its part, </w:t>
      </w:r>
      <w:r w:rsidRPr="00C729F7">
        <w:rPr>
          <w:rStyle w:val="StyleUnderline"/>
          <w:highlight w:val="yellow"/>
        </w:rPr>
        <w:t>has already resisted a number of presidential initiatives in the interest of human rights</w:t>
      </w:r>
      <w:r w:rsidRPr="00CF68E7">
        <w:rPr>
          <w:rStyle w:val="StyleUnderline"/>
        </w:rPr>
        <w:t>.</w:t>
      </w:r>
      <w:r>
        <w:t xml:space="preserve"> In May, a bipartisan group of 15 senators sent Trump a letter urging him to “ensure that America remains a leader in advocating for democracy and human rights.” </w:t>
      </w:r>
      <w:r w:rsidRPr="00C729F7">
        <w:rPr>
          <w:rStyle w:val="StyleUnderline"/>
          <w:highlight w:val="yellow"/>
        </w:rPr>
        <w:t>Congressional committees</w:t>
      </w:r>
      <w:r w:rsidRPr="00CF68E7">
        <w:rPr>
          <w:rStyle w:val="StyleUnderline"/>
        </w:rPr>
        <w:t xml:space="preserve"> are using aid allocations and authorization bills to </w:t>
      </w:r>
      <w:r w:rsidRPr="00C729F7">
        <w:rPr>
          <w:rStyle w:val="StyleUnderline"/>
          <w:highlight w:val="yellow"/>
        </w:rPr>
        <w:t>push back against the executive branch</w:t>
      </w:r>
      <w:r w:rsidRPr="00CF68E7">
        <w:rPr>
          <w:rStyle w:val="StyleUnderline"/>
        </w:rPr>
        <w:t xml:space="preserve">. Individual members of Congress are </w:t>
      </w:r>
      <w:r w:rsidRPr="00C729F7">
        <w:rPr>
          <w:rStyle w:val="StyleUnderline"/>
        </w:rPr>
        <w:t>drafting legislation, holding hearings, and meeting with foreign officials to stand up for human rights in the Democratic Republic of the Congo, Egypt, Russia,</w:t>
      </w:r>
      <w:r w:rsidRPr="00CF68E7">
        <w:rPr>
          <w:rStyle w:val="StyleUnderline"/>
        </w:rPr>
        <w:t xml:space="preserve"> and elsewhere.</w:t>
      </w:r>
      <w:r>
        <w:t xml:space="preserve"> In December, the Treasury Department, under pressure from Congress, imposed sanctions on 13 individuals—from Belgium, China, the Dominican Republic, Gambia, Guatemala, Israel, Myanmar, Nicaragua, Pakistan, Russia, Serbia, Sudan, and Uzbekistan—for corruption and human rights abuses. </w:t>
      </w:r>
    </w:p>
    <w:p w:rsidR="001E189A" w:rsidRDefault="001E189A" w:rsidP="001E189A">
      <w:r>
        <w:t xml:space="preserve">But </w:t>
      </w:r>
      <w:r w:rsidRPr="00C729F7">
        <w:rPr>
          <w:rStyle w:val="Emphasis"/>
          <w:highlight w:val="yellow"/>
        </w:rPr>
        <w:t>these efforts can only go so far</w:t>
      </w:r>
      <w:r>
        <w:t xml:space="preserve">. Petition gathering by like-minded countries is less effective without the most powerful country on earth. State and local governments can only do so much to work around the federal government. And </w:t>
      </w:r>
      <w:r w:rsidRPr="00C729F7">
        <w:rPr>
          <w:rStyle w:val="Emphasis"/>
          <w:highlight w:val="yellow"/>
        </w:rPr>
        <w:t>although</w:t>
      </w:r>
      <w:r w:rsidRPr="00CF68E7">
        <w:rPr>
          <w:rStyle w:val="Emphasis"/>
        </w:rPr>
        <w:t xml:space="preserve"> </w:t>
      </w:r>
      <w:r w:rsidRPr="00C729F7">
        <w:rPr>
          <w:rStyle w:val="Emphasis"/>
          <w:highlight w:val="yellow"/>
        </w:rPr>
        <w:t>Congress controls the power of the purse, it has far less influence on foreign policy than the executive branch</w:t>
      </w:r>
      <w:r>
        <w:t xml:space="preserve">. And all the while, the White House’s attacks on immigrants, health care, minority communities, and the justice system will continue to diminish American credibility on human rights overseas. Simply put, </w:t>
      </w:r>
      <w:r w:rsidRPr="00C729F7">
        <w:rPr>
          <w:rStyle w:val="Emphasis"/>
          <w:highlight w:val="yellow"/>
        </w:rPr>
        <w:t>unless it changes course dramatically</w:t>
      </w:r>
      <w:r>
        <w:t xml:space="preserve">, the </w:t>
      </w:r>
      <w:r w:rsidRPr="00C729F7">
        <w:rPr>
          <w:rStyle w:val="Emphasis"/>
          <w:highlight w:val="yellow"/>
        </w:rPr>
        <w:t>Trump</w:t>
      </w:r>
      <w:r>
        <w:t xml:space="preserve"> administration—and the president </w:t>
      </w:r>
      <w:r w:rsidRPr="00C729F7">
        <w:rPr>
          <w:rStyle w:val="Emphasis"/>
          <w:highlight w:val="yellow"/>
        </w:rPr>
        <w:t>himself—will remain one of the greatest threats to human rights in decades</w:t>
      </w:r>
      <w:r>
        <w:t>.</w:t>
      </w:r>
    </w:p>
    <w:p w:rsidR="001E189A" w:rsidRDefault="001E189A" w:rsidP="00F822C8"/>
    <w:p w:rsidR="00F822C8" w:rsidRDefault="00F822C8" w:rsidP="00F822C8">
      <w:pPr>
        <w:pStyle w:val="Heading4"/>
      </w:pPr>
      <w:r>
        <w:t xml:space="preserve">Including self-binding mechanisms ensures effective constraints and </w:t>
      </w:r>
      <w:r w:rsidRPr="00831A08">
        <w:rPr>
          <w:u w:val="single"/>
        </w:rPr>
        <w:t>policy credibility</w:t>
      </w:r>
      <w:r>
        <w:t xml:space="preserve"> </w:t>
      </w:r>
    </w:p>
    <w:p w:rsidR="00F822C8" w:rsidRDefault="00F822C8" w:rsidP="00F822C8">
      <w:r w:rsidRPr="001B7FED">
        <w:rPr>
          <w:rStyle w:val="Style13ptBold"/>
        </w:rPr>
        <w:t xml:space="preserve">Posner &amp; </w:t>
      </w:r>
      <w:proofErr w:type="spellStart"/>
      <w:r w:rsidRPr="001B7FED">
        <w:rPr>
          <w:rStyle w:val="Style13ptBold"/>
        </w:rPr>
        <w:t>Vermeule</w:t>
      </w:r>
      <w:proofErr w:type="spellEnd"/>
      <w:r w:rsidRPr="001B7FED">
        <w:rPr>
          <w:rStyle w:val="Style13ptBold"/>
        </w:rPr>
        <w:t>, 6</w:t>
      </w:r>
      <w:r>
        <w:t xml:space="preserve"> --- *Prof of Law at U Chicago, AND ** Prof of Law at Harvard (9/19/2006, Eric A. Posner &amp; Adrian </w:t>
      </w:r>
      <w:proofErr w:type="spellStart"/>
      <w:r>
        <w:t>Vermeule</w:t>
      </w:r>
      <w:proofErr w:type="spellEnd"/>
      <w:r>
        <w:t xml:space="preserve">, “The Credible Executive,” </w:t>
      </w:r>
      <w:hyperlink r:id="rId158" w:history="1">
        <w:r w:rsidRPr="00815F40">
          <w:rPr>
            <w:rStyle w:val="Hyperlink"/>
          </w:rPr>
          <w:t>http://papers.ssrn.com/sol3/papers.cfm?abstract_id=931501, JMP)</w:t>
        </w:r>
      </w:hyperlink>
    </w:p>
    <w:p w:rsidR="00F822C8" w:rsidRPr="00D25710" w:rsidRDefault="00F822C8" w:rsidP="00F822C8">
      <w:pPr>
        <w:rPr>
          <w:sz w:val="16"/>
        </w:rPr>
      </w:pPr>
      <w:r w:rsidRPr="00F241FF">
        <w:rPr>
          <w:sz w:val="16"/>
        </w:rPr>
        <w:t xml:space="preserve">IV. </w:t>
      </w:r>
      <w:r w:rsidRPr="00D25710">
        <w:rPr>
          <w:sz w:val="16"/>
        </w:rPr>
        <w:t>Executive Signaling: Law and Mechanisms</w:t>
      </w:r>
    </w:p>
    <w:p w:rsidR="00F822C8" w:rsidRPr="00D25710" w:rsidRDefault="00F822C8" w:rsidP="00F822C8">
      <w:pPr>
        <w:rPr>
          <w:b/>
          <w:bCs/>
          <w:u w:val="single"/>
        </w:rPr>
      </w:pPr>
      <w:r w:rsidRPr="00D25710">
        <w:rPr>
          <w:sz w:val="16"/>
        </w:rPr>
        <w:t xml:space="preserve">We suggest that </w:t>
      </w:r>
      <w:r w:rsidRPr="00C729F7">
        <w:rPr>
          <w:rStyle w:val="StyleUnderline"/>
          <w:highlight w:val="yellow"/>
        </w:rPr>
        <w:t>the executive’s credibility problem can be solved by</w:t>
      </w:r>
      <w:r w:rsidRPr="00D25710">
        <w:rPr>
          <w:rStyle w:val="StyleUnderline"/>
        </w:rPr>
        <w:t xml:space="preserve"> second-order mechanisms of executive signaling</w:t>
      </w:r>
      <w:r w:rsidRPr="00D25710">
        <w:rPr>
          <w:sz w:val="16"/>
        </w:rPr>
        <w:t xml:space="preserve">. In the general case, well-motivated executives send credible signals by taking actions that are more costly for ill-motivated actors than for well-motivated ones, thus distinguishing themselves from their ill-motivated mimics. Among the specific mechanisms we discuss, </w:t>
      </w:r>
      <w:r w:rsidRPr="00D25710">
        <w:rPr>
          <w:rStyle w:val="StyleUnderline"/>
        </w:rPr>
        <w:t xml:space="preserve">an important subset involve </w:t>
      </w:r>
      <w:r w:rsidRPr="00C729F7">
        <w:rPr>
          <w:rStyle w:val="Emphasis"/>
          <w:highlight w:val="yellow"/>
        </w:rPr>
        <w:t>executive self-binding</w:t>
      </w:r>
      <w:r w:rsidRPr="00C729F7">
        <w:rPr>
          <w:rStyle w:val="StyleUnderline"/>
          <w:highlight w:val="yellow"/>
        </w:rPr>
        <w:t>, where</w:t>
      </w:r>
      <w:r w:rsidRPr="00D25710">
        <w:rPr>
          <w:rStyle w:val="StyleUnderline"/>
        </w:rPr>
        <w:t xml:space="preserve">by </w:t>
      </w:r>
      <w:r w:rsidRPr="00C729F7">
        <w:rPr>
          <w:rStyle w:val="StyleUnderline"/>
          <w:highlight w:val="yellow"/>
        </w:rPr>
        <w:t>executives commit themselves to a course of action</w:t>
      </w:r>
      <w:r w:rsidRPr="00D25710">
        <w:rPr>
          <w:rStyle w:val="StyleUnderline"/>
        </w:rPr>
        <w:t xml:space="preserve"> that would impose higher costs on ill-motivated actors. Commitments themselves have value as signals of benign motivations.</w:t>
      </w:r>
    </w:p>
    <w:p w:rsidR="00F822C8" w:rsidRPr="00D25710" w:rsidRDefault="00F822C8" w:rsidP="00F822C8">
      <w:pPr>
        <w:rPr>
          <w:sz w:val="16"/>
        </w:rPr>
      </w:pPr>
      <w:r w:rsidRPr="00D25710">
        <w:rPr>
          <w:sz w:val="16"/>
        </w:rPr>
        <w:t xml:space="preserve">This departs from the usual approach in legal scholarship. Legal theory has often discussed self-binding by “government” or government officials. In constitutional theory, it is often suggested that constitutions represent an attempt by “the people” to bind “themselves” against their own future </w:t>
      </w:r>
      <w:proofErr w:type="spellStart"/>
      <w:r w:rsidRPr="00D25710">
        <w:rPr>
          <w:sz w:val="16"/>
        </w:rPr>
        <w:t>decisionmaking</w:t>
      </w:r>
      <w:proofErr w:type="spellEnd"/>
      <w:r w:rsidRPr="00D25710">
        <w:rPr>
          <w:sz w:val="16"/>
        </w:rPr>
        <w:t xml:space="preserve"> pathologies, or relatedly that constitutional prohibitions represent mechanisms by which governments commit themselves not to expropriate investments or to exploit their populations.71 Whether or not this picture is coherent,72 it is not the question we examine here, although some of the relevant considerations are similar.73 </w:t>
      </w:r>
      <w:r w:rsidRPr="006A2B6A">
        <w:rPr>
          <w:rStyle w:val="StyleUnderline"/>
        </w:rPr>
        <w:t>We are</w:t>
      </w:r>
      <w:r w:rsidRPr="00D25710">
        <w:rPr>
          <w:sz w:val="16"/>
        </w:rPr>
        <w:t xml:space="preserve"> not </w:t>
      </w:r>
      <w:r w:rsidRPr="006A2B6A">
        <w:rPr>
          <w:rStyle w:val="StyleUnderline"/>
        </w:rPr>
        <w:t>concerned</w:t>
      </w:r>
      <w:r w:rsidRPr="00D25710">
        <w:rPr>
          <w:sz w:val="16"/>
        </w:rPr>
        <w:t xml:space="preserve"> with binding the president so that he cannot abuse his powers, but with </w:t>
      </w:r>
      <w:r w:rsidRPr="006A2B6A">
        <w:rPr>
          <w:rStyle w:val="StyleUnderline"/>
        </w:rPr>
        <w:t xml:space="preserve">how he might </w:t>
      </w:r>
      <w:r w:rsidRPr="006A2B6A">
        <w:rPr>
          <w:rStyle w:val="Emphasis"/>
        </w:rPr>
        <w:t>bind himself</w:t>
      </w:r>
      <w:r w:rsidRPr="00D25710">
        <w:rPr>
          <w:rStyle w:val="StyleUnderline"/>
        </w:rPr>
        <w:t xml:space="preserve"> or take other actions </w:t>
      </w:r>
      <w:r w:rsidRPr="006A2B6A">
        <w:rPr>
          <w:rStyle w:val="StyleUnderline"/>
        </w:rPr>
        <w:t>that enhance his credibility</w:t>
      </w:r>
      <w:r w:rsidRPr="00D25710">
        <w:rPr>
          <w:rStyle w:val="StyleUnderline"/>
        </w:rPr>
        <w:t>, so that he can generate support from the public and other members of the government.</w:t>
      </w:r>
    </w:p>
    <w:p w:rsidR="00F822C8" w:rsidRPr="00D25710" w:rsidRDefault="00F822C8" w:rsidP="00F822C8">
      <w:pPr>
        <w:rPr>
          <w:sz w:val="16"/>
        </w:rPr>
      </w:pPr>
      <w:r w:rsidRPr="00D25710">
        <w:rPr>
          <w:sz w:val="16"/>
        </w:rPr>
        <w:t xml:space="preserve">Furthermore, </w:t>
      </w:r>
      <w:r w:rsidRPr="00D25710">
        <w:rPr>
          <w:rStyle w:val="StyleUnderline"/>
        </w:rPr>
        <w:t xml:space="preserve">our question is </w:t>
      </w:r>
      <w:proofErr w:type="spellStart"/>
      <w:r w:rsidRPr="00D25710">
        <w:rPr>
          <w:rStyle w:val="StyleUnderline"/>
        </w:rPr>
        <w:t>subconstitutional</w:t>
      </w:r>
      <w:proofErr w:type="spellEnd"/>
      <w:r w:rsidRPr="00D25710">
        <w:rPr>
          <w:rStyle w:val="StyleUnderline"/>
        </w:rPr>
        <w:t>; it is whether a well-motivated executive, acting within an established set of constitutional and statutory rules, can use signaling to generate public trust</w:t>
      </w:r>
      <w:r w:rsidRPr="00D25710">
        <w:rPr>
          <w:sz w:val="16"/>
        </w:rPr>
        <w:t>. Accordingly we proceed by assuming that no constitutional amendments or new statutes will be enacted. Within these constraints, what can a well-motivated executive do to bootstrap himself to credibility? The problem for the well-motivated executive is to credibly signal his benign motivations; in general, the solution is to engage in actions that are less costly for good types than for bad types.</w:t>
      </w:r>
    </w:p>
    <w:p w:rsidR="00F822C8" w:rsidRPr="00D25710" w:rsidRDefault="00F822C8" w:rsidP="00F822C8">
      <w:pPr>
        <w:rPr>
          <w:sz w:val="16"/>
        </w:rPr>
      </w:pPr>
      <w:r w:rsidRPr="00D25710">
        <w:rPr>
          <w:sz w:val="16"/>
        </w:rPr>
        <w:t>We begin with some relevant law; then examine a set of possible mechanisms, emphasizing both the conditions under which they might succeed and the conditions under which they might not; and then examine the costs of credibility.</w:t>
      </w:r>
    </w:p>
    <w:p w:rsidR="00F822C8" w:rsidRPr="00D25710" w:rsidRDefault="00F822C8" w:rsidP="00F822C8">
      <w:pPr>
        <w:rPr>
          <w:sz w:val="16"/>
        </w:rPr>
      </w:pPr>
      <w:r w:rsidRPr="00D25710">
        <w:rPr>
          <w:sz w:val="16"/>
        </w:rPr>
        <w:t>A. A Preliminary Note on Law and Self-Binding</w:t>
      </w:r>
    </w:p>
    <w:p w:rsidR="00F822C8" w:rsidRPr="00D25710" w:rsidRDefault="00F822C8" w:rsidP="00F822C8">
      <w:pPr>
        <w:rPr>
          <w:b/>
          <w:bCs/>
          <w:u w:val="single"/>
        </w:rPr>
      </w:pPr>
      <w:r w:rsidRPr="00D25710">
        <w:rPr>
          <w:sz w:val="16"/>
        </w:rPr>
        <w:t xml:space="preserve">Many of our mechanisms are unproblematic from a legal perspective, as they involve presidential actions that are clearly lawful. But a few raise legal questions; in particular, those that involve self-binding.74 Can a president bind himself to respect particular first-order policies? With qualifications, the answer is “yes, at least to the same extent that a legislature can.” Formally, a duly promulgated executive rule or order binds even the executive unless and until it is validly abrogated, thereby establishing a new legal status quo.75 </w:t>
      </w:r>
      <w:r w:rsidRPr="00D25710">
        <w:rPr>
          <w:rStyle w:val="StyleUnderline"/>
        </w:rPr>
        <w:t>The legal authority to establish a new status quo allows a president to create inertia or political constraints that will affect his own future choices.</w:t>
      </w:r>
      <w:r w:rsidRPr="00D25710">
        <w:rPr>
          <w:sz w:val="16"/>
        </w:rPr>
        <w:t xml:space="preserve"> In a practical sense, </w:t>
      </w:r>
      <w:r w:rsidRPr="0095563D">
        <w:rPr>
          <w:rStyle w:val="Emphasis"/>
          <w:highlight w:val="yellow"/>
        </w:rPr>
        <w:t>presidents, like legislatures, have great de facto power to adopt policies that shape the legal landscape</w:t>
      </w:r>
      <w:r w:rsidRPr="00D25710">
        <w:rPr>
          <w:rStyle w:val="Emphasis"/>
        </w:rPr>
        <w:t xml:space="preserve"> for the future</w:t>
      </w:r>
      <w:r w:rsidRPr="00D25710">
        <w:rPr>
          <w:sz w:val="16"/>
        </w:rPr>
        <w:t xml:space="preserve">. </w:t>
      </w:r>
      <w:r w:rsidRPr="0095563D">
        <w:rPr>
          <w:rStyle w:val="StyleUnderline"/>
          <w:highlight w:val="yellow"/>
        </w:rPr>
        <w:t>A president might commit himself to</w:t>
      </w:r>
      <w:r w:rsidRPr="00D25710">
        <w:rPr>
          <w:sz w:val="16"/>
        </w:rPr>
        <w:t xml:space="preserve"> a long-term project of defense procurement or infrastructure or foreign policy, </w:t>
      </w:r>
      <w:r w:rsidRPr="0095563D">
        <w:rPr>
          <w:rStyle w:val="StyleUnderline"/>
          <w:highlight w:val="yellow"/>
        </w:rPr>
        <w:t xml:space="preserve">narrowing his own future choices and </w:t>
      </w:r>
      <w:r w:rsidRPr="0095563D">
        <w:rPr>
          <w:rStyle w:val="Emphasis"/>
          <w:highlight w:val="yellow"/>
        </w:rPr>
        <w:t>generating new political coalitions</w:t>
      </w:r>
      <w:r w:rsidRPr="00D25710">
        <w:rPr>
          <w:rStyle w:val="Emphasis"/>
        </w:rPr>
        <w:t xml:space="preserve"> that will act to defend the new rules or policies</w:t>
      </w:r>
      <w:r w:rsidRPr="00D25710">
        <w:rPr>
          <w:rStyle w:val="StyleUnderline"/>
        </w:rPr>
        <w:t>.</w:t>
      </w:r>
    </w:p>
    <w:p w:rsidR="00F822C8" w:rsidRPr="00D25710" w:rsidRDefault="00F822C8" w:rsidP="00F822C8">
      <w:pPr>
        <w:rPr>
          <w:sz w:val="16"/>
        </w:rPr>
      </w:pPr>
      <w:r w:rsidRPr="00D25710">
        <w:rPr>
          <w:sz w:val="16"/>
        </w:rPr>
        <w:t>More schematically, we may speak of formal and informal means of self-binding:</w:t>
      </w:r>
    </w:p>
    <w:p w:rsidR="00F822C8" w:rsidRPr="0095563D" w:rsidRDefault="00F822C8" w:rsidP="00F822C8">
      <w:pPr>
        <w:rPr>
          <w:sz w:val="16"/>
        </w:rPr>
      </w:pPr>
      <w:r w:rsidRPr="00D25710">
        <w:rPr>
          <w:sz w:val="16"/>
        </w:rPr>
        <w:t xml:space="preserve">(1) </w:t>
      </w:r>
      <w:r w:rsidRPr="0095563D">
        <w:rPr>
          <w:rStyle w:val="StyleUnderline"/>
        </w:rPr>
        <w:t>The president might use formal means to bind himself. This is possible in the sense that an executive order</w:t>
      </w:r>
      <w:r w:rsidRPr="0095563D">
        <w:rPr>
          <w:sz w:val="16"/>
        </w:rPr>
        <w:t xml:space="preserve">, if otherwise valid, </w:t>
      </w:r>
      <w:r w:rsidRPr="0095563D">
        <w:rPr>
          <w:rStyle w:val="StyleUnderline"/>
        </w:rPr>
        <w:t>legally binds the president</w:t>
      </w:r>
      <w:r w:rsidRPr="0095563D">
        <w:rPr>
          <w:sz w:val="16"/>
        </w:rPr>
        <w:t xml:space="preserve"> while it is in effect and may be enforced by the courts. It is not possible in the sense that the president can always repeal the executive order if he can bear the political and reputational costs of doing so.</w:t>
      </w:r>
    </w:p>
    <w:p w:rsidR="00F822C8" w:rsidRPr="00D25710" w:rsidRDefault="00F822C8" w:rsidP="00F822C8">
      <w:pPr>
        <w:rPr>
          <w:sz w:val="16"/>
        </w:rPr>
      </w:pPr>
      <w:r w:rsidRPr="0095563D">
        <w:rPr>
          <w:sz w:val="16"/>
        </w:rPr>
        <w:t xml:space="preserve">(2) </w:t>
      </w:r>
      <w:r w:rsidRPr="0095563D">
        <w:rPr>
          <w:rStyle w:val="StyleUnderline"/>
        </w:rPr>
        <w:t>The president might use informal means to bind himself.</w:t>
      </w:r>
      <w:r w:rsidRPr="0095563D">
        <w:rPr>
          <w:sz w:val="16"/>
        </w:rPr>
        <w:t xml:space="preserve"> This is not only possible but frequent and important. Issuing an executive rule providing for the appointment of special prosecutors, as Nixon did, is not a formal self-binding.76 However, there may be large political costs to repealing the order. This effect does not depend on the courts’ willingness to enforce the order, even against Nixon</w:t>
      </w:r>
      <w:r w:rsidRPr="00D25710">
        <w:rPr>
          <w:sz w:val="16"/>
        </w:rPr>
        <w:t xml:space="preserve"> himself. Court enforcement makes the order legally binding while it is in place, but only political and reputational enforcement can protect it from repeal. </w:t>
      </w:r>
      <w:r w:rsidRPr="00D25710">
        <w:rPr>
          <w:rStyle w:val="StyleUnderline"/>
        </w:rPr>
        <w:t xml:space="preserve">Just as a dessert addict might announce to his friends that he is going on a no-dessert diet in order to raise the reputational costs of backsliding and thus commit himself, so too the </w:t>
      </w:r>
      <w:r w:rsidRPr="0095563D">
        <w:rPr>
          <w:rStyle w:val="Emphasis"/>
          <w:highlight w:val="yellow"/>
        </w:rPr>
        <w:t xml:space="preserve">repeal of an executive order may be seen as a breach of faith even if no other institution </w:t>
      </w:r>
      <w:r w:rsidRPr="0095563D">
        <w:rPr>
          <w:rStyle w:val="Emphasis"/>
        </w:rPr>
        <w:t xml:space="preserve">ever </w:t>
      </w:r>
      <w:r w:rsidRPr="0095563D">
        <w:rPr>
          <w:rStyle w:val="Emphasis"/>
          <w:highlight w:val="yellow"/>
        </w:rPr>
        <w:t>enforces it</w:t>
      </w:r>
      <w:r w:rsidRPr="0095563D">
        <w:rPr>
          <w:rStyle w:val="StyleUnderline"/>
          <w:highlight w:val="yellow"/>
        </w:rPr>
        <w:t>.</w:t>
      </w:r>
    </w:p>
    <w:p w:rsidR="00F822C8" w:rsidRPr="00D25710" w:rsidRDefault="00F822C8" w:rsidP="00F822C8">
      <w:pPr>
        <w:rPr>
          <w:rStyle w:val="StyleUnderline"/>
        </w:rPr>
      </w:pPr>
      <w:r w:rsidRPr="00D25710">
        <w:rPr>
          <w:sz w:val="16"/>
        </w:rPr>
        <w:t xml:space="preserve">In what follows, we will invoke both formal and informal mechanisms. For our purposes, the distinction between the authority to engage in de jure self-binding (legally limited and well-defined) and the power to engage in de facto self-binding (broad and amorphous) is </w:t>
      </w:r>
      <w:r w:rsidRPr="0095563D">
        <w:rPr>
          <w:sz w:val="16"/>
        </w:rPr>
        <w:t xml:space="preserve">secondary. </w:t>
      </w:r>
      <w:r w:rsidRPr="0095563D">
        <w:rPr>
          <w:rStyle w:val="StyleUnderline"/>
        </w:rPr>
        <w:t xml:space="preserve">So long as policies are </w:t>
      </w:r>
      <w:r w:rsidRPr="0095563D">
        <w:rPr>
          <w:rStyle w:val="Emphasis"/>
        </w:rPr>
        <w:t>deliberately chosen with a view to generating credibility</w:t>
      </w:r>
      <w:r w:rsidRPr="0095563D">
        <w:rPr>
          <w:rStyle w:val="StyleUnderline"/>
        </w:rPr>
        <w:t>, and do so by constraining the president’s own future choices in ways that impose greater costs on ill-motivated presidents than on well-motivated ones, it does not matter whether the constraint is formal or informal.</w:t>
      </w:r>
    </w:p>
    <w:p w:rsidR="00F822C8" w:rsidRPr="00D25710" w:rsidRDefault="00F822C8" w:rsidP="00F822C8">
      <w:pPr>
        <w:rPr>
          <w:sz w:val="16"/>
        </w:rPr>
      </w:pPr>
      <w:r w:rsidRPr="00D25710">
        <w:rPr>
          <w:sz w:val="16"/>
        </w:rPr>
        <w:t>B. Mechanisms</w:t>
      </w:r>
    </w:p>
    <w:p w:rsidR="00F822C8" w:rsidRPr="00D25710" w:rsidRDefault="00F822C8" w:rsidP="00F822C8">
      <w:pPr>
        <w:rPr>
          <w:sz w:val="16"/>
        </w:rPr>
      </w:pPr>
      <w:r w:rsidRPr="00D25710">
        <w:rPr>
          <w:sz w:val="16"/>
        </w:rPr>
        <w:t xml:space="preserve">What signaling mechanisms might a well-motivated executive adopt to credibly assure voters, legislators and judges that his policies rest on judgments about the public interest, rather than on power-maximization, partisanship or other nefarious motives? </w:t>
      </w:r>
      <w:proofErr w:type="spellStart"/>
      <w:r w:rsidRPr="00D25710">
        <w:rPr>
          <w:sz w:val="16"/>
        </w:rPr>
        <w:t>Intrabranch</w:t>
      </w:r>
      <w:proofErr w:type="spellEnd"/>
      <w:r w:rsidRPr="00D25710">
        <w:rPr>
          <w:sz w:val="16"/>
        </w:rPr>
        <w:t xml:space="preserve"> separation of powers. In an interesting treatment of related problems, Neal </w:t>
      </w:r>
      <w:proofErr w:type="spellStart"/>
      <w:r w:rsidRPr="00D25710">
        <w:rPr>
          <w:sz w:val="16"/>
        </w:rPr>
        <w:t>Katyal</w:t>
      </w:r>
      <w:proofErr w:type="spellEnd"/>
      <w:r w:rsidRPr="00D25710">
        <w:rPr>
          <w:sz w:val="16"/>
        </w:rPr>
        <w:t xml:space="preserve"> suggests that the failure of the Madisonian system counsels “internal separation of powers” within the executive branch.77 Abdication by Congress means that there are few effective checks on executive power; second-best substitutes are necessary. </w:t>
      </w:r>
      <w:proofErr w:type="spellStart"/>
      <w:r w:rsidRPr="00D25710">
        <w:rPr>
          <w:sz w:val="16"/>
        </w:rPr>
        <w:t>Katyal</w:t>
      </w:r>
      <w:proofErr w:type="spellEnd"/>
      <w:r w:rsidRPr="00D25710">
        <w:rPr>
          <w:sz w:val="16"/>
        </w:rPr>
        <w:t xml:space="preserve"> proposes some mechanisms that would be adopted by Congress, such as oversight hearings by the minority party, but his most creative proposals are for arrangements internal to the executive branch, such as redundancy and competition among agencies, stronger civil-service protections and internal adjudication of executive controversies by insulated “executive” decisionmakers who resemble judges in many ways.78Katyal’s argument is relevant because the mechanisms he discusses might be understood as signaling devices, but his overall approach is conceptually flawed, on two grounds. First, the assumption that second-best constraints on the executive should reproduce the Madisonian separation of powers within the executive branch is never defended. The idea seems to be that this is as close as we can get to the first-best, while holding constant everything else in our constitutional order. But the general theory of second-best states that approaching as closely as possible to the first-best will not necessarily be the preferred strategy;79 the best approach may be to adjust matters on other margins as well, in potentially unpredictable ways. If the Madisonian system has failed in the ways </w:t>
      </w:r>
      <w:proofErr w:type="spellStart"/>
      <w:r w:rsidRPr="00D25710">
        <w:rPr>
          <w:sz w:val="16"/>
        </w:rPr>
        <w:t>Katyal</w:t>
      </w:r>
      <w:proofErr w:type="spellEnd"/>
      <w:r w:rsidRPr="00D25710">
        <w:rPr>
          <w:sz w:val="16"/>
        </w:rPr>
        <w:t xml:space="preserve"> suggests, the best compensating adjustment might be, for all we know, to switch to a parliamentary system. (We assume that no large-scale changes of this sort are possible, whereas </w:t>
      </w:r>
      <w:proofErr w:type="spellStart"/>
      <w:r w:rsidRPr="00D25710">
        <w:rPr>
          <w:sz w:val="16"/>
        </w:rPr>
        <w:t>Katyal</w:t>
      </w:r>
      <w:proofErr w:type="spellEnd"/>
      <w:r w:rsidRPr="00D25710">
        <w:rPr>
          <w:sz w:val="16"/>
        </w:rPr>
        <w:t xml:space="preserve"> seemingly assumes that they are, or at least does not make clear his assumptions in this regard). Overall, </w:t>
      </w:r>
      <w:proofErr w:type="spellStart"/>
      <w:r w:rsidRPr="00D25710">
        <w:rPr>
          <w:sz w:val="16"/>
        </w:rPr>
        <w:t>Katyal’s</w:t>
      </w:r>
      <w:proofErr w:type="spellEnd"/>
      <w:r w:rsidRPr="00D25710">
        <w:rPr>
          <w:sz w:val="16"/>
        </w:rPr>
        <w:t xml:space="preserve"> view has a kind of fractal quality – each branch should reproduce within itself the very same separation of powers structure that also describes the whole system – but it is not explained why the constitutional order should be fractal.</w:t>
      </w:r>
    </w:p>
    <w:p w:rsidR="00F822C8" w:rsidRPr="00D25710" w:rsidRDefault="00F822C8" w:rsidP="00F822C8">
      <w:pPr>
        <w:rPr>
          <w:sz w:val="16"/>
        </w:rPr>
      </w:pPr>
      <w:r w:rsidRPr="00D25710">
        <w:rPr>
          <w:sz w:val="16"/>
        </w:rPr>
        <w:t xml:space="preserve">Second, </w:t>
      </w:r>
      <w:proofErr w:type="spellStart"/>
      <w:r w:rsidRPr="00D25710">
        <w:rPr>
          <w:sz w:val="16"/>
        </w:rPr>
        <w:t>Katyal’s</w:t>
      </w:r>
      <w:proofErr w:type="spellEnd"/>
      <w:r w:rsidRPr="00D25710">
        <w:rPr>
          <w:sz w:val="16"/>
        </w:rPr>
        <w:t xml:space="preserve"> proposals for internal separation of powers are self-defeating: the motivations that </w:t>
      </w:r>
      <w:proofErr w:type="spellStart"/>
      <w:r w:rsidRPr="00D25710">
        <w:rPr>
          <w:sz w:val="16"/>
        </w:rPr>
        <w:t>Katyal</w:t>
      </w:r>
      <w:proofErr w:type="spellEnd"/>
      <w:r w:rsidRPr="00D25710">
        <w:rPr>
          <w:sz w:val="16"/>
        </w:rPr>
        <w:t xml:space="preserve"> ascribes to the executive are inconsistent with the executive adopting or respecting the prescriptions </w:t>
      </w:r>
      <w:proofErr w:type="spellStart"/>
      <w:r w:rsidRPr="00D25710">
        <w:rPr>
          <w:sz w:val="16"/>
        </w:rPr>
        <w:t>Katyal</w:t>
      </w:r>
      <w:proofErr w:type="spellEnd"/>
      <w:r w:rsidRPr="00D25710">
        <w:rPr>
          <w:sz w:val="16"/>
        </w:rPr>
        <w:t xml:space="preserve"> recommends.80 </w:t>
      </w:r>
      <w:proofErr w:type="spellStart"/>
      <w:r w:rsidRPr="00D25710">
        <w:rPr>
          <w:sz w:val="16"/>
        </w:rPr>
        <w:t>Katyal</w:t>
      </w:r>
      <w:proofErr w:type="spellEnd"/>
      <w:r w:rsidRPr="00D25710">
        <w:rPr>
          <w:sz w:val="16"/>
        </w:rPr>
        <w:t xml:space="preserve"> never quite says so explicitly, but he clearly envisions the executive as a power-maximizing actor, in the sense that the president seeks to remove all constraints on his current choices.81 Such an executive would not adopt or enforce the internal separation of powers to check himself. Executive signaling is not, even in principle, a solution to the lack of constraints on a power-maximizing executive in the sense </w:t>
      </w:r>
      <w:proofErr w:type="spellStart"/>
      <w:r w:rsidRPr="00D25710">
        <w:rPr>
          <w:sz w:val="16"/>
        </w:rPr>
        <w:t>Katyal</w:t>
      </w:r>
      <w:proofErr w:type="spellEnd"/>
      <w:r w:rsidRPr="00D25710">
        <w:rPr>
          <w:sz w:val="16"/>
        </w:rPr>
        <w:t xml:space="preserve"> implicitly intends. Although an </w:t>
      </w:r>
      <w:proofErr w:type="spellStart"/>
      <w:r w:rsidRPr="00D25710">
        <w:rPr>
          <w:sz w:val="16"/>
        </w:rPr>
        <w:t>illmotivated</w:t>
      </w:r>
      <w:proofErr w:type="spellEnd"/>
      <w:r w:rsidRPr="00D25710">
        <w:rPr>
          <w:sz w:val="16"/>
        </w:rPr>
        <w:t xml:space="preserve"> executive might bind himself to enhance his strategic credibility, as explained above, he would not do so in order to restore the balance of powers. Nor is it possible, given </w:t>
      </w:r>
      <w:proofErr w:type="spellStart"/>
      <w:r w:rsidRPr="00D25710">
        <w:rPr>
          <w:sz w:val="16"/>
        </w:rPr>
        <w:t>Katyal’s</w:t>
      </w:r>
      <w:proofErr w:type="spellEnd"/>
      <w:r w:rsidRPr="00D25710">
        <w:rPr>
          <w:sz w:val="16"/>
        </w:rPr>
        <w:t xml:space="preserve"> premise of legislative passivity or abdication, that Congress would force the internal separation of powers on the executive. In what follows, we limit ourselves to proposals that are consistent with the motivations, beliefs, and political opportunities that we ascribe to the well-motivated executive, to whom the proposals are addressed. This limitation ensures that the proposals are not self-defeating, whatever their costs.</w:t>
      </w:r>
    </w:p>
    <w:p w:rsidR="00F822C8" w:rsidRPr="00D25710" w:rsidRDefault="00F822C8" w:rsidP="00F822C8">
      <w:pPr>
        <w:rPr>
          <w:sz w:val="16"/>
        </w:rPr>
      </w:pPr>
      <w:r w:rsidRPr="00D25710">
        <w:rPr>
          <w:sz w:val="16"/>
        </w:rPr>
        <w:t xml:space="preserve">The contrast here must not be drawn too simply. A well-motivated executive, in our sense, might well attempt to increase his power. The very point of demonstrating credibility is to encourage voters and legislators to increase the discretionary authority of the executive, where all will be made better off by doing so. Scholars such as </w:t>
      </w:r>
      <w:proofErr w:type="spellStart"/>
      <w:r w:rsidRPr="00D25710">
        <w:rPr>
          <w:sz w:val="16"/>
        </w:rPr>
        <w:t>Katyal</w:t>
      </w:r>
      <w:proofErr w:type="spellEnd"/>
      <w:r w:rsidRPr="00D25710">
        <w:rPr>
          <w:sz w:val="16"/>
        </w:rPr>
        <w:t xml:space="preserve"> who implicitly distrust the executive, however, do not subscribe to this picture of executive motivations. Rather, they see the executive as an unfaithful agent of the voters; the executive attempts to maximize his power even where fully-informed voters would prefer otherwise. An actor of that sort will have no incentive to adopt proposals intended to constrain that sort of actor.</w:t>
      </w:r>
    </w:p>
    <w:p w:rsidR="00F822C8" w:rsidRPr="00D25710" w:rsidRDefault="00F822C8" w:rsidP="00F822C8">
      <w:pPr>
        <w:rPr>
          <w:sz w:val="16"/>
        </w:rPr>
      </w:pPr>
      <w:r w:rsidRPr="00D25710">
        <w:rPr>
          <w:sz w:val="16"/>
        </w:rPr>
        <w:t xml:space="preserve">Independent commissions. We now turn to some conceptually coherent mechanisms of executive signaling. Somewhat analogously to </w:t>
      </w:r>
      <w:proofErr w:type="spellStart"/>
      <w:r w:rsidRPr="00D25710">
        <w:rPr>
          <w:sz w:val="16"/>
        </w:rPr>
        <w:t>Katyal’s</w:t>
      </w:r>
      <w:proofErr w:type="spellEnd"/>
      <w:r w:rsidRPr="00D25710">
        <w:rPr>
          <w:sz w:val="16"/>
        </w:rPr>
        <w:t xml:space="preserve"> idea of the internal separation of powers, </w:t>
      </w:r>
      <w:r w:rsidRPr="00D25710">
        <w:rPr>
          <w:rStyle w:val="StyleUnderline"/>
        </w:rPr>
        <w:t>a well-motivated executive might establish independent commissions to review policy decisions, either before or after the fact. Presidents do this routinely, especially after a policy has had disastrous outcomes, but sometimes beforehand as well. Independent commissions are typically blue-ribbon and bipartisan.</w:t>
      </w:r>
      <w:r w:rsidRPr="00D25710">
        <w:rPr>
          <w:sz w:val="16"/>
        </w:rPr>
        <w:t>82</w:t>
      </w:r>
    </w:p>
    <w:p w:rsidR="00F822C8" w:rsidRPr="00D25710" w:rsidRDefault="00F822C8" w:rsidP="00F822C8">
      <w:pPr>
        <w:rPr>
          <w:sz w:val="16"/>
        </w:rPr>
      </w:pPr>
      <w:r w:rsidRPr="00D25710">
        <w:rPr>
          <w:sz w:val="16"/>
        </w:rPr>
        <w:t xml:space="preserve">We add to this familiar process the idea that </w:t>
      </w:r>
      <w:r w:rsidRPr="00D25710">
        <w:rPr>
          <w:rStyle w:val="StyleUnderline"/>
        </w:rPr>
        <w:t xml:space="preserve">the President might gain credibility by publicly committing or </w:t>
      </w:r>
      <w:r w:rsidRPr="00D25710">
        <w:rPr>
          <w:rStyle w:val="Emphasis"/>
        </w:rPr>
        <w:t>binding himself to give the commission authority</w:t>
      </w:r>
      <w:r w:rsidRPr="00D25710">
        <w:rPr>
          <w:rStyle w:val="StyleUnderline"/>
        </w:rPr>
        <w:t xml:space="preserve"> on some dimension. The president might publicly promise to follow the recommendations of such a commission, or to </w:t>
      </w:r>
      <w:r w:rsidRPr="00D25710">
        <w:rPr>
          <w:rStyle w:val="Emphasis"/>
        </w:rPr>
        <w:t>allow the commission to exercise de facto veto power over a policy decision</w:t>
      </w:r>
      <w:r w:rsidRPr="00D25710">
        <w:rPr>
          <w:rStyle w:val="StyleUnderline"/>
        </w:rPr>
        <w:t xml:space="preserve"> before it is made, or might promise before the policy is chosen that the commission will be given power to review its success after the fact. To be sure, there will always be some wiggle room in the terms of the promise, but that is true of almost all commitments, which </w:t>
      </w:r>
      <w:r w:rsidRPr="00D25710">
        <w:rPr>
          <w:rStyle w:val="Emphasis"/>
        </w:rPr>
        <w:t>raise the costs of wiggling out</w:t>
      </w:r>
      <w:r w:rsidRPr="00D25710">
        <w:rPr>
          <w:rStyle w:val="StyleUnderline"/>
        </w:rPr>
        <w:t xml:space="preserve"> even if they do not completely prevent it.</w:t>
      </w:r>
    </w:p>
    <w:p w:rsidR="00F822C8" w:rsidRPr="00D25710" w:rsidRDefault="00F822C8" w:rsidP="00F822C8">
      <w:pPr>
        <w:rPr>
          <w:sz w:val="16"/>
        </w:rPr>
      </w:pPr>
      <w:r w:rsidRPr="00D25710">
        <w:rPr>
          <w:sz w:val="16"/>
        </w:rPr>
        <w:t>Consider whether George W. Bush’s credibility would have been enhanced had he appointed a blue-ribbon commission to examine the evidence for weapons of mass destruction in Iraq before the 2003 invasion, and publicly promised not to invade unless the commission found substantial evidence of their existence. Bush would have retained his preexisting legal authority to order the invasion even if the commission found the evidence inadequate, but the political costs of doing so would have been large. Knowing this, and knowing that Bush shared that knowledge, the public could have inferred that Bush’s professed motive – elimination of weapons of mass destruction – was also his real motive. Public promises that inflict reputational costs on badly motivated behavior help the well-motivated executive to credibly distinguish himself from the ill-motivated one.</w:t>
      </w:r>
    </w:p>
    <w:p w:rsidR="00F822C8" w:rsidRPr="00D25710" w:rsidRDefault="00F822C8" w:rsidP="00F822C8">
      <w:pPr>
        <w:rPr>
          <w:sz w:val="16"/>
        </w:rPr>
      </w:pPr>
      <w:r w:rsidRPr="00D25710">
        <w:rPr>
          <w:sz w:val="16"/>
        </w:rPr>
        <w:t>The more common version of this tactic is to appoint commissions after the relevant event, as George W. Bush did to investigate the faulty reports by intelligence agencies that Iraq possessed weapons of mass destruction.83 If the president appoints after-the-fact commissions, the commissions can enhance his credibility for the next event—by showing that he will be willing, after that event, to subject his statements to scrutiny by public experts. Here, however, the demonstration of credibility is weaker, because there is no commitment to appoint any after-the-fact commissions in the future – merely a plausible inference that the president’s future behavior will track his past behavior.</w:t>
      </w:r>
    </w:p>
    <w:p w:rsidR="00F822C8" w:rsidRPr="00D25710" w:rsidRDefault="00F822C8" w:rsidP="00F822C8">
      <w:pPr>
        <w:rPr>
          <w:sz w:val="16"/>
        </w:rPr>
      </w:pPr>
      <w:r w:rsidRPr="00D25710">
        <w:rPr>
          <w:sz w:val="16"/>
        </w:rPr>
        <w:t>Bipartisan appointments. In examples of the sort just mentioned, the signaling arises from public position-taking. The well-motivated executive might produce similar effects through appointments to office.84 A number of statutes require partisan balance on multimember commissions; although these statutes are outside the scope of our discussion, we note that presidents might approve them because they allow the president to commit to a policy that legislators favor, thus encouraging legislators to increase the scope of the delegation in the first place.85 For similar reasons, presidents may consent to restrictions on the removal of agency officials, because the restriction enables the president to commit to giving the agency some autonomy from the president’s preferences.86</w:t>
      </w:r>
    </w:p>
    <w:p w:rsidR="00F822C8" w:rsidRPr="00D25710" w:rsidRDefault="00F822C8" w:rsidP="00F822C8">
      <w:pPr>
        <w:rPr>
          <w:sz w:val="16"/>
        </w:rPr>
      </w:pPr>
      <w:r w:rsidRPr="00D25710">
        <w:rPr>
          <w:sz w:val="16"/>
        </w:rPr>
        <w:t>Similar mechanisms can work even where no statutes are in the picture. As previously mentioned, during World War II, FDR appointed Republicans to important cabinet positions, making Stimson his Secretary of War. Clinton appointed William Cohen, a moderate Republican, as Secretary of Defense in order to shore up his credibility on security issues. Bipartisanship of this sort might improve the deliberation that precedes decisions, by impeding various forms of herding, cascades and groupthink;87 however, we focus on its credibility-generating effects. By (1) expanding the circle of those who share the president’s privileged access to information, (2) ensuring that policy is partly controlled by officials with preferences that differ from the president’s, and (3) inviting a potential whistleblower into the tent, bipartisanship helps to dispel the suspicion that policy decisions rest on partisan motives or extreme preferences, which in turn encourages broader delegations of discretion from the public and Congress.</w:t>
      </w:r>
    </w:p>
    <w:p w:rsidR="00F822C8" w:rsidRPr="00D25710" w:rsidRDefault="00F822C8" w:rsidP="00F822C8">
      <w:pPr>
        <w:rPr>
          <w:sz w:val="16"/>
        </w:rPr>
      </w:pPr>
      <w:r w:rsidRPr="00D25710">
        <w:rPr>
          <w:sz w:val="16"/>
        </w:rPr>
        <w:t>A commitment to bipartisanship is only one way in which appointments can generate credibility. Presidents might simply appoint a person with a reputation for integrity, as when President Nixon appointed Archibald Cox as special prosecutor (although plausibly Nixon did so because he was forced to do so by political constraints, rather than as a tactic for generating credibility). A person with well-known preferences on a particular issue, even if not of the other party or widely respected for impartiality, can serve as a credible whistleblower on that issue. Thus presidents routinely award cabinet posts to leaders of subsets of the president’s own party, leaders whose preferences are known to diverge from the president’s on the subject; one point of this is to credibly assure the relevant interest groups that the president will not deviate (too far) from their preferences.</w:t>
      </w:r>
    </w:p>
    <w:p w:rsidR="00F822C8" w:rsidRPr="00D25710" w:rsidRDefault="00F822C8" w:rsidP="00F822C8">
      <w:pPr>
        <w:rPr>
          <w:sz w:val="16"/>
        </w:rPr>
      </w:pPr>
      <w:r w:rsidRPr="00D25710">
        <w:rPr>
          <w:sz w:val="16"/>
        </w:rPr>
        <w:t>The Independent Counsel Statute institutionalized the special prosecutor and strengthened it. But the statute proved unpopular and was allowed to lapse in 1999.88 This experience raises two interesting questions. First, why have presidents confined themselves to appointing lawyers to investigate allegations of wrongdoing; why have they not appointed, say, independent policy experts to investigate allegations of policy failure? Second, why did the Independent Counsel Statute fail? Briefly, the statute failed because it was too difficult to control the behavior of the prosecutor, who was not given any incentive to keep his investigation within reasonable bounds.89 Not surprisingly, policy investigators would be even less constrained since they would not be confined by the law, and at the same time, without legal powers they would probably be ignored on partisan grounds. A commission composed of members with diverse viewpoints is harder to ignore, if the members agree with each other.</w:t>
      </w:r>
    </w:p>
    <w:p w:rsidR="00F822C8" w:rsidRPr="00D25710" w:rsidRDefault="00F822C8" w:rsidP="00F822C8">
      <w:pPr>
        <w:rPr>
          <w:sz w:val="16"/>
        </w:rPr>
      </w:pPr>
      <w:r w:rsidRPr="00D25710">
        <w:rPr>
          <w:sz w:val="16"/>
        </w:rPr>
        <w:t xml:space="preserve">More generally, the decision by presidents to bring into their administrations members of other parties, or persons with a reputation for bipartisanship and integrity, illustrates the formation of domestic coalitions of the willing. Presidents can informally bargain around the formal separation of powers90 by employing subsets of Congress, or of the opposing party, to generate credibility while maintaining a measure of institutional control. FDR was willing to appoint Knox and Stimson, but not to give the Republicans in Congress a veto. Truman was willing to ally with Arthur </w:t>
      </w:r>
      <w:proofErr w:type="spellStart"/>
      <w:r w:rsidRPr="00D25710">
        <w:rPr>
          <w:sz w:val="16"/>
        </w:rPr>
        <w:t>Vandenbergh</w:t>
      </w:r>
      <w:proofErr w:type="spellEnd"/>
      <w:r w:rsidRPr="00D25710">
        <w:rPr>
          <w:sz w:val="16"/>
        </w:rPr>
        <w:t xml:space="preserve"> but not with all the Republicans; Clinton was willing to appoint William Cohen but not Newt Gingrich. George W. Bush likewise made a gesture towards credibility by briefing members of the Senate Intelligence Committee – including Democrats – on the administration’s secret surveillance program(s), which provided a useful talking point when the existence of the program(s) was revealed to the public.</w:t>
      </w:r>
    </w:p>
    <w:p w:rsidR="00F822C8" w:rsidRPr="00D25710" w:rsidRDefault="00F822C8" w:rsidP="00F822C8">
      <w:pPr>
        <w:rPr>
          <w:sz w:val="16"/>
        </w:rPr>
      </w:pPr>
      <w:r w:rsidRPr="00D25710">
        <w:rPr>
          <w:sz w:val="16"/>
        </w:rPr>
        <w:t xml:space="preserve">Counter-partisanship. Related to bipartisanship is what might be called </w:t>
      </w:r>
      <w:proofErr w:type="spellStart"/>
      <w:r w:rsidRPr="00D25710">
        <w:rPr>
          <w:sz w:val="16"/>
        </w:rPr>
        <w:t>counterpartisanship</w:t>
      </w:r>
      <w:proofErr w:type="spellEnd"/>
      <w:r w:rsidRPr="00D25710">
        <w:rPr>
          <w:sz w:val="16"/>
        </w:rPr>
        <w:t>: presidents have greater credibility when they choose policies that cut against the grain of their party’s platform or their own presumed preferences.91 Only Nixon could go to China, and only Clinton could engineer welfare reform. Voters and publics rationally employ a political heuristic: the relevant policy, which voters are incapable of directly assessing, must be highly beneficial if it is chosen by a president who is predisposed against it by convictions or partisan loyalty.92 Accordingly, those who wish to move U.S. terrorism policy towards greater security and less liberty might do well to support the election of a Democrat.93 By the same logic, George W. Bush is widely suspected of nefarious motives when he rounds up alleged enemy combatants, but not when he creates a massive prescription drug benefit.</w:t>
      </w:r>
    </w:p>
    <w:p w:rsidR="00F822C8" w:rsidRPr="00D25710" w:rsidRDefault="00F822C8" w:rsidP="00F822C8">
      <w:pPr>
        <w:rPr>
          <w:sz w:val="16"/>
        </w:rPr>
      </w:pPr>
      <w:r w:rsidRPr="00D25710">
        <w:rPr>
          <w:sz w:val="16"/>
        </w:rPr>
        <w:t>Counter-partisanship can powerfully enhance the president’s credibility, but it depends heavily on a lucky alignment of political stars. A peace-loving president has credibility when he declares a military emergency but not when he appeases; a belligerent president has credibility when he offers peace but not when he advocates military solutions. A lucky nation has a well-motivated president with a belligerent reputation when international tensions diminish (Ronald Reagan) and a president with a pacific reputation when they grow (Abraham Lincoln, who opposed the Mexican War). But a nation is not always lucky.</w:t>
      </w:r>
    </w:p>
    <w:p w:rsidR="00F822C8" w:rsidRPr="00D25710" w:rsidRDefault="00F822C8" w:rsidP="00F822C8">
      <w:pPr>
        <w:rPr>
          <w:b/>
          <w:bCs/>
          <w:u w:val="single"/>
        </w:rPr>
      </w:pPr>
      <w:r w:rsidRPr="00D25710">
        <w:rPr>
          <w:sz w:val="16"/>
        </w:rPr>
        <w:t xml:space="preserve">Transparency. </w:t>
      </w:r>
      <w:r w:rsidRPr="00D25710">
        <w:rPr>
          <w:rStyle w:val="StyleUnderline"/>
        </w:rPr>
        <w:t xml:space="preserve">The well-motivated executive might </w:t>
      </w:r>
      <w:r w:rsidRPr="00D25710">
        <w:rPr>
          <w:rStyle w:val="Emphasis"/>
        </w:rPr>
        <w:t>commit to transparency</w:t>
      </w:r>
      <w:r w:rsidRPr="00D25710">
        <w:rPr>
          <w:rStyle w:val="StyleUnderline"/>
        </w:rPr>
        <w:t>, as a way to reduce the costs to outsiders of monitoring his actions</w:t>
      </w:r>
      <w:r w:rsidRPr="00D25710">
        <w:rPr>
          <w:sz w:val="16"/>
        </w:rPr>
        <w:t xml:space="preserve">.94 The FDR strategy of inviting potential whistleblowers from the opposite party into government is a special case of this; the implicit threat is that the whistleblower will make public any evidence of partisan motivations. The more ambitious case involves actually exposing the executive’s </w:t>
      </w:r>
      <w:proofErr w:type="spellStart"/>
      <w:r w:rsidRPr="00D25710">
        <w:rPr>
          <w:sz w:val="16"/>
        </w:rPr>
        <w:t>decisionmaking</w:t>
      </w:r>
      <w:proofErr w:type="spellEnd"/>
      <w:r w:rsidRPr="00D25710">
        <w:rPr>
          <w:sz w:val="16"/>
        </w:rPr>
        <w:t xml:space="preserve"> processes to observation. To the extent that an ill-motivated executive cannot publicly acknowledge his motivations or publicly instruct subordinates to take them into account in </w:t>
      </w:r>
      <w:proofErr w:type="spellStart"/>
      <w:r w:rsidRPr="00D25710">
        <w:rPr>
          <w:sz w:val="16"/>
        </w:rPr>
        <w:t>decisionmaking</w:t>
      </w:r>
      <w:proofErr w:type="spellEnd"/>
      <w:r w:rsidRPr="00D25710">
        <w:rPr>
          <w:sz w:val="16"/>
        </w:rPr>
        <w:t xml:space="preserve">, transparency will exclude those motivations from the </w:t>
      </w:r>
      <w:proofErr w:type="spellStart"/>
      <w:r w:rsidRPr="00D25710">
        <w:rPr>
          <w:sz w:val="16"/>
        </w:rPr>
        <w:t>decisionmaking</w:t>
      </w:r>
      <w:proofErr w:type="spellEnd"/>
      <w:r w:rsidRPr="00D25710">
        <w:rPr>
          <w:sz w:val="16"/>
        </w:rPr>
        <w:t xml:space="preserve"> process. </w:t>
      </w:r>
      <w:r w:rsidRPr="00D25710">
        <w:rPr>
          <w:rStyle w:val="StyleUnderline"/>
        </w:rPr>
        <w:t>The public will know that only a well-motivated executive would promise transparency in the first place, and the public can therefore draw an inference to credibility.</w:t>
      </w:r>
    </w:p>
    <w:p w:rsidR="00F822C8" w:rsidRPr="00D25710" w:rsidRDefault="00F822C8" w:rsidP="00F822C8">
      <w:pPr>
        <w:rPr>
          <w:b/>
          <w:bCs/>
          <w:u w:val="single"/>
        </w:rPr>
      </w:pPr>
      <w:r w:rsidRPr="00D25710">
        <w:rPr>
          <w:rStyle w:val="StyleUnderline"/>
        </w:rPr>
        <w:t>Credibility is especially enhanced when transparency is effected through journalists with reputations for integrity or with political preferences opposite to those of the president.</w:t>
      </w:r>
      <w:r w:rsidRPr="00D25710">
        <w:rPr>
          <w:sz w:val="16"/>
        </w:rPr>
        <w:t xml:space="preserve"> Thus George W. Bush gave Bob Woodward unprecedented access to White House </w:t>
      </w:r>
      <w:proofErr w:type="spellStart"/>
      <w:r w:rsidRPr="00D25710">
        <w:rPr>
          <w:sz w:val="16"/>
        </w:rPr>
        <w:t>decisionmaking</w:t>
      </w:r>
      <w:proofErr w:type="spellEnd"/>
      <w:r w:rsidRPr="00D25710">
        <w:rPr>
          <w:sz w:val="16"/>
        </w:rPr>
        <w:t xml:space="preserve">, and perhaps even to classified intelligence,95 with the expectation that the material would be published. This sort of disclosure to journalists is not real-time transparency – no one expects meetings of the National Security Council to appear on CSPAN – but </w:t>
      </w:r>
      <w:r w:rsidRPr="00D25710">
        <w:rPr>
          <w:rStyle w:val="StyleUnderline"/>
        </w:rPr>
        <w:t xml:space="preserve">the </w:t>
      </w:r>
      <w:r w:rsidRPr="00D25710">
        <w:rPr>
          <w:rStyle w:val="Emphasis"/>
        </w:rPr>
        <w:t>anticipation of future disclosure can have a disciplining effect in the present</w:t>
      </w:r>
      <w:r w:rsidRPr="00D25710">
        <w:rPr>
          <w:rStyle w:val="StyleUnderline"/>
        </w:rPr>
        <w:t>. By inviting this disciplining effect, the administration engages in signaling in the present through (the threat of) future transparency.</w:t>
      </w:r>
    </w:p>
    <w:p w:rsidR="00F822C8" w:rsidRPr="00F241FF" w:rsidRDefault="00F822C8" w:rsidP="00F822C8">
      <w:pPr>
        <w:rPr>
          <w:sz w:val="16"/>
        </w:rPr>
      </w:pPr>
      <w:r w:rsidRPr="00D25710">
        <w:rPr>
          <w:sz w:val="16"/>
        </w:rPr>
        <w:t>There are complex tradeoffs here, because transparency can have a range of harmful effects. As far as process is concerned, decisionmakers under public scrutiny may posture for the audience, may freeze their views or positions prematurely, and may hesitate to offer proposals or reasons for which they can later be blamed if things go wrong.96 As for substance, transparency can frustrate the achievement of programmatic or policy goals themselves. Where security policy is at stake, secrecy is sometimes necessary to surprise enemies or to keep them guessing. Finally, one must take account of the incentives</w:t>
      </w:r>
      <w:r w:rsidRPr="00F241FF">
        <w:rPr>
          <w:sz w:val="16"/>
        </w:rPr>
        <w:t xml:space="preserve"> of the actors who expose the facts—especially journalists who might reward presidents who give them access by portraying their </w:t>
      </w:r>
      <w:proofErr w:type="spellStart"/>
      <w:r w:rsidRPr="00F241FF">
        <w:rPr>
          <w:sz w:val="16"/>
        </w:rPr>
        <w:t>decisionmaking</w:t>
      </w:r>
      <w:proofErr w:type="spellEnd"/>
      <w:r w:rsidRPr="00F241FF">
        <w:rPr>
          <w:sz w:val="16"/>
        </w:rPr>
        <w:t xml:space="preserve"> in a favorable light.97</w:t>
      </w:r>
    </w:p>
    <w:p w:rsidR="00F822C8" w:rsidRPr="002F10E7" w:rsidRDefault="00F822C8" w:rsidP="00F822C8">
      <w:pPr>
        <w:rPr>
          <w:b/>
          <w:bCs/>
          <w:u w:val="single"/>
        </w:rPr>
      </w:pPr>
      <w:r w:rsidRPr="00F241FF">
        <w:rPr>
          <w:sz w:val="16"/>
        </w:rPr>
        <w:t xml:space="preserve">We will take up the costs of credibility shortly.98 In general, however, </w:t>
      </w:r>
      <w:r w:rsidRPr="007B710E">
        <w:rPr>
          <w:rStyle w:val="StyleUnderline"/>
        </w:rPr>
        <w:t>the</w:t>
      </w:r>
      <w:r>
        <w:rPr>
          <w:rStyle w:val="StyleUnderline"/>
        </w:rPr>
        <w:t xml:space="preserve"> </w:t>
      </w:r>
      <w:r w:rsidRPr="007B710E">
        <w:rPr>
          <w:rStyle w:val="StyleUnderline"/>
        </w:rPr>
        <w:t>existence of costs does not mean that the credibility-generating mechanisms are useless.</w:t>
      </w:r>
      <w:r>
        <w:rPr>
          <w:rStyle w:val="StyleUnderline"/>
        </w:rPr>
        <w:t xml:space="preserve"> </w:t>
      </w:r>
      <w:r w:rsidRPr="007B710E">
        <w:rPr>
          <w:rStyle w:val="StyleUnderline"/>
        </w:rPr>
        <w:t>Quite the contrary: where the executive uses such mechanisms, voters and legislators can</w:t>
      </w:r>
      <w:r>
        <w:rPr>
          <w:rStyle w:val="StyleUnderline"/>
        </w:rPr>
        <w:t xml:space="preserve"> </w:t>
      </w:r>
      <w:r w:rsidRPr="007B710E">
        <w:rPr>
          <w:rStyle w:val="StyleUnderline"/>
        </w:rPr>
        <w:t>draw an inference that the executive is well-motivated, precisely because the existence of</w:t>
      </w:r>
      <w:r>
        <w:rPr>
          <w:rStyle w:val="StyleUnderline"/>
        </w:rPr>
        <w:t xml:space="preserve"> </w:t>
      </w:r>
      <w:r w:rsidRPr="007B710E">
        <w:rPr>
          <w:rStyle w:val="StyleUnderline"/>
        </w:rPr>
        <w:t>costs would have given an ill-motivated executive an excuse not to use those</w:t>
      </w:r>
      <w:r>
        <w:rPr>
          <w:rStyle w:val="StyleUnderline"/>
        </w:rPr>
        <w:t xml:space="preserve"> </w:t>
      </w:r>
      <w:r w:rsidRPr="007B710E">
        <w:rPr>
          <w:rStyle w:val="StyleUnderline"/>
        </w:rPr>
        <w:t>mechanisms.</w:t>
      </w:r>
    </w:p>
    <w:p w:rsidR="00F822C8" w:rsidRPr="00F822C8" w:rsidRDefault="00F822C8" w:rsidP="00F822C8"/>
    <w:p w:rsidR="00261D11" w:rsidRDefault="0080782C" w:rsidP="0080782C">
      <w:pPr>
        <w:pStyle w:val="Heading3"/>
      </w:pPr>
      <w:r>
        <w:t>Solves Arms Sales</w:t>
      </w:r>
    </w:p>
    <w:p w:rsidR="0080782C" w:rsidRDefault="0080782C" w:rsidP="0080782C"/>
    <w:p w:rsidR="00765031" w:rsidRDefault="00765031" w:rsidP="004355D2">
      <w:pPr>
        <w:pStyle w:val="Heading4"/>
      </w:pPr>
      <w:r>
        <w:t xml:space="preserve">Trump can </w:t>
      </w:r>
      <w:r w:rsidR="004355D2">
        <w:t>suspend arms sales in response to human rights violations</w:t>
      </w:r>
    </w:p>
    <w:p w:rsidR="0080782C" w:rsidRDefault="0080782C" w:rsidP="0080782C">
      <w:r w:rsidRPr="00E34F96">
        <w:rPr>
          <w:rStyle w:val="Style13ptBold"/>
        </w:rPr>
        <w:t>Lake, 18</w:t>
      </w:r>
      <w:r>
        <w:t xml:space="preserve"> </w:t>
      </w:r>
      <w:r w:rsidR="00275DFA">
        <w:t xml:space="preserve">--- Bloomberg Opinion columnist covering national security and foreign policy, former senior national security correspondent for the Daily Beast </w:t>
      </w:r>
      <w:r>
        <w:t>(10/11/18, Eli, “</w:t>
      </w:r>
      <w:r w:rsidR="00C55AF3">
        <w:t xml:space="preserve"> What Trump can do about Saudi Arabia,” </w:t>
      </w:r>
      <w:hyperlink r:id="rId159" w:history="1">
        <w:r w:rsidR="00E403A8" w:rsidRPr="00807E0F">
          <w:rPr>
            <w:rStyle w:val="Hyperlink"/>
          </w:rPr>
          <w:t>https://www.seattletimes.com/opinion/what-trump-can-do-about-saudi-arabia/</w:t>
        </w:r>
      </w:hyperlink>
      <w:r w:rsidR="00E403A8">
        <w:t>, accessed on 6/12/19, JMP)</w:t>
      </w:r>
    </w:p>
    <w:p w:rsidR="00E34F96" w:rsidRPr="000023BD" w:rsidRDefault="00E34F96" w:rsidP="0080782C">
      <w:pPr>
        <w:rPr>
          <w:sz w:val="14"/>
        </w:rPr>
      </w:pPr>
      <w:r w:rsidRPr="000023BD">
        <w:rPr>
          <w:sz w:val="14"/>
        </w:rPr>
        <w:t>If Saudi Arabia wants to act like Iran, eventually America and the world will be forced to treat it as such.</w:t>
      </w:r>
    </w:p>
    <w:p w:rsidR="00A204DB" w:rsidRPr="000023BD" w:rsidRDefault="00A204DB" w:rsidP="0080782C">
      <w:pPr>
        <w:rPr>
          <w:sz w:val="14"/>
        </w:rPr>
      </w:pPr>
      <w:r w:rsidRPr="000023BD">
        <w:rPr>
          <w:sz w:val="14"/>
        </w:rPr>
        <w:t>When it comes to Jamal Khashoggi, The Washington Post columnist who has been missing since entering the Saudi consulate in Istanbul last week, we remain in the allegation-and-denial phase. The Turkish police allege murder, and the Saudi government denies foul play.</w:t>
      </w:r>
    </w:p>
    <w:p w:rsidR="00A204DB" w:rsidRPr="000023BD" w:rsidRDefault="00A204DB" w:rsidP="0080782C">
      <w:pPr>
        <w:rPr>
          <w:sz w:val="14"/>
        </w:rPr>
      </w:pPr>
      <w:r w:rsidRPr="000023BD">
        <w:rPr>
          <w:sz w:val="14"/>
        </w:rPr>
        <w:t>As we wait for more information, it’s best to prepare for the worst. The Turkish government has provided specifics and evidence — such as video of Khashoggi entering the consulate and the names of 15 Saudi agents that it says flew to Istanbul in pursuit of him. The Saudis have issued blanket denials.</w:t>
      </w:r>
    </w:p>
    <w:p w:rsidR="00A204DB" w:rsidRPr="000023BD" w:rsidRDefault="00A204DB" w:rsidP="0080782C">
      <w:pPr>
        <w:rPr>
          <w:sz w:val="14"/>
        </w:rPr>
      </w:pPr>
      <w:r w:rsidRPr="000023BD">
        <w:rPr>
          <w:sz w:val="14"/>
        </w:rPr>
        <w:t xml:space="preserve">And even though the Turks have done the same kind of thing, it also fits a pattern for the Saudis under </w:t>
      </w:r>
      <w:r w:rsidRPr="00D843E1">
        <w:rPr>
          <w:rStyle w:val="StyleUnderline"/>
        </w:rPr>
        <w:t>Crown Prince Mohammed bin Salman</w:t>
      </w:r>
      <w:r w:rsidRPr="000023BD">
        <w:rPr>
          <w:sz w:val="14"/>
        </w:rPr>
        <w:t xml:space="preserve">. For more than a year, he </w:t>
      </w:r>
      <w:r w:rsidRPr="00D843E1">
        <w:rPr>
          <w:rStyle w:val="StyleUnderline"/>
        </w:rPr>
        <w:t>has been purging his critics</w:t>
      </w:r>
      <w:r w:rsidRPr="000023BD">
        <w:rPr>
          <w:sz w:val="14"/>
        </w:rPr>
        <w:t>. Wealthy members of the royal family have had their assets confiscated. Others have died in mysterious helicopter crashes. As Reporters Without Borders has documented, at least 15 Saudi journalists and bloggers have been arrested or disappeared since September 2017.</w:t>
      </w:r>
    </w:p>
    <w:p w:rsidR="00E34F96" w:rsidRPr="000023BD" w:rsidRDefault="00A204DB" w:rsidP="0080782C">
      <w:pPr>
        <w:rPr>
          <w:sz w:val="14"/>
        </w:rPr>
      </w:pPr>
      <w:r w:rsidRPr="000023BD">
        <w:rPr>
          <w:sz w:val="14"/>
        </w:rPr>
        <w:t xml:space="preserve">That’s not unusual in autocratic states. But </w:t>
      </w:r>
      <w:r w:rsidRPr="00BF63F2">
        <w:rPr>
          <w:rStyle w:val="StyleUnderline"/>
        </w:rPr>
        <w:t>if the Saudis</w:t>
      </w:r>
      <w:r w:rsidRPr="000023BD">
        <w:rPr>
          <w:sz w:val="14"/>
        </w:rPr>
        <w:t xml:space="preserve"> abducted or </w:t>
      </w:r>
      <w:r w:rsidRPr="00BF63F2">
        <w:rPr>
          <w:rStyle w:val="StyleUnderline"/>
        </w:rPr>
        <w:t>murdered Khashoggi</w:t>
      </w:r>
      <w:r w:rsidRPr="000023BD">
        <w:rPr>
          <w:sz w:val="14"/>
        </w:rPr>
        <w:t xml:space="preserve"> in Turkey, </w:t>
      </w:r>
      <w:r w:rsidRPr="00BF63F2">
        <w:rPr>
          <w:rStyle w:val="StyleUnderline"/>
        </w:rPr>
        <w:t>it crosses another line. It’s the kind of sinister statecraft to be expected from Russia, North Korea and Iran — not from a U.S. ally</w:t>
      </w:r>
      <w:r w:rsidRPr="000023BD">
        <w:rPr>
          <w:sz w:val="14"/>
        </w:rPr>
        <w:t>.</w:t>
      </w:r>
    </w:p>
    <w:p w:rsidR="00213B86" w:rsidRPr="000023BD" w:rsidRDefault="00213B86" w:rsidP="0080782C">
      <w:pPr>
        <w:rPr>
          <w:sz w:val="14"/>
        </w:rPr>
      </w:pPr>
      <w:r w:rsidRPr="000023BD">
        <w:rPr>
          <w:sz w:val="14"/>
        </w:rPr>
        <w:t xml:space="preserve">So if the Saudis did this, </w:t>
      </w:r>
      <w:r w:rsidRPr="00B96768">
        <w:rPr>
          <w:rStyle w:val="StyleUnderline"/>
        </w:rPr>
        <w:t>what should the U.S. do about it?</w:t>
      </w:r>
      <w:r w:rsidRPr="000023BD">
        <w:rPr>
          <w:sz w:val="14"/>
        </w:rPr>
        <w:t xml:space="preserve"> One approach would be a slap on the wrist. Have an assistant secretary of state make a speech about how terrible this is without threatening any substantive repercussions. The Saudis are on the front lines of a regional war with Iran, after all, and the U.S. can’t risk weakening its side in the conflict. No one wants the Houthis and their Iranian patrons to control Yemen’s Port of Aden. As an early Trump administration memo put it: “Allies should be treated differently — and better — than adversaries.”</w:t>
      </w:r>
    </w:p>
    <w:p w:rsidR="00213B86" w:rsidRPr="000023BD" w:rsidRDefault="00213B86" w:rsidP="0080782C">
      <w:pPr>
        <w:rPr>
          <w:sz w:val="14"/>
        </w:rPr>
      </w:pPr>
      <w:r w:rsidRPr="000023BD">
        <w:rPr>
          <w:sz w:val="14"/>
        </w:rPr>
        <w:t>Another strategy would be to recognize that Saudi Arabia and the U.S. have divergent interests and downgrade the relationship. Recall the U.S. ambassador, support a resolution condemning its actions at the United Nations and suspend arms sales to Saudi Arabia. Maybe the president could even give a speech about the venality of this crime. America cannot allow this kind of lawlessness to become normalized.</w:t>
      </w:r>
    </w:p>
    <w:p w:rsidR="00A204DB" w:rsidRPr="000023BD" w:rsidRDefault="00213B86" w:rsidP="0080782C">
      <w:pPr>
        <w:rPr>
          <w:sz w:val="14"/>
        </w:rPr>
      </w:pPr>
      <w:r w:rsidRPr="000023BD">
        <w:rPr>
          <w:sz w:val="14"/>
        </w:rPr>
        <w:t>If other nations are to take the liberal world order seriously, then the anchor of that system — the U.S. — must punish the outliers, friend and foe alike. Besides, the Saudi-led war in Yemen has been waged at a horrendous human cost. Why deepen ties with a despot who disappears reporters and bombs civilians?</w:t>
      </w:r>
    </w:p>
    <w:p w:rsidR="00294BE3" w:rsidRPr="000023BD" w:rsidRDefault="00294BE3" w:rsidP="0080782C">
      <w:pPr>
        <w:rPr>
          <w:sz w:val="14"/>
        </w:rPr>
      </w:pPr>
      <w:r w:rsidRPr="000023BD">
        <w:rPr>
          <w:sz w:val="14"/>
        </w:rPr>
        <w:t>There are problems with both tacks. A slap on the wrist lets the Saudis off too easily. Indeed, the relatively muted response from the Trump administration to Prince Mohammed’s purges up to now may have led his government to believe it could get away with it.</w:t>
      </w:r>
    </w:p>
    <w:p w:rsidR="00294BE3" w:rsidRPr="000023BD" w:rsidRDefault="00294BE3" w:rsidP="0080782C">
      <w:pPr>
        <w:rPr>
          <w:sz w:val="14"/>
        </w:rPr>
      </w:pPr>
      <w:r w:rsidRPr="000023BD">
        <w:rPr>
          <w:sz w:val="14"/>
        </w:rPr>
        <w:t>There is also a deeper problem with the slap on the wrist. It lets the Saudis believe the U.S. needs them more than they need us. It effectively puts the Saudis in control of the alliance, despite the fact that they are a much weaker power. As Robert Kagan told me in an interview this week: “Unless are you willing to punish them for this misbehavior, then they own you.”</w:t>
      </w:r>
    </w:p>
    <w:p w:rsidR="00294BE3" w:rsidRPr="000023BD" w:rsidRDefault="00294BE3" w:rsidP="0080782C">
      <w:pPr>
        <w:rPr>
          <w:sz w:val="14"/>
        </w:rPr>
      </w:pPr>
      <w:r w:rsidRPr="000023BD">
        <w:rPr>
          <w:sz w:val="14"/>
        </w:rPr>
        <w:t>What about the more severe response? Saudi Arabia would definitely get the message — and other U.S. allies would understand there are consequences if America recalled its ambassador and supported a U.N. resolution. But that risks undermining Prince Mohammed, and the U.S. has an interest in his success with promised reforms like greater women’s equality, a more open economy and a less radical clergy. What’s more, less U.S. military engagement in Yemen will likely lead to more civilian casualties.</w:t>
      </w:r>
    </w:p>
    <w:p w:rsidR="00294BE3" w:rsidRPr="000023BD" w:rsidRDefault="00294BE3" w:rsidP="0080782C">
      <w:pPr>
        <w:rPr>
          <w:sz w:val="14"/>
        </w:rPr>
      </w:pPr>
      <w:r w:rsidRPr="00B96768">
        <w:rPr>
          <w:rStyle w:val="Emphasis"/>
        </w:rPr>
        <w:t>Which course it chooses will say a lot about the Trump administration’s values.</w:t>
      </w:r>
      <w:r w:rsidRPr="000023BD">
        <w:rPr>
          <w:sz w:val="14"/>
        </w:rPr>
        <w:t xml:space="preserve"> The first priority for U.S. officials should be to join the rest of the world in demanding a full accounting of what happened in Istanbul.</w:t>
      </w:r>
    </w:p>
    <w:p w:rsidR="00213B86" w:rsidRPr="000023BD" w:rsidRDefault="00294BE3" w:rsidP="0080782C">
      <w:pPr>
        <w:rPr>
          <w:sz w:val="14"/>
        </w:rPr>
      </w:pPr>
      <w:r w:rsidRPr="000023BD">
        <w:rPr>
          <w:sz w:val="14"/>
        </w:rPr>
        <w:t xml:space="preserve">In the meantime, President Donald </w:t>
      </w:r>
      <w:r w:rsidRPr="00B70037">
        <w:rPr>
          <w:rStyle w:val="Emphasis"/>
        </w:rPr>
        <w:t>Trump should suspend arms sales to Saudi Arabia</w:t>
      </w:r>
      <w:r w:rsidRPr="000023BD">
        <w:rPr>
          <w:sz w:val="14"/>
        </w:rPr>
        <w:t xml:space="preserve">. </w:t>
      </w:r>
      <w:r w:rsidRPr="00B70037">
        <w:rPr>
          <w:rStyle w:val="Emphasis"/>
        </w:rPr>
        <w:t>He should</w:t>
      </w:r>
      <w:r w:rsidRPr="000023BD">
        <w:rPr>
          <w:sz w:val="14"/>
        </w:rPr>
        <w:t xml:space="preserve"> also </w:t>
      </w:r>
      <w:r w:rsidRPr="00B70037">
        <w:rPr>
          <w:rStyle w:val="Emphasis"/>
        </w:rPr>
        <w:t>denounce the Saudis in public and threaten them with the more severe options in private</w:t>
      </w:r>
      <w:r w:rsidRPr="000023BD">
        <w:rPr>
          <w:sz w:val="14"/>
        </w:rPr>
        <w:t>. Finally, the State Department should investigate all cases of missing and detained journalists and dissidents in Saudi Arabia and release the results to the public.</w:t>
      </w:r>
    </w:p>
    <w:p w:rsidR="00E34F96" w:rsidRDefault="00D52EF8" w:rsidP="0080782C">
      <w:pPr>
        <w:rPr>
          <w:sz w:val="14"/>
        </w:rPr>
      </w:pPr>
      <w:r w:rsidRPr="00D52EF8">
        <w:rPr>
          <w:rStyle w:val="StyleUnderline"/>
        </w:rPr>
        <w:t>Trump can do all this while also making it clear that the U.S. remains committed to helping its allies counter Iran in Yemen, Iraq, Lebanon and Syria.</w:t>
      </w:r>
      <w:r w:rsidRPr="000023BD">
        <w:rPr>
          <w:sz w:val="14"/>
        </w:rPr>
        <w:t xml:space="preserve"> None of those allies, however, is indispensable. And if Saudi Arabia wants to act like Iran, eventually America and the world will be forced to treat it as such.</w:t>
      </w:r>
    </w:p>
    <w:p w:rsidR="003F1402" w:rsidRDefault="003F1402" w:rsidP="0080782C">
      <w:pPr>
        <w:rPr>
          <w:sz w:val="14"/>
        </w:rPr>
      </w:pPr>
    </w:p>
    <w:p w:rsidR="00B54B86" w:rsidRDefault="002D179C" w:rsidP="00B54B86">
      <w:pPr>
        <w:pStyle w:val="Heading3"/>
      </w:pPr>
      <w:r>
        <w:t>Solves</w:t>
      </w:r>
      <w:r w:rsidR="00B54B86">
        <w:t xml:space="preserve"> Human Rights</w:t>
      </w:r>
    </w:p>
    <w:p w:rsidR="00B54B86" w:rsidRDefault="00B54B86" w:rsidP="00B54B86"/>
    <w:p w:rsidR="007A2439" w:rsidRDefault="007A2439" w:rsidP="001B0095">
      <w:pPr>
        <w:pStyle w:val="Heading4"/>
      </w:pPr>
      <w:r>
        <w:t>***note when prepping file --- this evidence is a solvency advocate for a counterplan that tries to resolve human rights leadership but doesn’t suspend arms sales.  Reading this</w:t>
      </w:r>
      <w:r w:rsidR="001B0095">
        <w:t xml:space="preserve"> would open you up to bigger solvency deficit but</w:t>
      </w:r>
      <w:r>
        <w:t xml:space="preserve"> would give you the flexibility to </w:t>
      </w:r>
      <w:r w:rsidR="001B0095">
        <w:t xml:space="preserve">read additional net benefits about retaining arms sales (like the influence </w:t>
      </w:r>
      <w:proofErr w:type="spellStart"/>
      <w:r w:rsidR="001B0095">
        <w:t>disad</w:t>
      </w:r>
      <w:proofErr w:type="spellEnd"/>
      <w:r w:rsidR="001B0095">
        <w:t xml:space="preserve">, the defense industrial base </w:t>
      </w:r>
      <w:proofErr w:type="spellStart"/>
      <w:r w:rsidR="001B0095">
        <w:t>disad</w:t>
      </w:r>
      <w:proofErr w:type="spellEnd"/>
      <w:r w:rsidR="001B0095">
        <w:t xml:space="preserve">, </w:t>
      </w:r>
      <w:proofErr w:type="spellStart"/>
      <w:r w:rsidR="001B0095">
        <w:t>etc</w:t>
      </w:r>
      <w:proofErr w:type="spellEnd"/>
      <w:r w:rsidR="001B0095">
        <w:t>)</w:t>
      </w:r>
    </w:p>
    <w:p w:rsidR="007A2439" w:rsidRDefault="007A2439" w:rsidP="00B54B86"/>
    <w:p w:rsidR="00DC50E3" w:rsidRPr="00A37D0C" w:rsidRDefault="00DC50E3" w:rsidP="00DC50E3">
      <w:pPr>
        <w:pStyle w:val="Heading4"/>
      </w:pPr>
      <w:r>
        <w:t>Trump should publicly condemn adversaries and allies who violate human rights --- will help rebuild U.S. credibility</w:t>
      </w:r>
      <w:r w:rsidR="00EB02B1">
        <w:t xml:space="preserve"> </w:t>
      </w:r>
      <w:r w:rsidR="00257C70">
        <w:t>and</w:t>
      </w:r>
      <w:r w:rsidR="00EB02B1">
        <w:t xml:space="preserve"> doesn’t require discarding relationships with other countries</w:t>
      </w:r>
      <w:r w:rsidR="0062084F">
        <w:t xml:space="preserve"> like Saudi Arabia</w:t>
      </w:r>
    </w:p>
    <w:p w:rsidR="00B54B86" w:rsidRDefault="00B54B86" w:rsidP="00B54B86">
      <w:r w:rsidRPr="00DF6251">
        <w:rPr>
          <w:rStyle w:val="Style13ptBold"/>
        </w:rPr>
        <w:t xml:space="preserve">Kahn &amp; </w:t>
      </w:r>
      <w:proofErr w:type="spellStart"/>
      <w:r w:rsidRPr="00DF6251">
        <w:rPr>
          <w:rStyle w:val="Style13ptBold"/>
        </w:rPr>
        <w:t>Ghasseminejad</w:t>
      </w:r>
      <w:proofErr w:type="spellEnd"/>
      <w:r w:rsidRPr="00DF6251">
        <w:rPr>
          <w:rStyle w:val="Style13ptBold"/>
        </w:rPr>
        <w:t>, 19</w:t>
      </w:r>
      <w:r>
        <w:t xml:space="preserve"> --- senior Iran analyst senior adviser on Iran at the Foundation for Defense of Democracies (3/13/19, </w:t>
      </w:r>
      <w:proofErr w:type="spellStart"/>
      <w:r>
        <w:t>Tzvi</w:t>
      </w:r>
      <w:proofErr w:type="spellEnd"/>
      <w:r>
        <w:t xml:space="preserve"> &amp; Saeed, “Trump’s dereliction on human rights,” </w:t>
      </w:r>
      <w:hyperlink r:id="rId160" w:history="1">
        <w:r w:rsidRPr="0075402B">
          <w:rPr>
            <w:rStyle w:val="Hyperlink"/>
          </w:rPr>
          <w:t>https://www.washingtonexaminer.com/opinion/op-eds/trumps-dereliction-on-human-rights</w:t>
        </w:r>
      </w:hyperlink>
      <w:r>
        <w:t>, accessed on 5/9/19, JMP)</w:t>
      </w:r>
    </w:p>
    <w:p w:rsidR="00B54B86" w:rsidRDefault="00B54B86" w:rsidP="00B54B86">
      <w:r>
        <w:t>“The people of Venezuela are standing for freedom and democracy, and the United States of America is standing right by their side,” declared President Trump in February during a speech to the Venezuelan-American community. The statement elicited little controversy, yet it seemed to deviate from Trump’s commitment to “America First.”</w:t>
      </w:r>
    </w:p>
    <w:p w:rsidR="00B54B86" w:rsidRPr="00A37D0C" w:rsidRDefault="00B54B86" w:rsidP="00B54B86">
      <w:r>
        <w:t xml:space="preserve">But the crisis in Venezuela shows that U.S. interests and U.S. values often align. This shouldn’t be surprising for Trump. In the cases of rogue regimes such as Iran, North Korea, and Cuba, Trump has intermittently </w:t>
      </w:r>
      <w:r w:rsidRPr="00A37D0C">
        <w:t xml:space="preserve">drawn attention to their human rights violations as part of his broader campaigns to thwart their threats to U.S. interests. </w:t>
      </w:r>
      <w:r w:rsidRPr="002632D8">
        <w:rPr>
          <w:rStyle w:val="StyleUnderline"/>
        </w:rPr>
        <w:t>More often</w:t>
      </w:r>
      <w:r w:rsidRPr="00A37D0C">
        <w:t xml:space="preserve">, however, </w:t>
      </w:r>
      <w:r w:rsidRPr="002632D8">
        <w:rPr>
          <w:rStyle w:val="StyleUnderline"/>
        </w:rPr>
        <w:t>Trump has routinely ignored, denied, or even praised the abuses of some of the world’s bloodiest tyrants, particularly those with whom he seeks improved relationships</w:t>
      </w:r>
      <w:r w:rsidRPr="00A37D0C">
        <w:t>.</w:t>
      </w:r>
    </w:p>
    <w:p w:rsidR="00B54B86" w:rsidRPr="004A6EB9" w:rsidRDefault="00B54B86" w:rsidP="00B54B86">
      <w:pPr>
        <w:rPr>
          <w:rStyle w:val="StyleUnderline"/>
        </w:rPr>
      </w:pPr>
      <w:r w:rsidRPr="00F37F4C">
        <w:rPr>
          <w:rStyle w:val="StyleUnderline"/>
        </w:rPr>
        <w:t>That needs to change. A refusal to tell the truth about human rights violations contributes to the impunity of their perpetrators</w:t>
      </w:r>
      <w:r w:rsidRPr="004A6EB9">
        <w:rPr>
          <w:rStyle w:val="StyleUnderline"/>
        </w:rPr>
        <w:t xml:space="preserve">. It also promotes a moral relativism that undermines the authority at the heart of American power and leadership. And while even the most robust human rights policy will always grapple with the constraints of realpolitik, </w:t>
      </w:r>
      <w:r w:rsidRPr="004A6EB9">
        <w:rPr>
          <w:rStyle w:val="Emphasis"/>
        </w:rPr>
        <w:t>Trump can and should make clear that U.S. values, as a matter of policy and principle, are sacrosanct</w:t>
      </w:r>
      <w:r w:rsidRPr="004A6EB9">
        <w:rPr>
          <w:rStyle w:val="StyleUnderline"/>
        </w:rPr>
        <w:t>.</w:t>
      </w:r>
    </w:p>
    <w:p w:rsidR="00B54B86" w:rsidRDefault="00B54B86" w:rsidP="00B54B86">
      <w:r>
        <w:t>Barely two weeks after taking office, Trump responded to an interviewer’s contention that Russian President Vladimir Putin “is a killer” by insisting, “There are a lot of killers. Do you think our country is innocent?” In the year that followed, Trump described China’s authoritarian president, Xi Jinping, as a “good man” who “loves China” and the “people of China.” Trump extolled President Abdel Fattah el-</w:t>
      </w:r>
      <w:proofErr w:type="spellStart"/>
      <w:r>
        <w:t>Sisi</w:t>
      </w:r>
      <w:proofErr w:type="spellEnd"/>
      <w:r>
        <w:t xml:space="preserve"> of Egypt for doing a “fantastic job in a very difficult situation.” Trump called the emir of Qatar, Tamim bin Hamad Al Thani, a “great gentleman” whose “people love him.” Trump commended Filipino President Rodrigo Duterte for his fight against drug trafficking, which has included numerous extrajudicial killings.</w:t>
      </w:r>
    </w:p>
    <w:p w:rsidR="00B54B86" w:rsidRDefault="00B54B86" w:rsidP="00B54B86">
      <w:r>
        <w:t xml:space="preserve">On other occasions, Trump has sent conflicting signals. “No regime has oppressed its own citizens more totally or brutally than the cruel dictatorship in North Korea,” he said in his 2018 State of the Union address. Later that year, though, Trump appeared to reverse course, stating that he “fell in love” with North Korean leader Kim Jong Un. Even more disturbingly, Trump claimed that Kim “loves his people.” And during his recent summit with Kim in Vietnam, Trump said he believed Kim’s denial of responsibility for the death of American college student Otto </w:t>
      </w:r>
      <w:proofErr w:type="spellStart"/>
      <w:r>
        <w:t>Warmbier</w:t>
      </w:r>
      <w:proofErr w:type="spellEnd"/>
      <w:r>
        <w:t>. Such reversals seriously undermine U.S. credibility on human rights.</w:t>
      </w:r>
    </w:p>
    <w:p w:rsidR="00B54B86" w:rsidRPr="00A37D0C" w:rsidRDefault="00B54B86" w:rsidP="00B54B86">
      <w:r w:rsidRPr="00A37D0C">
        <w:t>To be sure</w:t>
      </w:r>
      <w:r w:rsidRPr="009671C6">
        <w:t xml:space="preserve">, </w:t>
      </w:r>
      <w:r w:rsidRPr="009671C6">
        <w:rPr>
          <w:rStyle w:val="StyleUnderline"/>
        </w:rPr>
        <w:t>perfect consistency on human rights will never be possible. In the complicated case of Saudi Arabia, the murder of</w:t>
      </w:r>
      <w:r w:rsidRPr="00A37D0C">
        <w:t xml:space="preserve"> Saudi citizen Jamal </w:t>
      </w:r>
      <w:r w:rsidRPr="009671C6">
        <w:rPr>
          <w:rStyle w:val="StyleUnderline"/>
        </w:rPr>
        <w:t>Khashoggi has spurred international condemnation, but Trump is correct to argue that U.S. interests prevent him from discarding Washington’s relationship with Riyadh</w:t>
      </w:r>
      <w:r w:rsidRPr="00A37D0C">
        <w:t xml:space="preserve">. </w:t>
      </w:r>
      <w:r w:rsidRPr="009671C6">
        <w:rPr>
          <w:rStyle w:val="StyleUnderline"/>
        </w:rPr>
        <w:t>For now, the</w:t>
      </w:r>
      <w:r w:rsidRPr="00A37D0C">
        <w:t xml:space="preserve"> </w:t>
      </w:r>
      <w:r w:rsidRPr="009671C6">
        <w:rPr>
          <w:rStyle w:val="Emphasis"/>
        </w:rPr>
        <w:t>U</w:t>
      </w:r>
      <w:r w:rsidRPr="00A37D0C">
        <w:t xml:space="preserve">nited </w:t>
      </w:r>
      <w:r w:rsidRPr="009671C6">
        <w:rPr>
          <w:rStyle w:val="Emphasis"/>
        </w:rPr>
        <w:t>S</w:t>
      </w:r>
      <w:r w:rsidRPr="00A37D0C">
        <w:t xml:space="preserve">tates </w:t>
      </w:r>
      <w:r w:rsidRPr="009671C6">
        <w:rPr>
          <w:rStyle w:val="StyleUnderline"/>
        </w:rPr>
        <w:t>must continue to rely on the kingdom and other repressive Arab regimes to counter Iran, ensure the stability of oil markets, host American military bases, and combat terrorist organizations</w:t>
      </w:r>
      <w:r w:rsidRPr="00A37D0C">
        <w:t>. Washington cannot seek to isolate a flawed friend such as Saudi Arabia the way it does an avowed enemy regime such as Iran’s Islamic Republic.</w:t>
      </w:r>
    </w:p>
    <w:p w:rsidR="00B54B86" w:rsidRPr="00A37D0C" w:rsidRDefault="00B54B86" w:rsidP="00B54B86">
      <w:r w:rsidRPr="00BD0C2F">
        <w:rPr>
          <w:rStyle w:val="StyleUnderline"/>
        </w:rPr>
        <w:t xml:space="preserve">At the same time, Washington needn’t abandon its principles in dealing with cases such as Saudi Arabia. On the contrary, as Trump’s rightful decision to sanction 17 Saudi officials complicit in the killing demonstrates, </w:t>
      </w:r>
      <w:r w:rsidRPr="00BD0C2F">
        <w:rPr>
          <w:rStyle w:val="Emphasis"/>
        </w:rPr>
        <w:t>Washington retains a range of intermediate options to pressure its authoritarian allies without sabotaging their overall relationship</w:t>
      </w:r>
      <w:r w:rsidRPr="00BD0C2F">
        <w:rPr>
          <w:rStyle w:val="StyleUnderline"/>
        </w:rPr>
        <w:t>.</w:t>
      </w:r>
      <w:r w:rsidRPr="00A37D0C">
        <w:t xml:space="preserve"> In fact, by pushing Riyadh to improve its human rights record, America can ensure that their relationship rests on a sustainable foundation. In offering evasive and misleading statements about Crown Prince Mohammad bin Salman’s likely foreknowledge of Khashoggi’s murder, Trump undermined U.S. interests by alienating allies and sowing political division at home.</w:t>
      </w:r>
    </w:p>
    <w:p w:rsidR="00B54B86" w:rsidRDefault="00B54B86" w:rsidP="00B54B86">
      <w:r>
        <w:t xml:space="preserve">Moving forward, </w:t>
      </w:r>
      <w:r w:rsidRPr="00A83457">
        <w:rPr>
          <w:rStyle w:val="Emphasis"/>
        </w:rPr>
        <w:t>Trump should not remain silent on human rights just because he has a long way to go to restore his credibility</w:t>
      </w:r>
      <w:r>
        <w:t xml:space="preserve">. </w:t>
      </w:r>
      <w:r w:rsidRPr="00A83457">
        <w:rPr>
          <w:rStyle w:val="StyleUnderline"/>
        </w:rPr>
        <w:t>Condemnations of U.S. adversaries still serve a valuable purpose, because the crimes are real and their victims still look to the</w:t>
      </w:r>
      <w:r>
        <w:t xml:space="preserve"> </w:t>
      </w:r>
      <w:r w:rsidRPr="00A83457">
        <w:rPr>
          <w:rStyle w:val="Emphasis"/>
        </w:rPr>
        <w:t>U</w:t>
      </w:r>
      <w:r>
        <w:t xml:space="preserve">nited </w:t>
      </w:r>
      <w:r w:rsidRPr="00A83457">
        <w:rPr>
          <w:rStyle w:val="Emphasis"/>
        </w:rPr>
        <w:t>S</w:t>
      </w:r>
      <w:r>
        <w:t xml:space="preserve">tates </w:t>
      </w:r>
      <w:r w:rsidRPr="00A83457">
        <w:rPr>
          <w:rStyle w:val="StyleUnderline"/>
        </w:rPr>
        <w:t>as one of their few remaining hopes for aid</w:t>
      </w:r>
      <w:r>
        <w:t>. Washington will always have opportunities to repair its credibility on this issue, because the democratic principles Americans practice at home provide the basis for its global leadership.</w:t>
      </w:r>
    </w:p>
    <w:p w:rsidR="00B54B86" w:rsidRDefault="00B54B86" w:rsidP="00B54B86">
      <w:r>
        <w:t xml:space="preserve">In this sense, </w:t>
      </w:r>
      <w:r w:rsidRPr="008A0C40">
        <w:rPr>
          <w:rStyle w:val="StyleUnderline"/>
        </w:rPr>
        <w:t>Trump’s 2019 State of the Union address was largely a missed opportunity: The president articulated his policy toward Iran, Syria, Afghanistan, North Korea, Russia, and China, but said nothing about their domestic repression.</w:t>
      </w:r>
      <w:r>
        <w:t xml:space="preserve"> Instead, he declared, “Under my administration, we will never apologize for advancing America’s interests.” While few Americans, whether Republican or Democrat, would suggest otherwise, the statement insinuated that human rights constitute an ancillary goal of his foreign policy.</w:t>
      </w:r>
    </w:p>
    <w:p w:rsidR="00B54B86" w:rsidRDefault="00B54B86" w:rsidP="00B54B86">
      <w:r>
        <w:t xml:space="preserve">And yet </w:t>
      </w:r>
      <w:r w:rsidRPr="00247AEF">
        <w:rPr>
          <w:rStyle w:val="StyleUnderline"/>
        </w:rPr>
        <w:t>even then, Trump highlighted a notable exception. “We stand,”</w:t>
      </w:r>
      <w:r>
        <w:t xml:space="preserve"> he said, </w:t>
      </w:r>
      <w:r w:rsidRPr="00247AEF">
        <w:rPr>
          <w:rStyle w:val="StyleUnderline"/>
        </w:rPr>
        <w:t>“with the Venezuelan people in their noble quest for freedom.”</w:t>
      </w:r>
      <w:r>
        <w:t xml:space="preserve"> It’s not clear why, in this instance, Trump prioritized Venezuela’s aspirations for liberty over others. Yet </w:t>
      </w:r>
      <w:r w:rsidRPr="00247AEF">
        <w:rPr>
          <w:rStyle w:val="Emphasis"/>
        </w:rPr>
        <w:t>such rhetoric, which can and should serve as a model for statements against other repressive regimes, appears to reflect Trump’s implicit recognition that he hardly faces a binary choice between ensuring U.S. national security and fighting for a freer world</w:t>
      </w:r>
      <w:r>
        <w:t>.</w:t>
      </w:r>
    </w:p>
    <w:p w:rsidR="00B54B86" w:rsidRDefault="00B54B86" w:rsidP="00B54B86">
      <w:r>
        <w:t xml:space="preserve">Put differently, </w:t>
      </w:r>
      <w:r w:rsidRPr="00402CD3">
        <w:rPr>
          <w:rStyle w:val="StyleUnderline"/>
        </w:rPr>
        <w:t>Trump need never apologize for advancing American values</w:t>
      </w:r>
      <w:r>
        <w:t>.</w:t>
      </w:r>
    </w:p>
    <w:p w:rsidR="00345A92" w:rsidRDefault="00345A92" w:rsidP="00345A92"/>
    <w:p w:rsidR="00E75E03" w:rsidRDefault="00E75E03" w:rsidP="00E75E03">
      <w:pPr>
        <w:pStyle w:val="Heading3"/>
      </w:pPr>
      <w:r>
        <w:t>Solves International Perception / Modeling</w:t>
      </w:r>
    </w:p>
    <w:p w:rsidR="00E75E03" w:rsidRDefault="00E75E03" w:rsidP="00E75E03"/>
    <w:p w:rsidR="00E75E03" w:rsidRDefault="00E75E03" w:rsidP="00E75E03">
      <w:pPr>
        <w:pStyle w:val="Heading4"/>
      </w:pPr>
      <w:r>
        <w:t>Presidential policies and statements help shape the international environment</w:t>
      </w:r>
    </w:p>
    <w:p w:rsidR="00E75E03" w:rsidRPr="00AD0298" w:rsidRDefault="00E75E03" w:rsidP="00E75E03">
      <w:r w:rsidRPr="00AD0298">
        <w:rPr>
          <w:rStyle w:val="Style13ptBold"/>
        </w:rPr>
        <w:t>Sunstein, 95</w:t>
      </w:r>
      <w:r>
        <w:t xml:space="preserve"> --- Professor of Jurisprudence, U Chicago (Cass R., Arkansas Law Review, “An Eighteenth Century Presidency in a Twenty-First Century World,” 48 Ark. L. Rev. 1)</w:t>
      </w:r>
    </w:p>
    <w:p w:rsidR="00E75E03" w:rsidRPr="00D53D02" w:rsidRDefault="00E75E03" w:rsidP="00E75E03">
      <w:pPr>
        <w:rPr>
          <w:rStyle w:val="StyleUnderline"/>
        </w:rPr>
      </w:pPr>
      <w:r w:rsidRPr="00B67C3A">
        <w:rPr>
          <w:sz w:val="16"/>
        </w:rPr>
        <w:t xml:space="preserve">6. </w:t>
      </w:r>
      <w:r w:rsidRPr="00937614">
        <w:rPr>
          <w:rStyle w:val="StyleUnderline"/>
        </w:rPr>
        <w:t>With the emergence of the</w:t>
      </w:r>
      <w:r w:rsidRPr="00B67C3A">
        <w:rPr>
          <w:sz w:val="16"/>
        </w:rPr>
        <w:t xml:space="preserve"> </w:t>
      </w:r>
      <w:r w:rsidRPr="00937614">
        <w:rPr>
          <w:rStyle w:val="Emphasis"/>
        </w:rPr>
        <w:t>U</w:t>
      </w:r>
      <w:r w:rsidRPr="00B67C3A">
        <w:rPr>
          <w:sz w:val="16"/>
        </w:rPr>
        <w:t xml:space="preserve">nited </w:t>
      </w:r>
      <w:r w:rsidRPr="00937614">
        <w:rPr>
          <w:rStyle w:val="Emphasis"/>
        </w:rPr>
        <w:t>S</w:t>
      </w:r>
      <w:r w:rsidRPr="00B67C3A">
        <w:rPr>
          <w:sz w:val="16"/>
        </w:rPr>
        <w:t xml:space="preserve">tates </w:t>
      </w:r>
      <w:r w:rsidRPr="00937614">
        <w:rPr>
          <w:rStyle w:val="StyleUnderline"/>
        </w:rPr>
        <w:t xml:space="preserve">as a world power, </w:t>
      </w:r>
      <w:r w:rsidRPr="00B67C3A">
        <w:rPr>
          <w:rStyle w:val="StyleUnderline"/>
          <w:highlight w:val="cyan"/>
        </w:rPr>
        <w:t>the President's foreign affairs authority has become</w:t>
      </w:r>
      <w:r w:rsidRPr="00937614">
        <w:rPr>
          <w:rStyle w:val="StyleUnderline"/>
        </w:rPr>
        <w:t xml:space="preserve"> far more </w:t>
      </w:r>
      <w:r w:rsidRPr="00B67C3A">
        <w:rPr>
          <w:rStyle w:val="StyleUnderline"/>
          <w:highlight w:val="cyan"/>
        </w:rPr>
        <w:t>capacious</w:t>
      </w:r>
      <w:r w:rsidRPr="00B67C3A">
        <w:rPr>
          <w:sz w:val="16"/>
        </w:rPr>
        <w:t xml:space="preserve"> than was originally anticipated. For the most part this is because </w:t>
      </w:r>
      <w:r w:rsidRPr="00D53D02">
        <w:rPr>
          <w:rStyle w:val="StyleUnderline"/>
        </w:rPr>
        <w:t>the powers originally conferred on the President have turned out - in light of the unanticipated position of the</w:t>
      </w:r>
      <w:r w:rsidRPr="00B67C3A">
        <w:rPr>
          <w:sz w:val="16"/>
        </w:rPr>
        <w:t xml:space="preserve"> </w:t>
      </w:r>
      <w:r w:rsidRPr="00D53D02">
        <w:rPr>
          <w:rStyle w:val="Emphasis"/>
        </w:rPr>
        <w:t>U</w:t>
      </w:r>
      <w:r w:rsidRPr="00B67C3A">
        <w:rPr>
          <w:sz w:val="16"/>
        </w:rPr>
        <w:t xml:space="preserve">nited </w:t>
      </w:r>
      <w:r w:rsidRPr="00D53D02">
        <w:rPr>
          <w:rStyle w:val="Emphasis"/>
        </w:rPr>
        <w:t>S</w:t>
      </w:r>
      <w:r w:rsidRPr="00B67C3A">
        <w:rPr>
          <w:sz w:val="16"/>
        </w:rPr>
        <w:t xml:space="preserve">tates </w:t>
      </w:r>
      <w:r w:rsidRPr="00D53D02">
        <w:rPr>
          <w:rStyle w:val="StyleUnderline"/>
        </w:rPr>
        <w:t>in the world - to mean much more than anyone would have thought</w:t>
      </w:r>
      <w:r w:rsidRPr="00B67C3A">
        <w:rPr>
          <w:sz w:val="16"/>
        </w:rPr>
        <w:t xml:space="preserve">. The constitutionally granted authorities have led to a great deal of unilateral authority, simply because the United States is so central an actor on the world scene. </w:t>
      </w:r>
      <w:r w:rsidRPr="00B67C3A">
        <w:rPr>
          <w:rStyle w:val="StyleUnderline"/>
          <w:highlight w:val="cyan"/>
        </w:rPr>
        <w:t>The posture of the President means a great deal</w:t>
      </w:r>
      <w:r w:rsidRPr="00D53D02">
        <w:rPr>
          <w:rStyle w:val="StyleUnderline"/>
        </w:rPr>
        <w:t xml:space="preserve"> even if the President acts clearly within the scope of his constitutionally-granted power</w:t>
      </w:r>
      <w:r w:rsidRPr="00B67C3A">
        <w:rPr>
          <w:sz w:val="16"/>
        </w:rPr>
        <w:t xml:space="preserve">. Indeed, </w:t>
      </w:r>
      <w:r w:rsidRPr="00D31D16">
        <w:rPr>
          <w:rStyle w:val="StyleUnderline"/>
          <w:highlight w:val="cyan"/>
        </w:rPr>
        <w:t>mere words from the President</w:t>
      </w:r>
      <w:r w:rsidRPr="00D53D02">
        <w:rPr>
          <w:rStyle w:val="StyleUnderline"/>
        </w:rPr>
        <w:t xml:space="preserve">, at a press conference or during an interview, </w:t>
      </w:r>
      <w:r w:rsidRPr="00B67C3A">
        <w:rPr>
          <w:rStyle w:val="StyleUnderline"/>
          <w:highlight w:val="cyan"/>
        </w:rPr>
        <w:t xml:space="preserve">can </w:t>
      </w:r>
      <w:r w:rsidRPr="00B67C3A">
        <w:rPr>
          <w:rStyle w:val="Emphasis"/>
          <w:highlight w:val="cyan"/>
        </w:rPr>
        <w:t>have enormous consequences for the international community</w:t>
      </w:r>
      <w:r w:rsidRPr="00D53D02">
        <w:rPr>
          <w:rStyle w:val="StyleUnderline"/>
        </w:rPr>
        <w:t>.</w:t>
      </w:r>
    </w:p>
    <w:p w:rsidR="00E75E03" w:rsidRDefault="00E75E03" w:rsidP="00E75E03"/>
    <w:p w:rsidR="00E75E03" w:rsidRDefault="00E75E03" w:rsidP="00E75E03">
      <w:pPr>
        <w:pStyle w:val="Heading4"/>
      </w:pPr>
      <w:r>
        <w:t>President more perceived than Congress or Courts</w:t>
      </w:r>
    </w:p>
    <w:p w:rsidR="00E75E03" w:rsidRDefault="00E75E03" w:rsidP="00E75E03">
      <w:r w:rsidRPr="00070BCE">
        <w:rPr>
          <w:rStyle w:val="Style13ptBold"/>
        </w:rPr>
        <w:t>Marshall, 8</w:t>
      </w:r>
      <w:r>
        <w:t xml:space="preserve"> --- Professor of Law at the University of North Carolina (April 2008, William P., Boston University Law Review, “THE ROLE OF THE PRESIDENT IN THE TWENTY-FIRST CENTURY: ARTICLE: ELEVEN REASONS WHY PRESIDENTIAL POWER INEVITABLY EXPANDS AND WHY IT MATTERS,” 88 B.U.L. Rev. 505, JMP)</w:t>
      </w:r>
    </w:p>
    <w:p w:rsidR="00E75E03" w:rsidRDefault="00E75E03" w:rsidP="00E75E03">
      <w:r>
        <w:t>7. The Media and the Presidency</w:t>
      </w:r>
    </w:p>
    <w:p w:rsidR="00E75E03" w:rsidRPr="0043252D" w:rsidRDefault="00E75E03" w:rsidP="00E75E03">
      <w:pPr>
        <w:rPr>
          <w:rStyle w:val="StyleUnderline"/>
        </w:rPr>
      </w:pPr>
      <w:r>
        <w:t xml:space="preserve">As Justice Jackson recognized in Youngstown, </w:t>
      </w:r>
      <w:r w:rsidRPr="009C428F">
        <w:rPr>
          <w:rStyle w:val="StyleUnderline"/>
          <w:highlight w:val="cyan"/>
        </w:rPr>
        <w:t>the power of the Presidency has</w:t>
      </w:r>
      <w:r w:rsidRPr="00361811">
        <w:rPr>
          <w:rStyle w:val="StyleUnderline"/>
        </w:rPr>
        <w:t xml:space="preserve"> also </w:t>
      </w:r>
      <w:r w:rsidRPr="009C428F">
        <w:rPr>
          <w:rStyle w:val="StyleUnderline"/>
          <w:highlight w:val="cyan"/>
        </w:rPr>
        <w:t>been magnified by</w:t>
      </w:r>
      <w:r w:rsidRPr="00361811">
        <w:rPr>
          <w:rStyle w:val="StyleUnderline"/>
        </w:rPr>
        <w:t xml:space="preserve"> the nature of </w:t>
      </w:r>
      <w:r w:rsidRPr="009C428F">
        <w:rPr>
          <w:rStyle w:val="StyleUnderline"/>
          <w:highlight w:val="cyan"/>
        </w:rPr>
        <w:t>media</w:t>
      </w:r>
      <w:r w:rsidRPr="00361811">
        <w:rPr>
          <w:rStyle w:val="StyleUnderline"/>
        </w:rPr>
        <w:t xml:space="preserve"> coverage</w:t>
      </w:r>
      <w:r>
        <w:t xml:space="preserve">. This coverage, which focuses on the President as the center of national power, n66 has only increased since Jackson's day as the dominance of television has increasingly identified the image of the nation with the image of the particular President holding office. n67 </w:t>
      </w:r>
      <w:proofErr w:type="gramStart"/>
      <w:r>
        <w:t>The</w:t>
      </w:r>
      <w:proofErr w:type="gramEnd"/>
      <w:r>
        <w:t xml:space="preserve"> effects of this image are substantial. </w:t>
      </w:r>
      <w:r w:rsidRPr="009C428F">
        <w:rPr>
          <w:rStyle w:val="StyleUnderline"/>
          <w:highlight w:val="cyan"/>
        </w:rPr>
        <w:t>Because the President is</w:t>
      </w:r>
      <w:r w:rsidRPr="00C472A9">
        <w:rPr>
          <w:rStyle w:val="StyleUnderline"/>
        </w:rPr>
        <w:t xml:space="preserve"> seen as </w:t>
      </w:r>
      <w:r w:rsidRPr="009C428F">
        <w:rPr>
          <w:rStyle w:val="StyleUnderline"/>
          <w:highlight w:val="cyan"/>
        </w:rPr>
        <w:t xml:space="preserve">speaking for the nation, </w:t>
      </w:r>
      <w:r w:rsidRPr="009C428F">
        <w:rPr>
          <w:rStyle w:val="Emphasis"/>
          <w:highlight w:val="cyan"/>
        </w:rPr>
        <w:t>the Presidency is imbued with</w:t>
      </w:r>
      <w:r w:rsidRPr="0043252D">
        <w:rPr>
          <w:rStyle w:val="Emphasis"/>
        </w:rPr>
        <w:t xml:space="preserve"> a unique </w:t>
      </w:r>
      <w:r w:rsidRPr="009C428F">
        <w:rPr>
          <w:rStyle w:val="Emphasis"/>
          <w:highlight w:val="cyan"/>
        </w:rPr>
        <w:t>credibility</w:t>
      </w:r>
      <w:r w:rsidRPr="009C428F">
        <w:rPr>
          <w:rStyle w:val="StyleUnderline"/>
          <w:highlight w:val="cyan"/>
        </w:rPr>
        <w:t>. The President</w:t>
      </w:r>
      <w:r w:rsidRPr="00C472A9">
        <w:rPr>
          <w:rStyle w:val="StyleUnderline"/>
        </w:rPr>
        <w:t xml:space="preserve"> thereby </w:t>
      </w:r>
      <w:r w:rsidRPr="009C428F">
        <w:rPr>
          <w:rStyle w:val="StyleUnderline"/>
          <w:highlight w:val="cyan"/>
        </w:rPr>
        <w:t>holds</w:t>
      </w:r>
      <w:r w:rsidRPr="00C472A9">
        <w:rPr>
          <w:rStyle w:val="StyleUnderline"/>
        </w:rPr>
        <w:t xml:space="preserve"> an </w:t>
      </w:r>
      <w:r w:rsidRPr="009C428F">
        <w:rPr>
          <w:rStyle w:val="Emphasis"/>
          <w:highlight w:val="cyan"/>
        </w:rPr>
        <w:t>immediate and substantial advantage in</w:t>
      </w:r>
      <w:r w:rsidRPr="00FB38E3">
        <w:rPr>
          <w:rStyle w:val="Emphasis"/>
        </w:rPr>
        <w:t xml:space="preserve"> any </w:t>
      </w:r>
      <w:r w:rsidRPr="009C428F">
        <w:rPr>
          <w:rStyle w:val="Emphasis"/>
          <w:highlight w:val="cyan"/>
        </w:rPr>
        <w:t>political confrontation</w:t>
      </w:r>
      <w:r w:rsidRPr="00C472A9">
        <w:rPr>
          <w:rStyle w:val="StyleUnderline"/>
        </w:rPr>
        <w:t>.</w:t>
      </w:r>
      <w:r>
        <w:t xml:space="preserve"> n68 Additionally, </w:t>
      </w:r>
      <w:r w:rsidRPr="009C428F">
        <w:rPr>
          <w:rStyle w:val="StyleUnderline"/>
        </w:rPr>
        <w:t>unlike the Congress or the Court</w:t>
      </w:r>
      <w:r w:rsidRPr="0043252D">
        <w:rPr>
          <w:rStyle w:val="StyleUnderline"/>
        </w:rPr>
        <w:t xml:space="preserve">, </w:t>
      </w:r>
      <w:r w:rsidRPr="009C428F">
        <w:rPr>
          <w:rStyle w:val="Emphasis"/>
          <w:highlight w:val="cyan"/>
        </w:rPr>
        <w:t>the President is</w:t>
      </w:r>
      <w:r w:rsidRPr="00A800D3">
        <w:rPr>
          <w:rStyle w:val="Emphasis"/>
        </w:rPr>
        <w:t xml:space="preserve"> uniquely </w:t>
      </w:r>
      <w:r w:rsidRPr="009C428F">
        <w:rPr>
          <w:rStyle w:val="Emphasis"/>
          <w:highlight w:val="cyan"/>
        </w:rPr>
        <w:t>able to demand</w:t>
      </w:r>
      <w:r w:rsidRPr="00A800D3">
        <w:rPr>
          <w:rStyle w:val="Emphasis"/>
        </w:rPr>
        <w:t xml:space="preserve"> the </w:t>
      </w:r>
      <w:r w:rsidRPr="009C428F">
        <w:rPr>
          <w:rStyle w:val="Emphasis"/>
          <w:highlight w:val="cyan"/>
        </w:rPr>
        <w:t>attention of the media</w:t>
      </w:r>
      <w:r w:rsidRPr="009C428F">
        <w:rPr>
          <w:rStyle w:val="StyleUnderline"/>
          <w:highlight w:val="cyan"/>
        </w:rPr>
        <w:t xml:space="preserve"> and</w:t>
      </w:r>
      <w:r w:rsidRPr="0043252D">
        <w:rPr>
          <w:rStyle w:val="StyleUnderline"/>
        </w:rPr>
        <w:t xml:space="preserve">, in that way, </w:t>
      </w:r>
      <w:r w:rsidRPr="009C428F">
        <w:rPr>
          <w:rStyle w:val="StyleUnderline"/>
          <w:highlight w:val="cyan"/>
        </w:rPr>
        <w:t>can influence the</w:t>
      </w:r>
      <w:r w:rsidRPr="0043252D">
        <w:rPr>
          <w:rStyle w:val="StyleUnderline"/>
        </w:rPr>
        <w:t xml:space="preserve"> Nation's </w:t>
      </w:r>
      <w:r w:rsidRPr="009C428F">
        <w:rPr>
          <w:rStyle w:val="StyleUnderline"/>
          <w:highlight w:val="cyan"/>
        </w:rPr>
        <w:t>political agenda to an extent</w:t>
      </w:r>
      <w:r w:rsidRPr="0043252D">
        <w:rPr>
          <w:rStyle w:val="StyleUnderline"/>
        </w:rPr>
        <w:t xml:space="preserve"> that </w:t>
      </w:r>
      <w:r w:rsidRPr="009C428F">
        <w:rPr>
          <w:rStyle w:val="StyleUnderline"/>
          <w:highlight w:val="cyan"/>
        </w:rPr>
        <w:t xml:space="preserve">no other </w:t>
      </w:r>
      <w:r w:rsidRPr="009C428F">
        <w:rPr>
          <w:rStyle w:val="StyleUnderline"/>
        </w:rPr>
        <w:t>individual</w:t>
      </w:r>
      <w:r w:rsidRPr="0043252D">
        <w:rPr>
          <w:rStyle w:val="StyleUnderline"/>
        </w:rPr>
        <w:t xml:space="preserve">, or </w:t>
      </w:r>
      <w:r w:rsidRPr="009C428F">
        <w:rPr>
          <w:rStyle w:val="StyleUnderline"/>
          <w:highlight w:val="cyan"/>
        </w:rPr>
        <w:t>institution, can</w:t>
      </w:r>
      <w:r w:rsidRPr="0043252D">
        <w:rPr>
          <w:rStyle w:val="StyleUnderline"/>
        </w:rPr>
        <w:t xml:space="preserve"> even </w:t>
      </w:r>
      <w:r w:rsidRPr="009C428F">
        <w:rPr>
          <w:rStyle w:val="StyleUnderline"/>
          <w:highlight w:val="cyan"/>
        </w:rPr>
        <w:t>approximate</w:t>
      </w:r>
      <w:r w:rsidRPr="0043252D">
        <w:rPr>
          <w:rStyle w:val="StyleUnderline"/>
        </w:rPr>
        <w:t>.</w:t>
      </w:r>
    </w:p>
    <w:p w:rsidR="00E75E03" w:rsidRPr="008A13BF" w:rsidRDefault="00E75E03" w:rsidP="00345A92"/>
    <w:p w:rsidR="00345A92" w:rsidRDefault="00345A92" w:rsidP="00345A92">
      <w:pPr>
        <w:pStyle w:val="Heading3"/>
      </w:pPr>
      <w:r>
        <w:t>Solves Signal / AT: Not Credible</w:t>
      </w:r>
    </w:p>
    <w:p w:rsidR="00345A92" w:rsidRDefault="00345A92" w:rsidP="00345A92"/>
    <w:p w:rsidR="00345A92" w:rsidRDefault="00345A92" w:rsidP="00345A92">
      <w:pPr>
        <w:pStyle w:val="Heading4"/>
      </w:pPr>
      <w:r>
        <w:t>President more perceived than Congress or Courts</w:t>
      </w:r>
    </w:p>
    <w:p w:rsidR="00345A92" w:rsidRDefault="00345A92" w:rsidP="00345A92">
      <w:r w:rsidRPr="00070BCE">
        <w:rPr>
          <w:rStyle w:val="Style13ptBold"/>
        </w:rPr>
        <w:t>Marshall, 8</w:t>
      </w:r>
      <w:r>
        <w:t xml:space="preserve"> --- Professor of Law at the University of North Carolina (April 2008, William P., Boston University Law Review, “THE ROLE OF THE PRESIDENT IN THE TWENTY-FIRST CENTURY: ARTICLE: ELEVEN REASONS WHY PRESIDENTIAL POWER INEVITABLY EXPANDS AND WHY IT MATTERS,” 88 B.U.L. Rev. 505, JMP)</w:t>
      </w:r>
    </w:p>
    <w:p w:rsidR="00345A92" w:rsidRDefault="00345A92" w:rsidP="00345A92">
      <w:r>
        <w:t>7. The Media and the Presidency</w:t>
      </w:r>
    </w:p>
    <w:p w:rsidR="00345A92" w:rsidRPr="0043252D" w:rsidRDefault="00345A92" w:rsidP="00345A92">
      <w:pPr>
        <w:rPr>
          <w:rStyle w:val="StyleUnderline"/>
        </w:rPr>
      </w:pPr>
      <w:r w:rsidRPr="009C428F">
        <w:rPr>
          <w:sz w:val="16"/>
        </w:rPr>
        <w:t xml:space="preserve">As Justice Jackson recognized in Youngstown, </w:t>
      </w:r>
      <w:r w:rsidRPr="009C428F">
        <w:rPr>
          <w:rStyle w:val="StyleUnderline"/>
          <w:highlight w:val="cyan"/>
        </w:rPr>
        <w:t>the power of the Presidency has</w:t>
      </w:r>
      <w:r w:rsidRPr="00361811">
        <w:rPr>
          <w:rStyle w:val="StyleUnderline"/>
        </w:rPr>
        <w:t xml:space="preserve"> also </w:t>
      </w:r>
      <w:r w:rsidRPr="009C428F">
        <w:rPr>
          <w:rStyle w:val="StyleUnderline"/>
          <w:highlight w:val="cyan"/>
        </w:rPr>
        <w:t>been magnified by</w:t>
      </w:r>
      <w:r w:rsidRPr="00361811">
        <w:rPr>
          <w:rStyle w:val="StyleUnderline"/>
        </w:rPr>
        <w:t xml:space="preserve"> the nature of </w:t>
      </w:r>
      <w:r w:rsidRPr="009C428F">
        <w:rPr>
          <w:rStyle w:val="StyleUnderline"/>
          <w:highlight w:val="cyan"/>
        </w:rPr>
        <w:t>media</w:t>
      </w:r>
      <w:r w:rsidRPr="00361811">
        <w:rPr>
          <w:rStyle w:val="StyleUnderline"/>
        </w:rPr>
        <w:t xml:space="preserve"> coverage</w:t>
      </w:r>
      <w:r w:rsidRPr="009C428F">
        <w:rPr>
          <w:sz w:val="16"/>
        </w:rPr>
        <w:t xml:space="preserve">. This coverage, which focuses on the President as the center of national power, n66 has only increased since Jackson's day as the dominance of television has increasingly identified the image of the nation with the image of the particular President holding office. n67 </w:t>
      </w:r>
      <w:proofErr w:type="gramStart"/>
      <w:r w:rsidRPr="009C428F">
        <w:rPr>
          <w:sz w:val="16"/>
        </w:rPr>
        <w:t>The</w:t>
      </w:r>
      <w:proofErr w:type="gramEnd"/>
      <w:r w:rsidRPr="009C428F">
        <w:rPr>
          <w:sz w:val="16"/>
        </w:rPr>
        <w:t xml:space="preserve"> effects of this image are substantial. </w:t>
      </w:r>
      <w:r w:rsidRPr="009C428F">
        <w:rPr>
          <w:rStyle w:val="StyleUnderline"/>
          <w:highlight w:val="cyan"/>
        </w:rPr>
        <w:t>Because the President is</w:t>
      </w:r>
      <w:r w:rsidRPr="00C472A9">
        <w:rPr>
          <w:rStyle w:val="StyleUnderline"/>
        </w:rPr>
        <w:t xml:space="preserve"> seen as </w:t>
      </w:r>
      <w:r w:rsidRPr="009C428F">
        <w:rPr>
          <w:rStyle w:val="StyleUnderline"/>
          <w:highlight w:val="cyan"/>
        </w:rPr>
        <w:t xml:space="preserve">speaking for the nation, </w:t>
      </w:r>
      <w:r w:rsidRPr="009C428F">
        <w:rPr>
          <w:rStyle w:val="Emphasis"/>
          <w:highlight w:val="cyan"/>
        </w:rPr>
        <w:t xml:space="preserve">the Presidency is imbued </w:t>
      </w:r>
      <w:r w:rsidRPr="00D31D16">
        <w:rPr>
          <w:rStyle w:val="Emphasis"/>
          <w:highlight w:val="cyan"/>
        </w:rPr>
        <w:t>with a unique credibility</w:t>
      </w:r>
      <w:r w:rsidRPr="009C428F">
        <w:rPr>
          <w:rStyle w:val="StyleUnderline"/>
          <w:highlight w:val="cyan"/>
        </w:rPr>
        <w:t>. The President</w:t>
      </w:r>
      <w:r w:rsidRPr="00C472A9">
        <w:rPr>
          <w:rStyle w:val="StyleUnderline"/>
        </w:rPr>
        <w:t xml:space="preserve"> thereby </w:t>
      </w:r>
      <w:r w:rsidRPr="009C428F">
        <w:rPr>
          <w:rStyle w:val="StyleUnderline"/>
          <w:highlight w:val="cyan"/>
        </w:rPr>
        <w:t>holds</w:t>
      </w:r>
      <w:r w:rsidRPr="00C472A9">
        <w:rPr>
          <w:rStyle w:val="StyleUnderline"/>
        </w:rPr>
        <w:t xml:space="preserve"> an </w:t>
      </w:r>
      <w:r w:rsidRPr="009C428F">
        <w:rPr>
          <w:rStyle w:val="Emphasis"/>
          <w:highlight w:val="cyan"/>
        </w:rPr>
        <w:t>immediate and substantial advantage in</w:t>
      </w:r>
      <w:r w:rsidRPr="00FB38E3">
        <w:rPr>
          <w:rStyle w:val="Emphasis"/>
        </w:rPr>
        <w:t xml:space="preserve"> any </w:t>
      </w:r>
      <w:r w:rsidRPr="009C428F">
        <w:rPr>
          <w:rStyle w:val="Emphasis"/>
          <w:highlight w:val="cyan"/>
        </w:rPr>
        <w:t>political confrontation</w:t>
      </w:r>
      <w:r w:rsidRPr="00C472A9">
        <w:rPr>
          <w:rStyle w:val="StyleUnderline"/>
        </w:rPr>
        <w:t>.</w:t>
      </w:r>
      <w:r w:rsidRPr="009C428F">
        <w:rPr>
          <w:sz w:val="16"/>
        </w:rPr>
        <w:t xml:space="preserve"> n68 Additionally, </w:t>
      </w:r>
      <w:r w:rsidRPr="009C428F">
        <w:rPr>
          <w:rStyle w:val="StyleUnderline"/>
        </w:rPr>
        <w:t>unlike the Congress or the Court</w:t>
      </w:r>
      <w:r w:rsidRPr="0043252D">
        <w:rPr>
          <w:rStyle w:val="StyleUnderline"/>
        </w:rPr>
        <w:t xml:space="preserve">, </w:t>
      </w:r>
      <w:r w:rsidRPr="009C428F">
        <w:rPr>
          <w:rStyle w:val="Emphasis"/>
          <w:highlight w:val="cyan"/>
        </w:rPr>
        <w:t>the President is</w:t>
      </w:r>
      <w:r w:rsidRPr="00A800D3">
        <w:rPr>
          <w:rStyle w:val="Emphasis"/>
        </w:rPr>
        <w:t xml:space="preserve"> uniquely </w:t>
      </w:r>
      <w:r w:rsidRPr="009C428F">
        <w:rPr>
          <w:rStyle w:val="Emphasis"/>
          <w:highlight w:val="cyan"/>
        </w:rPr>
        <w:t>able to demand</w:t>
      </w:r>
      <w:r w:rsidRPr="00A800D3">
        <w:rPr>
          <w:rStyle w:val="Emphasis"/>
        </w:rPr>
        <w:t xml:space="preserve"> the </w:t>
      </w:r>
      <w:r w:rsidRPr="009C428F">
        <w:rPr>
          <w:rStyle w:val="Emphasis"/>
          <w:highlight w:val="cyan"/>
        </w:rPr>
        <w:t>attention of the media</w:t>
      </w:r>
      <w:r w:rsidRPr="009C428F">
        <w:rPr>
          <w:rStyle w:val="StyleUnderline"/>
          <w:highlight w:val="cyan"/>
        </w:rPr>
        <w:t xml:space="preserve"> and</w:t>
      </w:r>
      <w:r w:rsidRPr="0043252D">
        <w:rPr>
          <w:rStyle w:val="StyleUnderline"/>
        </w:rPr>
        <w:t xml:space="preserve">, in that way, </w:t>
      </w:r>
      <w:r w:rsidRPr="009C428F">
        <w:rPr>
          <w:rStyle w:val="StyleUnderline"/>
          <w:highlight w:val="cyan"/>
        </w:rPr>
        <w:t>can influence the</w:t>
      </w:r>
      <w:r w:rsidRPr="0043252D">
        <w:rPr>
          <w:rStyle w:val="StyleUnderline"/>
        </w:rPr>
        <w:t xml:space="preserve"> Nation's </w:t>
      </w:r>
      <w:r w:rsidRPr="009C428F">
        <w:rPr>
          <w:rStyle w:val="StyleUnderline"/>
          <w:highlight w:val="cyan"/>
        </w:rPr>
        <w:t>political agenda to an extent</w:t>
      </w:r>
      <w:r w:rsidRPr="0043252D">
        <w:rPr>
          <w:rStyle w:val="StyleUnderline"/>
        </w:rPr>
        <w:t xml:space="preserve"> that </w:t>
      </w:r>
      <w:r w:rsidRPr="009C428F">
        <w:rPr>
          <w:rStyle w:val="StyleUnderline"/>
          <w:highlight w:val="cyan"/>
        </w:rPr>
        <w:t xml:space="preserve">no other </w:t>
      </w:r>
      <w:r w:rsidRPr="009C428F">
        <w:rPr>
          <w:rStyle w:val="StyleUnderline"/>
        </w:rPr>
        <w:t>individual</w:t>
      </w:r>
      <w:r w:rsidRPr="0043252D">
        <w:rPr>
          <w:rStyle w:val="StyleUnderline"/>
        </w:rPr>
        <w:t xml:space="preserve">, or </w:t>
      </w:r>
      <w:r w:rsidRPr="009C428F">
        <w:rPr>
          <w:rStyle w:val="StyleUnderline"/>
          <w:highlight w:val="cyan"/>
        </w:rPr>
        <w:t>institution, can</w:t>
      </w:r>
      <w:r w:rsidRPr="0043252D">
        <w:rPr>
          <w:rStyle w:val="StyleUnderline"/>
        </w:rPr>
        <w:t xml:space="preserve"> even </w:t>
      </w:r>
      <w:r w:rsidRPr="009C428F">
        <w:rPr>
          <w:rStyle w:val="StyleUnderline"/>
          <w:highlight w:val="cyan"/>
        </w:rPr>
        <w:t>approximate</w:t>
      </w:r>
      <w:r w:rsidRPr="0043252D">
        <w:rPr>
          <w:rStyle w:val="StyleUnderline"/>
        </w:rPr>
        <w:t>.</w:t>
      </w:r>
    </w:p>
    <w:p w:rsidR="00345A92" w:rsidRDefault="00345A92" w:rsidP="00345A92"/>
    <w:p w:rsidR="00345A92" w:rsidRDefault="00345A92" w:rsidP="00345A92">
      <w:pPr>
        <w:pStyle w:val="Heading4"/>
      </w:pPr>
      <w:r>
        <w:t xml:space="preserve">Executive self-binding </w:t>
      </w:r>
      <w:r w:rsidRPr="00476838">
        <w:rPr>
          <w:u w:val="single"/>
        </w:rPr>
        <w:t>sends positive signal</w:t>
      </w:r>
      <w:r>
        <w:t xml:space="preserve"> --- increases </w:t>
      </w:r>
      <w:r w:rsidRPr="00CE292A">
        <w:rPr>
          <w:u w:val="single"/>
        </w:rPr>
        <w:t>credibility</w:t>
      </w:r>
      <w:r>
        <w:t xml:space="preserve"> and earns goodwill from public, Congress and Courts </w:t>
      </w:r>
    </w:p>
    <w:p w:rsidR="00345A92" w:rsidRDefault="00345A92" w:rsidP="00345A92">
      <w:r w:rsidRPr="001B7FED">
        <w:rPr>
          <w:rStyle w:val="Style13ptBold"/>
        </w:rPr>
        <w:t xml:space="preserve">Posner &amp; </w:t>
      </w:r>
      <w:proofErr w:type="spellStart"/>
      <w:r w:rsidRPr="001B7FED">
        <w:rPr>
          <w:rStyle w:val="Style13ptBold"/>
        </w:rPr>
        <w:t>Vermeule</w:t>
      </w:r>
      <w:proofErr w:type="spellEnd"/>
      <w:r w:rsidRPr="001B7FED">
        <w:rPr>
          <w:rStyle w:val="Style13ptBold"/>
        </w:rPr>
        <w:t>, 6</w:t>
      </w:r>
      <w:r>
        <w:t xml:space="preserve"> --- *Prof of Law at U Chicago, AND ** Prof of Law at Harvard (9/19/2006, Eric A. Posner &amp; Adrian </w:t>
      </w:r>
      <w:proofErr w:type="spellStart"/>
      <w:r>
        <w:t>Vermeule</w:t>
      </w:r>
      <w:proofErr w:type="spellEnd"/>
      <w:r>
        <w:t xml:space="preserve">, “The Credible Executive,” </w:t>
      </w:r>
      <w:hyperlink r:id="rId161" w:history="1">
        <w:r w:rsidRPr="001A2487">
          <w:rPr>
            <w:rStyle w:val="Hyperlink"/>
          </w:rPr>
          <w:t>http://papers.ssrn.com/sol3/papers.cfm?abstract_id=931501)</w:t>
        </w:r>
      </w:hyperlink>
      <w:r>
        <w:t>)</w:t>
      </w:r>
    </w:p>
    <w:p w:rsidR="00345A92" w:rsidRPr="00963F1C" w:rsidRDefault="00345A92" w:rsidP="00345A92">
      <w:pPr>
        <w:rPr>
          <w:sz w:val="16"/>
        </w:rPr>
      </w:pPr>
      <w:r w:rsidRPr="00963F1C">
        <w:rPr>
          <w:sz w:val="16"/>
        </w:rPr>
        <w:t xml:space="preserve">The problem, however, is that the public has no simple way to know which type of executive it is dealing with. An ill-motivated executive will just mimic the statements of a well-motivated one, saying the right things and offering plausible rationales for policies that outsiders, lacking crucial information, find difficult to evaluate—policies that turn out not to be in the public interest. The ability of the ill-motivated executive to mimic the public-spirited executive’s statements gives rise to the executive’s dilemma of credibility: the well-motivated executive has no simple way to identify himself as such. </w:t>
      </w:r>
      <w:r w:rsidRPr="006F3E1A">
        <w:rPr>
          <w:rStyle w:val="StyleUnderline"/>
        </w:rPr>
        <w:t>Distrust causes voters (and the legislators</w:t>
      </w:r>
      <w:r w:rsidRPr="00963F1C">
        <w:rPr>
          <w:sz w:val="16"/>
        </w:rPr>
        <w:t xml:space="preserve"> they elect) </w:t>
      </w:r>
      <w:r w:rsidRPr="006F3E1A">
        <w:rPr>
          <w:rStyle w:val="StyleUnderline"/>
        </w:rPr>
        <w:t xml:space="preserve">to withhold discretion that they would like to grant and that the well-motivated executive would like to receive. </w:t>
      </w:r>
      <w:r w:rsidRPr="00963F1C">
        <w:rPr>
          <w:sz w:val="16"/>
        </w:rPr>
        <w:t xml:space="preserve">Of course the ill-motivated executive might also want discretion; the problem is that </w:t>
      </w:r>
      <w:r w:rsidRPr="0015730C">
        <w:rPr>
          <w:rStyle w:val="StyleUnderline"/>
        </w:rPr>
        <w:t>voters who would want to give discretion (only) to the well-motivated executive may choose not to do so, because they are not sure what type he actually is</w:t>
      </w:r>
      <w:r w:rsidRPr="00963F1C">
        <w:rPr>
          <w:sz w:val="16"/>
        </w:rPr>
        <w:t>. The risk that the public and legislators will fail to trust a well-motivated president is just as serious as the risk that they will trust an ill-motivated president, yet legal scholars have felled forests on the second topic while largely neglecting the first.5</w:t>
      </w:r>
    </w:p>
    <w:p w:rsidR="00345A92" w:rsidRPr="00963F1C" w:rsidRDefault="00345A92" w:rsidP="00345A92">
      <w:pPr>
        <w:rPr>
          <w:sz w:val="16"/>
        </w:rPr>
      </w:pPr>
      <w:r w:rsidRPr="00963F1C">
        <w:rPr>
          <w:sz w:val="16"/>
        </w:rPr>
        <w:t xml:space="preserve">Our aim in this paper is to identify this dilemma of credibility that afflicts the well-motivated executive and to propose mechanisms for ameliorating it; we focus on emergencies and national security, but cast the analysis within a broader framework. Our basic claim is that </w:t>
      </w:r>
      <w:r w:rsidRPr="000F422A">
        <w:rPr>
          <w:rStyle w:val="StyleUnderline"/>
        </w:rPr>
        <w:t xml:space="preserve">the </w:t>
      </w:r>
      <w:r w:rsidRPr="00963F1C">
        <w:rPr>
          <w:rStyle w:val="StyleUnderline"/>
          <w:highlight w:val="cyan"/>
        </w:rPr>
        <w:t>credibility</w:t>
      </w:r>
      <w:r w:rsidRPr="000F422A">
        <w:rPr>
          <w:rStyle w:val="StyleUnderline"/>
        </w:rPr>
        <w:t xml:space="preserve"> dilemma </w:t>
      </w:r>
      <w:r w:rsidRPr="00963F1C">
        <w:rPr>
          <w:rStyle w:val="StyleUnderline"/>
          <w:highlight w:val="cyan"/>
        </w:rPr>
        <w:t>can be addressed by executive signaling</w:t>
      </w:r>
      <w:r w:rsidRPr="00963F1C">
        <w:rPr>
          <w:sz w:val="16"/>
        </w:rPr>
        <w:t xml:space="preserve">. Without any new constitutional amendments, statutes, or legislative action, </w:t>
      </w:r>
      <w:r w:rsidRPr="007F1DD3">
        <w:rPr>
          <w:rStyle w:val="StyleUnderline"/>
        </w:rPr>
        <w:t xml:space="preserve">law </w:t>
      </w:r>
      <w:r w:rsidRPr="00963F1C">
        <w:rPr>
          <w:rStyle w:val="StyleUnderline"/>
        </w:rPr>
        <w:t xml:space="preserve">and executive practice already contains resources sufficient to allow a well-motivated executive to send a credible signal of his motivations, committing to use increased discretion in public-spirited ways. </w:t>
      </w:r>
      <w:r w:rsidRPr="00963F1C">
        <w:rPr>
          <w:rStyle w:val="StyleUnderline"/>
          <w:highlight w:val="cyan"/>
        </w:rPr>
        <w:t>By tying policies to institutional mechanisms</w:t>
      </w:r>
      <w:r w:rsidRPr="00210F15">
        <w:rPr>
          <w:rStyle w:val="StyleUnderline"/>
        </w:rPr>
        <w:t xml:space="preserve"> that impose heavier costs on ill-motivated actors than on well-motivated ones, </w:t>
      </w:r>
      <w:r w:rsidRPr="00963F1C">
        <w:rPr>
          <w:rStyle w:val="StyleUnderline"/>
          <w:highlight w:val="cyan"/>
        </w:rPr>
        <w:t>the</w:t>
      </w:r>
      <w:r w:rsidRPr="00210F15">
        <w:rPr>
          <w:rStyle w:val="StyleUnderline"/>
        </w:rPr>
        <w:t xml:space="preserve"> </w:t>
      </w:r>
      <w:proofErr w:type="spellStart"/>
      <w:r w:rsidRPr="00210F15">
        <w:rPr>
          <w:rStyle w:val="StyleUnderline"/>
        </w:rPr>
        <w:t>wellmotivated</w:t>
      </w:r>
      <w:proofErr w:type="spellEnd"/>
      <w:r w:rsidRPr="00210F15">
        <w:rPr>
          <w:rStyle w:val="StyleUnderline"/>
        </w:rPr>
        <w:t xml:space="preserve"> </w:t>
      </w:r>
      <w:r w:rsidRPr="00963F1C">
        <w:rPr>
          <w:rStyle w:val="StyleUnderline"/>
          <w:highlight w:val="cyan"/>
        </w:rPr>
        <w:t xml:space="preserve">executive </w:t>
      </w:r>
      <w:r w:rsidRPr="00143D26">
        <w:rPr>
          <w:rStyle w:val="StyleUnderline"/>
          <w:highlight w:val="cyan"/>
        </w:rPr>
        <w:t xml:space="preserve">can </w:t>
      </w:r>
      <w:r w:rsidRPr="00143D26">
        <w:rPr>
          <w:rStyle w:val="Emphasis"/>
          <w:highlight w:val="cyan"/>
        </w:rPr>
        <w:t>credibly signal</w:t>
      </w:r>
      <w:r w:rsidRPr="00210F15">
        <w:rPr>
          <w:rStyle w:val="Emphasis"/>
        </w:rPr>
        <w:t xml:space="preserve"> his </w:t>
      </w:r>
      <w:r w:rsidRPr="00143D26">
        <w:rPr>
          <w:rStyle w:val="Emphasis"/>
          <w:highlight w:val="cyan"/>
        </w:rPr>
        <w:t>good i</w:t>
      </w:r>
      <w:r w:rsidRPr="00963F1C">
        <w:rPr>
          <w:rStyle w:val="Emphasis"/>
          <w:highlight w:val="cyan"/>
        </w:rPr>
        <w:t>ntentions</w:t>
      </w:r>
      <w:r w:rsidRPr="00143D26">
        <w:rPr>
          <w:rStyle w:val="StyleUnderline"/>
        </w:rPr>
        <w:t xml:space="preserve"> </w:t>
      </w:r>
      <w:r w:rsidRPr="00963F1C">
        <w:rPr>
          <w:rStyle w:val="StyleUnderline"/>
        </w:rPr>
        <w:t>and thus persuade voters that</w:t>
      </w:r>
      <w:r w:rsidRPr="00210F15">
        <w:rPr>
          <w:rStyle w:val="StyleUnderline"/>
        </w:rPr>
        <w:t xml:space="preserve"> his policies are those that voters would want if fully </w:t>
      </w:r>
      <w:r w:rsidRPr="00C441EB">
        <w:rPr>
          <w:rStyle w:val="StyleUnderline"/>
        </w:rPr>
        <w:t xml:space="preserve">informed. We focus particularly on </w:t>
      </w:r>
      <w:r w:rsidRPr="00963F1C">
        <w:rPr>
          <w:rStyle w:val="Emphasis"/>
          <w:highlight w:val="cyan"/>
        </w:rPr>
        <w:t>mechanisms of executive self-binding</w:t>
      </w:r>
      <w:r w:rsidRPr="00C441EB">
        <w:rPr>
          <w:rStyle w:val="StyleUnderline"/>
        </w:rPr>
        <w:t xml:space="preserve"> that send a </w:t>
      </w:r>
      <w:r w:rsidRPr="00963F1C">
        <w:rPr>
          <w:rStyle w:val="StyleUnderline"/>
          <w:highlight w:val="cyan"/>
        </w:rPr>
        <w:t>signal</w:t>
      </w:r>
      <w:r w:rsidRPr="00C441EB">
        <w:rPr>
          <w:rStyle w:val="StyleUnderline"/>
        </w:rPr>
        <w:t xml:space="preserve"> of </w:t>
      </w:r>
      <w:r w:rsidRPr="00963F1C">
        <w:rPr>
          <w:rStyle w:val="StyleUnderline"/>
          <w:highlight w:val="cyan"/>
        </w:rPr>
        <w:t>credibility by committing presidents to</w:t>
      </w:r>
      <w:r w:rsidRPr="00C441EB">
        <w:rPr>
          <w:rStyle w:val="StyleUnderline"/>
        </w:rPr>
        <w:t xml:space="preserve"> actions or </w:t>
      </w:r>
      <w:r w:rsidRPr="00963F1C">
        <w:rPr>
          <w:rStyle w:val="StyleUnderline"/>
          <w:highlight w:val="cyan"/>
        </w:rPr>
        <w:t>policies</w:t>
      </w:r>
      <w:r w:rsidRPr="00C441EB">
        <w:rPr>
          <w:rStyle w:val="StyleUnderline"/>
        </w:rPr>
        <w:t xml:space="preserve"> that </w:t>
      </w:r>
      <w:r w:rsidRPr="00963F1C">
        <w:rPr>
          <w:rStyle w:val="StyleUnderline"/>
          <w:highlight w:val="cyan"/>
        </w:rPr>
        <w:t xml:space="preserve">only a </w:t>
      </w:r>
      <w:r w:rsidRPr="00963F1C">
        <w:rPr>
          <w:rStyle w:val="StyleUnderline"/>
        </w:rPr>
        <w:t>well-</w:t>
      </w:r>
      <w:r w:rsidRPr="00963F1C">
        <w:rPr>
          <w:rStyle w:val="StyleUnderline"/>
          <w:highlight w:val="cyan"/>
        </w:rPr>
        <w:t>motivated president would adopt</w:t>
      </w:r>
      <w:r w:rsidRPr="00C441EB">
        <w:rPr>
          <w:rStyle w:val="StyleUnderline"/>
        </w:rPr>
        <w:t>.</w:t>
      </w:r>
    </w:p>
    <w:p w:rsidR="00345A92" w:rsidRPr="00963F1C" w:rsidRDefault="00345A92" w:rsidP="00345A92">
      <w:pPr>
        <w:rPr>
          <w:sz w:val="16"/>
        </w:rPr>
      </w:pPr>
      <w:r w:rsidRPr="00963F1C">
        <w:rPr>
          <w:sz w:val="16"/>
        </w:rPr>
        <w:t xml:space="preserve">The discussion is structured as follows. Part I lays out examples of the credibility dilemma, both historical and recent. Part II analyzes the credibility dilemma through the lens of principal-agent theory. Part III examines the attempted Madisonian solution to the credibility dilemma, and explains why it is a failure, for the most part. Part IV suggests </w:t>
      </w:r>
      <w:r w:rsidRPr="00C441EB">
        <w:rPr>
          <w:rStyle w:val="StyleUnderline"/>
        </w:rPr>
        <w:t xml:space="preserve">a series of mechanisms for credibly </w:t>
      </w:r>
      <w:r w:rsidRPr="00A47A0B">
        <w:rPr>
          <w:rStyle w:val="StyleUnderline"/>
        </w:rPr>
        <w:t xml:space="preserve">demonstrating the executive’s good intentions. These </w:t>
      </w:r>
      <w:r w:rsidRPr="00963F1C">
        <w:rPr>
          <w:rStyle w:val="StyleUnderline"/>
          <w:highlight w:val="cyan"/>
        </w:rPr>
        <w:t>mechanisms include</w:t>
      </w:r>
      <w:r w:rsidRPr="00A47A0B">
        <w:rPr>
          <w:rStyle w:val="StyleUnderline"/>
        </w:rPr>
        <w:t xml:space="preserve"> independent commissions within the executive branch</w:t>
      </w:r>
      <w:r w:rsidRPr="00963F1C">
        <w:rPr>
          <w:sz w:val="16"/>
        </w:rPr>
        <w:t xml:space="preserve">; bipartisanship in appointments to the executive branch, or more broadly the creation of domestic coalitions of the willing; the related tactic of counter-partisanship, or choosing policies that run against the preferences of the president’s own party; </w:t>
      </w:r>
      <w:r w:rsidRPr="00A47A0B">
        <w:rPr>
          <w:rStyle w:val="StyleUnderline"/>
        </w:rPr>
        <w:t xml:space="preserve">commitments to multilateral action in foreign policy; </w:t>
      </w:r>
      <w:r w:rsidRPr="00963F1C">
        <w:rPr>
          <w:rStyle w:val="StyleUnderline"/>
          <w:highlight w:val="cyan"/>
        </w:rPr>
        <w:t>increasing</w:t>
      </w:r>
      <w:r w:rsidRPr="00A47A0B">
        <w:rPr>
          <w:rStyle w:val="StyleUnderline"/>
        </w:rPr>
        <w:t xml:space="preserve"> the </w:t>
      </w:r>
      <w:r w:rsidRPr="00963F1C">
        <w:rPr>
          <w:rStyle w:val="StyleUnderline"/>
          <w:highlight w:val="cyan"/>
        </w:rPr>
        <w:t>transparency</w:t>
      </w:r>
      <w:r w:rsidRPr="00A47A0B">
        <w:rPr>
          <w:rStyle w:val="StyleUnderline"/>
        </w:rPr>
        <w:t xml:space="preserve"> of the executive’s </w:t>
      </w:r>
      <w:proofErr w:type="spellStart"/>
      <w:r w:rsidRPr="00A47A0B">
        <w:rPr>
          <w:rStyle w:val="StyleUnderline"/>
        </w:rPr>
        <w:t>decisionmaking</w:t>
      </w:r>
      <w:proofErr w:type="spellEnd"/>
      <w:r w:rsidRPr="00A47A0B">
        <w:rPr>
          <w:rStyle w:val="StyleUnderline"/>
        </w:rPr>
        <w:t xml:space="preserve"> processes; </w:t>
      </w:r>
      <w:r w:rsidRPr="00963F1C">
        <w:rPr>
          <w:rStyle w:val="StyleUnderline"/>
          <w:highlight w:val="cyan"/>
        </w:rPr>
        <w:t>and</w:t>
      </w:r>
      <w:r w:rsidRPr="00A47A0B">
        <w:rPr>
          <w:rStyle w:val="StyleUnderline"/>
        </w:rPr>
        <w:t xml:space="preserve"> a regime of strict </w:t>
      </w:r>
      <w:r w:rsidRPr="00963F1C">
        <w:rPr>
          <w:rStyle w:val="StyleUnderline"/>
          <w:highlight w:val="cyan"/>
        </w:rPr>
        <w:t>liability for</w:t>
      </w:r>
      <w:r w:rsidRPr="00A47A0B">
        <w:rPr>
          <w:rStyle w:val="StyleUnderline"/>
        </w:rPr>
        <w:t xml:space="preserve"> executive </w:t>
      </w:r>
      <w:r w:rsidRPr="00963F1C">
        <w:rPr>
          <w:rStyle w:val="StyleUnderline"/>
          <w:highlight w:val="cyan"/>
        </w:rPr>
        <w:t>abuses</w:t>
      </w:r>
      <w:r w:rsidRPr="00963F1C">
        <w:rPr>
          <w:sz w:val="16"/>
        </w:rPr>
        <w:t>. Not all of these mechanisms succeed, and all of them succeed under some conditions but fail under others. We attempt to identify the conditions under which one or the other mechanism can improve executive credibility.</w:t>
      </w:r>
    </w:p>
    <w:p w:rsidR="00345A92" w:rsidRDefault="00345A92" w:rsidP="00345A92"/>
    <w:p w:rsidR="00345A92" w:rsidRPr="00000F89" w:rsidRDefault="00345A92" w:rsidP="00345A92">
      <w:pPr>
        <w:pStyle w:val="Heading4"/>
      </w:pPr>
      <w:r w:rsidRPr="00000F89">
        <w:t xml:space="preserve">Executive orders send a </w:t>
      </w:r>
      <w:r w:rsidRPr="00D54D8D">
        <w:rPr>
          <w:u w:val="single"/>
        </w:rPr>
        <w:t>comparatively stronger signal</w:t>
      </w:r>
    </w:p>
    <w:p w:rsidR="00345A92" w:rsidRPr="00000F89" w:rsidRDefault="00345A92" w:rsidP="00345A92">
      <w:proofErr w:type="spellStart"/>
      <w:r w:rsidRPr="00E166A8">
        <w:rPr>
          <w:rStyle w:val="Style13ptBold"/>
        </w:rPr>
        <w:t>Sovacool</w:t>
      </w:r>
      <w:proofErr w:type="spellEnd"/>
      <w:r>
        <w:rPr>
          <w:rStyle w:val="Style13ptBold"/>
        </w:rPr>
        <w:t xml:space="preserve">, </w:t>
      </w:r>
      <w:r w:rsidRPr="00E166A8">
        <w:rPr>
          <w:rStyle w:val="Style13ptBold"/>
        </w:rPr>
        <w:t xml:space="preserve">9 </w:t>
      </w:r>
      <w:r w:rsidRPr="00752483">
        <w:t xml:space="preserve">--- Assistant Professor at the Lee </w:t>
      </w:r>
      <w:proofErr w:type="spellStart"/>
      <w:r w:rsidRPr="00752483">
        <w:t>Kuan</w:t>
      </w:r>
      <w:proofErr w:type="spellEnd"/>
      <w:r w:rsidRPr="00752483">
        <w:t xml:space="preserve"> Yew School of Public Policy at the National University of Singapore (Dr. Benjamin K. </w:t>
      </w:r>
      <w:proofErr w:type="spellStart"/>
      <w:r w:rsidRPr="00752483">
        <w:t>Sovacool</w:t>
      </w:r>
      <w:proofErr w:type="spellEnd"/>
      <w:r w:rsidRPr="00752483">
        <w:t xml:space="preserve">, Research Fellow in the Energy Governance Program at the Centre on Asia and Globalization, Assistant Professor at the Lee </w:t>
      </w:r>
      <w:proofErr w:type="spellStart"/>
      <w:r w:rsidRPr="00752483">
        <w:t>Kuan</w:t>
      </w:r>
      <w:proofErr w:type="spellEnd"/>
      <w:r w:rsidRPr="00752483">
        <w:t xml:space="preserve"> Yew School of Public Policy</w:t>
      </w:r>
      <w:r w:rsidRPr="00000F89">
        <w:t xml:space="preserve"> at the National University of Singapore, 2009, Preventing National Electricity-Water Crisis Areas in the United States, Columbia journal of environmental law, 34 Colum. J. </w:t>
      </w:r>
      <w:proofErr w:type="spellStart"/>
      <w:r w:rsidRPr="00000F89">
        <w:t>Envtl</w:t>
      </w:r>
      <w:proofErr w:type="spellEnd"/>
      <w:r w:rsidRPr="00000F89">
        <w:t>. L. 333, ln</w:t>
      </w:r>
      <w:r>
        <w:t xml:space="preserve">, </w:t>
      </w:r>
      <w:proofErr w:type="spellStart"/>
      <w:r>
        <w:t>Rkim</w:t>
      </w:r>
      <w:proofErr w:type="spellEnd"/>
    </w:p>
    <w:p w:rsidR="00345A92" w:rsidRDefault="00345A92" w:rsidP="00345A92">
      <w:pPr>
        <w:rPr>
          <w:sz w:val="14"/>
        </w:rPr>
      </w:pPr>
      <w:r w:rsidRPr="00000F89">
        <w:rPr>
          <w:rStyle w:val="underline"/>
        </w:rPr>
        <w:t>E</w:t>
      </w:r>
      <w:r w:rsidRPr="00717BF3">
        <w:rPr>
          <w:rStyle w:val="Emphasis"/>
          <w:highlight w:val="cyan"/>
        </w:rPr>
        <w:t>x</w:t>
      </w:r>
      <w:r w:rsidRPr="00000F89">
        <w:rPr>
          <w:rStyle w:val="underline"/>
        </w:rPr>
        <w:t xml:space="preserve">ecutive </w:t>
      </w:r>
      <w:r w:rsidRPr="00717BF3">
        <w:rPr>
          <w:rStyle w:val="Emphasis"/>
          <w:highlight w:val="cyan"/>
        </w:rPr>
        <w:t>O</w:t>
      </w:r>
      <w:r w:rsidRPr="00000F89">
        <w:rPr>
          <w:rStyle w:val="underline"/>
        </w:rPr>
        <w:t>rder</w:t>
      </w:r>
      <w:r w:rsidRPr="00717BF3">
        <w:rPr>
          <w:rStyle w:val="Emphasis"/>
          <w:highlight w:val="cyan"/>
        </w:rPr>
        <w:t>s</w:t>
      </w:r>
      <w:r w:rsidRPr="00000F89">
        <w:rPr>
          <w:rStyle w:val="underline"/>
        </w:rPr>
        <w:t xml:space="preserve"> can often </w:t>
      </w:r>
      <w:r w:rsidRPr="00717BF3">
        <w:rPr>
          <w:rStyle w:val="Emphasis"/>
          <w:highlight w:val="cyan"/>
        </w:rPr>
        <w:t>send a stronger signal—both domestically and globally—than</w:t>
      </w:r>
      <w:r w:rsidRPr="00000F89">
        <w:rPr>
          <w:rStyle w:val="underline"/>
        </w:rPr>
        <w:t xml:space="preserve"> either </w:t>
      </w:r>
      <w:r w:rsidRPr="00717BF3">
        <w:rPr>
          <w:rStyle w:val="Emphasis"/>
          <w:highlight w:val="cyan"/>
        </w:rPr>
        <w:t>legislation or court action. The Office of the President holds deep symbolic meaning</w:t>
      </w:r>
      <w:r w:rsidRPr="00000F89">
        <w:rPr>
          <w:sz w:val="14"/>
        </w:rPr>
        <w:t xml:space="preserve"> for many Americans. Presidential action can influence public opinion, especially since most citizens perceive the President as the paradigmatic leader of the country as the Commander-in-Chief of its armed forces.299 </w:t>
      </w:r>
      <w:r w:rsidRPr="00717BF3">
        <w:rPr>
          <w:rStyle w:val="underline"/>
          <w:highlight w:val="cyan"/>
        </w:rPr>
        <w:t>Presidential leadership, coupled</w:t>
      </w:r>
      <w:r w:rsidRPr="00000F89">
        <w:rPr>
          <w:rStyle w:val="underline"/>
        </w:rPr>
        <w:t xml:space="preserve"> with its frequent </w:t>
      </w:r>
      <w:r w:rsidRPr="00717BF3">
        <w:rPr>
          <w:rStyle w:val="underline"/>
          <w:highlight w:val="cyan"/>
        </w:rPr>
        <w:t>monopoly of media attention</w:t>
      </w:r>
      <w:r w:rsidRPr="00000F89">
        <w:rPr>
          <w:rStyle w:val="underline"/>
        </w:rPr>
        <w:t xml:space="preserve">, means that </w:t>
      </w:r>
      <w:r w:rsidRPr="00535D50">
        <w:rPr>
          <w:rStyle w:val="underline"/>
        </w:rPr>
        <w:t xml:space="preserve">presidential action </w:t>
      </w:r>
      <w:r w:rsidRPr="00717BF3">
        <w:rPr>
          <w:rStyle w:val="underline"/>
          <w:highlight w:val="cyan"/>
        </w:rPr>
        <w:t>brings</w:t>
      </w:r>
      <w:r w:rsidRPr="00717BF3">
        <w:rPr>
          <w:rStyle w:val="underline"/>
        </w:rPr>
        <w:t xml:space="preserve"> </w:t>
      </w:r>
      <w:r w:rsidRPr="00535D50">
        <w:rPr>
          <w:rStyle w:val="underline"/>
        </w:rPr>
        <w:t xml:space="preserve">with it </w:t>
      </w:r>
      <w:r w:rsidRPr="00717BF3">
        <w:rPr>
          <w:rStyle w:val="underline"/>
          <w:highlight w:val="cyan"/>
        </w:rPr>
        <w:t>an enhanced level of effectiveness</w:t>
      </w:r>
      <w:r w:rsidRPr="00000F89">
        <w:rPr>
          <w:rStyle w:val="underline"/>
        </w:rPr>
        <w:t>.</w:t>
      </w:r>
      <w:r w:rsidRPr="00F70723">
        <w:t xml:space="preserve">300 </w:t>
      </w:r>
      <w:r w:rsidRPr="00000F89">
        <w:rPr>
          <w:rStyle w:val="underline"/>
        </w:rPr>
        <w:t>Moreover, presidential action often has greater international significance. The President and cabinet officials meet with foreign leaders and officials far more frequently than do agents of Congress or the courts, and they do so in smaller and less-public settings, meaning that their actions are more likely to influence the global agenda</w:t>
      </w:r>
      <w:r w:rsidRPr="00000F89">
        <w:rPr>
          <w:sz w:val="14"/>
        </w:rPr>
        <w:t xml:space="preserve">.301 In this type of a situation, when entrenched interests and shortsightedness have bogged down policymaking, Presidential action can promote progressive change and justice. Thomas Jefferson issued an Executive Order in 1803 to complete the Louisiana Purchase; President Lincoln issued an Executive Order in 1863 to free the slaves (an action later known as the “Emancipation Proclamation”); President Truman used an Executive Order to force the racial integration of the armed forces; President Eisenhower used one to force all federal contractors to post public notice of their nondiscrimination in hiring; Presidents Kennedy and Johnson used Executive Orders to require affirmative action in federal contracting and to ban racial discrimination in federal housing; and President Nixon used an Executive Order to create the EPA.302 In each of these circumstances, </w:t>
      </w:r>
      <w:r w:rsidRPr="00000F89">
        <w:rPr>
          <w:rStyle w:val="underline"/>
        </w:rPr>
        <w:t>E</w:t>
      </w:r>
      <w:r w:rsidRPr="00717BF3">
        <w:rPr>
          <w:rStyle w:val="underline"/>
          <w:highlight w:val="cyan"/>
        </w:rPr>
        <w:t>x</w:t>
      </w:r>
      <w:r w:rsidRPr="00000F89">
        <w:rPr>
          <w:rStyle w:val="underline"/>
        </w:rPr>
        <w:t xml:space="preserve">ecutive </w:t>
      </w:r>
      <w:r w:rsidRPr="00717BF3">
        <w:rPr>
          <w:rStyle w:val="underline"/>
          <w:highlight w:val="cyan"/>
        </w:rPr>
        <w:t>O</w:t>
      </w:r>
      <w:r w:rsidRPr="00000F89">
        <w:rPr>
          <w:rStyle w:val="underline"/>
        </w:rPr>
        <w:t xml:space="preserve">rders were used to </w:t>
      </w:r>
      <w:r w:rsidRPr="00717BF3">
        <w:rPr>
          <w:rStyle w:val="underline"/>
          <w:highlight w:val="cyan"/>
        </w:rPr>
        <w:t>cut through partisanship</w:t>
      </w:r>
      <w:r w:rsidRPr="00000F89">
        <w:rPr>
          <w:rStyle w:val="underline"/>
        </w:rPr>
        <w:t xml:space="preserve"> and implement important and needed changes</w:t>
      </w:r>
      <w:r w:rsidRPr="00000F89">
        <w:rPr>
          <w:sz w:val="14"/>
        </w:rPr>
        <w:t xml:space="preserve">. Furthermore, such Executive Orders often catalyzed media and public attention to the degree that they later persuaded Congress to endorse with eventual legislation. Bruce N. Reed, a special advisor to President Clinton, put it succinctly by stating that “in our experience, when the administration takes executive action, it not only leads to results while the political process is stuck in neutral, but it often spurs Congress to follow suit.”303 Analogously, </w:t>
      </w:r>
      <w:r w:rsidRPr="00000F89">
        <w:rPr>
          <w:rStyle w:val="underline"/>
        </w:rPr>
        <w:t>E</w:t>
      </w:r>
      <w:r w:rsidRPr="00E37003">
        <w:rPr>
          <w:rStyle w:val="Emphasis"/>
          <w:highlight w:val="cyan"/>
        </w:rPr>
        <w:t>x</w:t>
      </w:r>
      <w:r w:rsidRPr="00000F89">
        <w:rPr>
          <w:rStyle w:val="underline"/>
        </w:rPr>
        <w:t xml:space="preserve">ecutive </w:t>
      </w:r>
      <w:r w:rsidRPr="00E37003">
        <w:rPr>
          <w:rStyle w:val="Emphasis"/>
          <w:highlight w:val="cyan"/>
        </w:rPr>
        <w:t>O</w:t>
      </w:r>
      <w:r w:rsidRPr="00000F89">
        <w:rPr>
          <w:rStyle w:val="underline"/>
        </w:rPr>
        <w:t>rder</w:t>
      </w:r>
      <w:r w:rsidRPr="00E37003">
        <w:rPr>
          <w:rStyle w:val="Emphasis"/>
          <w:highlight w:val="cyan"/>
        </w:rPr>
        <w:t>s</w:t>
      </w:r>
      <w:r w:rsidRPr="00000F89">
        <w:rPr>
          <w:rStyle w:val="underline"/>
        </w:rPr>
        <w:t xml:space="preserve">, notes two political scientists, “facilitate innovations in the legislative process, </w:t>
      </w:r>
      <w:r w:rsidRPr="00E37003">
        <w:rPr>
          <w:rStyle w:val="Emphasis"/>
          <w:highlight w:val="cyan"/>
        </w:rPr>
        <w:t>codify ideological commitments, and drive social change</w:t>
      </w:r>
      <w:r w:rsidRPr="00000F89">
        <w:rPr>
          <w:rStyle w:val="underline"/>
        </w:rPr>
        <w:t>.”304</w:t>
      </w:r>
      <w:r w:rsidRPr="00000F89">
        <w:rPr>
          <w:sz w:val="14"/>
        </w:rPr>
        <w:t xml:space="preserve"> </w:t>
      </w:r>
    </w:p>
    <w:p w:rsidR="005F7145" w:rsidRPr="005F7145" w:rsidRDefault="005F7145" w:rsidP="005F7145"/>
    <w:p w:rsidR="005F7145" w:rsidRPr="005F7145" w:rsidRDefault="005F7145" w:rsidP="005F7145"/>
    <w:p w:rsidR="00FF2AFE" w:rsidRDefault="00FF2AFE" w:rsidP="00FF2AFE">
      <w:pPr>
        <w:pStyle w:val="Heading3"/>
      </w:pPr>
      <w:r>
        <w:t>AT: Trump Not Trusted</w:t>
      </w:r>
    </w:p>
    <w:p w:rsidR="00FF2AFE" w:rsidRPr="005727D7" w:rsidRDefault="00FF2AFE" w:rsidP="00FF2AFE"/>
    <w:p w:rsidR="00FF2AFE" w:rsidRDefault="00FF2AFE" w:rsidP="00FF2AFE">
      <w:pPr>
        <w:pStyle w:val="Heading4"/>
      </w:pPr>
      <w:r>
        <w:t xml:space="preserve">The CP fiats </w:t>
      </w:r>
      <w:r w:rsidRPr="00464C62">
        <w:rPr>
          <w:u w:val="single"/>
        </w:rPr>
        <w:t>self-binding mechanisms</w:t>
      </w:r>
      <w:r>
        <w:t xml:space="preserve"> like an </w:t>
      </w:r>
      <w:r w:rsidRPr="00464C62">
        <w:rPr>
          <w:u w:val="single"/>
        </w:rPr>
        <w:t>independent blue-ribbon bipartisan commissions</w:t>
      </w:r>
      <w:r>
        <w:t xml:space="preserve"> to review and enforce compliance, </w:t>
      </w:r>
      <w:r w:rsidRPr="00464C62">
        <w:rPr>
          <w:u w:val="single"/>
        </w:rPr>
        <w:t>transparency measures</w:t>
      </w:r>
      <w:r>
        <w:t xml:space="preserve"> that gives journalists from a variety of political backgrounds access to White House </w:t>
      </w:r>
      <w:proofErr w:type="spellStart"/>
      <w:r>
        <w:t>decisionmaking</w:t>
      </w:r>
      <w:proofErr w:type="spellEnd"/>
      <w:r>
        <w:t xml:space="preserve"> and speeches by President Trump publicly stating and supporting this policy change. These all </w:t>
      </w:r>
      <w:r w:rsidRPr="00464C62">
        <w:rPr>
          <w:u w:val="single"/>
        </w:rPr>
        <w:t>ensure</w:t>
      </w:r>
      <w:r>
        <w:t xml:space="preserve"> </w:t>
      </w:r>
      <w:r>
        <w:rPr>
          <w:u w:val="single"/>
        </w:rPr>
        <w:t>THIS POLICY</w:t>
      </w:r>
      <w:r>
        <w:t xml:space="preserve"> by Trump is </w:t>
      </w:r>
      <w:r w:rsidRPr="00464C62">
        <w:rPr>
          <w:u w:val="single"/>
        </w:rPr>
        <w:t>credible</w:t>
      </w:r>
      <w:r>
        <w:t xml:space="preserve"> --- that’s Posner &amp; </w:t>
      </w:r>
      <w:proofErr w:type="spellStart"/>
      <w:r>
        <w:t>Vermeule</w:t>
      </w:r>
      <w:proofErr w:type="spellEnd"/>
      <w:r>
        <w:t>.</w:t>
      </w:r>
    </w:p>
    <w:p w:rsidR="00FF2AFE" w:rsidRDefault="00FF2AFE" w:rsidP="00FF2AFE"/>
    <w:p w:rsidR="00FF2AFE" w:rsidRDefault="00FF2AFE" w:rsidP="00FF2AFE">
      <w:pPr>
        <w:pStyle w:val="Heading4"/>
      </w:pPr>
      <w:r>
        <w:t xml:space="preserve">The speeches alone clarify the policy and </w:t>
      </w:r>
      <w:r w:rsidRPr="00AE2F47">
        <w:rPr>
          <w:u w:val="single"/>
        </w:rPr>
        <w:t>locks-in durability</w:t>
      </w:r>
      <w:r>
        <w:t xml:space="preserve"> and </w:t>
      </w:r>
      <w:r w:rsidRPr="00AE2F47">
        <w:rPr>
          <w:u w:val="single"/>
        </w:rPr>
        <w:t>credible signal</w:t>
      </w:r>
    </w:p>
    <w:p w:rsidR="00FF2AFE" w:rsidRDefault="00FF2AFE" w:rsidP="00FF2AFE">
      <w:proofErr w:type="spellStart"/>
      <w:r w:rsidRPr="00ED2D37">
        <w:rPr>
          <w:rStyle w:val="Style13ptBold"/>
        </w:rPr>
        <w:t>Ingber</w:t>
      </w:r>
      <w:proofErr w:type="spellEnd"/>
      <w:r w:rsidRPr="00ED2D37">
        <w:rPr>
          <w:rStyle w:val="Style13ptBold"/>
        </w:rPr>
        <w:t>, 13</w:t>
      </w:r>
      <w:r>
        <w:t xml:space="preserve"> --- Associate Research Scholar, Columbia Law School (Summer 2013, Rebecca, The Yale Journal of International Law, “Interpretation Catalysts and Executive Branch Legal </w:t>
      </w:r>
      <w:proofErr w:type="spellStart"/>
      <w:r>
        <w:t>Decisionmaking</w:t>
      </w:r>
      <w:proofErr w:type="spellEnd"/>
      <w:r>
        <w:t>,” 38 Yale J. Int'l L. 359, Lexis-Nexis Scholastic)</w:t>
      </w:r>
    </w:p>
    <w:p w:rsidR="00FF2AFE" w:rsidRDefault="00FF2AFE" w:rsidP="00FF2AFE">
      <w:r>
        <w:t>C. Speechmaking as Interpretation Catalyst</w:t>
      </w:r>
    </w:p>
    <w:p w:rsidR="00FF2AFE" w:rsidRDefault="00FF2AFE" w:rsidP="00FF2AFE">
      <w:r>
        <w:t xml:space="preserve">The prior two sections discussed interpretation catalysts that are primarily driven by external factors. But internally-triggered events can also operate as compelling interpretation catalysts. Decisions to take a particular action or implement a policy can fall under this category, as can determinations to make a speech to express publicly the Administration's views on a given matter. </w:t>
      </w:r>
      <w:r w:rsidRPr="004E5D0A">
        <w:rPr>
          <w:rStyle w:val="Emphasis"/>
        </w:rPr>
        <w:t>Speechmaking</w:t>
      </w:r>
      <w:r>
        <w:t xml:space="preserve"> is a particularly interesting interpretation catalyst as it can be provoked by a combination of internal and external factors. And as a somewhat more pliable tool than those that are more formally responsible to </w:t>
      </w:r>
      <w:proofErr w:type="gramStart"/>
      <w:r>
        <w:t>external  [</w:t>
      </w:r>
      <w:proofErr w:type="gramEnd"/>
      <w:r>
        <w:t xml:space="preserve">*398]  bodies like courts or treaty-reporting bodies, it </w:t>
      </w:r>
      <w:r w:rsidRPr="004E5D0A">
        <w:rPr>
          <w:rStyle w:val="Emphasis"/>
        </w:rPr>
        <w:t xml:space="preserve">can be employed strategically by officials within the government seeking to shape the </w:t>
      </w:r>
      <w:proofErr w:type="spellStart"/>
      <w:r w:rsidRPr="004E5D0A">
        <w:rPr>
          <w:rStyle w:val="Emphasis"/>
        </w:rPr>
        <w:t>decisionmaking</w:t>
      </w:r>
      <w:proofErr w:type="spellEnd"/>
      <w:r w:rsidRPr="004E5D0A">
        <w:rPr>
          <w:rStyle w:val="Emphasis"/>
        </w:rPr>
        <w:t xml:space="preserve"> process</w:t>
      </w:r>
      <w:r>
        <w:t>. n186</w:t>
      </w:r>
    </w:p>
    <w:p w:rsidR="00FF2AFE" w:rsidRDefault="00FF2AFE" w:rsidP="00FF2AFE">
      <w:r>
        <w:t xml:space="preserve">The decision to give a speech on a matter of international law and national security is rarely a decision made casually or unilaterally by the particular speechmaker herself, and the impetus to do so can be driven by a range of internal and external factors. There may exist external pressure, such as calls upon the executive - by media, Congress, or others - to explain its position in a given area. For example, there have been widespread calls in recent years for greater clarity from the Obama Administration regarding its legal position on targeting killing, which have resulted in a number of speeches by government officials explaining the policy and legal framework in ever greater detail. n187 </w:t>
      </w:r>
      <w:r w:rsidRPr="00CA5A45">
        <w:rPr>
          <w:rStyle w:val="StyleUnderline"/>
        </w:rPr>
        <w:t>Pressure to make public a set of legal views may</w:t>
      </w:r>
      <w:r>
        <w:t xml:space="preserve"> also </w:t>
      </w:r>
      <w:r w:rsidRPr="00CA5A45">
        <w:rPr>
          <w:rStyle w:val="StyleUnderline"/>
        </w:rPr>
        <w:t xml:space="preserve">come from within the Administration, from actors who wish to explain the government's position in an effort to mollify criticism about either the substantive decisions or the lack of transparency about the </w:t>
      </w:r>
      <w:proofErr w:type="spellStart"/>
      <w:r w:rsidRPr="00CA5A45">
        <w:rPr>
          <w:rStyle w:val="StyleUnderline"/>
        </w:rPr>
        <w:t>decisionmaking</w:t>
      </w:r>
      <w:proofErr w:type="spellEnd"/>
      <w:r w:rsidRPr="00CA5A45">
        <w:rPr>
          <w:rStyle w:val="StyleUnderline"/>
        </w:rPr>
        <w:t xml:space="preserve"> process</w:t>
      </w:r>
      <w:r>
        <w:t>. n188</w:t>
      </w:r>
    </w:p>
    <w:p w:rsidR="00FF2AFE" w:rsidRDefault="00FF2AFE" w:rsidP="00FF2AFE">
      <w:r w:rsidRPr="00436301">
        <w:rPr>
          <w:rStyle w:val="Emphasis"/>
        </w:rPr>
        <w:t>Speechmaking</w:t>
      </w:r>
      <w:r>
        <w:t xml:space="preserve"> may simply reveal to the public the pre-existing legal rationale for executive policies or programs; it </w:t>
      </w:r>
      <w:r w:rsidRPr="00436301">
        <w:rPr>
          <w:rStyle w:val="Emphasis"/>
        </w:rPr>
        <w:t>can</w:t>
      </w:r>
      <w:r>
        <w:t xml:space="preserve"> also be </w:t>
      </w:r>
      <w:r w:rsidRPr="00436301">
        <w:rPr>
          <w:rStyle w:val="Emphasis"/>
        </w:rPr>
        <w:t>an action-forcing mechanism driving the executive to crystallize and finally bind itself to a position on a matter</w:t>
      </w:r>
      <w:r>
        <w:t xml:space="preserve">. n189 </w:t>
      </w:r>
      <w:proofErr w:type="gramStart"/>
      <w:r>
        <w:t>As</w:t>
      </w:r>
      <w:proofErr w:type="gramEnd"/>
      <w:r>
        <w:t xml:space="preserve"> with other interpretation catalysts, </w:t>
      </w:r>
      <w:r w:rsidRPr="00D1439A">
        <w:rPr>
          <w:rStyle w:val="StyleUnderline"/>
        </w:rPr>
        <w:t xml:space="preserve">speechmaking can shape the parameters of a particular decisional moment - its timing and the context in which the decision is made - and it can create greater leverage for the speechmaker and related officials at the </w:t>
      </w:r>
      <w:proofErr w:type="spellStart"/>
      <w:r w:rsidRPr="00D1439A">
        <w:rPr>
          <w:rStyle w:val="StyleUnderline"/>
        </w:rPr>
        <w:t>decisionmaking</w:t>
      </w:r>
      <w:proofErr w:type="spellEnd"/>
      <w:r w:rsidRPr="00D1439A">
        <w:rPr>
          <w:rStyle w:val="StyleUnderline"/>
        </w:rPr>
        <w:t xml:space="preserve"> table</w:t>
      </w:r>
      <w:r>
        <w:t xml:space="preserve">. There are numerous other means officials employ to create leverage, including strategic leaking and resignation threats, both of which are unilateral means to influence </w:t>
      </w:r>
      <w:proofErr w:type="spellStart"/>
      <w:r>
        <w:t>decisionmaking</w:t>
      </w:r>
      <w:proofErr w:type="spellEnd"/>
      <w:r>
        <w:t xml:space="preserve">. </w:t>
      </w:r>
      <w:r w:rsidRPr="00342F67">
        <w:rPr>
          <w:rStyle w:val="StyleUnderline"/>
        </w:rPr>
        <w:t>Speechmaking</w:t>
      </w:r>
      <w:r>
        <w:t xml:space="preserve"> is distinct in that it actually </w:t>
      </w:r>
      <w:r w:rsidRPr="00342F67">
        <w:rPr>
          <w:rStyle w:val="StyleUnderline"/>
        </w:rPr>
        <w:t xml:space="preserve">creates a different </w:t>
      </w:r>
      <w:proofErr w:type="spellStart"/>
      <w:r w:rsidRPr="00342F67">
        <w:rPr>
          <w:rStyle w:val="StyleUnderline"/>
        </w:rPr>
        <w:t>decisionmaking</w:t>
      </w:r>
      <w:proofErr w:type="spellEnd"/>
      <w:r w:rsidRPr="00342F67">
        <w:rPr>
          <w:rStyle w:val="StyleUnderline"/>
        </w:rPr>
        <w:t xml:space="preserve"> </w:t>
      </w:r>
      <w:r w:rsidRPr="009433E5">
        <w:rPr>
          <w:rStyle w:val="StyleUnderline"/>
        </w:rPr>
        <w:t xml:space="preserve">forum - the process of drafting and coordinating a position and language for the speech itself in a very specific context - and thus </w:t>
      </w:r>
      <w:proofErr w:type="gramStart"/>
      <w:r w:rsidRPr="009433E5">
        <w:rPr>
          <w:rStyle w:val="StyleUnderline"/>
        </w:rPr>
        <w:t>influences</w:t>
      </w:r>
      <w:r>
        <w:t xml:space="preserve">  [</w:t>
      </w:r>
      <w:proofErr w:type="gramEnd"/>
      <w:r>
        <w:t xml:space="preserve">*399]  </w:t>
      </w:r>
      <w:r w:rsidRPr="009433E5">
        <w:rPr>
          <w:rStyle w:val="StyleUnderline"/>
        </w:rPr>
        <w:t>substance by transforming the process, shaping the contextual pressures, and ensuring specific coordination</w:t>
      </w:r>
      <w:r>
        <w:t>.</w:t>
      </w:r>
    </w:p>
    <w:p w:rsidR="00FF2AFE" w:rsidRDefault="00FF2AFE" w:rsidP="00FF2AFE">
      <w:r>
        <w:t>1. Who Has the Pen?</w:t>
      </w:r>
    </w:p>
    <w:p w:rsidR="00FF2AFE" w:rsidRDefault="00FF2AFE" w:rsidP="00FF2AFE">
      <w:r>
        <w:t>Unlike litigation and treaty-reporting, which are ongoing processes that may cross administrations and can be channeled to some degree by the career bureaucracy, speechmaking is inherently top-down, involving high-level, politically-appointed officials. Career officials may be involved but just as often it may be the political assistants surrounding the speechmaker who assist substantively in the process.</w:t>
      </w:r>
    </w:p>
    <w:p w:rsidR="00FF2AFE" w:rsidRDefault="00FF2AFE" w:rsidP="00FF2AFE">
      <w:r>
        <w:t xml:space="preserve">Which official volunteers or is asked to take on a speech is critical because speechmaking - whether intended for this purpose or not - gives that official, and those working for her, the pen on the public representation of an issue, and it can thus be an opportunity for an official to gain inclusion in a matter to which she might otherwise not have access. n190 Speechmaking may grant to an official otherwise out of the loop not only a seat at the </w:t>
      </w:r>
      <w:proofErr w:type="spellStart"/>
      <w:r>
        <w:t>decisionmaking</w:t>
      </w:r>
      <w:proofErr w:type="spellEnd"/>
      <w:r>
        <w:t xml:space="preserve"> table, but also a place of significant influence. n191 Once a key administration official is slated to give a speech, her views cannot be disregarded. She cannot be left out of the speechwriting room. The words will be hers to say or to refuse to say, and this provides some degree of leverage over the position and over what will be made public. Going forward, these </w:t>
      </w:r>
      <w:r w:rsidRPr="00455C7A">
        <w:rPr>
          <w:rStyle w:val="Emphasis"/>
        </w:rPr>
        <w:t>statements are generally taken to be the considered views of the U.S. government, and cannot easily be reversed</w:t>
      </w:r>
      <w:r>
        <w:t xml:space="preserve">. n192 Indeed, </w:t>
      </w:r>
      <w:r w:rsidRPr="0051444B">
        <w:rPr>
          <w:rStyle w:val="Emphasis"/>
        </w:rPr>
        <w:t>they are likely to be referred to in other contexts</w:t>
      </w:r>
      <w:r w:rsidRPr="00BD3C3B">
        <w:rPr>
          <w:rStyle w:val="StyleUnderline"/>
        </w:rPr>
        <w:t xml:space="preserve"> where U.S. officials are required to explain the government's position</w:t>
      </w:r>
      <w:r>
        <w:t>. n193 Of course, it is unlikely that speechmaking could be used to draw into the conversation an official who has no relevance to a particular area, but it may be effective in pulling up a critical chair to the table for an individual with both expertise and a structural connection to the matter at hand.</w:t>
      </w:r>
    </w:p>
    <w:p w:rsidR="00FF2AFE" w:rsidRDefault="00FF2AFE" w:rsidP="00FF2AFE">
      <w:r>
        <w:t xml:space="preserve">The elevated seat at the table does not come cheaply for the speechmaker. The speechmaking-as-strategy process operates as a two-way street. </w:t>
      </w:r>
      <w:r w:rsidRPr="00176D56">
        <w:rPr>
          <w:rStyle w:val="Emphasis"/>
        </w:rPr>
        <w:t>By presenting the U.S. views on a topic in a public forum, the speechmaking official is sanctioning those views and signing on quite publicly to the U.S. position, in a way that will be difficult, if not impossible, to walk away from at a later date.</w:t>
      </w:r>
      <w:r>
        <w:t xml:space="preserve"> n194 </w:t>
      </w:r>
      <w:r w:rsidRPr="00B32192">
        <w:rPr>
          <w:rStyle w:val="StyleUnderline"/>
        </w:rPr>
        <w:t>It is this legitimizing effect that the speechmaker often brings to the table in exchange for greater influence in the cultivation of the views that</w:t>
      </w:r>
      <w:r>
        <w:t xml:space="preserve">  [*400]  </w:t>
      </w:r>
      <w:r w:rsidRPr="00B32192">
        <w:rPr>
          <w:rStyle w:val="StyleUnderline"/>
        </w:rPr>
        <w:t>will be presented</w:t>
      </w:r>
      <w:r>
        <w:t xml:space="preserve">. n195 This phenomenon may be most palpable in areas where </w:t>
      </w:r>
      <w:r w:rsidRPr="00AC2252">
        <w:rPr>
          <w:rStyle w:val="StyleUnderline"/>
        </w:rPr>
        <w:t>an official may have greater legitimacy with a particular population that the Administration hopes to sway in large part because she is seen - rightly or wrongly - as potentially holding views in tension with the Administration's policies in that area</w:t>
      </w:r>
      <w:r>
        <w:t xml:space="preserve">. In such cases, the official both may desire greater leverage internally in order to influence </w:t>
      </w:r>
      <w:proofErr w:type="spellStart"/>
      <w:r>
        <w:t>decisionmaking</w:t>
      </w:r>
      <w:proofErr w:type="spellEnd"/>
      <w:r>
        <w:t>, and may have an important legitimizing power in sanctioning the resulting views. Thus, both the speechmaking official and others in the Administration have something to gain in finding a compromise that permits the official to give a public speech on the matter.</w:t>
      </w:r>
    </w:p>
    <w:p w:rsidR="00FF2AFE" w:rsidRDefault="00FF2AFE" w:rsidP="00FF2AFE">
      <w:r>
        <w:t xml:space="preserve">By way of example, State Department Legal Advisers - and even Secretaries of State n196 - have often been deployed to explain the U.S. government's legal position on matters affecting international law and national security, to both international and domestic audiences. Harold Koh's 2010 speech at the American Society of International Law, in which he discussed the Obama Administration's views toward targeting and detention in the conflict with al Qaeda, n197 received enormous public attention in part because of his stature as a leading human rights advocate. Thus, Koh's willingness to support the Administration's legal position was a boon to the Administration in facing criticism from the human rights community, and Koh presumably may have gained greater influence than he might otherwise have had in crafting the public statement of the Administration's position on wartime targeting and detention. Previously, under the Bush Administration, Legal Adviser John Bellinger gave a number of speeches explaining the U.S. government's understanding of its legal obligations under international law in the conflict with al Qaeda. n198 He publicly presented, explained, and defended the executive's positions - and in so doing worked toward trying to legitimize them - despite the fact that, as it is now widely known, he had had many disagreements with other Bush officials over many of the prevailing policies throughout the early years of the  [*401]  Administration. n199 Considering the willingness of those other officials to cut the State Department out of the </w:t>
      </w:r>
      <w:proofErr w:type="spellStart"/>
      <w:r>
        <w:t>decisionmaking</w:t>
      </w:r>
      <w:proofErr w:type="spellEnd"/>
      <w:r>
        <w:t xml:space="preserve"> loop, as revealed years later by Legal Adviser Taft and others, n200 the ability to act as speechmaker and public face of the Administration's views of its authority likely elevated L's role in addressing these matters to some degree. At a bare minimum it ensured the State Department had a seat at the position-drafting table, which it might otherwise not have had.</w:t>
      </w:r>
    </w:p>
    <w:p w:rsidR="00FF2AFE" w:rsidRDefault="00FF2AFE" w:rsidP="00FF2AFE">
      <w:r>
        <w:t>2. Mechanisms for Coordination and Decision</w:t>
      </w:r>
    </w:p>
    <w:p w:rsidR="00FF2AFE" w:rsidRDefault="00FF2AFE" w:rsidP="00FF2AFE">
      <w:r>
        <w:t xml:space="preserve">While the speechmaker and her office may hold the pen, this does not necessarily result in ultimate </w:t>
      </w:r>
      <w:proofErr w:type="spellStart"/>
      <w:r>
        <w:t>decisionmaking</w:t>
      </w:r>
      <w:proofErr w:type="spellEnd"/>
      <w:r>
        <w:t xml:space="preserve"> authority over what is said or revealed publicly. Instead, coordination and consensus are often critical. Unlike with other mechanisms discussed, speechmaking does not have a necessary externally-driven timetable or set of questions that must be answered. Even once a speech is announced, it can always take a diluted or more aggressive form depending on what can get cleared in the time officials have to prepare. And the lack of an external decisional body means that the executive is free to shape the line of argument entirely. This lack of an external focus permits a greater premium on consensus and buy-in. The lessened pressure to respond to particular questions means that the executive can promulgate and provide only those answers that officials are prepared to give. Though internal assumptions and norms about coordination and clearance are mutable, the greater the coordination in vetting the speech ex ante, the greater the likelihood the speech will create internal precedent going forward. This is true in part because, as will be explained below, cleared language tends to be recycled in later written product addressing the same issues.</w:t>
      </w:r>
    </w:p>
    <w:p w:rsidR="00FF2AFE" w:rsidRDefault="00FF2AFE" w:rsidP="00FF2AFE">
      <w:r>
        <w:t>In addition, because speechmaking inherently tends to implicate high-level public officials, coordination of the government's position will necessarily involve the high-level speechmaker and will likely be vetted among colleagues of an equal stature to that official throughout the interagency. And unlike other catalysts, speechmaking tends to implicate a host of other interested players such as press and communications officials who bring unique perspectives and pressures to the table.</w:t>
      </w:r>
    </w:p>
    <w:p w:rsidR="00FF2AFE" w:rsidRDefault="00FF2AFE" w:rsidP="00FF2AFE">
      <w:r>
        <w:t>3. Contextual Pressures and Utility of the Speechmaking Catalyst</w:t>
      </w:r>
    </w:p>
    <w:p w:rsidR="00FF2AFE" w:rsidRDefault="00FF2AFE" w:rsidP="00FF2AFE">
      <w:r>
        <w:t xml:space="preserve">As a catalyst over which executive officials exercise significant control, </w:t>
      </w:r>
      <w:r w:rsidRPr="00B75E6C">
        <w:rPr>
          <w:rStyle w:val="StyleUnderline"/>
        </w:rPr>
        <w:t xml:space="preserve">speechmaking is explicitly used to answer criticism, </w:t>
      </w:r>
      <w:r w:rsidRPr="00B75E6C">
        <w:rPr>
          <w:rStyle w:val="Emphasis"/>
        </w:rPr>
        <w:t>explain a position, or highlight positive policies - in a highly public manner</w:t>
      </w:r>
      <w:r w:rsidRPr="00B75E6C">
        <w:rPr>
          <w:rStyle w:val="StyleUnderline"/>
        </w:rPr>
        <w:t xml:space="preserve"> - when doing so is seen as useful to an official or the executive more broadly</w:t>
      </w:r>
      <w:r>
        <w:t xml:space="preserve">. Thus it encourages the promulgation of positions that (1) can be issued publicly and (2) will satisfy </w:t>
      </w:r>
      <w:proofErr w:type="gramStart"/>
      <w:r>
        <w:t>a  [</w:t>
      </w:r>
      <w:proofErr w:type="gramEnd"/>
      <w:r>
        <w:t>*402]  given audience, on (3) a timetable that serves the executive or a particular official.</w:t>
      </w:r>
    </w:p>
    <w:p w:rsidR="00FF2AFE" w:rsidRDefault="00FF2AFE" w:rsidP="00FF2AFE">
      <w:r>
        <w:t>With the speechmaking catalyst the audience may be multifaceted; thus a speechmaker may seek, for example, simultaneously to reassure a civil liberties-oriented listener of the reasonable constraints on the President's authority to use military force to target particular groups or individuals, while assuring a security-oriented listener that the executive branch is aggressively pursuing security threats. n201 It is also an audience over which the official has some control, by for example choosing to present her speech at a particular forum - although in the internet age, that control is rarely perfect - and she may exercise that control as a way of seeking to influence the message.</w:t>
      </w:r>
    </w:p>
    <w:p w:rsidR="00FF2AFE" w:rsidRDefault="00FF2AFE" w:rsidP="00FF2AFE">
      <w:r>
        <w:t xml:space="preserve">Speechmaking provides an opportunity for laying out new policy or legal views in a context in which particular officials can manage and to some degree manipulate the timetable. </w:t>
      </w:r>
      <w:r w:rsidRPr="00A4327B">
        <w:rPr>
          <w:rStyle w:val="StyleUnderline"/>
        </w:rPr>
        <w:t>Speechmaking often builds on positions that are</w:t>
      </w:r>
      <w:r>
        <w:t xml:space="preserve"> either already formed or are </w:t>
      </w:r>
      <w:r w:rsidRPr="00A4327B">
        <w:rPr>
          <w:rStyle w:val="StyleUnderline"/>
        </w:rPr>
        <w:t>in the process of forming internally within the executive</w:t>
      </w:r>
      <w:r>
        <w:t>, but an upcoming speech - and thus the decision to give it - can bring matters to a head and shape the pressures affecting the decision.</w:t>
      </w:r>
    </w:p>
    <w:p w:rsidR="00FF2AFE" w:rsidRDefault="00FF2AFE" w:rsidP="00FF2AFE">
      <w:r>
        <w:t xml:space="preserve">Finally, speechmaking can further entrench a position first by creating a vetted written document, and then through its public disclosure. As with positions taken in other contexts, </w:t>
      </w:r>
      <w:r w:rsidRPr="0037035F">
        <w:rPr>
          <w:rStyle w:val="Emphasis"/>
        </w:rPr>
        <w:t>the views expressed by U.S. officials in speeches are generally taken to be the coordinated views of the U.S. government as a whole, and are difficult</w:t>
      </w:r>
      <w:r>
        <w:t xml:space="preserve"> (and should require explanation) </w:t>
      </w:r>
      <w:r w:rsidRPr="0037035F">
        <w:rPr>
          <w:rStyle w:val="Emphasis"/>
        </w:rPr>
        <w:t>to later reverse</w:t>
      </w:r>
      <w:r>
        <w:t xml:space="preserve">. n202 Unlike litigation and the treaty-body reporting process, speechmaking is not specifically directed at a formal body that will hold the U.S. government to its prior positions and demand explanation for change; nevertheless, the media and voting public will likely expect such explanation, and speeches are generally a more public medium than briefs or treaty reports. n203 And as a practical matter, </w:t>
      </w:r>
      <w:r w:rsidRPr="003D35DB">
        <w:rPr>
          <w:rStyle w:val="StyleUnderline"/>
        </w:rPr>
        <w:t xml:space="preserve">the vetting and clearing of the executive's position on an issue, in particular, an issue of legal interpretation, can be so difficult and time-consuming that once a speech or other statement is cleared, it is </w:t>
      </w:r>
      <w:r w:rsidRPr="00A32D1B">
        <w:rPr>
          <w:rStyle w:val="Emphasis"/>
        </w:rPr>
        <w:t>repeatedly recycled and becomes the go-to source for all talking points, reports, briefs or anything that requires explaining the government's position</w:t>
      </w:r>
      <w:r>
        <w:t xml:space="preserve">  [*403</w:t>
      </w:r>
      <w:r w:rsidRPr="00A32D1B">
        <w:t xml:space="preserve">]  on that matter, </w:t>
      </w:r>
      <w:r w:rsidRPr="00A32D1B">
        <w:rPr>
          <w:rStyle w:val="Emphasis"/>
        </w:rPr>
        <w:t>further extending - and prolonging - the effect of the initial statement</w:t>
      </w:r>
      <w:r w:rsidRPr="00A32D1B">
        <w:t>.</w:t>
      </w:r>
      <w:r>
        <w:t xml:space="preserve"> n204</w:t>
      </w:r>
    </w:p>
    <w:p w:rsidR="00FF2AFE" w:rsidRDefault="00FF2AFE" w:rsidP="00FF2AFE">
      <w:r>
        <w:t>Unlike the litigation and treaty body catalysts, speechmaking does not tend to provide an opportunity for granularity of legal positions. The purpose is generally to explain the executive's views or policy at a level comprehensible to the public, including non-lawyers and non-experts. But like these other catalysts, it would be rare for speechmaking to force the executive to take a position that all or most internal officials would otherwise aggressively avoid. In fact, speechmaking does not necessarily tend in a given substantive direction other than toward greater transparency. Speechmaking can be defensive when it is employed to explain prior action; it can emphasize human rights or international law when used to curry favor with an international audience.</w:t>
      </w:r>
    </w:p>
    <w:p w:rsidR="00FF2AFE" w:rsidRPr="00041F78" w:rsidRDefault="00FF2AFE" w:rsidP="00FF2AFE">
      <w:pPr>
        <w:rPr>
          <w:rStyle w:val="StyleUnderline"/>
        </w:rPr>
      </w:pPr>
      <w:r>
        <w:t xml:space="preserve">As a procedural tool, however, speechmaking has a clear influence within the executive. Speechmaking's most significant procedural effect is its necessary inclusion of a particular high-level official into the </w:t>
      </w:r>
      <w:proofErr w:type="spellStart"/>
      <w:r>
        <w:t>decisionmaking</w:t>
      </w:r>
      <w:proofErr w:type="spellEnd"/>
      <w:r>
        <w:t xml:space="preserve"> process. The speechmaker will also often control the nature of the audience to whom she speaks, and thus can influence the contextual pressures surrounding the speech. Thus </w:t>
      </w:r>
      <w:r w:rsidRPr="00041F78">
        <w:rPr>
          <w:rStyle w:val="StyleUnderline"/>
        </w:rPr>
        <w:t xml:space="preserve">the speechmaker can drive a </w:t>
      </w:r>
      <w:proofErr w:type="spellStart"/>
      <w:r w:rsidRPr="00041F78">
        <w:rPr>
          <w:rStyle w:val="StyleUnderline"/>
        </w:rPr>
        <w:t>decisionmaking</w:t>
      </w:r>
      <w:proofErr w:type="spellEnd"/>
      <w:r w:rsidRPr="00041F78">
        <w:rPr>
          <w:rStyle w:val="StyleUnderline"/>
        </w:rPr>
        <w:t xml:space="preserve"> process around a particular timetable, shape the players involved, influence the contextual pressures, </w:t>
      </w:r>
      <w:r w:rsidRPr="00041F78">
        <w:rPr>
          <w:rStyle w:val="Emphasis"/>
        </w:rPr>
        <w:t>ensure the durability of the position</w:t>
      </w:r>
      <w:r w:rsidRPr="00041F78">
        <w:rPr>
          <w:rStyle w:val="StyleUnderline"/>
        </w:rPr>
        <w:t xml:space="preserve"> expressed, and secure her own position-of-honor at the </w:t>
      </w:r>
      <w:proofErr w:type="spellStart"/>
      <w:r w:rsidRPr="00041F78">
        <w:rPr>
          <w:rStyle w:val="StyleUnderline"/>
        </w:rPr>
        <w:t>decisionmaking</w:t>
      </w:r>
      <w:proofErr w:type="spellEnd"/>
      <w:r w:rsidRPr="00041F78">
        <w:rPr>
          <w:rStyle w:val="StyleUnderline"/>
        </w:rPr>
        <w:t xml:space="preserve"> table. </w:t>
      </w:r>
      <w:r w:rsidRPr="00041F78">
        <w:rPr>
          <w:rStyle w:val="Emphasis"/>
        </w:rPr>
        <w:t>Speechmaking may</w:t>
      </w:r>
      <w:r w:rsidRPr="00041F78">
        <w:t xml:space="preserve"> thus </w:t>
      </w:r>
      <w:r w:rsidRPr="00041F78">
        <w:rPr>
          <w:rStyle w:val="Emphasis"/>
        </w:rPr>
        <w:t>be one of the most instrumental catalysts available for high-level executive officials</w:t>
      </w:r>
      <w:r w:rsidRPr="00041F78">
        <w:rPr>
          <w:rStyle w:val="StyleUnderline"/>
        </w:rPr>
        <w:t>.</w:t>
      </w:r>
    </w:p>
    <w:p w:rsidR="00FF2AFE" w:rsidRDefault="00FF2AFE" w:rsidP="00FF2AFE"/>
    <w:p w:rsidR="00A05081" w:rsidRDefault="00A05081" w:rsidP="00A05081">
      <w:pPr>
        <w:pStyle w:val="Heading3"/>
      </w:pPr>
      <w:r>
        <w:t xml:space="preserve">AT: Doesn’t Solve U.S. </w:t>
      </w:r>
      <w:r w:rsidR="00341FFB">
        <w:t xml:space="preserve">Human Rights </w:t>
      </w:r>
      <w:r>
        <w:t xml:space="preserve">Hypocrisy </w:t>
      </w:r>
    </w:p>
    <w:p w:rsidR="00A05081" w:rsidRDefault="00A05081" w:rsidP="00A05081"/>
    <w:p w:rsidR="00341FFB" w:rsidRPr="00341FFB" w:rsidRDefault="008B0495" w:rsidP="008B0495">
      <w:pPr>
        <w:pStyle w:val="Heading4"/>
      </w:pPr>
      <w:r>
        <w:t xml:space="preserve">It’s not necessary to resolve all U.S. hypocrisy --- </w:t>
      </w:r>
      <w:r w:rsidR="0097725A" w:rsidRPr="0097725A">
        <w:rPr>
          <w:u w:val="single"/>
        </w:rPr>
        <w:t>rhetorical support</w:t>
      </w:r>
      <w:r w:rsidR="0097725A">
        <w:t xml:space="preserve"> for human rights</w:t>
      </w:r>
      <w:r w:rsidR="00F949DA">
        <w:t xml:space="preserve"> from the President </w:t>
      </w:r>
      <w:r w:rsidR="00341FFB">
        <w:t xml:space="preserve">is </w:t>
      </w:r>
      <w:r w:rsidR="00341FFB" w:rsidRPr="0097725A">
        <w:rPr>
          <w:u w:val="single"/>
        </w:rPr>
        <w:t>still sufficient</w:t>
      </w:r>
      <w:r w:rsidR="00CA329B">
        <w:t xml:space="preserve"> to</w:t>
      </w:r>
      <w:r w:rsidR="00341FFB">
        <w:t xml:space="preserve"> promote rights and </w:t>
      </w:r>
      <w:r>
        <w:t xml:space="preserve">send </w:t>
      </w:r>
      <w:r w:rsidR="00876437">
        <w:t>a firm</w:t>
      </w:r>
      <w:r>
        <w:t xml:space="preserve"> signal to authoritarian governments to limit abuses</w:t>
      </w:r>
    </w:p>
    <w:p w:rsidR="00A05081" w:rsidRDefault="00A05081" w:rsidP="00A05081">
      <w:r w:rsidRPr="009E3504">
        <w:rPr>
          <w:rStyle w:val="Style13ptBold"/>
        </w:rPr>
        <w:t>Brands, 18</w:t>
      </w:r>
      <w:r>
        <w:t xml:space="preserve"> --- Henry Kissinger Distinguished Professor at Johns Hopkins University’s School of Advanced International Studies (11/27/18, Hal, “Trump’s Foreign-Affairs Hypocrisy Is an American Tradition; From FDR through the Cold War, Washington mixed high rhetoric with low behavior. Is Trump taking it too far?” </w:t>
      </w:r>
      <w:hyperlink r:id="rId162" w:history="1">
        <w:r w:rsidRPr="00124BA2">
          <w:rPr>
            <w:rStyle w:val="Hyperlink"/>
          </w:rPr>
          <w:t>https://www.bloomberg.com/opinion/articles/2018-11-27/trump-s-hypocrisy-on-saudi-arabia-is-part-of-u-s-tradition</w:t>
        </w:r>
      </w:hyperlink>
      <w:r>
        <w:t>, accessed on 6/16/19, JMP)</w:t>
      </w:r>
    </w:p>
    <w:p w:rsidR="00A05081" w:rsidRDefault="00A05081" w:rsidP="00A05081">
      <w:r>
        <w:t xml:space="preserve">In people, hypocrisy is usually a character flaw. </w:t>
      </w:r>
      <w:r w:rsidRPr="00F52034">
        <w:rPr>
          <w:rStyle w:val="StyleUnderline"/>
        </w:rPr>
        <w:t>For American foreign policy, hypocrisy can be a virtue.</w:t>
      </w:r>
      <w:r>
        <w:t xml:space="preserve"> To see why, </w:t>
      </w:r>
      <w:r w:rsidRPr="006D6EB7">
        <w:rPr>
          <w:rStyle w:val="StyleUnderline"/>
        </w:rPr>
        <w:t>consider the debate surrounding the statement</w:t>
      </w:r>
      <w:r>
        <w:t xml:space="preserve"> that President Donald </w:t>
      </w:r>
      <w:r w:rsidRPr="006D6EB7">
        <w:rPr>
          <w:rStyle w:val="StyleUnderline"/>
        </w:rPr>
        <w:t xml:space="preserve">Trump issued </w:t>
      </w:r>
      <w:r w:rsidRPr="008E5843">
        <w:rPr>
          <w:rStyle w:val="StyleUnderline"/>
        </w:rPr>
        <w:t>on the murder of Saudi dissident</w:t>
      </w:r>
      <w:r>
        <w:t xml:space="preserve"> Jamal </w:t>
      </w:r>
      <w:r w:rsidRPr="006D6EB7">
        <w:rPr>
          <w:rStyle w:val="StyleUnderline"/>
        </w:rPr>
        <w:t>Khashoggi</w:t>
      </w:r>
      <w:r>
        <w:t>.</w:t>
      </w:r>
    </w:p>
    <w:p w:rsidR="00A05081" w:rsidRPr="008E5843" w:rsidRDefault="00A05081" w:rsidP="00A05081">
      <w:r w:rsidRPr="008E5843">
        <w:t xml:space="preserve">Rarely do such short presidential pronouncements generate such voluminous and passionate response. Trump’s statement clocks in at a mere 631 words and essentially reiterates his longstanding position on the issue, specifically his refusal to acknowledge that Crown Prince Mohammad bin Salman is probably responsible for ordering the killing and his contention that the U.S.-Saudi partnership is just too important to strain over the assassination of a journalist. </w:t>
      </w:r>
    </w:p>
    <w:p w:rsidR="00A05081" w:rsidRPr="008E5843" w:rsidRDefault="00A05081" w:rsidP="00A05081">
      <w:r w:rsidRPr="008E5843">
        <w:t xml:space="preserve">Washington depends on Saudi Arabia not just to keep oil prices low, but to invest in the U.S., buy American arms and help fight terrorism and Iranian influence, Trump’s argument goes. And contrary to what U.S. intelligence agencies have reportedly concluded, Trump asserts, we may never know for sure whether MBS personally authorized this vicious murder. So why mess up a relationship that counts for so much in a dangerous world? </w:t>
      </w:r>
    </w:p>
    <w:p w:rsidR="00A05081" w:rsidRPr="008E5843" w:rsidRDefault="00A05081" w:rsidP="00A05081">
      <w:r w:rsidRPr="008E5843">
        <w:t>For critics, Trump’s statement highlights everything unsavory and deplorable about his presidency: His disdain for the analysis of his own intelligence community and foreign policy professionals, his affinity for authoritarian strongmen, his unabashedly transactional diplomacy, his indifference to violations of human rights and democratic values. Trump’s statement, these critics point out, implies that the U.S. will let authoritarian governments get away with murder if they are rich and powerful enough.</w:t>
      </w:r>
    </w:p>
    <w:p w:rsidR="00A05081" w:rsidRDefault="00A05081" w:rsidP="00A05081">
      <w:r>
        <w:t>Yet for Trump’s supporters, the president’s statement is an inelegant but clear-eyed recognition of some hard realities: Namely, that the U.S. does need allies in a turbulent Middle East, and that it has long partnered with regimes that have committed far greater crimes than the killing of a single dissident.</w:t>
      </w:r>
    </w:p>
    <w:p w:rsidR="00A05081" w:rsidRDefault="00A05081" w:rsidP="00A05081">
      <w:r>
        <w:t xml:space="preserve">From this perspective (and from the perspective of critics of the critics such as Glenn Greenwald), Trump’s statement simply dispenses with the moralistic rhetoric and appeals to universal values that America uses to cloak its policies, revealing the self-interested core of U.S. statecraft. </w:t>
      </w:r>
      <w:r w:rsidRPr="008E5843">
        <w:rPr>
          <w:rStyle w:val="StyleUnderline"/>
        </w:rPr>
        <w:t>By ceasing to pretend that the U.S. cares deeply about democratic values and human rights even as it partners with deeply repressive countries such as Saudi Arabia, Trump is cutting away the hypocrisy that often characterizes American diplomacy.</w:t>
      </w:r>
    </w:p>
    <w:p w:rsidR="00A05081" w:rsidRDefault="00A05081" w:rsidP="00A05081">
      <w:r>
        <w:t xml:space="preserve">This view is not entirely wrong. There is undoubtedly a degree of mutual dependence in the U.S.-Saudi relationship, and Washington has long been willing to break with its principles in working with dictatorial allies. What this position misses, though, is that </w:t>
      </w:r>
      <w:r w:rsidRPr="00BC1BC2">
        <w:rPr>
          <w:rStyle w:val="Emphasis"/>
        </w:rPr>
        <w:t>the sort of hypocrisy Trump is cutting away — the tendency to honor American values rhetorically, even while compromising them occasionally in practice — can actually be quite constructive</w:t>
      </w:r>
      <w:r>
        <w:t>.</w:t>
      </w:r>
    </w:p>
    <w:p w:rsidR="00A05081" w:rsidRDefault="00A05081" w:rsidP="00A05081">
      <w:r w:rsidRPr="00BC1BC2">
        <w:rPr>
          <w:rStyle w:val="StyleUnderline"/>
        </w:rPr>
        <w:t>Such hypocrisy has a distinguished lineage in U.S. foreign policy.</w:t>
      </w:r>
      <w:r>
        <w:t xml:space="preserve"> America fought World War II on behalf of the four freedoms (freedom from want, freedom from fear, freedom of speech, and freedom of worship) in cooperation with a totalitarian Soviet dictatorship that respected none of them. During the Cold War, officials constantly stressed the contrast between democracy and authoritarianism. Yet they also worked with Augusto Pinochet, Chiang Kai-Shek, and a clutch of dictators who were hardly champions of individual freedoms, while occasionally seeking to overturn democratically-elected governments that aligned themselves with the Soviet bloc.</w:t>
      </w:r>
    </w:p>
    <w:p w:rsidR="00A05081" w:rsidRDefault="00A05081" w:rsidP="00A05081">
      <w:r>
        <w:t>More recently, Vice President Mike Pence has portrayed the U.S.-China competition as a clash between democratic freedoms and authoritarian repression, even as Washington seeks to contain Chinese influence by working with dictatorships in Vietnam and other countries.</w:t>
      </w:r>
    </w:p>
    <w:p w:rsidR="00A05081" w:rsidRDefault="00A05081" w:rsidP="00A05081">
      <w:r w:rsidRPr="00442E28">
        <w:rPr>
          <w:rStyle w:val="Emphasis"/>
        </w:rPr>
        <w:t>Hypocrisy</w:t>
      </w:r>
      <w:r>
        <w:t xml:space="preserve">, some critics might therefore allege, </w:t>
      </w:r>
      <w:r w:rsidRPr="00442E28">
        <w:rPr>
          <w:rStyle w:val="Emphasis"/>
        </w:rPr>
        <w:t>runs like a red skein through the American Century</w:t>
      </w:r>
      <w:r>
        <w:t xml:space="preserve">. Yet </w:t>
      </w:r>
      <w:r w:rsidRPr="00442E28">
        <w:rPr>
          <w:rStyle w:val="Emphasis"/>
        </w:rPr>
        <w:t>this is not entirely a bad thing</w:t>
      </w:r>
      <w:r>
        <w:t xml:space="preserve">, for two reasons.  </w:t>
      </w:r>
    </w:p>
    <w:p w:rsidR="00A05081" w:rsidRDefault="00A05081" w:rsidP="00A05081">
      <w:r>
        <w:t xml:space="preserve">First, in foreign policy as in so many things, </w:t>
      </w:r>
      <w:r w:rsidRPr="00341FFB">
        <w:rPr>
          <w:rStyle w:val="StyleUnderline"/>
        </w:rPr>
        <w:t xml:space="preserve">hypocrisy is the tribute that vice pays to virtue. Anyone who has worked in foreign policy understands that the world is a messy place and that </w:t>
      </w:r>
      <w:r w:rsidRPr="00FB314C">
        <w:rPr>
          <w:rStyle w:val="Emphasis"/>
        </w:rPr>
        <w:t>preventing a greater evil can require accepting a lesser one</w:t>
      </w:r>
      <w:r w:rsidRPr="00341FFB">
        <w:rPr>
          <w:rStyle w:val="StyleUnderline"/>
        </w:rPr>
        <w:t>.</w:t>
      </w:r>
      <w:r>
        <w:t xml:space="preserve"> </w:t>
      </w:r>
      <w:r w:rsidRPr="00FB314C">
        <w:rPr>
          <w:rStyle w:val="StyleUnderline"/>
        </w:rPr>
        <w:t>Yet it is still vital that American leaders remind the country, and themselves, of the higher values to which the nation should generally adhere.</w:t>
      </w:r>
      <w:r>
        <w:t xml:space="preserve"> In this sense, respect — </w:t>
      </w:r>
      <w:r w:rsidRPr="00E02E4B">
        <w:rPr>
          <w:rStyle w:val="Emphasis"/>
        </w:rPr>
        <w:t>even rhetorical respect — for American concepts of morality is a critical counterweight to occasionally amoral behavior</w:t>
      </w:r>
      <w:r>
        <w:t xml:space="preserve">. </w:t>
      </w:r>
      <w:r w:rsidRPr="00B533D4">
        <w:rPr>
          <w:rStyle w:val="StyleUnderline"/>
        </w:rPr>
        <w:t xml:space="preserve">It forces us to remember that the latter should be the exception rather than the rule, and thereby </w:t>
      </w:r>
      <w:r w:rsidRPr="00537FDA">
        <w:rPr>
          <w:rStyle w:val="Emphasis"/>
        </w:rPr>
        <w:t>helps motivate us to vindicate our best traditions over the long term even as we periodically compromise them along the way</w:t>
      </w:r>
      <w:r w:rsidRPr="00B533D4">
        <w:rPr>
          <w:rStyle w:val="StyleUnderline"/>
        </w:rPr>
        <w:t>.</w:t>
      </w:r>
    </w:p>
    <w:p w:rsidR="00A05081" w:rsidRDefault="00A05081" w:rsidP="00A05081">
      <w:r>
        <w:t>During World War II, Franklin Roosevelt touched on this point in explaining why he had no patience for those who criticized the four freedoms on grounds that they were unattainable. “If those people had lived a century and a half ago they would have sneered and said that the Declaration of Independence was utter piffle,” he said. “If they had lived nearly a thousand years ago they would have laughed uproariously at the ideals of Magna Carta. And if they had lived several thousand years ago they would have derided Moses when he came from the Mountain with the Ten Commandments.”</w:t>
      </w:r>
    </w:p>
    <w:p w:rsidR="00A05081" w:rsidRDefault="00A05081" w:rsidP="00A05081">
      <w:r w:rsidRPr="00A147E2">
        <w:rPr>
          <w:rStyle w:val="StyleUnderline"/>
        </w:rPr>
        <w:t xml:space="preserve">The alternative to keeping America’s moral values in view even as the U.S. pursued a morally impure foreign policy, FDR understood, was a foreign policy </w:t>
      </w:r>
      <w:r w:rsidRPr="00A147E2">
        <w:rPr>
          <w:rStyle w:val="Emphasis"/>
        </w:rPr>
        <w:t>unmoored from a</w:t>
      </w:r>
      <w:r w:rsidR="00A147E2" w:rsidRPr="00A147E2">
        <w:rPr>
          <w:rStyle w:val="Emphasis"/>
        </w:rPr>
        <w:t>ny moral principles whatsoever</w:t>
      </w:r>
      <w:r w:rsidR="00A147E2">
        <w:t>.</w:t>
      </w:r>
    </w:p>
    <w:p w:rsidR="00A05081" w:rsidRDefault="00A05081" w:rsidP="00A05081">
      <w:r>
        <w:t xml:space="preserve">Second, </w:t>
      </w:r>
      <w:r w:rsidRPr="00AE5454">
        <w:rPr>
          <w:rStyle w:val="StyleUnderline"/>
        </w:rPr>
        <w:t>American hypocrisy is a check on the behavior of others as much as it is a check on the behavior of the nation itself. U.S. presidents who pay heed to democratic values and human rights — even if they do not always do so as consistently</w:t>
      </w:r>
      <w:r>
        <w:t xml:space="preserve"> as one might like — </w:t>
      </w:r>
      <w:r w:rsidRPr="00AE5454">
        <w:rPr>
          <w:rStyle w:val="Emphasis"/>
        </w:rPr>
        <w:t>serve notice to authoritarian governments around the world that there are limits to what America can tolerate in terms of violations of those rules</w:t>
      </w:r>
      <w:r>
        <w:t xml:space="preserve">. </w:t>
      </w:r>
      <w:r w:rsidRPr="006653E4">
        <w:rPr>
          <w:rStyle w:val="Emphasis"/>
        </w:rPr>
        <w:t>Talking up support for American ideals creates uncertainty in the minds of these governments about how far they can go in repressing their own population without earning the censure or enmity of the Washington.</w:t>
      </w:r>
    </w:p>
    <w:p w:rsidR="00A05081" w:rsidRDefault="00A05081" w:rsidP="00A05081">
      <w:r w:rsidRPr="008B0495">
        <w:rPr>
          <w:rStyle w:val="StyleUnderline"/>
        </w:rPr>
        <w:t xml:space="preserve">Fear of that censure will not force authoritarian governments to become liberal democracies, but it may </w:t>
      </w:r>
      <w:r w:rsidRPr="008B0495">
        <w:rPr>
          <w:rStyle w:val="Emphasis"/>
        </w:rPr>
        <w:t>lead them to temper their repression at the margin</w:t>
      </w:r>
      <w:r w:rsidRPr="008B0495">
        <w:rPr>
          <w:rStyle w:val="StyleUnderline"/>
        </w:rPr>
        <w:t>.</w:t>
      </w:r>
      <w:r>
        <w:t xml:space="preserve"> Conversely, </w:t>
      </w:r>
      <w:r w:rsidRPr="00F949DA">
        <w:rPr>
          <w:rStyle w:val="StyleUnderline"/>
        </w:rPr>
        <w:t>when a president signals that he cares not a bit about democratic values and human rights, that he sees international affairs in almost purely amoral terms, he does indeed send the message that the world’s dictators can get away with almost anything they like so long as they are important enough to the U.S.</w:t>
      </w:r>
      <w:r>
        <w:t xml:space="preserve"> </w:t>
      </w:r>
      <w:r w:rsidRPr="00F949DA">
        <w:rPr>
          <w:rStyle w:val="Emphasis"/>
        </w:rPr>
        <w:t>He encourages autocrats to indulge their worst tendencies.</w:t>
      </w:r>
      <w:r>
        <w:t xml:space="preserve"> This, too, has a marginal effect on the balance between freedom and repression — a thoroughly negative one.</w:t>
      </w:r>
    </w:p>
    <w:p w:rsidR="00A05081" w:rsidRPr="003F1402" w:rsidRDefault="00A05081" w:rsidP="00A05081">
      <w:r>
        <w:t xml:space="preserve">It may be true, then, that Trump’s statement on Khashoggi is just an unsentimental portrayal of the hard-headed arguments that have justified American support for Saudi Arabia for decades. But his retreat from American idealism — and yes, American hypocrisy — will nonetheless come at a cost. </w:t>
      </w:r>
    </w:p>
    <w:p w:rsidR="00A05081" w:rsidRDefault="00A05081" w:rsidP="00FF2AFE"/>
    <w:p w:rsidR="0056405A" w:rsidRDefault="0056405A" w:rsidP="0056405A">
      <w:pPr>
        <w:pStyle w:val="Heading3"/>
      </w:pPr>
      <w:r>
        <w:t xml:space="preserve">AT: Congress Key </w:t>
      </w:r>
    </w:p>
    <w:p w:rsidR="0056405A" w:rsidRDefault="0056405A" w:rsidP="0056405A"/>
    <w:p w:rsidR="001B0EB0" w:rsidRDefault="001B0EB0" w:rsidP="001B0EB0">
      <w:pPr>
        <w:pStyle w:val="Heading4"/>
      </w:pPr>
      <w:r>
        <w:t>Congress can’t constrain the executive—lacks expertise, credibility, and resources</w:t>
      </w:r>
    </w:p>
    <w:p w:rsidR="001B0EB0" w:rsidRDefault="001B0EB0" w:rsidP="001B0EB0">
      <w:r w:rsidRPr="001B7FED">
        <w:rPr>
          <w:rStyle w:val="Style13ptBold"/>
        </w:rPr>
        <w:t xml:space="preserve">Posner &amp; </w:t>
      </w:r>
      <w:proofErr w:type="spellStart"/>
      <w:r w:rsidRPr="001B7FED">
        <w:rPr>
          <w:rStyle w:val="Style13ptBold"/>
        </w:rPr>
        <w:t>Vermeule</w:t>
      </w:r>
      <w:proofErr w:type="spellEnd"/>
      <w:r w:rsidRPr="001B7FED">
        <w:rPr>
          <w:rStyle w:val="Style13ptBold"/>
        </w:rPr>
        <w:t>, 6</w:t>
      </w:r>
      <w:r>
        <w:t xml:space="preserve"> --- *Prof of Law at U Chicago, AND ** Prof of Law at Harvard (9/19/2006, Eric A. Posner &amp; Adrian </w:t>
      </w:r>
      <w:proofErr w:type="spellStart"/>
      <w:r>
        <w:t>Vermeule</w:t>
      </w:r>
      <w:proofErr w:type="spellEnd"/>
      <w:r>
        <w:t xml:space="preserve">, “The Credible Executive,” </w:t>
      </w:r>
      <w:hyperlink r:id="rId163" w:history="1">
        <w:r w:rsidRPr="00815F40">
          <w:rPr>
            <w:rStyle w:val="Hyperlink"/>
          </w:rPr>
          <w:t>http://papers.ssrn.com/sol3/papers.cfm?abstract_id=931501, JMP)</w:t>
        </w:r>
      </w:hyperlink>
    </w:p>
    <w:p w:rsidR="001B0EB0" w:rsidRPr="00E81077" w:rsidRDefault="001B0EB0" w:rsidP="001B0EB0">
      <w:pPr>
        <w:rPr>
          <w:sz w:val="16"/>
        </w:rPr>
      </w:pPr>
      <w:r w:rsidRPr="00E81077">
        <w:rPr>
          <w:sz w:val="16"/>
        </w:rPr>
        <w:t>III. Madisonian Monitoring</w:t>
      </w:r>
    </w:p>
    <w:p w:rsidR="001B0EB0" w:rsidRPr="00E81077" w:rsidRDefault="001B0EB0" w:rsidP="001B0EB0">
      <w:pPr>
        <w:rPr>
          <w:sz w:val="16"/>
        </w:rPr>
      </w:pPr>
      <w:r w:rsidRPr="007E564E">
        <w:rPr>
          <w:rStyle w:val="StyleUnderline"/>
        </w:rPr>
        <w:t>In the standard separation-of-powers theory</w:t>
      </w:r>
      <w:r w:rsidRPr="00E81077">
        <w:rPr>
          <w:sz w:val="16"/>
        </w:rPr>
        <w:t xml:space="preserve"> attributed to Madison, </w:t>
      </w:r>
      <w:r w:rsidRPr="007E564E">
        <w:rPr>
          <w:rStyle w:val="StyleUnderline"/>
        </w:rPr>
        <w:t>the executive’s credibility dilemma is ameliorated by the separation of powers and institutional competition, which produce monitoring or oversight of executive discretion</w:t>
      </w:r>
      <w:r w:rsidRPr="00E81077">
        <w:rPr>
          <w:sz w:val="16"/>
        </w:rPr>
        <w:t xml:space="preserve">. Although the Madisonian system is not usually justified as a means of enhancing the executive’s credibility, that is a byproduct of the system: If checks and balances discourage </w:t>
      </w:r>
      <w:proofErr w:type="spellStart"/>
      <w:r w:rsidRPr="00E81077">
        <w:rPr>
          <w:sz w:val="16"/>
        </w:rPr>
        <w:t>illmotivated</w:t>
      </w:r>
      <w:proofErr w:type="spellEnd"/>
      <w:r w:rsidRPr="00E81077">
        <w:rPr>
          <w:sz w:val="16"/>
        </w:rPr>
        <w:t xml:space="preserve"> persons from running for election or force them to adopt public-spirited policies once in office, then the executive’s claims about his policies will be credible. Congressional and judicial oversight of executive action, on this account, will ensure that the executive exercises discretion only as directed by voter-principals, acting through legislators who are simultaneously agents (of the voters) and principals (of the executive).</w:t>
      </w:r>
    </w:p>
    <w:p w:rsidR="001B0EB0" w:rsidRPr="00E81077" w:rsidRDefault="001B0EB0" w:rsidP="001B0EB0">
      <w:pPr>
        <w:rPr>
          <w:sz w:val="16"/>
        </w:rPr>
      </w:pPr>
      <w:r w:rsidRPr="00E81077">
        <w:rPr>
          <w:sz w:val="16"/>
        </w:rPr>
        <w:t xml:space="preserve">This account is no longer adequate, if it ever was. </w:t>
      </w:r>
      <w:r w:rsidRPr="00E81077">
        <w:rPr>
          <w:rStyle w:val="StyleUnderline"/>
          <w:highlight w:val="cyan"/>
        </w:rPr>
        <w:t xml:space="preserve">Legislators </w:t>
      </w:r>
      <w:r w:rsidRPr="00E81077">
        <w:rPr>
          <w:rStyle w:val="StyleUnderline"/>
        </w:rPr>
        <w:t xml:space="preserve">and judges </w:t>
      </w:r>
      <w:r w:rsidRPr="00E81077">
        <w:rPr>
          <w:rStyle w:val="StyleUnderline"/>
          <w:highlight w:val="cyan"/>
        </w:rPr>
        <w:t>are</w:t>
      </w:r>
      <w:r w:rsidRPr="007E564E">
        <w:rPr>
          <w:rStyle w:val="StyleUnderline"/>
        </w:rPr>
        <w:t xml:space="preserve">, for the most part, </w:t>
      </w:r>
      <w:r w:rsidRPr="00E81077">
        <w:rPr>
          <w:rStyle w:val="StyleUnderline"/>
          <w:highlight w:val="cyan"/>
        </w:rPr>
        <w:t>unable to</w:t>
      </w:r>
      <w:r w:rsidRPr="007E564E">
        <w:rPr>
          <w:rStyle w:val="StyleUnderline"/>
        </w:rPr>
        <w:t xml:space="preserve"> effectively </w:t>
      </w:r>
      <w:r w:rsidRPr="00E81077">
        <w:rPr>
          <w:rStyle w:val="StyleUnderline"/>
          <w:highlight w:val="cyan"/>
        </w:rPr>
        <w:t>oversee</w:t>
      </w:r>
      <w:r w:rsidRPr="007E564E">
        <w:rPr>
          <w:rStyle w:val="StyleUnderline"/>
        </w:rPr>
        <w:t xml:space="preserve"> or monitor </w:t>
      </w:r>
      <w:r w:rsidRPr="00E81077">
        <w:rPr>
          <w:rStyle w:val="StyleUnderline"/>
          <w:highlight w:val="cyan"/>
        </w:rPr>
        <w:t>the executive</w:t>
      </w:r>
      <w:r w:rsidRPr="007E564E">
        <w:rPr>
          <w:rStyle w:val="StyleUnderline"/>
        </w:rPr>
        <w:t xml:space="preserve">, </w:t>
      </w:r>
      <w:r w:rsidRPr="00DB18D1">
        <w:rPr>
          <w:rStyle w:val="Emphasis"/>
        </w:rPr>
        <w:t xml:space="preserve">especially </w:t>
      </w:r>
      <w:r w:rsidRPr="00E81077">
        <w:rPr>
          <w:rStyle w:val="Emphasis"/>
          <w:highlight w:val="cyan"/>
        </w:rPr>
        <w:t>in</w:t>
      </w:r>
      <w:r w:rsidRPr="00DB18D1">
        <w:rPr>
          <w:rStyle w:val="Emphasis"/>
        </w:rPr>
        <w:t xml:space="preserve"> the domains of </w:t>
      </w:r>
      <w:r w:rsidRPr="00E81077">
        <w:rPr>
          <w:rStyle w:val="Emphasis"/>
          <w:highlight w:val="cyan"/>
        </w:rPr>
        <w:t>foreign policy and national security</w:t>
      </w:r>
      <w:r w:rsidRPr="00E81077">
        <w:rPr>
          <w:rStyle w:val="StyleUnderline"/>
          <w:highlight w:val="cyan"/>
        </w:rPr>
        <w:t>.</w:t>
      </w:r>
      <w:r w:rsidRPr="00D949F2">
        <w:rPr>
          <w:rStyle w:val="StyleUnderline"/>
        </w:rPr>
        <w:t xml:space="preserve"> As a result, </w:t>
      </w:r>
      <w:r w:rsidRPr="00E81077">
        <w:rPr>
          <w:rStyle w:val="StyleUnderline"/>
          <w:highlight w:val="cyan"/>
        </w:rPr>
        <w:t>they are forced to</w:t>
      </w:r>
      <w:r w:rsidRPr="00D949F2">
        <w:rPr>
          <w:rStyle w:val="StyleUnderline"/>
        </w:rPr>
        <w:t xml:space="preserve"> the Hobson’s choice of </w:t>
      </w:r>
      <w:r w:rsidRPr="00E81077">
        <w:rPr>
          <w:rStyle w:val="StyleUnderline"/>
          <w:highlight w:val="cyan"/>
        </w:rPr>
        <w:t>grant</w:t>
      </w:r>
      <w:r w:rsidRPr="00D949F2">
        <w:rPr>
          <w:rStyle w:val="StyleUnderline"/>
        </w:rPr>
        <w:t xml:space="preserve">ing </w:t>
      </w:r>
      <w:r w:rsidRPr="00E81077">
        <w:rPr>
          <w:rStyle w:val="StyleUnderline"/>
          <w:highlight w:val="cyan"/>
        </w:rPr>
        <w:t>discretion</w:t>
      </w:r>
      <w:r w:rsidRPr="00D949F2">
        <w:rPr>
          <w:rStyle w:val="StyleUnderline"/>
        </w:rPr>
        <w:t xml:space="preserve"> that </w:t>
      </w:r>
      <w:r w:rsidRPr="00E81077">
        <w:rPr>
          <w:rStyle w:val="StyleUnderline"/>
          <w:highlight w:val="cyan"/>
        </w:rPr>
        <w:t>an</w:t>
      </w:r>
      <w:r w:rsidRPr="00D949F2">
        <w:rPr>
          <w:rStyle w:val="StyleUnderline"/>
        </w:rPr>
        <w:t xml:space="preserve"> ill-motivated </w:t>
      </w:r>
      <w:r w:rsidRPr="00E81077">
        <w:rPr>
          <w:rStyle w:val="StyleUnderline"/>
          <w:highlight w:val="cyan"/>
        </w:rPr>
        <w:t>executive would abuse</w:t>
      </w:r>
      <w:r w:rsidRPr="00D949F2">
        <w:rPr>
          <w:rStyle w:val="StyleUnderline"/>
        </w:rPr>
        <w:t>, or withholding discretion that a well-motivated executive would use for good</w:t>
      </w:r>
      <w:r w:rsidRPr="00E81077">
        <w:rPr>
          <w:sz w:val="16"/>
        </w:rPr>
        <w:t>.</w:t>
      </w:r>
    </w:p>
    <w:p w:rsidR="001B0EB0" w:rsidRPr="00E81077" w:rsidRDefault="001B0EB0" w:rsidP="001B0EB0">
      <w:pPr>
        <w:rPr>
          <w:sz w:val="16"/>
        </w:rPr>
      </w:pPr>
      <w:r w:rsidRPr="00E81077">
        <w:rPr>
          <w:sz w:val="16"/>
        </w:rPr>
        <w:t>We do not suggest that the Madisonian system has entirely failed, only that it has partly failed, and that to the extent it has failed the executive’s credibility dilemma becomes more acute. We will examine some of the principal institutional problems, beginning with legislative oversight and then turning to the courts.</w:t>
      </w:r>
    </w:p>
    <w:p w:rsidR="001B0EB0" w:rsidRPr="00E81077" w:rsidRDefault="001B0EB0" w:rsidP="001B0EB0">
      <w:pPr>
        <w:rPr>
          <w:sz w:val="16"/>
        </w:rPr>
      </w:pPr>
      <w:r w:rsidRPr="00E81077">
        <w:rPr>
          <w:sz w:val="16"/>
        </w:rPr>
        <w:t>A. Congress</w:t>
      </w:r>
    </w:p>
    <w:p w:rsidR="001B0EB0" w:rsidRPr="00E81077" w:rsidRDefault="001B0EB0" w:rsidP="001B0EB0">
      <w:pPr>
        <w:rPr>
          <w:sz w:val="16"/>
        </w:rPr>
      </w:pPr>
      <w:r w:rsidRPr="00E81077">
        <w:rPr>
          <w:sz w:val="16"/>
        </w:rPr>
        <w:t xml:space="preserve">In the Madisonian vision, legislators are simultaneously principals of the president, who is supposed to execute the statutes that legislators enact, and are also institutional competitors of the president, who has freestanding constitutional powers beyond the execution of statutes. Voters elect legislators, who either transmit voters’ exogenously-determined policy preferences to the executive through statutes, or else (in a deliberative conception of </w:t>
      </w:r>
      <w:proofErr w:type="spellStart"/>
      <w:r w:rsidRPr="00E81077">
        <w:rPr>
          <w:sz w:val="16"/>
        </w:rPr>
        <w:t>Madisonianism</w:t>
      </w:r>
      <w:proofErr w:type="spellEnd"/>
      <w:r w:rsidRPr="00E81077">
        <w:rPr>
          <w:sz w:val="16"/>
        </w:rPr>
        <w:t>) refine public preferences through reasoned discussion and then instruct the executive accordingly.40 We are agnostic on the question of whether the preference-based or deliberative version of the Madisonian vision is more persuasive, or exegetically more faithful to the Madison of the Federalist Papers. In either case, what matters here is that the combination of principal-agent relationships with institutional rivalry between legislators and the executive is supposed to produce valuable byproducts for the polity as whole. Legislators have an interest in monitoring the president not only to ensure that he faithfully executes the statutes they enact, but also to ensure that executive power does not swell beyond its constitutionally prescribed bounds and destroy the separation of legislative and executive powers.</w:t>
      </w:r>
    </w:p>
    <w:p w:rsidR="001B0EB0" w:rsidRPr="00E81077" w:rsidRDefault="001B0EB0" w:rsidP="001B0EB0">
      <w:pPr>
        <w:rPr>
          <w:sz w:val="16"/>
        </w:rPr>
      </w:pPr>
      <w:r w:rsidRPr="00E81077">
        <w:rPr>
          <w:sz w:val="16"/>
        </w:rPr>
        <w:t xml:space="preserve">Whether or not this picture was ever realistic, it is no longer so today. </w:t>
      </w:r>
      <w:r w:rsidRPr="00414EA8">
        <w:rPr>
          <w:rStyle w:val="StyleUnderline"/>
        </w:rPr>
        <w:t xml:space="preserve">Many </w:t>
      </w:r>
      <w:r w:rsidRPr="00E81077">
        <w:rPr>
          <w:rStyle w:val="StyleUnderline"/>
          <w:highlight w:val="cyan"/>
        </w:rPr>
        <w:t>institutional factors hamper</w:t>
      </w:r>
      <w:r w:rsidRPr="00414EA8">
        <w:rPr>
          <w:rStyle w:val="StyleUnderline"/>
        </w:rPr>
        <w:t xml:space="preserve"> effective </w:t>
      </w:r>
      <w:r w:rsidRPr="00E81077">
        <w:rPr>
          <w:rStyle w:val="StyleUnderline"/>
          <w:highlight w:val="cyan"/>
        </w:rPr>
        <w:t>legislative monitoring of executive discretion</w:t>
      </w:r>
      <w:r w:rsidRPr="00E81077">
        <w:rPr>
          <w:sz w:val="16"/>
        </w:rPr>
        <w:t>. Consider the following problems.</w:t>
      </w:r>
    </w:p>
    <w:p w:rsidR="001B0EB0" w:rsidRPr="00E81077" w:rsidRDefault="001B0EB0" w:rsidP="001B0EB0">
      <w:pPr>
        <w:rPr>
          <w:sz w:val="16"/>
        </w:rPr>
      </w:pPr>
      <w:r w:rsidRPr="00E81077">
        <w:rPr>
          <w:sz w:val="16"/>
        </w:rPr>
        <w:t xml:space="preserve">Information asymmetries. </w:t>
      </w:r>
      <w:r w:rsidRPr="00E81077">
        <w:rPr>
          <w:rStyle w:val="StyleUnderline"/>
          <w:highlight w:val="cyan"/>
        </w:rPr>
        <w:t>Monitoring</w:t>
      </w:r>
      <w:r w:rsidRPr="000C7E48">
        <w:rPr>
          <w:rStyle w:val="StyleUnderline"/>
        </w:rPr>
        <w:t xml:space="preserve"> the executive </w:t>
      </w:r>
      <w:r w:rsidRPr="00E81077">
        <w:rPr>
          <w:rStyle w:val="StyleUnderline"/>
          <w:highlight w:val="cyan"/>
        </w:rPr>
        <w:t>requires expertise in the area being monitored</w:t>
      </w:r>
      <w:r w:rsidRPr="000C7E48">
        <w:rPr>
          <w:rStyle w:val="StyleUnderline"/>
        </w:rPr>
        <w:t xml:space="preserve">. In many cases, </w:t>
      </w:r>
      <w:r w:rsidRPr="00E81077">
        <w:rPr>
          <w:rStyle w:val="StyleUnderline"/>
          <w:highlight w:val="cyan"/>
        </w:rPr>
        <w:t>Congress lacks</w:t>
      </w:r>
      <w:r w:rsidRPr="000C7E48">
        <w:rPr>
          <w:rStyle w:val="StyleUnderline"/>
        </w:rPr>
        <w:t xml:space="preserve"> the </w:t>
      </w:r>
      <w:r w:rsidRPr="00E81077">
        <w:rPr>
          <w:rStyle w:val="StyleUnderline"/>
          <w:highlight w:val="cyan"/>
        </w:rPr>
        <w:t>info</w:t>
      </w:r>
      <w:r w:rsidRPr="000C7E48">
        <w:rPr>
          <w:rStyle w:val="StyleUnderline"/>
        </w:rPr>
        <w:t>rmation</w:t>
      </w:r>
      <w:r w:rsidRPr="00E81077">
        <w:rPr>
          <w:sz w:val="16"/>
        </w:rPr>
        <w:t xml:space="preserve"> necessary to monitor discretionary policy choices by the executive. Although the committee system has the effect, among others, of generating legislative information and expertise,41 and although Congress has a large internal staff, </w:t>
      </w:r>
      <w:r w:rsidRPr="00E81077">
        <w:rPr>
          <w:rStyle w:val="StyleUnderline"/>
          <w:highlight w:val="cyan"/>
        </w:rPr>
        <w:t>there are domains in which no amount of legislative expertise suffices</w:t>
      </w:r>
      <w:r w:rsidRPr="00736F14">
        <w:rPr>
          <w:rStyle w:val="StyleUnderline"/>
        </w:rPr>
        <w:t xml:space="preserve"> for effective oversight</w:t>
      </w:r>
      <w:r w:rsidRPr="00E81077">
        <w:rPr>
          <w:sz w:val="16"/>
        </w:rPr>
        <w:t xml:space="preserve">. Prime among these are </w:t>
      </w:r>
      <w:r w:rsidRPr="00AF29BC">
        <w:rPr>
          <w:rStyle w:val="StyleUnderline"/>
        </w:rPr>
        <w:t xml:space="preserve">areas of foreign policy and </w:t>
      </w:r>
      <w:r w:rsidRPr="00E81077">
        <w:rPr>
          <w:rStyle w:val="StyleUnderline"/>
          <w:highlight w:val="cyan"/>
        </w:rPr>
        <w:t>national security. Here</w:t>
      </w:r>
      <w:r w:rsidRPr="00E81077">
        <w:rPr>
          <w:sz w:val="16"/>
        </w:rPr>
        <w:t xml:space="preserve"> legislative expertise is beside the point, because </w:t>
      </w:r>
      <w:r w:rsidRPr="00AF29BC">
        <w:rPr>
          <w:rStyle w:val="StyleUnderline"/>
        </w:rPr>
        <w:t xml:space="preserve">the </w:t>
      </w:r>
      <w:r w:rsidRPr="00E81077">
        <w:rPr>
          <w:rStyle w:val="StyleUnderline"/>
          <w:highlight w:val="cyan"/>
        </w:rPr>
        <w:t>legislature lacks</w:t>
      </w:r>
      <w:r w:rsidRPr="00AF29BC">
        <w:rPr>
          <w:rStyle w:val="StyleUnderline"/>
        </w:rPr>
        <w:t xml:space="preserve"> the </w:t>
      </w:r>
      <w:r w:rsidRPr="00E81077">
        <w:rPr>
          <w:rStyle w:val="StyleUnderline"/>
          <w:highlight w:val="cyan"/>
        </w:rPr>
        <w:t>raw info</w:t>
      </w:r>
      <w:r w:rsidRPr="00AF29BC">
        <w:rPr>
          <w:rStyle w:val="StyleUnderline"/>
        </w:rPr>
        <w:t xml:space="preserve">rmation that </w:t>
      </w:r>
      <w:r w:rsidRPr="00E81077">
        <w:rPr>
          <w:rStyle w:val="StyleUnderline"/>
        </w:rPr>
        <w:t xml:space="preserve">experts need </w:t>
      </w:r>
      <w:r w:rsidRPr="00E81077">
        <w:rPr>
          <w:rStyle w:val="StyleUnderline"/>
          <w:highlight w:val="cyan"/>
        </w:rPr>
        <w:t>to make assessments</w:t>
      </w:r>
      <w:r w:rsidRPr="00E81077">
        <w:rPr>
          <w:sz w:val="16"/>
        </w:rPr>
        <w:t>.</w:t>
      </w:r>
    </w:p>
    <w:p w:rsidR="001B0EB0" w:rsidRPr="00E81077" w:rsidRDefault="001B0EB0" w:rsidP="001B0EB0">
      <w:pPr>
        <w:rPr>
          <w:sz w:val="16"/>
        </w:rPr>
      </w:pPr>
      <w:r w:rsidRPr="00E81077">
        <w:rPr>
          <w:sz w:val="16"/>
        </w:rPr>
        <w:t>The problem would disappear if legislators could cheaply acquire information from the president, but they cannot. One obstacle is a suite of legal doctrines protecting executive secrecy and creating deliberative privileges42 – doctrines which may or may not be justified from some higher-order systemic point of view as means for producing optimal deliberation within the executive branch. Although such privileges are waivable, the executive often fears to set a bad institutional precedent. Another obstacle is the standard executive claim that Congress leaks like a sieve, so that sharing secret information with legislators will result in public disclosure. The credibility dilemma becomes most acute when, as in the recent controversy over surveillance by the National Security Agency, the executive claims that the very scope or rationale of a program cannot be discussed with Congress, because to do so would vitiate the very secrecy that makes the program possible and beneficial. In any particular case the claim might be right or wrong; legislators have no real way to judge, and they know that the claim might be made either by a well-motivated executive or an ill-motivated executive, albeit for very different reasons.</w:t>
      </w:r>
    </w:p>
    <w:p w:rsidR="001B0EB0" w:rsidRPr="00E81077" w:rsidRDefault="001B0EB0" w:rsidP="001B0EB0">
      <w:pPr>
        <w:rPr>
          <w:sz w:val="16"/>
        </w:rPr>
      </w:pPr>
      <w:r w:rsidRPr="00E81077">
        <w:rPr>
          <w:sz w:val="16"/>
        </w:rPr>
        <w:t xml:space="preserve">Collective action problems. Executive officials worry that, with many legislators even on select intelligence committees, someone is bound to leak, and it will be difficult to pinpoint the source. Aware of the relative safety that the numbers give them, leakers are all the </w:t>
      </w:r>
      <w:proofErr w:type="gramStart"/>
      <w:r w:rsidRPr="00E81077">
        <w:rPr>
          <w:sz w:val="16"/>
        </w:rPr>
        <w:t>more bold</w:t>
      </w:r>
      <w:proofErr w:type="gramEnd"/>
      <w:r w:rsidRPr="00E81077">
        <w:rPr>
          <w:sz w:val="16"/>
        </w:rPr>
        <w:t xml:space="preserve">. This is an example of a larger problem, arising from the fact that there are many more legislators than top-level executive officials. Compared to the executive branch, Congress finds it costlier to coordinate and to undertake collective action (such as the detection and punishment of leakers). To be sure, the executive too is a they, not an it. Much of what presidents do is to arbitrate internal conflicts among executive departments and to try to aggregate competing views into coherent policy over time. As a comparative matter, however, the contrast is striking: the executive can act with much greater </w:t>
      </w:r>
      <w:proofErr w:type="spellStart"/>
      <w:r w:rsidRPr="00E81077">
        <w:rPr>
          <w:sz w:val="16"/>
        </w:rPr>
        <w:t>unitariness</w:t>
      </w:r>
      <w:proofErr w:type="spellEnd"/>
      <w:r w:rsidRPr="00E81077">
        <w:rPr>
          <w:sz w:val="16"/>
        </w:rPr>
        <w:t>, force and dispatch than can Congress, which is chronically hampered by the need for debate and consensus among large numbers. That comparative advantage is a principal reason why Congress enacts broad delegating statutes in the first place, especially in domains touching on foreign policy and national security. In these domains, and elsewhere, the very conditions that make delegation attractive also hamper congressional monitoring of executive discretion under the delegation.</w:t>
      </w:r>
    </w:p>
    <w:p w:rsidR="001B0EB0" w:rsidRPr="00E81077" w:rsidRDefault="001B0EB0" w:rsidP="001B0EB0">
      <w:pPr>
        <w:rPr>
          <w:sz w:val="16"/>
        </w:rPr>
      </w:pPr>
      <w:r w:rsidRPr="00E81077">
        <w:rPr>
          <w:sz w:val="16"/>
        </w:rPr>
        <w:t>There may or may not be offsetting advantages to Congress’ large numbers; perhaps the very size and heterogeneity of Congress make it a superior deliberator, whereas the executive branch is prone to suffer from various forms of groupthink.43 But there are clear disadvantages to large numbers insofar as monitoring executive discretion is at issue. From the standpoint of individual legislators, monitoring is a collective good. If rational and self-interested, each legislator will attempt to free-ride on the production of this good, and monitoring will be inefficiently underproduced.44 More broadly, the institutional prerogatives of Congress are also a collective good.45 Individual legislators may or may not be interested in protecting the institution of Congress or the separation of legislative from executive power; much depends on legislators’ time horizons or discount rate, the expected longevity of a legislative career, and so forth. But it is clear that protection of legislative prerogatives will be much less in an institution composed of hundreds of legislators coming and going than if Congress were a single person.</w:t>
      </w:r>
    </w:p>
    <w:p w:rsidR="001B0EB0" w:rsidRPr="00E81077" w:rsidRDefault="001B0EB0" w:rsidP="001B0EB0">
      <w:pPr>
        <w:rPr>
          <w:sz w:val="16"/>
        </w:rPr>
      </w:pPr>
      <w:r w:rsidRPr="00E81077">
        <w:rPr>
          <w:sz w:val="16"/>
        </w:rPr>
        <w:t xml:space="preserve">“Separation of parties, not powers.”46 Congress is, among other things, a partisan institution. Political scientists debate whether it is principally a partisan institution, or even exclusively so.47 But Madison arguably did not envision partisanship in anything like its modern sense.48 </w:t>
      </w:r>
      <w:r w:rsidRPr="00E81077">
        <w:rPr>
          <w:rStyle w:val="StyleUnderline"/>
          <w:highlight w:val="cyan"/>
        </w:rPr>
        <w:t>Partisanship undermines</w:t>
      </w:r>
      <w:r w:rsidRPr="00AB5FBF">
        <w:rPr>
          <w:rStyle w:val="StyleUnderline"/>
        </w:rPr>
        <w:t xml:space="preserve"> the </w:t>
      </w:r>
      <w:r w:rsidRPr="00E81077">
        <w:rPr>
          <w:rStyle w:val="StyleUnderline"/>
          <w:highlight w:val="cyan"/>
        </w:rPr>
        <w:t>separation of powers</w:t>
      </w:r>
      <w:r w:rsidRPr="00AB5FBF">
        <w:rPr>
          <w:rStyle w:val="StyleUnderline"/>
        </w:rPr>
        <w:t xml:space="preserve"> during periods of unified government.</w:t>
      </w:r>
      <w:r w:rsidRPr="00E81077">
        <w:rPr>
          <w:sz w:val="16"/>
        </w:rPr>
        <w:t xml:space="preserve">49 Where the same party controls both the executive branch and Congress, real monitoring of executive discretion rarely occurs, at any rate far less than in an ideal Madisonian system. Partisanship may enhance monitoring during periods of divided government, as one House of Congress, say, investigates a president of the other party. However, </w:t>
      </w:r>
      <w:r w:rsidRPr="00D82AD9">
        <w:rPr>
          <w:rStyle w:val="StyleUnderline"/>
        </w:rPr>
        <w:t xml:space="preserve">monitoring is arguably most necessary during periods of </w:t>
      </w:r>
      <w:r w:rsidRPr="00E81077">
        <w:rPr>
          <w:rStyle w:val="StyleUnderline"/>
        </w:rPr>
        <w:t>unified government, because Congress is most likely to enact broad delegations when the President holds similar views</w:t>
      </w:r>
      <w:r w:rsidRPr="00E81077">
        <w:rPr>
          <w:sz w:val="16"/>
        </w:rPr>
        <w:t>;50 and in such periods monitoring is least likely to occur.51 The Congress of one period may partially compensate by creating institutions to ensure bipartisan oversight in future periods – consider the statute that gives a partisan minority of certain congressional committees power to subpoena documents from the executive, albeit only nonprivileged documents52 – but these are palliatives. Under unified government, congressional leaders of the same party as the president have tremendous power to frustrate effective oversight by the minority party.</w:t>
      </w:r>
    </w:p>
    <w:p w:rsidR="001B0EB0" w:rsidRPr="00E81077" w:rsidRDefault="001B0EB0" w:rsidP="001B0EB0">
      <w:pPr>
        <w:rPr>
          <w:sz w:val="16"/>
        </w:rPr>
      </w:pPr>
      <w:r w:rsidRPr="00E81077">
        <w:rPr>
          <w:sz w:val="16"/>
        </w:rPr>
        <w:t>The limits of congressional organization. Congress as a collective body has attempted, in part, to overcome these problems through internal institutional arrangements. Committees and subcommittees specialize in a portion of the policy space, such as the armed forces or homeland security, thereby relieving members of the costs of acquiring and processing information (at least if the committee itself maintains a reputation for credibility).53 Intelligence committees hold closed sessions and police their members to deter leaks (although the sanctions that members of congress can apply to one another are not as strong as the sanctions a president can apply to a leaker in the executive branch). Large staffs, both for committees and members, add expertise and monitoring capacity. And interest groups can sometimes be counted upon to sound an alarm when the executive harms their interests.54</w:t>
      </w:r>
    </w:p>
    <w:p w:rsidR="001B0EB0" w:rsidRPr="00E81077" w:rsidRDefault="001B0EB0" w:rsidP="001B0EB0">
      <w:pPr>
        <w:rPr>
          <w:sz w:val="16"/>
        </w:rPr>
      </w:pPr>
      <w:r w:rsidRPr="00E81077">
        <w:rPr>
          <w:sz w:val="16"/>
        </w:rPr>
        <w:t xml:space="preserve">Overall, however, these arrangements are not fully adequate, especially in domains of foreign policy and national security, where the scale of executive operations is orders of magnitude larger than the scale of congressional operations. Congress’ whole staff, which must (with the help of interest groups) monitor all issues, runs to some 22,000 persons.55 As of 2003, the executive branch had some 2.6 million civilian employees,56 in addition to almost 1.2 million in the armed forces.57 </w:t>
      </w:r>
      <w:r w:rsidRPr="00E81077">
        <w:rPr>
          <w:rStyle w:val="StyleUnderline"/>
          <w:highlight w:val="cyan"/>
        </w:rPr>
        <w:t>The</w:t>
      </w:r>
      <w:r w:rsidRPr="00B47522">
        <w:rPr>
          <w:rStyle w:val="StyleUnderline"/>
        </w:rPr>
        <w:t xml:space="preserve"> </w:t>
      </w:r>
      <w:r w:rsidRPr="00B47522">
        <w:rPr>
          <w:rStyle w:val="Emphasis"/>
        </w:rPr>
        <w:t xml:space="preserve">sheer </w:t>
      </w:r>
      <w:r w:rsidRPr="00E81077">
        <w:rPr>
          <w:rStyle w:val="Emphasis"/>
          <w:highlight w:val="cyan"/>
        </w:rPr>
        <w:t>mismatch</w:t>
      </w:r>
      <w:r w:rsidRPr="00E81077">
        <w:rPr>
          <w:rStyle w:val="StyleUnderline"/>
          <w:highlight w:val="cyan"/>
        </w:rPr>
        <w:t xml:space="preserve"> between</w:t>
      </w:r>
      <w:r w:rsidRPr="00B47522">
        <w:rPr>
          <w:rStyle w:val="StyleUnderline"/>
        </w:rPr>
        <w:t xml:space="preserve"> the scale of </w:t>
      </w:r>
      <w:r w:rsidRPr="00E81077">
        <w:rPr>
          <w:rStyle w:val="StyleUnderline"/>
          <w:highlight w:val="cyan"/>
        </w:rPr>
        <w:t>executive operations and</w:t>
      </w:r>
      <w:r w:rsidRPr="00B47522">
        <w:rPr>
          <w:rStyle w:val="StyleUnderline"/>
        </w:rPr>
        <w:t xml:space="preserve"> the </w:t>
      </w:r>
      <w:r w:rsidRPr="00E81077">
        <w:rPr>
          <w:rStyle w:val="StyleUnderline"/>
          <w:highlight w:val="cyan"/>
        </w:rPr>
        <w:t xml:space="preserve">congressional </w:t>
      </w:r>
      <w:r w:rsidRPr="00E81077">
        <w:rPr>
          <w:rStyle w:val="StyleUnderline"/>
        </w:rPr>
        <w:t xml:space="preserve">capacity for </w:t>
      </w:r>
      <w:r w:rsidRPr="00E81077">
        <w:rPr>
          <w:rStyle w:val="StyleUnderline"/>
          <w:highlight w:val="cyan"/>
        </w:rPr>
        <w:t>oversight, even aided by interest groups, is daunting</w:t>
      </w:r>
      <w:r w:rsidRPr="00B47522">
        <w:rPr>
          <w:rStyle w:val="StyleUnderline"/>
        </w:rPr>
        <w:t>.</w:t>
      </w:r>
      <w:r w:rsidRPr="00E81077">
        <w:rPr>
          <w:sz w:val="16"/>
        </w:rPr>
        <w:t xml:space="preserve"> Probably Congress is already at or near the limits of its monitoring capacity at its current size and budget.</w:t>
      </w:r>
    </w:p>
    <w:p w:rsidR="001B0EB0" w:rsidRPr="00E81077" w:rsidRDefault="001B0EB0" w:rsidP="001B0EB0">
      <w:pPr>
        <w:rPr>
          <w:sz w:val="16"/>
        </w:rPr>
      </w:pPr>
      <w:r w:rsidRPr="00E81077">
        <w:rPr>
          <w:sz w:val="16"/>
        </w:rPr>
        <w:t>Congressional motivation and credibility. Like the executive, Congress has a credibility problem. Members of Congress may be well-motivated or ill-motivated; the public does not know. Thus, when Congress passes a resolution criticizing presidential action or refuses to delegate power that he seeks, observers do not know whether Congress or the president is right. Ill-motivated members of Congress will constrain public-spirited presidents; thus the Madisonian cure for the problem of executive credibility could be worse than the disease.</w:t>
      </w:r>
    </w:p>
    <w:p w:rsidR="001B0EB0" w:rsidRPr="0038052A" w:rsidRDefault="001B0EB0" w:rsidP="001B0EB0">
      <w:pPr>
        <w:rPr>
          <w:rStyle w:val="StyleUnderline"/>
        </w:rPr>
      </w:pPr>
      <w:r w:rsidRPr="00E81077">
        <w:rPr>
          <w:sz w:val="16"/>
        </w:rPr>
        <w:t xml:space="preserve">Even if members of Congress are generally well-motivated, </w:t>
      </w:r>
      <w:r w:rsidRPr="00E81077">
        <w:rPr>
          <w:rStyle w:val="StyleUnderline"/>
          <w:highlight w:val="cyan"/>
        </w:rPr>
        <w:t xml:space="preserve">Congress has a </w:t>
      </w:r>
      <w:r w:rsidRPr="00E81077">
        <w:rPr>
          <w:rStyle w:val="Emphasis"/>
          <w:highlight w:val="cyan"/>
        </w:rPr>
        <w:t>problem of institutional credibility</w:t>
      </w:r>
      <w:r w:rsidRPr="00E81077">
        <w:rPr>
          <w:rStyle w:val="StyleUnderline"/>
          <w:highlight w:val="cyan"/>
        </w:rPr>
        <w:t xml:space="preserve"> that the president lacks</w:t>
      </w:r>
      <w:r w:rsidRPr="00E81077">
        <w:rPr>
          <w:sz w:val="16"/>
        </w:rPr>
        <w:t xml:space="preserve">. Although a voter might trust the member of Congress for whom she voted because she knows about his efforts on his district’s behalf, she will usually know nothing about other members of Congress, so when her representative is outvoted, she might well believe that the other members are ill-motivated. And, with respect to her own representative, he will often lack credibility compared to the president because he has much less information. Further, the reputation of congressional leaders is only very loosely tied to the reputation of the institution, while there is a closer tie between the president’s reputation and the presidency. As a result, Congress is likely to act less consistently than the presidency, further reducing its relative credibility. </w:t>
      </w:r>
      <w:r w:rsidRPr="0038052A">
        <w:rPr>
          <w:rStyle w:val="Emphasis"/>
        </w:rPr>
        <w:t xml:space="preserve">Congressional </w:t>
      </w:r>
      <w:r w:rsidRPr="00E81077">
        <w:rPr>
          <w:rStyle w:val="Emphasis"/>
          <w:highlight w:val="cyan"/>
        </w:rPr>
        <w:t>lack of credibility undermines</w:t>
      </w:r>
      <w:r w:rsidRPr="0038052A">
        <w:rPr>
          <w:rStyle w:val="Emphasis"/>
        </w:rPr>
        <w:t xml:space="preserve"> its </w:t>
      </w:r>
      <w:r w:rsidRPr="00E81077">
        <w:rPr>
          <w:rStyle w:val="Emphasis"/>
          <w:highlight w:val="cyan"/>
        </w:rPr>
        <w:t>ability to constrain the presidency</w:t>
      </w:r>
      <w:r w:rsidRPr="00E81077">
        <w:rPr>
          <w:rStyle w:val="StyleUnderline"/>
          <w:highlight w:val="cyan"/>
        </w:rPr>
        <w:t xml:space="preserve">: </w:t>
      </w:r>
      <w:r w:rsidRPr="00E81077">
        <w:rPr>
          <w:rStyle w:val="StyleUnderline"/>
        </w:rPr>
        <w:t>Congress can monitor the president</w:t>
      </w:r>
      <w:r w:rsidRPr="0038052A">
        <w:rPr>
          <w:rStyle w:val="StyleUnderline"/>
        </w:rPr>
        <w:t xml:space="preserve"> and tell the public that the president has acted properly or improperly, but </w:t>
      </w:r>
      <w:r w:rsidRPr="00E81077">
        <w:rPr>
          <w:rStyle w:val="StyleUnderline"/>
          <w:highlight w:val="cyan"/>
        </w:rPr>
        <w:t>if the public does not believe Congress</w:t>
      </w:r>
      <w:r w:rsidRPr="0038052A">
        <w:rPr>
          <w:rStyle w:val="StyleUnderline"/>
        </w:rPr>
        <w:t xml:space="preserve">, then </w:t>
      </w:r>
      <w:r w:rsidRPr="00E81077">
        <w:rPr>
          <w:rStyle w:val="Emphasis"/>
          <w:highlight w:val="cyan"/>
        </w:rPr>
        <w:t>Congress’s power to check the president is limited</w:t>
      </w:r>
      <w:r w:rsidRPr="0038052A">
        <w:rPr>
          <w:rStyle w:val="StyleUnderline"/>
        </w:rPr>
        <w:t>.</w:t>
      </w:r>
    </w:p>
    <w:p w:rsidR="001B0EB0" w:rsidRPr="00E81077" w:rsidRDefault="001B0EB0" w:rsidP="001B0EB0">
      <w:pPr>
        <w:rPr>
          <w:sz w:val="16"/>
        </w:rPr>
      </w:pPr>
      <w:r w:rsidRPr="00E81077">
        <w:rPr>
          <w:sz w:val="16"/>
        </w:rPr>
        <w:t>We neither make nor need to make any general empirical claim that Congress has no control over executive discretion. That is surely not the case; there is a large debate, or set of related debates, about the extent of congressional dominance.58 Our assertion is just that there is at least a real gap, and during emergencies and wars an even larger gap, between the extent of executive discretion and legislative capacity for monitoring. Within that gap, the dilemma of executive credibility arises. To the extent that legislators cannot monitor the executive’s exercise of discretion, they must either withhold discretion from an executive who might be well-motivated, or grant discretion to an executive who might be ill-motivated.</w:t>
      </w:r>
    </w:p>
    <w:p w:rsidR="0056405A" w:rsidRPr="0056405A" w:rsidRDefault="0056405A" w:rsidP="0056405A"/>
    <w:p w:rsidR="00BF02EB" w:rsidRDefault="00BF02EB" w:rsidP="00BF02EB">
      <w:pPr>
        <w:pStyle w:val="Heading3"/>
      </w:pPr>
      <w:r>
        <w:t>AT: Rollback – Future Presidents</w:t>
      </w:r>
    </w:p>
    <w:p w:rsidR="00BF02EB" w:rsidRDefault="00BF02EB" w:rsidP="00BF02EB"/>
    <w:p w:rsidR="00BF02EB" w:rsidRDefault="00BF02EB" w:rsidP="00BF02EB">
      <w:pPr>
        <w:pStyle w:val="Heading4"/>
      </w:pPr>
      <w:r>
        <w:t>Future presidents wouldn’t risk the backlash</w:t>
      </w:r>
    </w:p>
    <w:p w:rsidR="00BF02EB" w:rsidRDefault="00BF02EB" w:rsidP="00BF02EB">
      <w:proofErr w:type="spellStart"/>
      <w:r w:rsidRPr="006D7E45">
        <w:rPr>
          <w:rStyle w:val="Style13ptBold"/>
        </w:rPr>
        <w:t>Branum</w:t>
      </w:r>
      <w:proofErr w:type="spellEnd"/>
      <w:r w:rsidRPr="006D7E45">
        <w:rPr>
          <w:rStyle w:val="Style13ptBold"/>
        </w:rPr>
        <w:t>, 02</w:t>
      </w:r>
      <w:r>
        <w:t xml:space="preserve"> --- Associate, Fulbright &amp; Jaworski L.L.P., Houston, Texas. J.D. University of Texas; Austin (Tara L., Journal of Legislation, “PRESIDENT OR KING? THE USE AND ABUSE OF EXECUTIVE ORDERS IN MODERN-DAY AMERICA,” 28 J. Legis. 1)</w:t>
      </w:r>
    </w:p>
    <w:p w:rsidR="00BF02EB" w:rsidRPr="00E60A0B" w:rsidRDefault="00BF02EB" w:rsidP="00BF02EB">
      <w:pPr>
        <w:rPr>
          <w:sz w:val="16"/>
        </w:rPr>
      </w:pPr>
      <w:r w:rsidRPr="00E60A0B">
        <w:rPr>
          <w:sz w:val="16"/>
        </w:rPr>
        <w:t xml:space="preserve">Congressmen and private citizens besiege the President with </w:t>
      </w:r>
      <w:proofErr w:type="gramStart"/>
      <w:r w:rsidRPr="00E60A0B">
        <w:rPr>
          <w:sz w:val="16"/>
        </w:rPr>
        <w:t>demands  [</w:t>
      </w:r>
      <w:proofErr w:type="gramEnd"/>
      <w:r w:rsidRPr="00E60A0B">
        <w:rPr>
          <w:sz w:val="16"/>
        </w:rPr>
        <w:t xml:space="preserve">*58]  that action be taken on various issues. n273 </w:t>
      </w:r>
      <w:proofErr w:type="gramStart"/>
      <w:r w:rsidRPr="00E60A0B">
        <w:rPr>
          <w:sz w:val="16"/>
        </w:rPr>
        <w:t>To</w:t>
      </w:r>
      <w:proofErr w:type="gramEnd"/>
      <w:r w:rsidRPr="00E60A0B">
        <w:rPr>
          <w:sz w:val="16"/>
        </w:rPr>
        <w:t xml:space="preserve"> make matters worse, </w:t>
      </w:r>
      <w:r w:rsidRPr="00E60A0B">
        <w:rPr>
          <w:rStyle w:val="StyleUnderline"/>
          <w:highlight w:val="cyan"/>
        </w:rPr>
        <w:t>once a president has signed an executive order, he</w:t>
      </w:r>
      <w:r w:rsidRPr="00027EB2">
        <w:rPr>
          <w:rStyle w:val="StyleUnderline"/>
        </w:rPr>
        <w:t xml:space="preserve"> </w:t>
      </w:r>
      <w:r w:rsidRPr="00027EB2">
        <w:rPr>
          <w:rStyle w:val="Emphasis"/>
        </w:rPr>
        <w:t xml:space="preserve">often </w:t>
      </w:r>
      <w:r w:rsidRPr="00E60A0B">
        <w:rPr>
          <w:rStyle w:val="Emphasis"/>
          <w:highlight w:val="cyan"/>
        </w:rPr>
        <w:t>makes it impossible for a subsequent administration to undo his action</w:t>
      </w:r>
      <w:r w:rsidRPr="00E60A0B">
        <w:rPr>
          <w:rStyle w:val="StyleUnderline"/>
          <w:highlight w:val="cyan"/>
        </w:rPr>
        <w:t xml:space="preserve"> without enduring</w:t>
      </w:r>
      <w:r w:rsidRPr="00027EB2">
        <w:rPr>
          <w:rStyle w:val="StyleUnderline"/>
        </w:rPr>
        <w:t xml:space="preserve"> the </w:t>
      </w:r>
      <w:r w:rsidRPr="00E60A0B">
        <w:rPr>
          <w:rStyle w:val="StyleUnderline"/>
          <w:highlight w:val="cyan"/>
        </w:rPr>
        <w:t>political fallout of</w:t>
      </w:r>
      <w:r w:rsidRPr="00027EB2">
        <w:rPr>
          <w:rStyle w:val="StyleUnderline"/>
        </w:rPr>
        <w:t xml:space="preserve"> such </w:t>
      </w:r>
      <w:r w:rsidRPr="00E60A0B">
        <w:rPr>
          <w:rStyle w:val="StyleUnderline"/>
          <w:highlight w:val="cyan"/>
        </w:rPr>
        <w:t>a reversal</w:t>
      </w:r>
      <w:r w:rsidRPr="00E60A0B">
        <w:rPr>
          <w:sz w:val="16"/>
        </w:rPr>
        <w:t xml:space="preserve">. For instance, President </w:t>
      </w:r>
      <w:r w:rsidRPr="00E60A0B">
        <w:rPr>
          <w:rStyle w:val="StyleUnderline"/>
          <w:highlight w:val="cyan"/>
        </w:rPr>
        <w:t>Clinton issued</w:t>
      </w:r>
      <w:r w:rsidRPr="00027EB2">
        <w:rPr>
          <w:rStyle w:val="StyleUnderline"/>
        </w:rPr>
        <w:t xml:space="preserve"> a slew of </w:t>
      </w:r>
      <w:r w:rsidRPr="00E60A0B">
        <w:rPr>
          <w:rStyle w:val="StyleUnderline"/>
          <w:highlight w:val="cyan"/>
        </w:rPr>
        <w:t>executive orders on environmental issues</w:t>
      </w:r>
      <w:r w:rsidRPr="00027EB2">
        <w:rPr>
          <w:rStyle w:val="StyleUnderline"/>
        </w:rPr>
        <w:t xml:space="preserve"> in the weeks before he left office</w:t>
      </w:r>
      <w:r w:rsidRPr="00E60A0B">
        <w:rPr>
          <w:sz w:val="16"/>
        </w:rPr>
        <w:t xml:space="preserve">. n274 </w:t>
      </w:r>
      <w:r w:rsidRPr="00E60A0B">
        <w:rPr>
          <w:rStyle w:val="StyleUnderline"/>
          <w:highlight w:val="cyan"/>
        </w:rPr>
        <w:t>Many were controversial</w:t>
      </w:r>
      <w:r w:rsidRPr="00E60A0B">
        <w:rPr>
          <w:sz w:val="16"/>
        </w:rPr>
        <w:t xml:space="preserve"> and the need for the policies he instituted was debatable. n275 Nevertheless, President </w:t>
      </w:r>
      <w:r w:rsidRPr="00E60A0B">
        <w:rPr>
          <w:rStyle w:val="StyleUnderline"/>
          <w:highlight w:val="cyan"/>
        </w:rPr>
        <w:t>Bush found himself unable to reverse the orders without invoking the ire of environmentalists</w:t>
      </w:r>
      <w:r w:rsidRPr="00027EB2">
        <w:rPr>
          <w:rStyle w:val="StyleUnderline"/>
        </w:rPr>
        <w:t xml:space="preserve"> across the country</w:t>
      </w:r>
      <w:r w:rsidRPr="00E60A0B">
        <w:rPr>
          <w:sz w:val="16"/>
        </w:rPr>
        <w:t xml:space="preserve">. n276 A policy became law by the action of one man without the healthy debate and discussion in Congress intended by the Framers. </w:t>
      </w:r>
      <w:r w:rsidRPr="00027EB2">
        <w:rPr>
          <w:rStyle w:val="StyleUnderline"/>
        </w:rPr>
        <w:t>Subsequent presidents undo this policy and send the matter to Congress for such debate only at their own peril</w:t>
      </w:r>
      <w:r w:rsidRPr="00E60A0B">
        <w:rPr>
          <w:sz w:val="16"/>
        </w:rPr>
        <w:t>. This is not the way it is supposed to be.</w:t>
      </w:r>
    </w:p>
    <w:p w:rsidR="00BF02EB" w:rsidRDefault="00BF02EB" w:rsidP="00BF02EB"/>
    <w:p w:rsidR="00BF02EB" w:rsidRDefault="00BF02EB" w:rsidP="00BF02EB">
      <w:pPr>
        <w:pStyle w:val="Heading4"/>
      </w:pPr>
      <w:r>
        <w:t>Won’t be rolled back</w:t>
      </w:r>
    </w:p>
    <w:p w:rsidR="00BF02EB" w:rsidRDefault="00BF02EB" w:rsidP="00BF02EB">
      <w:r w:rsidRPr="005E6238">
        <w:rPr>
          <w:rStyle w:val="Style13ptBold"/>
        </w:rPr>
        <w:t>Duncan, 10</w:t>
      </w:r>
      <w:r>
        <w:t xml:space="preserve"> --- Associate Professor of Law, College of Law, Florida A &amp; M University (Winter 2010, John C. Duncan, Jr., J.D., Ph.D., Vermont Law Review, “ARTICLE: A CRITICAL CONSIDERATION OF EXECUTIVE ORDERS: GLIMMERINGS OF AUTOPOIESIS IN THE EXECUTIVE ROLE,” 35 Vt. L. Rev. 333)</w:t>
      </w:r>
    </w:p>
    <w:p w:rsidR="00BF02EB" w:rsidRDefault="00BF02EB" w:rsidP="00BF02EB">
      <w:r>
        <w:t>Conclusion</w:t>
      </w:r>
    </w:p>
    <w:p w:rsidR="00BF02EB" w:rsidRDefault="00BF02EB" w:rsidP="00BF02EB">
      <w:r w:rsidRPr="001C3853">
        <w:rPr>
          <w:rStyle w:val="StyleUnderline"/>
        </w:rPr>
        <w:t>The trajectory of the evolution of the executive power</w:t>
      </w:r>
      <w:r>
        <w:t xml:space="preserve"> in the United States, </w:t>
      </w:r>
      <w:r w:rsidRPr="001C3853">
        <w:rPr>
          <w:rStyle w:val="StyleUnderline"/>
        </w:rPr>
        <w:t xml:space="preserve">as seen through the prism of the growing edifice of executive orders have become </w:t>
      </w:r>
      <w:r w:rsidRPr="001C3853">
        <w:rPr>
          <w:rStyle w:val="Emphasis"/>
        </w:rPr>
        <w:t>increasingly formal and permanent</w:t>
      </w:r>
      <w:r>
        <w:t xml:space="preserve">. </w:t>
      </w:r>
      <w:r w:rsidRPr="00CE317B">
        <w:rPr>
          <w:rStyle w:val="StyleUnderline"/>
        </w:rPr>
        <w:t>The evolution of executive power</w:t>
      </w:r>
      <w:r>
        <w:t xml:space="preserve"> in the United States </w:t>
      </w:r>
      <w:r w:rsidRPr="00CE317B">
        <w:rPr>
          <w:rStyle w:val="StyleUnderline"/>
        </w:rPr>
        <w:t>has shifted executive orders from mere legislative interpretation to ancillary legislation</w:t>
      </w:r>
      <w:r>
        <w:t xml:space="preserve">. </w:t>
      </w:r>
      <w:r w:rsidRPr="00CE317B">
        <w:rPr>
          <w:rStyle w:val="StyleUnderline"/>
        </w:rPr>
        <w:t xml:space="preserve">Executive orders </w:t>
      </w:r>
      <w:r w:rsidRPr="00CE317B">
        <w:rPr>
          <w:rStyle w:val="Emphasis"/>
        </w:rPr>
        <w:t>continue to influence subsequent presidents</w:t>
      </w:r>
      <w:r w:rsidRPr="00CE317B">
        <w:rPr>
          <w:rStyle w:val="StyleUnderline"/>
        </w:rPr>
        <w:t>.</w:t>
      </w:r>
      <w:r>
        <w:t xml:space="preserve"> The elaboration of executive order promulgation, as an autopoietic process was necessary to the very existence of presidential power. That is, the mechanisms for formalizing executive orders have always existed in the executive power in a government whose legitimacy lives in written pronouncements treated as delicate, sacred, and worth protecting at all cost. </w:t>
      </w:r>
      <w:r w:rsidRPr="00514721">
        <w:rPr>
          <w:rStyle w:val="StyleUnderline"/>
        </w:rPr>
        <w:t xml:space="preserve">Part of this formalization is a consequence of the </w:t>
      </w:r>
      <w:r w:rsidRPr="00F5395E">
        <w:rPr>
          <w:rStyle w:val="Emphasis"/>
        </w:rPr>
        <w:t>reverence for precedent</w:t>
      </w:r>
      <w:r>
        <w:t xml:space="preserve">. Thus, </w:t>
      </w:r>
      <w:r w:rsidRPr="00514721">
        <w:rPr>
          <w:rStyle w:val="StyleUnderline"/>
        </w:rPr>
        <w:t>prior presidents influence future presidents</w:t>
      </w:r>
      <w:r>
        <w:t xml:space="preserve">, less because future presidents wish to mimic their predecessors, but more because </w:t>
      </w:r>
      <w:r w:rsidRPr="00514721">
        <w:rPr>
          <w:rStyle w:val="StyleUnderline"/>
        </w:rPr>
        <w:t>future presidents act within an edifice their predecessors have already erected</w:t>
      </w:r>
      <w:r>
        <w:t>. Thus, the growth and elaboration of an ever more robust structure of executive orders resembles an autopoietic process. n561</w:t>
      </w:r>
      <w:r>
        <w:tab/>
      </w:r>
    </w:p>
    <w:p w:rsidR="00BF02EB" w:rsidRDefault="00BF02EB" w:rsidP="00BF02EB"/>
    <w:p w:rsidR="00BF02EB" w:rsidRDefault="00BF02EB" w:rsidP="00BF02EB">
      <w:pPr>
        <w:pStyle w:val="Heading4"/>
      </w:pPr>
      <w:r>
        <w:t xml:space="preserve">No rollback --- OLC will apply past precedent </w:t>
      </w:r>
    </w:p>
    <w:p w:rsidR="00BF02EB" w:rsidRDefault="00BF02EB" w:rsidP="00BF02EB">
      <w:r w:rsidRPr="005C6AED">
        <w:rPr>
          <w:rStyle w:val="Style13ptBold"/>
        </w:rPr>
        <w:t>Bradley &amp; Morrison, 12</w:t>
      </w:r>
      <w:r>
        <w:t xml:space="preserve"> --- Professors of Law at Duke and Columbia respectively (December 2012, Curtis A. Bradley and Trevor W. Morrison, Harvard Law Review, “Historical Gloss and the Separation of Powers,” 126 </w:t>
      </w:r>
      <w:proofErr w:type="spellStart"/>
      <w:r>
        <w:t>Harv</w:t>
      </w:r>
      <w:proofErr w:type="spellEnd"/>
      <w:r>
        <w:t>. L. Rev. 411)</w:t>
      </w:r>
    </w:p>
    <w:p w:rsidR="00BF02EB" w:rsidRDefault="00BF02EB" w:rsidP="00BF02EB">
      <w:r>
        <w:t>3. Internal Reliance by the Executive Branch.</w:t>
      </w:r>
    </w:p>
    <w:p w:rsidR="00BF02EB" w:rsidRDefault="00BF02EB" w:rsidP="00BF02EB">
      <w:r>
        <w:t xml:space="preserve">-- A separate point is that, </w:t>
      </w:r>
      <w:r w:rsidRPr="00987F96">
        <w:rPr>
          <w:rStyle w:val="StyleUnderline"/>
        </w:rPr>
        <w:t>especially on matters unlikely to come before the courts, the executive branch in particular is liable to privilege past executive practices</w:t>
      </w:r>
      <w:r>
        <w:t xml:space="preserve">  [*458]  </w:t>
      </w:r>
      <w:r w:rsidRPr="00987F96">
        <w:rPr>
          <w:rStyle w:val="StyleUnderline"/>
        </w:rPr>
        <w:t>and legal interpretations even when they diverge from the views of Congress. This tendency is evident in the work of OLC</w:t>
      </w:r>
      <w:r>
        <w:t xml:space="preserve">. Although OLC sometimes stresses the acquiescence idea, on other occasions </w:t>
      </w:r>
      <w:r w:rsidRPr="00987F96">
        <w:rPr>
          <w:rStyle w:val="StyleUnderline"/>
        </w:rPr>
        <w:t xml:space="preserve">it places special weight on executive branch precedents and practices </w:t>
      </w:r>
      <w:r w:rsidRPr="00987F96">
        <w:rPr>
          <w:rStyle w:val="Emphasis"/>
        </w:rPr>
        <w:t>even in the face of repeated congressional disagreement</w:t>
      </w:r>
      <w:r>
        <w:t xml:space="preserve">. n198 Whereas the former approach seeks to identify converging constitutional understandings between the political branches, the latter approach may be best understood as an exercise in institutional self-defense. As discussed above, such self-defense is an important aspect of OLC's bill comment practice. n199 </w:t>
      </w:r>
      <w:r w:rsidRPr="00987F96">
        <w:rPr>
          <w:rStyle w:val="StyleUnderline"/>
        </w:rPr>
        <w:t xml:space="preserve">There are a number of areas where </w:t>
      </w:r>
      <w:r w:rsidRPr="00987F96">
        <w:rPr>
          <w:rStyle w:val="Emphasis"/>
        </w:rPr>
        <w:t>OLC has consistently resisted congressional attempts to legislate</w:t>
      </w:r>
      <w:r w:rsidRPr="00987F96">
        <w:rPr>
          <w:rStyle w:val="StyleUnderline"/>
        </w:rPr>
        <w:t>, on the ground that the legislation would intrude unconstitutionally upon executive prerogatives. In the foreign affairs area</w:t>
      </w:r>
      <w:r>
        <w:t xml:space="preserve">, for example, </w:t>
      </w:r>
      <w:r w:rsidRPr="00987F96">
        <w:rPr>
          <w:rStyle w:val="StyleUnderline"/>
        </w:rPr>
        <w:t>Congress has at various points over the last few decades contemplated legislation that would direct or otherwise limit how the executive branch conducts diplomacy.</w:t>
      </w:r>
      <w:r>
        <w:t xml:space="preserve"> OLC has repeatedly resisted such legislation, and in so doing has invoked its own consistent stance on these issues. n200 </w:t>
      </w:r>
      <w:proofErr w:type="gramStart"/>
      <w:r>
        <w:t>The</w:t>
      </w:r>
      <w:proofErr w:type="gramEnd"/>
      <w:r>
        <w:t xml:space="preserve"> fact that Congress has repeatedly contemplated such provisions and that the executive branch has consistently resisted them underscores the lack of acquiescence from either branch in this area. Still, </w:t>
      </w:r>
      <w:r w:rsidRPr="004950D5">
        <w:rPr>
          <w:rStyle w:val="StyleUnderline"/>
        </w:rPr>
        <w:t>OLC evidently regards its own precedents and other past executive practices as important resources for resisting what it deems to be impermissible legislative intrusions on executive power.</w:t>
      </w:r>
      <w:r>
        <w:t xml:space="preserve"> n201</w:t>
      </w:r>
    </w:p>
    <w:p w:rsidR="00BF02EB" w:rsidRDefault="00BF02EB" w:rsidP="00BF02EB">
      <w:r>
        <w:t xml:space="preserve">Similarly, </w:t>
      </w:r>
      <w:r w:rsidRPr="001B50EA">
        <w:t>the executive branch sometimes relies on its own past interpretations of certain legislative limits on executive power to support a narrow reading of those limits, without expressly raising any constitutional objection. A recent example is the Obama Administration's conclusion</w:t>
      </w:r>
      <w:r>
        <w:t xml:space="preserve"> that its ongoing involvement in the 2011 military operation in Libya did not rise to the level of "hostilities" within the meaning of the War Powers Resolution, and thus was not subject to the Resolution's requirement that the operation cease within sixty days if not authorized  [*459]  by Congress. n202 In testimony before the Senate Foreign Relations Committee, State Department Legal Adviser Harold Koh placed heavy reliance upon a 1975 letter to Congress from the then-State Department Legal Adviser and Defense Department General Counsel, stating that the executive branch understood "hostilities" to refer to "a situation in which units of the U.S. armed forces are actively engaged in exchanges of fire with opposing units of hostile forces," but not to include "irregular or infrequent violence which may occur in a particular area." n203 Koh asserted that in the years since that letter was submitted, "the executive branch has repeatedly articulated and applied the foundational understandings" expressed in it, and that President Obama was "operating within this longstanding tradition of executive branch interpretation when he relied on these understandings" to conclude that the Libya operation did not constitute "hostilities." n204 Whatever the merit of that account of the Libya operation, the critical point for our purposes is that Koh's testimony did not even attempt to claim any interbranch agreement or congressional waiver concerning the meaning of "hostilities." It simply claimed fidelity to executive interpretations (as well as actions consistent with those interpretations), any congressional views to the contrary notwithstanding.</w:t>
      </w:r>
    </w:p>
    <w:p w:rsidR="00BF02EB" w:rsidRDefault="00BF02EB" w:rsidP="00BF02EB">
      <w:r>
        <w:t xml:space="preserve">Viewed from within the executive branch, the tendency to rely on executive practice is both understandable and defensible. As noted in section I.B.1, </w:t>
      </w:r>
      <w:r w:rsidRPr="001B50EA">
        <w:rPr>
          <w:rStyle w:val="StyleUnderline"/>
        </w:rPr>
        <w:t>some of the same rationales for the judicial doctrine of stare decisis -- such as predictability, efficiency, and credibility -- can also support giving weight to nonjudicial practices</w:t>
      </w:r>
      <w:r>
        <w:t xml:space="preserve">. n205 </w:t>
      </w:r>
      <w:r w:rsidRPr="00546268">
        <w:rPr>
          <w:rStyle w:val="StyleUnderline"/>
        </w:rPr>
        <w:t xml:space="preserve">These justifications are particularly strong for executive practices supported by OLC legal opinions, which are </w:t>
      </w:r>
      <w:r w:rsidRPr="000B2A26">
        <w:rPr>
          <w:rStyle w:val="Emphasis"/>
        </w:rPr>
        <w:t>treat</w:t>
      </w:r>
      <w:r w:rsidRPr="00546268">
        <w:rPr>
          <w:rStyle w:val="Emphasis"/>
        </w:rPr>
        <w:t>ed as presumptively binding within the executive branch</w:t>
      </w:r>
      <w:r w:rsidRPr="00546268">
        <w:rPr>
          <w:rStyle w:val="StyleUnderline"/>
        </w:rPr>
        <w:t>.</w:t>
      </w:r>
      <w:r>
        <w:t xml:space="preserve"> n206 Moreover, it is understandable that executive actors would accord special weight to OLC precedents and past executive practices that protect what they deem to be core executive prerogatives. n207</w:t>
      </w:r>
    </w:p>
    <w:p w:rsidR="00BF02EB" w:rsidRDefault="00BF02EB" w:rsidP="00BF02EB">
      <w:r>
        <w:t xml:space="preserve">[*460]  The harder question is whether the executive branch can justifiably claim that other actors should give its past practices constitutional weight in the absence of congressional acquiescence. As Koh suggested in his earlier capacity as a law professor, the risk of self-dealing might well counsel against privileging such practices. n208 Still, </w:t>
      </w:r>
      <w:r w:rsidRPr="008B7244">
        <w:rPr>
          <w:rStyle w:val="StyleUnderline"/>
        </w:rPr>
        <w:t>we think there are plausible grounds for even nonexecutive actors to credit patterns of executive practice</w:t>
      </w:r>
      <w:r>
        <w:t xml:space="preserve">, at least in some circumstances. Resorting to such practice can be a way of demonstrating that the executive branch's position today is not driven simply by the political expediencies of the moment. Relatedly, this practice can help support a claim that the Executive's interpretation of the Constitution is supported by recurring functional considerations that have been salient at least to multiple occupants of the Oval Office. Moreover, the very durability of the practice may suggest that it is at least minimally workable. These arguments become stronger when the practice in question is more longstanding and when it reflects the views of both Democratic and Republican administrations. n209 Of course, even in those circum-stances, there is some danger of executive self-dealing. </w:t>
      </w:r>
      <w:r w:rsidRPr="008B7244">
        <w:rPr>
          <w:rStyle w:val="StyleUnderline"/>
        </w:rPr>
        <w:t>Self-dealing is also a risk</w:t>
      </w:r>
      <w:r>
        <w:t xml:space="preserve">, however, </w:t>
      </w:r>
      <w:r w:rsidRPr="008B7244">
        <w:rPr>
          <w:rStyle w:val="StyleUnderline"/>
        </w:rPr>
        <w:t>when the Supreme Court relies on its own past decisions to resist legislative or executive incursions on judicial power, yet such resistance is not generally thought to be illegitimate</w:t>
      </w:r>
      <w:r>
        <w:t xml:space="preserve">. n210 </w:t>
      </w:r>
      <w:proofErr w:type="gramStart"/>
      <w:r w:rsidRPr="008B7244">
        <w:rPr>
          <w:rStyle w:val="StyleUnderline"/>
        </w:rPr>
        <w:t>In</w:t>
      </w:r>
      <w:proofErr w:type="gramEnd"/>
      <w:r w:rsidRPr="008B7244">
        <w:rPr>
          <w:rStyle w:val="StyleUnderline"/>
        </w:rPr>
        <w:t xml:space="preserve"> both the executive and judicial branches, the appeal to past practice is designed in part to reassure audiences that the legal position in question reflects a good faith judgment shared by institutional occupants over time.</w:t>
      </w:r>
      <w:r>
        <w:t xml:space="preserve"> n211</w:t>
      </w:r>
    </w:p>
    <w:p w:rsidR="00BF02EB" w:rsidRDefault="00BF02EB" w:rsidP="00BF02EB">
      <w:r>
        <w:t xml:space="preserve">[*461]  We have focused in this section on arguments by the executive branch that rely on past executive practice, but we could say similar things about congressional appeals to past legislative practice. In part for the reasons set forth in section II.B, </w:t>
      </w:r>
      <w:r w:rsidRPr="008B7244">
        <w:rPr>
          <w:rStyle w:val="StyleUnderline"/>
        </w:rPr>
        <w:t>the executive branch is more likely than Congress to be consistently attentive to and protective of its practices</w:t>
      </w:r>
      <w:r>
        <w:t>. But to the extent Congress does appeal to its past practices to defend present exercises of authority, we think the general considerations outlined in this section apply.</w:t>
      </w:r>
    </w:p>
    <w:p w:rsidR="00BF02EB" w:rsidRDefault="00BF02EB" w:rsidP="00BF02EB"/>
    <w:p w:rsidR="00BF02EB" w:rsidRDefault="00BF02EB" w:rsidP="00BF02EB">
      <w:pPr>
        <w:pStyle w:val="Heading3"/>
      </w:pPr>
      <w:r>
        <w:t>AT: Rollback – Congress &amp; Courts</w:t>
      </w:r>
    </w:p>
    <w:p w:rsidR="00EB127C" w:rsidRPr="00EB127C" w:rsidRDefault="00EB127C" w:rsidP="00EB127C"/>
    <w:p w:rsidR="00BF02EB" w:rsidRDefault="00BF02EB" w:rsidP="00BF02EB">
      <w:pPr>
        <w:pStyle w:val="Heading4"/>
      </w:pPr>
      <w:r>
        <w:t>Executive orders won’t be challenged by Congress or Courts</w:t>
      </w:r>
    </w:p>
    <w:p w:rsidR="00BF02EB" w:rsidRDefault="00BF02EB" w:rsidP="00BF02EB">
      <w:r w:rsidRPr="00F527EA">
        <w:rPr>
          <w:rStyle w:val="Style13ptBold"/>
        </w:rPr>
        <w:t>Covington, 12</w:t>
      </w:r>
      <w:r>
        <w:t xml:space="preserve"> --- School of Engineering, Vanderbilt University (Spring 2012, Megan, Vanderbilt Undergraduate Research Journal, “Executive Legislation and the Expansion of Presidential Power,” http://ejournals.library.vanderbuilt.edu, JMP)</w:t>
      </w:r>
    </w:p>
    <w:p w:rsidR="00BF02EB" w:rsidRDefault="00BF02EB" w:rsidP="00BF02EB">
      <w:pPr>
        <w:rPr>
          <w:rStyle w:val="StyleUnderline"/>
        </w:rPr>
      </w:pPr>
      <w:r w:rsidRPr="00BF79CE">
        <w:rPr>
          <w:sz w:val="16"/>
        </w:rPr>
        <w:t xml:space="preserve">Perhaps the most worrying aspect of executive legislation is how difficult it is to challenge. </w:t>
      </w:r>
      <w:r w:rsidRPr="00BF79CE">
        <w:rPr>
          <w:rStyle w:val="StyleUnderline"/>
          <w:highlight w:val="cyan"/>
        </w:rPr>
        <w:t>With</w:t>
      </w:r>
      <w:r w:rsidRPr="00DE0C8D">
        <w:rPr>
          <w:rStyle w:val="StyleUnderline"/>
        </w:rPr>
        <w:t xml:space="preserve"> most </w:t>
      </w:r>
      <w:r w:rsidRPr="00BF79CE">
        <w:rPr>
          <w:rStyle w:val="StyleUnderline"/>
          <w:highlight w:val="cyan"/>
        </w:rPr>
        <w:t>average Americans unaware of executive orders</w:t>
      </w:r>
      <w:r w:rsidRPr="00BF79CE">
        <w:rPr>
          <w:sz w:val="16"/>
        </w:rPr>
        <w:t xml:space="preserve"> – not to mention the several alternate forms of executive legislations and the nuances distinguishing them – </w:t>
      </w:r>
      <w:r w:rsidRPr="00BF79CE">
        <w:rPr>
          <w:rStyle w:val="StyleUnderline"/>
          <w:highlight w:val="cyan"/>
        </w:rPr>
        <w:t>and</w:t>
      </w:r>
      <w:r w:rsidRPr="00DE0C8D">
        <w:rPr>
          <w:rStyle w:val="StyleUnderline"/>
        </w:rPr>
        <w:t xml:space="preserve"> the </w:t>
      </w:r>
      <w:r w:rsidRPr="00BF79CE">
        <w:rPr>
          <w:rStyle w:val="StyleUnderline"/>
          <w:highlight w:val="cyan"/>
        </w:rPr>
        <w:t>two other branches</w:t>
      </w:r>
      <w:r w:rsidRPr="00DE0C8D">
        <w:rPr>
          <w:rStyle w:val="StyleUnderline"/>
        </w:rPr>
        <w:t xml:space="preserve"> of government </w:t>
      </w:r>
      <w:r w:rsidRPr="00BF79CE">
        <w:rPr>
          <w:rStyle w:val="StyleUnderline"/>
        </w:rPr>
        <w:t>frequently</w:t>
      </w:r>
      <w:r w:rsidRPr="00DE0C8D">
        <w:rPr>
          <w:rStyle w:val="StyleUnderline"/>
        </w:rPr>
        <w:t xml:space="preserve"> </w:t>
      </w:r>
      <w:r w:rsidRPr="008639B3">
        <w:rPr>
          <w:rStyle w:val="Emphasis"/>
        </w:rPr>
        <w:t xml:space="preserve">unable or </w:t>
      </w:r>
      <w:r w:rsidRPr="00BF79CE">
        <w:rPr>
          <w:rStyle w:val="Emphasis"/>
          <w:highlight w:val="cyan"/>
        </w:rPr>
        <w:t>unwilling to overturn the president’s actions</w:t>
      </w:r>
      <w:r w:rsidRPr="00BF79CE">
        <w:rPr>
          <w:rStyle w:val="StyleUnderline"/>
          <w:highlight w:val="cyan"/>
        </w:rPr>
        <w:t>, there is no</w:t>
      </w:r>
      <w:r w:rsidRPr="00DE0C8D">
        <w:rPr>
          <w:rStyle w:val="StyleUnderline"/>
        </w:rPr>
        <w:t xml:space="preserve"> effective </w:t>
      </w:r>
      <w:r w:rsidRPr="00BF79CE">
        <w:rPr>
          <w:rStyle w:val="StyleUnderline"/>
          <w:highlight w:val="cyan"/>
        </w:rPr>
        <w:t>way to limit the president’s power</w:t>
      </w:r>
      <w:r w:rsidRPr="00DE0C8D">
        <w:rPr>
          <w:rStyle w:val="StyleUnderline"/>
        </w:rPr>
        <w:t>.</w:t>
      </w:r>
      <w:r w:rsidRPr="00BF79CE">
        <w:rPr>
          <w:sz w:val="16"/>
        </w:rPr>
        <w:t xml:space="preserve"> </w:t>
      </w:r>
      <w:r w:rsidRPr="00BF79CE">
        <w:rPr>
          <w:rStyle w:val="StyleUnderline"/>
          <w:highlight w:val="cyan"/>
        </w:rPr>
        <w:t>Unless he makes</w:t>
      </w:r>
      <w:r w:rsidRPr="00CF4C81">
        <w:rPr>
          <w:rStyle w:val="StyleUnderline"/>
        </w:rPr>
        <w:t xml:space="preserve"> an extremely </w:t>
      </w:r>
      <w:r w:rsidRPr="00BF79CE">
        <w:rPr>
          <w:rStyle w:val="StyleUnderline"/>
          <w:highlight w:val="cyan"/>
        </w:rPr>
        <w:t>serious</w:t>
      </w:r>
      <w:r w:rsidRPr="00CF4C81">
        <w:rPr>
          <w:rStyle w:val="StyleUnderline"/>
        </w:rPr>
        <w:t xml:space="preserve"> and controversial </w:t>
      </w:r>
      <w:r w:rsidRPr="00BF79CE">
        <w:rPr>
          <w:rStyle w:val="StyleUnderline"/>
          <w:highlight w:val="cyan"/>
        </w:rPr>
        <w:t>violation of the Constitution</w:t>
      </w:r>
      <w:r w:rsidRPr="00BF79CE">
        <w:rPr>
          <w:sz w:val="16"/>
        </w:rPr>
        <w:t xml:space="preserve">, something that both parties and the average American would find obviously wrong, </w:t>
      </w:r>
      <w:r w:rsidRPr="00BF79CE">
        <w:rPr>
          <w:rStyle w:val="StyleUnderline"/>
          <w:highlight w:val="cyan"/>
        </w:rPr>
        <w:t>the president will</w:t>
      </w:r>
      <w:r w:rsidRPr="00CF4C81">
        <w:rPr>
          <w:rStyle w:val="StyleUnderline"/>
        </w:rPr>
        <w:t xml:space="preserve"> continue to </w:t>
      </w:r>
      <w:r w:rsidRPr="00BF79CE">
        <w:rPr>
          <w:rStyle w:val="StyleUnderline"/>
          <w:highlight w:val="cyan"/>
        </w:rPr>
        <w:t>possess the ability to use executive legislation to bypass Congress</w:t>
      </w:r>
      <w:r w:rsidRPr="00BF79CE">
        <w:rPr>
          <w:sz w:val="16"/>
        </w:rPr>
        <w:t xml:space="preserve"> in the domestic arena and determine foreign policy. In summary, “direct presidential policymaking – once reserved for times of war or national emergency – has now become a routine affair.”64 </w:t>
      </w:r>
      <w:r w:rsidRPr="00BF79CE">
        <w:rPr>
          <w:rStyle w:val="StyleUnderline"/>
          <w:highlight w:val="cyan"/>
        </w:rPr>
        <w:t>Executive legislation that only slightly oversteps</w:t>
      </w:r>
      <w:r w:rsidRPr="00510F7C">
        <w:rPr>
          <w:rStyle w:val="StyleUnderline"/>
        </w:rPr>
        <w:t xml:space="preserve"> the president’s </w:t>
      </w:r>
      <w:r w:rsidRPr="00BF79CE">
        <w:rPr>
          <w:rStyle w:val="StyleUnderline"/>
          <w:highlight w:val="cyan"/>
        </w:rPr>
        <w:t>constitutional bounds</w:t>
      </w:r>
      <w:r w:rsidRPr="00510F7C">
        <w:rPr>
          <w:rStyle w:val="StyleUnderline"/>
        </w:rPr>
        <w:t xml:space="preserve"> or that </w:t>
      </w:r>
      <w:r w:rsidRPr="00BF79CE">
        <w:rPr>
          <w:rStyle w:val="StyleUnderline"/>
          <w:highlight w:val="cyan"/>
        </w:rPr>
        <w:t>is strategically designed to prevent</w:t>
      </w:r>
      <w:r w:rsidRPr="00510F7C">
        <w:rPr>
          <w:rStyle w:val="StyleUnderline"/>
        </w:rPr>
        <w:t xml:space="preserve"> the </w:t>
      </w:r>
      <w:r w:rsidRPr="00BF79CE">
        <w:rPr>
          <w:rStyle w:val="StyleUnderline"/>
          <w:highlight w:val="cyan"/>
        </w:rPr>
        <w:t>enforcement</w:t>
      </w:r>
      <w:r w:rsidRPr="00510F7C">
        <w:rPr>
          <w:rStyle w:val="StyleUnderline"/>
        </w:rPr>
        <w:t xml:space="preserve"> of certain provisions of a bill is unlikely to disappear any time soon. The president has a variety of executive tools as his disposal, but </w:t>
      </w:r>
      <w:r w:rsidRPr="00BF79CE">
        <w:rPr>
          <w:rStyle w:val="StyleUnderline"/>
          <w:highlight w:val="cyan"/>
        </w:rPr>
        <w:t>Congress and the</w:t>
      </w:r>
      <w:r w:rsidRPr="00510F7C">
        <w:rPr>
          <w:rStyle w:val="StyleUnderline"/>
        </w:rPr>
        <w:t xml:space="preserve"> Supreme </w:t>
      </w:r>
      <w:r w:rsidRPr="00BF79CE">
        <w:rPr>
          <w:rStyle w:val="StyleUnderline"/>
          <w:highlight w:val="cyan"/>
        </w:rPr>
        <w:t>Court have few ways to prevent</w:t>
      </w:r>
      <w:r w:rsidRPr="00510F7C">
        <w:rPr>
          <w:rStyle w:val="StyleUnderline"/>
        </w:rPr>
        <w:t xml:space="preserve"> the continued </w:t>
      </w:r>
      <w:r w:rsidRPr="00BF79CE">
        <w:rPr>
          <w:rStyle w:val="StyleUnderline"/>
          <w:highlight w:val="cyan"/>
        </w:rPr>
        <w:t>increase of presidential power</w:t>
      </w:r>
      <w:r w:rsidRPr="00510F7C">
        <w:rPr>
          <w:rStyle w:val="StyleUnderline"/>
        </w:rPr>
        <w:t xml:space="preserve"> and the frequency of unilateral action.</w:t>
      </w:r>
    </w:p>
    <w:p w:rsidR="00BF02EB" w:rsidRPr="002B63C2" w:rsidRDefault="00BF02EB" w:rsidP="00BF02EB"/>
    <w:p w:rsidR="00BF02EB" w:rsidRDefault="00BF02EB" w:rsidP="00BF02EB">
      <w:pPr>
        <w:pStyle w:val="Heading4"/>
      </w:pPr>
      <w:r>
        <w:t>Lack of consensus on President’s authority gives it flexibility to act</w:t>
      </w:r>
    </w:p>
    <w:p w:rsidR="00BF02EB" w:rsidRDefault="00BF02EB" w:rsidP="00BF02EB">
      <w:r w:rsidRPr="005E1AC9">
        <w:rPr>
          <w:rStyle w:val="Style13ptBold"/>
        </w:rPr>
        <w:t>Goad, 13</w:t>
      </w:r>
      <w:r>
        <w:t xml:space="preserve"> (3/28/2013, Ben, “Obama finding ways to wield power without executive orders,” http://thehill.com/blogs/regwatch/administration/290697-obama-shying-away-from-executive-orders, JMP) </w:t>
      </w:r>
      <w:r w:rsidRPr="00686276">
        <w:rPr>
          <w:b/>
        </w:rPr>
        <w:t>*** Note --- Kenneth Mayer is a political science professor at the University of Wisconsin who has studied the presidency extensively</w:t>
      </w:r>
    </w:p>
    <w:p w:rsidR="00BF02EB" w:rsidRPr="00BF79CE" w:rsidRDefault="00BF02EB" w:rsidP="00BF02EB">
      <w:pPr>
        <w:rPr>
          <w:sz w:val="16"/>
        </w:rPr>
      </w:pPr>
      <w:r w:rsidRPr="005402B1">
        <w:rPr>
          <w:rStyle w:val="StyleUnderline"/>
        </w:rPr>
        <w:t>The president has signaled his intention to move forward unilaterally on</w:t>
      </w:r>
      <w:r w:rsidRPr="00BF79CE">
        <w:rPr>
          <w:sz w:val="16"/>
        </w:rPr>
        <w:t xml:space="preserve"> other </w:t>
      </w:r>
      <w:r w:rsidRPr="005E2080">
        <w:rPr>
          <w:rStyle w:val="StyleUnderline"/>
        </w:rPr>
        <w:t>issues</w:t>
      </w:r>
      <w:r w:rsidRPr="00BF79CE">
        <w:rPr>
          <w:sz w:val="16"/>
        </w:rPr>
        <w:t>, including steps to counter climate change.</w:t>
      </w:r>
    </w:p>
    <w:p w:rsidR="00BF02EB" w:rsidRPr="00BF79CE" w:rsidRDefault="00BF02EB" w:rsidP="00BF02EB">
      <w:pPr>
        <w:rPr>
          <w:sz w:val="16"/>
        </w:rPr>
      </w:pPr>
      <w:r w:rsidRPr="00BF79CE">
        <w:rPr>
          <w:sz w:val="16"/>
        </w:rPr>
        <w:t>But Obama’s powers are far from absolute. His orders could be undone by judicial action, new laws passed by congress or future presidents.</w:t>
      </w:r>
    </w:p>
    <w:p w:rsidR="00BF02EB" w:rsidRPr="00BF79CE" w:rsidRDefault="00BF02EB" w:rsidP="00BF02EB">
      <w:pPr>
        <w:rPr>
          <w:sz w:val="16"/>
        </w:rPr>
      </w:pPr>
      <w:r w:rsidRPr="00E67704">
        <w:rPr>
          <w:rStyle w:val="StyleUnderline"/>
        </w:rPr>
        <w:t xml:space="preserve">That said, </w:t>
      </w:r>
      <w:r w:rsidRPr="005402B1">
        <w:rPr>
          <w:rStyle w:val="Emphasis"/>
          <w:highlight w:val="cyan"/>
        </w:rPr>
        <w:t>the president enjoys</w:t>
      </w:r>
      <w:r w:rsidRPr="00E67704">
        <w:rPr>
          <w:rStyle w:val="Emphasis"/>
        </w:rPr>
        <w:t xml:space="preserve"> a measure of </w:t>
      </w:r>
      <w:r w:rsidRPr="005402B1">
        <w:rPr>
          <w:rStyle w:val="Emphasis"/>
          <w:highlight w:val="cyan"/>
        </w:rPr>
        <w:t>flexibility thanks to</w:t>
      </w:r>
      <w:r w:rsidRPr="00E67704">
        <w:rPr>
          <w:rStyle w:val="Emphasis"/>
        </w:rPr>
        <w:t xml:space="preserve"> the </w:t>
      </w:r>
      <w:r w:rsidRPr="005402B1">
        <w:rPr>
          <w:rStyle w:val="Emphasis"/>
          <w:highlight w:val="cyan"/>
        </w:rPr>
        <w:t>lack of consensus about</w:t>
      </w:r>
      <w:r w:rsidRPr="00E67704">
        <w:rPr>
          <w:rStyle w:val="Emphasis"/>
        </w:rPr>
        <w:t xml:space="preserve"> the </w:t>
      </w:r>
      <w:r w:rsidRPr="005402B1">
        <w:rPr>
          <w:rStyle w:val="Emphasis"/>
          <w:highlight w:val="cyan"/>
        </w:rPr>
        <w:t>limits of his authority</w:t>
      </w:r>
      <w:r w:rsidRPr="005402B1">
        <w:rPr>
          <w:rStyle w:val="StyleUnderline"/>
          <w:highlight w:val="cyan"/>
        </w:rPr>
        <w:t>, a subject</w:t>
      </w:r>
      <w:r w:rsidRPr="005402B1">
        <w:rPr>
          <w:rStyle w:val="StyleUnderline"/>
        </w:rPr>
        <w:t xml:space="preserve"> that has been </w:t>
      </w:r>
      <w:r w:rsidRPr="005402B1">
        <w:rPr>
          <w:rStyle w:val="StyleUnderline"/>
          <w:highlight w:val="cyan"/>
        </w:rPr>
        <w:t>debated for generations</w:t>
      </w:r>
      <w:r w:rsidRPr="00BF79CE">
        <w:rPr>
          <w:sz w:val="16"/>
        </w:rPr>
        <w:t>, Mayer said.</w:t>
      </w:r>
    </w:p>
    <w:p w:rsidR="00BF02EB" w:rsidRPr="00BF79CE" w:rsidRDefault="00BF02EB" w:rsidP="00BF02EB">
      <w:pPr>
        <w:rPr>
          <w:sz w:val="16"/>
        </w:rPr>
      </w:pPr>
      <w:r w:rsidRPr="00E67704">
        <w:rPr>
          <w:rStyle w:val="StyleUnderline"/>
        </w:rPr>
        <w:t>“</w:t>
      </w:r>
      <w:r w:rsidRPr="005402B1">
        <w:rPr>
          <w:rStyle w:val="StyleUnderline"/>
          <w:highlight w:val="cyan"/>
        </w:rPr>
        <w:t>It comes from his power as chief executive and the fact</w:t>
      </w:r>
      <w:r w:rsidRPr="00E67704">
        <w:rPr>
          <w:rStyle w:val="StyleUnderline"/>
        </w:rPr>
        <w:t xml:space="preserve"> that </w:t>
      </w:r>
      <w:r w:rsidRPr="005402B1">
        <w:rPr>
          <w:rStyle w:val="StyleUnderline"/>
          <w:highlight w:val="cyan"/>
        </w:rPr>
        <w:t>no one really knows what that means</w:t>
      </w:r>
      <w:r w:rsidRPr="00E67704">
        <w:rPr>
          <w:rStyle w:val="StyleUnderline"/>
        </w:rPr>
        <w:t>,”</w:t>
      </w:r>
      <w:r w:rsidRPr="00BF79CE">
        <w:rPr>
          <w:sz w:val="16"/>
        </w:rPr>
        <w:t xml:space="preserve"> he said. </w:t>
      </w:r>
      <w:r w:rsidRPr="00E67704">
        <w:rPr>
          <w:rStyle w:val="StyleUnderline"/>
        </w:rPr>
        <w:t>“</w:t>
      </w:r>
      <w:r w:rsidRPr="005402B1">
        <w:rPr>
          <w:rStyle w:val="StyleUnderline"/>
          <w:highlight w:val="cyan"/>
        </w:rPr>
        <w:t>When authority is ambiguous, presidents act</w:t>
      </w:r>
      <w:r w:rsidRPr="00E67704">
        <w:rPr>
          <w:rStyle w:val="StyleUnderline"/>
        </w:rPr>
        <w:t>.”</w:t>
      </w:r>
    </w:p>
    <w:p w:rsidR="00BF02EB" w:rsidRDefault="00BF02EB" w:rsidP="00BF02EB"/>
    <w:p w:rsidR="00BF02EB" w:rsidRDefault="00BF02EB" w:rsidP="00BF02EB">
      <w:pPr>
        <w:pStyle w:val="Heading3"/>
      </w:pPr>
      <w:r>
        <w:t>AT: Rollback – Congress</w:t>
      </w:r>
    </w:p>
    <w:p w:rsidR="00BF02EB" w:rsidRPr="00ED0EB6" w:rsidRDefault="00BF02EB" w:rsidP="00BF02EB">
      <w:pPr>
        <w:pStyle w:val="Analytic"/>
      </w:pPr>
    </w:p>
    <w:p w:rsidR="00BF02EB" w:rsidRDefault="00BF02EB" w:rsidP="00BF02EB">
      <w:pPr>
        <w:pStyle w:val="Heading4"/>
      </w:pPr>
      <w:r>
        <w:t>Congress won’t or can’t override the executive order</w:t>
      </w:r>
    </w:p>
    <w:p w:rsidR="00BF02EB" w:rsidRDefault="00BF02EB" w:rsidP="00BF02EB">
      <w:r w:rsidRPr="00F527EA">
        <w:rPr>
          <w:rStyle w:val="Style13ptBold"/>
        </w:rPr>
        <w:t>Covington, 12</w:t>
      </w:r>
      <w:r>
        <w:t xml:space="preserve"> --- School of Engineering, Vanderbilt University  (Spring 2012, Megan, Vanderbilt Undergraduate Research Journal, “Executive Legislation and the Expansion of Presidential Power,” http://ejournals.library.vanderbuilt.edu, JMP)</w:t>
      </w:r>
    </w:p>
    <w:p w:rsidR="00BF02EB" w:rsidRPr="00BF79CE" w:rsidRDefault="00BF02EB" w:rsidP="00BF02EB">
      <w:pPr>
        <w:rPr>
          <w:sz w:val="16"/>
        </w:rPr>
      </w:pPr>
      <w:r w:rsidRPr="00BF79CE">
        <w:rPr>
          <w:sz w:val="16"/>
        </w:rPr>
        <w:t>Challenges to Executive Legislation</w:t>
      </w:r>
    </w:p>
    <w:p w:rsidR="00BF02EB" w:rsidRPr="00BF79CE" w:rsidRDefault="00BF02EB" w:rsidP="00BF02EB">
      <w:pPr>
        <w:rPr>
          <w:sz w:val="16"/>
        </w:rPr>
      </w:pPr>
      <w:r w:rsidRPr="00BF79CE">
        <w:rPr>
          <w:sz w:val="16"/>
        </w:rPr>
        <w:t>Theoretically, the president’s use of executive orders and other forms of presidential directives is well restrained by the system of checks and balances between the three branches of government. Congress can overturn or nullify the effects of any executive order by passing new legislation or refusing to approve any necessary funds.41 In the event the president vetoes this new piece of legislation, Congress can override its veto with a 2/3 vote in both houses. Congress could pass and then over-ride the inevitable veto on a bill specifically designed to curb executive power, perhaps by banning constitutional signing statements. If the president were to ever seriously overstep his constitutional bounds, Congress could always draw up articles of impeachment. If Congress is unwilling or unable to challenge executive legislation, the Supreme Court can overturn it through judicial review. All executive orders must be reported to the Federal Register to be published unless they contain confidential information, preventing presidents from using executive orders in secret. 42 This requirement also allows for the media to play watchdog and monitor the president’s actions. Finally, any executive order can be nullified by a future president’s executive order, meaning there is no guarantee that any single executive order is permanent.43 These constraints on the presidency are designed to prevent abuse of executive power and preserve the individual authority of the other two branches of government.</w:t>
      </w:r>
    </w:p>
    <w:p w:rsidR="00BF02EB" w:rsidRPr="00BF79CE" w:rsidRDefault="00BF02EB" w:rsidP="00BF02EB">
      <w:pPr>
        <w:rPr>
          <w:sz w:val="16"/>
        </w:rPr>
      </w:pPr>
      <w:r w:rsidRPr="0008095E">
        <w:rPr>
          <w:rStyle w:val="StyleUnderline"/>
        </w:rPr>
        <w:t>In actuality</w:t>
      </w:r>
      <w:r w:rsidRPr="00BF79CE">
        <w:rPr>
          <w:sz w:val="16"/>
        </w:rPr>
        <w:t xml:space="preserve">, however, </w:t>
      </w:r>
      <w:r w:rsidRPr="00BF79CE">
        <w:rPr>
          <w:rStyle w:val="StyleUnderline"/>
          <w:highlight w:val="cyan"/>
        </w:rPr>
        <w:t>Congress is</w:t>
      </w:r>
      <w:r w:rsidRPr="0008095E">
        <w:rPr>
          <w:rStyle w:val="StyleUnderline"/>
        </w:rPr>
        <w:t xml:space="preserve"> generally </w:t>
      </w:r>
      <w:r w:rsidRPr="00BF79CE">
        <w:rPr>
          <w:rStyle w:val="Emphasis"/>
          <w:highlight w:val="cyan"/>
        </w:rPr>
        <w:t>unwilling or unable to respond</w:t>
      </w:r>
      <w:r w:rsidRPr="00BF79CE">
        <w:rPr>
          <w:rStyle w:val="StyleUnderline"/>
          <w:highlight w:val="cyan"/>
        </w:rPr>
        <w:t xml:space="preserve"> to</w:t>
      </w:r>
      <w:r w:rsidRPr="0008095E">
        <w:rPr>
          <w:rStyle w:val="StyleUnderline"/>
        </w:rPr>
        <w:t xml:space="preserve"> the </w:t>
      </w:r>
      <w:r w:rsidRPr="00BF79CE">
        <w:rPr>
          <w:rStyle w:val="StyleUnderline"/>
          <w:highlight w:val="cyan"/>
        </w:rPr>
        <w:t>president’s</w:t>
      </w:r>
      <w:r w:rsidRPr="0008095E">
        <w:rPr>
          <w:rStyle w:val="StyleUnderline"/>
        </w:rPr>
        <w:t xml:space="preserve"> use of </w:t>
      </w:r>
      <w:r w:rsidRPr="00BF79CE">
        <w:rPr>
          <w:rStyle w:val="StyleUnderline"/>
          <w:highlight w:val="cyan"/>
        </w:rPr>
        <w:t>executive legislation</w:t>
      </w:r>
      <w:r w:rsidRPr="00BF79CE">
        <w:rPr>
          <w:sz w:val="16"/>
        </w:rPr>
        <w:t xml:space="preserve">. Congress can override a presidential veto but does not do it very often; of 2,564 presidential vetoes in our nation’s history, only 110 have ever been overridden. 44 </w:t>
      </w:r>
      <w:r w:rsidRPr="00FB3460">
        <w:rPr>
          <w:rStyle w:val="StyleUnderline"/>
        </w:rPr>
        <w:t xml:space="preserve">The </w:t>
      </w:r>
      <w:r w:rsidRPr="00BF79CE">
        <w:rPr>
          <w:rStyle w:val="StyleUnderline"/>
          <w:highlight w:val="cyan"/>
        </w:rPr>
        <w:t>2/3 vote</w:t>
      </w:r>
      <w:r w:rsidRPr="00FB3460">
        <w:rPr>
          <w:rStyle w:val="StyleUnderline"/>
        </w:rPr>
        <w:t xml:space="preserve"> of both houses </w:t>
      </w:r>
      <w:r w:rsidRPr="00BF79CE">
        <w:rPr>
          <w:rStyle w:val="StyleUnderline"/>
          <w:highlight w:val="cyan"/>
        </w:rPr>
        <w:t>needed to override</w:t>
      </w:r>
      <w:r w:rsidRPr="00FB3460">
        <w:rPr>
          <w:rStyle w:val="StyleUnderline"/>
        </w:rPr>
        <w:t xml:space="preserve"> a veto basically </w:t>
      </w:r>
      <w:r w:rsidRPr="00BF79CE">
        <w:rPr>
          <w:rStyle w:val="StyleUnderline"/>
          <w:highlight w:val="cyan"/>
        </w:rPr>
        <w:t>means</w:t>
      </w:r>
      <w:r w:rsidRPr="00FB3460">
        <w:rPr>
          <w:rStyle w:val="StyleUnderline"/>
        </w:rPr>
        <w:t xml:space="preserve"> that </w:t>
      </w:r>
      <w:r w:rsidRPr="00BF79CE">
        <w:rPr>
          <w:rStyle w:val="StyleUnderline"/>
          <w:highlight w:val="cyan"/>
        </w:rPr>
        <w:t>unless the</w:t>
      </w:r>
      <w:r w:rsidRPr="00FB3460">
        <w:rPr>
          <w:rStyle w:val="StyleUnderline"/>
        </w:rPr>
        <w:t xml:space="preserve"> president’s </w:t>
      </w:r>
      <w:r w:rsidRPr="00BF79CE">
        <w:rPr>
          <w:rStyle w:val="StyleUnderline"/>
          <w:highlight w:val="cyan"/>
        </w:rPr>
        <w:t>executive order is grossly unconstitutional</w:t>
      </w:r>
      <w:r w:rsidRPr="00BF79CE">
        <w:rPr>
          <w:sz w:val="16"/>
        </w:rPr>
        <w:t xml:space="preserve"> – and thus capable of earning bipartisan opposition - </w:t>
      </w:r>
      <w:r w:rsidRPr="00BF79CE">
        <w:rPr>
          <w:rStyle w:val="StyleUnderline"/>
          <w:highlight w:val="cyan"/>
        </w:rPr>
        <w:t>one party needs</w:t>
      </w:r>
      <w:r w:rsidRPr="00322DCF">
        <w:rPr>
          <w:rStyle w:val="StyleUnderline"/>
        </w:rPr>
        <w:t xml:space="preserve"> to have </w:t>
      </w:r>
      <w:r w:rsidRPr="00BF79CE">
        <w:rPr>
          <w:rStyle w:val="StyleUnderline"/>
          <w:highlight w:val="cyan"/>
        </w:rPr>
        <w:t>a supermajority of both houses</w:t>
      </w:r>
      <w:r w:rsidRPr="00322DCF">
        <w:rPr>
          <w:rStyle w:val="StyleUnderline"/>
        </w:rPr>
        <w:t xml:space="preserve">. Even passing legislation to nullify an executive order can be difficult to accomplish, </w:t>
      </w:r>
      <w:r w:rsidRPr="00BF79CE">
        <w:rPr>
          <w:rStyle w:val="StyleUnderline"/>
          <w:highlight w:val="cyan"/>
        </w:rPr>
        <w:t>especially with Congress as</w:t>
      </w:r>
      <w:r w:rsidRPr="00322DCF">
        <w:rPr>
          <w:rStyle w:val="StyleUnderline"/>
        </w:rPr>
        <w:t xml:space="preserve"> polarized and </w:t>
      </w:r>
      <w:r w:rsidRPr="00BF79CE">
        <w:rPr>
          <w:rStyle w:val="StyleUnderline"/>
          <w:highlight w:val="cyan"/>
        </w:rPr>
        <w:t>bitterly divided</w:t>
      </w:r>
      <w:r w:rsidRPr="00BF79CE">
        <w:rPr>
          <w:sz w:val="16"/>
        </w:rPr>
        <w:t xml:space="preserve"> along party lines as it is today. Congress could pass legislation designed to limit the power of the president, but such a bill would be difficult to pass and any veto on it – which would be guaranteed – would be hard to override. In addition, </w:t>
      </w:r>
      <w:r w:rsidRPr="004E0A77">
        <w:rPr>
          <w:rStyle w:val="StyleUnderline"/>
        </w:rPr>
        <w:t xml:space="preserve">if such legislation was passed over a veto, </w:t>
      </w:r>
      <w:r w:rsidRPr="00BF79CE">
        <w:rPr>
          <w:rStyle w:val="StyleUnderline"/>
          <w:highlight w:val="cyan"/>
        </w:rPr>
        <w:t>there is no guarantee</w:t>
      </w:r>
      <w:r w:rsidRPr="004E0A77">
        <w:rPr>
          <w:rStyle w:val="StyleUnderline"/>
        </w:rPr>
        <w:t xml:space="preserve"> that </w:t>
      </w:r>
      <w:r w:rsidRPr="00BF79CE">
        <w:rPr>
          <w:rStyle w:val="StyleUnderline"/>
          <w:highlight w:val="cyan"/>
        </w:rPr>
        <w:t>the bill would successfully limit the president’s actions; the War Powers Act does little to</w:t>
      </w:r>
      <w:r w:rsidRPr="004E0A77">
        <w:rPr>
          <w:rStyle w:val="StyleUnderline"/>
        </w:rPr>
        <w:t xml:space="preserve"> </w:t>
      </w:r>
      <w:r w:rsidRPr="00BF79CE">
        <w:rPr>
          <w:rStyle w:val="StyleUnderline"/>
          <w:highlight w:val="cyan"/>
        </w:rPr>
        <w:t>restrain the president’s ability to wage war</w:t>
      </w:r>
      <w:r w:rsidRPr="004E0A77">
        <w:rPr>
          <w:rStyle w:val="StyleUnderline"/>
        </w:rPr>
        <w:t>.</w:t>
      </w:r>
      <w:r w:rsidRPr="00BF79CE">
        <w:rPr>
          <w:sz w:val="16"/>
        </w:rPr>
        <w:t xml:space="preserve">45 Impeachment is always an option, but the gravity of such a charge would prevent many from supporting it unless the president was very unpopular and truly abused his power. 46 </w:t>
      </w:r>
      <w:r w:rsidRPr="00BF79CE">
        <w:rPr>
          <w:rStyle w:val="StyleUnderline"/>
          <w:highlight w:val="cyan"/>
        </w:rPr>
        <w:t>Congress’s best weapon</w:t>
      </w:r>
      <w:r w:rsidRPr="00690F9F">
        <w:rPr>
          <w:rStyle w:val="StyleUnderline"/>
        </w:rPr>
        <w:t xml:space="preserve"> against executive legislation </w:t>
      </w:r>
      <w:r w:rsidRPr="00BF79CE">
        <w:rPr>
          <w:rStyle w:val="StyleUnderline"/>
          <w:highlight w:val="cyan"/>
        </w:rPr>
        <w:t>is</w:t>
      </w:r>
      <w:r w:rsidRPr="00690F9F">
        <w:rPr>
          <w:rStyle w:val="StyleUnderline"/>
        </w:rPr>
        <w:t xml:space="preserve"> its </w:t>
      </w:r>
      <w:r w:rsidRPr="00BF79CE">
        <w:rPr>
          <w:rStyle w:val="StyleUnderline"/>
          <w:highlight w:val="cyan"/>
        </w:rPr>
        <w:t>appropriations</w:t>
      </w:r>
      <w:r w:rsidRPr="00690F9F">
        <w:rPr>
          <w:rStyle w:val="StyleUnderline"/>
        </w:rPr>
        <w:t xml:space="preserve"> power, </w:t>
      </w:r>
      <w:r w:rsidRPr="00BF79CE">
        <w:rPr>
          <w:rStyle w:val="StyleUnderline"/>
          <w:highlight w:val="cyan"/>
        </w:rPr>
        <w:t>but this only gives it power over orders that require funding</w:t>
      </w:r>
      <w:r w:rsidRPr="00690F9F">
        <w:rPr>
          <w:rStyle w:val="StyleUnderline"/>
        </w:rPr>
        <w:t>.</w:t>
      </w:r>
      <w:r w:rsidRPr="00BF79CE">
        <w:rPr>
          <w:sz w:val="16"/>
        </w:rPr>
        <w:t xml:space="preserve"> Members of Congress may even support a president’s use of executive legislation to establish policy when gridlock occurs on the floor. Congressmen can include policy changes made through executive legislation as part of their party’s recent accomplishments for the next election cycle, giving them more incentive to support executive legislation.47 </w:t>
      </w:r>
      <w:r w:rsidRPr="00BF79CE">
        <w:rPr>
          <w:rStyle w:val="StyleUnderline"/>
          <w:highlight w:val="cyan"/>
        </w:rPr>
        <w:t>These</w:t>
      </w:r>
      <w:r w:rsidRPr="00262536">
        <w:rPr>
          <w:rStyle w:val="StyleUnderline"/>
        </w:rPr>
        <w:t xml:space="preserve"> factors combined </w:t>
      </w:r>
      <w:r w:rsidRPr="00BF79CE">
        <w:rPr>
          <w:rStyle w:val="StyleUnderline"/>
          <w:highlight w:val="cyan"/>
        </w:rPr>
        <w:t>mean</w:t>
      </w:r>
      <w:r w:rsidRPr="00262536">
        <w:rPr>
          <w:rStyle w:val="StyleUnderline"/>
        </w:rPr>
        <w:t xml:space="preserve"> that </w:t>
      </w:r>
      <w:r w:rsidRPr="00BF79CE">
        <w:rPr>
          <w:rStyle w:val="Emphasis"/>
          <w:highlight w:val="cyan"/>
        </w:rPr>
        <w:t>Congress</w:t>
      </w:r>
      <w:r w:rsidRPr="00262536">
        <w:rPr>
          <w:rStyle w:val="Emphasis"/>
        </w:rPr>
        <w:t xml:space="preserve"> has </w:t>
      </w:r>
      <w:r w:rsidRPr="00BF79CE">
        <w:rPr>
          <w:rStyle w:val="Emphasis"/>
          <w:highlight w:val="cyan"/>
        </w:rPr>
        <w:t>only</w:t>
      </w:r>
      <w:r w:rsidRPr="00262536">
        <w:rPr>
          <w:rStyle w:val="Emphasis"/>
        </w:rPr>
        <w:t xml:space="preserve"> modified or </w:t>
      </w:r>
      <w:r w:rsidRPr="00BF79CE">
        <w:rPr>
          <w:rStyle w:val="Emphasis"/>
          <w:highlight w:val="cyan"/>
        </w:rPr>
        <w:t>challenged 3.8% of</w:t>
      </w:r>
      <w:r w:rsidRPr="00262536">
        <w:rPr>
          <w:rStyle w:val="Emphasis"/>
        </w:rPr>
        <w:t xml:space="preserve"> all </w:t>
      </w:r>
      <w:r w:rsidRPr="00BF79CE">
        <w:rPr>
          <w:rStyle w:val="Emphasis"/>
          <w:highlight w:val="cyan"/>
        </w:rPr>
        <w:t>executive orders</w:t>
      </w:r>
      <w:r w:rsidRPr="00262536">
        <w:rPr>
          <w:rStyle w:val="StyleUnderline"/>
        </w:rPr>
        <w:t>, of which there have been over 13,000 total, leaving them an ineffective check</w:t>
      </w:r>
      <w:r w:rsidRPr="00BF79CE">
        <w:rPr>
          <w:sz w:val="16"/>
        </w:rPr>
        <w:t xml:space="preserve"> on the president’s legislative power.48 Essentially the only times Congress can and will challenge an executive order are when the president has extremely low support, when in a divided government the party in power of Congress has a supermajority of both houses, or when a president seriously and obviously abuses his power in such a way as to earner opposition from both parties.</w:t>
      </w:r>
    </w:p>
    <w:p w:rsidR="00BF02EB" w:rsidRPr="00ED0EB6" w:rsidRDefault="00BF02EB" w:rsidP="00BF02EB"/>
    <w:p w:rsidR="00BF02EB" w:rsidRDefault="00BF02EB" w:rsidP="00BF02EB">
      <w:pPr>
        <w:pStyle w:val="Heading4"/>
      </w:pPr>
      <w:r>
        <w:t xml:space="preserve">Executive orders aren’t overturned – </w:t>
      </w:r>
      <w:r w:rsidRPr="008864C5">
        <w:rPr>
          <w:u w:val="single"/>
        </w:rPr>
        <w:t>reluctance</w:t>
      </w:r>
      <w:r>
        <w:t xml:space="preserve">, </w:t>
      </w:r>
      <w:r w:rsidRPr="008864C5">
        <w:rPr>
          <w:u w:val="single"/>
        </w:rPr>
        <w:t>collective action</w:t>
      </w:r>
      <w:r>
        <w:t xml:space="preserve">, and </w:t>
      </w:r>
      <w:r w:rsidRPr="008864C5">
        <w:rPr>
          <w:u w:val="single"/>
        </w:rPr>
        <w:t>data</w:t>
      </w:r>
      <w:r>
        <w:t xml:space="preserve"> prove</w:t>
      </w:r>
    </w:p>
    <w:p w:rsidR="00BF02EB" w:rsidRDefault="00BF02EB" w:rsidP="00BF02EB">
      <w:r w:rsidRPr="008864C5">
        <w:rPr>
          <w:rStyle w:val="Style13ptBold"/>
        </w:rPr>
        <w:t>Krause and Cohen 00</w:t>
      </w:r>
      <w:r>
        <w:t xml:space="preserve"> (George and David – Professors of Political Science at South Carolina, “Opportunity, Constraints, and the Development of the Institutional Presidency: The Issuance of Executive Orders” The Journal Of Politics, Vol. 62, No. 1, February 2000, JSTOR)</w:t>
      </w:r>
    </w:p>
    <w:p w:rsidR="00BF02EB" w:rsidRPr="008864C5" w:rsidRDefault="00BF02EB" w:rsidP="00BF02EB">
      <w:pPr>
        <w:rPr>
          <w:sz w:val="16"/>
        </w:rPr>
      </w:pPr>
      <w:r w:rsidRPr="008864C5">
        <w:rPr>
          <w:sz w:val="16"/>
        </w:rPr>
        <w:t>We use the annual number of executive orders issued by presidents from 1939 to 1996 to test our hypotheses. Executive orders possess a number of properties that make them appropriate for our purposes. First, the series of executive orders is long, and we can cover the entirety of the institutionalizing and institutional-</w:t>
      </w:r>
      <w:proofErr w:type="spellStart"/>
      <w:r w:rsidRPr="008864C5">
        <w:rPr>
          <w:sz w:val="16"/>
        </w:rPr>
        <w:t>ized</w:t>
      </w:r>
      <w:proofErr w:type="spellEnd"/>
      <w:r w:rsidRPr="008864C5">
        <w:rPr>
          <w:sz w:val="16"/>
        </w:rPr>
        <w:t xml:space="preserve"> eras to date.6 Second, unlike research on presidential vetoes (Shields and Huang 1997) and public activities (Hager and Sullivan 1994), which have found support for presidency-centered variables but not president-centered factors, executive orders offer a stronger possibility that the latter set of factors will be more prominent in explaining their use. One, they are more highly discretionary than vetoes.7 More critically, presidents take action first and unilaterally. In ad-</w:t>
      </w:r>
      <w:proofErr w:type="spellStart"/>
      <w:r w:rsidRPr="008864C5">
        <w:rPr>
          <w:sz w:val="16"/>
        </w:rPr>
        <w:t>dition</w:t>
      </w:r>
      <w:proofErr w:type="spellEnd"/>
      <w:r w:rsidRPr="008864C5">
        <w:rPr>
          <w:sz w:val="16"/>
        </w:rPr>
        <w:t xml:space="preserve">, </w:t>
      </w:r>
      <w:r w:rsidRPr="00E154D2">
        <w:rPr>
          <w:rStyle w:val="StyleUnderline"/>
          <w:highlight w:val="yellow"/>
        </w:rPr>
        <w:t xml:space="preserve">Congress has tended to </w:t>
      </w:r>
      <w:r w:rsidRPr="00E154D2">
        <w:rPr>
          <w:rStyle w:val="Emphasis"/>
          <w:highlight w:val="yellow"/>
        </w:rPr>
        <w:t>allow executive orders to stand</w:t>
      </w:r>
      <w:r w:rsidRPr="00E154D2">
        <w:rPr>
          <w:rStyle w:val="StyleUnderline"/>
          <w:highlight w:val="yellow"/>
        </w:rPr>
        <w:t xml:space="preserve"> due to its own </w:t>
      </w:r>
      <w:r w:rsidRPr="00E154D2">
        <w:rPr>
          <w:rStyle w:val="Emphasis"/>
          <w:highlight w:val="yellow"/>
        </w:rPr>
        <w:t>collective action problems</w:t>
      </w:r>
      <w:r w:rsidRPr="00E154D2">
        <w:rPr>
          <w:rStyle w:val="StyleUnderline"/>
          <w:highlight w:val="yellow"/>
        </w:rPr>
        <w:t xml:space="preserve"> and the </w:t>
      </w:r>
      <w:r w:rsidRPr="00E154D2">
        <w:rPr>
          <w:rStyle w:val="Emphasis"/>
          <w:highlight w:val="yellow"/>
        </w:rPr>
        <w:t>cumbersomeness</w:t>
      </w:r>
      <w:r w:rsidRPr="00E154D2">
        <w:rPr>
          <w:rStyle w:val="StyleUnderline"/>
          <w:highlight w:val="yellow"/>
        </w:rPr>
        <w:t xml:space="preserve"> o</w:t>
      </w:r>
      <w:r>
        <w:rPr>
          <w:rStyle w:val="StyleUnderline"/>
        </w:rPr>
        <w:t>f using the legislative pro</w:t>
      </w:r>
      <w:r w:rsidRPr="008864C5">
        <w:rPr>
          <w:rStyle w:val="StyleUnderline"/>
        </w:rPr>
        <w:t>cess to reverse or stop such presidential actions</w:t>
      </w:r>
      <w:r w:rsidRPr="008864C5">
        <w:rPr>
          <w:sz w:val="16"/>
        </w:rPr>
        <w:t xml:space="preserve">. Moe and Howell (1998) report that between 1973 and 1997, </w:t>
      </w:r>
      <w:r w:rsidRPr="00E154D2">
        <w:rPr>
          <w:rStyle w:val="StyleUnderline"/>
          <w:highlight w:val="yellow"/>
        </w:rPr>
        <w:t xml:space="preserve">Congress challenged </w:t>
      </w:r>
      <w:r w:rsidRPr="00E154D2">
        <w:rPr>
          <w:rStyle w:val="Emphasis"/>
          <w:highlight w:val="yellow"/>
        </w:rPr>
        <w:t>only 36</w:t>
      </w:r>
      <w:r w:rsidRPr="00E154D2">
        <w:rPr>
          <w:rStyle w:val="StyleUnderline"/>
          <w:highlight w:val="yellow"/>
        </w:rPr>
        <w:t xml:space="preserve"> of more than 1,000</w:t>
      </w:r>
      <w:r w:rsidRPr="008864C5">
        <w:rPr>
          <w:rStyle w:val="StyleUnderline"/>
        </w:rPr>
        <w:t xml:space="preserve"> executive orders</w:t>
      </w:r>
      <w:r w:rsidRPr="008864C5">
        <w:rPr>
          <w:sz w:val="16"/>
        </w:rPr>
        <w:t xml:space="preserve"> issued. </w:t>
      </w:r>
      <w:r w:rsidRPr="00E154D2">
        <w:rPr>
          <w:rStyle w:val="StyleUnderline"/>
          <w:highlight w:val="yellow"/>
        </w:rPr>
        <w:t xml:space="preserve">And </w:t>
      </w:r>
      <w:r w:rsidRPr="00E154D2">
        <w:rPr>
          <w:rStyle w:val="Emphasis"/>
          <w:highlight w:val="yellow"/>
        </w:rPr>
        <w:t>only two</w:t>
      </w:r>
      <w:r w:rsidRPr="008864C5">
        <w:rPr>
          <w:rStyle w:val="StyleUnderline"/>
        </w:rPr>
        <w:t xml:space="preserve"> of these 36 challenges </w:t>
      </w:r>
      <w:r w:rsidRPr="00E154D2">
        <w:rPr>
          <w:rStyle w:val="Emphasis"/>
          <w:highlight w:val="yellow"/>
        </w:rPr>
        <w:t>led to overturning</w:t>
      </w:r>
      <w:r w:rsidRPr="00E154D2">
        <w:rPr>
          <w:rStyle w:val="StyleUnderline"/>
          <w:highlight w:val="yellow"/>
        </w:rPr>
        <w:t xml:space="preserve"> the president's executive order</w:t>
      </w:r>
      <w:r w:rsidRPr="008864C5">
        <w:rPr>
          <w:sz w:val="16"/>
        </w:rPr>
        <w:t xml:space="preserve">. Therefore, </w:t>
      </w:r>
      <w:r w:rsidRPr="00E154D2">
        <w:rPr>
          <w:rStyle w:val="StyleUnderline"/>
          <w:highlight w:val="yellow"/>
        </w:rPr>
        <w:t xml:space="preserve">presidents are likely to be </w:t>
      </w:r>
      <w:r w:rsidRPr="00E154D2">
        <w:rPr>
          <w:rStyle w:val="Emphasis"/>
          <w:highlight w:val="yellow"/>
        </w:rPr>
        <w:t>very successful</w:t>
      </w:r>
      <w:r w:rsidRPr="008864C5">
        <w:rPr>
          <w:rStyle w:val="StyleUnderline"/>
        </w:rPr>
        <w:t xml:space="preserve"> in implementing their own agendas through such actions</w:t>
      </w:r>
      <w:r w:rsidRPr="008864C5">
        <w:rPr>
          <w:sz w:val="16"/>
        </w:rPr>
        <w:t xml:space="preserve">. In fact, the nature of executive orders leads one to surmise that idiopathic factors will be relatively more important than presidency-centered variables in explaining this form of presidential action. Finally, executive orders have rarely been studied quantitatively (see </w:t>
      </w:r>
      <w:proofErr w:type="spellStart"/>
      <w:r w:rsidRPr="008864C5">
        <w:rPr>
          <w:sz w:val="16"/>
        </w:rPr>
        <w:t>Gleiber</w:t>
      </w:r>
      <w:proofErr w:type="spellEnd"/>
      <w:r w:rsidRPr="008864C5">
        <w:rPr>
          <w:sz w:val="16"/>
        </w:rPr>
        <w:t xml:space="preserve"> and Shull 1992; Gomez and Shull 1995; Krause and Cohen 1997)8, so a description of the factors motivating their use is worth-while.9 Such a description will allow us to determine the relative efficacy of these competing perspectives on presidential behavior.10 </w:t>
      </w:r>
    </w:p>
    <w:p w:rsidR="00BF02EB" w:rsidRDefault="00BF02EB" w:rsidP="00BF02EB"/>
    <w:p w:rsidR="00BF02EB" w:rsidRDefault="00BF02EB" w:rsidP="00BF02EB">
      <w:pPr>
        <w:pStyle w:val="Heading4"/>
      </w:pPr>
      <w:r>
        <w:t>Executive self-restraint is hard to undo</w:t>
      </w:r>
    </w:p>
    <w:p w:rsidR="00BF02EB" w:rsidRDefault="00BF02EB" w:rsidP="00BF02EB">
      <w:r>
        <w:rPr>
          <w:rStyle w:val="Style13ptBold"/>
        </w:rPr>
        <w:t>Nelson, 13</w:t>
      </w:r>
      <w:r>
        <w:t xml:space="preserve"> (Colleen, 9/5/2013, “Obama's Curbs on Executive Power Draw Fire,” </w:t>
      </w:r>
      <w:hyperlink r:id="rId164" w:history="1">
        <w:r w:rsidRPr="001A2487">
          <w:rPr>
            <w:rStyle w:val="Hyperlink"/>
          </w:rPr>
          <w:t>http://online.wsj.com/article/SB10001424127887323893004579057463262293446.html</w:t>
        </w:r>
      </w:hyperlink>
      <w:r>
        <w:t>))</w:t>
      </w:r>
    </w:p>
    <w:p w:rsidR="00BF02EB" w:rsidRPr="00ED0EB6" w:rsidRDefault="00BF02EB" w:rsidP="00BF02EB">
      <w:pPr>
        <w:rPr>
          <w:sz w:val="16"/>
        </w:rPr>
      </w:pPr>
      <w:r w:rsidRPr="00ED0EB6">
        <w:rPr>
          <w:sz w:val="16"/>
        </w:rPr>
        <w:t xml:space="preserve">A.B. </w:t>
      </w:r>
      <w:proofErr w:type="spellStart"/>
      <w:r w:rsidRPr="0034673D">
        <w:rPr>
          <w:rStyle w:val="StyleUnderline"/>
        </w:rPr>
        <w:t>Culvahouse</w:t>
      </w:r>
      <w:proofErr w:type="spellEnd"/>
      <w:r w:rsidRPr="0034673D">
        <w:rPr>
          <w:rStyle w:val="StyleUnderline"/>
        </w:rPr>
        <w:t xml:space="preserve">, </w:t>
      </w:r>
      <w:r w:rsidRPr="00ED0EB6">
        <w:rPr>
          <w:rStyle w:val="StyleUnderline"/>
          <w:highlight w:val="cyan"/>
        </w:rPr>
        <w:t>White House counsel under</w:t>
      </w:r>
      <w:r w:rsidRPr="00ED0EB6">
        <w:rPr>
          <w:sz w:val="16"/>
        </w:rPr>
        <w:t xml:space="preserve"> Ronald </w:t>
      </w:r>
      <w:r w:rsidRPr="00ED0EB6">
        <w:rPr>
          <w:rStyle w:val="StyleUnderline"/>
          <w:highlight w:val="cyan"/>
        </w:rPr>
        <w:t>Reagan, agreed</w:t>
      </w:r>
      <w:r w:rsidRPr="0034673D">
        <w:rPr>
          <w:rStyle w:val="StyleUnderline"/>
        </w:rPr>
        <w:t xml:space="preserve"> that </w:t>
      </w:r>
      <w:r w:rsidRPr="00ED0EB6">
        <w:rPr>
          <w:rStyle w:val="StyleUnderline"/>
          <w:highlight w:val="cyan"/>
        </w:rPr>
        <w:t>the president imposing constraints on executive authority is</w:t>
      </w:r>
      <w:r w:rsidRPr="0034673D">
        <w:rPr>
          <w:rStyle w:val="StyleUnderline"/>
        </w:rPr>
        <w:t xml:space="preserve"> the </w:t>
      </w:r>
      <w:r w:rsidRPr="00ED0EB6">
        <w:rPr>
          <w:rStyle w:val="StyleUnderline"/>
          <w:highlight w:val="cyan"/>
        </w:rPr>
        <w:t>preferable</w:t>
      </w:r>
      <w:r w:rsidRPr="0034673D">
        <w:rPr>
          <w:rStyle w:val="StyleUnderline"/>
        </w:rPr>
        <w:t xml:space="preserve"> course</w:t>
      </w:r>
      <w:r w:rsidRPr="00ED0EB6">
        <w:rPr>
          <w:sz w:val="16"/>
        </w:rPr>
        <w:t xml:space="preserve"> if </w:t>
      </w:r>
      <w:r w:rsidRPr="00ED0EB6">
        <w:rPr>
          <w:rStyle w:val="Emphasis"/>
          <w:highlight w:val="cyan"/>
        </w:rPr>
        <w:t>it helps dissuade Congress from stepping in</w:t>
      </w:r>
      <w:r w:rsidRPr="00ED0EB6">
        <w:rPr>
          <w:sz w:val="16"/>
        </w:rPr>
        <w:t xml:space="preserve"> to impose the same or more onerous limitations. Lawmakers retain the power of the purse, he noted, and also could codify restrictions in statute.</w:t>
      </w:r>
    </w:p>
    <w:p w:rsidR="00BF02EB" w:rsidRPr="00ED0EB6" w:rsidRDefault="00BF02EB" w:rsidP="00BF02EB">
      <w:pPr>
        <w:rPr>
          <w:sz w:val="16"/>
        </w:rPr>
      </w:pPr>
      <w:r w:rsidRPr="00ED0EB6">
        <w:rPr>
          <w:sz w:val="16"/>
        </w:rPr>
        <w:t xml:space="preserve">This summer, Mr. Obama faced intensifying criticism of NSA surveillance programs and a growing chorus urging him to consult with Congress on Syria. Still, Mr. </w:t>
      </w:r>
      <w:proofErr w:type="spellStart"/>
      <w:r w:rsidRPr="0034673D">
        <w:rPr>
          <w:rStyle w:val="StyleUnderline"/>
        </w:rPr>
        <w:t>Culvahouse</w:t>
      </w:r>
      <w:proofErr w:type="spellEnd"/>
      <w:r w:rsidRPr="0034673D">
        <w:rPr>
          <w:rStyle w:val="StyleUnderline"/>
        </w:rPr>
        <w:t xml:space="preserve"> questioned the president's decision to voluntarily impose new rules limiting drone strikes</w:t>
      </w:r>
      <w:r w:rsidRPr="00ED0EB6">
        <w:rPr>
          <w:sz w:val="16"/>
        </w:rPr>
        <w:t xml:space="preserve">, saying he thought that was a mistake. </w:t>
      </w:r>
      <w:r w:rsidRPr="0034673D">
        <w:rPr>
          <w:rStyle w:val="StyleUnderline"/>
        </w:rPr>
        <w:t xml:space="preserve">"These self-imposed limitations hang around, and </w:t>
      </w:r>
      <w:r w:rsidRPr="00ED0EB6">
        <w:rPr>
          <w:rStyle w:val="Emphasis"/>
          <w:highlight w:val="cyan"/>
        </w:rPr>
        <w:t>it's hard to undo</w:t>
      </w:r>
      <w:r w:rsidRPr="0034673D">
        <w:rPr>
          <w:rStyle w:val="Emphasis"/>
        </w:rPr>
        <w:t xml:space="preserve"> some of </w:t>
      </w:r>
      <w:r w:rsidRPr="00ED0EB6">
        <w:rPr>
          <w:rStyle w:val="Emphasis"/>
          <w:highlight w:val="cyan"/>
        </w:rPr>
        <w:t>these things</w:t>
      </w:r>
      <w:r w:rsidRPr="0034673D">
        <w:rPr>
          <w:rStyle w:val="StyleUnderline"/>
        </w:rPr>
        <w:t>,"</w:t>
      </w:r>
      <w:r w:rsidRPr="00ED0EB6">
        <w:rPr>
          <w:sz w:val="16"/>
        </w:rPr>
        <w:t xml:space="preserve"> he said.</w:t>
      </w:r>
    </w:p>
    <w:p w:rsidR="00BF02EB" w:rsidRPr="00ED0EB6" w:rsidRDefault="00BF02EB" w:rsidP="00BF02EB">
      <w:pPr>
        <w:rPr>
          <w:sz w:val="16"/>
        </w:rPr>
      </w:pPr>
      <w:r w:rsidRPr="00ED0EB6">
        <w:rPr>
          <w:sz w:val="16"/>
        </w:rPr>
        <w:t>Mr. Obama had faced criticism for expanding the drone program launched by Mr. Bush. In May, he imposed new restrictions on drone strikes, establishing that Americans must be directly threatened and saying there must be near-certainty that no civilians would be killed. Last month, he proposed several NSA reforms, calling for a revamp of part of the Patriot Act and changes to the secret Federal Intelligence Surveillance Court.</w:t>
      </w:r>
    </w:p>
    <w:p w:rsidR="00BF02EB" w:rsidRPr="00ED0EB6" w:rsidRDefault="00BF02EB" w:rsidP="00BF02EB">
      <w:pPr>
        <w:rPr>
          <w:sz w:val="16"/>
        </w:rPr>
      </w:pPr>
      <w:r w:rsidRPr="00ED0EB6">
        <w:rPr>
          <w:sz w:val="16"/>
        </w:rPr>
        <w:t>While conventional wisdom suggests that second-term presidents are emboldened to exercise their power, in part because they will not run again for re-election, Mr. Obama has shown an inclination to compromise on some issues. He has spoken about his willingness to act without Congress on domestic issues—particularly gun control and climate change—even as he has sought lawmakers' approval on national-security questions.</w:t>
      </w:r>
    </w:p>
    <w:p w:rsidR="00BF02EB" w:rsidRPr="00C131B8" w:rsidRDefault="00BF02EB" w:rsidP="00BF02EB">
      <w:pPr>
        <w:rPr>
          <w:rStyle w:val="StyleUnderline"/>
        </w:rPr>
      </w:pPr>
      <w:r w:rsidRPr="00C131B8">
        <w:rPr>
          <w:rStyle w:val="StyleUnderline"/>
        </w:rPr>
        <w:t xml:space="preserve">The </w:t>
      </w:r>
      <w:r w:rsidRPr="00ED0EB6">
        <w:rPr>
          <w:rStyle w:val="StyleUnderline"/>
        </w:rPr>
        <w:t>president's allies say this</w:t>
      </w:r>
      <w:r w:rsidRPr="00C131B8">
        <w:rPr>
          <w:rStyle w:val="StyleUnderline"/>
        </w:rPr>
        <w:t xml:space="preserve"> is a principled stand, consistent with his campaign promises to be transparent and uphold the Constitution.</w:t>
      </w:r>
    </w:p>
    <w:p w:rsidR="00345A92" w:rsidRDefault="00345A92" w:rsidP="002850BF"/>
    <w:p w:rsidR="00766032" w:rsidRDefault="00766032" w:rsidP="00766032">
      <w:pPr>
        <w:pStyle w:val="Heading3"/>
      </w:pPr>
      <w:r w:rsidRPr="00420037">
        <w:t>AT:</w:t>
      </w:r>
      <w:r>
        <w:t xml:space="preserve"> Links to Politics</w:t>
      </w:r>
    </w:p>
    <w:p w:rsidR="00766032" w:rsidRPr="00B14CE2" w:rsidRDefault="00766032" w:rsidP="00766032"/>
    <w:p w:rsidR="00766032" w:rsidRPr="00BD35C9" w:rsidRDefault="00766032" w:rsidP="00766032">
      <w:pPr>
        <w:pStyle w:val="Heading4"/>
        <w:rPr>
          <w:u w:val="single"/>
        </w:rPr>
      </w:pPr>
      <w:r>
        <w:t xml:space="preserve">CP </w:t>
      </w:r>
      <w:r w:rsidRPr="00604A63">
        <w:rPr>
          <w:u w:val="single"/>
        </w:rPr>
        <w:t>alone</w:t>
      </w:r>
      <w:r>
        <w:t xml:space="preserve"> quells political dissent and avoids the link</w:t>
      </w:r>
    </w:p>
    <w:p w:rsidR="00766032" w:rsidRDefault="00766032" w:rsidP="00766032">
      <w:r w:rsidRPr="00946D6F">
        <w:rPr>
          <w:rStyle w:val="Style13ptBold"/>
        </w:rPr>
        <w:t>Metzger, 13</w:t>
      </w:r>
      <w:r>
        <w:t xml:space="preserve"> --- Professor of Law at Columbia (November 2015, Gillian E. Metzger, Columbia Law Review, “AGENCIES, POLARIZATION, AND THE STATES,” 115 Colum. L. Rev. 1739, Lexis-Nexis Scholastic, accessed on 10/9/18)</w:t>
      </w:r>
    </w:p>
    <w:p w:rsidR="00766032" w:rsidRDefault="00766032" w:rsidP="00766032">
      <w:r>
        <w:t xml:space="preserve">Agencies can undertake their policy changes in ways that are harder to undo, for example by notice-and-comment rulemaking that can only be altered by a similar rulemaking subject to judicial review. n122 In </w:t>
      </w:r>
      <w:proofErr w:type="gramStart"/>
      <w:r>
        <w:t>addition,  [</w:t>
      </w:r>
      <w:proofErr w:type="gramEnd"/>
      <w:r>
        <w:t xml:space="preserve">*1764]  </w:t>
      </w:r>
      <w:r w:rsidRPr="001D3D31">
        <w:rPr>
          <w:rStyle w:val="StyleUnderline"/>
        </w:rPr>
        <w:t>regulatory actions may allow new information and expertise to emerge that diffuses opposition to the agency's policies</w:t>
      </w:r>
      <w:r>
        <w:t xml:space="preserve">. Cass </w:t>
      </w:r>
      <w:r w:rsidRPr="001D3D31">
        <w:rPr>
          <w:rStyle w:val="StyleUnderline"/>
        </w:rPr>
        <w:t>Sunstein maintains that "many disagreements are not really about values or partisan commitments, but about facts, and when facts are sufficiently engaged, disagreements across party lines will often melt away."</w:t>
      </w:r>
      <w:r>
        <w:t xml:space="preserve"> n123</w:t>
      </w:r>
    </w:p>
    <w:p w:rsidR="00766032" w:rsidRDefault="00766032" w:rsidP="00766032">
      <w:r>
        <w:t xml:space="preserve">Equally, if not more important, </w:t>
      </w:r>
      <w:r w:rsidRPr="00287F1A">
        <w:rPr>
          <w:rStyle w:val="StyleUnderline"/>
        </w:rPr>
        <w:t>executive branch action can change the political landscape</w:t>
      </w:r>
      <w:r>
        <w:t xml:space="preserve">. n124 Agency actions may create political pressure for Congress to accept the new policy realities. As Keith </w:t>
      </w:r>
      <w:r w:rsidRPr="00604A63">
        <w:rPr>
          <w:rStyle w:val="StyleUnderline"/>
        </w:rPr>
        <w:t>Whittington and</w:t>
      </w:r>
      <w:r>
        <w:t xml:space="preserve"> Daniel </w:t>
      </w:r>
      <w:r w:rsidRPr="00604A63">
        <w:rPr>
          <w:rStyle w:val="StyleUnderline"/>
        </w:rPr>
        <w:t>Carpenter have noted, "[l]</w:t>
      </w:r>
      <w:proofErr w:type="spellStart"/>
      <w:r w:rsidRPr="00287F1A">
        <w:rPr>
          <w:rStyle w:val="StyleUnderline"/>
        </w:rPr>
        <w:t>egislative</w:t>
      </w:r>
      <w:proofErr w:type="spellEnd"/>
      <w:r w:rsidRPr="00287F1A">
        <w:rPr>
          <w:rStyle w:val="StyleUnderline"/>
        </w:rPr>
        <w:t xml:space="preserve"> proposals emerging from the executive branch</w:t>
      </w:r>
      <w:r>
        <w:t xml:space="preserve">, and in particular from the White House, </w:t>
      </w:r>
      <w:r w:rsidRPr="00287F1A">
        <w:rPr>
          <w:rStyle w:val="StyleUnderline"/>
        </w:rPr>
        <w:t xml:space="preserve">often come attached to a larger political effort . . . which can mobilize public support . . . and </w:t>
      </w:r>
      <w:r w:rsidRPr="00287F1A">
        <w:rPr>
          <w:rStyle w:val="Emphasis"/>
        </w:rPr>
        <w:t>crowd other issues off the legislative agenda</w:t>
      </w:r>
      <w:r w:rsidRPr="00287F1A">
        <w:rPr>
          <w:rStyle w:val="StyleUnderline"/>
        </w:rPr>
        <w:t>."</w:t>
      </w:r>
      <w:r>
        <w:t xml:space="preserve"> n125 Regulatory actions can create substantial interests in continuity in both regulated parties and beneficiaries, making legislative repeal politically difficult. Utilities that have invested large amounts of capital in building new plants that meet greenhouse gas emissions requirements, for instance, will likely oppose efforts to repeal those requirements. n126 Similarly, </w:t>
      </w:r>
      <w:r w:rsidRPr="00DA3C87">
        <w:rPr>
          <w:rStyle w:val="Emphasis"/>
        </w:rPr>
        <w:t>grants of deferred action and work benefits to undocumented immigrants may prove hard to repeal, as retrenchment may provoke stronger and more public immigrant opposition and immigrants may have more support from diverse interests</w:t>
      </w:r>
      <w:r w:rsidRPr="00287F1A">
        <w:rPr>
          <w:rStyle w:val="StyleUnderline"/>
        </w:rPr>
        <w:t xml:space="preserve"> such as the business community</w:t>
      </w:r>
      <w:r>
        <w:t xml:space="preserve">. n127 Alternatively, interests that had previously focused </w:t>
      </w:r>
      <w:proofErr w:type="gramStart"/>
      <w:r>
        <w:t>on  [</w:t>
      </w:r>
      <w:proofErr w:type="gramEnd"/>
      <w:r>
        <w:t xml:space="preserve">*1765]  dissuading agency action may now up their pressure on Congress to intervene with legislation. n128 </w:t>
      </w:r>
      <w:proofErr w:type="gramStart"/>
      <w:r>
        <w:t>In</w:t>
      </w:r>
      <w:proofErr w:type="gramEnd"/>
      <w:r>
        <w:t xml:space="preserve"> either case, </w:t>
      </w:r>
      <w:r w:rsidRPr="00AB2DF6">
        <w:t xml:space="preserve">the net effect is that </w:t>
      </w:r>
      <w:r w:rsidRPr="00AD3E45">
        <w:rPr>
          <w:rStyle w:val="StyleUnderline"/>
        </w:rPr>
        <w:t xml:space="preserve">"[b]y offering new policy approaches to old political issues, the executive can destabilize the status quo and build new legislative majorities." </w:t>
      </w:r>
      <w:r>
        <w:t>n129</w:t>
      </w:r>
    </w:p>
    <w:p w:rsidR="00766032" w:rsidRDefault="00766032" w:rsidP="00766032">
      <w:r>
        <w:t>To be sure</w:t>
      </w:r>
      <w:r w:rsidRPr="00D71A5E">
        <w:t xml:space="preserve">, </w:t>
      </w:r>
      <w:r w:rsidRPr="00AB2DF6">
        <w:rPr>
          <w:rStyle w:val="StyleUnderline"/>
        </w:rPr>
        <w:t>the question remains whether agency action can break through congressional gridlock and prompt legislative response in our current world of polarized politics</w:t>
      </w:r>
      <w:r>
        <w:t xml:space="preserve">. Plainly, </w:t>
      </w:r>
      <w:r w:rsidRPr="00661B12">
        <w:rPr>
          <w:rStyle w:val="StyleUnderline"/>
        </w:rPr>
        <w:t>polarization makes congressional response harder, but the agenda-setting and status-quo-disrupting aspects of agency action still operate</w:t>
      </w:r>
      <w:r>
        <w:t xml:space="preserve">. Hence, </w:t>
      </w:r>
      <w:r w:rsidRPr="008A207D">
        <w:rPr>
          <w:rStyle w:val="StyleUnderline"/>
        </w:rPr>
        <w:t>the potential should exist for agency policy development to foster new legislative and political alignments even here, particularly over time as the agency-developed policy becomes increasingly entrenched</w:t>
      </w:r>
      <w:r>
        <w:t>.</w:t>
      </w:r>
    </w:p>
    <w:p w:rsidR="00766032" w:rsidRDefault="00766032" w:rsidP="00766032"/>
    <w:p w:rsidR="00B17262" w:rsidRDefault="00B17262" w:rsidP="00B17262">
      <w:pPr>
        <w:pStyle w:val="Heading3"/>
      </w:pPr>
      <w:r>
        <w:t>AT</w:t>
      </w:r>
      <w:r w:rsidR="00C15D9E">
        <w:t>:</w:t>
      </w:r>
      <w:r>
        <w:t xml:space="preserve"> Perm Do Both</w:t>
      </w:r>
      <w:r w:rsidR="008B6137">
        <w:t xml:space="preserve"> (if link assumes Trump vetoes the plan)</w:t>
      </w:r>
    </w:p>
    <w:p w:rsidR="00B17262" w:rsidRDefault="00B17262" w:rsidP="00B17262"/>
    <w:p w:rsidR="00B17262" w:rsidRDefault="00B17262" w:rsidP="00B17262">
      <w:pPr>
        <w:pStyle w:val="Heading4"/>
      </w:pPr>
      <w:r>
        <w:t xml:space="preserve">Direct congressional action to limit presidential powers triggers a veto that must be </w:t>
      </w:r>
      <w:r w:rsidRPr="00783C98">
        <w:rPr>
          <w:u w:val="single"/>
        </w:rPr>
        <w:t>overridden by fiat</w:t>
      </w:r>
    </w:p>
    <w:p w:rsidR="00B17262" w:rsidRPr="00B76316" w:rsidRDefault="00B17262" w:rsidP="00B17262">
      <w:r w:rsidRPr="00F527EA">
        <w:rPr>
          <w:rStyle w:val="Style13ptBold"/>
        </w:rPr>
        <w:t>Covington, 12</w:t>
      </w:r>
      <w:r>
        <w:t xml:space="preserve"> --- School of Engineering, Vanderbilt University (Spring 2012, Megan, Vanderbilt Undergraduate Research Journal, “Executive Legislation and the Expansion of Presidential Power,” http://ejournals.library.vanderbuilt.edu)</w:t>
      </w:r>
    </w:p>
    <w:p w:rsidR="00B17262" w:rsidRPr="00D25C91" w:rsidRDefault="00B17262" w:rsidP="00B17262">
      <w:pPr>
        <w:rPr>
          <w:sz w:val="16"/>
        </w:rPr>
      </w:pPr>
      <w:r w:rsidRPr="00D25C91">
        <w:rPr>
          <w:sz w:val="16"/>
        </w:rPr>
        <w:t xml:space="preserve">In actuality, however, Congress is generally unwilling or unable to respond to the president’s use of executive legislation. </w:t>
      </w:r>
      <w:r w:rsidRPr="006F6F28">
        <w:rPr>
          <w:rStyle w:val="StyleUnderline"/>
        </w:rPr>
        <w:t>Congress can override a presidential veto</w:t>
      </w:r>
      <w:r w:rsidRPr="00D25C91">
        <w:rPr>
          <w:sz w:val="16"/>
        </w:rPr>
        <w:t xml:space="preserve"> but does not do it very often; of 2,564 presidential vetoes in our nation’s history, only 110 have ever been overridden. 44 The 2/3 vote of both houses needed to override a veto basically means that unless the president’s executive order is grossly unconstitutional – and thus capable of earning bipartisan opposition - one party needs to have a supermajority of both houses. Even passing legislation to nullify an executive order can be difficult to accomplish, especially with Congress as polarized and bitterly divided along party lines as it is today. </w:t>
      </w:r>
      <w:r w:rsidRPr="00D25C91">
        <w:rPr>
          <w:rStyle w:val="StyleUnderline"/>
          <w:highlight w:val="cyan"/>
        </w:rPr>
        <w:t>Congress could pass legislation</w:t>
      </w:r>
      <w:r w:rsidRPr="006F6F28">
        <w:rPr>
          <w:rStyle w:val="StyleUnderline"/>
        </w:rPr>
        <w:t xml:space="preserve"> designed </w:t>
      </w:r>
      <w:r w:rsidRPr="00D25C91">
        <w:rPr>
          <w:rStyle w:val="StyleUnderline"/>
          <w:highlight w:val="cyan"/>
        </w:rPr>
        <w:t>to limit the</w:t>
      </w:r>
      <w:r w:rsidRPr="006F6F28">
        <w:rPr>
          <w:rStyle w:val="StyleUnderline"/>
        </w:rPr>
        <w:t xml:space="preserve"> power of the </w:t>
      </w:r>
      <w:r w:rsidRPr="00D25C91">
        <w:rPr>
          <w:rStyle w:val="StyleUnderline"/>
          <w:highlight w:val="cyan"/>
        </w:rPr>
        <w:t xml:space="preserve">president, but such a bill would be </w:t>
      </w:r>
      <w:r w:rsidRPr="00D25C91">
        <w:rPr>
          <w:rStyle w:val="Emphasis"/>
          <w:highlight w:val="cyan"/>
        </w:rPr>
        <w:t>difficult to pass</w:t>
      </w:r>
      <w:r w:rsidRPr="006F6F28">
        <w:rPr>
          <w:rStyle w:val="StyleUnderline"/>
        </w:rPr>
        <w:t xml:space="preserve"> and </w:t>
      </w:r>
      <w:r w:rsidRPr="00D25C91">
        <w:rPr>
          <w:rStyle w:val="StyleUnderline"/>
          <w:highlight w:val="cyan"/>
        </w:rPr>
        <w:t xml:space="preserve">any </w:t>
      </w:r>
      <w:r w:rsidRPr="00D25C91">
        <w:rPr>
          <w:rStyle w:val="Emphasis"/>
          <w:highlight w:val="cyan"/>
        </w:rPr>
        <w:t>veto</w:t>
      </w:r>
      <w:r w:rsidRPr="003C7BD9">
        <w:rPr>
          <w:rStyle w:val="Emphasis"/>
        </w:rPr>
        <w:t xml:space="preserve"> on it – which </w:t>
      </w:r>
      <w:r w:rsidRPr="00D25C91">
        <w:rPr>
          <w:rStyle w:val="Emphasis"/>
          <w:highlight w:val="cyan"/>
        </w:rPr>
        <w:t>would be guaranteed</w:t>
      </w:r>
      <w:r w:rsidRPr="00D25C91">
        <w:rPr>
          <w:rStyle w:val="StyleUnderline"/>
          <w:highlight w:val="cyan"/>
        </w:rPr>
        <w:t xml:space="preserve"> – would be hard to override.</w:t>
      </w:r>
      <w:r w:rsidRPr="00D25C91">
        <w:rPr>
          <w:sz w:val="16"/>
        </w:rPr>
        <w:t xml:space="preserve"> In addition, </w:t>
      </w:r>
      <w:r w:rsidRPr="008E754E">
        <w:rPr>
          <w:rStyle w:val="StyleUnderline"/>
        </w:rPr>
        <w:t>if such legislation was passed over a veto, there is no guarantee that the bill would successfully limit the president’s actions; the War Powers Act does little to restrain the president’s ability to wage war.</w:t>
      </w:r>
      <w:r w:rsidRPr="00D25C91">
        <w:rPr>
          <w:sz w:val="16"/>
        </w:rPr>
        <w:t xml:space="preserve">45 Impeachment is always an option, but the gravity of such a charge would prevent many from supporting it unless the president was very unpopular and truly abused his power. 46 </w:t>
      </w:r>
    </w:p>
    <w:p w:rsidR="00B17262" w:rsidRDefault="00B17262" w:rsidP="00B17262"/>
    <w:p w:rsidR="00B17262" w:rsidRPr="00B126C2" w:rsidRDefault="00B17262" w:rsidP="00B17262">
      <w:pPr>
        <w:pStyle w:val="Heading4"/>
        <w:rPr>
          <w:rStyle w:val="Style13ptBold"/>
        </w:rPr>
      </w:pPr>
      <w:r>
        <w:t>That veto will destroy the agenda</w:t>
      </w:r>
    </w:p>
    <w:p w:rsidR="00B17262" w:rsidRDefault="00B17262" w:rsidP="00B17262">
      <w:r w:rsidRPr="002D7E74">
        <w:rPr>
          <w:rStyle w:val="Style13ptBold"/>
        </w:rPr>
        <w:t>Slezak, 7</w:t>
      </w:r>
      <w:r>
        <w:t xml:space="preserve"> --- Center for the Study of the Presidency Fellow 2006-2007 at UCLA and MA in Security Studies at Georgetown (Nicole L., “The Presidential Veto: A Strategic Asset” https://host.genesis4100.net/thepresidency/pubs/fellows2007/Slezak.pdf)</w:t>
      </w:r>
    </w:p>
    <w:p w:rsidR="00B17262" w:rsidRPr="00D25C91" w:rsidRDefault="00B17262" w:rsidP="00B17262">
      <w:pPr>
        <w:rPr>
          <w:sz w:val="16"/>
        </w:rPr>
      </w:pPr>
      <w:r w:rsidRPr="00D25C91">
        <w:rPr>
          <w:sz w:val="16"/>
        </w:rPr>
        <w:t xml:space="preserve">Although the veto offers the president a significant advantage in dealing with a sometimes combative and divisive Congress, James </w:t>
      </w:r>
      <w:proofErr w:type="spellStart"/>
      <w:r w:rsidRPr="00D25C91">
        <w:rPr>
          <w:sz w:val="16"/>
        </w:rPr>
        <w:t>Gattuso</w:t>
      </w:r>
      <w:proofErr w:type="spellEnd"/>
      <w:r w:rsidRPr="00D25C91">
        <w:rPr>
          <w:sz w:val="16"/>
        </w:rPr>
        <w:t xml:space="preserve"> discusses four “caveats” that should be considered by presidents when devising a veto strategy. First, </w:t>
      </w:r>
      <w:r w:rsidRPr="00F83AF1">
        <w:rPr>
          <w:rStyle w:val="StyleUnderline"/>
        </w:rPr>
        <w:t xml:space="preserve">presidents should not veto without care, for </w:t>
      </w:r>
      <w:r w:rsidRPr="00D25C91">
        <w:rPr>
          <w:rStyle w:val="StyleUnderline"/>
          <w:highlight w:val="cyan"/>
        </w:rPr>
        <w:t>if Congress overrides it is politically damaging to the president</w:t>
      </w:r>
      <w:r w:rsidRPr="00D25C91">
        <w:rPr>
          <w:sz w:val="16"/>
        </w:rPr>
        <w:t xml:space="preserve">.8 This means that if the president does not garner the required one-third plus one in either house of Congress and his veto is overridden, </w:t>
      </w:r>
      <w:r w:rsidRPr="00D25C91">
        <w:rPr>
          <w:rStyle w:val="StyleUnderline"/>
          <w:highlight w:val="cyan"/>
        </w:rPr>
        <w:t>he will not only lose face, but</w:t>
      </w:r>
      <w:r w:rsidRPr="00F83AF1">
        <w:rPr>
          <w:rStyle w:val="StyleUnderline"/>
        </w:rPr>
        <w:t xml:space="preserve"> </w:t>
      </w:r>
      <w:r w:rsidRPr="00F83AF1">
        <w:rPr>
          <w:rStyle w:val="Emphasis"/>
        </w:rPr>
        <w:t xml:space="preserve">lose </w:t>
      </w:r>
      <w:r w:rsidRPr="00D25C91">
        <w:rPr>
          <w:rStyle w:val="Emphasis"/>
          <w:highlight w:val="cyan"/>
        </w:rPr>
        <w:t>political capital</w:t>
      </w:r>
      <w:r w:rsidRPr="00D25C91">
        <w:rPr>
          <w:rStyle w:val="StyleUnderline"/>
          <w:highlight w:val="cyan"/>
        </w:rPr>
        <w:t xml:space="preserve"> that gives</w:t>
      </w:r>
      <w:r w:rsidRPr="00F83AF1">
        <w:rPr>
          <w:rStyle w:val="StyleUnderline"/>
        </w:rPr>
        <w:t xml:space="preserve"> </w:t>
      </w:r>
      <w:r w:rsidRPr="00D25C91">
        <w:rPr>
          <w:rStyle w:val="StyleUnderline"/>
        </w:rPr>
        <w:t>him</w:t>
      </w:r>
      <w:r w:rsidRPr="00F83AF1">
        <w:rPr>
          <w:rStyle w:val="StyleUnderline"/>
        </w:rPr>
        <w:t xml:space="preserve"> </w:t>
      </w:r>
      <w:r w:rsidRPr="00D25C91">
        <w:rPr>
          <w:rStyle w:val="StyleUnderline"/>
          <w:highlight w:val="cyan"/>
        </w:rPr>
        <w:t>leverage</w:t>
      </w:r>
      <w:r w:rsidRPr="00F83AF1">
        <w:rPr>
          <w:rStyle w:val="StyleUnderline"/>
        </w:rPr>
        <w:t xml:space="preserve"> in </w:t>
      </w:r>
      <w:r w:rsidRPr="00D25C91">
        <w:rPr>
          <w:rStyle w:val="StyleUnderline"/>
          <w:highlight w:val="cyan"/>
        </w:rPr>
        <w:t>dealing with Congress</w:t>
      </w:r>
      <w:r w:rsidRPr="00D25C91">
        <w:rPr>
          <w:sz w:val="16"/>
        </w:rPr>
        <w:t xml:space="preserve">. </w:t>
      </w:r>
      <w:r w:rsidRPr="00D25C91">
        <w:rPr>
          <w:rStyle w:val="StyleUnderline"/>
        </w:rPr>
        <w:t>If the president loses political capital</w:t>
      </w:r>
      <w:r w:rsidRPr="00ED4A21">
        <w:rPr>
          <w:rStyle w:val="StyleUnderline"/>
        </w:rPr>
        <w:t xml:space="preserve"> </w:t>
      </w:r>
      <w:r w:rsidRPr="00D25C91">
        <w:rPr>
          <w:rStyle w:val="StyleUnderline"/>
          <w:highlight w:val="cyan"/>
        </w:rPr>
        <w:t xml:space="preserve">he can </w:t>
      </w:r>
      <w:r w:rsidRPr="00D25C91">
        <w:rPr>
          <w:rStyle w:val="Emphasis"/>
          <w:highlight w:val="cyan"/>
        </w:rPr>
        <w:t>put himself at a disadvantage for future interactions with Congress</w:t>
      </w:r>
      <w:r w:rsidRPr="00895E8D">
        <w:rPr>
          <w:rStyle w:val="StyleUnderline"/>
        </w:rPr>
        <w:t xml:space="preserve">; hence, when vetoing he must consider his support in Congress and the potential ramifications of an override. </w:t>
      </w:r>
      <w:r w:rsidRPr="00D25C91">
        <w:rPr>
          <w:sz w:val="16"/>
        </w:rPr>
        <w:t xml:space="preserve">However, </w:t>
      </w:r>
      <w:proofErr w:type="spellStart"/>
      <w:r w:rsidRPr="00D25C91">
        <w:rPr>
          <w:sz w:val="16"/>
        </w:rPr>
        <w:t>Gattuso</w:t>
      </w:r>
      <w:proofErr w:type="spellEnd"/>
      <w:r w:rsidRPr="00D25C91">
        <w:rPr>
          <w:sz w:val="16"/>
        </w:rPr>
        <w:t xml:space="preserve"> adds that worse than having a veto overridden is a president who threatens to veto and does not follow through once Congress has passed legislation.9 This is even more damaging than an override because the president is caught making “empty threats.” Therefore, Congress will continue to produce legislation to their liking rather than revising it because Congress is inclined to believe the president is no longer serious about his veto threats.</w:t>
      </w:r>
    </w:p>
    <w:p w:rsidR="00B17262" w:rsidRDefault="00B17262" w:rsidP="00766032"/>
    <w:p w:rsidR="006F12AA" w:rsidRDefault="006F12AA" w:rsidP="006F12AA">
      <w:pPr>
        <w:pStyle w:val="Heading3"/>
      </w:pPr>
      <w:r>
        <w:t xml:space="preserve">AT: </w:t>
      </w:r>
      <w:r w:rsidR="008B6137">
        <w:t>Perm Do Both (if link assumes Trump pushes plan)</w:t>
      </w:r>
    </w:p>
    <w:p w:rsidR="006F12AA" w:rsidRDefault="006F12AA" w:rsidP="006F12AA"/>
    <w:p w:rsidR="006F12AA" w:rsidRPr="00A635F6" w:rsidRDefault="006F12AA" w:rsidP="006F12AA">
      <w:pPr>
        <w:pStyle w:val="Heading4"/>
      </w:pPr>
      <w:r>
        <w:t xml:space="preserve">Perm still requires President to assemble a legislative coalition </w:t>
      </w:r>
    </w:p>
    <w:p w:rsidR="006F12AA" w:rsidRPr="003B059B" w:rsidRDefault="006F12AA" w:rsidP="006F12AA">
      <w:r w:rsidRPr="003B059B">
        <w:rPr>
          <w:rStyle w:val="Style13ptBold"/>
        </w:rPr>
        <w:t>Howell, 5</w:t>
      </w:r>
      <w:r w:rsidRPr="003B059B">
        <w:t xml:space="preserve"> – Associate Professor of Government at Harvard (William G., Presidential Studies Quarterly, “Unilateral Powers: A Brief Overview,” September 2005, v35n3, p.417, </w:t>
      </w:r>
      <w:proofErr w:type="spellStart"/>
      <w:r w:rsidRPr="003B059B">
        <w:t>proquest</w:t>
      </w:r>
      <w:proofErr w:type="spellEnd"/>
      <w:r w:rsidRPr="003B059B">
        <w:t>)</w:t>
      </w:r>
    </w:p>
    <w:p w:rsidR="006F12AA" w:rsidRDefault="006F12AA" w:rsidP="006F12AA">
      <w:r>
        <w:t xml:space="preserve">Third, it can be just as difficult to convince bureaucrats to execute laws as unilateral directives. If anything, laws may prove more difficult, if only because their mandates tend to be broader and their contents more ambiguous. </w:t>
      </w:r>
      <w:r w:rsidRPr="009055F5">
        <w:rPr>
          <w:rStyle w:val="StyleUnderline"/>
        </w:rPr>
        <w:t xml:space="preserve">In order </w:t>
      </w:r>
      <w:r w:rsidRPr="00963170">
        <w:rPr>
          <w:rStyle w:val="StyleUnderline"/>
          <w:highlight w:val="cyan"/>
        </w:rPr>
        <w:t>to placate</w:t>
      </w:r>
      <w:r w:rsidRPr="009055F5">
        <w:rPr>
          <w:rStyle w:val="StyleUnderline"/>
        </w:rPr>
        <w:t xml:space="preserve"> the required </w:t>
      </w:r>
      <w:r w:rsidRPr="00963170">
        <w:rPr>
          <w:rStyle w:val="StyleUnderline"/>
        </w:rPr>
        <w:t>supermajorities</w:t>
      </w:r>
      <w:r w:rsidRPr="009055F5">
        <w:rPr>
          <w:rStyle w:val="StyleUnderline"/>
        </w:rPr>
        <w:t xml:space="preserve"> within </w:t>
      </w:r>
      <w:r w:rsidRPr="00963170">
        <w:rPr>
          <w:rStyle w:val="StyleUnderline"/>
          <w:highlight w:val="cyan"/>
        </w:rPr>
        <w:t>Congress, members</w:t>
      </w:r>
      <w:r w:rsidRPr="009055F5">
        <w:rPr>
          <w:rStyle w:val="StyleUnderline"/>
        </w:rPr>
        <w:t xml:space="preserve"> often fill </w:t>
      </w:r>
      <w:r w:rsidRPr="00963170">
        <w:rPr>
          <w:rStyle w:val="StyleUnderline"/>
          <w:highlight w:val="cyan"/>
        </w:rPr>
        <w:t>laws with loopholes and compromises, granting bureaucrats</w:t>
      </w:r>
      <w:r w:rsidRPr="009055F5">
        <w:rPr>
          <w:rStyle w:val="StyleUnderline"/>
        </w:rPr>
        <w:t xml:space="preserve"> ample </w:t>
      </w:r>
      <w:r w:rsidRPr="00963170">
        <w:rPr>
          <w:rStyle w:val="StyleUnderline"/>
          <w:highlight w:val="cyan"/>
        </w:rPr>
        <w:t>opportunities to substitute their</w:t>
      </w:r>
      <w:r w:rsidRPr="009055F5">
        <w:rPr>
          <w:rStyle w:val="StyleUnderline"/>
        </w:rPr>
        <w:t xml:space="preserve"> own </w:t>
      </w:r>
      <w:r w:rsidRPr="00963170">
        <w:rPr>
          <w:rStyle w:val="StyleUnderline"/>
          <w:highlight w:val="cyan"/>
        </w:rPr>
        <w:t>policy preferences for</w:t>
      </w:r>
      <w:r w:rsidRPr="009055F5">
        <w:rPr>
          <w:rStyle w:val="StyleUnderline"/>
        </w:rPr>
        <w:t xml:space="preserve"> those of their </w:t>
      </w:r>
      <w:r w:rsidRPr="00963170">
        <w:rPr>
          <w:rStyle w:val="StyleUnderline"/>
          <w:highlight w:val="cyan"/>
        </w:rPr>
        <w:t>political superior</w:t>
      </w:r>
      <w:r w:rsidRPr="004D7369">
        <w:rPr>
          <w:rStyle w:val="StyleUnderline"/>
        </w:rPr>
        <w:t xml:space="preserve">s. As </w:t>
      </w:r>
      <w:r w:rsidRPr="00963170">
        <w:rPr>
          <w:rStyle w:val="Emphasis"/>
          <w:highlight w:val="cyan"/>
        </w:rPr>
        <w:t>presidents need not assemble a legislative coalition</w:t>
      </w:r>
      <w:r w:rsidRPr="004D7369">
        <w:rPr>
          <w:rStyle w:val="Emphasis"/>
        </w:rPr>
        <w:t xml:space="preserve"> in order </w:t>
      </w:r>
      <w:r w:rsidRPr="00963170">
        <w:rPr>
          <w:rStyle w:val="Emphasis"/>
          <w:highlight w:val="cyan"/>
        </w:rPr>
        <w:t>to issue a unilateral directive</w:t>
      </w:r>
      <w:r w:rsidRPr="004D7369">
        <w:rPr>
          <w:rStyle w:val="StyleUnderline"/>
        </w:rPr>
        <w:t xml:space="preserve">, their </w:t>
      </w:r>
      <w:r w:rsidRPr="00963170">
        <w:rPr>
          <w:rStyle w:val="StyleUnderline"/>
          <w:highlight w:val="cyan"/>
        </w:rPr>
        <w:t>orders can be</w:t>
      </w:r>
      <w:r w:rsidRPr="004D7369">
        <w:rPr>
          <w:rStyle w:val="StyleUnderline"/>
        </w:rPr>
        <w:t xml:space="preserve"> more </w:t>
      </w:r>
      <w:r w:rsidRPr="00963170">
        <w:rPr>
          <w:rStyle w:val="StyleUnderline"/>
          <w:highlight w:val="cyan"/>
        </w:rPr>
        <w:t>direct</w:t>
      </w:r>
      <w:r w:rsidRPr="004D7369">
        <w:rPr>
          <w:rStyle w:val="StyleUnderline"/>
        </w:rPr>
        <w:t>.</w:t>
      </w:r>
      <w:r>
        <w:t xml:space="preserve"> And as others have effectively argued, possibilities for shirking decline in direct proportion to clarity with which directions are handed down (Huber and </w:t>
      </w:r>
      <w:proofErr w:type="spellStart"/>
      <w:r>
        <w:t>Shipan</w:t>
      </w:r>
      <w:proofErr w:type="spellEnd"/>
      <w:r>
        <w:t xml:space="preserve"> 2002).</w:t>
      </w:r>
    </w:p>
    <w:p w:rsidR="006F12AA" w:rsidRDefault="006F12AA" w:rsidP="006F12AA"/>
    <w:p w:rsidR="006F12AA" w:rsidRDefault="006F12AA" w:rsidP="006F12AA">
      <w:pPr>
        <w:pStyle w:val="Heading4"/>
      </w:pPr>
      <w:r>
        <w:t>Counterplan alone allows executive to avoid hardened congressional opposition</w:t>
      </w:r>
    </w:p>
    <w:p w:rsidR="006F12AA" w:rsidRDefault="006F12AA" w:rsidP="006F12AA">
      <w:r w:rsidRPr="00350678">
        <w:rPr>
          <w:rStyle w:val="Style13ptBold"/>
        </w:rPr>
        <w:t>Fleishman, 76</w:t>
      </w:r>
      <w:r>
        <w:t xml:space="preserve"> --- Prof Law and Policy Sciences at Duke [Joel, Law &amp; Contemporary Problems, Summer, p. 38]</w:t>
      </w:r>
    </w:p>
    <w:p w:rsidR="006F12AA" w:rsidRPr="00963170" w:rsidRDefault="006F12AA" w:rsidP="006F12AA">
      <w:pPr>
        <w:rPr>
          <w:sz w:val="16"/>
        </w:rPr>
      </w:pPr>
      <w:r w:rsidRPr="00963170">
        <w:rPr>
          <w:sz w:val="16"/>
        </w:rPr>
        <w:t xml:space="preserve">Several related factors, in particular, make executive orders especially attractive policymaking tools for a President. First is speed.  </w:t>
      </w:r>
      <w:r w:rsidRPr="00963170">
        <w:rPr>
          <w:rStyle w:val="StyleUnderline"/>
        </w:rPr>
        <w:t xml:space="preserve">Even if </w:t>
      </w:r>
      <w:r w:rsidRPr="00963170">
        <w:rPr>
          <w:rStyle w:val="StyleUnderline"/>
          <w:highlight w:val="cyan"/>
        </w:rPr>
        <w:t>a President</w:t>
      </w:r>
      <w:r w:rsidRPr="00963170">
        <w:rPr>
          <w:rStyle w:val="StyleUnderline"/>
        </w:rPr>
        <w:t xml:space="preserve"> is reasonably confident of securing desired legislation from congress, he must wait for congressional deliberations to run their course.  Invariably, he </w:t>
      </w:r>
      <w:r w:rsidRPr="00963170">
        <w:rPr>
          <w:rStyle w:val="StyleUnderline"/>
          <w:highlight w:val="cyan"/>
        </w:rPr>
        <w:t>can achieve</w:t>
      </w:r>
      <w:r w:rsidRPr="00963170">
        <w:rPr>
          <w:rStyle w:val="StyleUnderline"/>
        </w:rPr>
        <w:t xml:space="preserve"> far faster, if not </w:t>
      </w:r>
      <w:r w:rsidRPr="00963170">
        <w:rPr>
          <w:rStyle w:val="StyleUnderline"/>
          <w:highlight w:val="cyan"/>
        </w:rPr>
        <w:t xml:space="preserve">immediate, results by </w:t>
      </w:r>
      <w:r w:rsidRPr="00963170">
        <w:rPr>
          <w:rStyle w:val="StyleUnderline"/>
        </w:rPr>
        <w:t xml:space="preserve">issuing </w:t>
      </w:r>
      <w:r w:rsidRPr="00963170">
        <w:rPr>
          <w:rStyle w:val="StyleUnderline"/>
          <w:highlight w:val="cyan"/>
        </w:rPr>
        <w:t>an executive order</w:t>
      </w:r>
      <w:r w:rsidRPr="00963170">
        <w:rPr>
          <w:sz w:val="16"/>
        </w:rPr>
        <w:t xml:space="preserve">. Moreover, when a President acts through an order, he avoids having to subject his policy to public scrutiny and debate.  Second is flexibility. Executive orders have the force of law.  Yet they differ from congressional legislation in that a President can alter any executive order simply with the stroke of his pen—merely by issuing another executive order. As noted earlier, Presidents have developed the system of classifying national security documents in precisely this manner. Finally, </w:t>
      </w:r>
      <w:r w:rsidRPr="00963170">
        <w:rPr>
          <w:rStyle w:val="StyleUnderline"/>
          <w:highlight w:val="cyan"/>
        </w:rPr>
        <w:t xml:space="preserve">executive orders allow the President, not only to </w:t>
      </w:r>
      <w:r w:rsidRPr="00963170">
        <w:rPr>
          <w:rStyle w:val="Emphasis"/>
          <w:highlight w:val="cyan"/>
        </w:rPr>
        <w:t>evade hardened congressional opposition</w:t>
      </w:r>
      <w:r w:rsidRPr="00963170">
        <w:rPr>
          <w:rStyle w:val="StyleUnderline"/>
          <w:highlight w:val="cyan"/>
        </w:rPr>
        <w:t>, bu</w:t>
      </w:r>
      <w:r w:rsidRPr="00350678">
        <w:rPr>
          <w:rStyle w:val="StyleUnderline"/>
        </w:rPr>
        <w:t xml:space="preserve">t also to </w:t>
      </w:r>
      <w:r w:rsidRPr="00963170">
        <w:rPr>
          <w:rStyle w:val="Emphasis"/>
          <w:highlight w:val="cyan"/>
        </w:rPr>
        <w:t>preempt potential</w:t>
      </w:r>
      <w:r w:rsidRPr="00350678">
        <w:rPr>
          <w:rStyle w:val="Emphasis"/>
        </w:rPr>
        <w:t xml:space="preserve"> or </w:t>
      </w:r>
      <w:r w:rsidRPr="00963170">
        <w:rPr>
          <w:rStyle w:val="Emphasis"/>
          <w:highlight w:val="cyan"/>
        </w:rPr>
        <w:t>growing opposition</w:t>
      </w:r>
      <w:r w:rsidRPr="00963170">
        <w:rPr>
          <w:rStyle w:val="StyleUnderline"/>
          <w:highlight w:val="cyan"/>
        </w:rPr>
        <w:t>—</w:t>
      </w:r>
      <w:r w:rsidRPr="00350678">
        <w:rPr>
          <w:rStyle w:val="StyleUnderline"/>
        </w:rPr>
        <w:t xml:space="preserve">to throw Congress off balance, </w:t>
      </w:r>
      <w:r w:rsidRPr="00963170">
        <w:rPr>
          <w:rStyle w:val="StyleUnderline"/>
          <w:highlight w:val="cyan"/>
        </w:rPr>
        <w:t>to reduce its ability to formulate a powerful opposing position</w:t>
      </w:r>
      <w:r w:rsidRPr="00350678">
        <w:rPr>
          <w:rStyle w:val="StyleUnderline"/>
        </w:rPr>
        <w:t xml:space="preserve">. </w:t>
      </w:r>
    </w:p>
    <w:p w:rsidR="00766032" w:rsidRDefault="00766032" w:rsidP="002850BF"/>
    <w:p w:rsidR="00F524AD" w:rsidRPr="00F524AD" w:rsidRDefault="00F524AD" w:rsidP="00F524AD"/>
    <w:sectPr w:rsidR="00F524AD" w:rsidRPr="00F52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26461"/>
    <w:multiLevelType w:val="hybridMultilevel"/>
    <w:tmpl w:val="54B655C2"/>
    <w:lvl w:ilvl="0" w:tplc="A830E06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6065F0"/>
    <w:multiLevelType w:val="hybridMultilevel"/>
    <w:tmpl w:val="227A0224"/>
    <w:lvl w:ilvl="0" w:tplc="1674ADE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782CB1"/>
    <w:multiLevelType w:val="hybridMultilevel"/>
    <w:tmpl w:val="D39C88FC"/>
    <w:lvl w:ilvl="0" w:tplc="C54EFAAA">
      <w:start w:val="2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C217D"/>
    <w:multiLevelType w:val="hybridMultilevel"/>
    <w:tmpl w:val="C2E2E69C"/>
    <w:lvl w:ilvl="0" w:tplc="30A696DA">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C0CBC"/>
    <w:multiLevelType w:val="hybridMultilevel"/>
    <w:tmpl w:val="CB8C47B0"/>
    <w:lvl w:ilvl="0" w:tplc="E3921722">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A529B"/>
    <w:multiLevelType w:val="hybridMultilevel"/>
    <w:tmpl w:val="F94454AE"/>
    <w:lvl w:ilvl="0" w:tplc="BDB2084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B63BD2"/>
    <w:multiLevelType w:val="hybridMultilevel"/>
    <w:tmpl w:val="A1EC704A"/>
    <w:lvl w:ilvl="0" w:tplc="B24C8C60">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C97B94"/>
    <w:multiLevelType w:val="hybridMultilevel"/>
    <w:tmpl w:val="C7D00F20"/>
    <w:lvl w:ilvl="0" w:tplc="6A743E8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E6783"/>
    <w:multiLevelType w:val="hybridMultilevel"/>
    <w:tmpl w:val="9D22BCAC"/>
    <w:lvl w:ilvl="0" w:tplc="3660880C">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8A5CDC"/>
    <w:multiLevelType w:val="hybridMultilevel"/>
    <w:tmpl w:val="7F848CFE"/>
    <w:lvl w:ilvl="0" w:tplc="1B8C41E0">
      <w:start w:val="1"/>
      <w:numFmt w:val="bullet"/>
      <w:lvlText w:val=""/>
      <w:lvlJc w:val="left"/>
      <w:pPr>
        <w:ind w:left="720" w:hanging="360"/>
      </w:pPr>
      <w:rPr>
        <w:rFonts w:ascii="Wingdings" w:eastAsiaTheme="majorEastAsia" w:hAnsi="Wingdings"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9858EB"/>
    <w:multiLevelType w:val="hybridMultilevel"/>
    <w:tmpl w:val="0914B3C2"/>
    <w:lvl w:ilvl="0" w:tplc="5E3C79EE">
      <w:start w:val="4"/>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22329D"/>
    <w:multiLevelType w:val="hybridMultilevel"/>
    <w:tmpl w:val="96CA39C0"/>
    <w:lvl w:ilvl="0" w:tplc="5672BE5E">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6"/>
  </w:num>
  <w:num w:numId="13">
    <w:abstractNumId w:val="19"/>
  </w:num>
  <w:num w:numId="14">
    <w:abstractNumId w:val="20"/>
  </w:num>
  <w:num w:numId="15">
    <w:abstractNumId w:val="17"/>
  </w:num>
  <w:num w:numId="16">
    <w:abstractNumId w:val="12"/>
  </w:num>
  <w:num w:numId="17">
    <w:abstractNumId w:val="14"/>
  </w:num>
  <w:num w:numId="18">
    <w:abstractNumId w:val="13"/>
  </w:num>
  <w:num w:numId="19">
    <w:abstractNumId w:val="15"/>
  </w:num>
  <w:num w:numId="20">
    <w:abstractNumId w:val="21"/>
  </w:num>
  <w:num w:numId="21">
    <w:abstractNumId w:val="10"/>
  </w:num>
  <w:num w:numId="22">
    <w:abstractNumId w:val="18"/>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137070004"/>
    <w:docVar w:name="VerbatimVersion" w:val="5.1"/>
  </w:docVars>
  <w:rsids>
    <w:rsidRoot w:val="004B0D1F"/>
    <w:rsid w:val="000002E7"/>
    <w:rsid w:val="0000222C"/>
    <w:rsid w:val="000023BD"/>
    <w:rsid w:val="00003D01"/>
    <w:rsid w:val="00003D7A"/>
    <w:rsid w:val="00004DA6"/>
    <w:rsid w:val="0000600B"/>
    <w:rsid w:val="0000644B"/>
    <w:rsid w:val="00006A6C"/>
    <w:rsid w:val="000073B8"/>
    <w:rsid w:val="00010E82"/>
    <w:rsid w:val="000139A3"/>
    <w:rsid w:val="0001522A"/>
    <w:rsid w:val="00015A86"/>
    <w:rsid w:val="00016D94"/>
    <w:rsid w:val="00017520"/>
    <w:rsid w:val="000204B1"/>
    <w:rsid w:val="00021E1D"/>
    <w:rsid w:val="00021E88"/>
    <w:rsid w:val="00024F42"/>
    <w:rsid w:val="00026707"/>
    <w:rsid w:val="000271F8"/>
    <w:rsid w:val="000276B1"/>
    <w:rsid w:val="00030129"/>
    <w:rsid w:val="00030190"/>
    <w:rsid w:val="00030901"/>
    <w:rsid w:val="00030D29"/>
    <w:rsid w:val="00031366"/>
    <w:rsid w:val="00031A38"/>
    <w:rsid w:val="00032119"/>
    <w:rsid w:val="00032372"/>
    <w:rsid w:val="00032AD4"/>
    <w:rsid w:val="00032F8E"/>
    <w:rsid w:val="0003333E"/>
    <w:rsid w:val="000363C3"/>
    <w:rsid w:val="000372A9"/>
    <w:rsid w:val="00040831"/>
    <w:rsid w:val="00040CE7"/>
    <w:rsid w:val="0004162B"/>
    <w:rsid w:val="000463EB"/>
    <w:rsid w:val="00046D09"/>
    <w:rsid w:val="000512A2"/>
    <w:rsid w:val="000526A1"/>
    <w:rsid w:val="00053AA8"/>
    <w:rsid w:val="000561BE"/>
    <w:rsid w:val="00057A1D"/>
    <w:rsid w:val="00057F29"/>
    <w:rsid w:val="00057F71"/>
    <w:rsid w:val="000619B1"/>
    <w:rsid w:val="00061AAA"/>
    <w:rsid w:val="00062099"/>
    <w:rsid w:val="00062C0D"/>
    <w:rsid w:val="00063F6F"/>
    <w:rsid w:val="00065192"/>
    <w:rsid w:val="00065C85"/>
    <w:rsid w:val="00067AE8"/>
    <w:rsid w:val="00067DF7"/>
    <w:rsid w:val="00071B2A"/>
    <w:rsid w:val="0007300E"/>
    <w:rsid w:val="00076EE0"/>
    <w:rsid w:val="00077F80"/>
    <w:rsid w:val="000803D1"/>
    <w:rsid w:val="000814BA"/>
    <w:rsid w:val="00081EAB"/>
    <w:rsid w:val="000824D3"/>
    <w:rsid w:val="000833C4"/>
    <w:rsid w:val="00083AB4"/>
    <w:rsid w:val="00083FD2"/>
    <w:rsid w:val="00084A52"/>
    <w:rsid w:val="00086029"/>
    <w:rsid w:val="00086D25"/>
    <w:rsid w:val="00087A7E"/>
    <w:rsid w:val="00090A2B"/>
    <w:rsid w:val="0009168F"/>
    <w:rsid w:val="00091C92"/>
    <w:rsid w:val="000923C3"/>
    <w:rsid w:val="00092A0F"/>
    <w:rsid w:val="00093292"/>
    <w:rsid w:val="0009423F"/>
    <w:rsid w:val="000974D8"/>
    <w:rsid w:val="00097CBF"/>
    <w:rsid w:val="000A0115"/>
    <w:rsid w:val="000A04AB"/>
    <w:rsid w:val="000A33BC"/>
    <w:rsid w:val="000A3F78"/>
    <w:rsid w:val="000A4EB4"/>
    <w:rsid w:val="000A5352"/>
    <w:rsid w:val="000A64E9"/>
    <w:rsid w:val="000A69CB"/>
    <w:rsid w:val="000A723F"/>
    <w:rsid w:val="000A76F6"/>
    <w:rsid w:val="000B0445"/>
    <w:rsid w:val="000B0BB3"/>
    <w:rsid w:val="000B23D3"/>
    <w:rsid w:val="000B40E4"/>
    <w:rsid w:val="000B465C"/>
    <w:rsid w:val="000B5E67"/>
    <w:rsid w:val="000B5E97"/>
    <w:rsid w:val="000B68F2"/>
    <w:rsid w:val="000B71EC"/>
    <w:rsid w:val="000C033A"/>
    <w:rsid w:val="000C0804"/>
    <w:rsid w:val="000C0E86"/>
    <w:rsid w:val="000C1904"/>
    <w:rsid w:val="000C25F0"/>
    <w:rsid w:val="000C37C0"/>
    <w:rsid w:val="000C4ADE"/>
    <w:rsid w:val="000C5250"/>
    <w:rsid w:val="000C5533"/>
    <w:rsid w:val="000C7297"/>
    <w:rsid w:val="000D030B"/>
    <w:rsid w:val="000D3276"/>
    <w:rsid w:val="000D5C52"/>
    <w:rsid w:val="000D679D"/>
    <w:rsid w:val="000D7D96"/>
    <w:rsid w:val="000E04A6"/>
    <w:rsid w:val="000E04D4"/>
    <w:rsid w:val="000E1A39"/>
    <w:rsid w:val="000E238A"/>
    <w:rsid w:val="000E65BD"/>
    <w:rsid w:val="000E73D1"/>
    <w:rsid w:val="000F01A4"/>
    <w:rsid w:val="000F095D"/>
    <w:rsid w:val="000F1498"/>
    <w:rsid w:val="000F1708"/>
    <w:rsid w:val="000F20EA"/>
    <w:rsid w:val="000F2103"/>
    <w:rsid w:val="000F3985"/>
    <w:rsid w:val="000F3F88"/>
    <w:rsid w:val="000F4FFE"/>
    <w:rsid w:val="000F5009"/>
    <w:rsid w:val="000F6619"/>
    <w:rsid w:val="000F6862"/>
    <w:rsid w:val="000F6921"/>
    <w:rsid w:val="000F7F92"/>
    <w:rsid w:val="00100833"/>
    <w:rsid w:val="0010180B"/>
    <w:rsid w:val="00102182"/>
    <w:rsid w:val="00102237"/>
    <w:rsid w:val="00102E6F"/>
    <w:rsid w:val="00104529"/>
    <w:rsid w:val="0010477E"/>
    <w:rsid w:val="001052D6"/>
    <w:rsid w:val="00105942"/>
    <w:rsid w:val="00105D2F"/>
    <w:rsid w:val="00107396"/>
    <w:rsid w:val="0010777E"/>
    <w:rsid w:val="001077FB"/>
    <w:rsid w:val="00107E46"/>
    <w:rsid w:val="00111562"/>
    <w:rsid w:val="00112592"/>
    <w:rsid w:val="001151DE"/>
    <w:rsid w:val="00115667"/>
    <w:rsid w:val="00116743"/>
    <w:rsid w:val="001171E6"/>
    <w:rsid w:val="00121EAC"/>
    <w:rsid w:val="00122E61"/>
    <w:rsid w:val="00123D62"/>
    <w:rsid w:val="00123E66"/>
    <w:rsid w:val="00123F42"/>
    <w:rsid w:val="001249E6"/>
    <w:rsid w:val="0012713C"/>
    <w:rsid w:val="00130B4C"/>
    <w:rsid w:val="001320E0"/>
    <w:rsid w:val="00132A6E"/>
    <w:rsid w:val="001332A4"/>
    <w:rsid w:val="00134267"/>
    <w:rsid w:val="00134570"/>
    <w:rsid w:val="001345B6"/>
    <w:rsid w:val="0013682B"/>
    <w:rsid w:val="00136D5C"/>
    <w:rsid w:val="00137431"/>
    <w:rsid w:val="00140663"/>
    <w:rsid w:val="00143478"/>
    <w:rsid w:val="0014347E"/>
    <w:rsid w:val="001438A7"/>
    <w:rsid w:val="0014400A"/>
    <w:rsid w:val="00144A4C"/>
    <w:rsid w:val="00145C41"/>
    <w:rsid w:val="00145EB1"/>
    <w:rsid w:val="00146E8A"/>
    <w:rsid w:val="0014777C"/>
    <w:rsid w:val="00147D57"/>
    <w:rsid w:val="00150A5E"/>
    <w:rsid w:val="00150EE5"/>
    <w:rsid w:val="00152768"/>
    <w:rsid w:val="00154397"/>
    <w:rsid w:val="00154A05"/>
    <w:rsid w:val="00154F72"/>
    <w:rsid w:val="00155796"/>
    <w:rsid w:val="001565E7"/>
    <w:rsid w:val="00156B7B"/>
    <w:rsid w:val="00157175"/>
    <w:rsid w:val="001603F3"/>
    <w:rsid w:val="00160A2B"/>
    <w:rsid w:val="00163D8F"/>
    <w:rsid w:val="0016481E"/>
    <w:rsid w:val="0016691E"/>
    <w:rsid w:val="00166AE1"/>
    <w:rsid w:val="001670FE"/>
    <w:rsid w:val="00167A0B"/>
    <w:rsid w:val="001703EA"/>
    <w:rsid w:val="001705F0"/>
    <w:rsid w:val="00171080"/>
    <w:rsid w:val="00172F88"/>
    <w:rsid w:val="0017334A"/>
    <w:rsid w:val="001742EF"/>
    <w:rsid w:val="0017465A"/>
    <w:rsid w:val="0017483C"/>
    <w:rsid w:val="001748C8"/>
    <w:rsid w:val="00174B76"/>
    <w:rsid w:val="00175675"/>
    <w:rsid w:val="001757F3"/>
    <w:rsid w:val="00176AB0"/>
    <w:rsid w:val="00177B7D"/>
    <w:rsid w:val="00180C51"/>
    <w:rsid w:val="00181DCA"/>
    <w:rsid w:val="001829F5"/>
    <w:rsid w:val="00183185"/>
    <w:rsid w:val="0018322D"/>
    <w:rsid w:val="001832B0"/>
    <w:rsid w:val="001840A6"/>
    <w:rsid w:val="001846E4"/>
    <w:rsid w:val="00184D66"/>
    <w:rsid w:val="00186D06"/>
    <w:rsid w:val="00191703"/>
    <w:rsid w:val="00192EC5"/>
    <w:rsid w:val="00193B82"/>
    <w:rsid w:val="00194993"/>
    <w:rsid w:val="00194F4C"/>
    <w:rsid w:val="001964AA"/>
    <w:rsid w:val="001A0DAF"/>
    <w:rsid w:val="001A17A6"/>
    <w:rsid w:val="001A2682"/>
    <w:rsid w:val="001A2802"/>
    <w:rsid w:val="001A2938"/>
    <w:rsid w:val="001A34AC"/>
    <w:rsid w:val="001A3D62"/>
    <w:rsid w:val="001A4037"/>
    <w:rsid w:val="001A4276"/>
    <w:rsid w:val="001A55A7"/>
    <w:rsid w:val="001A5C49"/>
    <w:rsid w:val="001A5E45"/>
    <w:rsid w:val="001A63C4"/>
    <w:rsid w:val="001A6906"/>
    <w:rsid w:val="001B0095"/>
    <w:rsid w:val="001B0EB0"/>
    <w:rsid w:val="001B1010"/>
    <w:rsid w:val="001B2162"/>
    <w:rsid w:val="001B269C"/>
    <w:rsid w:val="001B3FFB"/>
    <w:rsid w:val="001B4326"/>
    <w:rsid w:val="001B5776"/>
    <w:rsid w:val="001B5FBE"/>
    <w:rsid w:val="001B6665"/>
    <w:rsid w:val="001B7909"/>
    <w:rsid w:val="001C0B4B"/>
    <w:rsid w:val="001C2FAF"/>
    <w:rsid w:val="001C30F6"/>
    <w:rsid w:val="001C340A"/>
    <w:rsid w:val="001C3AB2"/>
    <w:rsid w:val="001C3C26"/>
    <w:rsid w:val="001C48E4"/>
    <w:rsid w:val="001C6B47"/>
    <w:rsid w:val="001D02AC"/>
    <w:rsid w:val="001D0ECE"/>
    <w:rsid w:val="001D1423"/>
    <w:rsid w:val="001D28F5"/>
    <w:rsid w:val="001D3F3C"/>
    <w:rsid w:val="001D415A"/>
    <w:rsid w:val="001D41AE"/>
    <w:rsid w:val="001D560E"/>
    <w:rsid w:val="001D5968"/>
    <w:rsid w:val="001D5E1F"/>
    <w:rsid w:val="001D66AD"/>
    <w:rsid w:val="001D673F"/>
    <w:rsid w:val="001D6B3D"/>
    <w:rsid w:val="001E0F7C"/>
    <w:rsid w:val="001E126C"/>
    <w:rsid w:val="001E189A"/>
    <w:rsid w:val="001E1930"/>
    <w:rsid w:val="001E1AF7"/>
    <w:rsid w:val="001E22E5"/>
    <w:rsid w:val="001E2314"/>
    <w:rsid w:val="001E527A"/>
    <w:rsid w:val="001E7362"/>
    <w:rsid w:val="001F0A5A"/>
    <w:rsid w:val="001F0E17"/>
    <w:rsid w:val="001F0EB6"/>
    <w:rsid w:val="001F10EA"/>
    <w:rsid w:val="001F1472"/>
    <w:rsid w:val="001F14B4"/>
    <w:rsid w:val="001F194D"/>
    <w:rsid w:val="001F1A7C"/>
    <w:rsid w:val="001F4BAF"/>
    <w:rsid w:val="001F4DE5"/>
    <w:rsid w:val="001F4F1F"/>
    <w:rsid w:val="001F6D7C"/>
    <w:rsid w:val="001F71A0"/>
    <w:rsid w:val="001F78CE"/>
    <w:rsid w:val="001F7D29"/>
    <w:rsid w:val="00200370"/>
    <w:rsid w:val="00200C50"/>
    <w:rsid w:val="00200E89"/>
    <w:rsid w:val="00205FAF"/>
    <w:rsid w:val="002073A9"/>
    <w:rsid w:val="00207EBF"/>
    <w:rsid w:val="00210F11"/>
    <w:rsid w:val="00212D35"/>
    <w:rsid w:val="00212F2B"/>
    <w:rsid w:val="00213B86"/>
    <w:rsid w:val="00217933"/>
    <w:rsid w:val="00220786"/>
    <w:rsid w:val="0022096D"/>
    <w:rsid w:val="00222749"/>
    <w:rsid w:val="00224384"/>
    <w:rsid w:val="002251CC"/>
    <w:rsid w:val="00226543"/>
    <w:rsid w:val="0022694C"/>
    <w:rsid w:val="00227DC9"/>
    <w:rsid w:val="00230330"/>
    <w:rsid w:val="00230FE3"/>
    <w:rsid w:val="00231DB9"/>
    <w:rsid w:val="002333A9"/>
    <w:rsid w:val="00233E6A"/>
    <w:rsid w:val="00234F05"/>
    <w:rsid w:val="0023546D"/>
    <w:rsid w:val="002404BE"/>
    <w:rsid w:val="00240741"/>
    <w:rsid w:val="00240843"/>
    <w:rsid w:val="00243010"/>
    <w:rsid w:val="00246DF7"/>
    <w:rsid w:val="002476AD"/>
    <w:rsid w:val="00247AEF"/>
    <w:rsid w:val="00250961"/>
    <w:rsid w:val="00250A7D"/>
    <w:rsid w:val="0025120A"/>
    <w:rsid w:val="00251222"/>
    <w:rsid w:val="00251FC7"/>
    <w:rsid w:val="00252076"/>
    <w:rsid w:val="00252175"/>
    <w:rsid w:val="00252FF0"/>
    <w:rsid w:val="00253179"/>
    <w:rsid w:val="002533D6"/>
    <w:rsid w:val="002536F6"/>
    <w:rsid w:val="00255359"/>
    <w:rsid w:val="00255939"/>
    <w:rsid w:val="00256711"/>
    <w:rsid w:val="002579EC"/>
    <w:rsid w:val="00257C70"/>
    <w:rsid w:val="002618FF"/>
    <w:rsid w:val="00261D11"/>
    <w:rsid w:val="00262A61"/>
    <w:rsid w:val="002632D8"/>
    <w:rsid w:val="002632E4"/>
    <w:rsid w:val="00263A3F"/>
    <w:rsid w:val="002662D1"/>
    <w:rsid w:val="002663DE"/>
    <w:rsid w:val="002678D8"/>
    <w:rsid w:val="002706E5"/>
    <w:rsid w:val="00271127"/>
    <w:rsid w:val="00273355"/>
    <w:rsid w:val="00273477"/>
    <w:rsid w:val="002734F5"/>
    <w:rsid w:val="00273C65"/>
    <w:rsid w:val="00275DFA"/>
    <w:rsid w:val="00276A05"/>
    <w:rsid w:val="002777CC"/>
    <w:rsid w:val="0028044E"/>
    <w:rsid w:val="00280AF7"/>
    <w:rsid w:val="00281781"/>
    <w:rsid w:val="00284325"/>
    <w:rsid w:val="002850BF"/>
    <w:rsid w:val="0028519A"/>
    <w:rsid w:val="002855A7"/>
    <w:rsid w:val="00285D0A"/>
    <w:rsid w:val="0028603C"/>
    <w:rsid w:val="0028765D"/>
    <w:rsid w:val="0028785F"/>
    <w:rsid w:val="002919D8"/>
    <w:rsid w:val="00292AA5"/>
    <w:rsid w:val="002935FB"/>
    <w:rsid w:val="00294BE3"/>
    <w:rsid w:val="00294BF6"/>
    <w:rsid w:val="00294EDD"/>
    <w:rsid w:val="00295B91"/>
    <w:rsid w:val="00297B34"/>
    <w:rsid w:val="002A12DA"/>
    <w:rsid w:val="002A1E72"/>
    <w:rsid w:val="002A33F4"/>
    <w:rsid w:val="002A53D6"/>
    <w:rsid w:val="002A5AA7"/>
    <w:rsid w:val="002A5E6D"/>
    <w:rsid w:val="002A6BFB"/>
    <w:rsid w:val="002B0D65"/>
    <w:rsid w:val="002B0EC2"/>
    <w:rsid w:val="002B146A"/>
    <w:rsid w:val="002B1E3B"/>
    <w:rsid w:val="002B30C3"/>
    <w:rsid w:val="002B3E5C"/>
    <w:rsid w:val="002B4422"/>
    <w:rsid w:val="002B514E"/>
    <w:rsid w:val="002B5AF9"/>
    <w:rsid w:val="002B5BB3"/>
    <w:rsid w:val="002B5E17"/>
    <w:rsid w:val="002B605F"/>
    <w:rsid w:val="002B6391"/>
    <w:rsid w:val="002C00E1"/>
    <w:rsid w:val="002C04E2"/>
    <w:rsid w:val="002C59FE"/>
    <w:rsid w:val="002C6168"/>
    <w:rsid w:val="002C7ED5"/>
    <w:rsid w:val="002C7F42"/>
    <w:rsid w:val="002D10D5"/>
    <w:rsid w:val="002D179C"/>
    <w:rsid w:val="002D383F"/>
    <w:rsid w:val="002D5473"/>
    <w:rsid w:val="002D6535"/>
    <w:rsid w:val="002D6B0D"/>
    <w:rsid w:val="002D6F2F"/>
    <w:rsid w:val="002E3634"/>
    <w:rsid w:val="002E364E"/>
    <w:rsid w:val="002E4039"/>
    <w:rsid w:val="002E4174"/>
    <w:rsid w:val="002E451E"/>
    <w:rsid w:val="002E46F2"/>
    <w:rsid w:val="002E56DA"/>
    <w:rsid w:val="002E57BF"/>
    <w:rsid w:val="002E689B"/>
    <w:rsid w:val="002F0D4F"/>
    <w:rsid w:val="002F2A63"/>
    <w:rsid w:val="002F359A"/>
    <w:rsid w:val="002F5AE4"/>
    <w:rsid w:val="002F734C"/>
    <w:rsid w:val="00300BE3"/>
    <w:rsid w:val="003019DB"/>
    <w:rsid w:val="00303221"/>
    <w:rsid w:val="00304559"/>
    <w:rsid w:val="00305687"/>
    <w:rsid w:val="00305916"/>
    <w:rsid w:val="003067E1"/>
    <w:rsid w:val="00306E6D"/>
    <w:rsid w:val="00307430"/>
    <w:rsid w:val="003111AC"/>
    <w:rsid w:val="00313457"/>
    <w:rsid w:val="00314C30"/>
    <w:rsid w:val="00314DEB"/>
    <w:rsid w:val="00315690"/>
    <w:rsid w:val="003159AC"/>
    <w:rsid w:val="00316275"/>
    <w:rsid w:val="00316B75"/>
    <w:rsid w:val="0031751B"/>
    <w:rsid w:val="00317994"/>
    <w:rsid w:val="00317F8C"/>
    <w:rsid w:val="003226CA"/>
    <w:rsid w:val="00323031"/>
    <w:rsid w:val="00324F9D"/>
    <w:rsid w:val="00325646"/>
    <w:rsid w:val="003328A6"/>
    <w:rsid w:val="00332C1D"/>
    <w:rsid w:val="003335A3"/>
    <w:rsid w:val="00333718"/>
    <w:rsid w:val="003337FB"/>
    <w:rsid w:val="00334178"/>
    <w:rsid w:val="00334597"/>
    <w:rsid w:val="00334990"/>
    <w:rsid w:val="00334E60"/>
    <w:rsid w:val="00334FE3"/>
    <w:rsid w:val="00336B00"/>
    <w:rsid w:val="00336C25"/>
    <w:rsid w:val="00337FC7"/>
    <w:rsid w:val="003405F9"/>
    <w:rsid w:val="00340C73"/>
    <w:rsid w:val="003414E7"/>
    <w:rsid w:val="00341FFB"/>
    <w:rsid w:val="003426E4"/>
    <w:rsid w:val="00342B0D"/>
    <w:rsid w:val="00343D05"/>
    <w:rsid w:val="00343D16"/>
    <w:rsid w:val="003442A6"/>
    <w:rsid w:val="00344555"/>
    <w:rsid w:val="00344C3A"/>
    <w:rsid w:val="00345A92"/>
    <w:rsid w:val="003460F2"/>
    <w:rsid w:val="00346970"/>
    <w:rsid w:val="003474F1"/>
    <w:rsid w:val="00347527"/>
    <w:rsid w:val="0034769E"/>
    <w:rsid w:val="00347E84"/>
    <w:rsid w:val="00350181"/>
    <w:rsid w:val="003540CF"/>
    <w:rsid w:val="0035619E"/>
    <w:rsid w:val="003562F8"/>
    <w:rsid w:val="00356334"/>
    <w:rsid w:val="003563DB"/>
    <w:rsid w:val="00356AAA"/>
    <w:rsid w:val="00356D0A"/>
    <w:rsid w:val="0036114A"/>
    <w:rsid w:val="003629B1"/>
    <w:rsid w:val="003636CA"/>
    <w:rsid w:val="003653B4"/>
    <w:rsid w:val="00365D81"/>
    <w:rsid w:val="0037211B"/>
    <w:rsid w:val="00372EF3"/>
    <w:rsid w:val="00373B36"/>
    <w:rsid w:val="003742A1"/>
    <w:rsid w:val="0037442A"/>
    <w:rsid w:val="003751DC"/>
    <w:rsid w:val="003753CD"/>
    <w:rsid w:val="0037587E"/>
    <w:rsid w:val="00380C10"/>
    <w:rsid w:val="0038158C"/>
    <w:rsid w:val="00382314"/>
    <w:rsid w:val="0038244B"/>
    <w:rsid w:val="00382A3A"/>
    <w:rsid w:val="00383E3D"/>
    <w:rsid w:val="003845C0"/>
    <w:rsid w:val="00385C4C"/>
    <w:rsid w:val="00386894"/>
    <w:rsid w:val="003871D3"/>
    <w:rsid w:val="00387CF3"/>
    <w:rsid w:val="00387E2D"/>
    <w:rsid w:val="003900D6"/>
    <w:rsid w:val="003902BA"/>
    <w:rsid w:val="00390587"/>
    <w:rsid w:val="00391CD1"/>
    <w:rsid w:val="0039335B"/>
    <w:rsid w:val="00393AFB"/>
    <w:rsid w:val="003970BF"/>
    <w:rsid w:val="003A09E2"/>
    <w:rsid w:val="003A22CA"/>
    <w:rsid w:val="003A2E7E"/>
    <w:rsid w:val="003A42F7"/>
    <w:rsid w:val="003A44D3"/>
    <w:rsid w:val="003A4922"/>
    <w:rsid w:val="003A4B31"/>
    <w:rsid w:val="003A565F"/>
    <w:rsid w:val="003A6BB1"/>
    <w:rsid w:val="003A6C31"/>
    <w:rsid w:val="003A744B"/>
    <w:rsid w:val="003A7914"/>
    <w:rsid w:val="003A7DAF"/>
    <w:rsid w:val="003B330F"/>
    <w:rsid w:val="003B34C1"/>
    <w:rsid w:val="003B35E1"/>
    <w:rsid w:val="003B429A"/>
    <w:rsid w:val="003B46E9"/>
    <w:rsid w:val="003B5637"/>
    <w:rsid w:val="003B56B2"/>
    <w:rsid w:val="003B7921"/>
    <w:rsid w:val="003C046F"/>
    <w:rsid w:val="003C1002"/>
    <w:rsid w:val="003C1609"/>
    <w:rsid w:val="003C23B5"/>
    <w:rsid w:val="003C31B6"/>
    <w:rsid w:val="003C5E30"/>
    <w:rsid w:val="003C7789"/>
    <w:rsid w:val="003D02D2"/>
    <w:rsid w:val="003D2465"/>
    <w:rsid w:val="003D3061"/>
    <w:rsid w:val="003D4A40"/>
    <w:rsid w:val="003D7F89"/>
    <w:rsid w:val="003E1068"/>
    <w:rsid w:val="003E111B"/>
    <w:rsid w:val="003E29EC"/>
    <w:rsid w:val="003E4316"/>
    <w:rsid w:val="003E4B63"/>
    <w:rsid w:val="003E5BCD"/>
    <w:rsid w:val="003E5C62"/>
    <w:rsid w:val="003E63B4"/>
    <w:rsid w:val="003E670C"/>
    <w:rsid w:val="003F05F0"/>
    <w:rsid w:val="003F0862"/>
    <w:rsid w:val="003F10E1"/>
    <w:rsid w:val="003F1402"/>
    <w:rsid w:val="003F15F2"/>
    <w:rsid w:val="003F2066"/>
    <w:rsid w:val="003F268C"/>
    <w:rsid w:val="003F2C6F"/>
    <w:rsid w:val="003F3900"/>
    <w:rsid w:val="003F3C33"/>
    <w:rsid w:val="003F4585"/>
    <w:rsid w:val="003F6A82"/>
    <w:rsid w:val="003F7226"/>
    <w:rsid w:val="003F7285"/>
    <w:rsid w:val="003F799E"/>
    <w:rsid w:val="00401A82"/>
    <w:rsid w:val="004020DC"/>
    <w:rsid w:val="00402CD3"/>
    <w:rsid w:val="0040341D"/>
    <w:rsid w:val="00403515"/>
    <w:rsid w:val="00403BE7"/>
    <w:rsid w:val="00405748"/>
    <w:rsid w:val="004060DB"/>
    <w:rsid w:val="00406B99"/>
    <w:rsid w:val="00407037"/>
    <w:rsid w:val="00410DAF"/>
    <w:rsid w:val="00412BBA"/>
    <w:rsid w:val="00414DA6"/>
    <w:rsid w:val="00417E68"/>
    <w:rsid w:val="0042079D"/>
    <w:rsid w:val="0042103E"/>
    <w:rsid w:val="00421529"/>
    <w:rsid w:val="00422492"/>
    <w:rsid w:val="00422DE3"/>
    <w:rsid w:val="0042320C"/>
    <w:rsid w:val="0042376C"/>
    <w:rsid w:val="0042409F"/>
    <w:rsid w:val="0042433D"/>
    <w:rsid w:val="00424D67"/>
    <w:rsid w:val="00424FC5"/>
    <w:rsid w:val="00425A73"/>
    <w:rsid w:val="00426613"/>
    <w:rsid w:val="00427885"/>
    <w:rsid w:val="00430907"/>
    <w:rsid w:val="0043130B"/>
    <w:rsid w:val="004326E6"/>
    <w:rsid w:val="00432C86"/>
    <w:rsid w:val="00433447"/>
    <w:rsid w:val="00433B6E"/>
    <w:rsid w:val="00433CE5"/>
    <w:rsid w:val="004355D2"/>
    <w:rsid w:val="004360C8"/>
    <w:rsid w:val="00437A69"/>
    <w:rsid w:val="00437F49"/>
    <w:rsid w:val="00440482"/>
    <w:rsid w:val="00440D4F"/>
    <w:rsid w:val="00440E80"/>
    <w:rsid w:val="00440FC0"/>
    <w:rsid w:val="00442E28"/>
    <w:rsid w:val="004431FC"/>
    <w:rsid w:val="00445669"/>
    <w:rsid w:val="004457C1"/>
    <w:rsid w:val="004465E8"/>
    <w:rsid w:val="00446A8C"/>
    <w:rsid w:val="0045178F"/>
    <w:rsid w:val="00451AF4"/>
    <w:rsid w:val="00452799"/>
    <w:rsid w:val="004529C0"/>
    <w:rsid w:val="00452C58"/>
    <w:rsid w:val="0045367A"/>
    <w:rsid w:val="00455B67"/>
    <w:rsid w:val="00456B3F"/>
    <w:rsid w:val="00457F7C"/>
    <w:rsid w:val="004605D6"/>
    <w:rsid w:val="00460676"/>
    <w:rsid w:val="00460D41"/>
    <w:rsid w:val="004620A3"/>
    <w:rsid w:val="004645A2"/>
    <w:rsid w:val="00464B6E"/>
    <w:rsid w:val="00465D16"/>
    <w:rsid w:val="00466DA6"/>
    <w:rsid w:val="0046752C"/>
    <w:rsid w:val="004678E1"/>
    <w:rsid w:val="00467D73"/>
    <w:rsid w:val="00467E4C"/>
    <w:rsid w:val="004735AC"/>
    <w:rsid w:val="00473635"/>
    <w:rsid w:val="00473793"/>
    <w:rsid w:val="00473E2D"/>
    <w:rsid w:val="00474996"/>
    <w:rsid w:val="00474FC3"/>
    <w:rsid w:val="00481B8F"/>
    <w:rsid w:val="00482EB7"/>
    <w:rsid w:val="00483111"/>
    <w:rsid w:val="00483E2D"/>
    <w:rsid w:val="00484C22"/>
    <w:rsid w:val="00485DE2"/>
    <w:rsid w:val="00486C80"/>
    <w:rsid w:val="00490EEA"/>
    <w:rsid w:val="00491C11"/>
    <w:rsid w:val="00492959"/>
    <w:rsid w:val="00492A99"/>
    <w:rsid w:val="00492AA3"/>
    <w:rsid w:val="00492F97"/>
    <w:rsid w:val="00494014"/>
    <w:rsid w:val="004950F5"/>
    <w:rsid w:val="00495A57"/>
    <w:rsid w:val="00495B39"/>
    <w:rsid w:val="00497578"/>
    <w:rsid w:val="004A091A"/>
    <w:rsid w:val="004A100F"/>
    <w:rsid w:val="004A18ED"/>
    <w:rsid w:val="004A219E"/>
    <w:rsid w:val="004A26B0"/>
    <w:rsid w:val="004A2B58"/>
    <w:rsid w:val="004A2CE3"/>
    <w:rsid w:val="004A2FA6"/>
    <w:rsid w:val="004A58EA"/>
    <w:rsid w:val="004A60DB"/>
    <w:rsid w:val="004A628B"/>
    <w:rsid w:val="004A6B27"/>
    <w:rsid w:val="004A6EB9"/>
    <w:rsid w:val="004A74AA"/>
    <w:rsid w:val="004A760B"/>
    <w:rsid w:val="004B026E"/>
    <w:rsid w:val="004B08F4"/>
    <w:rsid w:val="004B0D1F"/>
    <w:rsid w:val="004B1AA9"/>
    <w:rsid w:val="004B1F69"/>
    <w:rsid w:val="004B2F99"/>
    <w:rsid w:val="004B33AF"/>
    <w:rsid w:val="004B35F9"/>
    <w:rsid w:val="004B3CD2"/>
    <w:rsid w:val="004B4639"/>
    <w:rsid w:val="004B4AF0"/>
    <w:rsid w:val="004B4DE8"/>
    <w:rsid w:val="004B5359"/>
    <w:rsid w:val="004B68CC"/>
    <w:rsid w:val="004C0057"/>
    <w:rsid w:val="004C2816"/>
    <w:rsid w:val="004C32F4"/>
    <w:rsid w:val="004C38A0"/>
    <w:rsid w:val="004C3FF4"/>
    <w:rsid w:val="004C4024"/>
    <w:rsid w:val="004C4EBF"/>
    <w:rsid w:val="004C5531"/>
    <w:rsid w:val="004C5C6C"/>
    <w:rsid w:val="004C5D68"/>
    <w:rsid w:val="004C60E8"/>
    <w:rsid w:val="004C616E"/>
    <w:rsid w:val="004C6EC0"/>
    <w:rsid w:val="004C70EA"/>
    <w:rsid w:val="004C7514"/>
    <w:rsid w:val="004D1D74"/>
    <w:rsid w:val="004D27F0"/>
    <w:rsid w:val="004D2B4A"/>
    <w:rsid w:val="004D3095"/>
    <w:rsid w:val="004D3EC1"/>
    <w:rsid w:val="004D4AD2"/>
    <w:rsid w:val="004D5576"/>
    <w:rsid w:val="004D615B"/>
    <w:rsid w:val="004E03E1"/>
    <w:rsid w:val="004E1742"/>
    <w:rsid w:val="004E244C"/>
    <w:rsid w:val="004E2529"/>
    <w:rsid w:val="004E2DA1"/>
    <w:rsid w:val="004E3579"/>
    <w:rsid w:val="004E4B3B"/>
    <w:rsid w:val="004E5FE3"/>
    <w:rsid w:val="004E728B"/>
    <w:rsid w:val="004F07CA"/>
    <w:rsid w:val="004F0F0F"/>
    <w:rsid w:val="004F26B4"/>
    <w:rsid w:val="004F2926"/>
    <w:rsid w:val="004F30D5"/>
    <w:rsid w:val="004F39E0"/>
    <w:rsid w:val="004F4378"/>
    <w:rsid w:val="004F5781"/>
    <w:rsid w:val="004F5838"/>
    <w:rsid w:val="004F5CE4"/>
    <w:rsid w:val="004F7459"/>
    <w:rsid w:val="004F7D4C"/>
    <w:rsid w:val="0050014F"/>
    <w:rsid w:val="0050057E"/>
    <w:rsid w:val="00500A65"/>
    <w:rsid w:val="00503422"/>
    <w:rsid w:val="00504204"/>
    <w:rsid w:val="00505C4C"/>
    <w:rsid w:val="005060FE"/>
    <w:rsid w:val="005104B4"/>
    <w:rsid w:val="005112AD"/>
    <w:rsid w:val="00511D95"/>
    <w:rsid w:val="005129A6"/>
    <w:rsid w:val="00512BDC"/>
    <w:rsid w:val="00512E0C"/>
    <w:rsid w:val="005137DD"/>
    <w:rsid w:val="00514BCF"/>
    <w:rsid w:val="00516726"/>
    <w:rsid w:val="00516F2D"/>
    <w:rsid w:val="00517E12"/>
    <w:rsid w:val="00520A1C"/>
    <w:rsid w:val="00521842"/>
    <w:rsid w:val="00521ADA"/>
    <w:rsid w:val="00522DB9"/>
    <w:rsid w:val="005230C3"/>
    <w:rsid w:val="005262E2"/>
    <w:rsid w:val="00526B8B"/>
    <w:rsid w:val="00527261"/>
    <w:rsid w:val="00530821"/>
    <w:rsid w:val="00533883"/>
    <w:rsid w:val="00533BA1"/>
    <w:rsid w:val="0053583F"/>
    <w:rsid w:val="00535B2F"/>
    <w:rsid w:val="005362B9"/>
    <w:rsid w:val="005379D3"/>
    <w:rsid w:val="00537B2B"/>
    <w:rsid w:val="00537BD5"/>
    <w:rsid w:val="00537FDA"/>
    <w:rsid w:val="00541F1E"/>
    <w:rsid w:val="00542361"/>
    <w:rsid w:val="00543661"/>
    <w:rsid w:val="0054600D"/>
    <w:rsid w:val="0054756F"/>
    <w:rsid w:val="0055044F"/>
    <w:rsid w:val="00553929"/>
    <w:rsid w:val="00553B00"/>
    <w:rsid w:val="005547F8"/>
    <w:rsid w:val="00555AD3"/>
    <w:rsid w:val="0056104D"/>
    <w:rsid w:val="00561FC9"/>
    <w:rsid w:val="00562F0E"/>
    <w:rsid w:val="0056314F"/>
    <w:rsid w:val="0056405A"/>
    <w:rsid w:val="005644B0"/>
    <w:rsid w:val="005647DE"/>
    <w:rsid w:val="00565D69"/>
    <w:rsid w:val="005661D3"/>
    <w:rsid w:val="00566473"/>
    <w:rsid w:val="00570CE5"/>
    <w:rsid w:val="00571B53"/>
    <w:rsid w:val="0057268A"/>
    <w:rsid w:val="005730A9"/>
    <w:rsid w:val="00573143"/>
    <w:rsid w:val="00574E70"/>
    <w:rsid w:val="00576108"/>
    <w:rsid w:val="005772A2"/>
    <w:rsid w:val="0058020E"/>
    <w:rsid w:val="0058039C"/>
    <w:rsid w:val="00580458"/>
    <w:rsid w:val="00581AD4"/>
    <w:rsid w:val="00581F34"/>
    <w:rsid w:val="00582273"/>
    <w:rsid w:val="00582911"/>
    <w:rsid w:val="00582CE6"/>
    <w:rsid w:val="00584312"/>
    <w:rsid w:val="00584B8C"/>
    <w:rsid w:val="00586325"/>
    <w:rsid w:val="0058773C"/>
    <w:rsid w:val="00590390"/>
    <w:rsid w:val="00590633"/>
    <w:rsid w:val="00591382"/>
    <w:rsid w:val="005929CA"/>
    <w:rsid w:val="005942A7"/>
    <w:rsid w:val="00594D9F"/>
    <w:rsid w:val="00595877"/>
    <w:rsid w:val="00596355"/>
    <w:rsid w:val="00596DD0"/>
    <w:rsid w:val="005A191D"/>
    <w:rsid w:val="005A2279"/>
    <w:rsid w:val="005A2FB5"/>
    <w:rsid w:val="005A3391"/>
    <w:rsid w:val="005A3985"/>
    <w:rsid w:val="005A568C"/>
    <w:rsid w:val="005A6A18"/>
    <w:rsid w:val="005A7C81"/>
    <w:rsid w:val="005B055B"/>
    <w:rsid w:val="005B1967"/>
    <w:rsid w:val="005B341E"/>
    <w:rsid w:val="005B3C8D"/>
    <w:rsid w:val="005B4527"/>
    <w:rsid w:val="005B47BF"/>
    <w:rsid w:val="005B5F3A"/>
    <w:rsid w:val="005B64E0"/>
    <w:rsid w:val="005B64FB"/>
    <w:rsid w:val="005C0DA1"/>
    <w:rsid w:val="005C2253"/>
    <w:rsid w:val="005C3781"/>
    <w:rsid w:val="005C42BB"/>
    <w:rsid w:val="005C515F"/>
    <w:rsid w:val="005C70D5"/>
    <w:rsid w:val="005C7D0A"/>
    <w:rsid w:val="005D0183"/>
    <w:rsid w:val="005D2709"/>
    <w:rsid w:val="005D2912"/>
    <w:rsid w:val="005D3061"/>
    <w:rsid w:val="005D332A"/>
    <w:rsid w:val="005D3C37"/>
    <w:rsid w:val="005D4B58"/>
    <w:rsid w:val="005D4DC8"/>
    <w:rsid w:val="005D668D"/>
    <w:rsid w:val="005D72D7"/>
    <w:rsid w:val="005D7FE7"/>
    <w:rsid w:val="005E04A2"/>
    <w:rsid w:val="005E180B"/>
    <w:rsid w:val="005E2805"/>
    <w:rsid w:val="005E2FC4"/>
    <w:rsid w:val="005E5226"/>
    <w:rsid w:val="005E5753"/>
    <w:rsid w:val="005E5889"/>
    <w:rsid w:val="005E58ED"/>
    <w:rsid w:val="005E60A5"/>
    <w:rsid w:val="005E7D95"/>
    <w:rsid w:val="005F0A6C"/>
    <w:rsid w:val="005F0F9C"/>
    <w:rsid w:val="005F121A"/>
    <w:rsid w:val="005F1DD7"/>
    <w:rsid w:val="005F3F09"/>
    <w:rsid w:val="005F43D4"/>
    <w:rsid w:val="005F5668"/>
    <w:rsid w:val="005F7145"/>
    <w:rsid w:val="005F7F27"/>
    <w:rsid w:val="006011DB"/>
    <w:rsid w:val="006021E5"/>
    <w:rsid w:val="00603183"/>
    <w:rsid w:val="00603AB3"/>
    <w:rsid w:val="00603C37"/>
    <w:rsid w:val="00603FD7"/>
    <w:rsid w:val="00604116"/>
    <w:rsid w:val="00605AF1"/>
    <w:rsid w:val="006065BD"/>
    <w:rsid w:val="00607D43"/>
    <w:rsid w:val="00610FF2"/>
    <w:rsid w:val="0061139A"/>
    <w:rsid w:val="0061165C"/>
    <w:rsid w:val="00611790"/>
    <w:rsid w:val="00613B63"/>
    <w:rsid w:val="00613C47"/>
    <w:rsid w:val="00613EDB"/>
    <w:rsid w:val="00614714"/>
    <w:rsid w:val="00614885"/>
    <w:rsid w:val="0061499C"/>
    <w:rsid w:val="006151BE"/>
    <w:rsid w:val="006158AE"/>
    <w:rsid w:val="006159C5"/>
    <w:rsid w:val="00615E78"/>
    <w:rsid w:val="006161F6"/>
    <w:rsid w:val="006174B6"/>
    <w:rsid w:val="006202CB"/>
    <w:rsid w:val="00620508"/>
    <w:rsid w:val="006207F6"/>
    <w:rsid w:val="0062084F"/>
    <w:rsid w:val="00620C42"/>
    <w:rsid w:val="00622E78"/>
    <w:rsid w:val="00622F9C"/>
    <w:rsid w:val="006251C5"/>
    <w:rsid w:val="00626AB1"/>
    <w:rsid w:val="00632A7C"/>
    <w:rsid w:val="006340A3"/>
    <w:rsid w:val="00634107"/>
    <w:rsid w:val="00635E46"/>
    <w:rsid w:val="006366F0"/>
    <w:rsid w:val="00636A9E"/>
    <w:rsid w:val="0063772A"/>
    <w:rsid w:val="006378F4"/>
    <w:rsid w:val="00637A09"/>
    <w:rsid w:val="00640127"/>
    <w:rsid w:val="006409DB"/>
    <w:rsid w:val="0064367A"/>
    <w:rsid w:val="006436EF"/>
    <w:rsid w:val="00645FA9"/>
    <w:rsid w:val="00646A5F"/>
    <w:rsid w:val="00647866"/>
    <w:rsid w:val="00650045"/>
    <w:rsid w:val="00650298"/>
    <w:rsid w:val="006503B3"/>
    <w:rsid w:val="00652C7B"/>
    <w:rsid w:val="00654589"/>
    <w:rsid w:val="00655A5D"/>
    <w:rsid w:val="00657F8A"/>
    <w:rsid w:val="00660F4F"/>
    <w:rsid w:val="00661A52"/>
    <w:rsid w:val="00661DA0"/>
    <w:rsid w:val="00662959"/>
    <w:rsid w:val="0066379A"/>
    <w:rsid w:val="00664222"/>
    <w:rsid w:val="00664A62"/>
    <w:rsid w:val="00665003"/>
    <w:rsid w:val="006653E4"/>
    <w:rsid w:val="006656F0"/>
    <w:rsid w:val="006659FA"/>
    <w:rsid w:val="00665C61"/>
    <w:rsid w:val="0066665C"/>
    <w:rsid w:val="00670353"/>
    <w:rsid w:val="0067050E"/>
    <w:rsid w:val="0067154C"/>
    <w:rsid w:val="00671E0E"/>
    <w:rsid w:val="00672ADE"/>
    <w:rsid w:val="0067627C"/>
    <w:rsid w:val="00677772"/>
    <w:rsid w:val="00680C9A"/>
    <w:rsid w:val="00680ED0"/>
    <w:rsid w:val="0068226E"/>
    <w:rsid w:val="00684384"/>
    <w:rsid w:val="00686BC3"/>
    <w:rsid w:val="006879CB"/>
    <w:rsid w:val="0069255A"/>
    <w:rsid w:val="00692C5E"/>
    <w:rsid w:val="00693433"/>
    <w:rsid w:val="0069401D"/>
    <w:rsid w:val="00694021"/>
    <w:rsid w:val="006946F1"/>
    <w:rsid w:val="0069494B"/>
    <w:rsid w:val="00694D06"/>
    <w:rsid w:val="00695185"/>
    <w:rsid w:val="00695695"/>
    <w:rsid w:val="00695778"/>
    <w:rsid w:val="00695B76"/>
    <w:rsid w:val="006972AD"/>
    <w:rsid w:val="006A1513"/>
    <w:rsid w:val="006A1A31"/>
    <w:rsid w:val="006A281B"/>
    <w:rsid w:val="006A2AD0"/>
    <w:rsid w:val="006A2B6A"/>
    <w:rsid w:val="006A3039"/>
    <w:rsid w:val="006A3E40"/>
    <w:rsid w:val="006A57B4"/>
    <w:rsid w:val="006A599D"/>
    <w:rsid w:val="006A59E5"/>
    <w:rsid w:val="006A69E4"/>
    <w:rsid w:val="006A7354"/>
    <w:rsid w:val="006A737F"/>
    <w:rsid w:val="006A7BDF"/>
    <w:rsid w:val="006B218E"/>
    <w:rsid w:val="006B2395"/>
    <w:rsid w:val="006B24AE"/>
    <w:rsid w:val="006B328E"/>
    <w:rsid w:val="006B3BDA"/>
    <w:rsid w:val="006B48FC"/>
    <w:rsid w:val="006B5201"/>
    <w:rsid w:val="006B77AB"/>
    <w:rsid w:val="006C008F"/>
    <w:rsid w:val="006C1268"/>
    <w:rsid w:val="006C2182"/>
    <w:rsid w:val="006C221E"/>
    <w:rsid w:val="006C2375"/>
    <w:rsid w:val="006C3F25"/>
    <w:rsid w:val="006C4505"/>
    <w:rsid w:val="006C4632"/>
    <w:rsid w:val="006C5655"/>
    <w:rsid w:val="006C6497"/>
    <w:rsid w:val="006C64A9"/>
    <w:rsid w:val="006C6F17"/>
    <w:rsid w:val="006C75E9"/>
    <w:rsid w:val="006D4007"/>
    <w:rsid w:val="006D4ECC"/>
    <w:rsid w:val="006D6EB7"/>
    <w:rsid w:val="006E0220"/>
    <w:rsid w:val="006E03CB"/>
    <w:rsid w:val="006E03E4"/>
    <w:rsid w:val="006E129B"/>
    <w:rsid w:val="006E1898"/>
    <w:rsid w:val="006E19B0"/>
    <w:rsid w:val="006E681F"/>
    <w:rsid w:val="006F12AA"/>
    <w:rsid w:val="006F3D9F"/>
    <w:rsid w:val="006F3FAF"/>
    <w:rsid w:val="006F56A1"/>
    <w:rsid w:val="006F6DBE"/>
    <w:rsid w:val="00701054"/>
    <w:rsid w:val="00701EC6"/>
    <w:rsid w:val="00703CF2"/>
    <w:rsid w:val="00704900"/>
    <w:rsid w:val="00705CEB"/>
    <w:rsid w:val="00707276"/>
    <w:rsid w:val="00707D39"/>
    <w:rsid w:val="007107EA"/>
    <w:rsid w:val="00711478"/>
    <w:rsid w:val="00712004"/>
    <w:rsid w:val="0071214F"/>
    <w:rsid w:val="0071221E"/>
    <w:rsid w:val="007129C2"/>
    <w:rsid w:val="00713007"/>
    <w:rsid w:val="00713B10"/>
    <w:rsid w:val="00715421"/>
    <w:rsid w:val="00715C53"/>
    <w:rsid w:val="00715E9C"/>
    <w:rsid w:val="00715EF7"/>
    <w:rsid w:val="00722258"/>
    <w:rsid w:val="00723EFB"/>
    <w:rsid w:val="007243E5"/>
    <w:rsid w:val="00724975"/>
    <w:rsid w:val="007252FA"/>
    <w:rsid w:val="00726782"/>
    <w:rsid w:val="0072750D"/>
    <w:rsid w:val="00730EAD"/>
    <w:rsid w:val="00730FDD"/>
    <w:rsid w:val="00734BBC"/>
    <w:rsid w:val="007359FD"/>
    <w:rsid w:val="00736BA1"/>
    <w:rsid w:val="007374C3"/>
    <w:rsid w:val="00737DB1"/>
    <w:rsid w:val="0074194B"/>
    <w:rsid w:val="007419A4"/>
    <w:rsid w:val="00741AE0"/>
    <w:rsid w:val="007428A5"/>
    <w:rsid w:val="00742B0C"/>
    <w:rsid w:val="00742DD9"/>
    <w:rsid w:val="007430CA"/>
    <w:rsid w:val="00745997"/>
    <w:rsid w:val="0074663F"/>
    <w:rsid w:val="007510CD"/>
    <w:rsid w:val="007543C1"/>
    <w:rsid w:val="00756A62"/>
    <w:rsid w:val="00760C4A"/>
    <w:rsid w:val="007628EB"/>
    <w:rsid w:val="00762D19"/>
    <w:rsid w:val="0076367C"/>
    <w:rsid w:val="00764184"/>
    <w:rsid w:val="0076489C"/>
    <w:rsid w:val="00765031"/>
    <w:rsid w:val="00766032"/>
    <w:rsid w:val="00766EA0"/>
    <w:rsid w:val="00767AEF"/>
    <w:rsid w:val="00767CF1"/>
    <w:rsid w:val="0077026E"/>
    <w:rsid w:val="007713B2"/>
    <w:rsid w:val="007722DB"/>
    <w:rsid w:val="00772344"/>
    <w:rsid w:val="0077321F"/>
    <w:rsid w:val="00774AE3"/>
    <w:rsid w:val="00775B34"/>
    <w:rsid w:val="00776CC5"/>
    <w:rsid w:val="00776F77"/>
    <w:rsid w:val="00780319"/>
    <w:rsid w:val="00784105"/>
    <w:rsid w:val="00784221"/>
    <w:rsid w:val="00786B74"/>
    <w:rsid w:val="00790C5C"/>
    <w:rsid w:val="00790E84"/>
    <w:rsid w:val="00791BAD"/>
    <w:rsid w:val="00792DDC"/>
    <w:rsid w:val="00793647"/>
    <w:rsid w:val="00793FCB"/>
    <w:rsid w:val="00794C45"/>
    <w:rsid w:val="00796376"/>
    <w:rsid w:val="007A2226"/>
    <w:rsid w:val="007A2439"/>
    <w:rsid w:val="007A40D3"/>
    <w:rsid w:val="007A4AD2"/>
    <w:rsid w:val="007A4F02"/>
    <w:rsid w:val="007A603E"/>
    <w:rsid w:val="007A66EA"/>
    <w:rsid w:val="007A6715"/>
    <w:rsid w:val="007A6ED3"/>
    <w:rsid w:val="007B29A2"/>
    <w:rsid w:val="007B2A52"/>
    <w:rsid w:val="007B2C3A"/>
    <w:rsid w:val="007B2CD5"/>
    <w:rsid w:val="007B32C5"/>
    <w:rsid w:val="007B347B"/>
    <w:rsid w:val="007B482E"/>
    <w:rsid w:val="007C04C6"/>
    <w:rsid w:val="007C0BDA"/>
    <w:rsid w:val="007C1D5A"/>
    <w:rsid w:val="007C37D7"/>
    <w:rsid w:val="007C422B"/>
    <w:rsid w:val="007C6B61"/>
    <w:rsid w:val="007C6BB2"/>
    <w:rsid w:val="007C78DE"/>
    <w:rsid w:val="007D04F5"/>
    <w:rsid w:val="007D1986"/>
    <w:rsid w:val="007D1E14"/>
    <w:rsid w:val="007D3286"/>
    <w:rsid w:val="007D41DC"/>
    <w:rsid w:val="007D5592"/>
    <w:rsid w:val="007D5BC9"/>
    <w:rsid w:val="007E095B"/>
    <w:rsid w:val="007E1731"/>
    <w:rsid w:val="007E201F"/>
    <w:rsid w:val="007E2345"/>
    <w:rsid w:val="007E25CA"/>
    <w:rsid w:val="007E29BF"/>
    <w:rsid w:val="007E2A75"/>
    <w:rsid w:val="007E2E48"/>
    <w:rsid w:val="007E3C65"/>
    <w:rsid w:val="007E3E0C"/>
    <w:rsid w:val="007E43A6"/>
    <w:rsid w:val="007E453F"/>
    <w:rsid w:val="007F0256"/>
    <w:rsid w:val="007F0338"/>
    <w:rsid w:val="007F276C"/>
    <w:rsid w:val="007F3299"/>
    <w:rsid w:val="007F3A5B"/>
    <w:rsid w:val="007F5B66"/>
    <w:rsid w:val="007F5C91"/>
    <w:rsid w:val="007F5E81"/>
    <w:rsid w:val="00800122"/>
    <w:rsid w:val="008008F7"/>
    <w:rsid w:val="00800BBC"/>
    <w:rsid w:val="00801D4B"/>
    <w:rsid w:val="00804FF6"/>
    <w:rsid w:val="00806A0C"/>
    <w:rsid w:val="0080782C"/>
    <w:rsid w:val="00810AEB"/>
    <w:rsid w:val="00811F87"/>
    <w:rsid w:val="00814019"/>
    <w:rsid w:val="0081456B"/>
    <w:rsid w:val="008146B0"/>
    <w:rsid w:val="00814A8D"/>
    <w:rsid w:val="0081510F"/>
    <w:rsid w:val="00816B45"/>
    <w:rsid w:val="00816BE7"/>
    <w:rsid w:val="00817C7F"/>
    <w:rsid w:val="0082010F"/>
    <w:rsid w:val="0082026C"/>
    <w:rsid w:val="00820393"/>
    <w:rsid w:val="00820899"/>
    <w:rsid w:val="0082089C"/>
    <w:rsid w:val="00820D92"/>
    <w:rsid w:val="008236D9"/>
    <w:rsid w:val="00823A1C"/>
    <w:rsid w:val="00824842"/>
    <w:rsid w:val="00825669"/>
    <w:rsid w:val="00826C5E"/>
    <w:rsid w:val="008278C9"/>
    <w:rsid w:val="00827D00"/>
    <w:rsid w:val="00827D5B"/>
    <w:rsid w:val="00830674"/>
    <w:rsid w:val="00831023"/>
    <w:rsid w:val="008318F8"/>
    <w:rsid w:val="00831FE9"/>
    <w:rsid w:val="00833282"/>
    <w:rsid w:val="0083397A"/>
    <w:rsid w:val="008339F4"/>
    <w:rsid w:val="008349FB"/>
    <w:rsid w:val="00835DE6"/>
    <w:rsid w:val="00836372"/>
    <w:rsid w:val="0083639C"/>
    <w:rsid w:val="00836B44"/>
    <w:rsid w:val="0083741F"/>
    <w:rsid w:val="00841EEC"/>
    <w:rsid w:val="00844D3F"/>
    <w:rsid w:val="0084533B"/>
    <w:rsid w:val="00845B9D"/>
    <w:rsid w:val="00847416"/>
    <w:rsid w:val="008476E4"/>
    <w:rsid w:val="0085040A"/>
    <w:rsid w:val="008506B4"/>
    <w:rsid w:val="0085186F"/>
    <w:rsid w:val="00853128"/>
    <w:rsid w:val="0085579C"/>
    <w:rsid w:val="00856566"/>
    <w:rsid w:val="00857693"/>
    <w:rsid w:val="008577D8"/>
    <w:rsid w:val="00860984"/>
    <w:rsid w:val="008615CE"/>
    <w:rsid w:val="008636AA"/>
    <w:rsid w:val="0086494B"/>
    <w:rsid w:val="00865413"/>
    <w:rsid w:val="00865491"/>
    <w:rsid w:val="00865579"/>
    <w:rsid w:val="00865B10"/>
    <w:rsid w:val="008673D6"/>
    <w:rsid w:val="00870423"/>
    <w:rsid w:val="0087066F"/>
    <w:rsid w:val="008706C5"/>
    <w:rsid w:val="00870C22"/>
    <w:rsid w:val="00871B30"/>
    <w:rsid w:val="008721AB"/>
    <w:rsid w:val="0087341D"/>
    <w:rsid w:val="00873773"/>
    <w:rsid w:val="00874B34"/>
    <w:rsid w:val="00875ADD"/>
    <w:rsid w:val="00876437"/>
    <w:rsid w:val="008803C4"/>
    <w:rsid w:val="00880F91"/>
    <w:rsid w:val="008825FE"/>
    <w:rsid w:val="00882A3F"/>
    <w:rsid w:val="00882B7E"/>
    <w:rsid w:val="00883373"/>
    <w:rsid w:val="00884AEE"/>
    <w:rsid w:val="00886861"/>
    <w:rsid w:val="00890A36"/>
    <w:rsid w:val="0089149A"/>
    <w:rsid w:val="008920FF"/>
    <w:rsid w:val="00894CF2"/>
    <w:rsid w:val="00896965"/>
    <w:rsid w:val="00896D58"/>
    <w:rsid w:val="00897514"/>
    <w:rsid w:val="008A0336"/>
    <w:rsid w:val="008A0C40"/>
    <w:rsid w:val="008A1457"/>
    <w:rsid w:val="008A2D3F"/>
    <w:rsid w:val="008A3820"/>
    <w:rsid w:val="008A423C"/>
    <w:rsid w:val="008A4CD4"/>
    <w:rsid w:val="008A61B1"/>
    <w:rsid w:val="008A6B3D"/>
    <w:rsid w:val="008A6D70"/>
    <w:rsid w:val="008B0495"/>
    <w:rsid w:val="008B228A"/>
    <w:rsid w:val="008B3DA8"/>
    <w:rsid w:val="008B3ECB"/>
    <w:rsid w:val="008B4522"/>
    <w:rsid w:val="008B4660"/>
    <w:rsid w:val="008B4D25"/>
    <w:rsid w:val="008B4E85"/>
    <w:rsid w:val="008B5631"/>
    <w:rsid w:val="008B58B5"/>
    <w:rsid w:val="008B6137"/>
    <w:rsid w:val="008B6B8C"/>
    <w:rsid w:val="008B6C83"/>
    <w:rsid w:val="008B6F39"/>
    <w:rsid w:val="008B72A6"/>
    <w:rsid w:val="008B767C"/>
    <w:rsid w:val="008C0625"/>
    <w:rsid w:val="008C1B2E"/>
    <w:rsid w:val="008C2AB4"/>
    <w:rsid w:val="008C2B30"/>
    <w:rsid w:val="008C2F21"/>
    <w:rsid w:val="008C327E"/>
    <w:rsid w:val="008C50C5"/>
    <w:rsid w:val="008C656C"/>
    <w:rsid w:val="008C6C00"/>
    <w:rsid w:val="008C76D6"/>
    <w:rsid w:val="008C776F"/>
    <w:rsid w:val="008D02F7"/>
    <w:rsid w:val="008D03E6"/>
    <w:rsid w:val="008D0CDC"/>
    <w:rsid w:val="008D1E03"/>
    <w:rsid w:val="008D1ECD"/>
    <w:rsid w:val="008D499B"/>
    <w:rsid w:val="008D579B"/>
    <w:rsid w:val="008D6923"/>
    <w:rsid w:val="008D6BAE"/>
    <w:rsid w:val="008D7B9C"/>
    <w:rsid w:val="008E1400"/>
    <w:rsid w:val="008E5623"/>
    <w:rsid w:val="008E5843"/>
    <w:rsid w:val="008E5903"/>
    <w:rsid w:val="008E5E26"/>
    <w:rsid w:val="008E60CF"/>
    <w:rsid w:val="008E7C40"/>
    <w:rsid w:val="008E7CED"/>
    <w:rsid w:val="008F01DB"/>
    <w:rsid w:val="008F0DD4"/>
    <w:rsid w:val="008F15C9"/>
    <w:rsid w:val="008F1715"/>
    <w:rsid w:val="008F17E8"/>
    <w:rsid w:val="008F1AFF"/>
    <w:rsid w:val="008F259F"/>
    <w:rsid w:val="008F3EFB"/>
    <w:rsid w:val="008F469B"/>
    <w:rsid w:val="008F5C34"/>
    <w:rsid w:val="008F7038"/>
    <w:rsid w:val="008F7335"/>
    <w:rsid w:val="008F7339"/>
    <w:rsid w:val="009023EE"/>
    <w:rsid w:val="00902D8A"/>
    <w:rsid w:val="00902DFE"/>
    <w:rsid w:val="00904B11"/>
    <w:rsid w:val="009064DD"/>
    <w:rsid w:val="00907EBE"/>
    <w:rsid w:val="009105A3"/>
    <w:rsid w:val="00910EFB"/>
    <w:rsid w:val="0091119D"/>
    <w:rsid w:val="009132FC"/>
    <w:rsid w:val="00913BE4"/>
    <w:rsid w:val="00914079"/>
    <w:rsid w:val="0091494F"/>
    <w:rsid w:val="0091627E"/>
    <w:rsid w:val="00916331"/>
    <w:rsid w:val="00917DCE"/>
    <w:rsid w:val="00920A76"/>
    <w:rsid w:val="009216C3"/>
    <w:rsid w:val="009234FB"/>
    <w:rsid w:val="009241FA"/>
    <w:rsid w:val="009249DF"/>
    <w:rsid w:val="009250D1"/>
    <w:rsid w:val="0092607F"/>
    <w:rsid w:val="00926F55"/>
    <w:rsid w:val="00927832"/>
    <w:rsid w:val="0093010F"/>
    <w:rsid w:val="00931BD0"/>
    <w:rsid w:val="00933A05"/>
    <w:rsid w:val="00933CDE"/>
    <w:rsid w:val="00933D3B"/>
    <w:rsid w:val="00933F03"/>
    <w:rsid w:val="00934114"/>
    <w:rsid w:val="0093627B"/>
    <w:rsid w:val="009370CF"/>
    <w:rsid w:val="00937123"/>
    <w:rsid w:val="00937DBC"/>
    <w:rsid w:val="00940950"/>
    <w:rsid w:val="00943810"/>
    <w:rsid w:val="00943B8C"/>
    <w:rsid w:val="0094401A"/>
    <w:rsid w:val="009443F9"/>
    <w:rsid w:val="00944B72"/>
    <w:rsid w:val="0094619C"/>
    <w:rsid w:val="00946DDE"/>
    <w:rsid w:val="00947AAD"/>
    <w:rsid w:val="00950B80"/>
    <w:rsid w:val="00951F20"/>
    <w:rsid w:val="00954BFA"/>
    <w:rsid w:val="0095545B"/>
    <w:rsid w:val="0095563D"/>
    <w:rsid w:val="0095646F"/>
    <w:rsid w:val="00960533"/>
    <w:rsid w:val="00961AC1"/>
    <w:rsid w:val="009635AC"/>
    <w:rsid w:val="009637EC"/>
    <w:rsid w:val="00964C16"/>
    <w:rsid w:val="009650B6"/>
    <w:rsid w:val="0096554E"/>
    <w:rsid w:val="00965594"/>
    <w:rsid w:val="009671C6"/>
    <w:rsid w:val="0097032B"/>
    <w:rsid w:val="0097074D"/>
    <w:rsid w:val="00971014"/>
    <w:rsid w:val="009716B8"/>
    <w:rsid w:val="00971CC8"/>
    <w:rsid w:val="00974308"/>
    <w:rsid w:val="009749F6"/>
    <w:rsid w:val="00975FEA"/>
    <w:rsid w:val="0097725A"/>
    <w:rsid w:val="00980783"/>
    <w:rsid w:val="009808C0"/>
    <w:rsid w:val="00981E02"/>
    <w:rsid w:val="009858D7"/>
    <w:rsid w:val="00985EBE"/>
    <w:rsid w:val="0098665A"/>
    <w:rsid w:val="0098732D"/>
    <w:rsid w:val="00987BCD"/>
    <w:rsid w:val="00990B89"/>
    <w:rsid w:val="009923C3"/>
    <w:rsid w:val="00992DFE"/>
    <w:rsid w:val="009940A2"/>
    <w:rsid w:val="00994D08"/>
    <w:rsid w:val="00994EDB"/>
    <w:rsid w:val="009A0E3F"/>
    <w:rsid w:val="009A25A7"/>
    <w:rsid w:val="009A3D4D"/>
    <w:rsid w:val="009A43DC"/>
    <w:rsid w:val="009A4DE4"/>
    <w:rsid w:val="009A58AB"/>
    <w:rsid w:val="009A5920"/>
    <w:rsid w:val="009A6218"/>
    <w:rsid w:val="009A7361"/>
    <w:rsid w:val="009B2F74"/>
    <w:rsid w:val="009B31B1"/>
    <w:rsid w:val="009B47A4"/>
    <w:rsid w:val="009B5A55"/>
    <w:rsid w:val="009B66BB"/>
    <w:rsid w:val="009B7881"/>
    <w:rsid w:val="009C1818"/>
    <w:rsid w:val="009C2764"/>
    <w:rsid w:val="009C2C7D"/>
    <w:rsid w:val="009C324D"/>
    <w:rsid w:val="009C446D"/>
    <w:rsid w:val="009C597E"/>
    <w:rsid w:val="009C5AE3"/>
    <w:rsid w:val="009C6F88"/>
    <w:rsid w:val="009C733C"/>
    <w:rsid w:val="009C742A"/>
    <w:rsid w:val="009D074E"/>
    <w:rsid w:val="009D1575"/>
    <w:rsid w:val="009D2EAD"/>
    <w:rsid w:val="009D3CEA"/>
    <w:rsid w:val="009D44FD"/>
    <w:rsid w:val="009D54B2"/>
    <w:rsid w:val="009D5577"/>
    <w:rsid w:val="009D6FD5"/>
    <w:rsid w:val="009D77D6"/>
    <w:rsid w:val="009D7BDF"/>
    <w:rsid w:val="009E069B"/>
    <w:rsid w:val="009E1922"/>
    <w:rsid w:val="009E198E"/>
    <w:rsid w:val="009E269A"/>
    <w:rsid w:val="009E2BBF"/>
    <w:rsid w:val="009E3504"/>
    <w:rsid w:val="009E42A5"/>
    <w:rsid w:val="009E4E42"/>
    <w:rsid w:val="009E6ABD"/>
    <w:rsid w:val="009F0733"/>
    <w:rsid w:val="009F5384"/>
    <w:rsid w:val="009F5EFB"/>
    <w:rsid w:val="009F72BD"/>
    <w:rsid w:val="009F7ED2"/>
    <w:rsid w:val="00A00075"/>
    <w:rsid w:val="00A0010C"/>
    <w:rsid w:val="00A017E8"/>
    <w:rsid w:val="00A03851"/>
    <w:rsid w:val="00A044A0"/>
    <w:rsid w:val="00A05081"/>
    <w:rsid w:val="00A07A03"/>
    <w:rsid w:val="00A07EB1"/>
    <w:rsid w:val="00A10E7D"/>
    <w:rsid w:val="00A11CE0"/>
    <w:rsid w:val="00A1274D"/>
    <w:rsid w:val="00A12B05"/>
    <w:rsid w:val="00A13036"/>
    <w:rsid w:val="00A135F2"/>
    <w:rsid w:val="00A147E2"/>
    <w:rsid w:val="00A15022"/>
    <w:rsid w:val="00A1502A"/>
    <w:rsid w:val="00A1604C"/>
    <w:rsid w:val="00A16C5E"/>
    <w:rsid w:val="00A17CB7"/>
    <w:rsid w:val="00A20024"/>
    <w:rsid w:val="00A204DB"/>
    <w:rsid w:val="00A20D57"/>
    <w:rsid w:val="00A21933"/>
    <w:rsid w:val="00A22F95"/>
    <w:rsid w:val="00A23848"/>
    <w:rsid w:val="00A23AFC"/>
    <w:rsid w:val="00A23B37"/>
    <w:rsid w:val="00A23D81"/>
    <w:rsid w:val="00A24E39"/>
    <w:rsid w:val="00A26875"/>
    <w:rsid w:val="00A300BD"/>
    <w:rsid w:val="00A3089A"/>
    <w:rsid w:val="00A3174E"/>
    <w:rsid w:val="00A32318"/>
    <w:rsid w:val="00A34CCF"/>
    <w:rsid w:val="00A35051"/>
    <w:rsid w:val="00A410C3"/>
    <w:rsid w:val="00A42582"/>
    <w:rsid w:val="00A42B27"/>
    <w:rsid w:val="00A4305E"/>
    <w:rsid w:val="00A43B7F"/>
    <w:rsid w:val="00A43DD5"/>
    <w:rsid w:val="00A45373"/>
    <w:rsid w:val="00A45A6D"/>
    <w:rsid w:val="00A45CFB"/>
    <w:rsid w:val="00A45ED9"/>
    <w:rsid w:val="00A51BAB"/>
    <w:rsid w:val="00A52ADF"/>
    <w:rsid w:val="00A54129"/>
    <w:rsid w:val="00A56841"/>
    <w:rsid w:val="00A56A9F"/>
    <w:rsid w:val="00A573F6"/>
    <w:rsid w:val="00A57AD8"/>
    <w:rsid w:val="00A60A8D"/>
    <w:rsid w:val="00A60FD7"/>
    <w:rsid w:val="00A6115D"/>
    <w:rsid w:val="00A620C5"/>
    <w:rsid w:val="00A62AF3"/>
    <w:rsid w:val="00A6365E"/>
    <w:rsid w:val="00A66FA1"/>
    <w:rsid w:val="00A67072"/>
    <w:rsid w:val="00A70684"/>
    <w:rsid w:val="00A71322"/>
    <w:rsid w:val="00A719E3"/>
    <w:rsid w:val="00A71AA9"/>
    <w:rsid w:val="00A71F26"/>
    <w:rsid w:val="00A72936"/>
    <w:rsid w:val="00A72CB0"/>
    <w:rsid w:val="00A753F4"/>
    <w:rsid w:val="00A80EA5"/>
    <w:rsid w:val="00A810D2"/>
    <w:rsid w:val="00A8155A"/>
    <w:rsid w:val="00A83457"/>
    <w:rsid w:val="00A849CA"/>
    <w:rsid w:val="00A84F75"/>
    <w:rsid w:val="00A85624"/>
    <w:rsid w:val="00A85730"/>
    <w:rsid w:val="00A861CE"/>
    <w:rsid w:val="00A87244"/>
    <w:rsid w:val="00A87379"/>
    <w:rsid w:val="00A87489"/>
    <w:rsid w:val="00A919D0"/>
    <w:rsid w:val="00A92C20"/>
    <w:rsid w:val="00A93220"/>
    <w:rsid w:val="00A93661"/>
    <w:rsid w:val="00A947F5"/>
    <w:rsid w:val="00A94AF3"/>
    <w:rsid w:val="00A95652"/>
    <w:rsid w:val="00A969CE"/>
    <w:rsid w:val="00AA1ED0"/>
    <w:rsid w:val="00AA26F2"/>
    <w:rsid w:val="00AA2BB0"/>
    <w:rsid w:val="00AA4F7C"/>
    <w:rsid w:val="00AA57A1"/>
    <w:rsid w:val="00AA6EBA"/>
    <w:rsid w:val="00AA75DE"/>
    <w:rsid w:val="00AB0023"/>
    <w:rsid w:val="00AB06BE"/>
    <w:rsid w:val="00AB0AD2"/>
    <w:rsid w:val="00AB145E"/>
    <w:rsid w:val="00AB1535"/>
    <w:rsid w:val="00AB3658"/>
    <w:rsid w:val="00AB435A"/>
    <w:rsid w:val="00AB45EF"/>
    <w:rsid w:val="00AB609E"/>
    <w:rsid w:val="00AB675F"/>
    <w:rsid w:val="00AB6FD6"/>
    <w:rsid w:val="00AC0953"/>
    <w:rsid w:val="00AC0AB8"/>
    <w:rsid w:val="00AC2E4C"/>
    <w:rsid w:val="00AC35CE"/>
    <w:rsid w:val="00AC36F7"/>
    <w:rsid w:val="00AC3C7B"/>
    <w:rsid w:val="00AC54A1"/>
    <w:rsid w:val="00AC6587"/>
    <w:rsid w:val="00AC6594"/>
    <w:rsid w:val="00AC76C6"/>
    <w:rsid w:val="00AC7ED0"/>
    <w:rsid w:val="00AD0254"/>
    <w:rsid w:val="00AD02DF"/>
    <w:rsid w:val="00AD210E"/>
    <w:rsid w:val="00AD2180"/>
    <w:rsid w:val="00AD37EC"/>
    <w:rsid w:val="00AD41A1"/>
    <w:rsid w:val="00AD7B49"/>
    <w:rsid w:val="00AD7E9E"/>
    <w:rsid w:val="00AE173A"/>
    <w:rsid w:val="00AE2B5F"/>
    <w:rsid w:val="00AE2F21"/>
    <w:rsid w:val="00AE42A6"/>
    <w:rsid w:val="00AE4993"/>
    <w:rsid w:val="00AE4E74"/>
    <w:rsid w:val="00AE5454"/>
    <w:rsid w:val="00AE60D2"/>
    <w:rsid w:val="00AE6DF6"/>
    <w:rsid w:val="00AE77F9"/>
    <w:rsid w:val="00AE7A10"/>
    <w:rsid w:val="00AF060F"/>
    <w:rsid w:val="00AF1BF0"/>
    <w:rsid w:val="00AF1E82"/>
    <w:rsid w:val="00AF2CD8"/>
    <w:rsid w:val="00AF3EBC"/>
    <w:rsid w:val="00AF515A"/>
    <w:rsid w:val="00AF7292"/>
    <w:rsid w:val="00B00AE1"/>
    <w:rsid w:val="00B00B17"/>
    <w:rsid w:val="00B01756"/>
    <w:rsid w:val="00B02186"/>
    <w:rsid w:val="00B02D9A"/>
    <w:rsid w:val="00B03506"/>
    <w:rsid w:val="00B0356E"/>
    <w:rsid w:val="00B05628"/>
    <w:rsid w:val="00B05907"/>
    <w:rsid w:val="00B05D67"/>
    <w:rsid w:val="00B06EBA"/>
    <w:rsid w:val="00B1062E"/>
    <w:rsid w:val="00B110A1"/>
    <w:rsid w:val="00B12563"/>
    <w:rsid w:val="00B1438A"/>
    <w:rsid w:val="00B1514C"/>
    <w:rsid w:val="00B170B0"/>
    <w:rsid w:val="00B17262"/>
    <w:rsid w:val="00B17492"/>
    <w:rsid w:val="00B17BA6"/>
    <w:rsid w:val="00B218FA"/>
    <w:rsid w:val="00B233AF"/>
    <w:rsid w:val="00B23B35"/>
    <w:rsid w:val="00B23E1C"/>
    <w:rsid w:val="00B24031"/>
    <w:rsid w:val="00B2529B"/>
    <w:rsid w:val="00B2530B"/>
    <w:rsid w:val="00B25985"/>
    <w:rsid w:val="00B25E6C"/>
    <w:rsid w:val="00B26D15"/>
    <w:rsid w:val="00B27786"/>
    <w:rsid w:val="00B27F4B"/>
    <w:rsid w:val="00B302D3"/>
    <w:rsid w:val="00B3386D"/>
    <w:rsid w:val="00B33C6D"/>
    <w:rsid w:val="00B35201"/>
    <w:rsid w:val="00B359F3"/>
    <w:rsid w:val="00B365FB"/>
    <w:rsid w:val="00B369C3"/>
    <w:rsid w:val="00B36A29"/>
    <w:rsid w:val="00B4026D"/>
    <w:rsid w:val="00B408C2"/>
    <w:rsid w:val="00B40A15"/>
    <w:rsid w:val="00B40F45"/>
    <w:rsid w:val="00B41BA2"/>
    <w:rsid w:val="00B42777"/>
    <w:rsid w:val="00B43A68"/>
    <w:rsid w:val="00B4508F"/>
    <w:rsid w:val="00B513E6"/>
    <w:rsid w:val="00B526C8"/>
    <w:rsid w:val="00B52E65"/>
    <w:rsid w:val="00B5334C"/>
    <w:rsid w:val="00B533D4"/>
    <w:rsid w:val="00B53830"/>
    <w:rsid w:val="00B53A77"/>
    <w:rsid w:val="00B545A9"/>
    <w:rsid w:val="00B54942"/>
    <w:rsid w:val="00B54B86"/>
    <w:rsid w:val="00B550FF"/>
    <w:rsid w:val="00B55AD5"/>
    <w:rsid w:val="00B55F30"/>
    <w:rsid w:val="00B5726C"/>
    <w:rsid w:val="00B57355"/>
    <w:rsid w:val="00B60F83"/>
    <w:rsid w:val="00B61050"/>
    <w:rsid w:val="00B63D81"/>
    <w:rsid w:val="00B64CDA"/>
    <w:rsid w:val="00B6559C"/>
    <w:rsid w:val="00B65783"/>
    <w:rsid w:val="00B65F75"/>
    <w:rsid w:val="00B65F8B"/>
    <w:rsid w:val="00B66D9F"/>
    <w:rsid w:val="00B70037"/>
    <w:rsid w:val="00B70106"/>
    <w:rsid w:val="00B71CF3"/>
    <w:rsid w:val="00B72EFB"/>
    <w:rsid w:val="00B739AB"/>
    <w:rsid w:val="00B74FEC"/>
    <w:rsid w:val="00B8057C"/>
    <w:rsid w:val="00B82561"/>
    <w:rsid w:val="00B85B94"/>
    <w:rsid w:val="00B8600B"/>
    <w:rsid w:val="00B86B42"/>
    <w:rsid w:val="00B87361"/>
    <w:rsid w:val="00B90FE2"/>
    <w:rsid w:val="00B924AD"/>
    <w:rsid w:val="00B9285C"/>
    <w:rsid w:val="00B92890"/>
    <w:rsid w:val="00B92E92"/>
    <w:rsid w:val="00B9340E"/>
    <w:rsid w:val="00B94173"/>
    <w:rsid w:val="00B96705"/>
    <w:rsid w:val="00B96768"/>
    <w:rsid w:val="00BA0F01"/>
    <w:rsid w:val="00BA13BD"/>
    <w:rsid w:val="00BA197E"/>
    <w:rsid w:val="00BA558A"/>
    <w:rsid w:val="00BA6154"/>
    <w:rsid w:val="00BA6E20"/>
    <w:rsid w:val="00BA73C8"/>
    <w:rsid w:val="00BA7B6D"/>
    <w:rsid w:val="00BA7D35"/>
    <w:rsid w:val="00BB07FE"/>
    <w:rsid w:val="00BB240C"/>
    <w:rsid w:val="00BB2F0F"/>
    <w:rsid w:val="00BB3340"/>
    <w:rsid w:val="00BB4A13"/>
    <w:rsid w:val="00BB684D"/>
    <w:rsid w:val="00BB7141"/>
    <w:rsid w:val="00BB765B"/>
    <w:rsid w:val="00BC01ED"/>
    <w:rsid w:val="00BC1BC2"/>
    <w:rsid w:val="00BC4044"/>
    <w:rsid w:val="00BC41FB"/>
    <w:rsid w:val="00BC5698"/>
    <w:rsid w:val="00BC64B6"/>
    <w:rsid w:val="00BC6D67"/>
    <w:rsid w:val="00BD0999"/>
    <w:rsid w:val="00BD0C2F"/>
    <w:rsid w:val="00BD2D76"/>
    <w:rsid w:val="00BD2EA5"/>
    <w:rsid w:val="00BD41F3"/>
    <w:rsid w:val="00BD467E"/>
    <w:rsid w:val="00BD4E61"/>
    <w:rsid w:val="00BD6238"/>
    <w:rsid w:val="00BD6C54"/>
    <w:rsid w:val="00BD795E"/>
    <w:rsid w:val="00BE1182"/>
    <w:rsid w:val="00BE1870"/>
    <w:rsid w:val="00BE230D"/>
    <w:rsid w:val="00BE3D24"/>
    <w:rsid w:val="00BE3E92"/>
    <w:rsid w:val="00BE4A2A"/>
    <w:rsid w:val="00BE5509"/>
    <w:rsid w:val="00BE5DE4"/>
    <w:rsid w:val="00BE657C"/>
    <w:rsid w:val="00BE6DF0"/>
    <w:rsid w:val="00BE776E"/>
    <w:rsid w:val="00BE7897"/>
    <w:rsid w:val="00BF02EB"/>
    <w:rsid w:val="00BF0329"/>
    <w:rsid w:val="00BF150C"/>
    <w:rsid w:val="00BF2259"/>
    <w:rsid w:val="00BF23E0"/>
    <w:rsid w:val="00BF3D01"/>
    <w:rsid w:val="00BF44BA"/>
    <w:rsid w:val="00BF593B"/>
    <w:rsid w:val="00BF5CAD"/>
    <w:rsid w:val="00BF60C9"/>
    <w:rsid w:val="00BF61FF"/>
    <w:rsid w:val="00BF63F2"/>
    <w:rsid w:val="00BF7344"/>
    <w:rsid w:val="00BF773A"/>
    <w:rsid w:val="00BF7E81"/>
    <w:rsid w:val="00C00FFD"/>
    <w:rsid w:val="00C026CB"/>
    <w:rsid w:val="00C056FB"/>
    <w:rsid w:val="00C07A43"/>
    <w:rsid w:val="00C107BF"/>
    <w:rsid w:val="00C1179E"/>
    <w:rsid w:val="00C117DB"/>
    <w:rsid w:val="00C123AD"/>
    <w:rsid w:val="00C13773"/>
    <w:rsid w:val="00C147C1"/>
    <w:rsid w:val="00C14D0C"/>
    <w:rsid w:val="00C15D9E"/>
    <w:rsid w:val="00C177A8"/>
    <w:rsid w:val="00C17CC8"/>
    <w:rsid w:val="00C210B5"/>
    <w:rsid w:val="00C21942"/>
    <w:rsid w:val="00C21A71"/>
    <w:rsid w:val="00C21DA7"/>
    <w:rsid w:val="00C2453A"/>
    <w:rsid w:val="00C246D1"/>
    <w:rsid w:val="00C24766"/>
    <w:rsid w:val="00C249E2"/>
    <w:rsid w:val="00C2675C"/>
    <w:rsid w:val="00C27778"/>
    <w:rsid w:val="00C27BA3"/>
    <w:rsid w:val="00C32623"/>
    <w:rsid w:val="00C32F8B"/>
    <w:rsid w:val="00C3395E"/>
    <w:rsid w:val="00C33D46"/>
    <w:rsid w:val="00C34905"/>
    <w:rsid w:val="00C35118"/>
    <w:rsid w:val="00C356A9"/>
    <w:rsid w:val="00C36911"/>
    <w:rsid w:val="00C37FF1"/>
    <w:rsid w:val="00C40B41"/>
    <w:rsid w:val="00C4240E"/>
    <w:rsid w:val="00C449F2"/>
    <w:rsid w:val="00C45736"/>
    <w:rsid w:val="00C45AC7"/>
    <w:rsid w:val="00C47734"/>
    <w:rsid w:val="00C4791F"/>
    <w:rsid w:val="00C47EC8"/>
    <w:rsid w:val="00C52385"/>
    <w:rsid w:val="00C52C55"/>
    <w:rsid w:val="00C538BF"/>
    <w:rsid w:val="00C5405D"/>
    <w:rsid w:val="00C54CBC"/>
    <w:rsid w:val="00C5518F"/>
    <w:rsid w:val="00C55AF3"/>
    <w:rsid w:val="00C55F43"/>
    <w:rsid w:val="00C5605C"/>
    <w:rsid w:val="00C56F20"/>
    <w:rsid w:val="00C621A8"/>
    <w:rsid w:val="00C62845"/>
    <w:rsid w:val="00C62D94"/>
    <w:rsid w:val="00C632DB"/>
    <w:rsid w:val="00C63F62"/>
    <w:rsid w:val="00C66B8F"/>
    <w:rsid w:val="00C71B21"/>
    <w:rsid w:val="00C72216"/>
    <w:rsid w:val="00C724A7"/>
    <w:rsid w:val="00C729F7"/>
    <w:rsid w:val="00C72E2B"/>
    <w:rsid w:val="00C74827"/>
    <w:rsid w:val="00C752A2"/>
    <w:rsid w:val="00C77C71"/>
    <w:rsid w:val="00C80B1F"/>
    <w:rsid w:val="00C80FA0"/>
    <w:rsid w:val="00C81806"/>
    <w:rsid w:val="00C82405"/>
    <w:rsid w:val="00C83417"/>
    <w:rsid w:val="00C83C41"/>
    <w:rsid w:val="00C86B6E"/>
    <w:rsid w:val="00C87701"/>
    <w:rsid w:val="00C877E4"/>
    <w:rsid w:val="00C903C3"/>
    <w:rsid w:val="00C90D37"/>
    <w:rsid w:val="00C91028"/>
    <w:rsid w:val="00C91548"/>
    <w:rsid w:val="00C918E6"/>
    <w:rsid w:val="00C93451"/>
    <w:rsid w:val="00C93C69"/>
    <w:rsid w:val="00C9604F"/>
    <w:rsid w:val="00C97B25"/>
    <w:rsid w:val="00CA0122"/>
    <w:rsid w:val="00CA19AA"/>
    <w:rsid w:val="00CA3198"/>
    <w:rsid w:val="00CA329B"/>
    <w:rsid w:val="00CA52B5"/>
    <w:rsid w:val="00CA564E"/>
    <w:rsid w:val="00CA5B26"/>
    <w:rsid w:val="00CA74A7"/>
    <w:rsid w:val="00CB01A5"/>
    <w:rsid w:val="00CB344B"/>
    <w:rsid w:val="00CB59A6"/>
    <w:rsid w:val="00CB5C75"/>
    <w:rsid w:val="00CB6256"/>
    <w:rsid w:val="00CB6EBE"/>
    <w:rsid w:val="00CC02B7"/>
    <w:rsid w:val="00CC02CA"/>
    <w:rsid w:val="00CC0F9E"/>
    <w:rsid w:val="00CC1116"/>
    <w:rsid w:val="00CC1212"/>
    <w:rsid w:val="00CC1FD6"/>
    <w:rsid w:val="00CC250F"/>
    <w:rsid w:val="00CC3B06"/>
    <w:rsid w:val="00CC3D3C"/>
    <w:rsid w:val="00CC4998"/>
    <w:rsid w:val="00CC4A50"/>
    <w:rsid w:val="00CC5298"/>
    <w:rsid w:val="00CC54F5"/>
    <w:rsid w:val="00CC5CEB"/>
    <w:rsid w:val="00CC6A59"/>
    <w:rsid w:val="00CC788A"/>
    <w:rsid w:val="00CD007F"/>
    <w:rsid w:val="00CD0601"/>
    <w:rsid w:val="00CD0AD7"/>
    <w:rsid w:val="00CD1153"/>
    <w:rsid w:val="00CD19A1"/>
    <w:rsid w:val="00CD3081"/>
    <w:rsid w:val="00CD309C"/>
    <w:rsid w:val="00CD32B2"/>
    <w:rsid w:val="00CD3675"/>
    <w:rsid w:val="00CD472E"/>
    <w:rsid w:val="00CD4F5D"/>
    <w:rsid w:val="00CD6BEB"/>
    <w:rsid w:val="00CD736E"/>
    <w:rsid w:val="00CD73D5"/>
    <w:rsid w:val="00CD798D"/>
    <w:rsid w:val="00CE1232"/>
    <w:rsid w:val="00CE161E"/>
    <w:rsid w:val="00CE2C17"/>
    <w:rsid w:val="00CE4ABE"/>
    <w:rsid w:val="00CE4FBB"/>
    <w:rsid w:val="00CE6894"/>
    <w:rsid w:val="00CE697A"/>
    <w:rsid w:val="00CE6E65"/>
    <w:rsid w:val="00CE7F7F"/>
    <w:rsid w:val="00CF1505"/>
    <w:rsid w:val="00CF30A3"/>
    <w:rsid w:val="00CF36BE"/>
    <w:rsid w:val="00CF3811"/>
    <w:rsid w:val="00CF3866"/>
    <w:rsid w:val="00CF59A8"/>
    <w:rsid w:val="00CF68E7"/>
    <w:rsid w:val="00CF6915"/>
    <w:rsid w:val="00D001E2"/>
    <w:rsid w:val="00D008BA"/>
    <w:rsid w:val="00D02905"/>
    <w:rsid w:val="00D02C13"/>
    <w:rsid w:val="00D040C0"/>
    <w:rsid w:val="00D04194"/>
    <w:rsid w:val="00D04534"/>
    <w:rsid w:val="00D05464"/>
    <w:rsid w:val="00D06B58"/>
    <w:rsid w:val="00D07535"/>
    <w:rsid w:val="00D1011B"/>
    <w:rsid w:val="00D14B7C"/>
    <w:rsid w:val="00D15FEA"/>
    <w:rsid w:val="00D178AE"/>
    <w:rsid w:val="00D17A04"/>
    <w:rsid w:val="00D207CB"/>
    <w:rsid w:val="00D20DAF"/>
    <w:rsid w:val="00D212DD"/>
    <w:rsid w:val="00D21815"/>
    <w:rsid w:val="00D21E97"/>
    <w:rsid w:val="00D246F4"/>
    <w:rsid w:val="00D254AB"/>
    <w:rsid w:val="00D25710"/>
    <w:rsid w:val="00D270B5"/>
    <w:rsid w:val="00D30AD1"/>
    <w:rsid w:val="00D30DA5"/>
    <w:rsid w:val="00D30FDB"/>
    <w:rsid w:val="00D31AD4"/>
    <w:rsid w:val="00D325A9"/>
    <w:rsid w:val="00D333BE"/>
    <w:rsid w:val="00D336B7"/>
    <w:rsid w:val="00D344A8"/>
    <w:rsid w:val="00D34CBB"/>
    <w:rsid w:val="00D34EB2"/>
    <w:rsid w:val="00D36A8A"/>
    <w:rsid w:val="00D37D31"/>
    <w:rsid w:val="00D37E7C"/>
    <w:rsid w:val="00D4000C"/>
    <w:rsid w:val="00D415F7"/>
    <w:rsid w:val="00D41C84"/>
    <w:rsid w:val="00D43336"/>
    <w:rsid w:val="00D43670"/>
    <w:rsid w:val="00D44170"/>
    <w:rsid w:val="00D448CA"/>
    <w:rsid w:val="00D44D72"/>
    <w:rsid w:val="00D45E08"/>
    <w:rsid w:val="00D47592"/>
    <w:rsid w:val="00D516B4"/>
    <w:rsid w:val="00D51CE4"/>
    <w:rsid w:val="00D52063"/>
    <w:rsid w:val="00D52EF8"/>
    <w:rsid w:val="00D530A8"/>
    <w:rsid w:val="00D53AFB"/>
    <w:rsid w:val="00D547AB"/>
    <w:rsid w:val="00D54F9E"/>
    <w:rsid w:val="00D55BE0"/>
    <w:rsid w:val="00D6041E"/>
    <w:rsid w:val="00D613D9"/>
    <w:rsid w:val="00D61409"/>
    <w:rsid w:val="00D63F7E"/>
    <w:rsid w:val="00D64923"/>
    <w:rsid w:val="00D667ED"/>
    <w:rsid w:val="00D6681F"/>
    <w:rsid w:val="00D6691E"/>
    <w:rsid w:val="00D67D88"/>
    <w:rsid w:val="00D70CC4"/>
    <w:rsid w:val="00D71170"/>
    <w:rsid w:val="00D71AA5"/>
    <w:rsid w:val="00D749FA"/>
    <w:rsid w:val="00D74A65"/>
    <w:rsid w:val="00D75BE9"/>
    <w:rsid w:val="00D77B3F"/>
    <w:rsid w:val="00D77B86"/>
    <w:rsid w:val="00D81BAE"/>
    <w:rsid w:val="00D8289F"/>
    <w:rsid w:val="00D843E1"/>
    <w:rsid w:val="00D86B39"/>
    <w:rsid w:val="00D8789C"/>
    <w:rsid w:val="00D87A98"/>
    <w:rsid w:val="00D915D1"/>
    <w:rsid w:val="00D92637"/>
    <w:rsid w:val="00D9393C"/>
    <w:rsid w:val="00D95629"/>
    <w:rsid w:val="00D95AE5"/>
    <w:rsid w:val="00D960B1"/>
    <w:rsid w:val="00D9736B"/>
    <w:rsid w:val="00D97890"/>
    <w:rsid w:val="00DA0722"/>
    <w:rsid w:val="00DA11E5"/>
    <w:rsid w:val="00DA1B6E"/>
    <w:rsid w:val="00DA1C92"/>
    <w:rsid w:val="00DA228E"/>
    <w:rsid w:val="00DA24FF"/>
    <w:rsid w:val="00DA25D4"/>
    <w:rsid w:val="00DA292A"/>
    <w:rsid w:val="00DA2E84"/>
    <w:rsid w:val="00DA4CFA"/>
    <w:rsid w:val="00DA6538"/>
    <w:rsid w:val="00DA7DB2"/>
    <w:rsid w:val="00DB0D89"/>
    <w:rsid w:val="00DB3004"/>
    <w:rsid w:val="00DB31AA"/>
    <w:rsid w:val="00DB33D5"/>
    <w:rsid w:val="00DB39E4"/>
    <w:rsid w:val="00DB6528"/>
    <w:rsid w:val="00DB6BD1"/>
    <w:rsid w:val="00DB72E5"/>
    <w:rsid w:val="00DB7C5F"/>
    <w:rsid w:val="00DB7C8D"/>
    <w:rsid w:val="00DC0E0D"/>
    <w:rsid w:val="00DC1C12"/>
    <w:rsid w:val="00DC3003"/>
    <w:rsid w:val="00DC3A29"/>
    <w:rsid w:val="00DC4242"/>
    <w:rsid w:val="00DC50E3"/>
    <w:rsid w:val="00DC5D5A"/>
    <w:rsid w:val="00DC64AF"/>
    <w:rsid w:val="00DD3805"/>
    <w:rsid w:val="00DD4130"/>
    <w:rsid w:val="00DD4A6A"/>
    <w:rsid w:val="00DD5648"/>
    <w:rsid w:val="00DD64E6"/>
    <w:rsid w:val="00DD6D9F"/>
    <w:rsid w:val="00DD6DCE"/>
    <w:rsid w:val="00DD7008"/>
    <w:rsid w:val="00DD7FCA"/>
    <w:rsid w:val="00DE047A"/>
    <w:rsid w:val="00DE0E1F"/>
    <w:rsid w:val="00DE1A4D"/>
    <w:rsid w:val="00DE2DC8"/>
    <w:rsid w:val="00DE39F4"/>
    <w:rsid w:val="00DE3A1E"/>
    <w:rsid w:val="00DE3F04"/>
    <w:rsid w:val="00DE62A3"/>
    <w:rsid w:val="00DE662F"/>
    <w:rsid w:val="00DE6652"/>
    <w:rsid w:val="00DE6A08"/>
    <w:rsid w:val="00DE7220"/>
    <w:rsid w:val="00DF0D87"/>
    <w:rsid w:val="00DF1E24"/>
    <w:rsid w:val="00DF3717"/>
    <w:rsid w:val="00DF3B8E"/>
    <w:rsid w:val="00DF3B92"/>
    <w:rsid w:val="00DF49A9"/>
    <w:rsid w:val="00DF5220"/>
    <w:rsid w:val="00DF73AF"/>
    <w:rsid w:val="00E00077"/>
    <w:rsid w:val="00E00ED5"/>
    <w:rsid w:val="00E011C6"/>
    <w:rsid w:val="00E0219B"/>
    <w:rsid w:val="00E02E4B"/>
    <w:rsid w:val="00E05B97"/>
    <w:rsid w:val="00E06E5C"/>
    <w:rsid w:val="00E0716D"/>
    <w:rsid w:val="00E0761B"/>
    <w:rsid w:val="00E12AED"/>
    <w:rsid w:val="00E12C04"/>
    <w:rsid w:val="00E13C47"/>
    <w:rsid w:val="00E13F2B"/>
    <w:rsid w:val="00E15645"/>
    <w:rsid w:val="00E15948"/>
    <w:rsid w:val="00E15E75"/>
    <w:rsid w:val="00E15FFF"/>
    <w:rsid w:val="00E17C34"/>
    <w:rsid w:val="00E17F18"/>
    <w:rsid w:val="00E223BC"/>
    <w:rsid w:val="00E24D03"/>
    <w:rsid w:val="00E2668B"/>
    <w:rsid w:val="00E26770"/>
    <w:rsid w:val="00E26BB9"/>
    <w:rsid w:val="00E304AA"/>
    <w:rsid w:val="00E32A11"/>
    <w:rsid w:val="00E33FBC"/>
    <w:rsid w:val="00E34F96"/>
    <w:rsid w:val="00E3601F"/>
    <w:rsid w:val="00E368FA"/>
    <w:rsid w:val="00E375F8"/>
    <w:rsid w:val="00E37E2B"/>
    <w:rsid w:val="00E4008E"/>
    <w:rsid w:val="00E403A8"/>
    <w:rsid w:val="00E40E09"/>
    <w:rsid w:val="00E425ED"/>
    <w:rsid w:val="00E4346B"/>
    <w:rsid w:val="00E4515F"/>
    <w:rsid w:val="00E459CB"/>
    <w:rsid w:val="00E46246"/>
    <w:rsid w:val="00E4658C"/>
    <w:rsid w:val="00E5048F"/>
    <w:rsid w:val="00E51AD2"/>
    <w:rsid w:val="00E5262C"/>
    <w:rsid w:val="00E54941"/>
    <w:rsid w:val="00E54FBB"/>
    <w:rsid w:val="00E561E3"/>
    <w:rsid w:val="00E60F11"/>
    <w:rsid w:val="00E62D55"/>
    <w:rsid w:val="00E63274"/>
    <w:rsid w:val="00E63C2E"/>
    <w:rsid w:val="00E65836"/>
    <w:rsid w:val="00E666C9"/>
    <w:rsid w:val="00E66B75"/>
    <w:rsid w:val="00E70CCF"/>
    <w:rsid w:val="00E71DDF"/>
    <w:rsid w:val="00E7437F"/>
    <w:rsid w:val="00E75E03"/>
    <w:rsid w:val="00E77364"/>
    <w:rsid w:val="00E80904"/>
    <w:rsid w:val="00E824F5"/>
    <w:rsid w:val="00E83891"/>
    <w:rsid w:val="00E83E02"/>
    <w:rsid w:val="00E84D84"/>
    <w:rsid w:val="00E85E61"/>
    <w:rsid w:val="00E86A5F"/>
    <w:rsid w:val="00E875FC"/>
    <w:rsid w:val="00E87A0E"/>
    <w:rsid w:val="00E87BF0"/>
    <w:rsid w:val="00E93243"/>
    <w:rsid w:val="00E935E4"/>
    <w:rsid w:val="00E9566B"/>
    <w:rsid w:val="00E969B3"/>
    <w:rsid w:val="00EA1865"/>
    <w:rsid w:val="00EA286A"/>
    <w:rsid w:val="00EA28B0"/>
    <w:rsid w:val="00EA3A69"/>
    <w:rsid w:val="00EA3B56"/>
    <w:rsid w:val="00EA51B2"/>
    <w:rsid w:val="00EA6A58"/>
    <w:rsid w:val="00EA6D25"/>
    <w:rsid w:val="00EA740E"/>
    <w:rsid w:val="00EB02B1"/>
    <w:rsid w:val="00EB127C"/>
    <w:rsid w:val="00EB1365"/>
    <w:rsid w:val="00EB1414"/>
    <w:rsid w:val="00EB3C1F"/>
    <w:rsid w:val="00EB4F1D"/>
    <w:rsid w:val="00EC00B0"/>
    <w:rsid w:val="00EC0F75"/>
    <w:rsid w:val="00EC1A83"/>
    <w:rsid w:val="00EC2767"/>
    <w:rsid w:val="00EC30CC"/>
    <w:rsid w:val="00EC34DB"/>
    <w:rsid w:val="00EC372B"/>
    <w:rsid w:val="00EC55FF"/>
    <w:rsid w:val="00EC621F"/>
    <w:rsid w:val="00EC68B9"/>
    <w:rsid w:val="00EC7DC4"/>
    <w:rsid w:val="00ED0294"/>
    <w:rsid w:val="00ED1815"/>
    <w:rsid w:val="00ED30CF"/>
    <w:rsid w:val="00ED4508"/>
    <w:rsid w:val="00ED4792"/>
    <w:rsid w:val="00ED63F0"/>
    <w:rsid w:val="00ED6959"/>
    <w:rsid w:val="00ED701C"/>
    <w:rsid w:val="00ED7368"/>
    <w:rsid w:val="00EE1478"/>
    <w:rsid w:val="00EE228D"/>
    <w:rsid w:val="00EE35D1"/>
    <w:rsid w:val="00EE37D8"/>
    <w:rsid w:val="00EE43DB"/>
    <w:rsid w:val="00EF0325"/>
    <w:rsid w:val="00EF2522"/>
    <w:rsid w:val="00EF2B28"/>
    <w:rsid w:val="00EF2F77"/>
    <w:rsid w:val="00EF3C58"/>
    <w:rsid w:val="00EF3D39"/>
    <w:rsid w:val="00EF468F"/>
    <w:rsid w:val="00EF6214"/>
    <w:rsid w:val="00EF71C1"/>
    <w:rsid w:val="00EF79A3"/>
    <w:rsid w:val="00EF7B1D"/>
    <w:rsid w:val="00F00ECE"/>
    <w:rsid w:val="00F02193"/>
    <w:rsid w:val="00F02CF8"/>
    <w:rsid w:val="00F04DB9"/>
    <w:rsid w:val="00F06199"/>
    <w:rsid w:val="00F0627D"/>
    <w:rsid w:val="00F06DE8"/>
    <w:rsid w:val="00F07467"/>
    <w:rsid w:val="00F10152"/>
    <w:rsid w:val="00F13D15"/>
    <w:rsid w:val="00F14C3F"/>
    <w:rsid w:val="00F14D4E"/>
    <w:rsid w:val="00F15D78"/>
    <w:rsid w:val="00F16621"/>
    <w:rsid w:val="00F16A9F"/>
    <w:rsid w:val="00F16C08"/>
    <w:rsid w:val="00F176EF"/>
    <w:rsid w:val="00F202E3"/>
    <w:rsid w:val="00F2080F"/>
    <w:rsid w:val="00F21F49"/>
    <w:rsid w:val="00F2223A"/>
    <w:rsid w:val="00F23371"/>
    <w:rsid w:val="00F254AD"/>
    <w:rsid w:val="00F26155"/>
    <w:rsid w:val="00F26A5C"/>
    <w:rsid w:val="00F308CA"/>
    <w:rsid w:val="00F31A0B"/>
    <w:rsid w:val="00F31B9E"/>
    <w:rsid w:val="00F31C9A"/>
    <w:rsid w:val="00F33518"/>
    <w:rsid w:val="00F3360D"/>
    <w:rsid w:val="00F34B2C"/>
    <w:rsid w:val="00F35BC4"/>
    <w:rsid w:val="00F36475"/>
    <w:rsid w:val="00F36563"/>
    <w:rsid w:val="00F37476"/>
    <w:rsid w:val="00F37F4C"/>
    <w:rsid w:val="00F43E87"/>
    <w:rsid w:val="00F4468F"/>
    <w:rsid w:val="00F45E10"/>
    <w:rsid w:val="00F47827"/>
    <w:rsid w:val="00F47875"/>
    <w:rsid w:val="00F47AB0"/>
    <w:rsid w:val="00F47C24"/>
    <w:rsid w:val="00F50479"/>
    <w:rsid w:val="00F52034"/>
    <w:rsid w:val="00F524AD"/>
    <w:rsid w:val="00F5283B"/>
    <w:rsid w:val="00F5316B"/>
    <w:rsid w:val="00F55D55"/>
    <w:rsid w:val="00F570CD"/>
    <w:rsid w:val="00F62829"/>
    <w:rsid w:val="00F62D5F"/>
    <w:rsid w:val="00F6364A"/>
    <w:rsid w:val="00F6505C"/>
    <w:rsid w:val="00F65E42"/>
    <w:rsid w:val="00F66BAE"/>
    <w:rsid w:val="00F67074"/>
    <w:rsid w:val="00F70F57"/>
    <w:rsid w:val="00F72B40"/>
    <w:rsid w:val="00F72EF3"/>
    <w:rsid w:val="00F73BD4"/>
    <w:rsid w:val="00F75C3B"/>
    <w:rsid w:val="00F7712B"/>
    <w:rsid w:val="00F77C05"/>
    <w:rsid w:val="00F77C0C"/>
    <w:rsid w:val="00F81489"/>
    <w:rsid w:val="00F821A4"/>
    <w:rsid w:val="00F822C8"/>
    <w:rsid w:val="00F830E7"/>
    <w:rsid w:val="00F843DF"/>
    <w:rsid w:val="00F856F3"/>
    <w:rsid w:val="00F85C0C"/>
    <w:rsid w:val="00F8614D"/>
    <w:rsid w:val="00F865C3"/>
    <w:rsid w:val="00F90556"/>
    <w:rsid w:val="00F90CB4"/>
    <w:rsid w:val="00F9113A"/>
    <w:rsid w:val="00F91F7E"/>
    <w:rsid w:val="00F935F3"/>
    <w:rsid w:val="00F940A9"/>
    <w:rsid w:val="00F949DA"/>
    <w:rsid w:val="00F94FD3"/>
    <w:rsid w:val="00F95809"/>
    <w:rsid w:val="00F979A8"/>
    <w:rsid w:val="00FA033D"/>
    <w:rsid w:val="00FA059C"/>
    <w:rsid w:val="00FA05B3"/>
    <w:rsid w:val="00FA0630"/>
    <w:rsid w:val="00FA13B3"/>
    <w:rsid w:val="00FA31C1"/>
    <w:rsid w:val="00FA36A4"/>
    <w:rsid w:val="00FA506C"/>
    <w:rsid w:val="00FA51FF"/>
    <w:rsid w:val="00FA632C"/>
    <w:rsid w:val="00FA75A7"/>
    <w:rsid w:val="00FA7BD2"/>
    <w:rsid w:val="00FB183F"/>
    <w:rsid w:val="00FB2ACC"/>
    <w:rsid w:val="00FB2CEA"/>
    <w:rsid w:val="00FB314C"/>
    <w:rsid w:val="00FB3613"/>
    <w:rsid w:val="00FB4636"/>
    <w:rsid w:val="00FB4B5C"/>
    <w:rsid w:val="00FB6A45"/>
    <w:rsid w:val="00FB71FE"/>
    <w:rsid w:val="00FC08E5"/>
    <w:rsid w:val="00FC214E"/>
    <w:rsid w:val="00FC2E0D"/>
    <w:rsid w:val="00FC3471"/>
    <w:rsid w:val="00FC59FA"/>
    <w:rsid w:val="00FC5AEA"/>
    <w:rsid w:val="00FC6FB1"/>
    <w:rsid w:val="00FC7515"/>
    <w:rsid w:val="00FC781D"/>
    <w:rsid w:val="00FD0657"/>
    <w:rsid w:val="00FD166F"/>
    <w:rsid w:val="00FD16A3"/>
    <w:rsid w:val="00FD3FED"/>
    <w:rsid w:val="00FD4337"/>
    <w:rsid w:val="00FD5B09"/>
    <w:rsid w:val="00FD7965"/>
    <w:rsid w:val="00FE07FA"/>
    <w:rsid w:val="00FE23CE"/>
    <w:rsid w:val="00FE2546"/>
    <w:rsid w:val="00FE6023"/>
    <w:rsid w:val="00FE61AE"/>
    <w:rsid w:val="00FE6D97"/>
    <w:rsid w:val="00FE701E"/>
    <w:rsid w:val="00FF0E36"/>
    <w:rsid w:val="00FF2733"/>
    <w:rsid w:val="00FF2AFE"/>
    <w:rsid w:val="00FF2F24"/>
    <w:rsid w:val="00FF38C9"/>
    <w:rsid w:val="00FF449A"/>
    <w:rsid w:val="00FF4B2E"/>
    <w:rsid w:val="00FF4BED"/>
    <w:rsid w:val="00FF53A6"/>
    <w:rsid w:val="00FF553D"/>
    <w:rsid w:val="00FF72C8"/>
    <w:rsid w:val="00FF7735"/>
    <w:rsid w:val="00FF78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42BD0"/>
  <w15:docId w15:val="{104E0566-2D3B-C64E-B2C1-1E83AE67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C033A"/>
    <w:rPr>
      <w:rFonts w:ascii="Calibri" w:hAnsi="Calibri"/>
    </w:rPr>
  </w:style>
  <w:style w:type="paragraph" w:styleId="Heading1">
    <w:name w:val="heading 1"/>
    <w:aliases w:val="Pocket"/>
    <w:basedOn w:val="Normal"/>
    <w:next w:val="Normal"/>
    <w:link w:val="Heading1Char"/>
    <w:qFormat/>
    <w:rsid w:val="000C03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C03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0C03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t, Ch,heading 2,No Spacing111111,ta"/>
    <w:basedOn w:val="Normal"/>
    <w:next w:val="Normal"/>
    <w:link w:val="Heading4Char"/>
    <w:uiPriority w:val="3"/>
    <w:unhideWhenUsed/>
    <w:qFormat/>
    <w:rsid w:val="000C033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C03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03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0C03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a Char"/>
    <w:basedOn w:val="DefaultParagraphFont"/>
    <w:link w:val="Heading4"/>
    <w:uiPriority w:val="3"/>
    <w:rsid w:val="000C033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0C033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C033A"/>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
    <w:basedOn w:val="DefaultParagraphFont"/>
    <w:uiPriority w:val="6"/>
    <w:qFormat/>
    <w:rsid w:val="000C033A"/>
    <w:rPr>
      <w:b w:val="0"/>
      <w:sz w:val="22"/>
      <w:u w:val="singl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
    <w:basedOn w:val="DefaultParagraphFont"/>
    <w:link w:val="Card"/>
    <w:uiPriority w:val="99"/>
    <w:unhideWhenUsed/>
    <w:rsid w:val="000C033A"/>
    <w:rPr>
      <w:color w:val="auto"/>
      <w:u w:val="none"/>
    </w:rPr>
  </w:style>
  <w:style w:type="character" w:styleId="FollowedHyperlink">
    <w:name w:val="FollowedHyperlink"/>
    <w:basedOn w:val="DefaultParagraphFont"/>
    <w:uiPriority w:val="99"/>
    <w:semiHidden/>
    <w:unhideWhenUsed/>
    <w:rsid w:val="000C033A"/>
    <w:rPr>
      <w:color w:val="auto"/>
      <w:u w:val="none"/>
    </w:rPr>
  </w:style>
  <w:style w:type="paragraph" w:styleId="ListParagraph">
    <w:name w:val="List Paragraph"/>
    <w:basedOn w:val="Normal"/>
    <w:uiPriority w:val="34"/>
    <w:unhideWhenUsed/>
    <w:qFormat/>
    <w:rsid w:val="00A71322"/>
    <w:pPr>
      <w:ind w:left="720"/>
      <w:contextualSpacing/>
    </w:pPr>
  </w:style>
  <w:style w:type="paragraph" w:customStyle="1" w:styleId="Emphasis1">
    <w:name w:val="Emphasis1"/>
    <w:basedOn w:val="Normal"/>
    <w:link w:val="Emphasis"/>
    <w:autoRedefine/>
    <w:uiPriority w:val="7"/>
    <w:qFormat/>
    <w:rsid w:val="00703CF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autoRedefine/>
    <w:uiPriority w:val="7"/>
    <w:qFormat/>
    <w:rsid w:val="00933CDE"/>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b/>
      <w:iCs/>
      <w:u w:val="single"/>
    </w:rPr>
  </w:style>
  <w:style w:type="character" w:customStyle="1" w:styleId="underline">
    <w:name w:val="underline"/>
    <w:qFormat/>
    <w:rsid w:val="00345A92"/>
    <w:rPr>
      <w:u w:val="single"/>
      <w:lang w:val="en-US" w:eastAsia="en-US" w:bidi="ar-SA"/>
    </w:rPr>
  </w:style>
  <w:style w:type="paragraph" w:customStyle="1" w:styleId="Analytic">
    <w:name w:val="Analytic"/>
    <w:basedOn w:val="Normal"/>
    <w:link w:val="AnalyticChar"/>
    <w:uiPriority w:val="4"/>
    <w:qFormat/>
    <w:rsid w:val="00BF02EB"/>
    <w:rPr>
      <w:b/>
      <w:sz w:val="26"/>
    </w:rPr>
  </w:style>
  <w:style w:type="character" w:customStyle="1" w:styleId="AnalyticChar">
    <w:name w:val="Analytic Char"/>
    <w:link w:val="Analytic"/>
    <w:uiPriority w:val="4"/>
    <w:rsid w:val="00BF02EB"/>
    <w:rPr>
      <w:rFonts w:ascii="Calibri" w:hAnsi="Calibri"/>
      <w:b/>
      <w:sz w:val="26"/>
    </w:rPr>
  </w:style>
  <w:style w:type="character" w:customStyle="1" w:styleId="submitted-by">
    <w:name w:val="submitted-by"/>
    <w:basedOn w:val="DefaultParagraphFont"/>
    <w:rsid w:val="0097074D"/>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5E04A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FF2F24"/>
    <w:pPr>
      <w:widowControl w:val="0"/>
      <w:suppressAutoHyphens/>
      <w:spacing w:after="200" w:line="240" w:lineRule="auto"/>
      <w:contextualSpacing/>
    </w:pPr>
    <w:rPr>
      <w:rFonts w:asciiTheme="minorHAnsi" w:hAnsiTheme="minorHAnsi"/>
      <w:u w:val="single"/>
    </w:rPr>
  </w:style>
  <w:style w:type="character" w:customStyle="1" w:styleId="apple-converted-space">
    <w:name w:val="apple-converted-space"/>
    <w:basedOn w:val="DefaultParagraphFont"/>
    <w:rsid w:val="00AF515A"/>
  </w:style>
  <w:style w:type="paragraph" w:styleId="DocumentMap">
    <w:name w:val="Document Map"/>
    <w:basedOn w:val="Normal"/>
    <w:link w:val="DocumentMapChar"/>
    <w:uiPriority w:val="99"/>
    <w:semiHidden/>
    <w:unhideWhenUsed/>
    <w:rsid w:val="00C117DB"/>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117DB"/>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1806456">
      <w:bodyDiv w:val="1"/>
      <w:marLeft w:val="0"/>
      <w:marRight w:val="0"/>
      <w:marTop w:val="0"/>
      <w:marBottom w:val="0"/>
      <w:divBdr>
        <w:top w:val="none" w:sz="0" w:space="0" w:color="auto"/>
        <w:left w:val="none" w:sz="0" w:space="0" w:color="auto"/>
        <w:bottom w:val="none" w:sz="0" w:space="0" w:color="auto"/>
        <w:right w:val="none" w:sz="0" w:space="0" w:color="auto"/>
      </w:divBdr>
      <w:divsChild>
        <w:div w:id="1283457346">
          <w:marLeft w:val="0"/>
          <w:marRight w:val="0"/>
          <w:marTop w:val="0"/>
          <w:marBottom w:val="0"/>
          <w:divBdr>
            <w:top w:val="none" w:sz="0" w:space="0" w:color="auto"/>
            <w:left w:val="none" w:sz="0" w:space="0" w:color="auto"/>
            <w:bottom w:val="none" w:sz="0" w:space="0" w:color="auto"/>
            <w:right w:val="none" w:sz="0" w:space="0" w:color="auto"/>
          </w:divBdr>
        </w:div>
      </w:divsChild>
    </w:div>
    <w:div w:id="1501695494">
      <w:bodyDiv w:val="1"/>
      <w:marLeft w:val="0"/>
      <w:marRight w:val="0"/>
      <w:marTop w:val="0"/>
      <w:marBottom w:val="0"/>
      <w:divBdr>
        <w:top w:val="none" w:sz="0" w:space="0" w:color="auto"/>
        <w:left w:val="none" w:sz="0" w:space="0" w:color="auto"/>
        <w:bottom w:val="none" w:sz="0" w:space="0" w:color="auto"/>
        <w:right w:val="none" w:sz="0" w:space="0" w:color="auto"/>
      </w:divBdr>
    </w:div>
    <w:div w:id="158965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guardian.com/world/darfur" TargetMode="External"/><Relationship Id="rId21" Type="http://schemas.openxmlformats.org/officeDocument/2006/relationships/hyperlink" Target="https://www.bushcenter.org/publications/articles/2016/07/why-promoting-freedom-is-in-national-interest.html" TargetMode="External"/><Relationship Id="rId42" Type="http://schemas.openxmlformats.org/officeDocument/2006/relationships/hyperlink" Target="https://lobelog.com/its-time-to-stop-arms-sales-to-saudi-arabia/" TargetMode="External"/><Relationship Id="rId63" Type="http://schemas.openxmlformats.org/officeDocument/2006/relationships/hyperlink" Target="http://inthesetimes.com/features/us-saudi-arabia-yemen-war-arms-sales.html" TargetMode="External"/><Relationship Id="rId84" Type="http://schemas.openxmlformats.org/officeDocument/2006/relationships/hyperlink" Target="https://nationalinterest.org/feature/what-does-america-get-its-military-aid-24605" TargetMode="External"/><Relationship Id="rId138" Type="http://schemas.openxmlformats.org/officeDocument/2006/relationships/hyperlink" Target="https://thehill.com/opinion/international/379542-saudi-arabia-is-a-critical-american-security-partner-in-the-middle-east" TargetMode="External"/><Relationship Id="rId159" Type="http://schemas.openxmlformats.org/officeDocument/2006/relationships/hyperlink" Target="https://www.seattletimes.com/opinion/what-trump-can-do-about-saudi-arabia/" TargetMode="External"/><Relationship Id="rId107" Type="http://schemas.openxmlformats.org/officeDocument/2006/relationships/hyperlink" Target="https://www.economist.com/international/2018/08/18/the-global-arms-trade-is-booming-buyers-are-spoiled-for-choice" TargetMode="External"/><Relationship Id="rId11" Type="http://schemas.openxmlformats.org/officeDocument/2006/relationships/hyperlink" Target="https://www.defenseone.com/ideas/2018/03/arms-sales-decisions-shouldnt-be-about-jobs/146939/" TargetMode="External"/><Relationship Id="rId32" Type="http://schemas.openxmlformats.org/officeDocument/2006/relationships/hyperlink" Target="https://providencemag.com/author/w-alejandro-sanchez/" TargetMode="External"/><Relationship Id="rId53" Type="http://schemas.openxmlformats.org/officeDocument/2006/relationships/hyperlink" Target="https://medium.com/out-of-order/abandoning-the-liberal-international-order-for-a-spheres-of-influence-world-is-a-trap-for-america-7bfcdbb83df4" TargetMode="External"/><Relationship Id="rId74" Type="http://schemas.openxmlformats.org/officeDocument/2006/relationships/hyperlink" Target="https://warontherocks.com/2019/05/the-case-for-arms-embargoes-against-uncooperative-partners/" TargetMode="External"/><Relationship Id="rId128" Type="http://schemas.openxmlformats.org/officeDocument/2006/relationships/hyperlink" Target="https://www.foreignaffairs.com/articles/2019-02-12/future-liberal-order-conservative" TargetMode="External"/><Relationship Id="rId149" Type="http://schemas.openxmlformats.org/officeDocument/2006/relationships/hyperlink" Target="https://www.csis.org/analysis/us-arms-transfer-policy-shaping-way-ahead" TargetMode="External"/><Relationship Id="rId5" Type="http://schemas.openxmlformats.org/officeDocument/2006/relationships/webSettings" Target="webSettings.xml"/><Relationship Id="rId95" Type="http://schemas.openxmlformats.org/officeDocument/2006/relationships/hyperlink" Target="https://www.cnn.com/2018/04/19/politics/trump-us-arms-sales-policy/index.html" TargetMode="External"/><Relationship Id="rId160" Type="http://schemas.openxmlformats.org/officeDocument/2006/relationships/hyperlink" Target="https://www.washingtonexaminer.com/opinion/op-eds/trumps-dereliction-on-human-rights" TargetMode="External"/><Relationship Id="rId22" Type="http://schemas.openxmlformats.org/officeDocument/2006/relationships/hyperlink" Target="https://www.usatoday.com/story/opinion/2019/01/07/new-congress-reverse-donald-trump-disrespect-human-rights-column/2424243002/" TargetMode="External"/><Relationship Id="rId43" Type="http://schemas.openxmlformats.org/officeDocument/2006/relationships/hyperlink" Target="http://theconversation.com/can-selling-weapons-to-oppressive-and-violent-states-ever-be-justified-91348" TargetMode="External"/><Relationship Id="rId64" Type="http://schemas.openxmlformats.org/officeDocument/2006/relationships/hyperlink" Target="http://inthesetimes.com/features/us-saudi-arabia-yemen-war-arms-sales.html" TargetMode="External"/><Relationship Id="rId118" Type="http://schemas.openxmlformats.org/officeDocument/2006/relationships/hyperlink" Target="https://www.theguardian.com/world/rwanda" TargetMode="External"/><Relationship Id="rId139" Type="http://schemas.openxmlformats.org/officeDocument/2006/relationships/hyperlink" Target="https://www.washingtonexaminer.com/opinion/op-eds/trumps-dereliction-on-human-rights" TargetMode="External"/><Relationship Id="rId85" Type="http://schemas.openxmlformats.org/officeDocument/2006/relationships/hyperlink" Target="https://nationalinterest.org/feature/what-does-america-get-its-military-aid-24605" TargetMode="External"/><Relationship Id="rId150" Type="http://schemas.openxmlformats.org/officeDocument/2006/relationships/hyperlink" Target="https://tnsr.org/roundtable/policy-roundtable-the-pros-and-cons-of-security-assistance/" TargetMode="External"/><Relationship Id="rId12" Type="http://schemas.openxmlformats.org/officeDocument/2006/relationships/hyperlink" Target="https://www.criticalthreats.org/analysis/al-qaedas-base-in-yemen" TargetMode="External"/><Relationship Id="rId17" Type="http://schemas.openxmlformats.org/officeDocument/2006/relationships/hyperlink" Target="https://www.csis.org/analysis/us-arms-transfer-policy-shaping-way-ahead" TargetMode="External"/><Relationship Id="rId33" Type="http://schemas.openxmlformats.org/officeDocument/2006/relationships/hyperlink" Target="https://providencemag.com/2019/04/should-us-sell-weapons-states-human-rights-violations/" TargetMode="External"/><Relationship Id="rId38" Type="http://schemas.openxmlformats.org/officeDocument/2006/relationships/hyperlink" Target="https://foreignpolicy.com/2012/06/21/why-is-the-u-s-selling-billions-in-weapons-to-autocrats/" TargetMode="External"/><Relationship Id="rId59" Type="http://schemas.openxmlformats.org/officeDocument/2006/relationships/hyperlink" Target="https://lobelog.com/trumps-emergency-sale-to-saudi-arabia-must-not-stand/" TargetMode="External"/><Relationship Id="rId103" Type="http://schemas.openxmlformats.org/officeDocument/2006/relationships/hyperlink" Target="https://www.hrw.org/news/2018/02/13/giving-high-ground-americas-retreat-human-rights" TargetMode="External"/><Relationship Id="rId108" Type="http://schemas.openxmlformats.org/officeDocument/2006/relationships/hyperlink" Target="http://www.aei.org/publication/time-to-re-think-the-leahy-law/" TargetMode="External"/><Relationship Id="rId124" Type="http://schemas.openxmlformats.org/officeDocument/2006/relationships/hyperlink" Target="https://foreignpolicy.com/2019/01/24/trump-and-may-are-discrediting-democracy-shutdown-brexit-china-russia-authoritarian-model/" TargetMode="External"/><Relationship Id="rId129" Type="http://schemas.openxmlformats.org/officeDocument/2006/relationships/hyperlink" Target="https://newrepublic.com/article/147290/trumps-disdain-democracy-promotion" TargetMode="External"/><Relationship Id="rId54" Type="http://schemas.openxmlformats.org/officeDocument/2006/relationships/hyperlink" Target="http://cddrl.fsi.stanford.edu/sites/default/files/Vincent_Chen.pdf" TargetMode="External"/><Relationship Id="rId70" Type="http://schemas.openxmlformats.org/officeDocument/2006/relationships/hyperlink" Target="http://www.ipsnews.net/2019/04/us-western-arms-yemen-conflict-signal-potential-war-crime-charges/" TargetMode="External"/><Relationship Id="rId75" Type="http://schemas.openxmlformats.org/officeDocument/2006/relationships/hyperlink" Target="https://warontherocks.com/2019/05/the-case-for-arms-embargoes-against-uncooperative-partners/" TargetMode="External"/><Relationship Id="rId91" Type="http://schemas.openxmlformats.org/officeDocument/2006/relationships/hyperlink" Target="https://www.huffpost.com/author/akbar-shahid-ahmed" TargetMode="External"/><Relationship Id="rId96" Type="http://schemas.openxmlformats.org/officeDocument/2006/relationships/hyperlink" Target="https://www.csis.org/analysis/us-arms-transfer-policy-shaping-way-ahead" TargetMode="External"/><Relationship Id="rId140" Type="http://schemas.openxmlformats.org/officeDocument/2006/relationships/hyperlink" Target="http://www.arabnews.com/node/1374946/saudi-arabia" TargetMode="External"/><Relationship Id="rId145" Type="http://schemas.openxmlformats.org/officeDocument/2006/relationships/hyperlink" Target="https://www.csis.org/analysis/us-arms-transfer-policy-shaping-way-ahead" TargetMode="External"/><Relationship Id="rId161" Type="http://schemas.openxmlformats.org/officeDocument/2006/relationships/hyperlink" Target="http://papers.ssrn.com/sol3/papers.cfm?abstract_id=931501)"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thehill.com/opinion/international/384014-trumps-arms-sales-policy-puts-contractors-above-common-sense" TargetMode="External"/><Relationship Id="rId23" Type="http://schemas.openxmlformats.org/officeDocument/2006/relationships/hyperlink" Target="https://foreignpolicy.com/2017/06/19/its-ok-that-trump-doesnt-care-about-human-rights/" TargetMode="External"/><Relationship Id="rId28" Type="http://schemas.openxmlformats.org/officeDocument/2006/relationships/hyperlink" Target="https://www.cnn.com/2018/04/19/politics/trump-us-arms-sales-policy/index.html" TargetMode="External"/><Relationship Id="rId49" Type="http://schemas.openxmlformats.org/officeDocument/2006/relationships/hyperlink" Target="http://qjmed.oxfordjournals.org/content/98/4/299" TargetMode="External"/><Relationship Id="rId114" Type="http://schemas.openxmlformats.org/officeDocument/2006/relationships/hyperlink" Target="https://www.theguardian.com/world/2010/sep/07/george-soros-100-million-human-rights-watch" TargetMode="External"/><Relationship Id="rId119" Type="http://schemas.openxmlformats.org/officeDocument/2006/relationships/hyperlink" Target="http://www.hrw.org/en/news/2010/02/10/rwanda-end-attacks-opposition-parties" TargetMode="External"/><Relationship Id="rId44" Type="http://schemas.openxmlformats.org/officeDocument/2006/relationships/hyperlink" Target="https://www.brookings.edu/blog/order-from-chaos/2018/11/05/deconstructing-trumps-foreign-policy/" TargetMode="External"/><Relationship Id="rId60" Type="http://schemas.openxmlformats.org/officeDocument/2006/relationships/hyperlink" Target="http://inthesetimes.com/features/us-saudi-arabia-yemen-war-arms-sales.html" TargetMode="External"/><Relationship Id="rId65" Type="http://schemas.openxmlformats.org/officeDocument/2006/relationships/hyperlink" Target="https://lobelog.com/its-time-to-stop-arms-sales-to-saudi-arabia/" TargetMode="External"/><Relationship Id="rId81" Type="http://schemas.openxmlformats.org/officeDocument/2006/relationships/hyperlink" Target="https://nationalinterest.org/feature/what-does-america-get-its-military-aid-24605" TargetMode="External"/><Relationship Id="rId86" Type="http://schemas.openxmlformats.org/officeDocument/2006/relationships/hyperlink" Target="https://lobelog.com/trumps-emergency-sale-to-saudi-arabia-must-not-stand/" TargetMode="External"/><Relationship Id="rId130" Type="http://schemas.openxmlformats.org/officeDocument/2006/relationships/hyperlink" Target="https://www.foreignaffairs.com/articles/2019-02-12/future-liberal-order-conservative" TargetMode="External"/><Relationship Id="rId135" Type="http://schemas.openxmlformats.org/officeDocument/2006/relationships/hyperlink" Target="https://www.csis.org/analysis/us-arms-transfer-policy-shaping-way-ahead" TargetMode="External"/><Relationship Id="rId151" Type="http://schemas.openxmlformats.org/officeDocument/2006/relationships/hyperlink" Target="https://tnsr.org/roundtable/policy-roundtable-the-pros-and-cons-of-security-assistance/" TargetMode="External"/><Relationship Id="rId156" Type="http://schemas.openxmlformats.org/officeDocument/2006/relationships/hyperlink" Target="https://www.csis.org/analysis/us-arms-transfer-policy-shaping-way-ahead" TargetMode="External"/><Relationship Id="rId13" Type="http://schemas.openxmlformats.org/officeDocument/2006/relationships/hyperlink" Target="https://www.politico.com/magazine/story/2016/03/donald-trump-2016-terrorist-attack-foreign-policy-213784" TargetMode="External"/><Relationship Id="rId18" Type="http://schemas.openxmlformats.org/officeDocument/2006/relationships/hyperlink" Target="https://www.washingtonpost.com/news/josh-rogin/wp/2018/10/16/trump-has-it-totally-and-completely-backwards-on-saudi-arms-sales/?utm_term=.043dba066177" TargetMode="External"/><Relationship Id="rId39" Type="http://schemas.openxmlformats.org/officeDocument/2006/relationships/hyperlink" Target="https://www.cato.org/blog/arms-sales-pouring-gas-fires-conflict" TargetMode="External"/><Relationship Id="rId109" Type="http://schemas.openxmlformats.org/officeDocument/2006/relationships/hyperlink" Target="http://www.amazon.com/Overthrow-Americas-Century-Regime-Change/dp/0805082409" TargetMode="External"/><Relationship Id="rId34" Type="http://schemas.openxmlformats.org/officeDocument/2006/relationships/hyperlink" Target="https://www.justsecurity.org/61719/arms-sales-oversight-act-prevent-american-arms-contributing-overseas-crisis/" TargetMode="External"/><Relationship Id="rId50" Type="http://schemas.openxmlformats.org/officeDocument/2006/relationships/hyperlink" Target="http://www.nber.org/papers/w20004.pdf" TargetMode="External"/><Relationship Id="rId55" Type="http://schemas.openxmlformats.org/officeDocument/2006/relationships/hyperlink" Target="http://download.springer.com/static/pdf/487/art%253A10.1007%252Fs10640-014-9870-0.pdf?auth66=1425160461_0d08c5e0152df793998a3e39d2809b6d&amp;ext=.pdf" TargetMode="External"/><Relationship Id="rId76" Type="http://schemas.openxmlformats.org/officeDocument/2006/relationships/hyperlink" Target="https://www.cato.org/publications/commentary/false-promises-trumps-arms-sales" TargetMode="External"/><Relationship Id="rId97" Type="http://schemas.openxmlformats.org/officeDocument/2006/relationships/hyperlink" Target="https://warontherocks.com/2018/09/trumps-arms-exports-policy-debunking-key-assumptions/" TargetMode="External"/><Relationship Id="rId104" Type="http://schemas.openxmlformats.org/officeDocument/2006/relationships/hyperlink" Target="https://www.hrw.org/news/2018/02/13/giving-high-ground-americas-retreat-human-rights" TargetMode="External"/><Relationship Id="rId120" Type="http://schemas.openxmlformats.org/officeDocument/2006/relationships/hyperlink" Target="http://news.bbc.co.uk/1/hi/world/africa/288937.stm" TargetMode="External"/><Relationship Id="rId125" Type="http://schemas.openxmlformats.org/officeDocument/2006/relationships/hyperlink" Target="https://foreignpolicy.com/2019/01/24/trump-and-may-are-discrediting-democracy-shutdown-brexit-china-russia-authoritarian-model/" TargetMode="External"/><Relationship Id="rId141" Type="http://schemas.openxmlformats.org/officeDocument/2006/relationships/hyperlink" Target="https://warontherocks.com/2019/04/the-case-against-arms-embargos-even-for-saudi-arabia/" TargetMode="External"/><Relationship Id="rId146" Type="http://schemas.openxmlformats.org/officeDocument/2006/relationships/hyperlink" Target="https://www.csis.org/analysis/us-arms-transfer-policy-shaping-way-ahead" TargetMode="External"/><Relationship Id="rId7" Type="http://schemas.openxmlformats.org/officeDocument/2006/relationships/hyperlink" Target="https://www.defenseone.com/ideas/2018/03/yemen-shows-why-us-needs-change-its-arms-sales-policy/146845/" TargetMode="External"/><Relationship Id="rId71" Type="http://schemas.openxmlformats.org/officeDocument/2006/relationships/hyperlink" Target="https://warontherocks.com/2019/05/the-case-for-arms-embargoes-against-uncooperative-partners/" TargetMode="External"/><Relationship Id="rId92" Type="http://schemas.openxmlformats.org/officeDocument/2006/relationships/hyperlink" Target="https://www.huffpost.com/entry/trump-buys-the-saudi-line-on-jamal-khashoggi-congress-could-show-thats-not-the-us-position_n_5bcb9fc9e4b0d38b5878c409?guccounter=1" TargetMode="External"/><Relationship Id="rId162" Type="http://schemas.openxmlformats.org/officeDocument/2006/relationships/hyperlink" Target="https://www.bloomberg.com/opinion/articles/2018-11-27/trump-s-hypocrisy-on-saudi-arabia-is-part-of-u-s-tradition" TargetMode="External"/><Relationship Id="rId2" Type="http://schemas.openxmlformats.org/officeDocument/2006/relationships/numbering" Target="numbering.xml"/><Relationship Id="rId29" Type="http://schemas.openxmlformats.org/officeDocument/2006/relationships/hyperlink" Target="http://inthesetimes.com/features/us-saudi-arabia-yemen-war-arms-sales.html" TargetMode="External"/><Relationship Id="rId24" Type="http://schemas.openxmlformats.org/officeDocument/2006/relationships/hyperlink" Target="https://www.latimes.com/opinion/op-ed/la-oe-day-arms-sale-code-of-conduct-20181026-story.html" TargetMode="External"/><Relationship Id="rId40" Type="http://schemas.openxmlformats.org/officeDocument/2006/relationships/hyperlink" Target="https://www.stimson.org/content/trump-opportunity-support-transparency-accountability-conventional-arms-trade" TargetMode="External"/><Relationship Id="rId45" Type="http://schemas.openxmlformats.org/officeDocument/2006/relationships/hyperlink" Target="https://www.washingtonpost.com/news/opinions/wp/2018/10/19/why-transactional-foreign-policy-is-destined-to-fail/?utm_term=.46ee0d235054" TargetMode="External"/><Relationship Id="rId66" Type="http://schemas.openxmlformats.org/officeDocument/2006/relationships/hyperlink" Target="http://theconversation.com/can-selling-weapons-to-oppressive-and-violent-states-ever-be-justified-91348" TargetMode="External"/><Relationship Id="rId87" Type="http://schemas.openxmlformats.org/officeDocument/2006/relationships/hyperlink" Target="https://lobelog.com/its-time-to-stop-arms-sales-to-saudi-arabia/" TargetMode="External"/><Relationship Id="rId110" Type="http://schemas.openxmlformats.org/officeDocument/2006/relationships/hyperlink" Target="http://www.amazon.com/The-Brothers-Foster-Dulles-Secret/dp/0805094970" TargetMode="External"/><Relationship Id="rId115" Type="http://schemas.openxmlformats.org/officeDocument/2006/relationships/hyperlink" Target="https://www.theguardian.com/law/human-rights" TargetMode="External"/><Relationship Id="rId131" Type="http://schemas.openxmlformats.org/officeDocument/2006/relationships/hyperlink" Target="https://www.foreignaffairs.com/articles/2019-02-12/future-liberal-order-conservative" TargetMode="External"/><Relationship Id="rId136" Type="http://schemas.openxmlformats.org/officeDocument/2006/relationships/hyperlink" Target="https://www.csis.org/analysis/us-arms-transfer-policy-shaping-way-ahead" TargetMode="External"/><Relationship Id="rId157" Type="http://schemas.openxmlformats.org/officeDocument/2006/relationships/hyperlink" Target="https://www.stimson.org/content/trump-opportunity-support-transparency-accountability-conventional-arms-trade" TargetMode="External"/><Relationship Id="rId61" Type="http://schemas.openxmlformats.org/officeDocument/2006/relationships/hyperlink" Target="https://www.thenation.com/article/how-much-it-costs-to-buy-us-foreign-policy/" TargetMode="External"/><Relationship Id="rId82" Type="http://schemas.openxmlformats.org/officeDocument/2006/relationships/hyperlink" Target="https://www.commondreams.org/headlines05/0525-04.htm" TargetMode="External"/><Relationship Id="rId152" Type="http://schemas.openxmlformats.org/officeDocument/2006/relationships/hyperlink" Target="https://www.cnn.com/2018/04/19/politics/trump-us-arms-sales-policy/index.html" TargetMode="External"/><Relationship Id="rId19" Type="http://schemas.openxmlformats.org/officeDocument/2006/relationships/hyperlink" Target="https://docs.house.gov/meetings/FA/FA00/20190206/108861/HHRG-116-FA00-Transcript-20190206.pdf" TargetMode="External"/><Relationship Id="rId14" Type="http://schemas.openxmlformats.org/officeDocument/2006/relationships/hyperlink" Target="https://lobelog.com/once-again-trump-elevates-arms-sales-over-human-rights/" TargetMode="External"/><Relationship Id="rId30" Type="http://schemas.openxmlformats.org/officeDocument/2006/relationships/hyperlink" Target="https://richardjacksonterrorismblog.wordpress.com/2012/08/05/the-great-con-of-national-security/)" TargetMode="External"/><Relationship Id="rId35" Type="http://schemas.openxmlformats.org/officeDocument/2006/relationships/hyperlink" Target="http://inthesetimes.com/features/us-saudi-arabia-yemen-war-arms-sales.html" TargetMode="External"/><Relationship Id="rId56" Type="http://schemas.openxmlformats.org/officeDocument/2006/relationships/hyperlink" Target="https://foreignpolicy.com/2019/01/24/trump-and-may-are-discrediting-democracy-shutdown-brexit-china-russia-authoritarian-model/" TargetMode="External"/><Relationship Id="rId77" Type="http://schemas.openxmlformats.org/officeDocument/2006/relationships/hyperlink" Target="https://www.cato.org/publications/commentary/false-promises-trumps-arms-sales" TargetMode="External"/><Relationship Id="rId100" Type="http://schemas.openxmlformats.org/officeDocument/2006/relationships/hyperlink" Target="https://www.csis.org/analysis/us-arms-transfer-policy-shaping-way-ahead" TargetMode="External"/><Relationship Id="rId105" Type="http://schemas.openxmlformats.org/officeDocument/2006/relationships/hyperlink" Target="https://www.hrw.org/news/2018/02/13/giving-high-ground-americas-retreat-human-rights" TargetMode="External"/><Relationship Id="rId126" Type="http://schemas.openxmlformats.org/officeDocument/2006/relationships/hyperlink" Target="https://foreignpolicy.com/2019/01/24/trump-and-may-are-discrediting-democracy-shutdown-brexit-china-russia-authoritarian-model/" TargetMode="External"/><Relationship Id="rId147" Type="http://schemas.openxmlformats.org/officeDocument/2006/relationships/hyperlink" Target="https://www.thirdway.org/report/issue-brief-preventing-and-countering-terrorism" TargetMode="External"/><Relationship Id="rId8" Type="http://schemas.openxmlformats.org/officeDocument/2006/relationships/hyperlink" Target="https://fpif.org/in-yemen-and-beyond-u-s-arms-manufacturers-are-abetting-crimes-against-humanity/" TargetMode="External"/><Relationship Id="rId51" Type="http://schemas.openxmlformats.org/officeDocument/2006/relationships/hyperlink" Target="http://www.brookings.edu/research/opinions/2011/09/26-democratic-governance-agbor" TargetMode="External"/><Relationship Id="rId72" Type="http://schemas.openxmlformats.org/officeDocument/2006/relationships/hyperlink" Target="https://www.cato.org/publications/commentary/false-promises-trumps-arms-sales" TargetMode="External"/><Relationship Id="rId93" Type="http://schemas.openxmlformats.org/officeDocument/2006/relationships/hyperlink" Target="https://lobelog.com/congress-demands-end-to-yemen-war-now-what/" TargetMode="External"/><Relationship Id="rId98" Type="http://schemas.openxmlformats.org/officeDocument/2006/relationships/hyperlink" Target="http://www.fed.cuhk.edu.hk/~lchang/material/Evolutionary/Developmental/Greene-KantSoul.pdf" TargetMode="External"/><Relationship Id="rId121" Type="http://schemas.openxmlformats.org/officeDocument/2006/relationships/hyperlink" Target="http://www.foreignaffairs.com/" TargetMode="External"/><Relationship Id="rId142" Type="http://schemas.openxmlformats.org/officeDocument/2006/relationships/hyperlink" Target="https://www.csis.org/analysis/us-arms-transfer-policy-shaping-way-ahead" TargetMode="External"/><Relationship Id="rId163" Type="http://schemas.openxmlformats.org/officeDocument/2006/relationships/hyperlink" Target="http://papers.ssrn.com/sol3/papers.cfm?abstract_id=931501,%20JMP)" TargetMode="External"/><Relationship Id="rId3" Type="http://schemas.openxmlformats.org/officeDocument/2006/relationships/styles" Target="styles.xml"/><Relationship Id="rId25" Type="http://schemas.openxmlformats.org/officeDocument/2006/relationships/hyperlink" Target="https://www.justsecurity.org/64413/an-emergency-arms-deal-will-congress-acquiesce-in-another-blow-to-its-authority/" TargetMode="External"/><Relationship Id="rId46" Type="http://schemas.openxmlformats.org/officeDocument/2006/relationships/hyperlink" Target="https://www.scmp.com/comment/insight-opinion/article/2096469/how-donald-trump-betrayed-american-values-and-jeffersonian" TargetMode="External"/><Relationship Id="rId67" Type="http://schemas.openxmlformats.org/officeDocument/2006/relationships/hyperlink" Target="https://warontherocks.com/2019/05/the-case-for-arms-embargoes-against-uncooperative-partners/" TargetMode="External"/><Relationship Id="rId116" Type="http://schemas.openxmlformats.org/officeDocument/2006/relationships/hyperlink" Target="https://www.theguardian.com/world/2010/jul/12/bashir-charged-with-darfur-genocide" TargetMode="External"/><Relationship Id="rId137" Type="http://schemas.openxmlformats.org/officeDocument/2006/relationships/hyperlink" Target="https://www.defenseone.com/ideas/2018/02/its-time-national-security-cooperation-strategy/146269/" TargetMode="External"/><Relationship Id="rId158" Type="http://schemas.openxmlformats.org/officeDocument/2006/relationships/hyperlink" Target="http://papers.ssrn.com/sol3/papers.cfm?abstract_id=931501,%20JMP)" TargetMode="External"/><Relationship Id="rId20" Type="http://schemas.openxmlformats.org/officeDocument/2006/relationships/hyperlink" Target="https://www.nytimes.com/2018/10/14/us/politics/trump-saudi-arabia-arms-deal.html" TargetMode="External"/><Relationship Id="rId41" Type="http://schemas.openxmlformats.org/officeDocument/2006/relationships/hyperlink" Target="https://www.armscontrol.org/issue-briefs/2018-06/trump-favors-arms-industry-effort-loosen-export-controls" TargetMode="External"/><Relationship Id="rId62" Type="http://schemas.openxmlformats.org/officeDocument/2006/relationships/hyperlink" Target="http://inthesetimes.com/features/us-saudi-arabia-yemen-war-arms-sales.html" TargetMode="External"/><Relationship Id="rId83" Type="http://schemas.openxmlformats.org/officeDocument/2006/relationships/hyperlink" Target="https://www.thirdway.org/report/issue-brief-preventing-and-countering-terrorism" TargetMode="External"/><Relationship Id="rId88" Type="http://schemas.openxmlformats.org/officeDocument/2006/relationships/hyperlink" Target="https://www.csis.org/analysis/us-arms-transfer-policy-shaping-way-ahead" TargetMode="External"/><Relationship Id="rId111" Type="http://schemas.openxmlformats.org/officeDocument/2006/relationships/hyperlink" Target="https://www.theguardian.com/commentisfree/cifamerica/2010/dec/31/human-rights-imperialism-james-hoge?AMG" TargetMode="External"/><Relationship Id="rId132" Type="http://schemas.openxmlformats.org/officeDocument/2006/relationships/hyperlink" Target="https://amgreatness.com/2018/08/01/trumps-transactional-worldview-is-a-benefit/" TargetMode="External"/><Relationship Id="rId153" Type="http://schemas.openxmlformats.org/officeDocument/2006/relationships/hyperlink" Target="https://www.csis.org/analysis/us-arms-transfer-policy-shaping-way-ahead" TargetMode="External"/><Relationship Id="rId15" Type="http://schemas.openxmlformats.org/officeDocument/2006/relationships/hyperlink" Target="https://warontherocks.com/2019/05/the-case-for-suspending-american-arms-sales-to-saudi-arabia/" TargetMode="External"/><Relationship Id="rId36" Type="http://schemas.openxmlformats.org/officeDocument/2006/relationships/hyperlink" Target="https://lobelog.com/trumps-emergency-sale-to-saudi-arabia-must-not-stand/" TargetMode="External"/><Relationship Id="rId57" Type="http://schemas.openxmlformats.org/officeDocument/2006/relationships/hyperlink" Target="https://thehill.com/opinion/international/384014-trumps-arms-sales-policy-puts-contractors-above-common-sense" TargetMode="External"/><Relationship Id="rId106" Type="http://schemas.openxmlformats.org/officeDocument/2006/relationships/hyperlink" Target="https://www.hrw.org/news/2018/02/13/giving-high-ground-americas-retreat-human-rights" TargetMode="External"/><Relationship Id="rId127" Type="http://schemas.openxmlformats.org/officeDocument/2006/relationships/hyperlink" Target="http://time.com/5336615/democracy-will-prevail/" TargetMode="External"/><Relationship Id="rId10" Type="http://schemas.openxmlformats.org/officeDocument/2006/relationships/hyperlink" Target="https://foreignpolicy.com/2018/11/08/saudi-arabia-and-the-united-arab-emirates-are-starving-yemenis-to-death-mbs-khashoggi-famine-yemen-blockade-houthis/" TargetMode="External"/><Relationship Id="rId31" Type="http://schemas.openxmlformats.org/officeDocument/2006/relationships/hyperlink" Target="https://www.ctc.usma.edu/v2/wp-content/uploads/2015/09/CTC-SENTINEL-8-912.pdf" TargetMode="External"/><Relationship Id="rId52" Type="http://schemas.openxmlformats.org/officeDocument/2006/relationships/hyperlink" Target="http://thediplomat.com/2017/01/democracy-and-human-rights-shouldnt-take-a-backseat-in-us-southeast-asia-policy/" TargetMode="External"/><Relationship Id="rId73" Type="http://schemas.openxmlformats.org/officeDocument/2006/relationships/hyperlink" Target="https://www.defenseone.com/ideas/2018/03/arms-sales-decisions-shouldnt-be-about-jobs/146939/" TargetMode="External"/><Relationship Id="rId78" Type="http://schemas.openxmlformats.org/officeDocument/2006/relationships/hyperlink" Target="https://www.thenation.com/article/donald-trump-is-americas-number-one-weapon-salesman/" TargetMode="External"/><Relationship Id="rId94" Type="http://schemas.openxmlformats.org/officeDocument/2006/relationships/hyperlink" Target="https://thehill.com/opinion/international/379542-saudi-arabia-is-a-critical-american-security-partner-in-the-middle-east" TargetMode="External"/><Relationship Id="rId99" Type="http://schemas.openxmlformats.org/officeDocument/2006/relationships/hyperlink" Target="https://foreignpolicy.com/2012/06/21/why-is-the-u-s-selling-billions-in-weapons-to-autocrats/" TargetMode="External"/><Relationship Id="rId101" Type="http://schemas.openxmlformats.org/officeDocument/2006/relationships/hyperlink" Target="https://www.csis.org/analysis/us-arms-transfer-policy-shaping-way-ahead" TargetMode="External"/><Relationship Id="rId122" Type="http://schemas.openxmlformats.org/officeDocument/2006/relationships/hyperlink" Target="http://en.wikipedia.org/wiki/Barbara_W._Tuchman" TargetMode="External"/><Relationship Id="rId143" Type="http://schemas.openxmlformats.org/officeDocument/2006/relationships/hyperlink" Target="https://www.csis.org/analysis/us-arms-transfer-policy-shaping-way-ahead" TargetMode="External"/><Relationship Id="rId148" Type="http://schemas.openxmlformats.org/officeDocument/2006/relationships/hyperlink" Target="https://nationalinterest.org/feature/what-does-america-get-its-military-aid-24605" TargetMode="External"/><Relationship Id="rId164" Type="http://schemas.openxmlformats.org/officeDocument/2006/relationships/hyperlink" Target="http://online.wsj.com/article/SB10001424127887323893004579057463262293446.html" TargetMode="External"/><Relationship Id="rId4" Type="http://schemas.openxmlformats.org/officeDocument/2006/relationships/settings" Target="settings.xml"/><Relationship Id="rId9" Type="http://schemas.openxmlformats.org/officeDocument/2006/relationships/hyperlink" Target="http://inthesetimes.com/features/us-saudi-arabia-yemen-war-arms-sales.html" TargetMode="External"/><Relationship Id="rId26" Type="http://schemas.openxmlformats.org/officeDocument/2006/relationships/hyperlink" Target="https://www.thenation.com/article/donald-trump-is-americas-number-one-weapon-salesman/" TargetMode="External"/><Relationship Id="rId47" Type="http://schemas.openxmlformats.org/officeDocument/2006/relationships/hyperlink" Target="https://www.washingtonpost.com/opinions/donald-trumps-america-the-rogue-superpower/2018/06/14/c01bb540-6ff7-11e8-afd5-778aca903bbe_story.html?utm_term=.1fa30f94b815" TargetMode="External"/><Relationship Id="rId68" Type="http://schemas.openxmlformats.org/officeDocument/2006/relationships/hyperlink" Target="https://www.washingtonpost.com/news/josh-rogin/wp/2018/10/16/trump-has-it-totally-and-completely-backwards-on-saudi-arms-sales/?utm_term=.043dba066177" TargetMode="External"/><Relationship Id="rId89" Type="http://schemas.openxmlformats.org/officeDocument/2006/relationships/hyperlink" Target="https://www.nytimes.com/2018/02/12/opinion/trump-human-rights.html" TargetMode="External"/><Relationship Id="rId112" Type="http://schemas.openxmlformats.org/officeDocument/2006/relationships/hyperlink" Target="http://www.hrw.org/en/news/2010/01/24/hoge-chair-human-rights-watch-board" TargetMode="External"/><Relationship Id="rId133" Type="http://schemas.openxmlformats.org/officeDocument/2006/relationships/hyperlink" Target="https://www.hudson.org/research/14636-why-breaking-with-saudi-arabia-over-khashoggi-would-hurt-america" TargetMode="External"/><Relationship Id="rId154" Type="http://schemas.openxmlformats.org/officeDocument/2006/relationships/hyperlink" Target="https://nationalinterest.org/feature/why-congress-supports-saudi-arms-sales-17840" TargetMode="External"/><Relationship Id="rId16" Type="http://schemas.openxmlformats.org/officeDocument/2006/relationships/hyperlink" Target="https://www.cato.org/publications/policy-analysis/risky-business-role-arms-sales-us-foreign-policy" TargetMode="External"/><Relationship Id="rId37" Type="http://schemas.openxmlformats.org/officeDocument/2006/relationships/hyperlink" Target="https://www.washingtonexaminer.com/opinion/the-us-sold-weapons-that-ended-up-in-terrorists-hands-and-congress-shrugs" TargetMode="External"/><Relationship Id="rId58" Type="http://schemas.openxmlformats.org/officeDocument/2006/relationships/hyperlink" Target="https://www.forumarmstrade.org/blog/improved-prospects-for-us-arms-sales-restraint-look-to-congress" TargetMode="External"/><Relationship Id="rId79" Type="http://schemas.openxmlformats.org/officeDocument/2006/relationships/hyperlink" Target="https://nationalinterest.org/feature/what-does-america-get-its-military-aid-24605" TargetMode="External"/><Relationship Id="rId102" Type="http://schemas.openxmlformats.org/officeDocument/2006/relationships/hyperlink" Target="http://www.ipsnews.net/2019/04/us-western-arms-yemen-conflict-signal-potential-war-crime-charges/" TargetMode="External"/><Relationship Id="rId123" Type="http://schemas.openxmlformats.org/officeDocument/2006/relationships/hyperlink" Target="https://foreignpolicy.com/2019/01/24/trump-and-may-are-discrediting-democracy-shutdown-brexit-china-russia-authoritarian-model/" TargetMode="External"/><Relationship Id="rId144" Type="http://schemas.openxmlformats.org/officeDocument/2006/relationships/hyperlink" Target="https://www.cnn.com/2018/04/19/politics/trump-us-arms-sales-policy/index.html" TargetMode="External"/><Relationship Id="rId90" Type="http://schemas.openxmlformats.org/officeDocument/2006/relationships/hyperlink" Target="https://winwithoutwar.org/win-without-war-amid-shift-from-trump-congress-must-stay-focused-on-ending-u-s-involvement-in-yemen-war/" TargetMode="External"/><Relationship Id="rId165" Type="http://schemas.openxmlformats.org/officeDocument/2006/relationships/fontTable" Target="fontTable.xml"/><Relationship Id="rId27" Type="http://schemas.openxmlformats.org/officeDocument/2006/relationships/hyperlink" Target="https://www.cato.org/publications/commentary/moving-backwards-middle-east-arms-sales" TargetMode="External"/><Relationship Id="rId48" Type="http://schemas.openxmlformats.org/officeDocument/2006/relationships/hyperlink" Target="https://www.theguardian.com/commentisfree/libertycentral/2011/jan/04/human-rights-imperialism" TargetMode="External"/><Relationship Id="rId69" Type="http://schemas.openxmlformats.org/officeDocument/2006/relationships/hyperlink" Target="https://www.nytimes.com/2018/10/14/us/politics/trump-saudi-arabia-arms-deal.html" TargetMode="External"/><Relationship Id="rId113" Type="http://schemas.openxmlformats.org/officeDocument/2006/relationships/hyperlink" Target="https://www.theguardian.com/commentisfree/2009/jun/23/human-rights-imperialism-western-values" TargetMode="External"/><Relationship Id="rId134" Type="http://schemas.openxmlformats.org/officeDocument/2006/relationships/hyperlink" Target="https://www.csis.org/analysis/us-arms-transfer-policy-shaping-way-ahead" TargetMode="External"/><Relationship Id="rId80" Type="http://schemas.openxmlformats.org/officeDocument/2006/relationships/hyperlink" Target="https://www.washingtonpost.com/news/opinions/wp/2018/10/19/why-transactional-foreign-policy-is-destined-to-fail/?utm_term=.46ee0d235054" TargetMode="External"/><Relationship Id="rId155" Type="http://schemas.openxmlformats.org/officeDocument/2006/relationships/hyperlink" Target="https://nationalinterest.org/feature/why-congress-supports-saudi-arms-sales-178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498AA-AF2A-1A43-B4C4-90C72B5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C:\Users\debateadmin\AppData\Roaming\Microsoft\Templates\Debate.dotm</Template>
  <TotalTime>47</TotalTime>
  <Pages>1</Pages>
  <Words>150102</Words>
  <Characters>855586</Characters>
  <Application>Microsoft Office Word</Application>
  <DocSecurity>0</DocSecurity>
  <Lines>7129</Lines>
  <Paragraphs>2007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debateadmin</dc:creator>
  <cp:keywords>5.1.1</cp:keywords>
  <dc:description/>
  <cp:lastModifiedBy>Microsoft Office User</cp:lastModifiedBy>
  <cp:revision>8</cp:revision>
  <dcterms:created xsi:type="dcterms:W3CDTF">2019-06-21T01:13:00Z</dcterms:created>
  <dcterms:modified xsi:type="dcterms:W3CDTF">2019-07-29T20:03:00Z</dcterms:modified>
</cp:coreProperties>
</file>