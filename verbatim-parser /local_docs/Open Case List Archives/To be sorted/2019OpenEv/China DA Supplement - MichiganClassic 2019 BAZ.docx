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66D38E" w14:textId="4B6D1A85" w:rsidR="006D2A20" w:rsidRDefault="00EC4F1C" w:rsidP="00AA04DA">
      <w:pPr>
        <w:pStyle w:val="Heading1"/>
      </w:pPr>
      <w:bookmarkStart w:id="0" w:name="_GoBack"/>
      <w:bookmarkEnd w:id="0"/>
      <w:r>
        <w:t>--</w:t>
      </w:r>
      <w:r w:rsidR="001075AE">
        <w:t>China Supplement</w:t>
      </w:r>
      <w:r>
        <w:t>--</w:t>
      </w:r>
    </w:p>
    <w:p w14:paraId="502630A2" w14:textId="43CB8980" w:rsidR="00F01223" w:rsidRDefault="00861B67" w:rsidP="00AA04DA">
      <w:pPr>
        <w:pStyle w:val="Heading1"/>
      </w:pPr>
      <w:r>
        <w:t>Mechanics</w:t>
      </w:r>
    </w:p>
    <w:p w14:paraId="2D732608" w14:textId="37786832" w:rsidR="00861B67" w:rsidRDefault="00861B67" w:rsidP="00861B67">
      <w:pPr>
        <w:pStyle w:val="Heading2"/>
      </w:pPr>
      <w:r>
        <w:t>Uniqueness</w:t>
      </w:r>
    </w:p>
    <w:p w14:paraId="2131154B" w14:textId="3B963DD1" w:rsidR="0041232B" w:rsidRDefault="0041232B" w:rsidP="0041232B">
      <w:pPr>
        <w:pStyle w:val="Heading3"/>
      </w:pPr>
      <w:r>
        <w:t>U</w:t>
      </w:r>
      <w:r w:rsidR="00861B67">
        <w:t>- market growth</w:t>
      </w:r>
    </w:p>
    <w:p w14:paraId="29214E55" w14:textId="77777777" w:rsidR="000347AF" w:rsidRDefault="000347AF" w:rsidP="0041232B">
      <w:pPr>
        <w:pStyle w:val="Heading4"/>
      </w:pPr>
      <w:r>
        <w:t>Manufacturing shift overcomes slow growth</w:t>
      </w:r>
    </w:p>
    <w:p w14:paraId="7987C0BA" w14:textId="77777777" w:rsidR="0041232B" w:rsidRDefault="0041232B" w:rsidP="0041232B">
      <w:r w:rsidRPr="004E4287">
        <w:rPr>
          <w:rStyle w:val="Style13ptBold"/>
        </w:rPr>
        <w:t>Zhenhua Lu 19,</w:t>
      </w:r>
      <w:r w:rsidRPr="004E4287">
        <w:t xml:space="preserve"> Lu covers US-China bilateral diplomacy and defense for the Post and was previously a Beijing and Brussels correspondent for the 21st Century Business Herald</w:t>
      </w:r>
      <w:r>
        <w:t xml:space="preserve"> </w:t>
      </w:r>
      <w:r w:rsidRPr="004E4287">
        <w:t xml:space="preserve">[Zhenhua Lu, </w:t>
      </w:r>
      <w:r>
        <w:t>3</w:t>
      </w:r>
      <w:r w:rsidRPr="004E4287">
        <w:t>-</w:t>
      </w:r>
      <w:r>
        <w:t>12</w:t>
      </w:r>
      <w:r w:rsidRPr="004E4287">
        <w:t>-</w:t>
      </w:r>
      <w:r>
        <w:t>2019</w:t>
      </w:r>
      <w:r w:rsidRPr="004E4287">
        <w:t>, accessed 7-11-2019, "China is world’s biggest exporter of armed drones, says report", South China Morning Post, https://www.scmp.com/news/china/military/article/2189604/china-sells-weapons-more-countries-and-biggest-exporter-armed]//Lex AT</w:t>
      </w:r>
    </w:p>
    <w:p w14:paraId="67F996A1" w14:textId="77777777" w:rsidR="0041232B" w:rsidRDefault="0041232B" w:rsidP="0041232B">
      <w:r w:rsidRPr="004E4287">
        <w:rPr>
          <w:sz w:val="16"/>
        </w:rPr>
        <w:t xml:space="preserve">The main buyers of the Chinese drones are Middle Eastern countries, including Egypt, Iraq, Jordan, Saudi Arabia and the United Arab Emirates. </w:t>
      </w:r>
      <w:r w:rsidRPr="004E4287">
        <w:rPr>
          <w:u w:val="single"/>
        </w:rPr>
        <w:t>Nan Tian, a researcher with SIPRI’s arms transfers and military expenditure programme, said China’s military technology advances – with more emphasis on developing its own weapons – were a key reason for the slower growth in arms exports, along with its defence budget.</w:t>
      </w:r>
      <w:r>
        <w:rPr>
          <w:u w:val="single"/>
        </w:rPr>
        <w:t xml:space="preserve"> </w:t>
      </w:r>
      <w:r w:rsidRPr="004E4287">
        <w:rPr>
          <w:u w:val="single"/>
        </w:rPr>
        <w:t>“Previously, China relied on foreign countries such as Russia, Ukraine and France in developing its own armament industry,” Nan said. “Now, it has increasingly turned to domestic manufacturers such as AVIC and Norinco in arms exports.”</w:t>
      </w:r>
      <w:r>
        <w:rPr>
          <w:u w:val="single"/>
        </w:rPr>
        <w:t xml:space="preserve"> </w:t>
      </w:r>
      <w:r w:rsidRPr="004E4287">
        <w:rPr>
          <w:sz w:val="16"/>
        </w:rPr>
        <w:t>He added that armed drones had been “one of the most visible technological developments” made by Chinese arms producers. As export growth has slowed, China’s military spending has been increasing at a more modest pace. Last week, Beijing said the defence budget would rise 7.5 per cent for 2019, the fourth consecutive year of single-digit spending growth for the People’s Liberation Army.</w:t>
      </w:r>
    </w:p>
    <w:p w14:paraId="6D149074" w14:textId="0DCE43D6" w:rsidR="0041232B" w:rsidRDefault="0041232B" w:rsidP="0041232B">
      <w:pPr>
        <w:pStyle w:val="Heading4"/>
      </w:pPr>
      <w:r>
        <w:t>China has boosted arms exports by 74% and over 44 countries-</w:t>
      </w:r>
    </w:p>
    <w:p w14:paraId="48F6968B" w14:textId="77777777" w:rsidR="0041232B" w:rsidRPr="0041232B" w:rsidRDefault="0041232B" w:rsidP="0041232B">
      <w:r w:rsidRPr="0041232B">
        <w:t xml:space="preserve">Shi </w:t>
      </w:r>
      <w:r w:rsidRPr="0041232B">
        <w:rPr>
          <w:rStyle w:val="Style13ptBold"/>
        </w:rPr>
        <w:t>Jiangtao,</w:t>
      </w:r>
      <w:r w:rsidRPr="0041232B">
        <w:t xml:space="preserve"> 2-20-</w:t>
      </w:r>
      <w:r w:rsidRPr="0041232B">
        <w:rPr>
          <w:rStyle w:val="Style13ptBold"/>
        </w:rPr>
        <w:t>17,</w:t>
      </w:r>
      <w:r w:rsidRPr="0041232B">
        <w:t xml:space="preserve"> “China boosts arms exports by 74pc, while cutting reliance on outside providers, report finds,” CNBC, </w:t>
      </w:r>
      <w:hyperlink r:id="rId9" w:history="1">
        <w:r w:rsidRPr="0041232B">
          <w:rPr>
            <w:rStyle w:val="Hyperlink"/>
          </w:rPr>
          <w:t>https://www.cnbc.com/2017/02/20/china-boosts-arms-exports-by-74pc-while-cutting-reliance-on-outside-providers-report-finds.htm</w:t>
        </w:r>
      </w:hyperlink>
    </w:p>
    <w:p w14:paraId="404138E9" w14:textId="0B125617" w:rsidR="0041232B" w:rsidRDefault="0041232B" w:rsidP="0041232B">
      <w:r w:rsidRPr="00F13A3A">
        <w:rPr>
          <w:rStyle w:val="StyleUnderline"/>
          <w:highlight w:val="green"/>
        </w:rPr>
        <w:t>China has become less dependent on arms imports over the past five years</w:t>
      </w:r>
      <w:r w:rsidRPr="00F13A3A">
        <w:rPr>
          <w:rStyle w:val="StyleUnderline"/>
        </w:rPr>
        <w:t xml:space="preserve"> due to increased military capabilities at home, </w:t>
      </w:r>
      <w:r w:rsidRPr="00F13A3A">
        <w:rPr>
          <w:rStyle w:val="StyleUnderline"/>
          <w:highlight w:val="green"/>
        </w:rPr>
        <w:t>while boosting its own exports by 74 per cent</w:t>
      </w:r>
      <w:r w:rsidRPr="00F13A3A">
        <w:rPr>
          <w:rStyle w:val="StyleUnderline"/>
        </w:rPr>
        <w:t xml:space="preserve">, according to a report released on Monday </w:t>
      </w:r>
      <w:r>
        <w:t xml:space="preserve">.The study by the Stockholm International Peace Research Institute also showed a continuing arms race in Asia Pacific amid the escalation of tensions in the South China Sea, with Beijing’s Asian neighbors drastically increasing their arms purchases since 2012. </w:t>
      </w:r>
      <w:r w:rsidRPr="00F13A3A">
        <w:rPr>
          <w:rStyle w:val="StyleUnderline"/>
        </w:rPr>
        <w:t>Comparing two five-year periods between 2007-11 and 2012-16</w:t>
      </w:r>
      <w:r w:rsidRPr="00F13A3A">
        <w:rPr>
          <w:rStyle w:val="StyleUnderline"/>
          <w:highlight w:val="green"/>
        </w:rPr>
        <w:t>, the volume of Chinese exports of major arms increased by 74 per cent</w:t>
      </w:r>
      <w:r w:rsidRPr="00F13A3A">
        <w:rPr>
          <w:rStyle w:val="StyleUnderline"/>
        </w:rPr>
        <w:t>. Its share of the global total of exports rose from 3.8 to 6.2 per cent, making it the third-largest supplier in the world, following the United States and Russia. Unlike the US, which accounts for one-third of exports and supplies at least 100 countries</w:t>
      </w:r>
      <w:r w:rsidRPr="00F13A3A">
        <w:rPr>
          <w:rStyle w:val="StyleUnderline"/>
          <w:highlight w:val="green"/>
        </w:rPr>
        <w:t>, China delivered major arms to 44 countries, mostly in</w:t>
      </w:r>
      <w:r w:rsidRPr="00F13A3A">
        <w:rPr>
          <w:rStyle w:val="StyleUnderline"/>
        </w:rPr>
        <w:t xml:space="preserve"> </w:t>
      </w:r>
      <w:r w:rsidRPr="00F13A3A">
        <w:rPr>
          <w:rStyle w:val="StyleUnderline"/>
          <w:highlight w:val="green"/>
        </w:rPr>
        <w:t>Asia and</w:t>
      </w:r>
      <w:r w:rsidRPr="00F13A3A">
        <w:rPr>
          <w:rStyle w:val="StyleUnderline"/>
        </w:rPr>
        <w:t xml:space="preserve"> </w:t>
      </w:r>
      <w:r w:rsidRPr="00F13A3A">
        <w:rPr>
          <w:rStyle w:val="StyleUnderline"/>
          <w:highlight w:val="green"/>
        </w:rPr>
        <w:t>Africa.</w:t>
      </w:r>
      <w:r w:rsidRPr="00F13A3A">
        <w:rPr>
          <w:rStyle w:val="StyleUnderline"/>
        </w:rPr>
        <w:t xml:space="preserve"> More than 60 per cent of China’s exports went to Pakistan, Bangladesh and Myanmar and another </w:t>
      </w:r>
      <w:r w:rsidRPr="00F13A3A">
        <w:rPr>
          <w:rStyle w:val="StyleUnderline"/>
          <w:highlight w:val="green"/>
        </w:rPr>
        <w:t>22 per cent went to Africa.</w:t>
      </w:r>
      <w:r>
        <w:t xml:space="preserve"> </w:t>
      </w:r>
    </w:p>
    <w:p w14:paraId="5589CFB5" w14:textId="1A065727" w:rsidR="00632291" w:rsidRDefault="00632291" w:rsidP="00632291">
      <w:pPr>
        <w:pStyle w:val="Heading3"/>
      </w:pPr>
      <w:r>
        <w:t>U- influence</w:t>
      </w:r>
    </w:p>
    <w:p w14:paraId="3DA78ECE" w14:textId="3C243ECB" w:rsidR="00F779C6" w:rsidRPr="00622E7E" w:rsidRDefault="00F779C6" w:rsidP="00F779C6">
      <w:pPr>
        <w:pStyle w:val="Heading4"/>
      </w:pPr>
      <w:r w:rsidRPr="00622E7E">
        <w:t>China is expanding its regional sphere of influence---massive uptick in arms sales proves</w:t>
      </w:r>
    </w:p>
    <w:p w14:paraId="601E509F" w14:textId="77777777" w:rsidR="00F779C6" w:rsidRPr="00622E7E" w:rsidRDefault="00F779C6" w:rsidP="00F779C6">
      <w:bookmarkStart w:id="1" w:name="_Hlk13755539"/>
      <w:r w:rsidRPr="00622E7E">
        <w:rPr>
          <w:rStyle w:val="Style13ptBold"/>
        </w:rPr>
        <w:t>CSIS 18</w:t>
      </w:r>
      <w:r w:rsidRPr="00622E7E">
        <w:t xml:space="preserve"> </w:t>
      </w:r>
      <w:r w:rsidRPr="00622E7E">
        <w:rPr>
          <w:sz w:val="18"/>
          <w:szCs w:val="18"/>
        </w:rPr>
        <w:t>– (The Center for Strategic and International Studies is a think tank based in Washington, D.C. Its subdivision called ChinaPower provides an in-depth understanding of the evolving nature of Chinese power relative to other countries. , 4/26/2019 , “How dominant is China in the global arms trade?” , https://chinapower.csis.org/china-global-arms-trade/ , DOA: 7/10/19)//AN</w:t>
      </w:r>
    </w:p>
    <w:bookmarkEnd w:id="1"/>
    <w:p w14:paraId="0607D129" w14:textId="77777777" w:rsidR="00F779C6" w:rsidRPr="00622E7E" w:rsidRDefault="00F779C6" w:rsidP="00F779C6">
      <w:pPr>
        <w:rPr>
          <w:sz w:val="16"/>
        </w:rPr>
      </w:pPr>
      <w:r w:rsidRPr="00622E7E">
        <w:rPr>
          <w:u w:val="single"/>
        </w:rPr>
        <w:t>Most of Beijing’s arms exports are sold to countries close to home</w:t>
      </w:r>
      <w:r w:rsidRPr="00622E7E">
        <w:rPr>
          <w:sz w:val="16"/>
        </w:rPr>
        <w:t xml:space="preserve">. Despite low levels of arms exports throughout the mid-1990s and into the mid-2000s, </w:t>
      </w:r>
      <w:r w:rsidRPr="00622E7E">
        <w:rPr>
          <w:u w:val="single"/>
        </w:rPr>
        <w:t>most of what China did export (82.8 percent) were shipped to countries across Asia</w:t>
      </w:r>
      <w:r w:rsidRPr="00622E7E">
        <w:rPr>
          <w:sz w:val="16"/>
        </w:rPr>
        <w:t xml:space="preserve">. </w:t>
      </w:r>
      <w:r w:rsidRPr="00622E7E">
        <w:rPr>
          <w:u w:val="single"/>
        </w:rPr>
        <w:t xml:space="preserve">This trend has continued as China has emerged as a </w:t>
      </w:r>
      <w:r w:rsidRPr="00622E7E">
        <w:rPr>
          <w:b/>
          <w:bCs/>
          <w:u w:val="single"/>
        </w:rPr>
        <w:t>leader in the global arms trade</w:t>
      </w:r>
      <w:r w:rsidRPr="00622E7E">
        <w:rPr>
          <w:u w:val="single"/>
        </w:rPr>
        <w:t xml:space="preserve">. A combined 62.4 percent of China’s conventional weapons sales since 2008 have found their way </w:t>
      </w:r>
      <w:r w:rsidRPr="00622E7E">
        <w:rPr>
          <w:b/>
          <w:bCs/>
          <w:u w:val="single"/>
        </w:rPr>
        <w:t>to Pakistan, Bangladesh, and Myanmar</w:t>
      </w:r>
      <w:r w:rsidRPr="00622E7E">
        <w:rPr>
          <w:sz w:val="16"/>
        </w:rPr>
        <w:t xml:space="preserve">. Other Asian countries have purchased an additional 11.8 percent of Chinese arms. </w:t>
      </w:r>
      <w:r w:rsidRPr="00622E7E">
        <w:rPr>
          <w:u w:val="single"/>
        </w:rPr>
        <w:t xml:space="preserve">Over the past decade, Chinese arms sales across South and Southeast Asia grew </w:t>
      </w:r>
      <w:r w:rsidRPr="00622E7E">
        <w:rPr>
          <w:b/>
          <w:bCs/>
          <w:u w:val="single"/>
        </w:rPr>
        <w:t>from $386 million in 2008 to $1.5 billion in 2016</w:t>
      </w:r>
      <w:r w:rsidRPr="00622E7E">
        <w:rPr>
          <w:sz w:val="16"/>
        </w:rPr>
        <w:t xml:space="preserve"> before falling to $948 million in 2017. Notwithstanding this growth, China lags other traditional arms exporters to the region. Since 2008, the US has exported $27.2 billion worth of conventional weapons across Asia (not including the Middle East).2 </w:t>
      </w:r>
      <w:r w:rsidRPr="00622E7E">
        <w:rPr>
          <w:u w:val="single"/>
        </w:rPr>
        <w:t xml:space="preserve">Close military ties have paved the way for China to supply </w:t>
      </w:r>
      <w:r w:rsidRPr="00622E7E">
        <w:rPr>
          <w:b/>
          <w:bCs/>
          <w:u w:val="single"/>
        </w:rPr>
        <w:t>Pakistan</w:t>
      </w:r>
      <w:r w:rsidRPr="00622E7E">
        <w:rPr>
          <w:u w:val="single"/>
        </w:rPr>
        <w:t xml:space="preserve"> with more arms than any other country. These exchanges are often tied to political objectives</w:t>
      </w:r>
      <w:r w:rsidRPr="00622E7E">
        <w:rPr>
          <w:sz w:val="16"/>
        </w:rPr>
        <w:t xml:space="preserve">. </w:t>
      </w:r>
      <w:r w:rsidRPr="00622E7E">
        <w:rPr>
          <w:u w:val="single"/>
        </w:rPr>
        <w:t xml:space="preserve">Due in large part to growing cooperation between Beijing and Islamabad on counter-terrorism initiatives, sales surged </w:t>
      </w:r>
      <w:r w:rsidRPr="00622E7E">
        <w:rPr>
          <w:b/>
          <w:bCs/>
          <w:u w:val="single"/>
        </w:rPr>
        <w:t>from $250 million in 2008 to over $750 million in 2009</w:t>
      </w:r>
      <w:r w:rsidRPr="00622E7E">
        <w:rPr>
          <w:u w:val="single"/>
        </w:rPr>
        <w:t>.</w:t>
      </w:r>
      <w:r w:rsidRPr="00622E7E">
        <w:rPr>
          <w:sz w:val="16"/>
        </w:rPr>
        <w:t xml:space="preserve"> In March 2018, Beijing announced the sale of sophisticated optical tracking systems that could be used for nuclear missiles with multiple warheads. This announcement came just weeks after India successfully tested the Agni-V long-range ballistic missile in mid-January. </w:t>
      </w:r>
      <w:r w:rsidRPr="00622E7E">
        <w:rPr>
          <w:u w:val="single"/>
        </w:rPr>
        <w:t>Other purchases highlight close levels of collaboration between China and Pakistan, such as the co-developed JF-17 aircraft</w:t>
      </w:r>
      <w:r w:rsidRPr="00622E7E">
        <w:rPr>
          <w:sz w:val="16"/>
        </w:rPr>
        <w:t xml:space="preserve">. </w:t>
      </w:r>
      <w:r w:rsidRPr="00622E7E">
        <w:rPr>
          <w:rStyle w:val="Style13ptBold"/>
          <w:sz w:val="16"/>
        </w:rPr>
        <w:t>[graph omitted</w:t>
      </w:r>
      <w:r w:rsidRPr="00622E7E">
        <w:rPr>
          <w:rStyle w:val="Style13ptBold"/>
        </w:rPr>
        <w:t>]</w:t>
      </w:r>
      <w:r w:rsidRPr="00622E7E">
        <w:rPr>
          <w:b/>
          <w:bCs/>
          <w:u w:val="single"/>
        </w:rPr>
        <w:t xml:space="preserve"> </w:t>
      </w:r>
      <w:r w:rsidRPr="00622E7E">
        <w:rPr>
          <w:u w:val="single"/>
        </w:rPr>
        <w:t xml:space="preserve">Bangladesh is also a strong buyer of Chinese weapons. Between 2008 and 2017, China provided $1.86 billion of weapons to Bangladesh. This constitutes </w:t>
      </w:r>
      <w:r w:rsidRPr="00622E7E">
        <w:rPr>
          <w:b/>
          <w:bCs/>
          <w:u w:val="single"/>
        </w:rPr>
        <w:t>71.9 percent of Bangladesh’s military acquisitions</w:t>
      </w:r>
      <w:r w:rsidRPr="00622E7E">
        <w:rPr>
          <w:u w:val="single"/>
        </w:rPr>
        <w:t xml:space="preserve"> over this period, making China far and away the biggest supplier of arms to Dhaka</w:t>
      </w:r>
      <w:r w:rsidRPr="00622E7E">
        <w:rPr>
          <w:sz w:val="16"/>
        </w:rPr>
        <w:t xml:space="preserve">. </w:t>
      </w:r>
      <w:r w:rsidRPr="00622E7E">
        <w:rPr>
          <w:u w:val="single"/>
        </w:rPr>
        <w:t>China supports these procurements by offering generous loans and providing its wares at competitive prices</w:t>
      </w:r>
      <w:r w:rsidRPr="00622E7E">
        <w:rPr>
          <w:sz w:val="16"/>
        </w:rPr>
        <w:t xml:space="preserve">. Discounted acquisitions include the 2013 transfer of two used Type-035G Ming-class submarines for Bangladesh for just over $100 million each. Since 2006, </w:t>
      </w:r>
      <w:r w:rsidRPr="00622E7E">
        <w:rPr>
          <w:u w:val="single"/>
        </w:rPr>
        <w:t>China has also supplied Bangladesh with the majority of its small arms, totaling over 16,000 rifles and 4,100 pistols</w:t>
      </w:r>
      <w:r w:rsidRPr="00622E7E">
        <w:rPr>
          <w:sz w:val="16"/>
        </w:rPr>
        <w:t xml:space="preserve">. </w:t>
      </w:r>
      <w:bookmarkStart w:id="2" w:name="_ftn1"/>
      <w:bookmarkEnd w:id="2"/>
      <w:r w:rsidRPr="00622E7E">
        <w:rPr>
          <w:u w:val="single"/>
        </w:rPr>
        <w:t>Myanmar is the third largest market for Chinese arms exports in Asia. Since the easing of sanctions against Myanmar in the early 2010s, it has ramped up its acquisition of foreign arms. This buying spree has enabled China to make considerable inroads</w:t>
      </w:r>
      <w:r w:rsidRPr="00622E7E">
        <w:rPr>
          <w:sz w:val="16"/>
        </w:rPr>
        <w:t xml:space="preserve">. </w:t>
      </w:r>
      <w:r w:rsidRPr="00622E7E">
        <w:rPr>
          <w:u w:val="single"/>
        </w:rPr>
        <w:t xml:space="preserve">Over the last six years, Myanmar has imported </w:t>
      </w:r>
      <w:r w:rsidRPr="00622E7E">
        <w:rPr>
          <w:b/>
          <w:bCs/>
          <w:u w:val="single"/>
        </w:rPr>
        <w:t>$954 million in conventional weapons from China</w:t>
      </w:r>
      <w:r w:rsidRPr="00622E7E">
        <w:rPr>
          <w:sz w:val="16"/>
        </w:rPr>
        <w:t xml:space="preserve">. Higher ticket items include 17 JF-17 aircraft, 12 Chinese Rainbow UAVs, 2 Type-43 Frigates, and 76 Type-92 armored vehicles. </w:t>
      </w:r>
    </w:p>
    <w:p w14:paraId="597D7969" w14:textId="77777777" w:rsidR="00F779C6" w:rsidRDefault="00F779C6" w:rsidP="0041232B"/>
    <w:p w14:paraId="3B3FF101" w14:textId="7FFD7474" w:rsidR="00632291" w:rsidRDefault="00632291" w:rsidP="00632291">
      <w:pPr>
        <w:pStyle w:val="Heading2"/>
      </w:pPr>
      <w:r>
        <w:t>Link Core</w:t>
      </w:r>
    </w:p>
    <w:p w14:paraId="789269E5" w14:textId="4FCB83DA" w:rsidR="00317B8E" w:rsidRDefault="00632291" w:rsidP="00317B8E">
      <w:pPr>
        <w:pStyle w:val="Heading3"/>
      </w:pPr>
      <w:r>
        <w:t>--</w:t>
      </w:r>
      <w:r w:rsidR="00F57E31">
        <w:t>China fills in</w:t>
      </w:r>
      <w:r>
        <w:t>--</w:t>
      </w:r>
    </w:p>
    <w:p w14:paraId="76C47648" w14:textId="77777777" w:rsidR="00900F0F" w:rsidRDefault="00900F0F" w:rsidP="00900F0F">
      <w:pPr>
        <w:pStyle w:val="Heading4"/>
      </w:pPr>
      <w:r>
        <w:t>China’s expanding its spheres of influence to Africa, Latin America, and Asia---it capitalizes off Western restrictions</w:t>
      </w:r>
    </w:p>
    <w:p w14:paraId="69FAA6A2" w14:textId="77777777" w:rsidR="00900F0F" w:rsidRPr="005F52DD" w:rsidRDefault="00900F0F" w:rsidP="00900F0F">
      <w:pPr>
        <w:rPr>
          <w:rStyle w:val="Style13ptBold"/>
          <w:b w:val="0"/>
          <w:bCs/>
        </w:rPr>
      </w:pPr>
      <w:r w:rsidRPr="005F52DD">
        <w:rPr>
          <w:rStyle w:val="Style13ptBold"/>
        </w:rPr>
        <w:t xml:space="preserve">Halder 2-25 </w:t>
      </w:r>
      <w:r w:rsidRPr="0028584C">
        <w:t>– (Ben Halder is a journalist for Ozy who primarily reports on China , 2/25/2019 , “CHINA, THE NEXT BIG SUPPLIER OF HIGH-TECH ARMS TO EMERGING NATIONS” , https://www.ozy.com/fast-forward/china-the-next-big-supplier-of-high-tech-arms-to-emerging-nations/92647 , DOA: 7/11/19)//AN</w:t>
      </w:r>
    </w:p>
    <w:p w14:paraId="4FD78611" w14:textId="77777777" w:rsidR="00900F0F" w:rsidRPr="005F52DD" w:rsidRDefault="00900F0F" w:rsidP="00900F0F">
      <w:pPr>
        <w:rPr>
          <w:sz w:val="14"/>
        </w:rPr>
      </w:pPr>
      <w:r w:rsidRPr="005F52DD">
        <w:rPr>
          <w:u w:val="single"/>
        </w:rPr>
        <w:t>China’s rapid expansion over the past two decades into Africa, Latin America and across Asia has relied on its growing economic resources and has taken the form of heavy investments, funding and infrastructure projects</w:t>
      </w:r>
      <w:r w:rsidRPr="005F52DD">
        <w:rPr>
          <w:sz w:val="14"/>
        </w:rPr>
        <w:t xml:space="preserve">. Its military exports were largely bare-bones equipment. </w:t>
      </w:r>
      <w:r w:rsidRPr="005F52DD">
        <w:rPr>
          <w:u w:val="single"/>
        </w:rPr>
        <w:t xml:space="preserve">Now, the world’s second-largest economy is fast positioning itself as an attractive supplier of relatively </w:t>
      </w:r>
      <w:r w:rsidRPr="004E34C5">
        <w:rPr>
          <w:b/>
          <w:bCs/>
          <w:u w:val="single"/>
        </w:rPr>
        <w:t>affordable high-tech military hardware</w:t>
      </w:r>
      <w:r w:rsidRPr="005F52DD">
        <w:rPr>
          <w:u w:val="single"/>
        </w:rPr>
        <w:t xml:space="preserve"> to an </w:t>
      </w:r>
      <w:r w:rsidRPr="004E34C5">
        <w:rPr>
          <w:b/>
          <w:bCs/>
          <w:u w:val="single"/>
        </w:rPr>
        <w:t>increasing number of emerging economies facing sanctions or restrictions from the West</w:t>
      </w:r>
      <w:r w:rsidRPr="005F52DD">
        <w:rPr>
          <w:sz w:val="14"/>
        </w:rPr>
        <w:t xml:space="preserve">. The </w:t>
      </w:r>
      <w:r w:rsidRPr="005F52DD">
        <w:rPr>
          <w:u w:val="single"/>
        </w:rPr>
        <w:t xml:space="preserve">country’s </w:t>
      </w:r>
      <w:r w:rsidRPr="004E34C5">
        <w:rPr>
          <w:b/>
          <w:bCs/>
          <w:u w:val="single"/>
        </w:rPr>
        <w:t>arms sales to Africa grew by 55 percent</w:t>
      </w:r>
      <w:r w:rsidRPr="005F52DD">
        <w:rPr>
          <w:u w:val="single"/>
        </w:rPr>
        <w:t xml:space="preserve"> between 2012 and 2017 compared to the previous five-year period, totaling $273 million in 2017</w:t>
      </w:r>
      <w:r w:rsidRPr="005F52DD">
        <w:rPr>
          <w:sz w:val="14"/>
        </w:rPr>
        <w:t xml:space="preserve">. Of those sales, </w:t>
      </w:r>
      <w:r w:rsidRPr="005F52DD">
        <w:rPr>
          <w:u w:val="single"/>
        </w:rPr>
        <w:t>42 percent of exports landed in North Africa — a region long plagued by U.S. and European arms embargoes and a more general reluctance from these suppliers to do business</w:t>
      </w:r>
      <w:r w:rsidRPr="005F52DD">
        <w:rPr>
          <w:sz w:val="14"/>
        </w:rPr>
        <w:t xml:space="preserve">. Today, </w:t>
      </w:r>
      <w:r w:rsidRPr="005F52DD">
        <w:rPr>
          <w:u w:val="single"/>
        </w:rPr>
        <w:t>80 percent of trainer jets across Africa are the Chinese-made K-8 planes</w:t>
      </w:r>
      <w:r w:rsidRPr="005F52DD">
        <w:rPr>
          <w:sz w:val="14"/>
        </w:rPr>
        <w:t>, and with advancements in China’s aviation industry, particularly the development of an indigenous jet engine</w:t>
      </w:r>
      <w:r w:rsidRPr="005F52DD">
        <w:rPr>
          <w:u w:val="single"/>
        </w:rPr>
        <w:t>, Chinese aircraft are becoming more attractive to African customers. China is now marketing its indigenous, armed unmanned aerial vehicles (UAVs) to potential buyers in Egypt and Nigeria</w:t>
      </w:r>
      <w:r w:rsidRPr="005F52DD">
        <w:rPr>
          <w:sz w:val="14"/>
        </w:rPr>
        <w:t xml:space="preserve">. Closer to home, </w:t>
      </w:r>
      <w:r w:rsidRPr="005F52DD">
        <w:rPr>
          <w:u w:val="single"/>
        </w:rPr>
        <w:t xml:space="preserve">China in March 2018 announced a deal to sell Pakistan a large-scale optical tracking system used to accelerate the development of intercontinental ballistic missiles capable of carrying nuclear payloads. It was the first example of China </w:t>
      </w:r>
      <w:r w:rsidRPr="004E34C5">
        <w:rPr>
          <w:b/>
          <w:bCs/>
          <w:u w:val="single"/>
        </w:rPr>
        <w:t>exporting sensitive technology</w:t>
      </w:r>
      <w:r w:rsidRPr="005F52DD">
        <w:rPr>
          <w:u w:val="single"/>
        </w:rPr>
        <w:t xml:space="preserve">. Pakistan is facing restrictions from the U.S. on weapons sales because of differences on terrorism and Afghanistan. State-owned China South Industries Group is aggressively pitching its mine-clearing laser gun to international customers such as Myanmar, which already </w:t>
      </w:r>
      <w:r w:rsidRPr="004E34C5">
        <w:rPr>
          <w:b/>
          <w:bCs/>
          <w:u w:val="single"/>
        </w:rPr>
        <w:t>relies on China for 68 percent of its weapons because of E.U. and U.S. sanctions</w:t>
      </w:r>
      <w:r w:rsidRPr="005F52DD">
        <w:rPr>
          <w:sz w:val="14"/>
        </w:rPr>
        <w:t xml:space="preserve">. And </w:t>
      </w:r>
      <w:r w:rsidRPr="005F52DD">
        <w:rPr>
          <w:u w:val="single"/>
        </w:rPr>
        <w:t>Venezuela, which imports 23 percent of its weapons from China, showed off a cache of new Chinese-built military vehicles</w:t>
      </w:r>
      <w:r w:rsidRPr="005F52DD">
        <w:rPr>
          <w:sz w:val="14"/>
        </w:rPr>
        <w:t xml:space="preserve"> at a parade in July 2018. </w:t>
      </w:r>
      <w:r w:rsidRPr="005F52DD">
        <w:rPr>
          <w:u w:val="single"/>
        </w:rPr>
        <w:t>China is also pitching a new generation of laser weapons to Venezuela</w:t>
      </w:r>
      <w:r w:rsidRPr="005F52DD">
        <w:rPr>
          <w:sz w:val="14"/>
        </w:rPr>
        <w:t xml:space="preserve">. These include the China Aerospace Science and Industry Corp.’s LW-30 laser defense system and China Shipbuilding Industry Corp.’s vehicle-mounted laser weapon, both launched at the Zhuhai Air Show in November 2018. </w:t>
      </w:r>
      <w:r w:rsidRPr="005F52DD">
        <w:rPr>
          <w:u w:val="single"/>
        </w:rPr>
        <w:t xml:space="preserve">None of this would have been possible, of course, had China not made significant advances in developing high-tech military equipment in the first place. </w:t>
      </w:r>
      <w:r w:rsidRPr="005F52DD">
        <w:rPr>
          <w:sz w:val="14"/>
        </w:rPr>
        <w:t xml:space="preserve">One such segment of the market is naval technology, where China has made rapid strides in large domestic-built craft, such as corvettes, frigates and submarines. </w:t>
      </w:r>
      <w:r w:rsidRPr="005F52DD">
        <w:rPr>
          <w:u w:val="single"/>
        </w:rPr>
        <w:t xml:space="preserve">Once reliant on Russia for high-end technology, China is now </w:t>
      </w:r>
      <w:r w:rsidRPr="004E34C5">
        <w:rPr>
          <w:b/>
          <w:bCs/>
          <w:u w:val="single"/>
        </w:rPr>
        <w:t>developing heavily customized models of weapons systems</w:t>
      </w:r>
      <w:r w:rsidRPr="005F52DD">
        <w:rPr>
          <w:u w:val="single"/>
        </w:rPr>
        <w:t xml:space="preserve"> specifically for the export market</w:t>
      </w:r>
      <w:r w:rsidRPr="005F52DD">
        <w:rPr>
          <w:sz w:val="14"/>
        </w:rPr>
        <w:t xml:space="preserve">, says Collin Koh, a research fellow at the S. Rajaratnam School of International Studies in Singapore. </w:t>
      </w:r>
      <w:r w:rsidRPr="005F52DD">
        <w:rPr>
          <w:u w:val="single"/>
        </w:rPr>
        <w:t>Pakistan’s four Chinese frigates on order are being loaded with Chinese radar and missile tech, bucking the trend of installing U.S. technology on cheap vessels. Thailand has ordered a $411 million Yuan-class submarine from China to be delivered by 2023. China is also developing cutting-edge maritime weapons systems to complement these ships. In January, photos emerged showing an electromagnetic rail gun adorning the front of a Chinese assault ship, strongly hinting that China developed the cutting-edge, electromagnetic weapon before the rest of the world</w:t>
      </w:r>
      <w:r w:rsidRPr="005F52DD">
        <w:rPr>
          <w:sz w:val="14"/>
        </w:rPr>
        <w:t xml:space="preserve">. The gun replaces the need for explosives by using a magnetic field to project shells with greater speed, distance and accuracy. Such breakthroughs promise to accelerate China’s naval tech export market even further. The need for more cost-effective solutions to naval needs will only rise, says Koh. “This offers room for China to grow its naval export prospects worldwide, with the most plausible exception of North America and Western Europe,” he says. “The one advantage that African countries, and for that matter any other country that considers China as an acceptable arms supplier, will have is that </w:t>
      </w:r>
      <w:r w:rsidRPr="005F52DD">
        <w:rPr>
          <w:u w:val="single"/>
        </w:rPr>
        <w:t xml:space="preserve">the number of suppliers of more advanced equipment is increasing, which </w:t>
      </w:r>
      <w:r w:rsidRPr="004E34C5">
        <w:rPr>
          <w:b/>
          <w:bCs/>
          <w:u w:val="single"/>
        </w:rPr>
        <w:t>improves the bargaining position</w:t>
      </w:r>
      <w:r w:rsidRPr="005F52DD">
        <w:rPr>
          <w:u w:val="single"/>
        </w:rPr>
        <w:t xml:space="preserve">,” </w:t>
      </w:r>
      <w:r w:rsidRPr="005F52DD">
        <w:rPr>
          <w:sz w:val="14"/>
        </w:rPr>
        <w:t xml:space="preserve">says Pieter Wezeman, senior researcher with the SIPRI Arms Transfers and Military Expenditure Programme. Some of </w:t>
      </w:r>
      <w:r w:rsidRPr="005F52DD">
        <w:rPr>
          <w:u w:val="single"/>
        </w:rPr>
        <w:t xml:space="preserve">China’s earliest successes in selling high-tech military equipment came earlier this decade, in the Middle East, with drones. The U.S. has strict rules on who it can sell UAVs to, </w:t>
      </w:r>
      <w:r w:rsidRPr="005F52DD">
        <w:rPr>
          <w:sz w:val="14"/>
        </w:rPr>
        <w:t xml:space="preserve">and several Middle Eastern nations have had requests to America turned down. So, </w:t>
      </w:r>
      <w:r w:rsidRPr="005F52DD">
        <w:rPr>
          <w:u w:val="single"/>
        </w:rPr>
        <w:t>“China stepped in and offered its alternatives,” says Wezeman. Since 2014, Saudi Arabia, UAE, Jordan and Iraq have all bought military drones from China</w:t>
      </w:r>
      <w:r w:rsidRPr="005F52DD">
        <w:rPr>
          <w:sz w:val="14"/>
        </w:rPr>
        <w:t xml:space="preserve">. These UAVs have been deployed in wars against ISIS and in Yemen. </w:t>
      </w:r>
      <w:r w:rsidRPr="005F52DD">
        <w:rPr>
          <w:u w:val="single"/>
        </w:rPr>
        <w:t xml:space="preserve">But the country’s willingness to sell weapons systems to virtually anyone gives China a distinct edge in </w:t>
      </w:r>
      <w:r w:rsidRPr="004E34C5">
        <w:rPr>
          <w:b/>
          <w:bCs/>
          <w:u w:val="single"/>
        </w:rPr>
        <w:t>carving out a niche for itself</w:t>
      </w:r>
      <w:r w:rsidRPr="005F52DD">
        <w:rPr>
          <w:u w:val="single"/>
        </w:rPr>
        <w:t xml:space="preserve"> in the global arms market, and its </w:t>
      </w:r>
      <w:r w:rsidRPr="004E34C5">
        <w:rPr>
          <w:b/>
          <w:bCs/>
          <w:u w:val="single"/>
        </w:rPr>
        <w:t>ability to deliver high-tech machines at cheaper rates</w:t>
      </w:r>
      <w:r w:rsidRPr="005F52DD">
        <w:rPr>
          <w:u w:val="single"/>
        </w:rPr>
        <w:t xml:space="preserve"> than competitors also attracts potential buyers.</w:t>
      </w:r>
      <w:r w:rsidRPr="005F52DD">
        <w:rPr>
          <w:sz w:val="14"/>
        </w:rPr>
        <w:t xml:space="preserve"> China’s most advanced UAV, the CH-5 Rainbow, costs half as much as the $16.9 million U.S.-made Reaper. China’s base model can be acquired for just $1 million. Four of China’s Type 054A frigates were recently ordered by Pakistan at a unit cost of $250 million, compared to a price tag of $466 million for the similarly sized French-built La Fayette model. Speaking to the Global Times newspaper, one of the Chinese Communist Party’s mouthpieces, Beijing-based military analyst Wei Dongxu claimed in November that the country’s new HD-1 supersonic missile, known as an aircraft carrier killer, would hit the market at a significantly lower price than existing products. This includes undercutting the $2.75 million BrahMos missile, developed by Russia and India.</w:t>
      </w:r>
    </w:p>
    <w:p w14:paraId="65AB4CAA" w14:textId="77777777" w:rsidR="00F57E31" w:rsidRPr="00B221A8" w:rsidRDefault="00F57E31" w:rsidP="00F57E31">
      <w:pPr>
        <w:pStyle w:val="Heading4"/>
        <w:rPr>
          <w:sz w:val="24"/>
          <w:szCs w:val="20"/>
        </w:rPr>
      </w:pPr>
      <w:r w:rsidRPr="00B221A8">
        <w:rPr>
          <w:sz w:val="24"/>
          <w:szCs w:val="20"/>
        </w:rPr>
        <w:t>A decrease in US sales means China will fill-in strategically around US tech and politics</w:t>
      </w:r>
    </w:p>
    <w:p w14:paraId="77A913DC" w14:textId="77777777" w:rsidR="00F57E31" w:rsidRPr="00B221A8" w:rsidRDefault="00F57E31" w:rsidP="00F57E31">
      <w:pPr>
        <w:rPr>
          <w:sz w:val="14"/>
          <w:szCs w:val="14"/>
        </w:rPr>
      </w:pPr>
      <w:r w:rsidRPr="00B221A8">
        <w:rPr>
          <w:rStyle w:val="Style13ptBold"/>
          <w:sz w:val="24"/>
          <w:szCs w:val="20"/>
        </w:rPr>
        <w:t>Farley, 17</w:t>
      </w:r>
      <w:r w:rsidRPr="00B221A8">
        <w:rPr>
          <w:sz w:val="20"/>
          <w:szCs w:val="20"/>
        </w:rPr>
        <w:t xml:space="preserve"> </w:t>
      </w:r>
      <w:r w:rsidRPr="00B221A8">
        <w:rPr>
          <w:sz w:val="14"/>
          <w:szCs w:val="14"/>
        </w:rPr>
        <w:t xml:space="preserve">[Robert, senior lecturer at the Patterson School of Diplomacy and International Commerce and a visiting professor at the U.S. Army War College, The Diplomat,11-21-2017, "Can China Replace the United States as the World's Top Arms Dealer?", Diplomat, </w:t>
      </w:r>
      <w:hyperlink r:id="rId10" w:history="1">
        <w:r w:rsidRPr="00B221A8">
          <w:rPr>
            <w:rStyle w:val="Hyperlink"/>
            <w:sz w:val="14"/>
            <w:szCs w:val="14"/>
          </w:rPr>
          <w:t>https://thediplomat.com/2017/11/can-china-replace-the-us-as-the-worlds-top-arms-dealer/</w:t>
        </w:r>
      </w:hyperlink>
      <w:r w:rsidRPr="00B221A8">
        <w:rPr>
          <w:sz w:val="14"/>
          <w:szCs w:val="14"/>
        </w:rPr>
        <w:t>, 7-12-2019]</w:t>
      </w:r>
    </w:p>
    <w:p w14:paraId="2C6BD3A9" w14:textId="77777777" w:rsidR="00F57E31" w:rsidRDefault="00F57E31" w:rsidP="00F57E31">
      <w:pPr>
        <w:rPr>
          <w:rStyle w:val="Emphasis"/>
          <w:sz w:val="20"/>
          <w:szCs w:val="20"/>
        </w:rPr>
      </w:pPr>
      <w:r w:rsidRPr="00B221A8">
        <w:rPr>
          <w:sz w:val="14"/>
          <w:szCs w:val="20"/>
        </w:rPr>
        <w:t xml:space="preserve">In his recent tour of East Asia, Donald Trump made a point of touting U.S. arms sales, which bring cash to the United States and jobs to American workers. Trump’s point is straightforward, if not often acknowledged in U.S. policy circles: arms sales not only extend U.S. influence, but also benefit the United States economically. </w:t>
      </w:r>
      <w:r w:rsidRPr="00B221A8">
        <w:rPr>
          <w:rStyle w:val="StyleUnderline"/>
          <w:sz w:val="20"/>
          <w:szCs w:val="20"/>
        </w:rPr>
        <w:t>The U</w:t>
      </w:r>
      <w:r w:rsidRPr="00B221A8">
        <w:rPr>
          <w:sz w:val="14"/>
          <w:szCs w:val="20"/>
        </w:rPr>
        <w:t xml:space="preserve">nited </w:t>
      </w:r>
      <w:r w:rsidRPr="00B221A8">
        <w:rPr>
          <w:rStyle w:val="StyleUnderline"/>
          <w:sz w:val="20"/>
          <w:szCs w:val="20"/>
        </w:rPr>
        <w:t>S</w:t>
      </w:r>
      <w:r w:rsidRPr="00B221A8">
        <w:rPr>
          <w:sz w:val="14"/>
          <w:szCs w:val="20"/>
        </w:rPr>
        <w:t xml:space="preserve">tates </w:t>
      </w:r>
      <w:r w:rsidRPr="00B221A8">
        <w:rPr>
          <w:rStyle w:val="StyleUnderline"/>
          <w:sz w:val="20"/>
          <w:szCs w:val="20"/>
        </w:rPr>
        <w:t>has enjoyed a dominant global position in arms transfers since at least the early 1990s, despite export restrictions</w:t>
      </w:r>
      <w:r w:rsidRPr="00B221A8">
        <w:rPr>
          <w:sz w:val="20"/>
          <w:szCs w:val="20"/>
          <w:u w:val="single"/>
        </w:rPr>
        <w:t xml:space="preserve"> that occasionally restrict transfers for political and technological reasons</w:t>
      </w:r>
      <w:r w:rsidRPr="00B221A8">
        <w:rPr>
          <w:sz w:val="14"/>
          <w:szCs w:val="20"/>
        </w:rPr>
        <w:t xml:space="preserve">. </w:t>
      </w:r>
      <w:r w:rsidRPr="00B221A8">
        <w:rPr>
          <w:sz w:val="20"/>
          <w:szCs w:val="20"/>
          <w:u w:val="single"/>
        </w:rPr>
        <w:t>U.S. market position depends on two factors; the technological superiority of U.S. equipment, and the political value in establishing a defense relationship with the United States</w:t>
      </w:r>
      <w:r w:rsidRPr="00B221A8">
        <w:rPr>
          <w:sz w:val="14"/>
          <w:szCs w:val="20"/>
        </w:rPr>
        <w:t xml:space="preserve">. Historically, </w:t>
      </w:r>
      <w:r w:rsidRPr="00B221A8">
        <w:rPr>
          <w:sz w:val="20"/>
          <w:szCs w:val="20"/>
          <w:u w:val="single"/>
        </w:rPr>
        <w:t>China arms export strategy has been built around exploiting the edges of these U.S. advantages</w:t>
      </w:r>
      <w:r w:rsidRPr="00B221A8">
        <w:rPr>
          <w:sz w:val="14"/>
          <w:szCs w:val="20"/>
        </w:rPr>
        <w:t xml:space="preserve">. First, </w:t>
      </w:r>
      <w:r w:rsidRPr="00B221A8">
        <w:rPr>
          <w:sz w:val="20"/>
          <w:szCs w:val="20"/>
          <w:u w:val="single"/>
        </w:rPr>
        <w:t>China sells military equipment at</w:t>
      </w:r>
      <w:r w:rsidRPr="00B221A8">
        <w:rPr>
          <w:rStyle w:val="Emphasis"/>
          <w:sz w:val="20"/>
          <w:szCs w:val="20"/>
        </w:rPr>
        <w:t xml:space="preserve"> much lower prices that the United States</w:t>
      </w:r>
      <w:r w:rsidRPr="00B221A8">
        <w:rPr>
          <w:sz w:val="20"/>
          <w:szCs w:val="20"/>
          <w:u w:val="single"/>
        </w:rPr>
        <w:t xml:space="preserve">, which for some types of equipment (and some sellers) is ideal. Second, </w:t>
      </w:r>
      <w:r w:rsidRPr="00B221A8">
        <w:rPr>
          <w:rStyle w:val="Emphasis"/>
          <w:sz w:val="20"/>
          <w:szCs w:val="20"/>
        </w:rPr>
        <w:t>China will sell to just about any customer</w:t>
      </w:r>
      <w:r w:rsidRPr="00B221A8">
        <w:rPr>
          <w:sz w:val="20"/>
          <w:szCs w:val="20"/>
          <w:u w:val="single"/>
        </w:rPr>
        <w:t>.</w:t>
      </w:r>
      <w:r w:rsidRPr="00B221A8">
        <w:rPr>
          <w:sz w:val="14"/>
          <w:szCs w:val="20"/>
        </w:rPr>
        <w:t xml:space="preserve"> But it </w:t>
      </w:r>
      <w:r w:rsidRPr="00B221A8">
        <w:rPr>
          <w:rStyle w:val="Emphasis"/>
          <w:sz w:val="20"/>
          <w:szCs w:val="20"/>
        </w:rPr>
        <w:t xml:space="preserve">may not be too long before the United States needs to worry about competition </w:t>
      </w:r>
      <w:r w:rsidRPr="00B221A8">
        <w:rPr>
          <w:sz w:val="20"/>
          <w:szCs w:val="20"/>
          <w:u w:val="single"/>
        </w:rPr>
        <w:t>directly in its niche. China is taking steps to modernize the relationship between its defense industrial base and its technology sector, with the hope of generating investment in firms that work at the juncture between the latter and the former.</w:t>
      </w:r>
      <w:r w:rsidRPr="00B221A8">
        <w:rPr>
          <w:sz w:val="14"/>
          <w:szCs w:val="20"/>
        </w:rPr>
        <w:t xml:space="preserve"> Leveraging the relationship between civilian and military technology is how the United State achieved military superiority over the Soviet Union during the Cold War. It’s also been a preoccupation of advocates of the “Third Offset,” which hopes to further harness the U.S. tech sector in the service of maintaining American superiority in military technology. And </w:t>
      </w:r>
      <w:r w:rsidRPr="00B221A8">
        <w:rPr>
          <w:sz w:val="20"/>
          <w:szCs w:val="20"/>
          <w:u w:val="single"/>
        </w:rPr>
        <w:t>there are indications that the Chinese are ever-more-ready to challenge the United States in this arena</w:t>
      </w:r>
      <w:r w:rsidRPr="00B221A8">
        <w:rPr>
          <w:sz w:val="14"/>
          <w:szCs w:val="20"/>
        </w:rPr>
        <w:t xml:space="preserve">. The </w:t>
      </w:r>
      <w:r w:rsidRPr="00B221A8">
        <w:rPr>
          <w:sz w:val="20"/>
          <w:szCs w:val="20"/>
          <w:u w:val="single"/>
        </w:rPr>
        <w:t>Chinese defense industry remains far more autarkic than the United States’, and is still largely state controlled. But allowing heavy civilian investment into military-related civilian industries, as well as focusing on building linkages between civilian industries and the military, could accelerate Chinese innovation</w:t>
      </w:r>
      <w:r w:rsidRPr="00B221A8">
        <w:rPr>
          <w:sz w:val="14"/>
          <w:szCs w:val="20"/>
        </w:rPr>
        <w:t xml:space="preserve">. If </w:t>
      </w:r>
      <w:r w:rsidRPr="00B221A8">
        <w:rPr>
          <w:sz w:val="20"/>
          <w:szCs w:val="20"/>
          <w:u w:val="single"/>
        </w:rPr>
        <w:t xml:space="preserve">China can successfully connect its burgeoning tech industry with its defense industrial base (a project that even the United States has struggled with), then it can accomplish something </w:t>
      </w:r>
      <w:r w:rsidRPr="00B221A8">
        <w:rPr>
          <w:sz w:val="14"/>
          <w:szCs w:val="20"/>
        </w:rPr>
        <w:t xml:space="preserve">that the Soviet Union utterly failed at. Obviously, many obstacles remain, some of which the United States also faces. The task of integrating China’s state-owned defense giants with its private sector tech companies will be enormously complicated, with many potential pitfalls. Not the least of these is convincing Chinese tech firms that their technologies are safe in the hands of state-owned defense giants, a task that is probably even more difficult than getting U.S. tech firms to work with Lockheed Martin and Raytheon. The eventual outcome might look something like the European model, where large, state-controlled defense firms have a tolerably good relationship with the civilian sector. The difference would be that, as in the United States, the defense industrial base can count on huge, consistent government outlays. </w:t>
      </w:r>
      <w:r w:rsidRPr="00B221A8">
        <w:rPr>
          <w:rStyle w:val="Emphasis"/>
          <w:sz w:val="20"/>
          <w:szCs w:val="20"/>
        </w:rPr>
        <w:t>If China can square the circle, it can compete with the United States not only on the air and at sea, but also in the international arms market.</w:t>
      </w:r>
      <w:r w:rsidRPr="00B221A8">
        <w:rPr>
          <w:sz w:val="14"/>
          <w:szCs w:val="20"/>
        </w:rPr>
        <w:t xml:space="preserve"> </w:t>
      </w:r>
      <w:r w:rsidRPr="00B221A8">
        <w:rPr>
          <w:sz w:val="20"/>
          <w:szCs w:val="20"/>
          <w:u w:val="single"/>
        </w:rPr>
        <w:t xml:space="preserve">Chinese arms in the hands of traditional U.S. export partners may not be quite as dangerous as those in Chinese hands, </w:t>
      </w:r>
      <w:r w:rsidRPr="00B221A8">
        <w:rPr>
          <w:rStyle w:val="Emphasis"/>
          <w:sz w:val="20"/>
          <w:szCs w:val="20"/>
        </w:rPr>
        <w:t>but they have the potential to undercut a dominant U.S. market position.</w:t>
      </w:r>
    </w:p>
    <w:p w14:paraId="3F0320A0" w14:textId="77777777" w:rsidR="00980F51" w:rsidRPr="00523827" w:rsidRDefault="00980F51" w:rsidP="00980F51">
      <w:pPr>
        <w:pStyle w:val="Heading4"/>
      </w:pPr>
      <w:r>
        <w:t>China has and will continue to fill-in US sales to fight for influence – empirics prove</w:t>
      </w:r>
    </w:p>
    <w:p w14:paraId="76075DB5" w14:textId="77777777" w:rsidR="00980F51" w:rsidRDefault="00980F51" w:rsidP="00980F51">
      <w:r w:rsidRPr="00523827">
        <w:rPr>
          <w:rStyle w:val="Style13ptBold"/>
        </w:rPr>
        <w:t xml:space="preserve">Huang, 18 </w:t>
      </w:r>
      <w:r>
        <w:t xml:space="preserve">[Kristin, Senior China reporter, who focuses on diplomacy and defence. She joined the Post in 2016 and previously reported for China Review News Agency, 3/12/2018, "China’s arms sales rise as it vies with US for global influence",South China Morning Post, </w:t>
      </w:r>
      <w:hyperlink r:id="rId11" w:history="1">
        <w:r w:rsidRPr="00EF046A">
          <w:rPr>
            <w:rStyle w:val="Hyperlink"/>
          </w:rPr>
          <w:t>https://www.scmp.com/news/china/diplomacy-defence/article/2136877/chinas-arms-sales-rise-it-vies-us-influence-world-stage</w:t>
        </w:r>
      </w:hyperlink>
      <w:r>
        <w:t>, 7-12-2019]</w:t>
      </w:r>
    </w:p>
    <w:p w14:paraId="13A2E2D1" w14:textId="77777777" w:rsidR="00980F51" w:rsidRPr="006631CA" w:rsidRDefault="00980F51" w:rsidP="00980F51">
      <w:pPr>
        <w:rPr>
          <w:u w:val="single"/>
        </w:rPr>
      </w:pPr>
      <w:r w:rsidRPr="006631CA">
        <w:rPr>
          <w:u w:val="single"/>
        </w:rPr>
        <w:t>The rivalry between America and China has seen both sides step up international arms sales and transfers as they seek to strengthen military ties with key allies</w:t>
      </w:r>
      <w:r w:rsidRPr="006631CA">
        <w:rPr>
          <w:sz w:val="16"/>
        </w:rPr>
        <w:t xml:space="preserve">, according to a report published on Monday. </w:t>
      </w:r>
      <w:r w:rsidRPr="006631CA">
        <w:rPr>
          <w:u w:val="single"/>
        </w:rPr>
        <w:t>The study by</w:t>
      </w:r>
      <w:r w:rsidRPr="006631CA">
        <w:rPr>
          <w:sz w:val="16"/>
        </w:rPr>
        <w:t xml:space="preserve"> the Stockholm International Peace Research Institute (</w:t>
      </w:r>
      <w:r w:rsidRPr="006631CA">
        <w:rPr>
          <w:u w:val="single"/>
        </w:rPr>
        <w:t>SIPRI</w:t>
      </w:r>
      <w:r w:rsidRPr="006631CA">
        <w:rPr>
          <w:sz w:val="16"/>
        </w:rPr>
        <w:t xml:space="preserve">), which </w:t>
      </w:r>
      <w:r w:rsidRPr="006631CA">
        <w:rPr>
          <w:u w:val="single"/>
        </w:rPr>
        <w:t xml:space="preserve">examined the volume of international transfers of major weapons between 2008 and 2017, showed China’s arms exports represented 5.7 per cent of the world’s share of arms </w:t>
      </w:r>
      <w:r w:rsidRPr="006631CA">
        <w:rPr>
          <w:sz w:val="16"/>
        </w:rPr>
        <w:t xml:space="preserve">exports between 2013-17 – up by more than a third from the 4.6 per cent recorded between 2008-12. The report was published a week after China unveiled an 8.1 per cent increase in military spending over a three-year period, although China’s state media defended the rise as proportionate and low, adding that it would not lead to an arms race with the United States. The administration of US President Donald Trump has dubbed China as a “rival”, and the latest SIPRI report shows how the US has used arms transfers as a foreign policy tool to offset Beijing’s growing influence. For example, US arms deliveries to India grew by 557 per cent between 2008 and 2017, the year China and India became embroiled in a protracted border dispute over the Doklam region in the Himalayas. “This development is part of the growing strategic partnership between the two countries under which the USA has begun to supply India with advanced military equipment,” the report said. The US has also started to increase its security cooperation with Vietnam, which is embroiled in a dispute with Beijing over the South China Sea. In 2017 it delivered one patrol ship, the USS Morgenthau, to Vietnam – the first major US arms transfer to that country. Tensions between China and Japan in the East China Sea also saw Japan moving closer to the US, the report said. It said Tokyo turned to the US for several types of advanced weapons between 2013 and 2017, including the first batches of a total of 42 combat aircraft. Japan also ordered advanced air and missile defence systems from the US in the same period. But </w:t>
      </w:r>
      <w:r w:rsidRPr="006631CA">
        <w:rPr>
          <w:u w:val="single"/>
        </w:rPr>
        <w:t>in cases where US relations with other countries had deteriorated the result was a fall in arms transfers. For example, the report said that Venezuela, which once relied on the US as its main arms supplier, had rebuilt its armed forces with weapons from China and Russia after ties with Washington soured</w:t>
      </w:r>
      <w:r w:rsidRPr="006631CA">
        <w:rPr>
          <w:sz w:val="16"/>
        </w:rPr>
        <w:t xml:space="preserve"> following the Hugo Chavez’s election as president in 1999. </w:t>
      </w:r>
      <w:r w:rsidRPr="006631CA">
        <w:rPr>
          <w:u w:val="single"/>
        </w:rPr>
        <w:t>As China became increasingly capable of producing its own advanced weapons, its arms exports increased by 38 per cent and its arms imports decreased by 19 per cent in 2013-2017 compared with 2008-2012. The report showed China delivered major arms to 48 countries in the past five years, with Pakistan topping the list, followed by Bangladesh and Algeria.</w:t>
      </w:r>
      <w:r w:rsidRPr="006631CA">
        <w:rPr>
          <w:sz w:val="16"/>
        </w:rPr>
        <w:t xml:space="preserve"> “China was the largest arms supplier to Pakistan in 2008–12 and 2013–17. Although the volume of China’s arms exports to Pakistan remained roughly the same in both periods, its share of Pakistan’s arms imports rose from 45 per cent in 2008–12 to 70 per cent in 2013–17 due to the overall decrease in Pakistan’s arms imports between those periods,” the report stated. </w:t>
      </w:r>
      <w:r w:rsidRPr="006631CA">
        <w:rPr>
          <w:u w:val="single"/>
        </w:rPr>
        <w:t>The report also said China’s arms exports to Africa rose by 55 per cent over the period.</w:t>
      </w:r>
      <w:r w:rsidRPr="006631CA">
        <w:rPr>
          <w:sz w:val="16"/>
        </w:rPr>
        <w:t xml:space="preserve"> Military expert Collin Koh, from the S Rajaratnam School of International Studies at Nanyang Technological University </w:t>
      </w:r>
      <w:r w:rsidRPr="006631CA">
        <w:rPr>
          <w:u w:val="single"/>
        </w:rPr>
        <w:t>in Singapore, said higher value military items like warships and fighter jets were the major reason for the rise in China’s arms exports. “This is most notable in naval sales. For example, submarines to Pakistan and Thailand, and corvettes to Bangladesh and Algeria. Even with land-based systems, China has also made inroads in higher value sales, such as its long-range rocket artillery,” he said.</w:t>
      </w:r>
    </w:p>
    <w:p w14:paraId="23F55CB2" w14:textId="77777777" w:rsidR="00317B8E" w:rsidRDefault="00317B8E" w:rsidP="00317B8E">
      <w:pPr>
        <w:pStyle w:val="Heading4"/>
      </w:pPr>
      <w:r>
        <w:t>China wants to assert military power – they are also trying to do it through the Belt and Road Initiative</w:t>
      </w:r>
    </w:p>
    <w:p w14:paraId="16F1DEBA" w14:textId="77777777" w:rsidR="00317B8E" w:rsidRPr="00BA22F0" w:rsidRDefault="00317B8E" w:rsidP="00317B8E">
      <w:r w:rsidRPr="00BA22F0">
        <w:rPr>
          <w:rStyle w:val="Style13ptBold"/>
        </w:rPr>
        <w:t>Sheikh 19</w:t>
      </w:r>
      <w:r w:rsidRPr="00BA22F0">
        <w:t>, Sheikh was previously a research scholar at the National Institute of Pakistan Studies, and his op-eds and insights regularly appear in highly acclaimed international and regional media</w:t>
      </w:r>
      <w:r>
        <w:t xml:space="preserve"> </w:t>
      </w:r>
      <w:r w:rsidRPr="00BA22F0">
        <w:t>[Salman Rafi Sheikh, 5-6-2019, accessed 7-11-2019, "China Expands its Global Military Footprint", Asia Sentinel, https://www.asiasentinel.com/econ-business/china-expands-global-military-footprint/]//Lex AT</w:t>
      </w:r>
    </w:p>
    <w:p w14:paraId="57FA32AD" w14:textId="7EE396EE" w:rsidR="00317B8E" w:rsidRDefault="00317B8E" w:rsidP="00317B8E">
      <w:pPr>
        <w:rPr>
          <w:u w:val="single"/>
        </w:rPr>
      </w:pPr>
      <w:r w:rsidRPr="00BA22F0">
        <w:rPr>
          <w:u w:val="single"/>
        </w:rPr>
        <w:t>China is using its Belt &amp; Road Initiative to expand not only its economic, industrial and geopolitical clout but to join the world’s major arms exporters as a global power.</w:t>
      </w:r>
      <w:r>
        <w:rPr>
          <w:u w:val="single"/>
        </w:rPr>
        <w:t xml:space="preserve"> </w:t>
      </w:r>
      <w:r w:rsidRPr="00BA22F0">
        <w:rPr>
          <w:sz w:val="16"/>
        </w:rPr>
        <w:t xml:space="preserve">Thus, it isn’t just China’s ‘loan industry,’ as the Belt and Road Initiative has become known among indebted nations, that is thriving but its military-industrial complex as well despite the fact that the trillion-dollar infrastructure initiative ostensibly remains a purely economic venture, bringing ‘benefits’ to all the participant countries. </w:t>
      </w:r>
      <w:r w:rsidRPr="00BA22F0">
        <w:rPr>
          <w:u w:val="single"/>
        </w:rPr>
        <w:t>Two recent reports have, however, shown how China’s arms industry is making huge strides alongside BRI. The Stockholm International Peace Research Institute (SIPRI) on global arms exports and Pentagon’s recent annual report to the U.S. Congress on China’s worldwide military build tell a story that otherwise remains obscured under the ‘economic win-win’ of the BRI.</w:t>
      </w:r>
      <w:r>
        <w:rPr>
          <w:u w:val="single"/>
        </w:rPr>
        <w:t xml:space="preserve"> </w:t>
      </w:r>
      <w:r w:rsidRPr="00BA22F0">
        <w:rPr>
          <w:u w:val="single"/>
        </w:rPr>
        <w:t>According to the report of SIPRI, whereas China’s arms exports have been growing at a high rate since 2004, between 2014 and 2018 – when BRI was started – not only did China’s overall arms exports rise by a further 2.7 percent but also expanded across many new countries.</w:t>
      </w:r>
      <w:r>
        <w:rPr>
          <w:u w:val="single"/>
        </w:rPr>
        <w:t xml:space="preserve"> </w:t>
      </w:r>
      <w:r w:rsidRPr="00BA22F0">
        <w:rPr>
          <w:u w:val="single"/>
        </w:rPr>
        <w:t>To quote the report, “In 2014-18, China delivered major arms to 53 countries, compared with 41 in 2009-13 and 32 in 2004–2008. Pakistan was the main recipient (37 percent) in 2014-18,” demonstrating how perfectly the China-Pakistan Economic Corridor has synched with Pakistan’s ever-increasing arms imports from China ever since 1991.</w:t>
      </w:r>
      <w:r>
        <w:rPr>
          <w:u w:val="single"/>
        </w:rPr>
        <w:t xml:space="preserve"> </w:t>
      </w:r>
      <w:r w:rsidRPr="00BA22F0">
        <w:rPr>
          <w:u w:val="single"/>
        </w:rPr>
        <w:t>In addition, according to the US Defense Department’s recently-released Annual Report to Congress: “In 2018, China’s arms sales increased, continuing a trend that enabled China to become the world’s fastest-growing arms supplier during the past 15 years.”</w:t>
      </w:r>
      <w:r>
        <w:rPr>
          <w:u w:val="single"/>
        </w:rPr>
        <w:t xml:space="preserve"> </w:t>
      </w:r>
      <w:r w:rsidRPr="00BA22F0">
        <w:rPr>
          <w:sz w:val="16"/>
        </w:rPr>
        <w:t xml:space="preserve">After the Middle East (Saudi Arabia, UAE, Iraq), “The Indo-Pacific region was China’s second-largest regional arms market, with more than US$8 billion worth of arms sales, more than US$5 billion of which was to Pakistan.” </w:t>
      </w:r>
      <w:r w:rsidRPr="00BA22F0">
        <w:rPr>
          <w:u w:val="single"/>
        </w:rPr>
        <w:t>As far as Africa is concerned, while global overall arms exports decreased between 2013-2017 by almost 22 percent, those of China to the continent, where it has a very deep economic presence with over 30 countries participating in BRI, increased massively by 55 percent from 8.6 percent in 2012 to 17 percent in 2017, a mammoth increase over a period of just five years.</w:t>
      </w:r>
      <w:r>
        <w:rPr>
          <w:u w:val="single"/>
        </w:rPr>
        <w:t xml:space="preserve"> </w:t>
      </w:r>
      <w:r w:rsidRPr="00BA22F0">
        <w:rPr>
          <w:sz w:val="16"/>
        </w:rPr>
        <w:t xml:space="preserve">China accounted for 13 percent of Algeria’s arms imports during this period. As far as sub-Saharan African countries are concerned, China accounted for 24 percent of their overall exports. In 2009-13, Ukraine was the biggest supplier. However, Kiev’s arms exports to the region fell massively, by 79 percent, while those of China continue to rise. Interestingly enough, during the same period, arms exports of China’s two competitors in the field, Russia and the United States, decreased. Russia’s exports to Africa, which are by far still the biggest in relative terms, fell by 32 percent. The US during the same period accounted for only 11 percent of Africa’s total arms imports. </w:t>
      </w:r>
      <w:r w:rsidRPr="00BA22F0">
        <w:rPr>
          <w:u w:val="single"/>
        </w:rPr>
        <w:t>While the story of BRI plus increasing arms exports to BRI countries, such as Pakistan, tells much about the ‘depth’ of their friendship, this story does not end here.</w:t>
      </w:r>
      <w:r>
        <w:rPr>
          <w:u w:val="single"/>
        </w:rPr>
        <w:t xml:space="preserve"> </w:t>
      </w:r>
      <w:r w:rsidRPr="00BA22F0">
        <w:rPr>
          <w:u w:val="single"/>
        </w:rPr>
        <w:t>According to the Defense Department’s report, China aims to use the BRI to expand its military reach in the world by developing various military bases. According to the report,</w:t>
      </w:r>
      <w:r>
        <w:rPr>
          <w:u w:val="single"/>
        </w:rPr>
        <w:t xml:space="preserve"> </w:t>
      </w:r>
      <w:r w:rsidRPr="00BA22F0">
        <w:rPr>
          <w:u w:val="single"/>
        </w:rPr>
        <w:t>Pakistan is one of the most likely countries around the world where China would build military bases. To quote the report:</w:t>
      </w:r>
      <w:r>
        <w:rPr>
          <w:u w:val="single"/>
        </w:rPr>
        <w:t xml:space="preserve"> </w:t>
      </w:r>
      <w:r w:rsidRPr="00BA22F0">
        <w:rPr>
          <w:u w:val="single"/>
        </w:rPr>
        <w:t>“China will seek to establish additional military bases in countries with which it has a longstanding friendly relationship and similar strategic interests, such as Pakistan, and in which there is a precedent for hosting foreign militaries.”</w:t>
      </w:r>
      <w:r>
        <w:rPr>
          <w:u w:val="single"/>
        </w:rPr>
        <w:t xml:space="preserve"> </w:t>
      </w:r>
      <w:r w:rsidRPr="00BA22F0">
        <w:rPr>
          <w:sz w:val="16"/>
        </w:rPr>
        <w:t>This is deeply linked with the BRI. As the report says, “</w:t>
      </w:r>
      <w:r w:rsidRPr="00BA22F0">
        <w:rPr>
          <w:u w:val="single"/>
        </w:rPr>
        <w:t>China’s advancement of projects such as the “One Belt, One Road” Initiative (OBOR) will probably drive military overseas basing through a perceived need to provide security for OBOR projects.”</w:t>
      </w:r>
      <w:r>
        <w:rPr>
          <w:u w:val="single"/>
        </w:rPr>
        <w:t xml:space="preserve"> </w:t>
      </w:r>
      <w:r w:rsidRPr="00BA22F0">
        <w:rPr>
          <w:sz w:val="16"/>
        </w:rPr>
        <w:t xml:space="preserve">China accordingly is systematically heading towards greater and deeper military co-operation. In July 2018, for example, according to the Pentagon report, Minister of National Defense Wei Fenghe held the first China- Africa Defense Security Forum in Beijing, which included representatives from 49 African countries. The purpose, as explained by the chief of the General staff of Sierra Leone, was to deepen “military ties with China” with the hopes of further “dialogue and cooperation” that “can help enhance exchanges and cooperation with Chinese military.” Needless to say, Sierra Leone is one of the many African participants of BRI project and needless to say, China’s increasing arms exports to Africa cannot be seen to be separate from the US$130 billion that Africa owes to China in loans, notwithstanding that doors of further loans still remain open as does the possibility of China actually taking countries’ assets in its possession due to their inability to repay. </w:t>
      </w:r>
      <w:r w:rsidRPr="00BA22F0">
        <w:rPr>
          <w:u w:val="single"/>
        </w:rPr>
        <w:t>The Chinese footprint in the world is, therefore, increasing in a way that leaves an economic and military “win-win” only for China, and loans and the burden of payback for the participant countries.</w:t>
      </w:r>
    </w:p>
    <w:p w14:paraId="58B15C19" w14:textId="77777777" w:rsidR="007061CB" w:rsidRDefault="007061CB" w:rsidP="007061CB">
      <w:pPr>
        <w:pStyle w:val="Heading4"/>
      </w:pPr>
      <w:r>
        <w:t>China’s political agenda ensures fill in- they’re even willing to gift the arms</w:t>
      </w:r>
    </w:p>
    <w:p w14:paraId="68472DB5" w14:textId="77777777" w:rsidR="007061CB" w:rsidRPr="00EC06D3" w:rsidRDefault="007061CB" w:rsidP="007061CB">
      <w:r w:rsidRPr="00EC06D3">
        <w:rPr>
          <w:rStyle w:val="Style13ptBold"/>
        </w:rPr>
        <w:t xml:space="preserve">Luo 17 </w:t>
      </w:r>
      <w:r w:rsidRPr="00EC06D3">
        <w:t xml:space="preserve">(Zhifan Luo is a Ph.D. candidate in the Department of Sociology at University at Albany – SUNY </w:t>
      </w:r>
      <w:hyperlink r:id="rId12" w:history="1">
        <w:r w:rsidRPr="00EC06D3">
          <w:rPr>
            <w:rStyle w:val="Hyperlink"/>
          </w:rPr>
          <w:t>http://jwsr.pitt.edu/ojs/index.php/jwsr/article/viewFile/600/929</w:t>
        </w:r>
      </w:hyperlink>
      <w:r w:rsidRPr="00EC06D3">
        <w:t xml:space="preserve"> “Intrastate Dynamics in the Context of Hegemonic Decline:  A Case Study of China’s Arms Transfer Regime”)</w:t>
      </w:r>
    </w:p>
    <w:p w14:paraId="56A24249" w14:textId="61609F0C" w:rsidR="00F25E26" w:rsidRPr="00F25E26" w:rsidRDefault="007061CB" w:rsidP="00F25E26">
      <w:r w:rsidRPr="00EC06D3">
        <w:t xml:space="preserve"> </w:t>
      </w:r>
      <w:r w:rsidRPr="00EC06D3">
        <w:rPr>
          <w:rStyle w:val="StyleUnderline"/>
        </w:rPr>
        <w:t xml:space="preserve">The arms transfer regime was crucial in China’s support of a “world communist revolution.” Instead of selling weapons, China chose to send weapons as gifts to these Third World countries. </w:t>
      </w:r>
      <w:r w:rsidRPr="00EC06D3">
        <w:t>The principle that “China will never be an arms dealer” was articulated by Mao in the 1950s (Yu 2003). Qiao Guanhua, China’s U.N. delegate and Foreign Minister, elaborated this principle in his speech at the Plenary Meeting of the twentysixth Session of the U.N. General Assembly in 1971. In the speech, Qiao said, “It is our bounded duty to support the just struggles of the people of various countries…</w:t>
      </w:r>
      <w:r w:rsidRPr="00EC06D3">
        <w:rPr>
          <w:rStyle w:val="StyleUnderline"/>
        </w:rPr>
        <w:t>We provide free military aid to countries and peoples who are fighting against aggression</w:t>
      </w:r>
      <w:r w:rsidRPr="00EC06D3">
        <w:t xml:space="preserve">. We will never become munition merchants, nor attach any conditions or ask for any privileges” (from Barnouin and Yu 2011:169). </w:t>
      </w:r>
      <w:r w:rsidRPr="00EC06D3">
        <w:rPr>
          <w:rStyle w:val="StyleUnderline"/>
        </w:rPr>
        <w:t>According to the official record, China did not engage in arms sales until 1979</w:t>
      </w:r>
      <w:r w:rsidRPr="00EC06D3">
        <w:t xml:space="preserve"> (Yu 2013).  Mao’s strategy of not selling weapons but offering military aid served the strategic goal of defending and securing China’s position in the international system shadowed by the Cold War. In this strategy, the arms transfer regime was given priority in Chinese domestic and foreign policies. Before the Sino-Soviet split broadened around 1958, </w:t>
      </w:r>
      <w:r w:rsidRPr="00EC06D3">
        <w:rPr>
          <w:rStyle w:val="StyleUnderline"/>
        </w:rPr>
        <w:t>annual arms transfers from China never exceeded 9 million TIV, and China was only the world’s fourteenth largest supplier (SIPRI)</w:t>
      </w:r>
      <w:r w:rsidRPr="00EC06D3">
        <w:t>. However, after 1958, China became a major arms supplier to North Korea. For instance, between 1958 and 1960 China provided aircrafts worth 1.1 billion TIV to North Korea, which was the first significant case of the Chinese arms transfer regime (SIPRI</w:t>
      </w:r>
      <w:r w:rsidRPr="00EC06D3">
        <w:rPr>
          <w:rStyle w:val="StyleUnderline"/>
        </w:rPr>
        <w:t>). Both SIPRI and WMEAT show that arms transfers from China rose notably after the mid-1960s, and peaked around 1972 and 1973 (Figure 1.1 and 1.2). China was reported as the fifth largest arms supplier by SIPRI in 1973 and by WMEAT in 1972. However, arms transfer is not merely about “how much,” but also “to whom.” From 1950 to 1977, the top four recipients of Chinese conventional weapons were North Korea, Pakistan, Albania, and Vietnam,</w:t>
      </w:r>
      <w:r w:rsidRPr="00EC06D3">
        <w:t xml:space="preserve"> constituting 87 percent of the total transfers from China (SIPRI). Three out of the four regimes were governed by a left-wing party at that time,7 and all except Albania shared a border with China. In Table 2, 66 reflects the percent of arms transferred from China that went to other communist regimes from 1950 to 1977. Here, we can see an ideological and geographical preference for Chinese arms transfers in the first phase, which favored nearby regimes that were politically and ideologically sympathetic to China’s position. </w:t>
      </w:r>
    </w:p>
    <w:p w14:paraId="34B7A60C" w14:textId="5E761652" w:rsidR="00636E09" w:rsidRDefault="00632291" w:rsidP="00636E09">
      <w:pPr>
        <w:pStyle w:val="Heading3"/>
      </w:pPr>
      <w:r>
        <w:t>--</w:t>
      </w:r>
      <w:r w:rsidR="00636E09">
        <w:t>interoperability</w:t>
      </w:r>
      <w:r>
        <w:t>--</w:t>
      </w:r>
    </w:p>
    <w:p w14:paraId="3F14C7B0" w14:textId="77777777" w:rsidR="007942F7" w:rsidRDefault="007942F7" w:rsidP="007942F7">
      <w:pPr>
        <w:pStyle w:val="Heading4"/>
        <w:rPr>
          <w:rStyle w:val="Style13ptBold"/>
        </w:rPr>
      </w:pPr>
      <w:r>
        <w:rPr>
          <w:rStyle w:val="Style13ptBold"/>
        </w:rPr>
        <w:t>China is increasing its reach, supplying arms to US partners.</w:t>
      </w:r>
    </w:p>
    <w:p w14:paraId="1B3D726C" w14:textId="77777777" w:rsidR="007942F7" w:rsidRPr="007E653B" w:rsidRDefault="007942F7" w:rsidP="007942F7">
      <w:r w:rsidRPr="00D91257">
        <w:rPr>
          <w:rStyle w:val="Style13ptBold"/>
        </w:rPr>
        <w:t>Detsch 5-29</w:t>
      </w:r>
      <w:r>
        <w:t xml:space="preserve"> [</w:t>
      </w:r>
      <w:r w:rsidRPr="007E653B">
        <w:t>Jack Detsch, examines US-Middle East relations and the Defense Department. Detsch previously covered cybersecurity for Passcode, the Christian Science Monitor’s project on security and privacy in the Digital Age. Detsch also served as editorial assistant at The Diplomat Magazine and worked for NPR-affiliated stations in San Francisco</w:t>
      </w:r>
      <w:r>
        <w:t xml:space="preserve"> </w:t>
      </w:r>
      <w:r w:rsidRPr="007E653B">
        <w:t>5-29-2019, "Pentagon fears China’s growth in Middle East arms market," https://www.al-monitor.com/pulse/originals/2019/05/pentagon-china-weapons-growth-middle-east-arms-market.html]</w:t>
      </w:r>
    </w:p>
    <w:p w14:paraId="1F5B57A7" w14:textId="77777777" w:rsidR="007942F7" w:rsidRPr="00A91306" w:rsidRDefault="007942F7" w:rsidP="007942F7">
      <w:pPr>
        <w:rPr>
          <w:rFonts w:ascii="Times New Roman" w:eastAsia="Times New Roman" w:hAnsi="Times New Roman"/>
          <w:sz w:val="24"/>
        </w:rPr>
      </w:pPr>
      <w:r w:rsidRPr="00A91306">
        <w:rPr>
          <w:sz w:val="16"/>
        </w:rPr>
        <w:t xml:space="preserve">The Donald Trump administration is worried that weapons carrying the </w:t>
      </w:r>
      <w:r w:rsidRPr="00980D3D">
        <w:rPr>
          <w:rStyle w:val="StyleUnderline"/>
        </w:rPr>
        <w:t>“Made in China” label</w:t>
      </w:r>
      <w:r w:rsidRPr="00A91306">
        <w:rPr>
          <w:sz w:val="16"/>
        </w:rPr>
        <w:t xml:space="preserve"> are </w:t>
      </w:r>
      <w:r w:rsidRPr="00980D3D">
        <w:rPr>
          <w:rStyle w:val="StyleUnderline"/>
        </w:rPr>
        <w:t>becoming ubiquitous on Middle East battlefields</w:t>
      </w:r>
      <w:r w:rsidRPr="00A91306">
        <w:rPr>
          <w:sz w:val="16"/>
        </w:rPr>
        <w:t xml:space="preserve">, a Pentagon report revealed earlier this month. In increasing numbers, </w:t>
      </w:r>
      <w:r w:rsidRPr="00980D3D">
        <w:rPr>
          <w:rStyle w:val="StyleUnderline"/>
        </w:rPr>
        <w:t xml:space="preserve">traditional </w:t>
      </w:r>
      <w:r w:rsidRPr="00980D3D">
        <w:rPr>
          <w:rStyle w:val="Emphasis"/>
        </w:rPr>
        <w:t>US allies</w:t>
      </w:r>
      <w:r w:rsidRPr="00980D3D">
        <w:rPr>
          <w:rStyle w:val="StyleUnderline"/>
        </w:rPr>
        <w:t xml:space="preserve"> are </w:t>
      </w:r>
      <w:r w:rsidRPr="00980D3D">
        <w:rPr>
          <w:rStyle w:val="Emphasis"/>
        </w:rPr>
        <w:t>turning to Beijing</w:t>
      </w:r>
      <w:r w:rsidRPr="00980D3D">
        <w:rPr>
          <w:rStyle w:val="StyleUnderline"/>
        </w:rPr>
        <w:t xml:space="preserve"> for technologies that the United States is constrained from exporting as a signatory of international arms control treaties</w:t>
      </w:r>
      <w:r w:rsidRPr="00A91306">
        <w:rPr>
          <w:sz w:val="16"/>
        </w:rPr>
        <w:t xml:space="preserve">. The Pentagon is increasingly concerned that </w:t>
      </w:r>
      <w:r w:rsidRPr="00980D3D">
        <w:rPr>
          <w:rStyle w:val="StyleUnderline"/>
        </w:rPr>
        <w:t xml:space="preserve">China’s growing </w:t>
      </w:r>
      <w:r w:rsidRPr="00980D3D">
        <w:rPr>
          <w:rStyle w:val="Emphasis"/>
        </w:rPr>
        <w:t>arms sales give the country more clout to secure an economic and military foothold and relationships with US allies in a region where defense officials often control the purse strings</w:t>
      </w:r>
      <w:r w:rsidRPr="00A91306">
        <w:rPr>
          <w:sz w:val="16"/>
        </w:rPr>
        <w:t xml:space="preserve">. "It's potentially </w:t>
      </w:r>
      <w:r w:rsidRPr="000819DE">
        <w:rPr>
          <w:rStyle w:val="Emphasis"/>
        </w:rPr>
        <w:t>a tool for them to develop closer defense and military ties</w:t>
      </w:r>
      <w:r w:rsidRPr="00A91306">
        <w:rPr>
          <w:sz w:val="16"/>
        </w:rPr>
        <w:t xml:space="preserve">, particularly for future access,” Assistant Secretary of Defense for Indo-Pacific Affairs Randall Schriver told Al-Monitor at a recent Pentagon briefing. “China is less disciplined, and so there's a proliferation risk as well to regimes that we would regard as not necessarily responsible.” The Pentagon said China rang up $10 billion in weapons sales from Middle East customers from 2013 to 2017. The country “faces little competition” for </w:t>
      </w:r>
      <w:hyperlink r:id="rId13" w:tgtFrame="_blank" w:history="1">
        <w:r w:rsidRPr="00A91306">
          <w:rPr>
            <w:sz w:val="16"/>
          </w:rPr>
          <w:t>armed drone sales</w:t>
        </w:r>
      </w:hyperlink>
      <w:r w:rsidRPr="00A91306">
        <w:rPr>
          <w:sz w:val="16"/>
        </w:rPr>
        <w:t xml:space="preserve"> in Iraq, Saudi Arabia and the United Arab Emirates because of US membership in a handful of weapons-control regimes. </w:t>
      </w:r>
      <w:r w:rsidRPr="00D91257">
        <w:rPr>
          <w:rStyle w:val="StyleUnderline"/>
        </w:rPr>
        <w:t xml:space="preserve">As Saudi Arabia and the United Arab Emirates have expanded their military presence into the Red Sea and Africa, </w:t>
      </w:r>
      <w:r w:rsidRPr="00D91257">
        <w:rPr>
          <w:rStyle w:val="Emphasis"/>
        </w:rPr>
        <w:t>Chinese-made drones have become a pervasive indicator of their reach</w:t>
      </w:r>
      <w:r w:rsidRPr="00D91257">
        <w:rPr>
          <w:rStyle w:val="StyleUnderline"/>
        </w:rPr>
        <w:t>, with UAE-piloted Wing Loong II drones spotted flying over the Libyan capital of Tripoli in recent days</w:t>
      </w:r>
      <w:r w:rsidRPr="00A91306">
        <w:rPr>
          <w:sz w:val="16"/>
        </w:rPr>
        <w:t xml:space="preserve">. In Yemen, the Iran-backed Houthis have had some luck shooting down the Beijing-built drones, cutting down four so far in 2019, according to </w:t>
      </w:r>
      <w:hyperlink r:id="rId14" w:tgtFrame="_blank" w:history="1">
        <w:r w:rsidRPr="00A91306">
          <w:rPr>
            <w:sz w:val="16"/>
          </w:rPr>
          <w:t>raccording to reports</w:t>
        </w:r>
      </w:hyperlink>
      <w:r w:rsidRPr="00A91306">
        <w:rPr>
          <w:sz w:val="16"/>
        </w:rPr>
        <w:t>.</w:t>
      </w:r>
    </w:p>
    <w:p w14:paraId="151482D1" w14:textId="77777777" w:rsidR="00004B8F" w:rsidRPr="00622E7E" w:rsidRDefault="00004B8F" w:rsidP="00004B8F">
      <w:pPr>
        <w:pStyle w:val="Heading4"/>
      </w:pPr>
      <w:r w:rsidRPr="00622E7E">
        <w:t xml:space="preserve">China’s DIB is climbing up the international ladder---firms </w:t>
      </w:r>
      <w:r>
        <w:t>compete with current manufacturing giants</w:t>
      </w:r>
    </w:p>
    <w:p w14:paraId="4EEB57FA" w14:textId="77777777" w:rsidR="00004B8F" w:rsidRPr="00622E7E" w:rsidRDefault="00004B8F" w:rsidP="00004B8F">
      <w:pPr>
        <w:rPr>
          <w:sz w:val="18"/>
          <w:szCs w:val="18"/>
        </w:rPr>
      </w:pPr>
      <w:r w:rsidRPr="00622E7E">
        <w:rPr>
          <w:rStyle w:val="Style13ptBold"/>
        </w:rPr>
        <w:t>Béraud-Sudreau and Nouwens 18</w:t>
      </w:r>
      <w:r w:rsidRPr="00622E7E">
        <w:t xml:space="preserve"> </w:t>
      </w:r>
      <w:r w:rsidRPr="00622E7E">
        <w:rPr>
          <w:sz w:val="18"/>
          <w:szCs w:val="18"/>
        </w:rPr>
        <w:t xml:space="preserve">– (Lucie Béraud-Sudreau is a research fellow for Defence Economics and Procurement @ IISS, Meia Nouwens is a research fellow for Chinese Defence Policy and Military Modernisation @ IISS, 8/28/18 , “Global defence-industry league: where is China?” , </w:t>
      </w:r>
      <w:r w:rsidRPr="00F81510">
        <w:rPr>
          <w:sz w:val="18"/>
          <w:szCs w:val="18"/>
        </w:rPr>
        <w:t>https://www.iiss.org/blogs/military-balance/2018/08/china-global-defence-industry-league</w:t>
      </w:r>
      <w:r w:rsidRPr="00622E7E">
        <w:rPr>
          <w:sz w:val="18"/>
          <w:szCs w:val="18"/>
        </w:rPr>
        <w:t xml:space="preserve"> , DOA: 7/11/19)//AN</w:t>
      </w:r>
    </w:p>
    <w:p w14:paraId="359AF9AC" w14:textId="77777777" w:rsidR="00004B8F" w:rsidRPr="00622E7E" w:rsidRDefault="00004B8F" w:rsidP="00004B8F">
      <w:pPr>
        <w:rPr>
          <w:u w:val="single"/>
        </w:rPr>
      </w:pPr>
      <w:r w:rsidRPr="00622E7E">
        <w:rPr>
          <w:u w:val="single"/>
        </w:rPr>
        <w:t>China’s defence budget, at US$150.2 billion in 2017, now</w:t>
      </w:r>
      <w:r w:rsidRPr="00622E7E">
        <w:rPr>
          <w:b/>
          <w:bCs/>
          <w:u w:val="single"/>
        </w:rPr>
        <w:t xml:space="preserve"> ranks second only to that of the United States</w:t>
      </w:r>
      <w:r w:rsidRPr="00622E7E">
        <w:rPr>
          <w:u w:val="single"/>
        </w:rPr>
        <w:t>, much of it put to use in developing its own defence industry</w:t>
      </w:r>
      <w:r w:rsidRPr="00622E7E">
        <w:rPr>
          <w:sz w:val="16"/>
        </w:rPr>
        <w:t xml:space="preserve">. </w:t>
      </w:r>
      <w:r w:rsidRPr="00622E7E">
        <w:rPr>
          <w:u w:val="single"/>
        </w:rPr>
        <w:t>It is today capable of launching aircraft carriers and conducting research in quantum-technology communications</w:t>
      </w:r>
      <w:r w:rsidRPr="00622E7E">
        <w:rPr>
          <w:sz w:val="16"/>
        </w:rPr>
        <w:t xml:space="preserve">. Some crucial weaknesses remain in its defence-industrial capabilities (such as in aircraft engines and naval propulsion systems, as well as combat-management systems), but the expectation is </w:t>
      </w:r>
      <w:r w:rsidRPr="00622E7E">
        <w:rPr>
          <w:u w:val="single"/>
        </w:rPr>
        <w:t xml:space="preserve">that China will be able to </w:t>
      </w:r>
      <w:r w:rsidRPr="00622E7E">
        <w:rPr>
          <w:b/>
          <w:bCs/>
          <w:u w:val="single"/>
        </w:rPr>
        <w:t>bridge these gaps</w:t>
      </w:r>
      <w:r w:rsidRPr="00622E7E">
        <w:rPr>
          <w:u w:val="single"/>
        </w:rPr>
        <w:t xml:space="preserve"> in the not too distant future. Furthermore, Chinese defence firms have now become some of the </w:t>
      </w:r>
      <w:r w:rsidRPr="00622E7E">
        <w:rPr>
          <w:b/>
          <w:bCs/>
          <w:u w:val="single"/>
        </w:rPr>
        <w:t>world’s top exporters</w:t>
      </w:r>
      <w:r w:rsidRPr="00622E7E">
        <w:rPr>
          <w:u w:val="single"/>
        </w:rPr>
        <w:t>, selling to countries across the globe</w:t>
      </w:r>
      <w:r w:rsidRPr="00622E7E">
        <w:rPr>
          <w:sz w:val="16"/>
        </w:rPr>
        <w:t xml:space="preserve">. In 2014, </w:t>
      </w:r>
      <w:r w:rsidRPr="00622E7E">
        <w:rPr>
          <w:u w:val="single"/>
        </w:rPr>
        <w:t xml:space="preserve">China climbed into the Stockholm International Peace Research Institute’s (SIPRI’s) top-five arms exporters for the first time, </w:t>
      </w:r>
      <w:r w:rsidRPr="00622E7E">
        <w:rPr>
          <w:b/>
          <w:bCs/>
          <w:u w:val="single"/>
        </w:rPr>
        <w:t>overtaking the United Kingdom</w:t>
      </w:r>
      <w:r w:rsidRPr="00622E7E">
        <w:rPr>
          <w:sz w:val="16"/>
        </w:rPr>
        <w:t xml:space="preserve">. Overall, between 1998 and 2017, Chinese arms </w:t>
      </w:r>
      <w:r w:rsidRPr="00622E7E">
        <w:rPr>
          <w:u w:val="single"/>
        </w:rPr>
        <w:t xml:space="preserve">transfers </w:t>
      </w:r>
      <w:r w:rsidRPr="00622E7E">
        <w:rPr>
          <w:b/>
          <w:bCs/>
          <w:u w:val="single"/>
        </w:rPr>
        <w:t>grew in volume by 211%,</w:t>
      </w:r>
      <w:r w:rsidRPr="00622E7E">
        <w:rPr>
          <w:u w:val="single"/>
        </w:rPr>
        <w:t xml:space="preserve"> according to SIPRI. The accelerating improvements in the output of the Chinese defence and technological industrial base make the absence of any authoritative estimates of the industry’s financial comparisons with other global defence groups all the more glaring</w:t>
      </w:r>
      <w:r w:rsidRPr="00622E7E">
        <w:rPr>
          <w:sz w:val="16"/>
        </w:rPr>
        <w:t>. There are two major open-source classifications of the global defence industry: the SIPRI arms industry database, and the Defense News Top 100. These rankings allow for comparisons of defence firms internationally. However, neither of them includes Chinese defence firms. To fill this gap, the IISS has developed its own calculation of how much defence-related revenue eight of the ten Chinese state-owned enterprises (SOEs) involved in defence production have generated in 2016 (we excluded the two companies involved in nuclear activities – China National Nuclear Corporation and China Nuclear Engineering and Construction Group Corporation). For this we estimated to what extent key entities within the conglomerates were dedicated to military-related activities only, versus dual-use or civilian activities. Those examined were: China Aviation Industry Corporation (AVIC) China Electronics Technology Enterprise (CETC) China North Industries Group Corporation (NORINCO) China South Industries Group Corporation (CSGC) China State Shipbuilding Corporation (CSSC) China Shipbuilding Industry Corporation (CSIC) China Aerospace Science and Technology Corporation (CASC) China Aerospace Science and Industry Corporation (CASIC</w:t>
      </w:r>
      <w:r w:rsidRPr="00622E7E">
        <w:rPr>
          <w:u w:val="single"/>
        </w:rPr>
        <w:t xml:space="preserve">) According to the IISS’s assessment, all but one of the eight are in the top 20 (CSSC is at 22), and three (CSGC, AVIC and NORINCO) are in the top ten (see Figure 1). These findings indicate that Chinese </w:t>
      </w:r>
      <w:r w:rsidRPr="00622E7E">
        <w:rPr>
          <w:b/>
          <w:bCs/>
          <w:u w:val="single"/>
        </w:rPr>
        <w:t xml:space="preserve">defence companies now operate at a similar level as the most important defence manufacturers in the world. </w:t>
      </w:r>
      <w:r w:rsidRPr="00622E7E">
        <w:rPr>
          <w:u w:val="single"/>
        </w:rPr>
        <w:t>Only Lockheed Martin and, to a lesser extent, Boeing, remain in a different league</w:t>
      </w:r>
      <w:r w:rsidRPr="00622E7E">
        <w:rPr>
          <w:sz w:val="16"/>
        </w:rPr>
        <w:t xml:space="preserve">. Focusing on one of these companies, </w:t>
      </w:r>
      <w:r w:rsidRPr="00622E7E">
        <w:rPr>
          <w:u w:val="single"/>
        </w:rPr>
        <w:t>AVIC, between 2010 and 2017 the firm’s total revenue increased by 93%</w:t>
      </w:r>
      <w:r w:rsidRPr="00622E7E">
        <w:rPr>
          <w:sz w:val="16"/>
        </w:rPr>
        <w:t xml:space="preserve">, from RMB210bn (US$31.0bn) to RMB403.5bn (US$59.7bn). After assessing that 51 of the company’s 136 key entities surveyed could be classified as primarily defence-related, the IISS estimates that 37.5% of the total revenue stemmed from defence-related sales. This places AVIC as the second largest defence SOE in China according to defence-related sales, and 7th overall in the global list in 2016. A further, more qualitative assessment of AVIC’s performance suggests, however, that despite its overall ranking in the global list, it suffers a key weakness in innovation. AVIC’s overall rankings are not entirely surprising. As the largest supplier to the People’s Liberation Army (PLA) Air Force and Navy, and producer of large military platforms for the PLA, it has a reliable and dependent customer in the Chinese armed forces, particularly under the command of President Xi Jinping and his drive for military modernisation. </w:t>
      </w:r>
      <w:r w:rsidRPr="00622E7E">
        <w:rPr>
          <w:u w:val="single"/>
        </w:rPr>
        <w:t xml:space="preserve">A potentially significant factor in the pace of China’s industrial advances is that the country’s national research and development has been supplemented to a significant degree by an </w:t>
      </w:r>
      <w:r w:rsidRPr="00622E7E">
        <w:rPr>
          <w:b/>
          <w:bCs/>
          <w:u w:val="single"/>
        </w:rPr>
        <w:t xml:space="preserve">aggressive overt and covert trawl of Western technology </w:t>
      </w:r>
      <w:r w:rsidRPr="00622E7E">
        <w:rPr>
          <w:u w:val="single"/>
        </w:rPr>
        <w:t>– including through foreign company acquisitions and, it has been alleged repeatedly, through systematic hacking</w:t>
      </w:r>
      <w:r w:rsidRPr="00622E7E">
        <w:rPr>
          <w:sz w:val="16"/>
        </w:rPr>
        <w:t xml:space="preserve">. Finally, these Chinese </w:t>
      </w:r>
      <w:r w:rsidRPr="00622E7E">
        <w:rPr>
          <w:u w:val="single"/>
        </w:rPr>
        <w:t>entities have themselves gone through significant adaptation</w:t>
      </w:r>
      <w:r w:rsidRPr="00622E7E">
        <w:rPr>
          <w:sz w:val="16"/>
        </w:rPr>
        <w:t xml:space="preserve">. The mergers of the conglomerates AVIC I and AVIC II, as well as subsequent consolidations of their many </w:t>
      </w:r>
      <w:r w:rsidRPr="00622E7E">
        <w:rPr>
          <w:u w:val="single"/>
        </w:rPr>
        <w:t xml:space="preserve">subsidiaries in recent years, are directly linked to a government initiative to use such mechanisms to encourage more innovation, increase global competitiveness and increase exports of high-end defence manufacturing to ultimately </w:t>
      </w:r>
      <w:r w:rsidRPr="00622E7E">
        <w:rPr>
          <w:b/>
          <w:bCs/>
          <w:u w:val="single"/>
        </w:rPr>
        <w:t>compete on a global scale with the biggest Western players</w:t>
      </w:r>
      <w:r w:rsidRPr="00622E7E">
        <w:rPr>
          <w:sz w:val="16"/>
        </w:rPr>
        <w:t xml:space="preserve">. This study’s findings would seems to suggest that </w:t>
      </w:r>
      <w:r w:rsidRPr="00622E7E">
        <w:rPr>
          <w:u w:val="single"/>
        </w:rPr>
        <w:t>Chinese SOEs are well on the way to reaching this goal. Xi’s current modernisation plans for China’s defence industry will likely push China’s conglomerates even higher up the international ladder.</w:t>
      </w:r>
    </w:p>
    <w:p w14:paraId="0469E059" w14:textId="77777777" w:rsidR="00636E09" w:rsidRDefault="00636E09" w:rsidP="00636E09">
      <w:pPr>
        <w:pStyle w:val="Heading4"/>
      </w:pPr>
      <w:r>
        <w:t>Empirics prove- Chinese markets adjust and modernize to directly compete with US tech</w:t>
      </w:r>
    </w:p>
    <w:p w14:paraId="6CD05C78" w14:textId="77777777" w:rsidR="00636E09" w:rsidRPr="00C5264A" w:rsidRDefault="00636E09" w:rsidP="00636E09">
      <w:r w:rsidRPr="00C5264A">
        <w:rPr>
          <w:rStyle w:val="Style13ptBold"/>
        </w:rPr>
        <w:t>Bitzinger 4-16</w:t>
      </w:r>
      <w:r w:rsidRPr="00C5264A">
        <w:t xml:space="preserve">, -  [Visiting Senior Fellow with the Military Transformations Program at the S Rajaratnam School of International Studies, 4-16-19, “How China weaponizes overseas arms sales”, Asia Times, </w:t>
      </w:r>
      <w:hyperlink r:id="rId15" w:history="1">
        <w:r w:rsidRPr="00C5264A">
          <w:rPr>
            <w:rStyle w:val="Hyperlink"/>
          </w:rPr>
          <w:t>https://www.asiatimes.com/2019/04/opinion/how-china-weaponizes-overseas-arms-sales/</w:t>
        </w:r>
      </w:hyperlink>
      <w:r w:rsidRPr="00C5264A">
        <w:t xml:space="preserve"> acc 7/11/19]</w:t>
      </w:r>
    </w:p>
    <w:p w14:paraId="107852E5" w14:textId="77777777" w:rsidR="00636E09" w:rsidRDefault="00636E09" w:rsidP="00636E09">
      <w:pPr>
        <w:rPr>
          <w:sz w:val="16"/>
        </w:rPr>
      </w:pPr>
      <w:r w:rsidRPr="003960C3">
        <w:rPr>
          <w:rStyle w:val="StyleUnderline"/>
          <w:highlight w:val="yellow"/>
        </w:rPr>
        <w:t>China has long been perceived as a “problem arms exporter,” meaning that it has historically supplied weapons to countrieess that are on the United Nation’s “naughty” list</w:t>
      </w:r>
      <w:r w:rsidRPr="00BD0BB2">
        <w:rPr>
          <w:rStyle w:val="StyleUnderline"/>
        </w:rPr>
        <w:t>.</w:t>
      </w:r>
      <w:r w:rsidRPr="00ED4C46">
        <w:rPr>
          <w:sz w:val="16"/>
        </w:rPr>
        <w:t xml:space="preserve"> These include such pariah or rogue states as North Korea and Iran. In particular, it sold weapons to both sides in the 1980-88 Iran-Iraq War, and it continued to do business with Pakistan after it was sanctioned by the UN for carrying out nuclear weapons tests. It has also provided arms to such unsavory actors as Robert Mugabe’s Zimbabwe and Hugo Chávez’s Venezuela. Now, as a paper I co-authored with Michael Raska (a colleague at the S Rajaratnam School of International Studies in Singapore) points out, </w:t>
      </w:r>
      <w:r w:rsidRPr="003960C3">
        <w:rPr>
          <w:rStyle w:val="StyleUnderline"/>
          <w:highlight w:val="yellow"/>
        </w:rPr>
        <w:t>Chinese arms exports are increasingly being employed as an explicit tool of international relations. In particular, overseas arms sales are being weaponized in the growing strategic competition with the United States</w:t>
      </w:r>
      <w:r w:rsidRPr="00ED4C46">
        <w:rPr>
          <w:sz w:val="16"/>
        </w:rPr>
        <w:t>. Arms export motivations There are basically four major waves in the motivations behind Chinese arms exports: ideological (the 1950s and 1960s); geopolitical (the 1970s through to the early 1980s); commercial (the 1980s through to the 2000s); and competitive (present day). During the Maoist era (1949-1978), China supplied arms to communist states (Albania, North Vietnam, and North Korea), to anti-Western insurgencies (the Viet Cong and Indonesian communists), and newly independent African nations. This was matched by targeted arms sales to friendly countries like Pakistan and Thailand</w:t>
      </w:r>
      <w:r w:rsidRPr="00BE0D47">
        <w:rPr>
          <w:rStyle w:val="StyleUnderline"/>
        </w:rPr>
        <w:t xml:space="preserve">. </w:t>
      </w:r>
      <w:r w:rsidRPr="003960C3">
        <w:rPr>
          <w:rStyle w:val="StyleUnderline"/>
          <w:highlight w:val="yellow"/>
        </w:rPr>
        <w:t>Many</w:t>
      </w:r>
      <w:r w:rsidRPr="00BE0D47">
        <w:rPr>
          <w:rStyle w:val="StyleUnderline"/>
        </w:rPr>
        <w:t xml:space="preserve"> of these arms deals were done at “friendship prices,” that is, </w:t>
      </w:r>
      <w:r w:rsidRPr="003960C3">
        <w:rPr>
          <w:rStyle w:val="StyleUnderline"/>
          <w:highlight w:val="yellow"/>
        </w:rPr>
        <w:t>sold at a discount</w:t>
      </w:r>
      <w:r w:rsidRPr="00ED4C46">
        <w:rPr>
          <w:sz w:val="16"/>
        </w:rPr>
        <w:t xml:space="preserve">. Beginning in the early 1980s, Beijing began to realize that arms sales could be a lucrative source of hard currency Beginning in the early 1980s, however, Beijing began to realize that arms sales could be a lucrative source of hard currency. </w:t>
      </w:r>
      <w:r w:rsidRPr="00BE0D47">
        <w:rPr>
          <w:rStyle w:val="StyleUnderline"/>
        </w:rPr>
        <w:t>China made millions selling to both Iran and Iraq, as well as supplying obsolete medium-range ballistic missiles to Saudi Arabia. As a result, China quickly became a player in the global arms business</w:t>
      </w:r>
      <w:r w:rsidRPr="00ED4C46">
        <w:rPr>
          <w:sz w:val="16"/>
        </w:rPr>
        <w:t xml:space="preserve">. For the past 20-plus years, it has continually been among the top five or six arms-exporting countries, vying with such major Western weapons exporters as Britain, France, and Germany. According to data put out by the Stockholm International Peace Research Institute (SIPRI), </w:t>
      </w:r>
      <w:r w:rsidRPr="003960C3">
        <w:rPr>
          <w:rStyle w:val="StyleUnderline"/>
          <w:highlight w:val="yellow"/>
        </w:rPr>
        <w:t>Chinese arms exports rose by 195% between the periods 2004-2008 and 2009-13</w:t>
      </w:r>
      <w:r w:rsidRPr="00414669">
        <w:rPr>
          <w:rStyle w:val="StyleUnderline"/>
        </w:rPr>
        <w:t xml:space="preserve">. </w:t>
      </w:r>
      <w:r w:rsidRPr="00ED4C46">
        <w:rPr>
          <w:sz w:val="16"/>
        </w:rPr>
        <w:t xml:space="preserve">During the periods 2014-18 Asia and Oceania accounted for 70% of Chinese arms exports, Africa 20%, and the Middle East 6.1%. SIPRI data for 2014-2018 shows </w:t>
      </w:r>
      <w:r w:rsidRPr="00414669">
        <w:rPr>
          <w:rStyle w:val="StyleUnderline"/>
        </w:rPr>
        <w:t>China to be the world’s fourth-largest arms exporter, with 5.2% of the global market (although several times in recent years it has reached the number three slot, after the United States and Russia).</w:t>
      </w:r>
      <w:r w:rsidRPr="00ED4C46">
        <w:rPr>
          <w:sz w:val="16"/>
        </w:rPr>
        <w:t xml:space="preserve"> Pakistan has typically been China’s biggest customer for weaponry, followed by Bangladesh and Algeria. </w:t>
      </w:r>
      <w:r w:rsidRPr="00414669">
        <w:rPr>
          <w:rStyle w:val="StyleUnderline"/>
        </w:rPr>
        <w:t>However, more and more countries have been buying Chinese arms; during the period 2014-18, China exported arms to 53 countries, compared with 41 in 2009-13 and 32 in 2004-2008</w:t>
      </w:r>
      <w:r w:rsidRPr="00ED4C46">
        <w:rPr>
          <w:sz w:val="16"/>
        </w:rPr>
        <w:t xml:space="preserve">. In recent years, China was the single largest supplier to Africa, capturing nearly one-third of the continent’s overall arms market, drawing customers away Europe, Russia, and the United States. Growing product line Since the turn of the century, </w:t>
      </w:r>
      <w:r w:rsidRPr="003960C3">
        <w:rPr>
          <w:rStyle w:val="StyleUnderline"/>
          <w:highlight w:val="yellow"/>
        </w:rPr>
        <w:t>China’s defense industry has modernized to the extent that it is now able to offer an impressive array of armaments</w:t>
      </w:r>
      <w:r w:rsidRPr="00ED4C46">
        <w:rPr>
          <w:sz w:val="16"/>
        </w:rPr>
        <w:t xml:space="preserve">, including fourth-generation fighter jets, trainer jets, antiship cruise missiles, man-portable SAM systems, self-propelled and towed artillery, armored vehicles, multiple rocket launchers, large surface combatants, and submarines. </w:t>
      </w:r>
      <w:r w:rsidRPr="003960C3">
        <w:rPr>
          <w:rStyle w:val="StyleUnderline"/>
          <w:highlight w:val="yellow"/>
        </w:rPr>
        <w:t>Many of these weapons systems are competitive with their Western counterparts</w:t>
      </w:r>
      <w:r w:rsidRPr="00ED4C46">
        <w:rPr>
          <w:sz w:val="16"/>
        </w:rPr>
        <w:t xml:space="preserve">. Of special note, China has quite recently but also quite significantly become a key exporter of armed drones or unmanned combat aerial vehicles (UCAVs). According to Chinese sources, Beijing sold more than US$700 million worth of UCAVs to militaries in Egypt, Indonesia, Iraq, Jordan, Kazakhstan, Myanmar, Nigeria, Pakistan, Saudi Arabia, Turkmenistan, and the United Arab Emirates (UAE). Moreover, Chinese drones have been “bloodied in battle,” greatly boosting their reputation. The UAE and Iraq have used Chinese drones to attack terrorist sites, while Nigeria has employed Chinese UCAVs against the Boko Haram Islamic extremist group. Weaponizing arms exports Admittedly, China remains a smallish arms exporter, compared to the United States, which dominates the global arms bazaar, typically capturing 35% to 40% of the market. Moreover, Beijing is still overwhelmingly dependent on sales to just a few countries, such as Pakistan and Bangladesh. It also still relies on countries either too poor to buy Western armaments or who have been subjected to arms embargoes. Few big-spending arms importers – such as the oil-rich Gulf states – have ever been interested in Chinese arms (other than armed drones). Iran used to be a major consumer of Chinese arms, but it has not placed a new order with Beijing in several years. Nevertheless, China’s growing, cumulative political, economic, and military rise is reshaping global as well as regional geopolitics, including strategic alliances and balances of power – and arms exports are a critical ingredient in this remaking. </w:t>
      </w:r>
      <w:r w:rsidRPr="00424EE2">
        <w:rPr>
          <w:rStyle w:val="StyleUnderline"/>
        </w:rPr>
        <w:t>While Chinese arms exports may have had their beginnings in mostly economic rationales – such as profits and support for the domestic arms industry – increasingly overseas arms sales are being used as a tool to advance Beijing’s strategic interests. This is self-evident in the growing range of Chinese arms sales – especially to Africa and Latin America – and in Beijing’s readiness to sell its most advanced weapons systems with no political strings attached and generally at prices below those of Western competitors</w:t>
      </w:r>
      <w:r w:rsidRPr="00ED4C46">
        <w:rPr>
          <w:sz w:val="16"/>
        </w:rPr>
        <w:t>. As such, arms exports will also increasingly figure in the growing strategic competition with the United States. The arms competition between these two countries – both in East Asia and increasingly globally as well – is synonymous with their emerging great-power rivalry. In this regard</w:t>
      </w:r>
      <w:r w:rsidRPr="00ED4C46">
        <w:rPr>
          <w:rStyle w:val="StyleUnderline"/>
        </w:rPr>
        <w:t xml:space="preserve">, </w:t>
      </w:r>
      <w:r w:rsidRPr="003960C3">
        <w:rPr>
          <w:rStyle w:val="StyleUnderline"/>
          <w:highlight w:val="yellow"/>
        </w:rPr>
        <w:t>China has a growing capability to shape the direction and character of this arms competition</w:t>
      </w:r>
      <w:r w:rsidRPr="00ED4C46">
        <w:rPr>
          <w:rStyle w:val="StyleUnderline"/>
        </w:rPr>
        <w:t xml:space="preserve"> –</w:t>
      </w:r>
      <w:r w:rsidRPr="00ED4C46">
        <w:rPr>
          <w:sz w:val="16"/>
        </w:rPr>
        <w:t xml:space="preserve"> not only through its military-technological development and diffusion of arms exports, but more importantly, through its strategic choices that influence the contours of alliances and military advantage in different geographic areas.</w:t>
      </w:r>
    </w:p>
    <w:p w14:paraId="7310D2DC" w14:textId="77777777" w:rsidR="00636E09" w:rsidRDefault="00636E09" w:rsidP="00636E09">
      <w:pPr>
        <w:pStyle w:val="Heading4"/>
        <w:rPr>
          <w:rFonts w:asciiTheme="minorHAnsi" w:hAnsiTheme="minorHAnsi" w:cstheme="minorHAnsi"/>
        </w:rPr>
      </w:pPr>
      <w:r>
        <w:rPr>
          <w:rFonts w:asciiTheme="minorHAnsi" w:hAnsiTheme="minorHAnsi" w:cstheme="minorHAnsi"/>
        </w:rPr>
        <w:t>Drones prove that Chinese hackers will adapt, steal, and modernize US technology</w:t>
      </w:r>
    </w:p>
    <w:p w14:paraId="6776408C" w14:textId="77777777" w:rsidR="00636E09" w:rsidRPr="003874F0" w:rsidRDefault="00636E09" w:rsidP="00636E09">
      <w:pPr>
        <w:rPr>
          <w:rFonts w:asciiTheme="minorHAnsi" w:hAnsiTheme="minorHAnsi" w:cstheme="minorHAnsi"/>
        </w:rPr>
      </w:pPr>
      <w:r w:rsidRPr="003874F0">
        <w:rPr>
          <w:rStyle w:val="Style13ptBold"/>
          <w:rFonts w:asciiTheme="minorHAnsi" w:hAnsiTheme="minorHAnsi" w:cstheme="minorHAnsi"/>
        </w:rPr>
        <w:t>Reimann 2019</w:t>
      </w:r>
      <w:r w:rsidRPr="003874F0">
        <w:rPr>
          <w:rFonts w:asciiTheme="minorHAnsi" w:hAnsiTheme="minorHAnsi" w:cstheme="minorHAnsi"/>
        </w:rPr>
        <w:t xml:space="preserve">-  head and editor of the German-based website JusticeNow!. Obtained master’s degree from Dresden University, works published in Foreign Policy In Focus, teleSUR and Common Dreams. [Jakob, 2/18, “China is Flooding the Middle East with Cheap Drones”, Foreign Policy in Focus, </w:t>
      </w:r>
      <w:hyperlink r:id="rId16" w:history="1">
        <w:r w:rsidRPr="003874F0">
          <w:rPr>
            <w:rStyle w:val="Hyperlink"/>
            <w:rFonts w:asciiTheme="minorHAnsi" w:hAnsiTheme="minorHAnsi" w:cstheme="minorHAnsi"/>
          </w:rPr>
          <w:t>https://fpif.org/china-is-flooding-the-middle-east-with-cheap-drones/</w:t>
        </w:r>
      </w:hyperlink>
      <w:r w:rsidRPr="003874F0">
        <w:rPr>
          <w:rFonts w:asciiTheme="minorHAnsi" w:hAnsiTheme="minorHAnsi" w:cstheme="minorHAnsi"/>
        </w:rPr>
        <w:t>, acc 7.10.19]</w:t>
      </w:r>
    </w:p>
    <w:p w14:paraId="3E973A2A" w14:textId="77777777" w:rsidR="00636E09" w:rsidRPr="00B30772" w:rsidRDefault="00636E09" w:rsidP="00636E09">
      <w:pPr>
        <w:rPr>
          <w:rStyle w:val="StyleUnderline"/>
          <w:rFonts w:asciiTheme="minorHAnsi" w:hAnsiTheme="minorHAnsi" w:cstheme="minorHAnsi"/>
        </w:rPr>
      </w:pPr>
      <w:r w:rsidRPr="003874F0">
        <w:rPr>
          <w:rFonts w:asciiTheme="minorHAnsi" w:hAnsiTheme="minorHAnsi" w:cstheme="minorHAnsi"/>
          <w:sz w:val="16"/>
        </w:rPr>
        <w:t>The last great revolution on the world’s battlefields began with the advent of the drone era. Particularly in the Middle East</w:t>
      </w:r>
      <w:r w:rsidRPr="003874F0">
        <w:rPr>
          <w:rFonts w:asciiTheme="minorHAnsi" w:hAnsiTheme="minorHAnsi" w:cstheme="minorHAnsi"/>
          <w:u w:val="single"/>
        </w:rPr>
        <w:t xml:space="preserve">, the drone became the symbol of the U.S. empire operating in a legal vacuum. In the first decade and a half of the “War on Terror,” the U.S. still had a virtual monopoly </w:t>
      </w:r>
      <w:r w:rsidRPr="003874F0">
        <w:rPr>
          <w:rFonts w:asciiTheme="minorHAnsi" w:hAnsiTheme="minorHAnsi" w:cstheme="minorHAnsi"/>
        </w:rPr>
        <w:t xml:space="preserve">on the risk-free execution from thousands of meters above — </w:t>
      </w:r>
      <w:r w:rsidRPr="003874F0">
        <w:rPr>
          <w:rFonts w:asciiTheme="minorHAnsi" w:hAnsiTheme="minorHAnsi" w:cstheme="minorHAnsi"/>
          <w:u w:val="single"/>
        </w:rPr>
        <w:t>but once the genie is out of the bottle, every attempt to squeeze it back in is notoriously doomed to failure</w:t>
      </w:r>
      <w:r w:rsidRPr="003874F0">
        <w:rPr>
          <w:rFonts w:asciiTheme="minorHAnsi" w:hAnsiTheme="minorHAnsi" w:cstheme="minorHAnsi"/>
        </w:rPr>
        <w:t>. And so,</w:t>
      </w:r>
      <w:r w:rsidRPr="003874F0">
        <w:rPr>
          <w:rFonts w:asciiTheme="minorHAnsi" w:hAnsiTheme="minorHAnsi" w:cstheme="minorHAnsi"/>
          <w:u w:val="single"/>
        </w:rPr>
        <w:t xml:space="preserve"> quickly other countries in the region aspired after the financially — and politically — cheap execution </w:t>
      </w:r>
      <w:r w:rsidRPr="003874F0">
        <w:rPr>
          <w:rFonts w:asciiTheme="minorHAnsi" w:hAnsiTheme="minorHAnsi" w:cstheme="minorHAnsi"/>
        </w:rPr>
        <w:t>by drone</w:t>
      </w:r>
      <w:r w:rsidRPr="003874F0">
        <w:rPr>
          <w:rFonts w:asciiTheme="minorHAnsi" w:hAnsiTheme="minorHAnsi" w:cstheme="minorHAnsi"/>
          <w:sz w:val="16"/>
        </w:rPr>
        <w:t>. The number of armies with their own drone fleet is growing rapidly</w:t>
      </w:r>
      <w:r w:rsidRPr="003874F0">
        <w:rPr>
          <w:rFonts w:asciiTheme="minorHAnsi" w:hAnsiTheme="minorHAnsi" w:cstheme="minorHAnsi"/>
          <w:u w:val="single"/>
        </w:rPr>
        <w:t>. A multi-billion-dollar market with astronomical growth rates opened up — demand that’s essentially served only by one actor: China</w:t>
      </w:r>
      <w:r w:rsidRPr="003874F0">
        <w:rPr>
          <w:rFonts w:asciiTheme="minorHAnsi" w:hAnsiTheme="minorHAnsi" w:cstheme="minorHAnsi"/>
          <w:sz w:val="16"/>
        </w:rPr>
        <w:t xml:space="preserve">. The U.S. has squandered its lead </w:t>
      </w:r>
      <w:r w:rsidRPr="003874F0">
        <w:rPr>
          <w:rFonts w:asciiTheme="minorHAnsi" w:hAnsiTheme="minorHAnsi" w:cstheme="minorHAnsi"/>
          <w:u w:val="single"/>
        </w:rPr>
        <w:t>The appearance of the Rainbow CH-4 — the driving force of Chinese combat drones — is almost identical to the notorious Reaper drone of the U.S. arms manufacturer General Atomics</w:t>
      </w:r>
      <w:r w:rsidRPr="003874F0">
        <w:rPr>
          <w:rFonts w:asciiTheme="minorHAnsi" w:hAnsiTheme="minorHAnsi" w:cstheme="minorHAnsi"/>
          <w:sz w:val="16"/>
        </w:rPr>
        <w:t>. While the CH-4 lags behind the Reaper in most performance parameters</w:t>
      </w:r>
      <w:r w:rsidRPr="003874F0">
        <w:rPr>
          <w:rFonts w:asciiTheme="minorHAnsi" w:hAnsiTheme="minorHAnsi" w:cstheme="minorHAnsi"/>
          <w:u w:val="single"/>
        </w:rPr>
        <w:t>, it can keep up with or even outperform its competitor in some of them</w:t>
      </w:r>
      <w:r w:rsidRPr="003874F0">
        <w:rPr>
          <w:rFonts w:asciiTheme="minorHAnsi" w:hAnsiTheme="minorHAnsi" w:cstheme="minorHAnsi"/>
          <w:sz w:val="16"/>
        </w:rPr>
        <w:t xml:space="preserve">. Also, the CH-4’s weaponry, the AKD-10 warhead, is almost identical to the Reaper’s Hellfire missiles. The striking similarity follows a strategy of Chinese engineering well-known from cell phones or cars: the look of a world-famous Western branded product is copied with an inferior but sufficiently good quality compared to that of the original — but at significantly less cost. </w:t>
      </w:r>
      <w:r w:rsidRPr="003874F0">
        <w:rPr>
          <w:rFonts w:asciiTheme="minorHAnsi" w:hAnsiTheme="minorHAnsi" w:cstheme="minorHAnsi"/>
          <w:u w:val="single"/>
        </w:rPr>
        <w:t>Chinese drones are 50 to 75 percent cheaper than the originals from the U.S</w:t>
      </w:r>
      <w:r w:rsidRPr="003874F0">
        <w:rPr>
          <w:rFonts w:asciiTheme="minorHAnsi" w:hAnsiTheme="minorHAnsi" w:cstheme="minorHAnsi"/>
          <w:sz w:val="16"/>
        </w:rPr>
        <w:t xml:space="preserve">. A late 2015 article published in the Asia Times suggests </w:t>
      </w:r>
      <w:r w:rsidRPr="003874F0">
        <w:rPr>
          <w:rFonts w:asciiTheme="minorHAnsi" w:hAnsiTheme="minorHAnsi" w:cstheme="minorHAnsi"/>
        </w:rPr>
        <w:t>that</w:t>
      </w:r>
      <w:r w:rsidRPr="003874F0">
        <w:rPr>
          <w:rFonts w:asciiTheme="minorHAnsi" w:hAnsiTheme="minorHAnsi" w:cstheme="minorHAnsi"/>
          <w:u w:val="single"/>
        </w:rPr>
        <w:t xml:space="preserve"> this copying of U.S. technology is likely rooted in Beijing’s data theft</w:t>
      </w:r>
      <w:r w:rsidRPr="003874F0">
        <w:rPr>
          <w:rFonts w:asciiTheme="minorHAnsi" w:hAnsiTheme="minorHAnsi" w:cstheme="minorHAnsi"/>
          <w:sz w:val="16"/>
        </w:rPr>
        <w:t>. According to records by world-famous NSA whistleblower Edward Snowden, by 2010 alone “</w:t>
      </w:r>
      <w:r w:rsidRPr="003874F0">
        <w:rPr>
          <w:rFonts w:asciiTheme="minorHAnsi" w:hAnsiTheme="minorHAnsi" w:cstheme="minorHAnsi"/>
          <w:u w:val="single"/>
        </w:rPr>
        <w:t xml:space="preserve">Chinese hackers had conducted more than 30,000 cyber attacks” on Pentagon computer networks and other U.S. military agencies </w:t>
      </w:r>
      <w:r w:rsidRPr="003874F0">
        <w:rPr>
          <w:rFonts w:asciiTheme="minorHAnsi" w:hAnsiTheme="minorHAnsi" w:cstheme="minorHAnsi"/>
          <w:sz w:val="16"/>
        </w:rPr>
        <w:t xml:space="preserve">in order to “exfiltrate [data on] sensitive military technology.” Although there is no final proof that data on drones were skimmed off too, Asia Times quotes then NSA director Gen. Keith Alexander, who suggests that </w:t>
      </w:r>
      <w:r w:rsidRPr="003874F0">
        <w:rPr>
          <w:rFonts w:asciiTheme="minorHAnsi" w:hAnsiTheme="minorHAnsi" w:cstheme="minorHAnsi"/>
          <w:u w:val="single"/>
        </w:rPr>
        <w:t>it is highly likely that the Reaper blueprints were part of the Chinese data hack, while military experts and analysts largely share this view</w:t>
      </w:r>
      <w:r w:rsidRPr="003874F0">
        <w:rPr>
          <w:rFonts w:asciiTheme="minorHAnsi" w:hAnsiTheme="minorHAnsi" w:cstheme="minorHAnsi"/>
          <w:sz w:val="16"/>
        </w:rPr>
        <w:t xml:space="preserve">. With the latest model — the CH-7, which is still in the development phase </w:t>
      </w:r>
      <w:r w:rsidRPr="003874F0">
        <w:rPr>
          <w:rFonts w:asciiTheme="minorHAnsi" w:hAnsiTheme="minorHAnsi" w:cstheme="minorHAnsi"/>
          <w:u w:val="single"/>
        </w:rPr>
        <w:t>— China could possibly pull ahead the U.S. for the first time</w:t>
      </w:r>
      <w:r w:rsidRPr="003874F0">
        <w:rPr>
          <w:rFonts w:asciiTheme="minorHAnsi" w:hAnsiTheme="minorHAnsi" w:cstheme="minorHAnsi"/>
          <w:sz w:val="16"/>
        </w:rPr>
        <w:t>, military journal Defense One explains. The CH-7 “will be the sole option for buyers wanting to field stealth combat drones,” it predicts. “</w:t>
      </w:r>
      <w:r w:rsidRPr="003874F0">
        <w:rPr>
          <w:rFonts w:asciiTheme="minorHAnsi" w:hAnsiTheme="minorHAnsi" w:cstheme="minorHAnsi"/>
          <w:u w:val="single"/>
        </w:rPr>
        <w:t>The United States had a decade-plus head start on [drone] technology,” says military expert Paul Scharre, “and has unfortunately squandered that le</w:t>
      </w:r>
      <w:r w:rsidRPr="003874F0">
        <w:rPr>
          <w:rStyle w:val="StyleUnderline"/>
          <w:rFonts w:asciiTheme="minorHAnsi" w:hAnsiTheme="minorHAnsi" w:cstheme="minorHAnsi"/>
        </w:rPr>
        <w:t>ad.” China captures the market For a long time, it was only the United States, the United Kingdom, and Israel that had combat drones and used them to execute alleged terrorists — something that has changed dramatically in recent years.</w:t>
      </w:r>
      <w:r>
        <w:rPr>
          <w:rStyle w:val="StyleUnderline"/>
          <w:rFonts w:asciiTheme="minorHAnsi" w:hAnsiTheme="minorHAnsi" w:cstheme="minorHAnsi"/>
        </w:rPr>
        <w:t xml:space="preserve"> </w:t>
      </w:r>
      <w:r w:rsidRPr="003874F0">
        <w:rPr>
          <w:rStyle w:val="StyleUnderline"/>
          <w:rFonts w:asciiTheme="minorHAnsi" w:hAnsiTheme="minorHAnsi" w:cstheme="minorHAnsi"/>
          <w:u w:val="none"/>
        </w:rPr>
        <w:t xml:space="preserve">Meanwhile, the number of countries with combat drones has swelled to at least 29, as research organization New America identifies. And 10 countries have demonstrably used them to kill suspected enemies; in addition to the three mentioned, there is Iran, Azerbaijan, the UAE, as well as Nigeria, Iraq, Pakistan, and Turkey (the last four countries drone-killed people on their own soil). Historically, Israel is the largest drone exporter, with a market share of over 60 percent in the last three decades. More recently, from 2008-2017, China exported a total of 88 drones to at least 12 countries, ranking third among the world’s drone exporters behind the United States (351) and Israel (186). However, while the vast majority of U.S. and Israeli exports are made up of unarmed reconnaissance drones, China’s sales focus on armed drones. During the mentioned period, China exported 68 combat drones, putting it ahead of the U.S. (62) and Israel (56). Foreign Policy thus recently titled rightly: “China Has Already Won the Drone Wars.” All of the armed forces of the Chinese military have large fleets of various drones, but Beijing has used them so far only for disaster relief, surveillance of domestic critics, and military reconnaissance — not to kill. (In 2013, Beijing considered executing by drone a Myanmar drug baron wanted in the murders of 13 Chinese sailors, but eventually caught and tried him.) Rather, Beijing appears to be establishing a norm permanently prohibiting lethal drone strikes in East and South Asia. </w:t>
      </w:r>
    </w:p>
    <w:p w14:paraId="4A9F2809" w14:textId="77777777" w:rsidR="00636E09" w:rsidRDefault="00636E09" w:rsidP="00636E09">
      <w:pPr>
        <w:pStyle w:val="Heading4"/>
        <w:rPr>
          <w:sz w:val="28"/>
          <w:szCs w:val="28"/>
        </w:rPr>
      </w:pPr>
      <w:r>
        <w:rPr>
          <w:sz w:val="28"/>
          <w:szCs w:val="28"/>
        </w:rPr>
        <w:t>China fills in- Venezuela proves they’re capable to replace entire weapon systems</w:t>
      </w:r>
    </w:p>
    <w:p w14:paraId="56CFC5BF" w14:textId="77777777" w:rsidR="00636E09" w:rsidRPr="006A7FDC" w:rsidRDefault="00636E09" w:rsidP="00636E09">
      <w:pPr>
        <w:spacing w:after="0" w:line="240" w:lineRule="auto"/>
        <w:rPr>
          <w:rStyle w:val="Style13ptBold"/>
          <w:rFonts w:ascii="Times New Roman" w:eastAsia="Times New Roman" w:hAnsi="Times New Roman" w:cs="Times New Roman"/>
          <w:b w:val="0"/>
          <w:sz w:val="24"/>
          <w:lang w:eastAsia="zh-CN"/>
        </w:rPr>
      </w:pPr>
      <w:r w:rsidRPr="00996A13">
        <w:rPr>
          <w:rStyle w:val="Style13ptBold"/>
          <w:sz w:val="28"/>
          <w:szCs w:val="28"/>
        </w:rPr>
        <w:t>Huang-1</w:t>
      </w:r>
      <w:r>
        <w:rPr>
          <w:rStyle w:val="Style13ptBold"/>
          <w:sz w:val="28"/>
          <w:szCs w:val="28"/>
        </w:rPr>
        <w:t xml:space="preserve">8. </w:t>
      </w:r>
      <w:r w:rsidRPr="006A7FDC">
        <w:t xml:space="preserve"> (Kristin Huang is a senior China reporter who focuses on diplomacy and defense for the South China Morning Post. Written 12 March, 2018. </w:t>
      </w:r>
      <w:hyperlink r:id="rId17" w:history="1">
        <w:r w:rsidRPr="006A7FDC">
          <w:rPr>
            <w:lang w:eastAsia="zh-CN"/>
          </w:rPr>
          <w:t>https://www.scmp.com/news/china/diplomacy-defence/article/2136877/chinas-arms-sales-rise-it-vies-us-influence-world-stage</w:t>
        </w:r>
      </w:hyperlink>
      <w:r w:rsidRPr="006A7FDC">
        <w:t>)</w:t>
      </w:r>
    </w:p>
    <w:p w14:paraId="7BE2207A" w14:textId="77777777" w:rsidR="00636E09" w:rsidRPr="0031764F" w:rsidRDefault="00636E09" w:rsidP="00636E09">
      <w:pPr>
        <w:pStyle w:val="NormalWeb"/>
        <w:shd w:val="clear" w:color="auto" w:fill="FFFFFF"/>
        <w:spacing w:before="0" w:beforeAutospacing="0" w:after="255" w:afterAutospacing="0"/>
        <w:rPr>
          <w:sz w:val="10"/>
        </w:rPr>
      </w:pPr>
      <w:r w:rsidRPr="0031764F">
        <w:rPr>
          <w:rStyle w:val="StyleUnderline"/>
          <w:highlight w:val="yellow"/>
        </w:rPr>
        <w:t xml:space="preserve">The rivalry between America and </w:t>
      </w:r>
      <w:r w:rsidRPr="0031764F">
        <w:rPr>
          <w:rStyle w:val="StyleUnderline"/>
          <w:rFonts w:eastAsiaTheme="majorEastAsia"/>
          <w:highlight w:val="yellow"/>
        </w:rPr>
        <w:t>China</w:t>
      </w:r>
      <w:r w:rsidRPr="0031764F">
        <w:rPr>
          <w:rStyle w:val="StyleUnderline"/>
          <w:highlight w:val="yellow"/>
        </w:rPr>
        <w:t xml:space="preserve"> has seen both sides step up international </w:t>
      </w:r>
      <w:r w:rsidRPr="0031764F">
        <w:rPr>
          <w:rStyle w:val="StyleUnderline"/>
          <w:rFonts w:eastAsiaTheme="majorEastAsia"/>
          <w:highlight w:val="yellow"/>
        </w:rPr>
        <w:t>arms</w:t>
      </w:r>
      <w:r w:rsidRPr="0031764F">
        <w:rPr>
          <w:rStyle w:val="StyleUnderline"/>
          <w:highlight w:val="yellow"/>
        </w:rPr>
        <w:t xml:space="preserve"> </w:t>
      </w:r>
      <w:r w:rsidRPr="0031764F">
        <w:rPr>
          <w:rStyle w:val="StyleUnderline"/>
          <w:rFonts w:eastAsiaTheme="majorEastAsia"/>
          <w:highlight w:val="yellow"/>
        </w:rPr>
        <w:t>sales</w:t>
      </w:r>
      <w:r w:rsidRPr="0031764F">
        <w:rPr>
          <w:rStyle w:val="StyleUnderline"/>
          <w:highlight w:val="yellow"/>
        </w:rPr>
        <w:t xml:space="preserve"> and transfers as they seek to strengthen military ties with key allies,</w:t>
      </w:r>
      <w:r w:rsidRPr="0031764F">
        <w:rPr>
          <w:rFonts w:ascii="Helvetica" w:hAnsi="Helvetica"/>
          <w:color w:val="555555"/>
          <w:sz w:val="10"/>
          <w:szCs w:val="32"/>
        </w:rPr>
        <w:t xml:space="preserve"> according to a report published on Monday. The study by the Stockholm International Peace Research Institute (SIPRI), which examined the volume of international transfers of major weapons between 2008 and 2017, showed </w:t>
      </w:r>
      <w:r w:rsidRPr="0031764F">
        <w:rPr>
          <w:rStyle w:val="hit"/>
          <w:rFonts w:ascii="Helvetica" w:eastAsiaTheme="majorEastAsia" w:hAnsi="Helvetica"/>
          <w:color w:val="525252"/>
          <w:sz w:val="10"/>
          <w:szCs w:val="32"/>
          <w:shd w:val="clear" w:color="auto" w:fill="FFFFFF"/>
        </w:rPr>
        <w:t>China’s</w:t>
      </w:r>
      <w:r w:rsidRPr="0031764F">
        <w:rPr>
          <w:rFonts w:ascii="Helvetica" w:hAnsi="Helvetica"/>
          <w:color w:val="555555"/>
          <w:sz w:val="10"/>
          <w:szCs w:val="32"/>
        </w:rPr>
        <w:t xml:space="preserve"> </w:t>
      </w:r>
      <w:r w:rsidRPr="0031764F">
        <w:rPr>
          <w:rStyle w:val="hit"/>
          <w:rFonts w:ascii="Helvetica" w:eastAsiaTheme="majorEastAsia" w:hAnsi="Helvetica"/>
          <w:color w:val="525252"/>
          <w:sz w:val="10"/>
          <w:szCs w:val="32"/>
          <w:shd w:val="clear" w:color="auto" w:fill="FFFFFF"/>
        </w:rPr>
        <w:t>arms</w:t>
      </w:r>
      <w:r w:rsidRPr="0031764F">
        <w:rPr>
          <w:rFonts w:ascii="Helvetica" w:hAnsi="Helvetica"/>
          <w:color w:val="555555"/>
          <w:sz w:val="10"/>
          <w:szCs w:val="32"/>
        </w:rPr>
        <w:t xml:space="preserve"> exports represented 5.7 per cent of the world’s share of </w:t>
      </w:r>
      <w:r w:rsidRPr="0031764F">
        <w:rPr>
          <w:rStyle w:val="hit"/>
          <w:rFonts w:ascii="Helvetica" w:eastAsiaTheme="majorEastAsia" w:hAnsi="Helvetica"/>
          <w:color w:val="525252"/>
          <w:sz w:val="10"/>
          <w:szCs w:val="32"/>
          <w:shd w:val="clear" w:color="auto" w:fill="FFFFFF"/>
        </w:rPr>
        <w:t>arms</w:t>
      </w:r>
      <w:r w:rsidRPr="0031764F">
        <w:rPr>
          <w:rFonts w:ascii="Helvetica" w:hAnsi="Helvetica"/>
          <w:color w:val="555555"/>
          <w:sz w:val="10"/>
          <w:szCs w:val="32"/>
        </w:rPr>
        <w:t xml:space="preserve"> exports between 2013-17 – up by more than a third from the 4.6 per cent recorded between 2008-12. The report was published a week after </w:t>
      </w:r>
      <w:r w:rsidRPr="0031764F">
        <w:rPr>
          <w:rStyle w:val="StyleUnderline"/>
          <w:rFonts w:eastAsiaTheme="majorEastAsia"/>
          <w:highlight w:val="yellow"/>
        </w:rPr>
        <w:t>China</w:t>
      </w:r>
      <w:r w:rsidRPr="0031764F">
        <w:rPr>
          <w:rStyle w:val="StyleUnderline"/>
          <w:highlight w:val="yellow"/>
        </w:rPr>
        <w:t xml:space="preserve"> unveiled an 8.1 per cent increase</w:t>
      </w:r>
      <w:r w:rsidRPr="0031764F">
        <w:rPr>
          <w:rFonts w:ascii="Helvetica" w:hAnsi="Helvetica"/>
          <w:color w:val="555555"/>
          <w:sz w:val="10"/>
          <w:szCs w:val="32"/>
        </w:rPr>
        <w:t xml:space="preserve"> in military spending over a three-year period, although </w:t>
      </w:r>
      <w:r w:rsidRPr="0031764F">
        <w:rPr>
          <w:rStyle w:val="hit"/>
          <w:rFonts w:ascii="Helvetica" w:eastAsiaTheme="majorEastAsia" w:hAnsi="Helvetica"/>
          <w:color w:val="525252"/>
          <w:sz w:val="10"/>
          <w:szCs w:val="32"/>
          <w:shd w:val="clear" w:color="auto" w:fill="FFFFFF"/>
        </w:rPr>
        <w:t>China’s</w:t>
      </w:r>
      <w:r w:rsidRPr="0031764F">
        <w:rPr>
          <w:rFonts w:ascii="Helvetica" w:hAnsi="Helvetica"/>
          <w:color w:val="555555"/>
          <w:sz w:val="10"/>
          <w:szCs w:val="32"/>
        </w:rPr>
        <w:t xml:space="preserve"> state media defended the rise as proportionate and low, adding that it would not lead to an </w:t>
      </w:r>
      <w:r w:rsidRPr="0031764F">
        <w:rPr>
          <w:rStyle w:val="hit"/>
          <w:rFonts w:ascii="Helvetica" w:eastAsiaTheme="majorEastAsia" w:hAnsi="Helvetica"/>
          <w:color w:val="525252"/>
          <w:sz w:val="10"/>
          <w:szCs w:val="32"/>
          <w:shd w:val="clear" w:color="auto" w:fill="FFFFFF"/>
        </w:rPr>
        <w:t>arms</w:t>
      </w:r>
      <w:r w:rsidRPr="0031764F">
        <w:rPr>
          <w:rFonts w:ascii="Helvetica" w:hAnsi="Helvetica"/>
          <w:color w:val="555555"/>
          <w:sz w:val="10"/>
          <w:szCs w:val="32"/>
        </w:rPr>
        <w:t xml:space="preserve"> race with the United States. The administration of US President Donald </w:t>
      </w:r>
      <w:r w:rsidRPr="0031764F">
        <w:rPr>
          <w:rStyle w:val="StyleUnderline"/>
          <w:highlight w:val="yellow"/>
        </w:rPr>
        <w:t xml:space="preserve">Trump has dubbed </w:t>
      </w:r>
      <w:r w:rsidRPr="0031764F">
        <w:rPr>
          <w:rStyle w:val="StyleUnderline"/>
          <w:rFonts w:eastAsiaTheme="majorEastAsia"/>
          <w:highlight w:val="yellow"/>
        </w:rPr>
        <w:t>China</w:t>
      </w:r>
      <w:r w:rsidRPr="0031764F">
        <w:rPr>
          <w:rStyle w:val="StyleUnderline"/>
          <w:highlight w:val="yellow"/>
        </w:rPr>
        <w:t xml:space="preserve"> as a “rival</w:t>
      </w:r>
      <w:r w:rsidRPr="0031764F">
        <w:rPr>
          <w:rFonts w:ascii="Helvetica" w:hAnsi="Helvetica"/>
          <w:color w:val="555555"/>
          <w:sz w:val="10"/>
          <w:szCs w:val="32"/>
          <w:highlight w:val="yellow"/>
        </w:rPr>
        <w:t>”,</w:t>
      </w:r>
      <w:r w:rsidRPr="0031764F">
        <w:rPr>
          <w:rFonts w:ascii="Helvetica" w:hAnsi="Helvetica"/>
          <w:color w:val="555555"/>
          <w:sz w:val="10"/>
          <w:szCs w:val="32"/>
        </w:rPr>
        <w:t xml:space="preserve"> and the latest SIPRI report shows how the US has used </w:t>
      </w:r>
      <w:r w:rsidRPr="0031764F">
        <w:rPr>
          <w:rStyle w:val="hit"/>
          <w:rFonts w:ascii="Helvetica" w:eastAsiaTheme="majorEastAsia" w:hAnsi="Helvetica"/>
          <w:color w:val="525252"/>
          <w:sz w:val="10"/>
          <w:szCs w:val="32"/>
          <w:shd w:val="clear" w:color="auto" w:fill="FFFFFF"/>
        </w:rPr>
        <w:t>arms</w:t>
      </w:r>
      <w:r w:rsidRPr="0031764F">
        <w:rPr>
          <w:rFonts w:ascii="Helvetica" w:hAnsi="Helvetica"/>
          <w:color w:val="555555"/>
          <w:sz w:val="10"/>
          <w:szCs w:val="32"/>
        </w:rPr>
        <w:t xml:space="preserve"> transfers as a foreign policy tool to offset Beijing’s growing influence. For example, US </w:t>
      </w:r>
      <w:r w:rsidRPr="0031764F">
        <w:rPr>
          <w:rStyle w:val="hit"/>
          <w:rFonts w:ascii="Helvetica" w:eastAsiaTheme="majorEastAsia" w:hAnsi="Helvetica"/>
          <w:color w:val="525252"/>
          <w:sz w:val="10"/>
          <w:szCs w:val="32"/>
          <w:shd w:val="clear" w:color="auto" w:fill="FFFFFF"/>
        </w:rPr>
        <w:t>arms</w:t>
      </w:r>
      <w:r w:rsidRPr="0031764F">
        <w:rPr>
          <w:rFonts w:ascii="Helvetica" w:hAnsi="Helvetica"/>
          <w:color w:val="555555"/>
          <w:sz w:val="10"/>
          <w:szCs w:val="32"/>
        </w:rPr>
        <w:t xml:space="preserve"> deliveries to India grew by 557 per cent between 2008 and 2017, the year </w:t>
      </w:r>
      <w:r w:rsidRPr="0031764F">
        <w:rPr>
          <w:rStyle w:val="hit"/>
          <w:rFonts w:ascii="Helvetica" w:eastAsiaTheme="majorEastAsia" w:hAnsi="Helvetica"/>
          <w:color w:val="525252"/>
          <w:sz w:val="10"/>
          <w:szCs w:val="32"/>
          <w:shd w:val="clear" w:color="auto" w:fill="FFFFFF"/>
        </w:rPr>
        <w:t>China</w:t>
      </w:r>
      <w:r w:rsidRPr="0031764F">
        <w:rPr>
          <w:rFonts w:ascii="Helvetica" w:hAnsi="Helvetica"/>
          <w:color w:val="555555"/>
          <w:sz w:val="10"/>
          <w:szCs w:val="32"/>
        </w:rPr>
        <w:t xml:space="preserve"> and India became embroiled in a protracted border dispute over the Doklam region in the Himalayas. “This development is part of the growing strategic partnership between the two countries under which the USA has begun to supply India with advanced military equipment,” the report said. The US has also started to increase its security cooperation with Vietnam, which is embroiled in a dispute with Beijing over the South </w:t>
      </w:r>
      <w:r w:rsidRPr="0031764F">
        <w:rPr>
          <w:rStyle w:val="hit"/>
          <w:rFonts w:ascii="Helvetica" w:eastAsiaTheme="majorEastAsia" w:hAnsi="Helvetica"/>
          <w:color w:val="525252"/>
          <w:sz w:val="10"/>
          <w:szCs w:val="32"/>
          <w:shd w:val="clear" w:color="auto" w:fill="FFFFFF"/>
        </w:rPr>
        <w:t>China</w:t>
      </w:r>
      <w:r w:rsidRPr="0031764F">
        <w:rPr>
          <w:rFonts w:ascii="Helvetica" w:hAnsi="Helvetica"/>
          <w:color w:val="555555"/>
          <w:sz w:val="10"/>
          <w:szCs w:val="32"/>
        </w:rPr>
        <w:t xml:space="preserve"> Sea. In 2017 it delivered one patrol ship, the USS Morgenthau, to Vietnam – the first major US </w:t>
      </w:r>
      <w:r w:rsidRPr="0031764F">
        <w:rPr>
          <w:rStyle w:val="hit"/>
          <w:rFonts w:ascii="Helvetica" w:eastAsiaTheme="majorEastAsia" w:hAnsi="Helvetica"/>
          <w:color w:val="525252"/>
          <w:sz w:val="10"/>
          <w:szCs w:val="32"/>
          <w:shd w:val="clear" w:color="auto" w:fill="FFFFFF"/>
        </w:rPr>
        <w:t>arms</w:t>
      </w:r>
      <w:r w:rsidRPr="0031764F">
        <w:rPr>
          <w:rFonts w:ascii="Helvetica" w:hAnsi="Helvetica"/>
          <w:color w:val="555555"/>
          <w:sz w:val="10"/>
          <w:szCs w:val="32"/>
        </w:rPr>
        <w:t xml:space="preserve"> transfer to that country. Tensions between </w:t>
      </w:r>
      <w:r w:rsidRPr="0031764F">
        <w:rPr>
          <w:rStyle w:val="hit"/>
          <w:rFonts w:ascii="Helvetica" w:eastAsiaTheme="majorEastAsia" w:hAnsi="Helvetica"/>
          <w:color w:val="525252"/>
          <w:sz w:val="10"/>
          <w:szCs w:val="32"/>
          <w:shd w:val="clear" w:color="auto" w:fill="FFFFFF"/>
        </w:rPr>
        <w:t>China</w:t>
      </w:r>
      <w:r w:rsidRPr="0031764F">
        <w:rPr>
          <w:rFonts w:ascii="Helvetica" w:hAnsi="Helvetica"/>
          <w:color w:val="555555"/>
          <w:sz w:val="10"/>
          <w:szCs w:val="32"/>
        </w:rPr>
        <w:t xml:space="preserve"> and Japan in the East </w:t>
      </w:r>
      <w:r w:rsidRPr="0031764F">
        <w:rPr>
          <w:rStyle w:val="hit"/>
          <w:rFonts w:ascii="Helvetica" w:eastAsiaTheme="majorEastAsia" w:hAnsi="Helvetica"/>
          <w:color w:val="525252"/>
          <w:sz w:val="10"/>
          <w:szCs w:val="32"/>
          <w:shd w:val="clear" w:color="auto" w:fill="FFFFFF"/>
        </w:rPr>
        <w:t>China</w:t>
      </w:r>
      <w:r w:rsidRPr="0031764F">
        <w:rPr>
          <w:rFonts w:ascii="Helvetica" w:hAnsi="Helvetica"/>
          <w:color w:val="555555"/>
          <w:sz w:val="10"/>
          <w:szCs w:val="32"/>
        </w:rPr>
        <w:t xml:space="preserve"> Sea also saw Japan moving closer to the US, the report said. It said Tokyo turned to the US for several types of advanced weapons between 2013 and 2017, including the first batches of a total of 42 combat aircraft. Japan also ordered advanced air and missile defence systems from the US in the same period. But </w:t>
      </w:r>
      <w:r w:rsidRPr="0031764F">
        <w:rPr>
          <w:rStyle w:val="StyleUnderline"/>
          <w:highlight w:val="yellow"/>
        </w:rPr>
        <w:t xml:space="preserve">in cases where US relations with other countries had deteriorated the result was a fall in </w:t>
      </w:r>
      <w:r w:rsidRPr="0031764F">
        <w:rPr>
          <w:rStyle w:val="StyleUnderline"/>
          <w:rFonts w:eastAsiaTheme="majorEastAsia"/>
          <w:highlight w:val="yellow"/>
        </w:rPr>
        <w:t>arms</w:t>
      </w:r>
      <w:r w:rsidRPr="0031764F">
        <w:rPr>
          <w:rStyle w:val="StyleUnderline"/>
          <w:highlight w:val="yellow"/>
        </w:rPr>
        <w:t xml:space="preserve"> transfers</w:t>
      </w:r>
      <w:r w:rsidRPr="0031764F">
        <w:rPr>
          <w:rFonts w:ascii="Helvetica" w:hAnsi="Helvetica"/>
          <w:color w:val="555555"/>
          <w:sz w:val="10"/>
          <w:szCs w:val="32"/>
        </w:rPr>
        <w:t xml:space="preserve">. For example, the report said that </w:t>
      </w:r>
      <w:r w:rsidRPr="0031764F">
        <w:rPr>
          <w:rStyle w:val="StyleUnderline"/>
          <w:highlight w:val="yellow"/>
        </w:rPr>
        <w:t>Venezuela,</w:t>
      </w:r>
      <w:r w:rsidRPr="0031764F">
        <w:rPr>
          <w:rFonts w:ascii="Helvetica" w:hAnsi="Helvetica"/>
          <w:color w:val="555555"/>
          <w:sz w:val="10"/>
          <w:szCs w:val="32"/>
        </w:rPr>
        <w:t xml:space="preserve"> </w:t>
      </w:r>
      <w:r w:rsidRPr="00BD78D5">
        <w:rPr>
          <w:rStyle w:val="StyleUnderline"/>
          <w:sz w:val="32"/>
          <w:szCs w:val="32"/>
        </w:rPr>
        <w:t xml:space="preserve">which </w:t>
      </w:r>
      <w:r w:rsidRPr="0031764F">
        <w:rPr>
          <w:rStyle w:val="StyleUnderline"/>
          <w:highlight w:val="yellow"/>
          <w:lang w:eastAsia="en-US"/>
        </w:rPr>
        <w:t xml:space="preserve">once relied on the US as its main </w:t>
      </w:r>
      <w:r w:rsidRPr="0031764F">
        <w:rPr>
          <w:rStyle w:val="StyleUnderline"/>
          <w:rFonts w:eastAsiaTheme="majorEastAsia"/>
          <w:highlight w:val="yellow"/>
          <w:lang w:eastAsia="en-US"/>
        </w:rPr>
        <w:t>arms</w:t>
      </w:r>
      <w:r w:rsidRPr="0031764F">
        <w:rPr>
          <w:rStyle w:val="StyleUnderline"/>
          <w:highlight w:val="yellow"/>
          <w:lang w:eastAsia="en-US"/>
        </w:rPr>
        <w:t xml:space="preserve"> supplier</w:t>
      </w:r>
      <w:r w:rsidRPr="0031764F">
        <w:rPr>
          <w:rStyle w:val="StyleUnderline"/>
          <w:highlight w:val="yellow"/>
        </w:rPr>
        <w:t xml:space="preserve">, had rebuilt its armed forces with weapons from </w:t>
      </w:r>
      <w:r w:rsidRPr="0031764F">
        <w:rPr>
          <w:rStyle w:val="StyleUnderline"/>
          <w:rFonts w:eastAsiaTheme="majorEastAsia"/>
          <w:highlight w:val="yellow"/>
        </w:rPr>
        <w:t>China</w:t>
      </w:r>
      <w:r w:rsidRPr="00BD78D5">
        <w:rPr>
          <w:rStyle w:val="StyleUnderline"/>
          <w:sz w:val="32"/>
          <w:szCs w:val="32"/>
        </w:rPr>
        <w:t xml:space="preserve"> </w:t>
      </w:r>
      <w:r w:rsidRPr="0031764F">
        <w:rPr>
          <w:sz w:val="10"/>
          <w:lang w:eastAsia="en-US"/>
        </w:rPr>
        <w:t>and Russia</w:t>
      </w:r>
      <w:r w:rsidRPr="00BD78D5">
        <w:rPr>
          <w:rStyle w:val="StyleUnderline"/>
          <w:sz w:val="32"/>
          <w:szCs w:val="32"/>
        </w:rPr>
        <w:t xml:space="preserve"> </w:t>
      </w:r>
      <w:r w:rsidRPr="0031764F">
        <w:rPr>
          <w:rStyle w:val="StyleUnderline"/>
          <w:highlight w:val="yellow"/>
        </w:rPr>
        <w:t>after ties with Washington soured</w:t>
      </w:r>
      <w:r w:rsidRPr="0031764F">
        <w:rPr>
          <w:rFonts w:ascii="Helvetica" w:hAnsi="Helvetica"/>
          <w:color w:val="555555"/>
          <w:sz w:val="10"/>
          <w:szCs w:val="32"/>
        </w:rPr>
        <w:t xml:space="preserve"> following the Hugo Chavez’s election as president in 1999. As </w:t>
      </w:r>
      <w:r w:rsidRPr="0031764F">
        <w:rPr>
          <w:rStyle w:val="hit"/>
          <w:rFonts w:ascii="Helvetica" w:eastAsiaTheme="majorEastAsia" w:hAnsi="Helvetica"/>
          <w:color w:val="525252"/>
          <w:sz w:val="10"/>
          <w:szCs w:val="32"/>
          <w:shd w:val="clear" w:color="auto" w:fill="FFFFFF"/>
        </w:rPr>
        <w:t>China</w:t>
      </w:r>
      <w:r w:rsidRPr="0031764F">
        <w:rPr>
          <w:rFonts w:ascii="Helvetica" w:hAnsi="Helvetica"/>
          <w:color w:val="555555"/>
          <w:sz w:val="10"/>
          <w:szCs w:val="32"/>
        </w:rPr>
        <w:t xml:space="preserve"> became increasingly capable of producing its own advanced weapons, its </w:t>
      </w:r>
      <w:r w:rsidRPr="0031764F">
        <w:rPr>
          <w:rStyle w:val="hit"/>
          <w:rFonts w:ascii="Helvetica" w:eastAsiaTheme="majorEastAsia" w:hAnsi="Helvetica"/>
          <w:color w:val="525252"/>
          <w:sz w:val="10"/>
          <w:szCs w:val="32"/>
          <w:shd w:val="clear" w:color="auto" w:fill="FFFFFF"/>
        </w:rPr>
        <w:t>arms</w:t>
      </w:r>
      <w:r w:rsidRPr="0031764F">
        <w:rPr>
          <w:rFonts w:ascii="Helvetica" w:hAnsi="Helvetica"/>
          <w:color w:val="555555"/>
          <w:sz w:val="10"/>
          <w:szCs w:val="32"/>
        </w:rPr>
        <w:t xml:space="preserve"> exports increased by 38 per cent and its </w:t>
      </w:r>
      <w:r w:rsidRPr="0031764F">
        <w:rPr>
          <w:rStyle w:val="hit"/>
          <w:rFonts w:ascii="Helvetica" w:eastAsiaTheme="majorEastAsia" w:hAnsi="Helvetica"/>
          <w:color w:val="525252"/>
          <w:sz w:val="10"/>
          <w:szCs w:val="32"/>
          <w:shd w:val="clear" w:color="auto" w:fill="FFFFFF"/>
        </w:rPr>
        <w:t>arms</w:t>
      </w:r>
      <w:r w:rsidRPr="0031764F">
        <w:rPr>
          <w:rFonts w:ascii="Helvetica" w:hAnsi="Helvetica"/>
          <w:color w:val="555555"/>
          <w:sz w:val="10"/>
          <w:szCs w:val="32"/>
        </w:rPr>
        <w:t xml:space="preserve"> imports decreased by 19 per cent in 2013-2017 compared with 2008-2012. The report showed </w:t>
      </w:r>
      <w:r w:rsidRPr="0031764F">
        <w:rPr>
          <w:rStyle w:val="StyleUnderline"/>
          <w:rFonts w:eastAsiaTheme="majorEastAsia"/>
          <w:highlight w:val="yellow"/>
        </w:rPr>
        <w:t>China</w:t>
      </w:r>
      <w:r w:rsidRPr="0031764F">
        <w:rPr>
          <w:rStyle w:val="StyleUnderline"/>
          <w:highlight w:val="yellow"/>
        </w:rPr>
        <w:t xml:space="preserve"> delivered major </w:t>
      </w:r>
      <w:r w:rsidRPr="0031764F">
        <w:rPr>
          <w:rStyle w:val="StyleUnderline"/>
          <w:rFonts w:eastAsiaTheme="majorEastAsia"/>
          <w:highlight w:val="yellow"/>
        </w:rPr>
        <w:t>arms</w:t>
      </w:r>
      <w:r w:rsidRPr="0031764F">
        <w:rPr>
          <w:rStyle w:val="StyleUnderline"/>
          <w:highlight w:val="yellow"/>
        </w:rPr>
        <w:t xml:space="preserve"> to 48 countries in the past five years,</w:t>
      </w:r>
      <w:r w:rsidRPr="0031764F">
        <w:rPr>
          <w:rStyle w:val="StyleUnderline"/>
        </w:rPr>
        <w:t xml:space="preserve"> </w:t>
      </w:r>
      <w:r w:rsidRPr="0031764F">
        <w:rPr>
          <w:rFonts w:ascii="Helvetica" w:hAnsi="Helvetica"/>
          <w:color w:val="555555"/>
          <w:sz w:val="10"/>
          <w:szCs w:val="32"/>
        </w:rPr>
        <w:t>with Pakistan topping the list, followed by Bangladesh and Algeria. “</w:t>
      </w:r>
      <w:r w:rsidRPr="0031764F">
        <w:rPr>
          <w:rFonts w:eastAsiaTheme="majorEastAsia"/>
          <w:sz w:val="10"/>
        </w:rPr>
        <w:t>China</w:t>
      </w:r>
      <w:r w:rsidRPr="0031764F">
        <w:rPr>
          <w:sz w:val="10"/>
        </w:rPr>
        <w:t xml:space="preserve"> was the largest </w:t>
      </w:r>
      <w:r w:rsidRPr="0031764F">
        <w:rPr>
          <w:rFonts w:eastAsiaTheme="majorEastAsia"/>
          <w:sz w:val="10"/>
        </w:rPr>
        <w:t>arms</w:t>
      </w:r>
      <w:r w:rsidRPr="0031764F">
        <w:rPr>
          <w:sz w:val="10"/>
        </w:rPr>
        <w:t xml:space="preserve"> supplier to Pakistan in 2008–12 and 2013–17. Although the volume of </w:t>
      </w:r>
      <w:r w:rsidRPr="0031764F">
        <w:rPr>
          <w:rFonts w:eastAsiaTheme="majorEastAsia"/>
          <w:sz w:val="10"/>
        </w:rPr>
        <w:t>China’s</w:t>
      </w:r>
      <w:r w:rsidRPr="0031764F">
        <w:rPr>
          <w:sz w:val="10"/>
        </w:rPr>
        <w:t xml:space="preserve"> </w:t>
      </w:r>
      <w:r w:rsidRPr="0031764F">
        <w:rPr>
          <w:rFonts w:eastAsiaTheme="majorEastAsia"/>
          <w:sz w:val="10"/>
        </w:rPr>
        <w:t>arms</w:t>
      </w:r>
      <w:r w:rsidRPr="0031764F">
        <w:rPr>
          <w:sz w:val="10"/>
        </w:rPr>
        <w:t xml:space="preserve"> exports to Pakistan remained roughly the same in both periods, its share of Pakistan’s </w:t>
      </w:r>
      <w:r w:rsidRPr="0031764F">
        <w:rPr>
          <w:rFonts w:eastAsiaTheme="majorEastAsia"/>
          <w:sz w:val="10"/>
        </w:rPr>
        <w:t>arms</w:t>
      </w:r>
      <w:r w:rsidRPr="0031764F">
        <w:rPr>
          <w:sz w:val="10"/>
        </w:rPr>
        <w:t xml:space="preserve"> imports rose from 45 per cent in 2008–12 to 70 per cent in 2013–17 due to the overall decrease in Pakistan’s </w:t>
      </w:r>
      <w:r w:rsidRPr="0031764F">
        <w:rPr>
          <w:rFonts w:eastAsiaTheme="majorEastAsia"/>
          <w:sz w:val="10"/>
        </w:rPr>
        <w:t>arms</w:t>
      </w:r>
      <w:r w:rsidRPr="0031764F">
        <w:rPr>
          <w:sz w:val="10"/>
        </w:rPr>
        <w:t xml:space="preserve"> imports between those periods,” the report stated. The report also said </w:t>
      </w:r>
      <w:r w:rsidRPr="0031764F">
        <w:rPr>
          <w:rFonts w:eastAsiaTheme="majorEastAsia"/>
          <w:sz w:val="10"/>
        </w:rPr>
        <w:t>China’s</w:t>
      </w:r>
      <w:r w:rsidRPr="0031764F">
        <w:rPr>
          <w:sz w:val="10"/>
        </w:rPr>
        <w:t xml:space="preserve"> </w:t>
      </w:r>
      <w:r w:rsidRPr="0031764F">
        <w:rPr>
          <w:rFonts w:eastAsiaTheme="majorEastAsia"/>
          <w:sz w:val="10"/>
        </w:rPr>
        <w:t>arms</w:t>
      </w:r>
      <w:r w:rsidRPr="0031764F">
        <w:rPr>
          <w:sz w:val="10"/>
        </w:rPr>
        <w:t xml:space="preserve"> exports to Africa rose by 55 per cent over the period. Military expert Collin Koh, from the S Rajaratnam School of International Studies at Nanyang Technological University in Singapore, said higher value military items like warships and fighter jets were the major reason for the rise in </w:t>
      </w:r>
      <w:r w:rsidRPr="0031764F">
        <w:rPr>
          <w:rFonts w:eastAsiaTheme="majorEastAsia"/>
          <w:sz w:val="10"/>
        </w:rPr>
        <w:t>China’s</w:t>
      </w:r>
      <w:r w:rsidRPr="0031764F">
        <w:rPr>
          <w:sz w:val="10"/>
        </w:rPr>
        <w:t xml:space="preserve"> </w:t>
      </w:r>
      <w:r w:rsidRPr="0031764F">
        <w:rPr>
          <w:rFonts w:eastAsiaTheme="majorEastAsia"/>
          <w:sz w:val="10"/>
        </w:rPr>
        <w:t>arms</w:t>
      </w:r>
      <w:r w:rsidRPr="0031764F">
        <w:rPr>
          <w:sz w:val="10"/>
        </w:rPr>
        <w:t xml:space="preserve"> exports. “This is most notable in naval </w:t>
      </w:r>
      <w:r w:rsidRPr="0031764F">
        <w:rPr>
          <w:rFonts w:eastAsiaTheme="majorEastAsia"/>
          <w:sz w:val="10"/>
        </w:rPr>
        <w:t>sales</w:t>
      </w:r>
      <w:r w:rsidRPr="0031764F">
        <w:rPr>
          <w:sz w:val="10"/>
        </w:rPr>
        <w:t xml:space="preserve">. For example, submarines to Pakistan and Thailand, and corvettes to Bangladesh and Algeria. Even with land-based systems, </w:t>
      </w:r>
      <w:r w:rsidRPr="0031764F">
        <w:rPr>
          <w:rFonts w:eastAsiaTheme="majorEastAsia"/>
          <w:sz w:val="10"/>
        </w:rPr>
        <w:t>China</w:t>
      </w:r>
      <w:r w:rsidRPr="0031764F">
        <w:rPr>
          <w:sz w:val="10"/>
        </w:rPr>
        <w:t xml:space="preserve"> has also made inroads in higher value </w:t>
      </w:r>
      <w:r w:rsidRPr="0031764F">
        <w:rPr>
          <w:rFonts w:eastAsiaTheme="majorEastAsia"/>
          <w:sz w:val="10"/>
        </w:rPr>
        <w:t>sales</w:t>
      </w:r>
      <w:r w:rsidRPr="0031764F">
        <w:rPr>
          <w:sz w:val="10"/>
        </w:rPr>
        <w:t>, such as its long-range rocket artillery,” he said.</w:t>
      </w:r>
    </w:p>
    <w:p w14:paraId="2D04DE55" w14:textId="77777777" w:rsidR="00636E09" w:rsidRPr="0037517C" w:rsidRDefault="00636E09" w:rsidP="00636E09">
      <w:pPr>
        <w:pStyle w:val="Heading4"/>
      </w:pPr>
      <w:r>
        <w:t>Low costs and regulations make China an ideal supporter – multiple regions prove.</w:t>
      </w:r>
    </w:p>
    <w:p w14:paraId="2ED24004" w14:textId="77777777" w:rsidR="00636E09" w:rsidRPr="00AC7337" w:rsidRDefault="00636E09" w:rsidP="00636E09">
      <w:r w:rsidRPr="00AC7337">
        <w:rPr>
          <w:rStyle w:val="Style13ptBold"/>
        </w:rPr>
        <w:t>Halder, 2-25</w:t>
      </w:r>
      <w:r>
        <w:t xml:space="preserve">-2019, [Ben "China, The Next Big Supplier of High-Tech Arms to Emerging Nations," OZY, Ben Halder is a freelance journalist who specializes in China. </w:t>
      </w:r>
      <w:hyperlink r:id="rId18" w:history="1">
        <w:r w:rsidRPr="005F33B9">
          <w:rPr>
            <w:rStyle w:val="Hyperlink"/>
          </w:rPr>
          <w:t>https://www.ozy.com/fast-forward/china-the-next-big-supplier-of-high-tech-arms-to-emerging-nations/92647</w:t>
        </w:r>
      </w:hyperlink>
      <w:r>
        <w:t xml:space="preserve"> accessed 7-9-2019] </w:t>
      </w:r>
    </w:p>
    <w:p w14:paraId="52EEAAD3" w14:textId="77777777" w:rsidR="00636E09" w:rsidRPr="0037517C" w:rsidRDefault="00636E09" w:rsidP="00636E09">
      <w:pPr>
        <w:rPr>
          <w:sz w:val="16"/>
        </w:rPr>
      </w:pPr>
      <w:r w:rsidRPr="000B6C7D">
        <w:rPr>
          <w:rStyle w:val="StyleUnderline"/>
        </w:rPr>
        <w:t>Some of China’s earliest successes in selling high-tech military equipment came earlier this decade, in the Middle East, with drones</w:t>
      </w:r>
      <w:r w:rsidRPr="0037517C">
        <w:rPr>
          <w:sz w:val="16"/>
        </w:rPr>
        <w:t xml:space="preserve">. The </w:t>
      </w:r>
      <w:r w:rsidRPr="000B6C7D">
        <w:rPr>
          <w:rStyle w:val="StyleUnderline"/>
        </w:rPr>
        <w:t xml:space="preserve">U.S. has strict rules on who it can sell UAVs to, and several Middle Eastern </w:t>
      </w:r>
      <w:r w:rsidRPr="000B6C7D">
        <w:rPr>
          <w:rStyle w:val="Emphasis"/>
        </w:rPr>
        <w:t>nations have had requests to America turned down</w:t>
      </w:r>
      <w:r w:rsidRPr="000B6C7D">
        <w:rPr>
          <w:rStyle w:val="StyleUnderline"/>
        </w:rPr>
        <w:t>.</w:t>
      </w:r>
      <w:r w:rsidRPr="0037517C">
        <w:rPr>
          <w:sz w:val="16"/>
        </w:rPr>
        <w:t xml:space="preserve"> So, “</w:t>
      </w:r>
      <w:r w:rsidRPr="000B6C7D">
        <w:rPr>
          <w:rStyle w:val="Emphasis"/>
        </w:rPr>
        <w:t>China stepped in and offered its alternatives</w:t>
      </w:r>
      <w:r w:rsidRPr="0037517C">
        <w:rPr>
          <w:sz w:val="16"/>
        </w:rPr>
        <w:t xml:space="preserve">,” says Wezeman. Since 2014, </w:t>
      </w:r>
      <w:r w:rsidRPr="0037517C">
        <w:rPr>
          <w:rStyle w:val="StyleUnderline"/>
        </w:rPr>
        <w:t>Saudi Arabia, UAE, Jordan and Iraq have all bought military drones from China.</w:t>
      </w:r>
      <w:r w:rsidRPr="0037517C">
        <w:rPr>
          <w:sz w:val="16"/>
        </w:rPr>
        <w:t xml:space="preserve"> These UAVs have been deployed in wars against ISIS and in Yemen. But </w:t>
      </w:r>
      <w:r w:rsidRPr="0037517C">
        <w:rPr>
          <w:rStyle w:val="StyleUnderline"/>
        </w:rPr>
        <w:t xml:space="preserve">the country’s willingness to sell weapons systems to virtually anyone </w:t>
      </w:r>
      <w:r w:rsidRPr="0037517C">
        <w:rPr>
          <w:rStyle w:val="Emphasis"/>
        </w:rPr>
        <w:t>gives China a distinct edge</w:t>
      </w:r>
      <w:r w:rsidRPr="0037517C">
        <w:rPr>
          <w:rStyle w:val="StyleUnderline"/>
        </w:rPr>
        <w:t xml:space="preserve"> in carving out a niche for itself in the global arms market, and its </w:t>
      </w:r>
      <w:r w:rsidRPr="0037517C">
        <w:rPr>
          <w:rStyle w:val="Emphasis"/>
        </w:rPr>
        <w:t>ability to deliver high-tech machines at cheaper rates</w:t>
      </w:r>
      <w:r w:rsidRPr="0037517C">
        <w:rPr>
          <w:rStyle w:val="StyleUnderline"/>
        </w:rPr>
        <w:t xml:space="preserve"> than competitors also attracts potential buyers. China’s most advanced UAV, the CH-5 Rainbow, c</w:t>
      </w:r>
      <w:r w:rsidRPr="0037517C">
        <w:rPr>
          <w:rStyle w:val="Emphasis"/>
        </w:rPr>
        <w:t>osts half as much as the $16.9 million U.S.-made Reaper</w:t>
      </w:r>
      <w:r w:rsidRPr="0037517C">
        <w:rPr>
          <w:rStyle w:val="StyleUnderline"/>
        </w:rPr>
        <w:t>. China’s base model can be acquired for just $1 million. Four of China’s Type 054A frigates were recently ordered by Pakistan at a unit cost of $250 million, compared to a price tag of $466 million for the similarly sized French-built La Fayette model</w:t>
      </w:r>
      <w:r w:rsidRPr="0037517C">
        <w:rPr>
          <w:sz w:val="16"/>
        </w:rPr>
        <w:t xml:space="preserve">. Speaking to the Global Times newspaper, one of the Chinese Communist Party’s mouthpieces, Beijing-based military analyst Wei Dongxu claimed in November that the country’s new HD-1 supersonic missile, known as an aircraft carrier killer, would hit the market at a significantly lower price than existing products. This includes </w:t>
      </w:r>
      <w:r w:rsidRPr="0037517C">
        <w:rPr>
          <w:rStyle w:val="StyleUnderline"/>
        </w:rPr>
        <w:t>undercutting the $2.75 million BrahMos missile, developed by Russia</w:t>
      </w:r>
      <w:r w:rsidRPr="0037517C">
        <w:rPr>
          <w:sz w:val="16"/>
        </w:rPr>
        <w:t xml:space="preserve"> and India. None of this would have been possible, of course, had China not made significant advances in developing high-tech military equipment in the first place. One such segment of the market is naval technology, where China has made rapid strides in large domestic-built craft, such as corvettes, frigates and submarines. </w:t>
      </w:r>
      <w:r w:rsidRPr="0037517C">
        <w:rPr>
          <w:rStyle w:val="StyleUnderline"/>
        </w:rPr>
        <w:t xml:space="preserve">Once reliant on Russia for high-end technology, </w:t>
      </w:r>
      <w:r w:rsidRPr="0037517C">
        <w:rPr>
          <w:rStyle w:val="Emphasis"/>
        </w:rPr>
        <w:t>China is now developing heavily customized models</w:t>
      </w:r>
      <w:r w:rsidRPr="0037517C">
        <w:rPr>
          <w:rStyle w:val="StyleUnderline"/>
        </w:rPr>
        <w:t xml:space="preserve"> of weapons systems specifically for the export market,</w:t>
      </w:r>
      <w:r w:rsidRPr="0037517C">
        <w:rPr>
          <w:sz w:val="16"/>
        </w:rPr>
        <w:t xml:space="preserve"> says Collin Koh, a research fellow at the S. Rajaratnam School of International Studies in Singapore. Pakistan’s four Chinese frigates on order are being loaded with Chinese radar and missile tech, bucking the trend of installing U.S. technology on cheap vessels. Thailand has ordered a $411 million Yuan-class submarine from China to be delivered by 2023. China is also developing cutting-edge maritime weapons systems to complement these ships. In January, </w:t>
      </w:r>
      <w:r w:rsidRPr="0037517C">
        <w:rPr>
          <w:rStyle w:val="StyleUnderline"/>
        </w:rPr>
        <w:t>photos emerged showing an electromagnetic rail gun adorning the front of a Chinese assault ship, strongly hinting that China developed the cutting-edge, electromagnetic weapon before the rest of the world. The gun replaces the need for explosives by using a magnetic field to project shells with greater speed, distance and accuracy.</w:t>
      </w:r>
    </w:p>
    <w:p w14:paraId="3EC55E18" w14:textId="77777777" w:rsidR="00636E09" w:rsidRPr="00636E09" w:rsidRDefault="00636E09" w:rsidP="00636E09"/>
    <w:p w14:paraId="7114D32B" w14:textId="475B52D5" w:rsidR="00632291" w:rsidRDefault="00632291" w:rsidP="00632291">
      <w:pPr>
        <w:pStyle w:val="Heading2"/>
      </w:pPr>
      <w:r>
        <w:t>Internal</w:t>
      </w:r>
    </w:p>
    <w:p w14:paraId="2F449763" w14:textId="33B6FEC6" w:rsidR="006F50EA" w:rsidRDefault="00632291" w:rsidP="00F57E31">
      <w:pPr>
        <w:pStyle w:val="Heading3"/>
      </w:pPr>
      <w:r>
        <w:t>--</w:t>
      </w:r>
      <w:r w:rsidR="006F50EA">
        <w:t>Revisionist</w:t>
      </w:r>
      <w:r>
        <w:t>--</w:t>
      </w:r>
    </w:p>
    <w:p w14:paraId="0AA0E169" w14:textId="77777777" w:rsidR="006F50EA" w:rsidRDefault="006F50EA" w:rsidP="006F50EA">
      <w:pPr>
        <w:pStyle w:val="Heading4"/>
      </w:pPr>
      <w:r>
        <w:t>Chinese revisionism risks global nuclear war-</w:t>
      </w:r>
    </w:p>
    <w:p w14:paraId="4C9594FB" w14:textId="77777777" w:rsidR="006F50EA" w:rsidRPr="00CB7D4F" w:rsidRDefault="006F50EA" w:rsidP="006F50EA">
      <w:r>
        <w:rPr>
          <w:rStyle w:val="Style13ptBold"/>
        </w:rPr>
        <w:t xml:space="preserve">Marcus, 3-25-19 </w:t>
      </w:r>
      <w:r w:rsidRPr="00CB7D4F">
        <w:t xml:space="preserve">[Jonathan, 3/25/19, “Could an ancient Greek have predicted a US-China conflict?,” </w:t>
      </w:r>
      <w:hyperlink r:id="rId19" w:history="1">
        <w:r w:rsidRPr="00CB7D4F">
          <w:rPr>
            <w:rStyle w:val="Hyperlink"/>
          </w:rPr>
          <w:t>https://www.bbc.com/news/world-47613416</w:t>
        </w:r>
      </w:hyperlink>
      <w:r w:rsidRPr="00CB7D4F">
        <w:t>, 7/14/19</w:t>
      </w:r>
      <w:r>
        <w:t xml:space="preserve"> «cc»</w:t>
      </w:r>
      <w:r w:rsidRPr="00CB7D4F">
        <w:t>]</w:t>
      </w:r>
    </w:p>
    <w:p w14:paraId="21812DB0" w14:textId="735C279C" w:rsidR="006F50EA" w:rsidRDefault="006F50EA" w:rsidP="006F50EA">
      <w:pPr>
        <w:rPr>
          <w:sz w:val="16"/>
        </w:rPr>
      </w:pPr>
      <w:r w:rsidRPr="00CB7D4F">
        <w:rPr>
          <w:sz w:val="16"/>
          <w:szCs w:val="22"/>
        </w:rPr>
        <w:t xml:space="preserve">Not so long ago, China's rise was seen as essentially benign. A growing economy, it was thought, would go hand-in-hand with a liberalising political system. China was, to use the phrase favoured by US experts, becoming a responsible global stakeholder. But today </w:t>
      </w:r>
      <w:r w:rsidRPr="00CB7D4F">
        <w:rPr>
          <w:szCs w:val="22"/>
          <w:u w:val="single"/>
        </w:rPr>
        <w:t xml:space="preserve">China is increasingly viewed as a threat. Indeed, many fear that </w:t>
      </w:r>
      <w:r w:rsidRPr="00CB7D4F">
        <w:rPr>
          <w:b/>
          <w:bCs/>
          <w:szCs w:val="22"/>
          <w:u w:val="single"/>
        </w:rPr>
        <w:t>rivalry between China and the US could ultimately even lead to war</w:t>
      </w:r>
      <w:r w:rsidRPr="00CB7D4F">
        <w:rPr>
          <w:szCs w:val="22"/>
          <w:u w:val="single"/>
        </w:rPr>
        <w:t xml:space="preserve">, a conflict with global ramifications. </w:t>
      </w:r>
      <w:r w:rsidRPr="00CB7D4F">
        <w:rPr>
          <w:sz w:val="16"/>
          <w:szCs w:val="22"/>
        </w:rPr>
        <w:t xml:space="preserve">In America, a new model is being proposed, one that harks back to the ancient world and the work of Thucydides, the historian of the Peloponnesian War between Athens and Sparta. Prof Graham Allison, of Harvard University's Belfer Center, is one of the US's leading scholars of international relations. His groundbreaking book - Destined For War: Can America and China Avoid Thucydides Trap? - has become required reading for many policymakers, academics and journalists. </w:t>
      </w:r>
      <w:r w:rsidRPr="00CB7D4F">
        <w:rPr>
          <w:szCs w:val="22"/>
          <w:u w:val="single"/>
        </w:rPr>
        <w:t xml:space="preserve">Thucydides's trap, he told me, is the dangerous dynamic that occurs when a rising power threatens to displace an established power. </w:t>
      </w:r>
      <w:r w:rsidRPr="00CB7D4F">
        <w:rPr>
          <w:sz w:val="16"/>
          <w:szCs w:val="22"/>
        </w:rPr>
        <w:t xml:space="preserve">In the ancient Greek world, it was Athens that threatened Sparta. In the late 19th Century, Germany challenged Britain. Today a rising China is potentially challenging the United States. Professor Graham AllisonImage copyrightGETTY IMAGES Image caption Harvard professor Graham Allison's book has popularised the Thucydides trap Having reviewed 500 years of history, Prof Allison has identified </w:t>
      </w:r>
      <w:r w:rsidRPr="00CB7D4F">
        <w:rPr>
          <w:b/>
          <w:bCs/>
          <w:szCs w:val="22"/>
          <w:u w:val="single"/>
        </w:rPr>
        <w:t>16 examples of rising powers confronting an established power: 12 of those led to war</w:t>
      </w:r>
      <w:r w:rsidRPr="00CB7D4F">
        <w:rPr>
          <w:szCs w:val="22"/>
          <w:u w:val="single"/>
        </w:rPr>
        <w:t xml:space="preserve">. The rivalry between Washington and Beijing is, he says, "the defining feature of international relations today and for as far as any eye can see". </w:t>
      </w:r>
      <w:r w:rsidRPr="00CB7D4F">
        <w:rPr>
          <w:sz w:val="16"/>
        </w:rPr>
        <w:t xml:space="preserve">So asking if the US and China can avoid Thucydides's trap is no mere academic question. The trap has fast become a major analytical prism through which to view the competition between Washington and Beijing. The 'globalisation' of China's military power Why is the South China Sea contentious? US military renames Pacific Command Of course, not everyone agrees. Prof Hu Bo for example, of Peking University's Institute of Ocean Research and one of China's foremost naval strategists, told me: "I think the balance of power doesn't support the Thucydides hypothesis." Although China's rise is remarkable, he believes its overall strength is simply not comparable with that of the US. It is only in the Western Pacific, he says, where China stands a chance of matching US capabilities. Engraving depicting the destruction of the Athenian army in Sicily, during the Peloponnesian WarImage copyrightGETTY IMAGES Image caption The Peloponnesian War was a 27-year conflict between Athens and Sparta But a confrontation there might just be enough to tip these two great powers into war. Not least because China is pursuing the world's largest comprehensive naval build-up. "That's not just impressive today," says Andrew Erickson, a professor of strategy at the US Naval War College and one of the leading experts on the Chinese Navy, "that's impressive in world historical terms." Its quality is also improving significantly, with larger, more sophisticated warships whose capabilities are, in many respects, getting closer to those of comparable Western vessels. </w:t>
      </w:r>
      <w:r w:rsidRPr="00CB7D4F">
        <w:rPr>
          <w:u w:val="single"/>
        </w:rPr>
        <w:t>China's maritime strategy is also becoming more assertive.</w:t>
      </w:r>
      <w:r>
        <w:rPr>
          <w:u w:val="single"/>
        </w:rPr>
        <w:t xml:space="preserve"> </w:t>
      </w:r>
      <w:r w:rsidRPr="00CB7D4F">
        <w:rPr>
          <w:sz w:val="16"/>
        </w:rPr>
        <w:t xml:space="preserve">China's aircraft carrier Liaoning (c) takes part in a military drill of Chinese People's Liberation Army Navy in the western Pacific Ocean, April 2018Image copyrightREUTERS Image caption </w:t>
      </w:r>
      <w:r w:rsidRPr="00CB7D4F">
        <w:rPr>
          <w:u w:val="single"/>
        </w:rPr>
        <w:t>The Chinese Navy is becoming bigger, stronger and more sophisticated</w:t>
      </w:r>
      <w:r>
        <w:rPr>
          <w:u w:val="single"/>
        </w:rPr>
        <w:t xml:space="preserve"> </w:t>
      </w:r>
      <w:r w:rsidRPr="00CB7D4F">
        <w:rPr>
          <w:sz w:val="16"/>
        </w:rPr>
        <w:t xml:space="preserve">Though the focus of this assertiveness remains, for now, relatively close to Chinese territory, </w:t>
      </w:r>
      <w:r w:rsidRPr="00CB7D4F">
        <w:rPr>
          <w:u w:val="single"/>
        </w:rPr>
        <w:t>Beijing is trying to raise the costs of possible US interference in a crisis. It wants to be able to keep the United States at bay</w:t>
      </w:r>
      <w:r w:rsidRPr="00CB7D4F">
        <w:rPr>
          <w:sz w:val="16"/>
        </w:rPr>
        <w:t xml:space="preserve"> if, for example, China decided to use force against Taiwan. And the US is determined to maintain access. But growing Sino-US tensions are also a product of personalities. Chinese President Xi Jinping brings a sense of history, even of destiny, to the rivalry with Washington. Elizabeth Economy, director of Asia Studies at the Council on Foreign Relations, told me that </w:t>
      </w:r>
      <w:r w:rsidRPr="00CB7D4F">
        <w:rPr>
          <w:u w:val="single"/>
        </w:rPr>
        <w:t>Mr Xi has been a transformative leader with "a much more expansive and ambitious sense of China's place on the global stage".</w:t>
      </w:r>
      <w:r>
        <w:rPr>
          <w:u w:val="single"/>
        </w:rPr>
        <w:t xml:space="preserve"> </w:t>
      </w:r>
      <w:r w:rsidRPr="00CB7D4F">
        <w:rPr>
          <w:sz w:val="16"/>
        </w:rPr>
        <w:t>She argues that the most underappreciated element of Mr Xi's ambition is "</w:t>
      </w:r>
      <w:r w:rsidRPr="00CB7D4F">
        <w:rPr>
          <w:u w:val="single"/>
        </w:rPr>
        <w:t>his effort to reshape norms and institutions on the global stage in ways that more closely reflect Chinese values and priorities</w:t>
      </w:r>
      <w:r w:rsidRPr="00CB7D4F">
        <w:rPr>
          <w:sz w:val="16"/>
        </w:rPr>
        <w:t xml:space="preserve">". Elizabeth EconomyImage copyrightELIZABETH ECONOMY Image caption Elizabeth Economy thinks China's President </w:t>
      </w:r>
      <w:r w:rsidRPr="00CB7D4F">
        <w:rPr>
          <w:u w:val="single"/>
        </w:rPr>
        <w:t>Xi Jinping has an "ambitious sense" of China's global destiny</w:t>
      </w:r>
      <w:r>
        <w:rPr>
          <w:u w:val="single"/>
        </w:rPr>
        <w:t xml:space="preserve"> </w:t>
      </w:r>
      <w:r w:rsidRPr="00CB7D4F">
        <w:rPr>
          <w:u w:val="single"/>
        </w:rPr>
        <w:t>The US is also shifting its position. Washington has branded China</w:t>
      </w:r>
      <w:r w:rsidRPr="00CB7D4F">
        <w:rPr>
          <w:sz w:val="16"/>
        </w:rPr>
        <w:t xml:space="preserve">, along with Russia, </w:t>
      </w:r>
      <w:r w:rsidRPr="00CB7D4F">
        <w:rPr>
          <w:u w:val="single"/>
        </w:rPr>
        <w:t>a revisionist power</w:t>
      </w:r>
      <w:r w:rsidRPr="00CB7D4F">
        <w:rPr>
          <w:sz w:val="16"/>
        </w:rPr>
        <w:t xml:space="preserve">. The US </w:t>
      </w:r>
      <w:r w:rsidRPr="00CB7D4F">
        <w:rPr>
          <w:u w:val="single"/>
        </w:rPr>
        <w:t>military now regards China as a near-peer competitor</w:t>
      </w:r>
      <w:r w:rsidRPr="00CB7D4F">
        <w:rPr>
          <w:sz w:val="16"/>
        </w:rPr>
        <w:t xml:space="preserve">, the benchmark against which key air and naval capabilities must be measured. But while there is a new mood in Washington, it is still very much early days in terms of setting out a new strategy towards Beijing. Some have spoken of the possibility of a second Cold War, this time between the US and China. However, unlike the 20th Century Cold War between the US and the Soviet Union, the American and Chinese economies are deeply interlinked. This gives their rivalry a new dimension: a battle for technological dominance. The giant Chinese telecommunications company Huawei is at the eye of the storm. The US is refusing to allow the company's technology to be used for key future communications networks, and is pressuring its allies to impose a similar ban. In addition to restricting the purchase of Huawei products, the US is also pursuing criminal charges against the firm and its chief financial officer Meng Wanzhou. Ms Meng, who is the daughter of Huawei's founder Ren Zhengfei, was arrested in Canada in December, at the request of the US. Washington's battle with Huawei exemplifies broader concerns about China's high-tech sector over the theft of intellectual property, illicit sales to Iran and espionage. Huawei's chief financial officer Meng WanzhouImage copyrightREUTERS Image caption The US is seeking to extradite Huawei's chief financial officer Meng Wanzhou from Canada Underlying all this is a fear that China may soon dominate key technologies on which future prosperity will depend. Economics and grand strategy are inextricably bound up in this debate, with China intent on becoming the dominant global player within the next decade. This of course will depend upon China continuing to rise. There are signs that its economy may be faltering as it clings to its authoritarian model and rejects further market reforms. What might happen if its economic progress slows? Some argue that Mr Xi might rein in his ambitions. Others fear his domestic legitimacy could be hit, encouraging him to ratchet up nationalism, leading potentially to even greater assertiveness. </w:t>
      </w:r>
      <w:r w:rsidRPr="00CB7D4F">
        <w:rPr>
          <w:b/>
          <w:bCs/>
          <w:u w:val="single"/>
        </w:rPr>
        <w:t>The rivalry between China and the United States is real</w:t>
      </w:r>
      <w:r w:rsidRPr="00CB7D4F">
        <w:rPr>
          <w:u w:val="single"/>
        </w:rPr>
        <w:t xml:space="preserve"> and is not going away. Strategic miscalculation is a clear danger,</w:t>
      </w:r>
      <w:r w:rsidRPr="00CB7D4F">
        <w:rPr>
          <w:sz w:val="16"/>
        </w:rPr>
        <w:t xml:space="preserve"> not least because of the absence of any rule book to help to manage tensions between them. The two countries are at a strategic crossroads. Either they will find ways to accommodate each other's concerns, or they will move towards a much more confrontational relationship. This brings us back to Thucydides's trap. But Mr Allison emphasises that nothing here is fated. War between the US and China is not inevitable. His book, he told me, is about diplomacy, not destiny.</w:t>
      </w:r>
    </w:p>
    <w:p w14:paraId="78D29AAC" w14:textId="77777777" w:rsidR="00D262A1" w:rsidRPr="005F3ACF" w:rsidRDefault="00D262A1" w:rsidP="00D262A1">
      <w:pPr>
        <w:pStyle w:val="Heading4"/>
        <w:rPr>
          <w:rStyle w:val="Style13ptBold"/>
          <w:b/>
          <w:bCs w:val="0"/>
        </w:rPr>
      </w:pPr>
      <w:r w:rsidRPr="005F3ACF">
        <w:rPr>
          <w:rStyle w:val="Style13ptBold"/>
          <w:b/>
        </w:rPr>
        <w:t>China undermines International order – is a revisionist power</w:t>
      </w:r>
    </w:p>
    <w:p w14:paraId="4284C307" w14:textId="77777777" w:rsidR="00D262A1" w:rsidRDefault="00D262A1" w:rsidP="00D262A1">
      <w:r>
        <w:rPr>
          <w:rStyle w:val="Style13ptBold"/>
        </w:rPr>
        <w:t xml:space="preserve">DOD 18 – </w:t>
      </w:r>
      <w:r>
        <w:t xml:space="preserve">US department of defence [Department of Defence, “Summery of the 2018 national defense strategy of the united states of America”, DOD, </w:t>
      </w:r>
      <w:r w:rsidRPr="005F3ACF">
        <w:t>https://dod.defense.gov/Portals/1/Documents/pubs/2018-National-Defense-Strategy-Summary.pdf</w:t>
      </w:r>
      <w:r>
        <w:t xml:space="preserve"> acc </w:t>
      </w:r>
      <w:r w:rsidRPr="00D2188A">
        <w:t>7-1</w:t>
      </w:r>
      <w:r>
        <w:t>3</w:t>
      </w:r>
      <w:r w:rsidRPr="00D2188A">
        <w:t>-2019</w:t>
      </w:r>
      <w:r>
        <w:t>]</w:t>
      </w:r>
    </w:p>
    <w:p w14:paraId="7A3AB7D6" w14:textId="77777777" w:rsidR="00D262A1" w:rsidRDefault="00D262A1" w:rsidP="00D262A1">
      <w:pPr>
        <w:rPr>
          <w:rStyle w:val="Emphasis"/>
        </w:rPr>
      </w:pPr>
      <w:r w:rsidRPr="005F3ACF">
        <w:rPr>
          <w:rStyle w:val="Emphasis"/>
        </w:rPr>
        <w:t>The central challenge to U.S. prosperity and security is the reemergence of long-term, strategic competition by</w:t>
      </w:r>
      <w:r>
        <w:rPr>
          <w:rStyle w:val="Emphasis"/>
        </w:rPr>
        <w:t xml:space="preserve"> </w:t>
      </w:r>
      <w:r w:rsidRPr="005F3ACF">
        <w:rPr>
          <w:rStyle w:val="Emphasis"/>
        </w:rPr>
        <w:t>what the National Security Strategy classifies as revisionist powers. It is increasingly clear that China</w:t>
      </w:r>
      <w:r>
        <w:rPr>
          <w:rStyle w:val="Emphasis"/>
        </w:rPr>
        <w:t xml:space="preserve"> </w:t>
      </w:r>
      <w:r w:rsidRPr="005F3ACF">
        <w:rPr>
          <w:rStyle w:val="Emphasis"/>
        </w:rPr>
        <w:t>and Russia want to shape a world consistent with their authoritarian model</w:t>
      </w:r>
      <w:r w:rsidRPr="005F3ACF">
        <w:rPr>
          <w:sz w:val="16"/>
        </w:rPr>
        <w:t xml:space="preserve">—gaining veto authority over other nations’ economic, diplomatic, and security decisions. </w:t>
      </w:r>
      <w:r w:rsidRPr="005F3ACF">
        <w:rPr>
          <w:rStyle w:val="StyleUnderline"/>
        </w:rPr>
        <w:t>China is leveraging military modernization</w:t>
      </w:r>
      <w:r w:rsidRPr="005F3ACF">
        <w:rPr>
          <w:sz w:val="16"/>
        </w:rPr>
        <w:t xml:space="preserve">, influence operations, and predatory economics to coerce neighboring countries to reorder the Indo-Pacific region to their advantage. </w:t>
      </w:r>
      <w:r w:rsidRPr="005F3ACF">
        <w:rPr>
          <w:rStyle w:val="StyleUnderline"/>
        </w:rPr>
        <w:t>As China continues its</w:t>
      </w:r>
      <w:r>
        <w:rPr>
          <w:rStyle w:val="StyleUnderline"/>
        </w:rPr>
        <w:t xml:space="preserve"> </w:t>
      </w:r>
      <w:r w:rsidRPr="005F3ACF">
        <w:rPr>
          <w:rStyle w:val="StyleUnderline"/>
        </w:rPr>
        <w:t>economic and military ascendance, asserting power through an all-of-nation long-term strategy, it will</w:t>
      </w:r>
      <w:r>
        <w:rPr>
          <w:rStyle w:val="StyleUnderline"/>
        </w:rPr>
        <w:t xml:space="preserve"> </w:t>
      </w:r>
      <w:r w:rsidRPr="005F3ACF">
        <w:rPr>
          <w:rStyle w:val="StyleUnderline"/>
        </w:rPr>
        <w:t>continue to pursue a military modernization program that seeks Indo-Pacific regional hegemony in</w:t>
      </w:r>
      <w:r>
        <w:rPr>
          <w:rStyle w:val="StyleUnderline"/>
        </w:rPr>
        <w:t xml:space="preserve"> </w:t>
      </w:r>
      <w:r w:rsidRPr="005F3ACF">
        <w:rPr>
          <w:rStyle w:val="StyleUnderline"/>
        </w:rPr>
        <w:t>the near-term and displacement of the United States</w:t>
      </w:r>
      <w:r w:rsidRPr="005F3ACF">
        <w:rPr>
          <w:sz w:val="16"/>
        </w:rPr>
        <w:t xml:space="preserve"> to achieve global preeminence in the future. The most far-reaching objective of this defense strategy is to set the military relationship between our two countries on a path of transparency and non-aggression. Concurrently, Russia seeks veto authority over nations on its periphery in terms of their governmental, economic, and diplomatic decisions, to shatter the North Atlantic Treaty Organization and change European and Middle East security and economic structures to its favor. The use of emerging technologies to discredit and subvert democratic processes in Georgia, Crimea, and eastern Ukraine is concern enough, but when coupled with its expanding and modernizing nuclear arsenal the challenge is clear. </w:t>
      </w:r>
      <w:r w:rsidRPr="005F3ACF">
        <w:rPr>
          <w:rStyle w:val="StyleUnderline"/>
        </w:rPr>
        <w:t>Another change to the strategic environment is a resilient, but weakening, post-WWII international order.</w:t>
      </w:r>
      <w:r w:rsidRPr="005F3ACF">
        <w:rPr>
          <w:sz w:val="16"/>
        </w:rPr>
        <w:t xml:space="preserve"> In the decades after fascism’s defeat in World War II, the United States and its allies and partners constructed a free and open international order to better safeguard their liberty and people from aggression and coercion. Although this system has evolved since the end of the Cold War, </w:t>
      </w:r>
      <w:r w:rsidRPr="005F3ACF">
        <w:rPr>
          <w:rStyle w:val="Emphasis"/>
        </w:rPr>
        <w:t>our network</w:t>
      </w:r>
      <w:r>
        <w:rPr>
          <w:rStyle w:val="Emphasis"/>
        </w:rPr>
        <w:t xml:space="preserve"> </w:t>
      </w:r>
      <w:r w:rsidRPr="005F3ACF">
        <w:rPr>
          <w:rStyle w:val="Emphasis"/>
        </w:rPr>
        <w:t>of alliances and partnerships remain the backbone of global security.</w:t>
      </w:r>
      <w:r w:rsidRPr="005F3ACF">
        <w:rPr>
          <w:sz w:val="16"/>
        </w:rPr>
        <w:t xml:space="preserve"> </w:t>
      </w:r>
      <w:r w:rsidRPr="005F3ACF">
        <w:rPr>
          <w:rStyle w:val="StyleUnderline"/>
        </w:rPr>
        <w:t>China and Russia are now</w:t>
      </w:r>
      <w:r>
        <w:rPr>
          <w:rStyle w:val="StyleUnderline"/>
        </w:rPr>
        <w:t xml:space="preserve"> </w:t>
      </w:r>
      <w:r w:rsidRPr="005F3ACF">
        <w:rPr>
          <w:rStyle w:val="StyleUnderline"/>
        </w:rPr>
        <w:t xml:space="preserve">undermining the international order </w:t>
      </w:r>
      <w:r w:rsidRPr="005F3ACF">
        <w:rPr>
          <w:sz w:val="16"/>
        </w:rPr>
        <w:t xml:space="preserve">from within the system by exploiting its benefits while simultaneously undercutting its principles and “rules of the road.” Rogue regimes such as North Korea and Iran are destabilizing regions through their pursuit of nuclear weapons or sponsorship of terrorism. North Korea seeks to guarantee regime survival and increased leverage by seeking a mixture of nuclear, biological, chemical, conventional, and unconventional weapons and a growing ballistic missile capability to gain coercive influence over South Korea, Japan, and the United States. In the Middle East, Iran is competing with its neighbors, asserting an arc of influence and instability while vying for regional hegemony, using state-sponsored terrorist activities, a growing network of proxies, and its missile program to achieve its objectives. </w:t>
      </w:r>
      <w:r w:rsidRPr="005F3ACF">
        <w:rPr>
          <w:rStyle w:val="Emphasis"/>
        </w:rPr>
        <w:t>Both revisionist powers and rogue regimes are competing across all dimensions of power. They have</w:t>
      </w:r>
      <w:r>
        <w:rPr>
          <w:rStyle w:val="Emphasis"/>
        </w:rPr>
        <w:t xml:space="preserve"> </w:t>
      </w:r>
      <w:r w:rsidRPr="005F3ACF">
        <w:rPr>
          <w:rStyle w:val="Emphasis"/>
        </w:rPr>
        <w:t>increased efforts short of armed conflict by expanding coercion to new fronts, violating principles of</w:t>
      </w:r>
      <w:r>
        <w:rPr>
          <w:rStyle w:val="Emphasis"/>
        </w:rPr>
        <w:t xml:space="preserve"> </w:t>
      </w:r>
      <w:r w:rsidRPr="005F3ACF">
        <w:rPr>
          <w:rStyle w:val="Emphasis"/>
        </w:rPr>
        <w:t>sovereignty, exploiting ambiguity, and deliberately blurring the lines between civil and military goals.</w:t>
      </w:r>
    </w:p>
    <w:p w14:paraId="129A0466" w14:textId="77777777" w:rsidR="00900B24" w:rsidRDefault="00900B24" w:rsidP="00900B24">
      <w:pPr>
        <w:pStyle w:val="Heading4"/>
      </w:pPr>
      <w:r>
        <w:t>Empirics prove US-China Conflict: 75% of revisionist challenges have led to great-power war.</w:t>
      </w:r>
    </w:p>
    <w:p w14:paraId="39A7775A" w14:textId="77777777" w:rsidR="00900B24" w:rsidRDefault="00900B24" w:rsidP="00900B24">
      <w:r>
        <w:t xml:space="preserve">Jonathan </w:t>
      </w:r>
      <w:r w:rsidRPr="00C059C0">
        <w:rPr>
          <w:rStyle w:val="Style13ptBold"/>
        </w:rPr>
        <w:t>Marcus, 3-25</w:t>
      </w:r>
      <w:r>
        <w:t xml:space="preserve">-2019, [Jonathan Marcus is a Defense &amp; Diplomatic Correspondent, BBC News. "Could a US-China conflict happen?," BBC News, </w:t>
      </w:r>
      <w:hyperlink r:id="rId20" w:history="1">
        <w:r w:rsidRPr="008971AE">
          <w:rPr>
            <w:rStyle w:val="Hyperlink"/>
          </w:rPr>
          <w:t>https://www.bbc.com/news/world-47613416</w:t>
        </w:r>
      </w:hyperlink>
      <w:r>
        <w:t xml:space="preserve"> accessed 7-13-2019]</w:t>
      </w:r>
    </w:p>
    <w:p w14:paraId="689A774F" w14:textId="77777777" w:rsidR="00900B24" w:rsidRDefault="00900B24" w:rsidP="00900B24">
      <w:pPr>
        <w:rPr>
          <w:sz w:val="16"/>
        </w:rPr>
      </w:pPr>
      <w:r w:rsidRPr="00002218">
        <w:rPr>
          <w:sz w:val="16"/>
        </w:rPr>
        <w:t xml:space="preserve">Not so long ago, China's rise was seen as essentially benign. A growing economy, it was thought, would go hand-in-hand with a liberalising political system. China was, to use the phrase favoured by US experts, becoming a responsible global stakeholder. But </w:t>
      </w:r>
      <w:r w:rsidRPr="00002218">
        <w:rPr>
          <w:rStyle w:val="Emphasis"/>
        </w:rPr>
        <w:t xml:space="preserve">today China is increasingly viewed as a </w:t>
      </w:r>
      <w:r w:rsidRPr="00002218">
        <w:rPr>
          <w:rStyle w:val="StyleUnderline"/>
        </w:rPr>
        <w:t xml:space="preserve">threat. Indeed, many fear that rivalry between China and the US </w:t>
      </w:r>
      <w:r w:rsidRPr="00002218">
        <w:rPr>
          <w:rStyle w:val="Emphasis"/>
        </w:rPr>
        <w:t>could ultimately even lead to war</w:t>
      </w:r>
      <w:r w:rsidRPr="00002218">
        <w:rPr>
          <w:rStyle w:val="StyleUnderline"/>
        </w:rPr>
        <w:t>, a conflict with global ramifications</w:t>
      </w:r>
      <w:r w:rsidRPr="00002218">
        <w:rPr>
          <w:sz w:val="16"/>
        </w:rPr>
        <w:t xml:space="preserve">. In America, a new model is being proposed, one that harks back to the ancient world and the work of Thucydides, the historian of the Peloponnesian War between Athens and Sparta. </w:t>
      </w:r>
      <w:r w:rsidRPr="00002218">
        <w:rPr>
          <w:rStyle w:val="StyleUnderline"/>
        </w:rPr>
        <w:t xml:space="preserve">Prof Graham Allison, of Harvard University's Belfer Center, </w:t>
      </w:r>
      <w:r w:rsidRPr="00002218">
        <w:rPr>
          <w:sz w:val="16"/>
        </w:rPr>
        <w:t xml:space="preserve">is one of the US's leading scholars of international relations. His groundbreaking book - Destined For War: Can America and China Avoid Thucydides Trap? - has become required reading for many policymakers, academics and journalists. </w:t>
      </w:r>
      <w:r w:rsidRPr="00002218">
        <w:rPr>
          <w:rStyle w:val="StyleUnderline"/>
        </w:rPr>
        <w:t xml:space="preserve">Thucydides's trap, he told me, is the </w:t>
      </w:r>
      <w:r w:rsidRPr="00002218">
        <w:rPr>
          <w:rStyle w:val="Emphasis"/>
        </w:rPr>
        <w:t>dangerous dynamic</w:t>
      </w:r>
      <w:r w:rsidRPr="00002218">
        <w:rPr>
          <w:rStyle w:val="StyleUnderline"/>
        </w:rPr>
        <w:t xml:space="preserve"> that occurs when a </w:t>
      </w:r>
      <w:r w:rsidRPr="00002218">
        <w:rPr>
          <w:rStyle w:val="Emphasis"/>
        </w:rPr>
        <w:t>rising power threatens to displace an established power</w:t>
      </w:r>
      <w:r w:rsidRPr="00002218">
        <w:rPr>
          <w:sz w:val="16"/>
        </w:rPr>
        <w:t xml:space="preserve">. In the ancient Greek world, it was Athens that threatened Sparta. In the late 19th Century, Germany challenged Britain. Today a rising China is potentially challenging the United States. </w:t>
      </w:r>
      <w:r w:rsidRPr="00002218">
        <w:rPr>
          <w:rStyle w:val="StyleUnderline"/>
        </w:rPr>
        <w:t xml:space="preserve">Having reviewed 500 years of history, Prof Allison has identified </w:t>
      </w:r>
      <w:r w:rsidRPr="00002218">
        <w:rPr>
          <w:rStyle w:val="Emphasis"/>
        </w:rPr>
        <w:t>16 examples of rising powers confronting</w:t>
      </w:r>
      <w:r w:rsidRPr="00002218">
        <w:rPr>
          <w:rStyle w:val="StyleUnderline"/>
        </w:rPr>
        <w:t xml:space="preserve"> an established power</w:t>
      </w:r>
      <w:r w:rsidRPr="00002218">
        <w:rPr>
          <w:rStyle w:val="Emphasis"/>
        </w:rPr>
        <w:t>: 12 of those led to war.</w:t>
      </w:r>
      <w:r w:rsidRPr="00002218">
        <w:rPr>
          <w:sz w:val="16"/>
        </w:rPr>
        <w:t xml:space="preserve"> The rivalry between Washington and Beijing is, he says, "the defining feature of international relations today and for as far as any eye can see". So asking if the US and China can avoid Thucydides's trap is no mere academic question. </w:t>
      </w:r>
      <w:r w:rsidRPr="00002218">
        <w:rPr>
          <w:rStyle w:val="StyleUnderline"/>
        </w:rPr>
        <w:t>The trap has fast become a major analytical prism through which to view the competition between Washington and Beijing.</w:t>
      </w:r>
      <w:r w:rsidRPr="00002218">
        <w:rPr>
          <w:sz w:val="16"/>
        </w:rPr>
        <w:t xml:space="preserve"> Of course, not everyone agrees. Prof Hu Bo for example, of Peking University's Institute of Ocean Research and one of China's foremost naval strategists, told me: "I think the balance of power doesn't support the Thucydides hypothesis." Although China's rise is remarkable, he believes its overall strength is simply not comparable with that of the US. It is only in the Western Pacific, he says, where China stands a chance of matching US capabilities. But a confrontation there might just be enough to tip these two great powers into war. Not least because China is pursuing the world's largest comprehensive naval build-up. "That's not just impressive today," says Andrew Erickson, a professor of strategy at the US Naval War College and one of the leading experts on the Chinese Navy, "that's impressive in world historical terms." Its quality is also improving significantly, with larger, more sophisticated warships whose capabilities are, in many respects, getting closer to those of comparable Western vessels</w:t>
      </w:r>
      <w:r w:rsidRPr="00002218">
        <w:rPr>
          <w:rStyle w:val="Emphasis"/>
        </w:rPr>
        <w:t xml:space="preserve">. </w:t>
      </w:r>
      <w:r w:rsidRPr="00002218">
        <w:rPr>
          <w:rStyle w:val="StyleUnderline"/>
        </w:rPr>
        <w:t>China's maritime strategy is also becoming more assertive.</w:t>
      </w:r>
      <w:r w:rsidRPr="00002218">
        <w:rPr>
          <w:sz w:val="16"/>
        </w:rPr>
        <w:t xml:space="preserve"> Though the focus of this assertiveness remains, for now, relatively close to Chinese territory, </w:t>
      </w:r>
      <w:r w:rsidRPr="00002218">
        <w:rPr>
          <w:rStyle w:val="StyleUnderline"/>
        </w:rPr>
        <w:t>Beijing is trying to raise the costs of possible US interference in a crisis. It wants to be able to keep the United States at bay</w:t>
      </w:r>
      <w:r w:rsidRPr="00002218">
        <w:rPr>
          <w:sz w:val="16"/>
        </w:rPr>
        <w:t xml:space="preserve"> if, for example, China decided to use force against Taiwan. And the US is determined to maintain access. But growing Sino-US tensions are also a product of personalities. Chinese President Xi Jinping brings a sense of history, even of destiny, to the rivalry with Washington. Elizabeth Economy, director of Asia Studies at the Council on Foreign Relations, told me that </w:t>
      </w:r>
      <w:r w:rsidRPr="00002218">
        <w:rPr>
          <w:rStyle w:val="StyleUnderline"/>
        </w:rPr>
        <w:t xml:space="preserve">Mr Xi has been a transformative leader with "a much more </w:t>
      </w:r>
      <w:r w:rsidRPr="00002218">
        <w:rPr>
          <w:rStyle w:val="Emphasis"/>
        </w:rPr>
        <w:t>expansive and ambitious sense of China's place</w:t>
      </w:r>
      <w:r w:rsidRPr="00002218">
        <w:rPr>
          <w:rStyle w:val="StyleUnderline"/>
        </w:rPr>
        <w:t xml:space="preserve"> on the global stage"</w:t>
      </w:r>
      <w:r w:rsidRPr="00002218">
        <w:rPr>
          <w:sz w:val="16"/>
        </w:rPr>
        <w:t xml:space="preserve">. She argues that the most underappreciated element of Mr Xi's ambition is "his effort to reshape norms and institutions on the global stage in ways that more closely reflect Chinese values and priorities". The US is also shifting its position. </w:t>
      </w:r>
      <w:r w:rsidRPr="00002218">
        <w:rPr>
          <w:rStyle w:val="StyleUnderline"/>
        </w:rPr>
        <w:t>Washington has branded China, along with Russia, a revisionist power. The US military now regards China as a near-peer competitor, the benchmark against which key air and naval capabilities must be measured</w:t>
      </w:r>
      <w:r w:rsidRPr="00002218">
        <w:rPr>
          <w:sz w:val="16"/>
        </w:rPr>
        <w:t xml:space="preserve">. But while there is a new mood in Washington, it is still very much early days in terms of setting out a new strategy towards Beijing. </w:t>
      </w:r>
    </w:p>
    <w:p w14:paraId="08DFF3B6" w14:textId="77777777" w:rsidR="00900B24" w:rsidRPr="00002218" w:rsidRDefault="00900B24" w:rsidP="00900B24">
      <w:pPr>
        <w:pStyle w:val="Heading4"/>
      </w:pPr>
      <w:r>
        <w:t>China is revisionist – leads to great-power conflict.</w:t>
      </w:r>
    </w:p>
    <w:p w14:paraId="129530B6" w14:textId="77777777" w:rsidR="00900B24" w:rsidRPr="00C059C0" w:rsidRDefault="00900B24" w:rsidP="00900B24">
      <w:pPr>
        <w:rPr>
          <w:sz w:val="16"/>
          <w:szCs w:val="16"/>
        </w:rPr>
      </w:pPr>
      <w:r>
        <w:t xml:space="preserve">Hal </w:t>
      </w:r>
      <w:r w:rsidRPr="00C059C0">
        <w:rPr>
          <w:rStyle w:val="Style13ptBold"/>
        </w:rPr>
        <w:t>Brands and</w:t>
      </w:r>
      <w:r>
        <w:t xml:space="preserve"> Charles </w:t>
      </w:r>
      <w:r w:rsidRPr="00C059C0">
        <w:rPr>
          <w:rStyle w:val="Style13ptBold"/>
        </w:rPr>
        <w:t>Edel, 3-6</w:t>
      </w:r>
      <w:r>
        <w:t xml:space="preserve">-2019, </w:t>
      </w:r>
      <w:r w:rsidRPr="00C059C0">
        <w:rPr>
          <w:sz w:val="16"/>
          <w:szCs w:val="16"/>
        </w:rPr>
        <w:t xml:space="preserve">[Charles Edel is Senior Fellow and Visiting Scholar at the United States Studies Centre at the University of Sydney and previously served on the U.S. Secretary of State's policy planning staff. Hal Brands is an Assistant Professor in the Sanford School of Public Policy at Duke University. His most recent book is What Good is Grand Strategy? Power and Purpose in American Statecraft from Harry S. Truman to George W. Bush, just released by Cornell University Press. "The End of Great Power Peace," Published in National Interest, </w:t>
      </w:r>
      <w:hyperlink r:id="rId21" w:history="1">
        <w:r w:rsidRPr="00C059C0">
          <w:rPr>
            <w:rStyle w:val="Hyperlink"/>
            <w:sz w:val="16"/>
            <w:szCs w:val="16"/>
          </w:rPr>
          <w:t>https://nationalinterest.org/feature/end-great-power-peace-46282?page=0%2C1</w:t>
        </w:r>
      </w:hyperlink>
      <w:r w:rsidRPr="00C059C0">
        <w:rPr>
          <w:sz w:val="16"/>
          <w:szCs w:val="16"/>
        </w:rPr>
        <w:t xml:space="preserve"> accessed 7-13-2019]</w:t>
      </w:r>
    </w:p>
    <w:p w14:paraId="04D98523" w14:textId="4F164BBB" w:rsidR="0040111E" w:rsidRPr="0040111E" w:rsidRDefault="00900B24" w:rsidP="0040111E">
      <w:r w:rsidRPr="004259E4">
        <w:rPr>
          <w:sz w:val="16"/>
        </w:rPr>
        <w:t xml:space="preserve">Yet </w:t>
      </w:r>
      <w:r w:rsidRPr="00E502F4">
        <w:rPr>
          <w:rStyle w:val="StyleUnderline"/>
        </w:rPr>
        <w:t>there is growing cooperation between the countries that are challenging the regional pillars of the U.S.-led order. Russia and China have collaborated on issues such as energy, sales and development of military technology, opposition to additional U.S. military deployments on the Korean peninsula, and naval exercises from the South China Sea to the Baltic.</w:t>
      </w:r>
      <w:r w:rsidRPr="004259E4">
        <w:rPr>
          <w:sz w:val="16"/>
        </w:rPr>
        <w:t xml:space="preserve"> In Syria, Iran provided the shock troops that helped keep Russia’s ally, Bashar al-Assad, in power, as Moscow provided the air power and the diplomatic cover. “Our cooperation can isolate America,” supreme leader Ali Khamenei told Putin in 2017. More broadly, what links these challenges together is their opposition to the constellation of power, norms, and relationships that the U.S.-led order entails, and in their propensity to use violence, coercion, and intimidation as means of making that opposition effective. </w:t>
      </w:r>
      <w:r w:rsidRPr="004259E4">
        <w:rPr>
          <w:rStyle w:val="StyleUnderline"/>
        </w:rPr>
        <w:t xml:space="preserve">Taken collectively, these challenges constitute a geopolitical sea change from the post-Cold War era. The revival of </w:t>
      </w:r>
      <w:r w:rsidRPr="004259E4">
        <w:rPr>
          <w:rStyle w:val="Emphasis"/>
        </w:rPr>
        <w:t>great-power competition</w:t>
      </w:r>
      <w:r w:rsidRPr="004259E4">
        <w:rPr>
          <w:rStyle w:val="StyleUnderline"/>
        </w:rPr>
        <w:t xml:space="preserve"> entails higher international tensions than the world has known for decades, and the </w:t>
      </w:r>
      <w:r w:rsidRPr="004259E4">
        <w:rPr>
          <w:rStyle w:val="Emphasis"/>
        </w:rPr>
        <w:t>revival of arms races</w:t>
      </w:r>
      <w:r w:rsidRPr="004259E4">
        <w:rPr>
          <w:rStyle w:val="StyleUnderline"/>
        </w:rPr>
        <w:t xml:space="preserve">, security dilemmas, and other artifacts of a more dangerous past. It </w:t>
      </w:r>
      <w:r w:rsidRPr="004259E4">
        <w:rPr>
          <w:rStyle w:val="Emphasis"/>
        </w:rPr>
        <w:t>entails sharper conflicts</w:t>
      </w:r>
      <w:r w:rsidRPr="004259E4">
        <w:rPr>
          <w:rStyle w:val="StyleUnderline"/>
        </w:rPr>
        <w:t xml:space="preserve"> over the international rules of the road on issues ranging from freedom of navigation to the illegitimacy of altering borders by force, and intensifying competitions over states that reside at the intersection of rival powers’ areas of interest</w:t>
      </w:r>
      <w:r w:rsidRPr="004259E4">
        <w:rPr>
          <w:sz w:val="16"/>
        </w:rPr>
        <w:t xml:space="preserve">. It requires confronting the prospect that rival powers could overturn the favorable regional balances that have underpinned the U.S.-led order for decades, and that they might construct rival spheres of influence from which America and the liberal ideas it has long promoted would be excluded. Finally, it necessitates recognizing that </w:t>
      </w:r>
      <w:r w:rsidRPr="004259E4">
        <w:rPr>
          <w:rStyle w:val="Emphasis"/>
        </w:rPr>
        <w:t>great-power rivalry could lead to great-power war</w:t>
      </w:r>
      <w:r w:rsidRPr="004259E4">
        <w:rPr>
          <w:sz w:val="16"/>
        </w:rPr>
        <w:t xml:space="preserve">, a prospect that seemed to have followed the Soviet empire onto the ash heap of history. </w:t>
      </w:r>
      <w:r w:rsidRPr="004259E4">
        <w:rPr>
          <w:rStyle w:val="StyleUnderline"/>
        </w:rPr>
        <w:t xml:space="preserve">Both Beijing and Moscow are, after all, optimizing their forces and exercising aggressively in </w:t>
      </w:r>
      <w:r w:rsidRPr="004259E4">
        <w:rPr>
          <w:rStyle w:val="Emphasis"/>
        </w:rPr>
        <w:t>preparation for potential conflicts with the United States</w:t>
      </w:r>
      <w:r w:rsidRPr="004259E4">
        <w:rPr>
          <w:rStyle w:val="StyleUnderline"/>
        </w:rPr>
        <w:t xml:space="preserve"> and its allies;</w:t>
      </w:r>
      <w:r w:rsidRPr="004259E4">
        <w:rPr>
          <w:sz w:val="16"/>
        </w:rPr>
        <w:t xml:space="preserve"> Russian doctrine explicitly emphasizes the limited use of nuclear weapons to achieve escalation dominance in a war with Washington. In Syria, U.S. and Russian forces even came into deadly contact in early 2018. American airpower decimated a contingent of government-sponsored Russian mercenaries that was attacking a base at which U.S. troops were present, an incident demonstrating the increasing boldness of Russian operations and the corresponding potential for escalation. The world has not yet returned to the epic clashes for global dominance that characterized the twentieth century, but it has returned to the historical norm of great-power struggle, with all the associated dangers. Those dangers may be even greater than most observers appreciate, because if today’s great-power competitions are still most intense at the regional level, who is to say where these competitions will end? By all appearances, Russia does not simply want to be a “regional power” (as Obama cuttingly described it) that dominates South Ossetia and Crimea. It aspires to the deep European and extra-regional impact that previous incarnations of the Russian state enjoyed. Why else would Putin boast about how far his troops can drive into Eastern Europe? Why else would Moscow be deploying military power into the Middle East? Why else would it be continuing to cultivate intelligence and military relationships in regions as remote as Latin America? Likewise, </w:t>
      </w:r>
      <w:r w:rsidRPr="004259E4">
        <w:rPr>
          <w:rStyle w:val="StyleUnderline"/>
        </w:rPr>
        <w:t>China is today focused primarily on securing its own geopolitical neighborhood, but its ambitions for tomorrow are clearly much bolder</w:t>
      </w:r>
      <w:r w:rsidRPr="004259E4">
        <w:rPr>
          <w:sz w:val="16"/>
        </w:rPr>
        <w:t xml:space="preserve">. Beijing probably does not envision itself fully overthrowing the international order, simply because it has profited far too much from the U.S.-anchored global economy. Yet </w:t>
      </w:r>
      <w:r w:rsidRPr="004259E4">
        <w:rPr>
          <w:rStyle w:val="StyleUnderline"/>
        </w:rPr>
        <w:t>China has nonetheless positioned itself for a global challenge to U.S. influence. Chinese military forces are deploying ever farther from China’s immediate periphery; Beijing has projected power into the Arctic and established bases and logistical points in the Indian Ocean and Horn of Africa. Popular Chinese movies depict Beijing replacing Washington as the dominant actor in sub-Saharan Africa—a fictional representation of a real-life effort long under way.</w:t>
      </w:r>
      <w:r w:rsidRPr="004259E4">
        <w:rPr>
          <w:sz w:val="16"/>
        </w:rPr>
        <w:t xml:space="preserve"> The Belt and Road Initiative bespeaks an aspiration to link China to countries throughout Central Asia, the Middle East, and Europe; BRI, AIIB, and RCEP look like the beginning of an alternative institutional architecture to rival Washington’s. In 2017, Xi Jinping told the Nineteenth National Congress of the Chinese Communist Party that </w:t>
      </w:r>
      <w:r w:rsidRPr="004259E4">
        <w:rPr>
          <w:rStyle w:val="StyleUnderline"/>
        </w:rPr>
        <w:t>Beijing could now “take center stage in the world” and act as an alternative to U.S. leadership</w:t>
      </w:r>
      <w:r w:rsidRPr="004259E4">
        <w:rPr>
          <w:sz w:val="16"/>
        </w:rPr>
        <w:t xml:space="preserve">. These ambitions may or may not be realistic. But they demonstrate just how significantly </w:t>
      </w:r>
      <w:r w:rsidRPr="004259E4">
        <w:rPr>
          <w:rStyle w:val="StyleUnderline"/>
        </w:rPr>
        <w:t xml:space="preserve">the world’s leading authoritarian powers desire to shift the global environment over time. The revisionism we are seeing today </w:t>
      </w:r>
      <w:r w:rsidRPr="004259E4">
        <w:rPr>
          <w:rStyle w:val="Emphasis"/>
        </w:rPr>
        <w:t>may therefore be only the beginning</w:t>
      </w:r>
      <w:r w:rsidRPr="004259E4">
        <w:rPr>
          <w:sz w:val="16"/>
        </w:rPr>
        <w:t xml:space="preserve">. As China’s power continues to grow, or if it is successful in dominating the Western Pacific, it will surely move on to grander endeavors. If Russia reconsolidates control over the former Soviet space, it may seek to bring parts of the former Warsaw Pact to heel. Historically, this has been a recurring pattern of great-power behavior—interests expand with power, the appetite grows with the eating, risk-taking increases as early gambles are seen to pay off. </w:t>
      </w:r>
      <w:r w:rsidRPr="004259E4">
        <w:rPr>
          <w:rStyle w:val="StyleUnderline"/>
        </w:rPr>
        <w:t xml:space="preserve">This pattern is precisely why the </w:t>
      </w:r>
      <w:r w:rsidRPr="004259E4">
        <w:rPr>
          <w:rStyle w:val="Emphasis"/>
        </w:rPr>
        <w:t>revival of great-power competition is so concerning</w:t>
      </w:r>
      <w:r w:rsidRPr="004259E4">
        <w:rPr>
          <w:rStyle w:val="StyleUnderline"/>
        </w:rPr>
        <w:t>—because geopolitical revisionism by unsatisfied major powers has so often presaged intensifying international conflict, confrontation, and even war. The great-power behavior occurring today represents the warning light flashing on the dashboard. It tells us there may be still-greater traumas to come.</w:t>
      </w:r>
      <w:r>
        <w:t xml:space="preserve"> </w:t>
      </w:r>
    </w:p>
    <w:p w14:paraId="0FA68AFE" w14:textId="77BC4178" w:rsidR="00C247FA" w:rsidRDefault="00632291" w:rsidP="00F57E31">
      <w:pPr>
        <w:pStyle w:val="Heading3"/>
      </w:pPr>
      <w:r>
        <w:t>--</w:t>
      </w:r>
      <w:r w:rsidR="00C247FA">
        <w:t>heg</w:t>
      </w:r>
      <w:r>
        <w:t>--</w:t>
      </w:r>
    </w:p>
    <w:p w14:paraId="6F1FAA45" w14:textId="77777777" w:rsidR="00C247FA" w:rsidRDefault="00C247FA" w:rsidP="00C247FA">
      <w:pPr>
        <w:pStyle w:val="Heading4"/>
      </w:pPr>
      <w:r>
        <w:t>China rise collapse of US hegemony and US-Sino war</w:t>
      </w:r>
    </w:p>
    <w:p w14:paraId="0EDE9109" w14:textId="77777777" w:rsidR="00C247FA" w:rsidRPr="00EC06D3" w:rsidRDefault="00C247FA" w:rsidP="00C247FA">
      <w:pPr>
        <w:rPr>
          <w:rStyle w:val="Style13ptBold"/>
          <w:b w:val="0"/>
          <w:bCs/>
        </w:rPr>
      </w:pPr>
      <w:r w:rsidRPr="00EC06D3">
        <w:rPr>
          <w:rStyle w:val="Style13ptBold"/>
        </w:rPr>
        <w:t xml:space="preserve">Luo 17 </w:t>
      </w:r>
      <w:r w:rsidRPr="00EC06D3">
        <w:t xml:space="preserve">(Zhifan Luo is a Ph.D. candidate in the Department of Sociology at University at Albany – SUNY </w:t>
      </w:r>
      <w:hyperlink r:id="rId22" w:history="1">
        <w:r w:rsidRPr="00EC06D3">
          <w:rPr>
            <w:rStyle w:val="Hyperlink"/>
          </w:rPr>
          <w:t>http://jwsr.pitt.edu/ojs/index.php/jwsr/article/viewFile/600/929</w:t>
        </w:r>
      </w:hyperlink>
      <w:r w:rsidRPr="00EC06D3">
        <w:t xml:space="preserve"> “Intrastate Dynamics in the Context of Hegemonic Decline:  A Case Study of China’s Arms Transfer Regime”)</w:t>
      </w:r>
    </w:p>
    <w:p w14:paraId="0B6EB627" w14:textId="60BB08E8" w:rsidR="00C247FA" w:rsidRDefault="00C247FA" w:rsidP="00C247FA">
      <w:pPr>
        <w:rPr>
          <w:sz w:val="16"/>
        </w:rPr>
      </w:pPr>
      <w:r w:rsidRPr="00EC06D3">
        <w:rPr>
          <w:sz w:val="16"/>
        </w:rPr>
        <w:t>U.S. Decline and China In the view of many scholars (Arrighi 1994[2010], 2007; Arrighi and Silver 1999; Gowan 2004; Go 2011; Lachmann 2014a; Roxborough and Levy 2014</w:t>
      </w:r>
      <w:r w:rsidRPr="00EC06D3">
        <w:rPr>
          <w:rStyle w:val="StyleUnderline"/>
        </w:rPr>
        <w:t>), the United States is in decline. Even if this decline is not terminal and the United States remains the world hegemon for the foreseeable future (Brooks and Wohlforth 2008), its relative decline opens space for lesser powers to expand their influence</w:t>
      </w:r>
      <w:r w:rsidRPr="00EC06D3">
        <w:rPr>
          <w:sz w:val="16"/>
        </w:rPr>
        <w:t xml:space="preserve">. In The Long Twentieth Century, Giovanni Arrighi argues that the decline of the Netherlands opened a struggle between Britain and France, from the outbreak of the Anglo-Dutch Wars to the end of the Napoleonic Wars; and, from the 1870s onwards, the decline of Britain triggered competition between the United States and Germany, which was finally resolved through the Second World War (1994). </w:t>
      </w:r>
      <w:r w:rsidRPr="00EC06D3">
        <w:rPr>
          <w:rStyle w:val="StyleUnderline"/>
        </w:rPr>
        <w:t>Along this line of thinking, the relative decline of the United States today also creates an opening for new powers to emerge and compete. This competition unfolds in forms and to extents impossible at the peak of U.S. hegemony.</w:t>
      </w:r>
      <w:r w:rsidRPr="00EC06D3">
        <w:rPr>
          <w:sz w:val="16"/>
        </w:rPr>
        <w:t xml:space="preserve">  Arrighi and other scholars contend that China is the country most likely to vie for hegemony under the circumstances of U.S. decline (Arrighi 1994[2010], 2007; Rapkin and Thompson 2003, 2013; Goldstein, A. 2003, 2005). The world’s second largest economy since 2010, China has also been the second largest military spender since 2003. Today, China is one of the largest contributors to the United Nations peacekeeping missions (U.N. Peacekeeping Resources), assessed by some as part of Beijing’s efforts to expand its global outreach (Campbell-Mohn 2015; Clover 2015). Nevertheless, even Arrighi admits that it remains debatable whether China will emerge as a challenger to the U.S.-led world order (2007). </w:t>
      </w:r>
      <w:r w:rsidRPr="00EC06D3">
        <w:rPr>
          <w:rStyle w:val="StyleUnderline"/>
        </w:rPr>
        <w:t>China could become an assertive great power, clash with U.S. interests, and possibly lead the world towards a catastrophic Sino-U.S. war (Kaplan 2005).</w:t>
      </w:r>
      <w:r w:rsidRPr="00EC06D3">
        <w:rPr>
          <w:sz w:val="16"/>
        </w:rPr>
        <w:t xml:space="preserve"> </w:t>
      </w:r>
    </w:p>
    <w:p w14:paraId="110E1156" w14:textId="77777777" w:rsidR="00741674" w:rsidRDefault="00741674" w:rsidP="00741674">
      <w:pPr>
        <w:pStyle w:val="Heading4"/>
        <w:rPr>
          <w:rStyle w:val="Style13ptBold"/>
        </w:rPr>
      </w:pPr>
      <w:r>
        <w:rPr>
          <w:rStyle w:val="Style13ptBold"/>
        </w:rPr>
        <w:t>Arms sales k2 Chinese influence in Southeast Asia and beating out the U.S.</w:t>
      </w:r>
    </w:p>
    <w:p w14:paraId="63BBC897" w14:textId="77777777" w:rsidR="00741674" w:rsidRDefault="00741674" w:rsidP="00741674">
      <w:r>
        <w:rPr>
          <w:rStyle w:val="Style13ptBold"/>
        </w:rPr>
        <w:t>Tian 18</w:t>
      </w:r>
      <w:r>
        <w:t xml:space="preserve"> </w:t>
      </w:r>
      <w:r w:rsidRPr="0034063C">
        <w:rPr>
          <w:sz w:val="14"/>
          <w:szCs w:val="14"/>
        </w:rPr>
        <w:t xml:space="preserve">[Nan, 9-17-2018, Researcher with the SIPRI Arms Transfers and Military Expenditure Programme, where he is responsible for monitoring and managing the SIPRI Military Expenditure Database. His research interests focus on the causes and impact of military expenditure and civil war. His doctoral thesis is titled 'Military Spending, Conflict and Development' and explores the relationship between military spending, civil conflict and economic development. He previously worked at the World-Wide Fund for Nature (WWF) as an economist on climate change and was a lecturer at the University of Cape Town, South Africa, "China’s Arms Trade: A Rival for Global Influence?", Real Clear Defense, </w:t>
      </w:r>
      <w:hyperlink r:id="rId23" w:history="1">
        <w:r w:rsidRPr="0034063C">
          <w:rPr>
            <w:rStyle w:val="Hyperlink"/>
            <w:sz w:val="14"/>
            <w:szCs w:val="14"/>
          </w:rPr>
          <w:t>https://www.realcleardefense.com/articles/2018/09/17/chinas_arms_trade_a_rival_for_global_influence__113806.html</w:t>
        </w:r>
      </w:hyperlink>
      <w:r w:rsidRPr="0034063C">
        <w:rPr>
          <w:sz w:val="14"/>
          <w:szCs w:val="14"/>
        </w:rPr>
        <w:t>, 7-12-2019]</w:t>
      </w:r>
    </w:p>
    <w:p w14:paraId="0251A405" w14:textId="3101CC7C" w:rsidR="00741674" w:rsidRPr="00EC06D3" w:rsidRDefault="00741674" w:rsidP="00C247FA">
      <w:pPr>
        <w:rPr>
          <w:sz w:val="16"/>
        </w:rPr>
      </w:pPr>
      <w:r w:rsidRPr="00E075B4">
        <w:rPr>
          <w:sz w:val="16"/>
        </w:rPr>
        <w:t xml:space="preserve">Against the backdrop of the </w:t>
      </w:r>
      <w:r w:rsidRPr="00CC35F0">
        <w:rPr>
          <w:rStyle w:val="StyleUnderline"/>
        </w:rPr>
        <w:t xml:space="preserve">recent </w:t>
      </w:r>
      <w:hyperlink r:id="rId24" w:tgtFrame="_blank" w:history="1">
        <w:r w:rsidRPr="00CC35F0">
          <w:rPr>
            <w:rStyle w:val="StyleUnderline"/>
          </w:rPr>
          <w:t>China-Africa Defence and Security Forum</w:t>
        </w:r>
      </w:hyperlink>
      <w:r w:rsidRPr="00E075B4">
        <w:rPr>
          <w:sz w:val="16"/>
        </w:rPr>
        <w:t xml:space="preserve">, numerous articles have been written questioning the rationale behind the conference and the potential ramifications of a </w:t>
      </w:r>
      <w:r w:rsidRPr="00CC35F0">
        <w:rPr>
          <w:rStyle w:val="StyleUnderline"/>
        </w:rPr>
        <w:t>closer Sino-African relationship</w:t>
      </w:r>
      <w:r w:rsidRPr="00E075B4">
        <w:rPr>
          <w:sz w:val="16"/>
        </w:rPr>
        <w:t xml:space="preserve">. Prime among those is the link between </w:t>
      </w:r>
      <w:r w:rsidRPr="00CC35F0">
        <w:rPr>
          <w:rStyle w:val="StyleUnderline"/>
        </w:rPr>
        <w:t xml:space="preserve">growing Chinese </w:t>
      </w:r>
      <w:r w:rsidRPr="00CC35F0">
        <w:rPr>
          <w:rStyle w:val="Emphasis"/>
        </w:rPr>
        <w:t>arms exports</w:t>
      </w:r>
      <w:r w:rsidRPr="00CC35F0">
        <w:rPr>
          <w:rStyle w:val="StyleUnderline"/>
        </w:rPr>
        <w:t xml:space="preserve"> to the region and </w:t>
      </w:r>
      <w:r w:rsidRPr="00CC35F0">
        <w:rPr>
          <w:rStyle w:val="Emphasis"/>
        </w:rPr>
        <w:t>a way of securing</w:t>
      </w:r>
      <w:r w:rsidRPr="00CC35F0">
        <w:rPr>
          <w:rStyle w:val="StyleUnderline"/>
        </w:rPr>
        <w:t xml:space="preserve"> greater </w:t>
      </w:r>
      <w:r w:rsidRPr="00CC35F0">
        <w:rPr>
          <w:rStyle w:val="Emphasis"/>
        </w:rPr>
        <w:t>geopolitical influence</w:t>
      </w:r>
      <w:r w:rsidRPr="00E075B4">
        <w:rPr>
          <w:sz w:val="16"/>
        </w:rPr>
        <w:t xml:space="preserve">. The Belt and Road Initiative (BRI), announced in 2013, is one significant example where </w:t>
      </w:r>
      <w:r w:rsidRPr="00CC35F0">
        <w:rPr>
          <w:rStyle w:val="StyleUnderline"/>
        </w:rPr>
        <w:t xml:space="preserve">the economic expansion via the land (belt) and sea (silk road) </w:t>
      </w:r>
      <w:hyperlink r:id="rId25" w:tgtFrame="_blank" w:history="1">
        <w:r w:rsidRPr="00CC35F0">
          <w:rPr>
            <w:rStyle w:val="StyleUnderline"/>
          </w:rPr>
          <w:t>has challenged</w:t>
        </w:r>
      </w:hyperlink>
      <w:r w:rsidRPr="00CC35F0">
        <w:rPr>
          <w:rStyle w:val="StyleUnderline"/>
        </w:rPr>
        <w:t xml:space="preserve"> the strategic interests of many states</w:t>
      </w:r>
      <w:r w:rsidRPr="00E075B4">
        <w:rPr>
          <w:sz w:val="16"/>
        </w:rPr>
        <w:t xml:space="preserve">. Couple this with China’s growing arms industry and arms exports, the question of vital importance is whether </w:t>
      </w:r>
      <w:r w:rsidRPr="00CC35F0">
        <w:rPr>
          <w:rStyle w:val="Emphasis"/>
        </w:rPr>
        <w:t>weapon sales have become a new foreign policy tool for China in Africa</w:t>
      </w:r>
      <w:r w:rsidRPr="00E075B4">
        <w:rPr>
          <w:sz w:val="16"/>
        </w:rPr>
        <w:t>. Development of the Chinese arms industry has enabled it to become a major arms exporter (</w:t>
      </w:r>
      <w:hyperlink r:id="rId26" w:tgtFrame="_blank" w:history="1">
        <w:r w:rsidRPr="00E075B4">
          <w:rPr>
            <w:sz w:val="16"/>
          </w:rPr>
          <w:t>number five in the world</w:t>
        </w:r>
      </w:hyperlink>
      <w:r w:rsidRPr="00E075B4">
        <w:rPr>
          <w:sz w:val="16"/>
        </w:rPr>
        <w:t xml:space="preserve">) in recent years. According to the Stockholm International Peace Research Institute, between 2008-2012 and 2013-2017, the 38% increase in total arms exports was second only to Israel. In this time Chinese export to Africa rose by 55%, and its share of total African arms imports increased from 8.4 to 17%. Although Russia remains the largest supplier of major weapons to Africa (39% of the region’s imports), some see the rise of Chinese arms exports to the region as having a threefold rationale: </w:t>
      </w:r>
      <w:r w:rsidRPr="00CC35F0">
        <w:rPr>
          <w:rStyle w:val="Emphasis"/>
        </w:rPr>
        <w:t>Beijing’s push to become a major arms producer</w:t>
      </w:r>
      <w:r w:rsidRPr="00E075B4">
        <w:rPr>
          <w:sz w:val="16"/>
        </w:rPr>
        <w:t xml:space="preserve">. </w:t>
      </w:r>
      <w:r w:rsidRPr="00CC35F0">
        <w:rPr>
          <w:rStyle w:val="StyleUnderline"/>
        </w:rPr>
        <w:t xml:space="preserve">Compete against Russia to capture this growing arms market. A </w:t>
      </w:r>
      <w:r w:rsidRPr="00CC35F0">
        <w:rPr>
          <w:rStyle w:val="Emphasis"/>
        </w:rPr>
        <w:t>foreign policy tool to gain regional influence for future economic and political interests</w:t>
      </w:r>
      <w:r w:rsidRPr="00E075B4">
        <w:rPr>
          <w:sz w:val="16"/>
        </w:rPr>
        <w:t xml:space="preserve">. Although the total volume of major arms flow from China to Africa is less than half of Russia’s, it </w:t>
      </w:r>
      <w:r w:rsidRPr="00CC35F0">
        <w:rPr>
          <w:rStyle w:val="StyleUnderline"/>
        </w:rPr>
        <w:t>sells to far more African countries than Russia</w:t>
      </w:r>
      <w:r w:rsidRPr="00E075B4">
        <w:rPr>
          <w:sz w:val="16"/>
        </w:rPr>
        <w:t xml:space="preserve">. Between 2013–17, Russia sold major arms to 14 Africa countries, compared to the 23 of China. This “blanket” style of selling does not typically fit with the notion of linking targeted arms sales with foreign policy objectives. The diversity in the types of weapons and of arms recipients (e.g., from Algeria to South Africa and Kenya to Cote d'Ivoire) suggests a more demand and supply relationship. As China continues to develop its arms industry, any international buyer will help expand its network, offer important developmental feedback, and improve weapon quality and company profitability. The fall in export of Russian made weapons to Africa corresponded with the rise in Chinese exports, potentially due to the availability of more cost-effective options. This is especially the case in Algeria, where import of major Chinese arms increased by 46-fold between 2008-2012 and 2013-2017, while the transfer of Russian weapons fell by 35%. Yet in-depth analysis into Chinese arms exports to Africa shows Algeria as an outlier that is biasing the recent trends. Of all major weapons exported from China to Africa between 2013 and 2017, 46% went to Algeria, prime among them are </w:t>
      </w:r>
      <w:hyperlink r:id="rId27" w:tgtFrame="_blank" w:history="1">
        <w:r w:rsidRPr="00E075B4">
          <w:rPr>
            <w:sz w:val="16"/>
          </w:rPr>
          <w:t>three heavy corvettes delivered in 2015 and 2016</w:t>
        </w:r>
      </w:hyperlink>
      <w:r w:rsidRPr="00E075B4">
        <w:rPr>
          <w:sz w:val="16"/>
        </w:rPr>
        <w:t xml:space="preserve">. Remove Algeria and major arms exports to Africa decreased by 12% between 2008-2012 and 2013-2017. Other major African buyers of Chinese weapons are Morocco and Nigeria. It seems that suggestions linking China’s BRI project, its military base in Djibouti, and increased military engagement in the related countries are not founded on arms transfers evidence. </w:t>
      </w:r>
      <w:r w:rsidRPr="00CC35F0">
        <w:rPr>
          <w:rStyle w:val="Emphasis"/>
        </w:rPr>
        <w:t>The main focus on of Chinese arms exports remains to its close neighbours</w:t>
      </w:r>
      <w:r w:rsidRPr="00E075B4">
        <w:rPr>
          <w:sz w:val="16"/>
        </w:rPr>
        <w:t xml:space="preserve">. Since 2008, </w:t>
      </w:r>
      <w:r w:rsidRPr="00CC35F0">
        <w:rPr>
          <w:rStyle w:val="StyleUnderline"/>
        </w:rPr>
        <w:t>Pakistan</w:t>
      </w:r>
      <w:r w:rsidRPr="00E075B4">
        <w:rPr>
          <w:sz w:val="16"/>
        </w:rPr>
        <w:t xml:space="preserve"> (40%) </w:t>
      </w:r>
      <w:r w:rsidRPr="00CC35F0">
        <w:rPr>
          <w:rStyle w:val="StyleUnderline"/>
        </w:rPr>
        <w:t>and Bangladesh</w:t>
      </w:r>
      <w:r w:rsidRPr="00E075B4">
        <w:rPr>
          <w:sz w:val="16"/>
        </w:rPr>
        <w:t xml:space="preserve"> (13%) together </w:t>
      </w:r>
      <w:r w:rsidRPr="00CC35F0">
        <w:rPr>
          <w:rStyle w:val="StyleUnderline"/>
        </w:rPr>
        <w:t>account for over half of all China’s major weapons exports</w:t>
      </w:r>
      <w:r w:rsidRPr="00E075B4">
        <w:rPr>
          <w:sz w:val="16"/>
        </w:rPr>
        <w:t xml:space="preserve">. Add in Myanmar, and it’s a picture where </w:t>
      </w:r>
      <w:r w:rsidRPr="00CC35F0">
        <w:rPr>
          <w:rStyle w:val="Emphasis"/>
        </w:rPr>
        <w:t>China usually sells weapons to countries that the West</w:t>
      </w:r>
      <w:r w:rsidRPr="00E075B4">
        <w:rPr>
          <w:sz w:val="16"/>
        </w:rPr>
        <w:t xml:space="preserve"> (the US and Western Europe) </w:t>
      </w:r>
      <w:r w:rsidRPr="00CC35F0">
        <w:rPr>
          <w:rStyle w:val="Emphasis"/>
        </w:rPr>
        <w:t>does not</w:t>
      </w:r>
      <w:r w:rsidRPr="00E075B4">
        <w:rPr>
          <w:sz w:val="16"/>
        </w:rPr>
        <w:t xml:space="preserve">. Such sales are partly due to </w:t>
      </w:r>
      <w:hyperlink r:id="rId28" w:tgtFrame="_blank" w:history="1">
        <w:r w:rsidRPr="00E075B4">
          <w:rPr>
            <w:sz w:val="16"/>
          </w:rPr>
          <w:t>less stringent human rights conditions</w:t>
        </w:r>
      </w:hyperlink>
      <w:r w:rsidRPr="00E075B4">
        <w:rPr>
          <w:sz w:val="16"/>
        </w:rPr>
        <w:t xml:space="preserve"> linked to arms sales and more affordable weapons, but also recognising the </w:t>
      </w:r>
      <w:r w:rsidRPr="00CC35F0">
        <w:rPr>
          <w:rStyle w:val="Emphasis"/>
        </w:rPr>
        <w:t xml:space="preserve">gaps left by the US and thus </w:t>
      </w:r>
      <w:hyperlink r:id="rId29" w:tgtFrame="_blank" w:history="1">
        <w:r w:rsidRPr="00CC35F0">
          <w:rPr>
            <w:rStyle w:val="Emphasis"/>
          </w:rPr>
          <w:t>securing greater geopolitical influence</w:t>
        </w:r>
      </w:hyperlink>
      <w:r w:rsidRPr="00E075B4">
        <w:rPr>
          <w:sz w:val="16"/>
        </w:rPr>
        <w:t xml:space="preserve"> as part of its foreign policy. Comparing the types of weapons sold to African and Asia countries reinforces the argument further. Large ticket items exported to Bangladesh and Pakistan include frigates, corvettes, submarines, and air defence systems. In addition to the transfer of the weapon, such transactions (sales and </w:t>
      </w:r>
      <w:hyperlink r:id="rId30" w:tgtFrame="_blank" w:history="1">
        <w:r w:rsidRPr="00E075B4">
          <w:rPr>
            <w:sz w:val="16"/>
          </w:rPr>
          <w:t>military aid</w:t>
        </w:r>
      </w:hyperlink>
      <w:r w:rsidRPr="00E075B4">
        <w:rPr>
          <w:sz w:val="16"/>
        </w:rPr>
        <w:t xml:space="preserve">) include training, maintenance, and </w:t>
      </w:r>
      <w:hyperlink r:id="rId31" w:tgtFrame="_blank" w:history="1">
        <w:r w:rsidRPr="00E075B4">
          <w:rPr>
            <w:sz w:val="16"/>
          </w:rPr>
          <w:t>exchange of information</w:t>
        </w:r>
      </w:hyperlink>
      <w:r w:rsidRPr="00E075B4">
        <w:rPr>
          <w:sz w:val="16"/>
        </w:rPr>
        <w:t xml:space="preserve"> on the capability of the weapons. All of which enhances country relationships and boosts future collaborations. In contrast, weapons exports to Africa are mostly of lower value in the form of armoured personnel carriers (APCs), light training aircraft, battle tanks and unmanned aerial vehicles (UAVs). These are akin to one-time transactions, with limited commitments to training or maintenance. While the ability to buy expensive high-tech weapons is lower in African countries compared to neighbours close to China, </w:t>
      </w:r>
      <w:r w:rsidRPr="0046781C">
        <w:rPr>
          <w:rStyle w:val="Emphasis"/>
        </w:rPr>
        <w:t xml:space="preserve">China has looked to </w:t>
      </w:r>
      <w:hyperlink r:id="rId32" w:tgtFrame="_blank" w:history="1">
        <w:r w:rsidRPr="0046781C">
          <w:rPr>
            <w:rStyle w:val="Emphasis"/>
          </w:rPr>
          <w:t>challenge US influence in Asia</w:t>
        </w:r>
      </w:hyperlink>
      <w:r w:rsidRPr="00E075B4">
        <w:rPr>
          <w:sz w:val="16"/>
        </w:rPr>
        <w:t xml:space="preserve"> with </w:t>
      </w:r>
      <w:r w:rsidRPr="0046781C">
        <w:rPr>
          <w:rStyle w:val="StyleUnderline"/>
        </w:rPr>
        <w:t xml:space="preserve">more intimate </w:t>
      </w:r>
      <w:r w:rsidRPr="00E075B4">
        <w:rPr>
          <w:sz w:val="16"/>
        </w:rPr>
        <w:t xml:space="preserve">(military and economic) </w:t>
      </w:r>
      <w:r w:rsidRPr="0046781C">
        <w:rPr>
          <w:rStyle w:val="StyleUnderline"/>
        </w:rPr>
        <w:t>relations with the likes of Pakistan and Bangladesh</w:t>
      </w:r>
      <w:r w:rsidRPr="00E075B4">
        <w:rPr>
          <w:sz w:val="16"/>
        </w:rPr>
        <w:t xml:space="preserve">. The same is not evident in Africa. It has been common knowledge that </w:t>
      </w:r>
      <w:r w:rsidRPr="0046781C">
        <w:rPr>
          <w:rStyle w:val="StyleUnderline"/>
        </w:rPr>
        <w:t xml:space="preserve">China has historically linked </w:t>
      </w:r>
      <w:hyperlink r:id="rId33" w:tgtFrame="_blank" w:history="1">
        <w:r w:rsidRPr="0046781C">
          <w:rPr>
            <w:rStyle w:val="StyleUnderline"/>
          </w:rPr>
          <w:t>arms sales to close neighbours with foreign policy considerations</w:t>
        </w:r>
      </w:hyperlink>
      <w:r w:rsidRPr="00E075B4">
        <w:rPr>
          <w:sz w:val="16"/>
        </w:rPr>
        <w:t xml:space="preserve">, extending this to African countries is far less straightforward. Although this does not mean China has no future ambitions to use arms exports as a foreign policy tool, evidence from arms exports over the past ten years presents a far less compelling case in the present. Instead, China’s interests in Africa seem to remain mainly </w:t>
      </w:r>
      <w:hyperlink r:id="rId34" w:tgtFrame="_blank" w:history="1">
        <w:r w:rsidRPr="00E075B4">
          <w:rPr>
            <w:sz w:val="16"/>
          </w:rPr>
          <w:t>economic</w:t>
        </w:r>
      </w:hyperlink>
      <w:r w:rsidRPr="00E075B4">
        <w:rPr>
          <w:sz w:val="16"/>
        </w:rPr>
        <w:t xml:space="preserve"> (e.g., Forum on China-Africa Cooperation) focusing on trade (China is Africa’s largest trading partner) and investment deals with arms sale transactions in a demand and supply basis. However, looking into the future and to China’s growing geopolitical ambitions, the defence and security forum might become the launch pad for China to increase its military influence in Africa and a perfect platform to integrate its economic partnerships with a military twist.</w:t>
      </w:r>
    </w:p>
    <w:p w14:paraId="0DC1AA68" w14:textId="77777777" w:rsidR="00FD2F3C" w:rsidRDefault="00FD2F3C" w:rsidP="00FD2F3C">
      <w:pPr>
        <w:pStyle w:val="Heading4"/>
        <w:rPr>
          <w:sz w:val="32"/>
          <w:szCs w:val="32"/>
        </w:rPr>
      </w:pPr>
      <w:r>
        <w:rPr>
          <w:sz w:val="32"/>
          <w:szCs w:val="32"/>
        </w:rPr>
        <w:t>Chinese arms sales promote their hegemonic power</w:t>
      </w:r>
    </w:p>
    <w:p w14:paraId="59B303C3" w14:textId="77777777" w:rsidR="00FD2F3C" w:rsidRPr="00516249" w:rsidRDefault="00FD2F3C" w:rsidP="00FD2F3C">
      <w:pPr>
        <w:spacing w:after="0" w:line="240" w:lineRule="auto"/>
        <w:rPr>
          <w:rFonts w:ascii="Times New Roman" w:eastAsia="Times New Roman" w:hAnsi="Times New Roman" w:cs="Times New Roman"/>
          <w:sz w:val="24"/>
          <w:lang w:eastAsia="zh-CN"/>
        </w:rPr>
      </w:pPr>
      <w:r>
        <w:rPr>
          <w:rStyle w:val="Style13ptBold"/>
          <w:sz w:val="32"/>
          <w:szCs w:val="32"/>
        </w:rPr>
        <w:t xml:space="preserve">Luo 17 </w:t>
      </w:r>
      <w:r w:rsidRPr="00516249">
        <w:t>(</w:t>
      </w:r>
      <w:r w:rsidRPr="00516249">
        <w:rPr>
          <w:lang w:eastAsia="zh-CN"/>
        </w:rPr>
        <w:t>Zhifan Luo is a Ph.D. candidate in the Department of Sociology at University at Albany - SUNY. Her research interests include global hegemony, civil-military relations, and China study</w:t>
      </w:r>
      <w:r>
        <w:rPr>
          <w:lang w:eastAsia="zh-CN"/>
        </w:rPr>
        <w:t xml:space="preserve">, “Intrastate Dynamics in the Context of Hegemonic Decline: A Case Study of China’s Arms Transfer Regime” </w:t>
      </w:r>
      <w:hyperlink r:id="rId35" w:history="1">
        <w:r w:rsidRPr="00516249">
          <w:rPr>
            <w:rFonts w:ascii="Times New Roman" w:eastAsia="Times New Roman" w:hAnsi="Times New Roman" w:cs="Times New Roman"/>
            <w:color w:val="0000FF"/>
            <w:sz w:val="24"/>
            <w:u w:val="single"/>
            <w:lang w:eastAsia="zh-CN"/>
          </w:rPr>
          <w:t>https://search-proquest-com.proxy.lib.umich.edu/docview/1903812675/797D1F013EDD4F68PQ/1?accountid=14667</w:t>
        </w:r>
      </w:hyperlink>
    </w:p>
    <w:p w14:paraId="43A44195" w14:textId="77777777" w:rsidR="00FD2F3C" w:rsidRPr="00516249" w:rsidRDefault="00FD2F3C" w:rsidP="00FD2F3C">
      <w:pPr>
        <w:spacing w:after="0" w:line="240" w:lineRule="auto"/>
        <w:rPr>
          <w:lang w:eastAsia="zh-CN"/>
        </w:rPr>
      </w:pPr>
      <w:r w:rsidRPr="00516249">
        <w:t>)</w:t>
      </w:r>
    </w:p>
    <w:p w14:paraId="0F74C0A2" w14:textId="77777777" w:rsidR="00FD2F3C" w:rsidRPr="008D7871" w:rsidRDefault="00FD2F3C" w:rsidP="00FD2F3C">
      <w:pPr>
        <w:rPr>
          <w:rStyle w:val="StyleUnderline"/>
        </w:rPr>
      </w:pP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decline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hegemon can create openings for lesser powers to expand their influence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world-system. Is this what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is currently attempting to do? This paper contributes to this on-going debate by examining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activities from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historical perspective. Using data from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Stockholm International Peace Research Institute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database 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 Military Expenditures and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Transfers</w:t>
      </w:r>
      <w:r w:rsidRPr="008D7871">
        <w:rPr>
          <w:rFonts w:ascii="Helvetica" w:eastAsia="Times New Roman" w:hAnsi="Helvetica" w:cs="Times New Roman"/>
          <w:color w:val="555555"/>
          <w:sz w:val="12"/>
          <w:szCs w:val="21"/>
          <w:lang w:eastAsia="zh-CN"/>
        </w:rPr>
        <w:t xml:space="preserve"> database, I argue that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Chinese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regime</w:t>
      </w:r>
      <w:r w:rsidRPr="008D7871">
        <w:rPr>
          <w:rFonts w:ascii="Helvetica" w:eastAsia="Times New Roman" w:hAnsi="Helvetica" w:cs="Times New Roman"/>
          <w:color w:val="555555"/>
          <w:sz w:val="12"/>
          <w:szCs w:val="21"/>
          <w:lang w:eastAsia="zh-CN"/>
        </w:rPr>
        <w:t xml:space="preserve"> has evolved through three phases.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Phase One,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used gifts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to compete with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Soviet Union and to expand influence among Third World countries.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Phase Two,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used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exports mainly to assist national developmental projects. Only evidence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Phase Three supports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emergence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Style w:val="StyleUnderline"/>
          <w:sz w:val="24"/>
          <w:lang w:eastAsia="zh-CN"/>
        </w:rPr>
        <w:t>a</w:t>
      </w:r>
      <w:r w:rsidRPr="008D7871">
        <w:rPr>
          <w:rStyle w:val="StyleUnderline"/>
          <w:sz w:val="24"/>
        </w:rPr>
        <w:t xml:space="preserve"> </w:t>
      </w:r>
      <w:r w:rsidRPr="008D7871">
        <w:rPr>
          <w:rStyle w:val="StyleUnderline"/>
          <w:sz w:val="24"/>
          <w:lang w:eastAsia="zh-CN"/>
        </w:rPr>
        <w:t>global strategy that attempts to extend</w:t>
      </w:r>
      <w:r w:rsidRPr="008D7871">
        <w:rPr>
          <w:rStyle w:val="StyleUnderline"/>
          <w:sz w:val="24"/>
        </w:rPr>
        <w:t xml:space="preserve"> </w:t>
      </w:r>
      <w:r w:rsidRPr="008D7871">
        <w:rPr>
          <w:rStyle w:val="StyleUnderline"/>
          <w:sz w:val="24"/>
          <w:lang w:eastAsia="zh-CN"/>
        </w:rPr>
        <w:t>China's economic, political, and possibly military outreach</w:t>
      </w:r>
      <w:r w:rsidRPr="008D7871">
        <w:rPr>
          <w:rFonts w:ascii="Helvetica" w:eastAsia="Times New Roman" w:hAnsi="Helvetica" w:cs="Times New Roman"/>
          <w:color w:val="555555"/>
          <w:sz w:val="12"/>
          <w:szCs w:val="21"/>
          <w:lang w:eastAsia="zh-CN"/>
        </w:rPr>
        <w:t xml:space="preserve">. This paper suggests that though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has not yet become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contender for world hegemony as Arrighi argues (2007),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t>
      </w:r>
      <w:r w:rsidRPr="008D7871">
        <w:rPr>
          <w:rStyle w:val="Emphasis"/>
          <w:sz w:val="24"/>
          <w:lang w:eastAsia="zh-CN"/>
        </w:rPr>
        <w:t xml:space="preserve">has </w:t>
      </w:r>
      <w:r w:rsidRPr="008D7871">
        <w:rPr>
          <w:rStyle w:val="Emphasis"/>
          <w:sz w:val="24"/>
        </w:rPr>
        <w:t>formulated a globally-focused agenda which</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medium-term</w:t>
      </w:r>
      <w:r w:rsidRPr="008D7871">
        <w:rPr>
          <w:rStyle w:val="StyleUnderline"/>
          <w:sz w:val="24"/>
          <w:lang w:eastAsia="zh-CN"/>
        </w:rPr>
        <w:t>, could extend its influence</w:t>
      </w:r>
      <w:r w:rsidRPr="008D7871">
        <w:rPr>
          <w:rStyle w:val="StyleUnderline"/>
          <w:sz w:val="24"/>
        </w:rPr>
        <w:t xml:space="preserve"> </w:t>
      </w:r>
      <w:r w:rsidRPr="008D7871">
        <w:rPr>
          <w:rStyle w:val="StyleUnderline"/>
          <w:sz w:val="24"/>
          <w:lang w:eastAsia="zh-CN"/>
        </w:rPr>
        <w:t>in</w:t>
      </w:r>
      <w:r w:rsidRPr="008D7871">
        <w:rPr>
          <w:rStyle w:val="StyleUnderline"/>
          <w:sz w:val="24"/>
        </w:rPr>
        <w:t xml:space="preserve"> </w:t>
      </w:r>
      <w:r w:rsidRPr="008D7871">
        <w:rPr>
          <w:rStyle w:val="StyleUnderline"/>
          <w:sz w:val="24"/>
          <w:lang w:eastAsia="zh-CN"/>
        </w:rPr>
        <w:t>regions where U.S. domination is relatively weak</w:t>
      </w:r>
      <w:r w:rsidRPr="008D7871">
        <w:rPr>
          <w:rFonts w:ascii="Helvetica" w:eastAsia="Times New Roman" w:hAnsi="Helvetica" w:cs="Times New Roman"/>
          <w:color w:val="555555"/>
          <w:sz w:val="12"/>
          <w:szCs w:val="21"/>
          <w:lang w:eastAsia="zh-CN"/>
        </w:rPr>
        <w:t xml:space="preserve">. Keywords: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Hegemonic</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decline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intrastate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dynamics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global agenda U.S. </w:t>
      </w:r>
      <w:r w:rsidRPr="008D7871">
        <w:rPr>
          <w:rFonts w:ascii="Helvetica" w:eastAsia="Times New Roman" w:hAnsi="Helvetica" w:cs="Times New Roman"/>
          <w:color w:val="525252"/>
          <w:sz w:val="12"/>
          <w:szCs w:val="21"/>
          <w:shd w:val="clear" w:color="auto" w:fill="FFFFFF"/>
          <w:lang w:eastAsia="zh-CN"/>
        </w:rPr>
        <w:t>Decline</w:t>
      </w:r>
      <w:r w:rsidRPr="008D7871">
        <w:rPr>
          <w:rFonts w:ascii="Helvetica" w:eastAsia="Times New Roman" w:hAnsi="Helvetica" w:cs="Times New Roman"/>
          <w:color w:val="555555"/>
          <w:sz w:val="12"/>
          <w:szCs w:val="21"/>
          <w:lang w:eastAsia="zh-CN"/>
        </w:rPr>
        <w:t xml:space="preserve"> and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view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many scholars (Arrighi 1994[2010], 2007; Arrighi and Silver 1999; Gowan 2004; Go 2011; Lachmann 2014a; Roxborough and Levy 2014),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United States is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decline</w:t>
      </w:r>
      <w:r w:rsidRPr="008D7871">
        <w:rPr>
          <w:rFonts w:ascii="Helvetica" w:eastAsia="Times New Roman" w:hAnsi="Helvetica" w:cs="Times New Roman"/>
          <w:color w:val="555555"/>
          <w:sz w:val="12"/>
          <w:szCs w:val="21"/>
          <w:lang w:eastAsia="zh-CN"/>
        </w:rPr>
        <w:t xml:space="preserve">. Even if this </w:t>
      </w:r>
      <w:r w:rsidRPr="008D7871">
        <w:rPr>
          <w:rFonts w:ascii="Helvetica" w:eastAsia="Times New Roman" w:hAnsi="Helvetica" w:cs="Times New Roman"/>
          <w:color w:val="525252"/>
          <w:sz w:val="12"/>
          <w:szCs w:val="21"/>
          <w:shd w:val="clear" w:color="auto" w:fill="FFFFFF"/>
          <w:lang w:eastAsia="zh-CN"/>
        </w:rPr>
        <w:t>decline</w:t>
      </w:r>
      <w:r w:rsidRPr="008D7871">
        <w:rPr>
          <w:rFonts w:ascii="Helvetica" w:eastAsia="Times New Roman" w:hAnsi="Helvetica" w:cs="Times New Roman"/>
          <w:color w:val="555555"/>
          <w:sz w:val="12"/>
          <w:szCs w:val="21"/>
          <w:lang w:eastAsia="zh-CN"/>
        </w:rPr>
        <w:t xml:space="preserve"> is not terminal 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United States remains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world hegemon for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foreseeable future (Brooks and Wohlforth 2008), its relative </w:t>
      </w:r>
      <w:r w:rsidRPr="008D7871">
        <w:rPr>
          <w:rFonts w:ascii="Helvetica" w:eastAsia="Times New Roman" w:hAnsi="Helvetica" w:cs="Times New Roman"/>
          <w:color w:val="525252"/>
          <w:sz w:val="12"/>
          <w:szCs w:val="21"/>
          <w:shd w:val="clear" w:color="auto" w:fill="FFFFFF"/>
          <w:lang w:eastAsia="zh-CN"/>
        </w:rPr>
        <w:t>decline</w:t>
      </w:r>
      <w:r w:rsidRPr="008D7871">
        <w:rPr>
          <w:rFonts w:ascii="Helvetica" w:eastAsia="Times New Roman" w:hAnsi="Helvetica" w:cs="Times New Roman"/>
          <w:color w:val="555555"/>
          <w:sz w:val="12"/>
          <w:szCs w:val="21"/>
          <w:lang w:eastAsia="zh-CN"/>
        </w:rPr>
        <w:t xml:space="preserve"> opens space for lesser powers to expand their influence.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Long Twentieth Century, Giovanni Arrighi argues that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decline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Netherlands opened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struggle between Britain and France, from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outbreak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Anglo-Dutch Wars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end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Napoleonic Wars; and, from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1870s onwards,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decline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Britain triggered competition between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United States and Germany, which was finally resolved through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Second World War (1994). Along this line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thinking,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relative </w:t>
      </w:r>
      <w:r w:rsidRPr="008D7871">
        <w:rPr>
          <w:rFonts w:ascii="Helvetica" w:eastAsia="Times New Roman" w:hAnsi="Helvetica" w:cs="Times New Roman"/>
          <w:color w:val="525252"/>
          <w:sz w:val="12"/>
          <w:szCs w:val="21"/>
          <w:shd w:val="clear" w:color="auto" w:fill="FFFFFF"/>
          <w:lang w:eastAsia="zh-CN"/>
        </w:rPr>
        <w:t>decline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United States today also creates an opening for new powers to emerge and compete. This competition unfolds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forms and to extents impossible at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peak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U.S. hegemony. Arrighi and other scholars contend that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is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country most likely to vie for hegemony under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circumstances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U.S. </w:t>
      </w:r>
      <w:r w:rsidRPr="008D7871">
        <w:rPr>
          <w:rFonts w:ascii="Helvetica" w:eastAsia="Times New Roman" w:hAnsi="Helvetica" w:cs="Times New Roman"/>
          <w:color w:val="525252"/>
          <w:sz w:val="12"/>
          <w:szCs w:val="21"/>
          <w:shd w:val="clear" w:color="auto" w:fill="FFFFFF"/>
          <w:lang w:eastAsia="zh-CN"/>
        </w:rPr>
        <w:t>decline</w:t>
      </w:r>
      <w:r w:rsidRPr="008D7871">
        <w:rPr>
          <w:rFonts w:ascii="Helvetica" w:eastAsia="Times New Roman" w:hAnsi="Helvetica" w:cs="Times New Roman"/>
          <w:color w:val="555555"/>
          <w:sz w:val="12"/>
          <w:szCs w:val="21"/>
          <w:lang w:eastAsia="zh-CN"/>
        </w:rPr>
        <w:t xml:space="preserve"> (Arrighi 1994[2010], 2007; Rapkin and Thompson 2003, 2013; Goldstein,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2003, 2005).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world's second largest economy since 2010,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has also been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second largest military spender since 2003. Today,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is one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largest contributors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United Nations peacekeeping missions (U.N. Peacekeeping Resources), assessed by some as part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Beijing's efforts to expand its global outreach (Campbell-Mohn 2015; Clover 2015). Nevertheless, even Arrighi admits that it remains debatable whether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will emerge as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challenger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U.S.-led world order (2007).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could become an assertive great power, clash with U.S. interests, and possibly lead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 towards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catastrophic Sino-U.S. war (Kaplan 2005). However, it is also possible that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nature </w:t>
      </w:r>
      <w:r w:rsidRPr="008D7871">
        <w:rPr>
          <w:rFonts w:ascii="Helvetica" w:eastAsia="Times New Roman" w:hAnsi="Helvetica" w:cs="Times New Roman"/>
          <w:color w:val="525252"/>
          <w:sz w:val="12"/>
          <w:szCs w:val="21"/>
          <w:shd w:val="clear" w:color="auto" w:fill="FFFFFF"/>
          <w:lang w:eastAsia="zh-CN"/>
        </w:rPr>
        <w:t>ofChina</w:t>
      </w:r>
      <w:r w:rsidRPr="008D7871">
        <w:rPr>
          <w:rFonts w:ascii="Helvetica" w:eastAsia="Times New Roman" w:hAnsi="Helvetica" w:cs="Times New Roman"/>
          <w:color w:val="555555"/>
          <w:sz w:val="12"/>
          <w:szCs w:val="21"/>
          <w:lang w:eastAsia="zh-CN"/>
        </w:rPr>
        <w:t xml:space="preserve">'s ascent is peaceful and could be accommodated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current international system (Kissinger 2005). Alternatively,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growing influence could be resisted by other Asian powers, such as India or Japan. If two or more Asian countries contend for regional domination,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United States could play them off against each other so as to maintain U.S. supremacy (Pinkerton 2005). Although not necessarily agreeing with Arrighi's argument that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is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most likely hegemon-</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-waiting, this paper does view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as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lesser power that could compete for influence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an opening created by U.S. </w:t>
      </w:r>
      <w:r w:rsidRPr="008D7871">
        <w:rPr>
          <w:rFonts w:ascii="Helvetica" w:eastAsia="Times New Roman" w:hAnsi="Helvetica" w:cs="Times New Roman"/>
          <w:color w:val="525252"/>
          <w:sz w:val="12"/>
          <w:szCs w:val="21"/>
          <w:shd w:val="clear" w:color="auto" w:fill="FFFFFF"/>
          <w:lang w:eastAsia="zh-CN"/>
        </w:rPr>
        <w:t>decline</w:t>
      </w:r>
      <w:r w:rsidRPr="008D7871">
        <w:rPr>
          <w:rFonts w:ascii="Helvetica" w:eastAsia="Times New Roman" w:hAnsi="Helvetica" w:cs="Times New Roman"/>
          <w:color w:val="555555"/>
          <w:sz w:val="12"/>
          <w:szCs w:val="21"/>
          <w:lang w:eastAsia="zh-CN"/>
        </w:rPr>
        <w:t xml:space="preserve">. But is this currently happening? If so, how is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accomplishing this? Or, if it is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future possibility, what future plans could make this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reality? Many authors have attempted to answer these questions (e.g. Swaine, Daly, and Greenwood 2000; Goldstein,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2003, 2005; Hung 2008, 2014). This paper contributes to this ongoing debate by examining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activities from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historical perspective. I argue that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way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which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uses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has evolved through three phases, reflecting changes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its grand strategy from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nationally-focused agenda to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globally-focused one. Specifically,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Phase One, from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1950s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late 1970s,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used gifts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to compete with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Soviet Union and to expand influence among Third World countries. Limited within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periphery and semi-periphery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 system (Wallerstein 2010), this strategy was mainly driven by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newly-born </w:t>
      </w:r>
      <w:r w:rsidRPr="008D7871">
        <w:rPr>
          <w:rFonts w:ascii="Helvetica" w:eastAsia="Times New Roman" w:hAnsi="Helvetica" w:cs="Times New Roman"/>
          <w:color w:val="525252"/>
          <w:sz w:val="12"/>
          <w:szCs w:val="21"/>
          <w:shd w:val="clear" w:color="auto" w:fill="FFFFFF"/>
          <w:lang w:eastAsia="zh-CN"/>
        </w:rPr>
        <w:t>regime</w:t>
      </w:r>
      <w:r w:rsidRPr="008D7871">
        <w:rPr>
          <w:rFonts w:ascii="Helvetica" w:eastAsia="Times New Roman" w:hAnsi="Helvetica" w:cs="Times New Roman"/>
          <w:color w:val="555555"/>
          <w:sz w:val="12"/>
          <w:szCs w:val="21"/>
          <w:lang w:eastAsia="zh-CN"/>
        </w:rPr>
        <w:t xml:space="preserve">'s concern over its relative isolation.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Phase Two, between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late 1970s 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end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1990s, </w:t>
      </w:r>
      <w:r w:rsidRPr="008D7871">
        <w:rPr>
          <w:rStyle w:val="StyleUnderline"/>
          <w:sz w:val="28"/>
          <w:szCs w:val="28"/>
          <w:lang w:eastAsia="zh-CN"/>
        </w:rPr>
        <w:t>China</w:t>
      </w:r>
      <w:r w:rsidRPr="008D7871">
        <w:rPr>
          <w:rFonts w:ascii="Helvetica" w:eastAsia="Times New Roman" w:hAnsi="Helvetica" w:cs="Times New Roman"/>
          <w:color w:val="555555"/>
          <w:sz w:val="12"/>
          <w:szCs w:val="21"/>
          <w:lang w:eastAsia="zh-CN"/>
        </w:rPr>
        <w:t xml:space="preserve"> retreated from this strategy and </w:t>
      </w:r>
      <w:r w:rsidRPr="008D7871">
        <w:rPr>
          <w:rStyle w:val="StyleUnderline"/>
          <w:sz w:val="28"/>
          <w:szCs w:val="28"/>
          <w:lang w:eastAsia="zh-CN"/>
        </w:rPr>
        <w:t>used</w:t>
      </w:r>
      <w:r w:rsidRPr="008D7871">
        <w:rPr>
          <w:rStyle w:val="StyleUnderline"/>
          <w:sz w:val="28"/>
          <w:szCs w:val="28"/>
        </w:rPr>
        <w:t xml:space="preserve"> </w:t>
      </w:r>
      <w:r w:rsidRPr="008D7871">
        <w:rPr>
          <w:rStyle w:val="StyleUnderline"/>
          <w:sz w:val="28"/>
          <w:szCs w:val="28"/>
          <w:lang w:eastAsia="zh-CN"/>
        </w:rPr>
        <w:t>arms</w:t>
      </w:r>
      <w:r w:rsidRPr="008D7871">
        <w:rPr>
          <w:rStyle w:val="StyleUnderline"/>
          <w:sz w:val="28"/>
          <w:szCs w:val="28"/>
        </w:rPr>
        <w:t xml:space="preserve"> </w:t>
      </w:r>
      <w:r w:rsidRPr="008D7871">
        <w:rPr>
          <w:rStyle w:val="StyleUnderline"/>
          <w:sz w:val="28"/>
          <w:szCs w:val="28"/>
          <w:lang w:eastAsia="zh-CN"/>
        </w:rPr>
        <w:t>exports</w:t>
      </w:r>
      <w:r w:rsidRPr="008D7871">
        <w:rPr>
          <w:rFonts w:ascii="Helvetica" w:eastAsia="Times New Roman" w:hAnsi="Helvetica" w:cs="Times New Roman"/>
          <w:color w:val="555555"/>
          <w:sz w:val="12"/>
          <w:szCs w:val="21"/>
          <w:lang w:eastAsia="zh-CN"/>
        </w:rPr>
        <w:t xml:space="preserve"> mainly </w:t>
      </w:r>
      <w:r w:rsidRPr="008D7871">
        <w:rPr>
          <w:rStyle w:val="StyleUnderline"/>
          <w:sz w:val="28"/>
          <w:szCs w:val="28"/>
          <w:lang w:eastAsia="zh-CN"/>
        </w:rPr>
        <w:t>to</w:t>
      </w:r>
      <w:r w:rsidRPr="008D7871">
        <w:rPr>
          <w:rFonts w:ascii="Helvetica" w:eastAsia="Times New Roman" w:hAnsi="Helvetica" w:cs="Times New Roman"/>
          <w:color w:val="555555"/>
          <w:sz w:val="28"/>
          <w:szCs w:val="28"/>
          <w:lang w:eastAsia="zh-CN"/>
        </w:rPr>
        <w:t xml:space="preserve"> </w:t>
      </w:r>
      <w:r w:rsidRPr="008D7871">
        <w:rPr>
          <w:rFonts w:ascii="Helvetica" w:eastAsia="Times New Roman" w:hAnsi="Helvetica" w:cs="Times New Roman"/>
          <w:color w:val="555555"/>
          <w:sz w:val="12"/>
          <w:szCs w:val="21"/>
          <w:lang w:eastAsia="zh-CN"/>
        </w:rPr>
        <w:t xml:space="preserve">assist national developmental projects. Only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Phase Three, beginning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2000s, does evidence support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emergence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global strategy that attempts to </w:t>
      </w:r>
      <w:r w:rsidRPr="008D7871">
        <w:rPr>
          <w:rStyle w:val="StyleUnderline"/>
          <w:sz w:val="28"/>
          <w:szCs w:val="28"/>
          <w:lang w:eastAsia="zh-CN"/>
        </w:rPr>
        <w:t>extend</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's economic,</w:t>
      </w:r>
      <w:r w:rsidRPr="00516249">
        <w:rPr>
          <w:rStyle w:val="StyleUnderline"/>
          <w:lang w:eastAsia="zh-CN"/>
        </w:rPr>
        <w:t xml:space="preserve"> </w:t>
      </w:r>
      <w:r w:rsidRPr="008D7871">
        <w:rPr>
          <w:rStyle w:val="StyleUnderline"/>
          <w:sz w:val="28"/>
          <w:szCs w:val="28"/>
          <w:lang w:eastAsia="zh-CN"/>
        </w:rPr>
        <w:t>political</w:t>
      </w:r>
      <w:r w:rsidRPr="008D7871">
        <w:rPr>
          <w:rFonts w:ascii="Helvetica" w:eastAsia="Times New Roman" w:hAnsi="Helvetica" w:cs="Times New Roman"/>
          <w:color w:val="555555"/>
          <w:sz w:val="12"/>
          <w:szCs w:val="21"/>
          <w:lang w:eastAsia="zh-CN"/>
        </w:rPr>
        <w:t xml:space="preserve">, and possibl y military </w:t>
      </w:r>
      <w:r w:rsidRPr="008D7871">
        <w:rPr>
          <w:rStyle w:val="StyleUnderline"/>
          <w:sz w:val="28"/>
          <w:szCs w:val="28"/>
          <w:lang w:eastAsia="zh-CN"/>
        </w:rPr>
        <w:t>outreach</w:t>
      </w:r>
      <w:r w:rsidRPr="008D7871">
        <w:rPr>
          <w:rFonts w:ascii="Helvetica" w:eastAsia="Times New Roman" w:hAnsi="Helvetica" w:cs="Times New Roman"/>
          <w:color w:val="555555"/>
          <w:sz w:val="28"/>
          <w:szCs w:val="28"/>
          <w:lang w:eastAsia="zh-CN"/>
        </w:rPr>
        <w:t>.</w:t>
      </w:r>
      <w:r w:rsidRPr="008D7871">
        <w:rPr>
          <w:rFonts w:ascii="Helvetica" w:eastAsia="Times New Roman" w:hAnsi="Helvetica" w:cs="Times New Roman"/>
          <w:color w:val="555555"/>
          <w:sz w:val="12"/>
          <w:szCs w:val="21"/>
          <w:lang w:eastAsia="zh-CN"/>
        </w:rPr>
        <w:t xml:space="preserve"> This strategy does not mean that, due to space opened by U.S. </w:t>
      </w:r>
      <w:r w:rsidRPr="008D7871">
        <w:rPr>
          <w:rFonts w:ascii="Helvetica" w:eastAsia="Times New Roman" w:hAnsi="Helvetica" w:cs="Times New Roman"/>
          <w:color w:val="525252"/>
          <w:sz w:val="12"/>
          <w:szCs w:val="21"/>
          <w:shd w:val="clear" w:color="auto" w:fill="FFFFFF"/>
          <w:lang w:eastAsia="zh-CN"/>
        </w:rPr>
        <w:t>decline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has fully cemented itself as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global power vying for hegemony. However, it does illustrate that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has organized itself internally to formulate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globally-focused agenda.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medium-term,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could extend its influence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regions where U.S. domination is relatively weak.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political institutions' growing capacities to formulate, carry out, and maintain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coherent global strategy, as shown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Phase Three, contrast with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decline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such capacities on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part </w:t>
      </w:r>
      <w:r w:rsidRPr="008D7871">
        <w:rPr>
          <w:rFonts w:ascii="Helvetica" w:eastAsia="Times New Roman" w:hAnsi="Helvetica" w:cs="Times New Roman"/>
          <w:color w:val="525252"/>
          <w:sz w:val="12"/>
          <w:szCs w:val="21"/>
          <w:shd w:val="clear" w:color="auto" w:fill="FFFFFF"/>
          <w:lang w:eastAsia="zh-CN"/>
        </w:rPr>
        <w:t>ofthe</w:t>
      </w:r>
      <w:r w:rsidRPr="008D7871">
        <w:rPr>
          <w:rFonts w:ascii="Helvetica" w:eastAsia="Times New Roman" w:hAnsi="Helvetica" w:cs="Times New Roman"/>
          <w:color w:val="555555"/>
          <w:sz w:val="12"/>
          <w:szCs w:val="21"/>
          <w:lang w:eastAsia="zh-CN"/>
        </w:rPr>
        <w:t xml:space="preserve"> United States, as some recent work has argued (Mizruchi and Hyman 2014; Lachmann 2014b). Interstate and </w:t>
      </w:r>
      <w:r w:rsidRPr="008D7871">
        <w:rPr>
          <w:rFonts w:ascii="Helvetica" w:eastAsia="Times New Roman" w:hAnsi="Helvetica" w:cs="Times New Roman"/>
          <w:color w:val="525252"/>
          <w:sz w:val="12"/>
          <w:szCs w:val="21"/>
          <w:shd w:val="clear" w:color="auto" w:fill="FFFFFF"/>
          <w:lang w:eastAsia="zh-CN"/>
        </w:rPr>
        <w:t>Intrastate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Dynamics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World Power Scholars have long sought to explain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changes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state's position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global hierarchy, and World-Systems Theory has made important contributions to this dialogue. To understand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interstate division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labor and political centralization and decentralization, world-systems analysis focuses on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international </w:t>
      </w:r>
      <w:r w:rsidRPr="008D7871">
        <w:rPr>
          <w:rFonts w:ascii="Helvetica" w:eastAsia="Times New Roman" w:hAnsi="Helvetica" w:cs="Times New Roman"/>
          <w:color w:val="525252"/>
          <w:sz w:val="12"/>
          <w:szCs w:val="21"/>
          <w:shd w:val="clear" w:color="auto" w:fill="FFFFFF"/>
          <w:lang w:eastAsia="zh-CN"/>
        </w:rPr>
        <w:t>dynamics</w:t>
      </w:r>
      <w:r w:rsidRPr="008D7871">
        <w:rPr>
          <w:rFonts w:ascii="Helvetica" w:eastAsia="Times New Roman" w:hAnsi="Helvetica" w:cs="Times New Roman"/>
          <w:color w:val="555555"/>
          <w:sz w:val="12"/>
          <w:szCs w:val="21"/>
          <w:lang w:eastAsia="zh-CN"/>
        </w:rPr>
        <w:t xml:space="preserve"> that determine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state's position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 It divides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world-system into two major components: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world economy based on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division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labor between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core 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periphery, and an interstate system through which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core politically dominates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periphery (Hopkins and Wallerstein 1967; Arrighi 1994; Chase-Dunn and Grimes 1995; Modelski and Thompson 1996; Wallerstein 2010). Although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core-periphery hierarchy cannot be reduced to economic relations,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logic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capitalist production and accumulation is usually viewed as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key driver for changes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state's structural position within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 system (Arrighi 1994; Wallerstein 2010; Babones 2015). Therefore, from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world-systems perspective, signs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economic contraction (e.g., falling rates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profit, rise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unemployment) are indicators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deteriorating structural crisis within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 economy. This crisis could upset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preexisting order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interstate system, cause upward or downward mobility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 system hierarchy, or even shake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primacy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current hegemon and lead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transition towards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new power center (Wallerstein 1984, 2002; Arrighi 1994). Meanwhile, processes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local societies matter only when integrated into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macro-level world system.2 Actions by various social groups are seen mainly as responses to structural </w:t>
      </w:r>
      <w:r w:rsidRPr="008D7871">
        <w:rPr>
          <w:rFonts w:ascii="Helvetica" w:eastAsia="Times New Roman" w:hAnsi="Helvetica" w:cs="Times New Roman"/>
          <w:color w:val="525252"/>
          <w:sz w:val="12"/>
          <w:szCs w:val="21"/>
          <w:shd w:val="clear" w:color="auto" w:fill="FFFFFF"/>
          <w:lang w:eastAsia="zh-CN"/>
        </w:rPr>
        <w:t>dynamics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 economy 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interstate political system, rather than as being endogenously generated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local </w:t>
      </w:r>
      <w:r w:rsidRPr="008D7871">
        <w:rPr>
          <w:rFonts w:ascii="Helvetica" w:eastAsia="Times New Roman" w:hAnsi="Helvetica" w:cs="Times New Roman"/>
          <w:color w:val="525252"/>
          <w:sz w:val="12"/>
          <w:szCs w:val="21"/>
          <w:shd w:val="clear" w:color="auto" w:fill="FFFFFF"/>
          <w:lang w:eastAsia="zh-CN"/>
        </w:rPr>
        <w:t>context</w:t>
      </w:r>
      <w:r w:rsidRPr="008D7871">
        <w:rPr>
          <w:rFonts w:ascii="Helvetica" w:eastAsia="Times New Roman" w:hAnsi="Helvetica" w:cs="Times New Roman"/>
          <w:color w:val="555555"/>
          <w:sz w:val="12"/>
          <w:szCs w:val="21"/>
          <w:lang w:eastAsia="zh-CN"/>
        </w:rPr>
        <w:t xml:space="preserve">. Consequently,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world-systems perspective has difficulty accounting for policies and strategies that are generated by internal social and political relations, yet impact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state's position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 economy 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interstate system. However, later research has demonstrated that domestic economic and political </w:t>
      </w:r>
      <w:r w:rsidRPr="008D7871">
        <w:rPr>
          <w:rFonts w:ascii="Helvetica" w:eastAsia="Times New Roman" w:hAnsi="Helvetica" w:cs="Times New Roman"/>
          <w:color w:val="525252"/>
          <w:sz w:val="12"/>
          <w:szCs w:val="21"/>
          <w:shd w:val="clear" w:color="auto" w:fill="FFFFFF"/>
          <w:lang w:eastAsia="zh-CN"/>
        </w:rPr>
        <w:t>dynamics</w:t>
      </w:r>
      <w:r w:rsidRPr="008D7871">
        <w:rPr>
          <w:rFonts w:ascii="Helvetica" w:eastAsia="Times New Roman" w:hAnsi="Helvetica" w:cs="Times New Roman"/>
          <w:color w:val="555555"/>
          <w:sz w:val="12"/>
          <w:szCs w:val="21"/>
          <w:lang w:eastAsia="zh-CN"/>
        </w:rPr>
        <w:t xml:space="preserve"> are not merely reflections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and responses to international </w:t>
      </w:r>
      <w:r w:rsidRPr="008D7871">
        <w:rPr>
          <w:rFonts w:ascii="Helvetica" w:eastAsia="Times New Roman" w:hAnsi="Helvetica" w:cs="Times New Roman"/>
          <w:color w:val="525252"/>
          <w:sz w:val="12"/>
          <w:szCs w:val="21"/>
          <w:shd w:val="clear" w:color="auto" w:fill="FFFFFF"/>
          <w:lang w:eastAsia="zh-CN"/>
        </w:rPr>
        <w:t>dynamics</w:t>
      </w:r>
      <w:r w:rsidRPr="008D7871">
        <w:rPr>
          <w:rFonts w:ascii="Helvetica" w:eastAsia="Times New Roman" w:hAnsi="Helvetica" w:cs="Times New Roman"/>
          <w:color w:val="555555"/>
          <w:sz w:val="12"/>
          <w:szCs w:val="21"/>
          <w:lang w:eastAsia="zh-CN"/>
        </w:rPr>
        <w:t xml:space="preserve">. Instead, they also matter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shaping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national actor's structural position and leading to its changes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global system. Focusing on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decline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United States, researchers have found that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endogenous </w:t>
      </w:r>
      <w:r w:rsidRPr="008D7871">
        <w:rPr>
          <w:rFonts w:ascii="Helvetica" w:eastAsia="Times New Roman" w:hAnsi="Helvetica" w:cs="Times New Roman"/>
          <w:color w:val="525252"/>
          <w:sz w:val="12"/>
          <w:szCs w:val="21"/>
          <w:shd w:val="clear" w:color="auto" w:fill="FFFFFF"/>
          <w:lang w:eastAsia="zh-CN"/>
        </w:rPr>
        <w:t>dynamics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falling domestic productivity (Knudsen 2014), growing elite fragmentation (Mizruchi and Hyman 2014; Lachmann 2014b), 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heterogeneity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American political culture (Roxborough and Levy 2014) each have contributed to U.S. </w:t>
      </w:r>
      <w:r w:rsidRPr="008D7871">
        <w:rPr>
          <w:rFonts w:ascii="Helvetica" w:eastAsia="Times New Roman" w:hAnsi="Helvetica" w:cs="Times New Roman"/>
          <w:color w:val="525252"/>
          <w:sz w:val="12"/>
          <w:szCs w:val="21"/>
          <w:shd w:val="clear" w:color="auto" w:fill="FFFFFF"/>
          <w:lang w:eastAsia="zh-CN"/>
        </w:rPr>
        <w:t>decline</w:t>
      </w:r>
      <w:r w:rsidRPr="008D7871">
        <w:rPr>
          <w:rFonts w:ascii="Helvetica" w:eastAsia="Times New Roman" w:hAnsi="Helvetica" w:cs="Times New Roman"/>
          <w:color w:val="555555"/>
          <w:sz w:val="12"/>
          <w:szCs w:val="21"/>
          <w:lang w:eastAsia="zh-CN"/>
        </w:rPr>
        <w:t xml:space="preserve">. These domestic social processes help remake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national balance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power among political institutions, capitalist factions, and labor, which reconstruct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U.S. state's capacity to make and carry out coherent and effective strategies to defend its supremacy. One important contribution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this strand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research is that it underscores that even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world hegemon should not be assumed to be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monolithic national actor. On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contrary,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global power, similar to Julian Go's conception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empire, should be viewed as containing "conflicting tendencies, tactics and techniques, and multiple modalities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power" (2011:240). Therefore, even as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world hegemon,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national actor's capacity to formulate and coherently pursue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global agenda may not be taken for granted. Instead, it should be examined under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assumption that this capacity is continuously being threatened by alternative tendencies and agendas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multiple local, national, and international actors. These actors choose their next moves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response to specific local and international </w:t>
      </w:r>
      <w:r w:rsidRPr="008D7871">
        <w:rPr>
          <w:rFonts w:ascii="Helvetica" w:eastAsia="Times New Roman" w:hAnsi="Helvetica" w:cs="Times New Roman"/>
          <w:color w:val="525252"/>
          <w:sz w:val="12"/>
          <w:szCs w:val="21"/>
          <w:shd w:val="clear" w:color="auto" w:fill="FFFFFF"/>
          <w:lang w:eastAsia="zh-CN"/>
        </w:rPr>
        <w:t>contexts</w:t>
      </w:r>
      <w:r w:rsidRPr="008D7871">
        <w:rPr>
          <w:rFonts w:ascii="Helvetica" w:eastAsia="Times New Roman" w:hAnsi="Helvetica" w:cs="Times New Roman"/>
          <w:color w:val="555555"/>
          <w:sz w:val="12"/>
          <w:szCs w:val="21"/>
          <w:lang w:eastAsia="zh-CN"/>
        </w:rPr>
        <w:t xml:space="preserve"> that are only partially shaped by world power relations. Meanwhile, their actions may contribute to reconstructing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international </w:t>
      </w:r>
      <w:r w:rsidRPr="008D7871">
        <w:rPr>
          <w:rFonts w:ascii="Helvetica" w:eastAsia="Times New Roman" w:hAnsi="Helvetica" w:cs="Times New Roman"/>
          <w:color w:val="525252"/>
          <w:sz w:val="12"/>
          <w:szCs w:val="21"/>
          <w:shd w:val="clear" w:color="auto" w:fill="FFFFFF"/>
          <w:lang w:eastAsia="zh-CN"/>
        </w:rPr>
        <w:t>context</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which world powers are situated and to which they must respond. Thus far,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literature emphasizes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politico-economic sphere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world power relations. But as some authors have contended,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dimension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global militarism is also important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dynamics</w:t>
      </w:r>
      <w:r w:rsidRPr="008D7871">
        <w:rPr>
          <w:rFonts w:ascii="Helvetica" w:eastAsia="Times New Roman" w:hAnsi="Helvetica" w:cs="Times New Roman"/>
          <w:color w:val="555555"/>
          <w:sz w:val="12"/>
          <w:szCs w:val="21"/>
          <w:lang w:eastAsia="zh-CN"/>
        </w:rPr>
        <w:t xml:space="preserve">. For example, global wars are usually generated by structural changes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 system, or "civilization"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David Wilkinson's terminology (Modelski and Thompson 1988; Hardt and Negri 2005; Wilkinson 1987, 1995). Furthermore, from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world-systems perspective, power transitions are always punctuated by global war. Triumph over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competitor gives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winner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chance to shape (and benefit from)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new world order, until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economic cycle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growth is exhausted again, and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new round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global military competition is triggered (Goldstein, J. 1985; Boswell and Sweat 1991; Nakajima and Thompson 1988, 1996; Thompson 1999; Chase-Dunn and Podobnik 1995). Additionally, it is argued that military power is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play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formation and arguable disintegration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U.S. hegemony. As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iron curtain descended at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end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World War II, military aid was wielded by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United States to construct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global capitalist order, so as to advance U.S. supremacy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Western Europe and East Asia (Block 1977). However,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legitimacy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this order diminished with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end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Cold War, especially given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extensive presence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U.S. military forces around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 From this perspective,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assertive use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force by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George W. Bush administration was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neoconservative political elites' strategy to rebuild U.S. supremacy under new circumstances (Gowan 2003, 2004). However,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rise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U.S. militarism itself may have signaled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decline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U.S. influence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economic, political, and ideological spheres. By comparing imperialistic activities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United Kingdom 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United States, Julian Go argues that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reliance on military actions as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"last resort" is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desperate move to compensate for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superpower's declining economic and political control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world-system. This can only destabilize world order and undermine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current hegemon (2011). This body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literature helps address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roles played by global militarism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historical conjuncture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hegemonic</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decline</w:t>
      </w:r>
      <w:r w:rsidRPr="008D7871">
        <w:rPr>
          <w:rFonts w:ascii="Helvetica" w:eastAsia="Times New Roman" w:hAnsi="Helvetica" w:cs="Times New Roman"/>
          <w:color w:val="555555"/>
          <w:sz w:val="12"/>
          <w:szCs w:val="21"/>
          <w:lang w:eastAsia="zh-CN"/>
        </w:rPr>
        <w:t xml:space="preserve">, which is usually overlooked. Meanwhile, an empirical gap remains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explaining how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military sphere matters, especially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regards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intrastate</w:t>
      </w:r>
      <w:r w:rsidRPr="008D7871">
        <w:rPr>
          <w:rFonts w:ascii="Helvetica" w:eastAsia="Times New Roman" w:hAnsi="Helvetica" w:cs="Times New Roman"/>
          <w:color w:val="555555"/>
          <w:sz w:val="12"/>
          <w:szCs w:val="21"/>
          <w:lang w:eastAsia="zh-CN"/>
        </w:rPr>
        <w:t xml:space="preserve"> dimension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how military policies and strategies are formulated and how military resources are mobilized.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this respect, examining more data will help researchers to better understand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military dimension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current global </w:t>
      </w:r>
      <w:r w:rsidRPr="008D7871">
        <w:rPr>
          <w:rFonts w:ascii="Helvetica" w:eastAsia="Times New Roman" w:hAnsi="Helvetica" w:cs="Times New Roman"/>
          <w:color w:val="525252"/>
          <w:sz w:val="12"/>
          <w:szCs w:val="21"/>
          <w:shd w:val="clear" w:color="auto" w:fill="FFFFFF"/>
          <w:lang w:eastAsia="zh-CN"/>
        </w:rPr>
        <w:t>context</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U.S. </w:t>
      </w:r>
      <w:r w:rsidRPr="008D7871">
        <w:rPr>
          <w:rFonts w:ascii="Helvetica" w:eastAsia="Times New Roman" w:hAnsi="Helvetica" w:cs="Times New Roman"/>
          <w:color w:val="525252"/>
          <w:sz w:val="12"/>
          <w:szCs w:val="21"/>
          <w:shd w:val="clear" w:color="auto" w:fill="FFFFFF"/>
          <w:lang w:eastAsia="zh-CN"/>
        </w:rPr>
        <w:t>decline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this paper, I argue that changes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state's position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 power structure is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product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interactions between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interstate </w:t>
      </w:r>
      <w:r w:rsidRPr="008D7871">
        <w:rPr>
          <w:rFonts w:ascii="Helvetica" w:eastAsia="Times New Roman" w:hAnsi="Helvetica" w:cs="Times New Roman"/>
          <w:color w:val="525252"/>
          <w:sz w:val="12"/>
          <w:szCs w:val="21"/>
          <w:shd w:val="clear" w:color="auto" w:fill="FFFFFF"/>
          <w:lang w:eastAsia="zh-CN"/>
        </w:rPr>
        <w:t>dynamics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power relations 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intrastate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dynamics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policy-making.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so doing, I contribute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literature by filling an empirical gap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our understanding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activities, which has rarely been examined. These data provide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window into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changes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internal organization to boost its position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world-system.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Chinese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Regime</w:t>
      </w:r>
      <w:r w:rsidRPr="008D7871">
        <w:rPr>
          <w:rFonts w:ascii="Helvetica" w:eastAsia="Times New Roman" w:hAnsi="Helvetica" w:cs="Times New Roman"/>
          <w:color w:val="555555"/>
          <w:sz w:val="12"/>
          <w:szCs w:val="21"/>
          <w:lang w:eastAsia="zh-CN"/>
        </w:rPr>
        <w:t xml:space="preserve">: Why is it Relevant and How Can it be Analyzed? Conventionally, scholars view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as determined by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international hierarchy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power relations and technological innovation. Keith Krause contends that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state's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transfers</w:t>
      </w:r>
      <w:r w:rsidRPr="008D7871">
        <w:rPr>
          <w:rFonts w:ascii="Helvetica" w:eastAsia="Times New Roman" w:hAnsi="Helvetica" w:cs="Times New Roman"/>
          <w:color w:val="555555"/>
          <w:sz w:val="12"/>
          <w:szCs w:val="21"/>
          <w:lang w:eastAsia="zh-CN"/>
        </w:rPr>
        <w:t xml:space="preserve"> are primarily determined by its structural position within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global hierarchical system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production and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(1992). Furthermore, major powers have routinely used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form </w:t>
      </w:r>
      <w:r w:rsidRPr="008D7871">
        <w:rPr>
          <w:rFonts w:ascii="Helvetica" w:eastAsia="Times New Roman" w:hAnsi="Helvetica" w:cs="Times New Roman"/>
          <w:color w:val="525252"/>
          <w:sz w:val="12"/>
          <w:szCs w:val="21"/>
          <w:shd w:val="clear" w:color="auto" w:fill="FFFFFF"/>
          <w:lang w:eastAsia="zh-CN"/>
        </w:rPr>
        <w:t>ofarms</w:t>
      </w:r>
      <w:r w:rsidRPr="008D7871">
        <w:rPr>
          <w:rFonts w:ascii="Helvetica" w:eastAsia="Times New Roman" w:hAnsi="Helvetica" w:cs="Times New Roman"/>
          <w:color w:val="555555"/>
          <w:sz w:val="12"/>
          <w:szCs w:val="21"/>
          <w:lang w:eastAsia="zh-CN"/>
        </w:rPr>
        <w:t xml:space="preserve"> sales and aid to forge and strengthen subordination on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part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client country and to shape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 order to advance one's national interests (Sorley 1983; Krause 1991, 1992). However, this paper argues that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is also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sphere impacted by and reflecting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national actor's internal decision-making and resource mobilization.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this regard,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regime</w:t>
      </w:r>
      <w:r w:rsidRPr="008D7871">
        <w:rPr>
          <w:rFonts w:ascii="Helvetica" w:eastAsia="Times New Roman" w:hAnsi="Helvetica" w:cs="Times New Roman"/>
          <w:color w:val="555555"/>
          <w:sz w:val="12"/>
          <w:szCs w:val="21"/>
          <w:lang w:eastAsia="zh-CN"/>
        </w:rPr>
        <w:t xml:space="preserve">provides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lens to see how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organizes itself internally and how it may attempt to extend its outreach and become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world power. I use two databases to reveal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patterns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Chinese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Stockholm International Peace Research Institute (SIPRI)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database 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 Military Expenditures and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Transfers</w:t>
      </w:r>
      <w:r w:rsidRPr="008D7871">
        <w:rPr>
          <w:rFonts w:ascii="Helvetica" w:eastAsia="Times New Roman" w:hAnsi="Helvetica" w:cs="Times New Roman"/>
          <w:color w:val="555555"/>
          <w:sz w:val="12"/>
          <w:szCs w:val="21"/>
          <w:lang w:eastAsia="zh-CN"/>
        </w:rPr>
        <w:t xml:space="preserve"> (WMEAT) database.3 SIPRI is an independent, international institute dedicated to research on conflict, armaments,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control and disarmament. It records data about international </w:t>
      </w:r>
      <w:r w:rsidRPr="008D7871">
        <w:rPr>
          <w:rFonts w:ascii="Helvetica" w:eastAsia="Times New Roman" w:hAnsi="Helvetica" w:cs="Times New Roman"/>
          <w:color w:val="525252"/>
          <w:sz w:val="12"/>
          <w:szCs w:val="21"/>
          <w:shd w:val="clear" w:color="auto" w:fill="FFFFFF"/>
          <w:lang w:eastAsia="zh-CN"/>
        </w:rPr>
        <w:t>transfers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conventional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from 1950 onwards, and is updated every spring. SIPRI uses published sources to gather information and to produce statistics on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volume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international </w:t>
      </w:r>
      <w:r w:rsidRPr="008D7871">
        <w:rPr>
          <w:rFonts w:ascii="Helvetica" w:eastAsia="Times New Roman" w:hAnsi="Helvetica" w:cs="Times New Roman"/>
          <w:color w:val="525252"/>
          <w:sz w:val="12"/>
          <w:szCs w:val="21"/>
          <w:shd w:val="clear" w:color="auto" w:fill="FFFFFF"/>
          <w:lang w:eastAsia="zh-CN"/>
        </w:rPr>
        <w:t>transfers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major conventional weapons. SIPRI </w:t>
      </w:r>
      <w:r w:rsidRPr="008D7871">
        <w:rPr>
          <w:rFonts w:ascii="Helvetica" w:eastAsia="Times New Roman" w:hAnsi="Helvetica" w:cs="Times New Roman"/>
          <w:color w:val="525252"/>
          <w:sz w:val="12"/>
          <w:szCs w:val="21"/>
          <w:shd w:val="clear" w:color="auto" w:fill="FFFFFF"/>
          <w:lang w:eastAsia="zh-CN"/>
        </w:rPr>
        <w:t>armstransfer</w:t>
      </w:r>
      <w:r w:rsidRPr="008D7871">
        <w:rPr>
          <w:rFonts w:ascii="Helvetica" w:eastAsia="Times New Roman" w:hAnsi="Helvetica" w:cs="Times New Roman"/>
          <w:color w:val="555555"/>
          <w:sz w:val="12"/>
          <w:szCs w:val="21"/>
          <w:lang w:eastAsia="zh-CN"/>
        </w:rPr>
        <w:t xml:space="preserve"> data use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common unit,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trend-indicator value (TIV), which represents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known unit production costs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core set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weapons, rather than actual sales prices for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transfers</w:t>
      </w:r>
      <w:r w:rsidRPr="008D7871">
        <w:rPr>
          <w:rFonts w:ascii="Helvetica" w:eastAsia="Times New Roman" w:hAnsi="Helvetica" w:cs="Times New Roman"/>
          <w:color w:val="555555"/>
          <w:sz w:val="12"/>
          <w:szCs w:val="21"/>
          <w:lang w:eastAsia="zh-CN"/>
        </w:rPr>
        <w:t xml:space="preserve">. There are two major strengths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using SIPRI. First, it provides one </w:t>
      </w:r>
      <w:r w:rsidRPr="008D7871">
        <w:rPr>
          <w:rFonts w:ascii="Helvetica" w:eastAsia="Times New Roman" w:hAnsi="Helvetica" w:cs="Times New Roman"/>
          <w:color w:val="525252"/>
          <w:sz w:val="12"/>
          <w:szCs w:val="21"/>
          <w:shd w:val="clear" w:color="auto" w:fill="FFFFFF"/>
          <w:lang w:eastAsia="zh-CN"/>
        </w:rPr>
        <w:t>ofthe</w:t>
      </w:r>
      <w:r w:rsidRPr="008D7871">
        <w:rPr>
          <w:rFonts w:ascii="Helvetica" w:eastAsia="Times New Roman" w:hAnsi="Helvetica" w:cs="Times New Roman"/>
          <w:color w:val="555555"/>
          <w:sz w:val="12"/>
          <w:szCs w:val="21"/>
          <w:lang w:eastAsia="zh-CN"/>
        </w:rPr>
        <w:t xml:space="preserve"> most systematic databases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post-World War II era. It records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flows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major conventional weapons around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 from 1950, making it possible to analyze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trend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international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transfers</w:t>
      </w:r>
      <w:r w:rsidRPr="008D7871">
        <w:rPr>
          <w:rFonts w:ascii="Helvetica" w:eastAsia="Times New Roman" w:hAnsi="Helvetica" w:cs="Times New Roman"/>
          <w:color w:val="555555"/>
          <w:sz w:val="12"/>
          <w:szCs w:val="21"/>
          <w:lang w:eastAsia="zh-CN"/>
        </w:rPr>
        <w:t xml:space="preserve"> over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period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time. Second, SIPRI records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value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by supplier and recipient country. Therefore, it can be used to calculate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share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global market by supplier and recipient countries, and to analyze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evolution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specific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regimes</w:t>
      </w:r>
      <w:r w:rsidRPr="008D7871">
        <w:rPr>
          <w:rFonts w:ascii="Helvetica" w:eastAsia="Times New Roman" w:hAnsi="Helvetica" w:cs="Times New Roman"/>
          <w:color w:val="555555"/>
          <w:sz w:val="12"/>
          <w:szCs w:val="21"/>
          <w:lang w:eastAsia="zh-CN"/>
        </w:rPr>
        <w:t xml:space="preserve">. Despite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strengths, SIPRI has one major limitation.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comment unit (TIV) that SIPRI uses only presents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military resources, instead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monetary value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Therefore, it cannot be directly compared to gross domestic product (GDP), military expenditure, 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monetary value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exports.4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WMEAT reports are generated by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U.S.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Control and Disarmament Agency (US-ACDA). WMEAT records estimates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value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conventional weapons delivered annually within reference years from 1964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present.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major strength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WMEAT measures is that they present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monetary value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transfers</w:t>
      </w:r>
      <w:r w:rsidRPr="008D7871">
        <w:rPr>
          <w:rFonts w:ascii="Helvetica" w:eastAsia="Times New Roman" w:hAnsi="Helvetica" w:cs="Times New Roman"/>
          <w:color w:val="555555"/>
          <w:sz w:val="12"/>
          <w:szCs w:val="21"/>
          <w:lang w:eastAsia="zh-CN"/>
        </w:rPr>
        <w:t xml:space="preserve">, which is missing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SIPRI. Also, WMEAT data provide statistics on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value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by recipient economic, political, and geographic groups, which can be used to analyze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patterns </w:t>
      </w:r>
      <w:r w:rsidRPr="008D7871">
        <w:rPr>
          <w:rFonts w:ascii="Helvetica" w:eastAsia="Times New Roman" w:hAnsi="Helvetica" w:cs="Times New Roman"/>
          <w:color w:val="525252"/>
          <w:sz w:val="12"/>
          <w:szCs w:val="21"/>
          <w:shd w:val="clear" w:color="auto" w:fill="FFFFFF"/>
          <w:lang w:eastAsia="zh-CN"/>
        </w:rPr>
        <w:t>ofa</w:t>
      </w:r>
      <w:r w:rsidRPr="008D7871">
        <w:rPr>
          <w:rFonts w:ascii="Helvetica" w:eastAsia="Times New Roman" w:hAnsi="Helvetica" w:cs="Times New Roman"/>
          <w:color w:val="555555"/>
          <w:sz w:val="12"/>
          <w:szCs w:val="21"/>
          <w:lang w:eastAsia="zh-CN"/>
        </w:rPr>
        <w:t xml:space="preserve"> major supplier. However, WMEAT has two limitations. First,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time period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its records is restricted. It only goes back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year 1963, 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annual WMEAT reports have not been published for 2001-2004 and 2006-2011. Therefore, analysis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transfersin</w:t>
      </w:r>
      <w:r w:rsidRPr="008D7871">
        <w:rPr>
          <w:rFonts w:ascii="Helvetica" w:eastAsia="Times New Roman" w:hAnsi="Helvetica" w:cs="Times New Roman"/>
          <w:color w:val="555555"/>
          <w:sz w:val="12"/>
          <w:szCs w:val="21"/>
          <w:lang w:eastAsia="zh-CN"/>
        </w:rPr>
        <w:t xml:space="preserve"> these periods has to use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SIPRI statistics. Second, WMEAT reports only provide cumulative statistics on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by major supplier and recipient country within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specific time period (e.g.,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2007-2009 and 2009-2011), which makes it difficult to systematically analyze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relationships between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supplier and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major recipient over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period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time.5 Given these unique features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SIPRI and WMEAT data, I utilize SIPRI to analyze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trend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from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between 1950 and 1962, dates for which WMEAT statistics are unavailable. I also use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SIPRI data to identify major recipient countries to which Chinese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are supplied and to analyze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evolution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recipient-</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relationships. Meanwhile, I rely on WMEAT to present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patterns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Chinese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supply by geographic and economic groups. Also,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WMEAT statistics are utilized for comparison to other coefficients such as GNP and monetary values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exports. For other trade and investment statistics used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this paper, I obtained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annual imports and exports from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official source: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Ministry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Commerce (MOFCOM)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PRC.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statistics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Chinese outbound foreign direct investment (OFDI) are available from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United Nations Conference on Trade and Development (UNCTAD). This paper also relies on secondhand literature that collects information about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transformation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foreign policy, defense industry, and practices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trade and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Three Phases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Chinese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Regime</w:t>
      </w:r>
      <w:r w:rsidRPr="008D7871">
        <w:rPr>
          <w:rFonts w:ascii="Helvetica" w:eastAsia="Times New Roman" w:hAnsi="Helvetica" w:cs="Times New Roman"/>
          <w:color w:val="555555"/>
          <w:sz w:val="12"/>
          <w:szCs w:val="21"/>
          <w:lang w:eastAsia="zh-CN"/>
        </w:rPr>
        <w:t xml:space="preserve"> Phase One: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will never be an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dealer":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Mao era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early decades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People's Republic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regime</w:t>
      </w:r>
      <w:r w:rsidRPr="008D7871">
        <w:rPr>
          <w:rFonts w:ascii="Helvetica" w:eastAsia="Times New Roman" w:hAnsi="Helvetica" w:cs="Times New Roman"/>
          <w:color w:val="555555"/>
          <w:sz w:val="12"/>
          <w:szCs w:val="21"/>
          <w:lang w:eastAsia="zh-CN"/>
        </w:rPr>
        <w:t xml:space="preserve"> was isolated not only by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ideological divide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Cold War, but also within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communist bloc. With U.S. support,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Republic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based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Taipei, was recognized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United Nations (UN) as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only lawful representative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Within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communist bloc,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claimed to have discovered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unique road for underdeveloped Asian countries to achieve communism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1950s. This was regarded by Moscow as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challenge to its traditional position "as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undisputed leader and arbiter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doctrine within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Communist bloc" (Bradbury 1961:16; see also Zagoria 1960).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Sino-Soviet split fermented throughout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1950s, and finally erupted into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open at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June 1960 Bucharest Conference (Chong 1978).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split with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Soviet Union marginalized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communist bloc, leaving it with only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few communist </w:t>
      </w:r>
      <w:r w:rsidRPr="008D7871">
        <w:rPr>
          <w:rFonts w:ascii="Helvetica" w:eastAsia="Times New Roman" w:hAnsi="Helvetica" w:cs="Times New Roman"/>
          <w:color w:val="525252"/>
          <w:sz w:val="12"/>
          <w:szCs w:val="21"/>
          <w:shd w:val="clear" w:color="auto" w:fill="FFFFFF"/>
          <w:lang w:eastAsia="zh-CN"/>
        </w:rPr>
        <w:t>regimes</w:t>
      </w:r>
      <w:r w:rsidRPr="008D7871">
        <w:rPr>
          <w:rFonts w:ascii="Helvetica" w:eastAsia="Times New Roman" w:hAnsi="Helvetica" w:cs="Times New Roman"/>
          <w:color w:val="555555"/>
          <w:sz w:val="12"/>
          <w:szCs w:val="21"/>
          <w:lang w:eastAsia="zh-CN"/>
        </w:rPr>
        <w:t xml:space="preserve"> on its side (for example, Albania and North Korea6). To break out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diplomatic blockade,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sought to establish itself as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new leader and "thought center"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"world communist revolution" against not only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old enemy, American imperialism, but also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new rival, Soviet "modern revisionism."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paper published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1965, Lin Biao, who at that time was designated by Mao as his "revolutionary successor," called for Third World countries to unite and committed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support for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world revolution against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West (Chen 2005).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transferregime</w:t>
      </w:r>
      <w:r w:rsidRPr="008D7871">
        <w:rPr>
          <w:rFonts w:ascii="Helvetica" w:eastAsia="Times New Roman" w:hAnsi="Helvetica" w:cs="Times New Roman"/>
          <w:color w:val="555555"/>
          <w:sz w:val="12"/>
          <w:szCs w:val="21"/>
          <w:lang w:eastAsia="zh-CN"/>
        </w:rPr>
        <w:t xml:space="preserve"> was crucial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support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"world communist revolution." Instead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selling weapons,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chose to send weapons as gifts to these Third World countries.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principle that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will never be an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dealer" was articulated by Mao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1950s (Yu 2003). Qiao Guanhua,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U.N. delegate and Foreign Minister, elaborated this principle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his speech at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Plenary Meeting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twenty-sixth Session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 General Assembly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1971.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speech, Qiao said, "It is our bounded duty to support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just struggles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people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various countries.. .We provide free military aid to countries and peoples who are fighting against aggression. We will never become munition merchants, nor attach any conditions or ask for any privileges" (from Barnouin and Yu 2011:169). According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official record,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did not engage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sales until 1979 (Yu 2013). Mao's strategy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not selling weapons but offering military aid served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strategic goal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defending and securing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position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international system shadowed by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Cold War.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this strategy,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regime</w:t>
      </w:r>
      <w:r w:rsidRPr="008D7871">
        <w:rPr>
          <w:rFonts w:ascii="Helvetica" w:eastAsia="Times New Roman" w:hAnsi="Helvetica" w:cs="Times New Roman"/>
          <w:color w:val="555555"/>
          <w:sz w:val="12"/>
          <w:szCs w:val="21"/>
          <w:lang w:eastAsia="zh-CN"/>
        </w:rPr>
        <w:t xml:space="preserve"> was given priority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Chinese domestic and foreign policies. Before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Sino-Soviet split broadened around 1958, annual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transfers</w:t>
      </w:r>
      <w:r w:rsidRPr="008D7871">
        <w:rPr>
          <w:rFonts w:ascii="Helvetica" w:eastAsia="Times New Roman" w:hAnsi="Helvetica" w:cs="Times New Roman"/>
          <w:color w:val="555555"/>
          <w:sz w:val="12"/>
          <w:szCs w:val="21"/>
          <w:lang w:eastAsia="zh-CN"/>
        </w:rPr>
        <w:t xml:space="preserve"> from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never exceeded 9 million TIV, and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was only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world's fourteenth largest supplier (SIPRI). However, after 1958,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became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major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supplier to North Korea. For instance, between 1958 and 1960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provided aircrafts worth 1.1 billion TIV to North Korea, which was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first significant </w:t>
      </w:r>
      <w:r w:rsidRPr="008D7871">
        <w:rPr>
          <w:rFonts w:ascii="Helvetica" w:eastAsia="Times New Roman" w:hAnsi="Helvetica" w:cs="Times New Roman"/>
          <w:color w:val="525252"/>
          <w:sz w:val="12"/>
          <w:szCs w:val="21"/>
          <w:shd w:val="clear" w:color="auto" w:fill="FFFFFF"/>
          <w:lang w:eastAsia="zh-CN"/>
        </w:rPr>
        <w:t>case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Chinese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regime</w:t>
      </w:r>
      <w:r w:rsidRPr="008D7871">
        <w:rPr>
          <w:rFonts w:ascii="Helvetica" w:eastAsia="Times New Roman" w:hAnsi="Helvetica" w:cs="Times New Roman"/>
          <w:color w:val="555555"/>
          <w:sz w:val="12"/>
          <w:szCs w:val="21"/>
          <w:lang w:eastAsia="zh-CN"/>
        </w:rPr>
        <w:t xml:space="preserve"> (SIPRI). Both SIPRI and WMEAT show that </w:t>
      </w:r>
      <w:r w:rsidRPr="008D7871">
        <w:rPr>
          <w:rFonts w:ascii="Helvetica" w:eastAsia="Times New Roman" w:hAnsi="Helvetica" w:cs="Times New Roman"/>
          <w:color w:val="525252"/>
          <w:sz w:val="12"/>
          <w:szCs w:val="21"/>
          <w:shd w:val="clear" w:color="auto" w:fill="FFFFFF"/>
          <w:lang w:eastAsia="zh-CN"/>
        </w:rPr>
        <w:t>armstransfers</w:t>
      </w:r>
      <w:r w:rsidRPr="008D7871">
        <w:rPr>
          <w:rFonts w:ascii="Helvetica" w:eastAsia="Times New Roman" w:hAnsi="Helvetica" w:cs="Times New Roman"/>
          <w:color w:val="555555"/>
          <w:sz w:val="12"/>
          <w:szCs w:val="21"/>
          <w:lang w:eastAsia="zh-CN"/>
        </w:rPr>
        <w:t xml:space="preserve"> from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rose notably after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mid-1960s, and peaked around 1972 and 1973 (Figure 1.1 and 1.2).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was reported as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fifth largest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supplier by SIPRI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1973 and by WMEAT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1972. However,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is not merely about "how much," but also "to whom." From 1950 to 1977,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top four recipients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Chinese conventional weapons were North Korea, Pakistan, Albania, and Vietnam, constituting 87 percent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total </w:t>
      </w:r>
      <w:r w:rsidRPr="008D7871">
        <w:rPr>
          <w:rFonts w:ascii="Helvetica" w:eastAsia="Times New Roman" w:hAnsi="Helvetica" w:cs="Times New Roman"/>
          <w:color w:val="525252"/>
          <w:sz w:val="12"/>
          <w:szCs w:val="21"/>
          <w:shd w:val="clear" w:color="auto" w:fill="FFFFFF"/>
          <w:lang w:eastAsia="zh-CN"/>
        </w:rPr>
        <w:t>transfers</w:t>
      </w:r>
      <w:r w:rsidRPr="008D7871">
        <w:rPr>
          <w:rFonts w:ascii="Helvetica" w:eastAsia="Times New Roman" w:hAnsi="Helvetica" w:cs="Times New Roman"/>
          <w:color w:val="555555"/>
          <w:sz w:val="12"/>
          <w:szCs w:val="21"/>
          <w:lang w:eastAsia="zh-CN"/>
        </w:rPr>
        <w:t xml:space="preserve"> from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(SIPRI). Three out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four </w:t>
      </w:r>
      <w:r w:rsidRPr="008D7871">
        <w:rPr>
          <w:rFonts w:ascii="Helvetica" w:eastAsia="Times New Roman" w:hAnsi="Helvetica" w:cs="Times New Roman"/>
          <w:color w:val="525252"/>
          <w:sz w:val="12"/>
          <w:szCs w:val="21"/>
          <w:shd w:val="clear" w:color="auto" w:fill="FFFFFF"/>
          <w:lang w:eastAsia="zh-CN"/>
        </w:rPr>
        <w:t>regimes</w:t>
      </w:r>
      <w:r w:rsidRPr="008D7871">
        <w:rPr>
          <w:rFonts w:ascii="Helvetica" w:eastAsia="Times New Roman" w:hAnsi="Helvetica" w:cs="Times New Roman"/>
          <w:color w:val="555555"/>
          <w:sz w:val="12"/>
          <w:szCs w:val="21"/>
          <w:lang w:eastAsia="zh-CN"/>
        </w:rPr>
        <w:t xml:space="preserve"> were governed by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left-wing party at that time,7 and all except Albania shared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border with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Table 2, 66 reflects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percent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transferred from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that went to other communist </w:t>
      </w:r>
      <w:r w:rsidRPr="008D7871">
        <w:rPr>
          <w:rFonts w:ascii="Helvetica" w:eastAsia="Times New Roman" w:hAnsi="Helvetica" w:cs="Times New Roman"/>
          <w:color w:val="525252"/>
          <w:sz w:val="12"/>
          <w:szCs w:val="21"/>
          <w:shd w:val="clear" w:color="auto" w:fill="FFFFFF"/>
          <w:lang w:eastAsia="zh-CN"/>
        </w:rPr>
        <w:t>regimes</w:t>
      </w:r>
      <w:r w:rsidRPr="008D7871">
        <w:rPr>
          <w:rFonts w:ascii="Helvetica" w:eastAsia="Times New Roman" w:hAnsi="Helvetica" w:cs="Times New Roman"/>
          <w:color w:val="555555"/>
          <w:sz w:val="12"/>
          <w:szCs w:val="21"/>
          <w:lang w:eastAsia="zh-CN"/>
        </w:rPr>
        <w:t xml:space="preserve"> from 1950 to 1977. Here, we can see an ideological and geographical preference for Chinese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first phase, which favored nearby </w:t>
      </w:r>
      <w:r w:rsidRPr="008D7871">
        <w:rPr>
          <w:rFonts w:ascii="Helvetica" w:eastAsia="Times New Roman" w:hAnsi="Helvetica" w:cs="Times New Roman"/>
          <w:color w:val="525252"/>
          <w:sz w:val="12"/>
          <w:szCs w:val="21"/>
          <w:shd w:val="clear" w:color="auto" w:fill="FFFFFF"/>
          <w:lang w:eastAsia="zh-CN"/>
        </w:rPr>
        <w:t>regimes</w:t>
      </w:r>
      <w:r w:rsidRPr="008D7871">
        <w:rPr>
          <w:rFonts w:ascii="Helvetica" w:eastAsia="Times New Roman" w:hAnsi="Helvetica" w:cs="Times New Roman"/>
          <w:color w:val="555555"/>
          <w:sz w:val="12"/>
          <w:szCs w:val="21"/>
          <w:lang w:eastAsia="zh-CN"/>
        </w:rPr>
        <w:t xml:space="preserve"> that were politically and ideologically sympathetic to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position. To some extent, Mao's strategy succeeded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expanding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diplomatic space. Albania,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third largest recipient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Chinese weapons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this period, initiated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motion, supported by Algeria and fifteen other countries (most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whom were recipients </w:t>
      </w:r>
      <w:r w:rsidRPr="008D7871">
        <w:rPr>
          <w:rFonts w:ascii="Helvetica" w:eastAsia="Times New Roman" w:hAnsi="Helvetica" w:cs="Times New Roman"/>
          <w:color w:val="525252"/>
          <w:sz w:val="12"/>
          <w:szCs w:val="21"/>
          <w:shd w:val="clear" w:color="auto" w:fill="FFFFFF"/>
          <w:lang w:eastAsia="zh-CN"/>
        </w:rPr>
        <w:t>ofChina</w:t>
      </w:r>
      <w:r w:rsidRPr="008D7871">
        <w:rPr>
          <w:rFonts w:ascii="Helvetica" w:eastAsia="Times New Roman" w:hAnsi="Helvetica" w:cs="Times New Roman"/>
          <w:color w:val="555555"/>
          <w:sz w:val="12"/>
          <w:szCs w:val="21"/>
          <w:lang w:eastAsia="zh-CN"/>
        </w:rPr>
        <w:t xml:space="preserve">'s weapons), finally leading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United Nations General Assembly Resolution 2758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October 1971.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this Resolution, Beijing replaced Taipei as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only legitimate representative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 (United Nations 1971). However, this was also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costly strategy. First and foremost, it placed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heavy financial burden on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national treasury, especially through foreign aid programs (Zhang 2006; Yang 2009; Yang and Chen 2010; Che 2012). As shown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Figure 2,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weight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foreign aid on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Chinese government's public expenditure rose drastically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1960,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year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Sino-Soviet split,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spite </w:t>
      </w:r>
      <w:r w:rsidRPr="008D7871">
        <w:rPr>
          <w:rFonts w:ascii="Helvetica" w:eastAsia="Times New Roman" w:hAnsi="Helvetica" w:cs="Times New Roman"/>
          <w:color w:val="525252"/>
          <w:sz w:val="12"/>
          <w:szCs w:val="21"/>
          <w:shd w:val="clear" w:color="auto" w:fill="FFFFFF"/>
          <w:lang w:eastAsia="zh-CN"/>
        </w:rPr>
        <w:t>ofChina</w:t>
      </w:r>
      <w:r w:rsidRPr="008D7871">
        <w:rPr>
          <w:rFonts w:ascii="Helvetica" w:eastAsia="Times New Roman" w:hAnsi="Helvetica" w:cs="Times New Roman"/>
          <w:color w:val="555555"/>
          <w:sz w:val="12"/>
          <w:szCs w:val="21"/>
          <w:lang w:eastAsia="zh-CN"/>
        </w:rPr>
        <w:t xml:space="preserve">'s own struggling economy.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heyday between 1971 and 1975, expenditure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foreign aid accounted for more than 5 percent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public expenditure, and more than 1.5 percent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its gross national product (GNP).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comparison, during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Marshall Plan period, expenditure on foreign aid never exceeded 0.2 percent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U.S. GNP.8 Mao's pledge to "never be an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dealer" was kept even when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Chinese economy was under stress. From 1959 to 1961,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failure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"Great Leap Forward" developmental programs led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three-year Great Famine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causing around 40 million deaths (Lardy 1987). Meanwhile, between 1958 and 1964,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transferred 67,000 submachine guns, 920 cannons, over 700 broadcasting stations, and 1,223 military vehicles to North Korea, without asking for payment (Hao, Song, and Luo 2013). At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peak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1973,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signed foreign aid agreements worth 4 billion RMB and spent more than 5.7 billion RMB on foreign aid, which even exceeded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amount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U.S. foreign aid that same year (Yang 2009).9 Second,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high level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transfers</w:t>
      </w:r>
      <w:r w:rsidRPr="008D7871">
        <w:rPr>
          <w:rFonts w:ascii="Helvetica" w:eastAsia="Times New Roman" w:hAnsi="Helvetica" w:cs="Times New Roman"/>
          <w:color w:val="555555"/>
          <w:sz w:val="12"/>
          <w:szCs w:val="21"/>
          <w:lang w:eastAsia="zh-CN"/>
        </w:rPr>
        <w:t xml:space="preserve"> was maintained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way that was sometimes detrimental to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own defense forces. During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Mao era,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Chinese defense industrial base was too underdeveloped to sustain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supplies at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high level. To ensure guaranteed delivery, some military equipment initially manufactured or purchased for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active forces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Chinese troops was instead given to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"Third World brothers." For example, among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weapons that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gave Vietnam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support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its anti-French Resistance War from 1950 to 1953, some were taken directly from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active forces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People's Liberation Army (PLA)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and others were purchased from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USSR and other foreign suppliers when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itself ran short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foreign reserves (Zhang, Y. 2006). Also, after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Korean War, Chinese troops left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North Korean army with enough weapons to equip ten divisions before departing for home (Hao, Song, and Luo 2013). Lastly, as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Chinese leadership later found out,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transfers</w:t>
      </w:r>
      <w:r w:rsidRPr="008D7871">
        <w:rPr>
          <w:rFonts w:ascii="Helvetica" w:eastAsia="Times New Roman" w:hAnsi="Helvetica" w:cs="Times New Roman"/>
          <w:color w:val="555555"/>
          <w:sz w:val="12"/>
          <w:szCs w:val="21"/>
          <w:lang w:eastAsia="zh-CN"/>
        </w:rPr>
        <w:t xml:space="preserve"> were not always an effective and efficient way to strengthen connections and political loyalty. North Korea and Vietnam together received 40 percent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Chinese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transfers</w:t>
      </w:r>
      <w:r w:rsidRPr="008D7871">
        <w:rPr>
          <w:rFonts w:ascii="Helvetica" w:eastAsia="Times New Roman" w:hAnsi="Helvetica" w:cs="Times New Roman"/>
          <w:color w:val="555555"/>
          <w:sz w:val="12"/>
          <w:szCs w:val="21"/>
          <w:lang w:eastAsia="zh-CN"/>
        </w:rPr>
        <w:t xml:space="preserve"> from 1950 to 1976, but neither country firmly sided with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Sino-Soviet split. Skillfully, Pyongyang kept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delicate balance between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two communist powers, leaning towards one when its interests fit (Chong 1978). Vietnam, with Soviet support, even became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regional competitor to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Southeast Asia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1970s, and tensions between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two countries finally gave rise to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border war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1978 (Ross 1988). After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mid-1970s, it became clear that it was unsustainable to finance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high level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transfers</w:t>
      </w:r>
      <w:r w:rsidRPr="008D7871">
        <w:rPr>
          <w:rFonts w:ascii="Helvetica" w:eastAsia="Times New Roman" w:hAnsi="Helvetica" w:cs="Times New Roman"/>
          <w:color w:val="555555"/>
          <w:sz w:val="12"/>
          <w:szCs w:val="21"/>
          <w:lang w:eastAsia="zh-CN"/>
        </w:rPr>
        <w:t xml:space="preserve"> by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public budget. Indeed,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weight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foreign aid had already seen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sharp </w:t>
      </w:r>
      <w:r w:rsidRPr="008D7871">
        <w:rPr>
          <w:rFonts w:ascii="Helvetica" w:eastAsia="Times New Roman" w:hAnsi="Helvetica" w:cs="Times New Roman"/>
          <w:color w:val="525252"/>
          <w:sz w:val="12"/>
          <w:szCs w:val="21"/>
          <w:shd w:val="clear" w:color="auto" w:fill="FFFFFF"/>
          <w:lang w:eastAsia="zh-CN"/>
        </w:rPr>
        <w:t>decline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years before Mao's death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1976 and Deng Xiaoping's return to power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1977 (Figure 2). Meanwhile, easing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tension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international sphere also made it possible for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to enter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global society.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1971,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People's Republic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was recognized by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1972, U.S. President Richard Nixon visited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two countries officially established diplomatic relations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1979. However,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warming up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United States upset and alienated it from its traditional allies such as North Korea and Albania. This further dissolved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previous mode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From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mid-1970s,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amount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transfers</w:t>
      </w:r>
      <w:r w:rsidRPr="008D7871">
        <w:rPr>
          <w:rFonts w:ascii="Helvetica" w:eastAsia="Times New Roman" w:hAnsi="Helvetica" w:cs="Times New Roman"/>
          <w:color w:val="555555"/>
          <w:sz w:val="12"/>
          <w:szCs w:val="21"/>
          <w:lang w:eastAsia="zh-CN"/>
        </w:rPr>
        <w:t xml:space="preserve"> receded dramatically and had fallen to pre-1966 levels by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end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decade (Figures 1.1 and 1.2).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summary, from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early 1950s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late 1970s, under Mao's principle that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will never be an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dealer,"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Chinese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regime</w:t>
      </w:r>
      <w:r w:rsidRPr="008D7871">
        <w:rPr>
          <w:rFonts w:ascii="Helvetica" w:eastAsia="Times New Roman" w:hAnsi="Helvetica" w:cs="Times New Roman"/>
          <w:color w:val="555555"/>
          <w:sz w:val="12"/>
          <w:szCs w:val="21"/>
          <w:lang w:eastAsia="zh-CN"/>
        </w:rPr>
        <w:t xml:space="preserve"> was strategically employed by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top leaders to exchange for diplomatic space and to secure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position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 Political institutions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this period showed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strong capacity to mobilize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considerable proportion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domestic resources to finance this strategy. However, they also generated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heavy financial burden on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public budget, which became severe towards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end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Mao era. Finally, this phase ended around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late-1970s as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declined, along with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's outgoing foreign aid. Phase Two.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has no choice but to become an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dealer":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rise and fall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profit-driven </w:t>
      </w:r>
      <w:r w:rsidRPr="008D7871">
        <w:rPr>
          <w:rFonts w:ascii="Helvetica" w:eastAsia="Times New Roman" w:hAnsi="Helvetica" w:cs="Times New Roman"/>
          <w:color w:val="525252"/>
          <w:sz w:val="12"/>
          <w:szCs w:val="21"/>
          <w:shd w:val="clear" w:color="auto" w:fill="FFFFFF"/>
          <w:lang w:eastAsia="zh-CN"/>
        </w:rPr>
        <w:t>regime</w:t>
      </w:r>
      <w:r w:rsidRPr="008D7871">
        <w:rPr>
          <w:rFonts w:ascii="Helvetica" w:eastAsia="Times New Roman" w:hAnsi="Helvetica" w:cs="Times New Roman"/>
          <w:color w:val="555555"/>
          <w:sz w:val="12"/>
          <w:szCs w:val="21"/>
          <w:lang w:eastAsia="zh-CN"/>
        </w:rPr>
        <w:t xml:space="preserve"> While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weight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foreign aid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public expenditure had been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decline</w:t>
      </w:r>
      <w:r w:rsidRPr="008D7871">
        <w:rPr>
          <w:rFonts w:ascii="Helvetica" w:eastAsia="Times New Roman" w:hAnsi="Helvetica" w:cs="Times New Roman"/>
          <w:color w:val="555555"/>
          <w:sz w:val="12"/>
          <w:szCs w:val="21"/>
          <w:lang w:eastAsia="zh-CN"/>
        </w:rPr>
        <w:t xml:space="preserve"> before Mao's death, fundamental redirections and new policies were introduced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few years later.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1978,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Chinese Communist Party's Third Plenary Session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Eleventh Central Committee took place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Beijing. At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conference,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new CCP leadership signaled an embrace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economic reform. </w:t>
      </w:r>
      <w:r w:rsidRPr="008D7871">
        <w:rPr>
          <w:rFonts w:ascii="Helvetica" w:eastAsia="Times New Roman" w:hAnsi="Helvetica" w:cs="Times New Roman"/>
          <w:color w:val="525252"/>
          <w:sz w:val="12"/>
          <w:szCs w:val="21"/>
          <w:shd w:val="clear" w:color="auto" w:fill="FFFFFF"/>
          <w:lang w:eastAsia="zh-CN"/>
        </w:rPr>
        <w:t>Inthe</w:t>
      </w:r>
      <w:r w:rsidRPr="008D7871">
        <w:rPr>
          <w:rFonts w:ascii="Helvetica" w:eastAsia="Times New Roman" w:hAnsi="Helvetica" w:cs="Times New Roman"/>
          <w:color w:val="555555"/>
          <w:sz w:val="12"/>
          <w:szCs w:val="21"/>
          <w:lang w:eastAsia="zh-CN"/>
        </w:rPr>
        <w:t xml:space="preserve"> following year, Deng reframed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idea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"Four Modernizations." According to Deng's reframe,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defense sector was relegated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last priority, after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agriculture, industry, and science and technology sectors (Frankenstein 1999).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other words,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defense sector lost its privileged status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national economy, and most importantly, its priority access to national resources. Between 1979 and 1981, defense expenditures were cut by one-fourth, declining from 22 billion RMB to 17 billion RMB (Mulvenon 2001). From 1980 to 1990,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's gross national product (GNP) swelled forty-fold, from 447 billion RMB to more than 17,686 billion RMB, while its defense expenditure merely doubled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Statistical Yearbook 1991). Under these new policies, how did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political authority make up for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military's reduced access to national resources? While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defense sector was not left all alone, it was called on to engage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commercial activities, so that it would not completely rely on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state's budget.10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spite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shortage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capital, know-how, and technology, military enterprises utilized their politically-privileged status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society and access to cheap natural resources, raw materials, 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national transportation network to generate notable financial rewards for themselves (Mulvenon 2001; Mulvenon and Tyroler-Cooper 2009). Between 1985 and 1990,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profits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PLA factories grew by 700 percent. At its height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late-1980s,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military controlled nearly 20,000 ventures, whose business ranged from large farms to world-class hotels and multinational corporations (Karmel 1997). While producing for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domestic civilian market was one way to earn revenue,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had already proven its capacity as an effective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supplier. Yet,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defense sector had not been allowed to profit from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sales, as doing such was forbidden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Mao era. Mao's pledge had to be overturned, 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call could only come from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top. It finally came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1978, when Deng announced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defense sector,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has little choice but to become an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dealer." One year later,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sales were introduced for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first time via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directive,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Instructions on Foreign Military Aid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Future, issued by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State Council 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Central Military Commission. On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30th anniversary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regime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finally became an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dealer. Correspondingly,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quantity and value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from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climbed from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late-1970s. Following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period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growth marked by mild fluctuation,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sales hit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peak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1988 (Figure 1.1 and 1.2). Both SIPRI and WMEAT databases report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as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world's fifth largest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supplier between 1985 and 1989.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geographical terms, based on WMEAT statistics, over 70 percent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these conventional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were delivered to OPEC (Organization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Petroleum Exporting Countries) member states between 1981 and 1985, and this proportion rose to 83 percent between 1985 and 1989. This pattern indicates several fundamenta l changes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activities that result from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changes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grand strategy. An examination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major recipient countries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this phase can further clarify this connection.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1980s, Iraq, Pakistan, Iran, Egypt, and North Korea were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top five recipients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conventional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from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with Iraq and Iran accounting for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42 percent share. Both countries, plus Egypt, only increased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imports from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after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Mao era. Moreover, none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three countries fit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previous geopolitical and ideological preferences.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Mao era,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clients were mainly countries with limited access to advanced military technology. However, as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largest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importer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Africa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1980s, Egypt had well-established access to major Western suppliers, and its market was dominated by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United States, which had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70 percent share (SIPRI).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cases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Iraq and Iran, both turned to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for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supplies after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start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Iran-Iraq War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1980. From 1980 to 1988,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w:t>
      </w:r>
      <w:r w:rsidRPr="008D7871">
        <w:rPr>
          <w:rFonts w:ascii="Helvetica" w:eastAsia="Times New Roman" w:hAnsi="Helvetica" w:cs="Times New Roman"/>
          <w:color w:val="525252"/>
          <w:sz w:val="12"/>
          <w:szCs w:val="21"/>
          <w:shd w:val="clear" w:color="auto" w:fill="FFFFFF"/>
          <w:lang w:eastAsia="zh-CN"/>
        </w:rPr>
        <w:t>armstransfers</w:t>
      </w:r>
      <w:r w:rsidRPr="008D7871">
        <w:rPr>
          <w:rFonts w:ascii="Helvetica" w:eastAsia="Times New Roman" w:hAnsi="Helvetica" w:cs="Times New Roman"/>
          <w:color w:val="555555"/>
          <w:sz w:val="12"/>
          <w:szCs w:val="21"/>
          <w:lang w:eastAsia="zh-CN"/>
        </w:rPr>
        <w:t xml:space="preserve"> accounted for 64 percent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that Tehran obtained from Asia, and was Baghdad's only Asian supplier during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war (SIPRI). By trading with both belligerents,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directly profited from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conflict, which was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sharp contrast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image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benevolent "big brother" to all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Third World countries that it had tried to present during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Mao era. Furthermore, from 1978 to 2000, only 21 percent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Chinese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transfers</w:t>
      </w:r>
      <w:r w:rsidRPr="008D7871">
        <w:rPr>
          <w:rFonts w:ascii="Helvetica" w:eastAsia="Times New Roman" w:hAnsi="Helvetica" w:cs="Times New Roman"/>
          <w:color w:val="555555"/>
          <w:sz w:val="12"/>
          <w:szCs w:val="21"/>
          <w:lang w:eastAsia="zh-CN"/>
        </w:rPr>
        <w:t xml:space="preserve"> were supplied to communist </w:t>
      </w:r>
      <w:r w:rsidRPr="008D7871">
        <w:rPr>
          <w:rFonts w:ascii="Helvetica" w:eastAsia="Times New Roman" w:hAnsi="Helvetica" w:cs="Times New Roman"/>
          <w:color w:val="525252"/>
          <w:sz w:val="12"/>
          <w:szCs w:val="21"/>
          <w:shd w:val="clear" w:color="auto" w:fill="FFFFFF"/>
          <w:lang w:eastAsia="zh-CN"/>
        </w:rPr>
        <w:t>regimes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comparison to over 60 percent during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first phase (Table 2).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strategy to ease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financial burden facing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defense sector through commercial activities, including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exports, worked to some extent.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proportion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foreign currency obtained through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selling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was used to fund defense development projects such as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reform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aviation industry (Cheng 2011; Yu 2013). On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flip side, this mode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defense production and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generated problems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resource distribution, defense innovation, and military discipline.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spite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lack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know-how and advanced technologies,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defense sector was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position to reap profits through its extensive political connections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domestic market (Mulvenon 2001). By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end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1980s, more than two-thirds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workforce employed by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defense industry had worked for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civilian market, instead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defense production, and by 1994, civilian products accounted for 80 percent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military-owned production (Karmel 1997). This focus distracted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military from professional duties 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defense producers from genuine defense production and innovation.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development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weapons slowed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late 1980s, and many defense products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this period failed to meet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quality requirements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military end users (Karmel 1997; Medeiros et al. 2005). It also generated disciplinary issues. One anti-corruption campaign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early 1990s led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closure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hundreds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military enterprises (Mulvenon 2001). Even frequent political campaigns failed to stop rampant corruption 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other illegal economic activities11 that continued to trouble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defense sector throughout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1990s (Karmel 1997).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problem eventually penetrated into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national economy as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whole. By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early 1990s,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defense industry had become "one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worst laggards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economy" (Cheung 2009:111). As recorded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both databases,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quantity and value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exports dropped drastically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late 1980s. From 1990 to 1991,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sales shrank 36 percent (WMEAT 1992)12 and continued to </w:t>
      </w:r>
      <w:r w:rsidRPr="008D7871">
        <w:rPr>
          <w:rFonts w:ascii="Helvetica" w:eastAsia="Times New Roman" w:hAnsi="Helvetica" w:cs="Times New Roman"/>
          <w:color w:val="525252"/>
          <w:sz w:val="12"/>
          <w:szCs w:val="21"/>
          <w:shd w:val="clear" w:color="auto" w:fill="FFFFFF"/>
          <w:lang w:eastAsia="zh-CN"/>
        </w:rPr>
        <w:t>decline</w:t>
      </w:r>
      <w:r w:rsidRPr="008D7871">
        <w:rPr>
          <w:rFonts w:ascii="Helvetica" w:eastAsia="Times New Roman" w:hAnsi="Helvetica" w:cs="Times New Roman"/>
          <w:color w:val="555555"/>
          <w:sz w:val="12"/>
          <w:szCs w:val="21"/>
          <w:lang w:eastAsia="zh-CN"/>
        </w:rPr>
        <w:t xml:space="preserve"> throughout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1990s. By 1999,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share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world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exports had shrunk to less than 1 percent, from 4 percent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1990 (WMEAT 1999-2000).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end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First Persian Gulf War 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embargo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Iraq may have been one factor causing this shift. However, domestic </w:t>
      </w:r>
      <w:r w:rsidRPr="008D7871">
        <w:rPr>
          <w:rFonts w:ascii="Helvetica" w:eastAsia="Times New Roman" w:hAnsi="Helvetica" w:cs="Times New Roman"/>
          <w:color w:val="525252"/>
          <w:sz w:val="12"/>
          <w:szCs w:val="21"/>
          <w:shd w:val="clear" w:color="auto" w:fill="FFFFFF"/>
          <w:lang w:eastAsia="zh-CN"/>
        </w:rPr>
        <w:t>dynamics</w:t>
      </w:r>
      <w:r w:rsidRPr="008D7871">
        <w:rPr>
          <w:rFonts w:ascii="Helvetica" w:eastAsia="Times New Roman" w:hAnsi="Helvetica" w:cs="Times New Roman"/>
          <w:color w:val="555555"/>
          <w:sz w:val="12"/>
          <w:szCs w:val="21"/>
          <w:lang w:eastAsia="zh-CN"/>
        </w:rPr>
        <w:t xml:space="preserve"> mattered as well. Since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1970s,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had been Pakistan's major supplier, and its share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annual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delivery to Pakistan had never been below 40 percent for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five year period, with only one exception: 1996-2000 (SIPRI). During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same period,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lost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Egyptian market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United States (SIPRI). To sum up,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Deng era,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changed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focus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national policy from security to economic reform and development. Consequently,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defense sector lost its priority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accessing national resources and was urged to be partially self-financed. This policy shift opened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door for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defense sector to sell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and to provide civilian goods and services. This strategy generated short-lived momentum for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Chinese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regime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mid-1980s. After that, problems inside this profit-driven </w:t>
      </w:r>
      <w:r w:rsidRPr="008D7871">
        <w:rPr>
          <w:rFonts w:ascii="Helvetica" w:eastAsia="Times New Roman" w:hAnsi="Helvetica" w:cs="Times New Roman"/>
          <w:color w:val="525252"/>
          <w:sz w:val="12"/>
          <w:szCs w:val="21"/>
          <w:shd w:val="clear" w:color="auto" w:fill="FFFFFF"/>
          <w:lang w:eastAsia="zh-CN"/>
        </w:rPr>
        <w:t>regime</w:t>
      </w:r>
      <w:r w:rsidRPr="008D7871">
        <w:rPr>
          <w:rFonts w:ascii="Helvetica" w:eastAsia="Times New Roman" w:hAnsi="Helvetica" w:cs="Times New Roman"/>
          <w:color w:val="555555"/>
          <w:sz w:val="12"/>
          <w:szCs w:val="21"/>
          <w:lang w:eastAsia="zh-CN"/>
        </w:rPr>
        <w:t xml:space="preserve">became obvious and dragged down not only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defense sector, but also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economy as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whole. As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result,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quantity and value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sales dropped sharply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late-1980s, with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depression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regime</w:t>
      </w:r>
      <w:r w:rsidRPr="008D7871">
        <w:rPr>
          <w:rFonts w:ascii="Helvetica" w:eastAsia="Times New Roman" w:hAnsi="Helvetica" w:cs="Times New Roman"/>
          <w:color w:val="555555"/>
          <w:sz w:val="12"/>
          <w:szCs w:val="21"/>
          <w:lang w:eastAsia="zh-CN"/>
        </w:rPr>
        <w:t xml:space="preserve"> lasting through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1990s. Phase Three: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"Chinese Marshall Plan"?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New Century On 22 July 1998, an enlarged session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Central Military Commission was held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Beijing. At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session, Jiang Zemin,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head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CCP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post-Deng era, announced that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military sector would be prohibited from commercial activities. Jiang also urged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PLA to refocus on its professional tasks and military modernization (Mulvenon 2001). After that session,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series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reforms was introduced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defense sector to clear organizational obstacles to technological innovation and to bolster defense research (Cheung 2009; Mulvenon and Tyroler-Cooper 2009). Although researchers have different opinions about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extent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military's resistance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reforms, they generally agree that this wave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reform set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stage for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later development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defense industry (Scobell 2000; Mulvenon 2001; Cheung 2009). Also,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government increased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share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defense sector </w:t>
      </w:r>
      <w:r w:rsidRPr="008D7871">
        <w:rPr>
          <w:rFonts w:ascii="Helvetica" w:eastAsia="Times New Roman" w:hAnsi="Helvetica" w:cs="Times New Roman"/>
          <w:color w:val="525252"/>
          <w:sz w:val="12"/>
          <w:szCs w:val="21"/>
          <w:shd w:val="clear" w:color="auto" w:fill="FFFFFF"/>
          <w:lang w:eastAsia="zh-CN"/>
        </w:rPr>
        <w:t>inthe</w:t>
      </w:r>
      <w:r w:rsidRPr="008D7871">
        <w:rPr>
          <w:rFonts w:ascii="Helvetica" w:eastAsia="Times New Roman" w:hAnsi="Helvetica" w:cs="Times New Roman"/>
          <w:color w:val="555555"/>
          <w:sz w:val="12"/>
          <w:szCs w:val="21"/>
          <w:lang w:eastAsia="zh-CN"/>
        </w:rPr>
        <w:t xml:space="preserve"> public budget after 1998. From 1994 to 1998, military expenditure accounted for 1.7 percent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gross national product (GNP). That proportion rose to 2.1 percent for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period between 2001 and 2005 (Figure 3). This increase generated immediate consequences.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1998,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was still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world's 7th largest military spender; five years later,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was second only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U.S., though its military spending was only one-tenth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latter's. However, this massive gap is also narrowing.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2015,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military spending was approximately one third that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United States (SIPRI). With its strengthened economic and military capacities, what is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main goal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grand strategy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twenty-first century? How does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new leadership plan to fulfill this goal?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2013 trip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Association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Southeast Asian Nations (ASEAN) countries, Xi Jinping,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present head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CCP, announced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"21st-Century Maritime Silk Road" initiative,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development framework to boost trade, shipping, tourism, and maritime infrastructure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South Asia and Africa. Based on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blueprint,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Maritime Silk Road starts at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South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Sea, travels through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Strait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Malacca into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Bay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Bengal, crosses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Indian Ocean and reaches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African continent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Nairobi. From Kenya,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proposed Maritime Silk Road then turns north, traverses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Suez Canal, and finally arrives at its European destination, Venice. This initiative is one half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"One Belt, One Road" development strategy.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other part,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"Silk Road Economic Belt" initiative, starts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Northwest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travels across Central Asian countries to reach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Middle East, then turns to Eastern Europe, and finally meets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Maritime Silk Road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Italy.13 This "belt" aims to link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economically and culturally to Europe through Central and Western Asia and to strengthen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influence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these regions. Why is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promoting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"One Belt, One Road" initiative? As some scholars have pointed out, despite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drastic economic development over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last three decades, its capital accumulation </w:t>
      </w:r>
      <w:r w:rsidRPr="008D7871">
        <w:rPr>
          <w:rFonts w:ascii="Helvetica" w:eastAsia="Times New Roman" w:hAnsi="Helvetica" w:cs="Times New Roman"/>
          <w:color w:val="525252"/>
          <w:sz w:val="12"/>
          <w:szCs w:val="21"/>
          <w:shd w:val="clear" w:color="auto" w:fill="FFFFFF"/>
          <w:lang w:eastAsia="zh-CN"/>
        </w:rPr>
        <w:t>regime</w:t>
      </w:r>
      <w:r w:rsidRPr="008D7871">
        <w:rPr>
          <w:rFonts w:ascii="Helvetica" w:eastAsia="Times New Roman" w:hAnsi="Helvetica" w:cs="Times New Roman"/>
          <w:color w:val="555555"/>
          <w:sz w:val="12"/>
          <w:szCs w:val="21"/>
          <w:lang w:eastAsia="zh-CN"/>
        </w:rPr>
        <w:t xml:space="preserve"> has recently experienced several structural problems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terms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its sustainability.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export-dependent economy has internalized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global crisis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over-accumulation and falling profits (Hung 2008). Without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robust domestic market, Chinese investors have to look abroad for more trade and investment opportunities. According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Ministry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Commerce,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outbound foreign direct investment has maintained steady growth for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decade. However,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need for foreign markets is only one reason. Indeed,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"One Belt, One Road" initiative also offers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roadmap for further extension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influence, which, as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Diplomat commentator William Yale argues, is "intended to serve diplomatic, economic, and strategic purposes" (2015). This is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reason why several analysts have already called this strategy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"Chinese Marshall Plan" (Stokes 2015; Pitlo III 2015). This "plan" has been well supported by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regime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new century. After 2000,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quantity and value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Chinese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transfers</w:t>
      </w:r>
      <w:r w:rsidRPr="008D7871">
        <w:rPr>
          <w:rFonts w:ascii="Helvetica" w:eastAsia="Times New Roman" w:hAnsi="Helvetica" w:cs="Times New Roman"/>
          <w:color w:val="555555"/>
          <w:sz w:val="12"/>
          <w:szCs w:val="21"/>
          <w:lang w:eastAsia="zh-CN"/>
        </w:rPr>
        <w:t xml:space="preserve"> climbed, though with fluctuation (Figure 1.1 and 1.2). Growth became more stable after 2006. According to SIPRI,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replaced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United Kingdom as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world's fifth largest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supplier between 2008 and 2012, accounting for 5 percent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world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transfers</w:t>
      </w:r>
      <w:r w:rsidRPr="008D7871">
        <w:rPr>
          <w:rFonts w:ascii="Helvetica" w:eastAsia="Times New Roman" w:hAnsi="Helvetica" w:cs="Times New Roman"/>
          <w:color w:val="555555"/>
          <w:sz w:val="12"/>
          <w:szCs w:val="21"/>
          <w:lang w:eastAsia="zh-CN"/>
        </w:rPr>
        <w:t xml:space="preserve">. According to WMEAT,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was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sixth largest supplier between 2008 and 2011.14 While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growth rate and ranking may exaggerate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actual size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exports, what is more relevant is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distribution. According to WMEAT, between 2001 and 2011, 38 percent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exports from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were delivered to South Asia, 19 percent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Middle East, 12 percent each to North Africa and Sub-Saharan Africa, and 6 percent each to East Asia and South America. Specifically, between 2007 and 2011,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five largest Asian recipient countries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weapons were Pakistan, Myanmar, Saudi Arabia, Syria, and Sri Lanka.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Africa, they were Algeria, Egypt, Nigeria, Sudan, and Chad. SIPRI statistics show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similar geographic pattern. According to SIPRI, between 2001 and 2014, three fourths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Chinese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exports were delivered to other Asian countries, with Africa receiving another fifth.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remaining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exports were delivered to Latin America. Indeed, while Asia was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largest outlet for Chinese weapons, Africa had most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clients.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closer examination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recipients exposes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deeper connection between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exports and its strategic interests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trade, energy, and raw materials, as well as geopolitics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Asia and Africa. As mentioned above, one goal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"One Belt, One Road" initiative is to extend foreign markets for Chinese products.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t>
      </w:r>
      <w:r w:rsidRPr="008D7871">
        <w:rPr>
          <w:rStyle w:val="StyleUnderline"/>
          <w:sz w:val="24"/>
        </w:rPr>
        <w:t>major recipient countries</w:t>
      </w:r>
      <w:r w:rsidRPr="008D7871">
        <w:rPr>
          <w:rFonts w:ascii="Helvetica" w:eastAsia="Times New Roman" w:hAnsi="Helvetica" w:cs="Times New Roman"/>
          <w:color w:val="555555"/>
          <w:sz w:val="12"/>
          <w:szCs w:val="21"/>
          <w:lang w:eastAsia="zh-CN"/>
        </w:rPr>
        <w:t xml:space="preserve"> and regions </w:t>
      </w:r>
      <w:r w:rsidRPr="008D7871">
        <w:rPr>
          <w:rStyle w:val="StyleUnderline"/>
          <w:sz w:val="24"/>
        </w:rPr>
        <w:t>of Chinese weapons appear</w:t>
      </w:r>
      <w:r w:rsidRPr="008D7871">
        <w:rPr>
          <w:rFonts w:ascii="Helvetica" w:eastAsia="Times New Roman" w:hAnsi="Helvetica" w:cs="Times New Roman"/>
          <w:color w:val="555555"/>
          <w:sz w:val="12"/>
          <w:szCs w:val="21"/>
          <w:lang w:eastAsia="zh-CN"/>
        </w:rPr>
        <w:t xml:space="preserve"> also </w:t>
      </w:r>
      <w:r w:rsidRPr="008D7871">
        <w:rPr>
          <w:rStyle w:val="StyleUnderline"/>
          <w:sz w:val="24"/>
        </w:rPr>
        <w:t>to be important trade partners for China</w:t>
      </w:r>
      <w:r w:rsidRPr="008D7871">
        <w:rPr>
          <w:rFonts w:ascii="Helvetica" w:eastAsia="Times New Roman" w:hAnsi="Helvetica" w:cs="Times New Roman"/>
          <w:color w:val="555555"/>
          <w:sz w:val="12"/>
          <w:szCs w:val="21"/>
          <w:lang w:eastAsia="zh-CN"/>
        </w:rPr>
        <w:t xml:space="preserve">. For example,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2012, South Asia took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13 percent share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exports; this number grew to 17 percent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first two months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2015 (MOFCOM).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2009,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became Africa's largest trade partner, and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exports to Africa grew by 16.7 percent over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following two years. According to SIPRI, Egypt is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largest African recipient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Chinese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and one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largest African importers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Chinese goods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general.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2011, Egypt accounted for 12 percent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Chinese exports to Africa, second only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Republic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South Africa (Rahal 2014).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Southeast Asia, Myanmar is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largest importer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Chinese weapons.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2011,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also became Myanmar's largest trade partner and its largest source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foreign investment (MOFCOM). Indonesia (second largest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importer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Southeast Asia), Bangladesh (second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South Asia), and Pakistan (first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South Asia) are also important foreign markets for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civilian goods and investment (SIPRI). Several </w:t>
      </w:r>
      <w:r w:rsidRPr="008D7871">
        <w:rPr>
          <w:rStyle w:val="StyleUnderline"/>
          <w:sz w:val="24"/>
        </w:rPr>
        <w:t>major recipient countries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Chinese weapons </w:t>
      </w:r>
      <w:r w:rsidRPr="008D7871">
        <w:rPr>
          <w:rStyle w:val="StyleUnderline"/>
          <w:sz w:val="24"/>
        </w:rPr>
        <w:t>are also the main suppliers of energy and raw materials for China</w:t>
      </w:r>
      <w:r w:rsidRPr="008D7871">
        <w:rPr>
          <w:rFonts w:ascii="Helvetica" w:eastAsia="Times New Roman" w:hAnsi="Helvetica" w:cs="Times New Roman"/>
          <w:color w:val="555555"/>
          <w:sz w:val="24"/>
          <w:lang w:eastAsia="zh-CN"/>
        </w:rPr>
        <w:t>.</w:t>
      </w:r>
      <w:r w:rsidRPr="008D7871">
        <w:rPr>
          <w:rFonts w:ascii="Helvetica" w:eastAsia="Times New Roman" w:hAnsi="Helvetica" w:cs="Times New Roman"/>
          <w:color w:val="555555"/>
          <w:sz w:val="12"/>
          <w:szCs w:val="21"/>
          <w:lang w:eastAsia="zh-CN"/>
        </w:rPr>
        <w:t xml:space="preserve"> Observers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Western societies have always been interested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Chinese national oil companies (NOCs)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Africa, which have been expanding since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mid-1990s. Today, crude oil is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top imported product from Africa (MOFCOM).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2009, for example, 70 percent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African exports to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were crude oil (Lin 2013). Sudan is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largest oil supplier 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third largest importer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Chinese weapons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Africa (SIPRI; Downs 2010).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2006, Chinese NOCs' oil production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Sudan accounted for over 80 percent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its total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Africa (Downs 2007). Indeed,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entrenched interests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Sudan have caught much criticism from Western observers. Some have criticized Beijing for selling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to Sudan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spite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its ongoing civil war, and news was released that Khartoum had used Chinese fighter planes and military trucks for ethnic cleansing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Sudanese rebel South (Taylor 2006). Indonesia and Tanzania are two other </w:t>
      </w:r>
      <w:r w:rsidRPr="008D7871">
        <w:rPr>
          <w:rFonts w:ascii="Helvetica" w:eastAsia="Times New Roman" w:hAnsi="Helvetica" w:cs="Times New Roman"/>
          <w:color w:val="525252"/>
          <w:sz w:val="12"/>
          <w:szCs w:val="21"/>
          <w:shd w:val="clear" w:color="auto" w:fill="FFFFFF"/>
          <w:lang w:eastAsia="zh-CN"/>
        </w:rPr>
        <w:t>cases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which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interests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natural resources are intertwined with weapon sales. Indonesia is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second largest recipient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Chinese weapons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Southeast Asia (SIPRI) and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major exporter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minerals to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2014, 33 percent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imports from Indonesia were minerals (MOFCOM). According to SIPRI, Tanzania is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second largest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importer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Africa and one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major trade partners on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continent. Since 2004, ores have dominated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Chinese import profile from Tanzania (Jansson, Burke, and Hon 2009).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combines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sales with participation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UN peacekeeping missions and diplomatic initiatives to strengthen its geopolitical position. Until 2009, more than half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peacekeeping forces were deployed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Africa (Zhao 2009). One example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this synergy, mentioned above, is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Sino-Sudan connection. Several times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2000s, Beijing helped Khartoum obstruct United Nations Security Council (UNSC) intervention (Taylor 2006; Tull 2008). Sudan was confirmed as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"all-weather friend"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2007 (Large 2008). Pakistan,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biggest importer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weapons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world, has kept close ties with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since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1970s. During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1989 Tiananmen protests, Pakistan was one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only two countries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other being Cuba) that supported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CCP's actions.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2015,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two parties brought Sino-Pakistani relations to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new height. During President Xi's visit to Pakistan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April,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 proposed an infrastructure project that would connect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major land route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Xinjiang Autonomous Region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Chinese-developed Pakistani port at Gwadar. According to Washington Post commentator Ishaan Tharoor, this project served as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key cog </w:t>
      </w:r>
      <w:r w:rsidRPr="008D7871">
        <w:rPr>
          <w:rFonts w:ascii="Helvetica" w:eastAsia="Times New Roman" w:hAnsi="Helvetica" w:cs="Times New Roman"/>
          <w:color w:val="525252"/>
          <w:sz w:val="12"/>
          <w:szCs w:val="21"/>
          <w:shd w:val="clear" w:color="auto" w:fill="FFFFFF"/>
          <w:lang w:eastAsia="zh-CN"/>
        </w:rPr>
        <w:t>inChina</w:t>
      </w:r>
      <w:r w:rsidRPr="008D7871">
        <w:rPr>
          <w:rFonts w:ascii="Helvetica" w:eastAsia="Times New Roman" w:hAnsi="Helvetica" w:cs="Times New Roman"/>
          <w:color w:val="555555"/>
          <w:sz w:val="12"/>
          <w:szCs w:val="21"/>
          <w:lang w:eastAsia="zh-CN"/>
        </w:rPr>
        <w:t xml:space="preserve">'s vision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new land and maritime "Silk Road" (2015). Also during Xi's visit, an announcement was made elevating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Sino-Pakistan relationship to an "all-weather strategic partnership,"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highest level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diplomatic relations.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short, with strengthened support from political institutions and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burgeoning economy,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military sector was prohibited from commercial ventures and was reoriented towards its professional tasks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late-1990s and early-2000s. Unlike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previous phase, GDP growth was quickly transformed into growth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military spending after 2000.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grand strategy aimed at extending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global outreach mainly based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Asia and Africa gradually took shape and was finally formulated as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"One Belt, One Road" initiative,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twenty-first century. During this phase,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exports bolster this grand strategy. Specifically, </w:t>
      </w:r>
      <w:r w:rsidRPr="008D7871">
        <w:rPr>
          <w:rStyle w:val="StyleUnderline"/>
          <w:sz w:val="24"/>
        </w:rPr>
        <w:t>arms exports are connected to China's interests in trade, energy, and raw materials, as well as geopolitics</w:t>
      </w:r>
      <w:r w:rsidRPr="008D7871">
        <w:rPr>
          <w:rFonts w:ascii="Helvetica" w:eastAsia="Times New Roman" w:hAnsi="Helvetica" w:cs="Times New Roman"/>
          <w:color w:val="555555"/>
          <w:sz w:val="24"/>
          <w:lang w:eastAsia="zh-CN"/>
        </w:rPr>
        <w:t>.</w:t>
      </w:r>
      <w:r w:rsidRPr="008D7871">
        <w:rPr>
          <w:rFonts w:ascii="Helvetica" w:eastAsia="Times New Roman" w:hAnsi="Helvetica" w:cs="Times New Roman"/>
          <w:color w:val="555555"/>
          <w:sz w:val="12"/>
          <w:szCs w:val="21"/>
          <w:lang w:eastAsia="zh-CN"/>
        </w:rPr>
        <w:t xml:space="preserve"> This new pattern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has both similarities and differences from that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Mao era. Both </w:t>
      </w:r>
      <w:r w:rsidRPr="008D7871">
        <w:rPr>
          <w:rFonts w:ascii="Helvetica" w:eastAsia="Times New Roman" w:hAnsi="Helvetica" w:cs="Times New Roman"/>
          <w:color w:val="525252"/>
          <w:sz w:val="12"/>
          <w:szCs w:val="21"/>
          <w:shd w:val="clear" w:color="auto" w:fill="FFFFFF"/>
          <w:lang w:eastAsia="zh-CN"/>
        </w:rPr>
        <w:t>regimes</w:t>
      </w:r>
      <w:r w:rsidRPr="008D7871">
        <w:rPr>
          <w:rFonts w:ascii="Helvetica" w:eastAsia="Times New Roman" w:hAnsi="Helvetica" w:cs="Times New Roman"/>
          <w:color w:val="555555"/>
          <w:sz w:val="12"/>
          <w:szCs w:val="21"/>
          <w:lang w:eastAsia="zh-CN"/>
        </w:rPr>
        <w:t xml:space="preserve"> are globally-focused, unlike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nationally-oriented </w:t>
      </w:r>
      <w:r w:rsidRPr="008D7871">
        <w:rPr>
          <w:rFonts w:ascii="Helvetica" w:eastAsia="Times New Roman" w:hAnsi="Helvetica" w:cs="Times New Roman"/>
          <w:color w:val="525252"/>
          <w:sz w:val="12"/>
          <w:szCs w:val="21"/>
          <w:shd w:val="clear" w:color="auto" w:fill="FFFFFF"/>
          <w:lang w:eastAsia="zh-CN"/>
        </w:rPr>
        <w:t>regime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inthe</w:t>
      </w:r>
      <w:r w:rsidRPr="008D7871">
        <w:rPr>
          <w:rFonts w:ascii="Helvetica" w:eastAsia="Times New Roman" w:hAnsi="Helvetica" w:cs="Times New Roman"/>
          <w:color w:val="555555"/>
          <w:sz w:val="12"/>
          <w:szCs w:val="21"/>
          <w:lang w:eastAsia="zh-CN"/>
        </w:rPr>
        <w:t xml:space="preserve"> second phase. Each has served one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grand strategies and strengthened its connections to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outside world, though to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degree more limited than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Mao era. Also, both </w:t>
      </w:r>
      <w:r w:rsidRPr="008D7871">
        <w:rPr>
          <w:rFonts w:ascii="Helvetica" w:eastAsia="Times New Roman" w:hAnsi="Helvetica" w:cs="Times New Roman"/>
          <w:color w:val="525252"/>
          <w:sz w:val="12"/>
          <w:szCs w:val="21"/>
          <w:shd w:val="clear" w:color="auto" w:fill="FFFFFF"/>
          <w:lang w:eastAsia="zh-CN"/>
        </w:rPr>
        <w:t>regimes</w:t>
      </w:r>
      <w:r w:rsidRPr="008D7871">
        <w:rPr>
          <w:rFonts w:ascii="Helvetica" w:eastAsia="Times New Roman" w:hAnsi="Helvetica" w:cs="Times New Roman"/>
          <w:color w:val="555555"/>
          <w:sz w:val="12"/>
          <w:szCs w:val="21"/>
          <w:lang w:eastAsia="zh-CN"/>
        </w:rPr>
        <w:t xml:space="preserve"> are led and fueled by political institutions, which are willing and able to mobilize national resources to plan and support outbound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transfers</w:t>
      </w:r>
      <w:r w:rsidRPr="008D7871">
        <w:rPr>
          <w:rFonts w:ascii="Helvetica" w:eastAsia="Times New Roman" w:hAnsi="Helvetica" w:cs="Times New Roman"/>
          <w:color w:val="555555"/>
          <w:sz w:val="12"/>
          <w:szCs w:val="21"/>
          <w:lang w:eastAsia="zh-CN"/>
        </w:rPr>
        <w:t xml:space="preserve">. However, </w:t>
      </w:r>
      <w:r w:rsidRPr="008D7871">
        <w:rPr>
          <w:rFonts w:ascii="Helvetica" w:eastAsia="Times New Roman" w:hAnsi="Helvetica" w:cs="Times New Roman"/>
          <w:color w:val="525252"/>
          <w:sz w:val="12"/>
          <w:szCs w:val="21"/>
          <w:shd w:val="clear" w:color="auto" w:fill="FFFFFF"/>
          <w:lang w:eastAsia="zh-CN"/>
        </w:rPr>
        <w:t>arms</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transfer</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third phase differs from that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Mao era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important respects.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Mao era,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support,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various ways including military aids to "communist brothers" and other Third World countries was framed and declared as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moral obligation. It had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goal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securing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position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world shadowed by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Cold War. On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contrary,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current </w:t>
      </w:r>
      <w:r w:rsidRPr="008D7871">
        <w:rPr>
          <w:rFonts w:ascii="Helvetica" w:eastAsia="Times New Roman" w:hAnsi="Helvetica" w:cs="Times New Roman"/>
          <w:color w:val="525252"/>
          <w:sz w:val="12"/>
          <w:szCs w:val="21"/>
          <w:shd w:val="clear" w:color="auto" w:fill="FFFFFF"/>
          <w:lang w:eastAsia="zh-CN"/>
        </w:rPr>
        <w:t>regime</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narrative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"benevolent brotherhood" has been replaced by one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mutual benefits and articulation </w:t>
      </w:r>
      <w:r w:rsidRPr="008D7871">
        <w:rPr>
          <w:rFonts w:ascii="Helvetica" w:eastAsia="Times New Roman" w:hAnsi="Helvetica" w:cs="Times New Roman"/>
          <w:color w:val="525252"/>
          <w:sz w:val="12"/>
          <w:szCs w:val="21"/>
          <w:shd w:val="clear" w:color="auto" w:fill="FFFFFF"/>
          <w:lang w:eastAsia="zh-CN"/>
        </w:rPr>
        <w:t>of</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China</w:t>
      </w:r>
      <w:r w:rsidRPr="008D7871">
        <w:rPr>
          <w:rFonts w:ascii="Helvetica" w:eastAsia="Times New Roman" w:hAnsi="Helvetica" w:cs="Times New Roman"/>
          <w:color w:val="555555"/>
          <w:sz w:val="12"/>
          <w:szCs w:val="21"/>
          <w:lang w:eastAsia="zh-CN"/>
        </w:rPr>
        <w:t xml:space="preserve">'s interests. </w:t>
      </w:r>
      <w:r w:rsidRPr="008D7871">
        <w:rPr>
          <w:rFonts w:ascii="Helvetica" w:eastAsia="Times New Roman" w:hAnsi="Helvetica" w:cs="Times New Roman"/>
          <w:color w:val="525252"/>
          <w:sz w:val="12"/>
          <w:szCs w:val="21"/>
          <w:shd w:val="clear" w:color="auto" w:fill="FFFFFF"/>
          <w:lang w:eastAsia="zh-CN"/>
        </w:rPr>
        <w:t>In</w:t>
      </w:r>
      <w:r w:rsidRPr="008D7871">
        <w:rPr>
          <w:rFonts w:ascii="Helvetica" w:eastAsia="Times New Roman" w:hAnsi="Helvetica" w:cs="Times New Roman"/>
          <w:color w:val="555555"/>
          <w:sz w:val="12"/>
          <w:szCs w:val="21"/>
          <w:lang w:eastAsia="zh-CN"/>
        </w:rPr>
        <w:t xml:space="preserve">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third phase, rather than </w:t>
      </w:r>
      <w:r w:rsidRPr="008D7871">
        <w:rPr>
          <w:rFonts w:ascii="Helvetica" w:eastAsia="Times New Roman" w:hAnsi="Helvetica" w:cs="Times New Roman"/>
          <w:color w:val="525252"/>
          <w:sz w:val="12"/>
          <w:szCs w:val="21"/>
          <w:shd w:val="clear" w:color="auto" w:fill="FFFFFF"/>
          <w:lang w:eastAsia="zh-CN"/>
        </w:rPr>
        <w:t>a</w:t>
      </w:r>
      <w:r w:rsidRPr="008D7871">
        <w:rPr>
          <w:rFonts w:ascii="Helvetica" w:eastAsia="Times New Roman" w:hAnsi="Helvetica" w:cs="Times New Roman"/>
          <w:color w:val="555555"/>
          <w:sz w:val="12"/>
          <w:szCs w:val="21"/>
          <w:lang w:eastAsia="zh-CN"/>
        </w:rPr>
        <w:t xml:space="preserve"> financial burden on </w:t>
      </w:r>
      <w:r w:rsidRPr="008D7871">
        <w:rPr>
          <w:rFonts w:ascii="Helvetica" w:eastAsia="Times New Roman" w:hAnsi="Helvetica" w:cs="Times New Roman"/>
          <w:color w:val="525252"/>
          <w:sz w:val="12"/>
          <w:szCs w:val="21"/>
          <w:shd w:val="clear" w:color="auto" w:fill="FFFFFF"/>
          <w:lang w:eastAsia="zh-CN"/>
        </w:rPr>
        <w:t>the</w:t>
      </w:r>
      <w:r w:rsidRPr="008D7871">
        <w:rPr>
          <w:rFonts w:ascii="Helvetica" w:eastAsia="Times New Roman" w:hAnsi="Helvetica" w:cs="Times New Roman"/>
          <w:color w:val="555555"/>
          <w:sz w:val="12"/>
          <w:szCs w:val="21"/>
          <w:lang w:eastAsia="zh-CN"/>
        </w:rPr>
        <w:t xml:space="preserve"> state</w:t>
      </w:r>
      <w:r w:rsidRPr="008D7871">
        <w:rPr>
          <w:rStyle w:val="StyleUnderline"/>
        </w:rPr>
        <w:t xml:space="preserve">, the arms transfer regime has become an organic component of China's globally-focused grand strategy. </w:t>
      </w:r>
    </w:p>
    <w:p w14:paraId="3BF108BD" w14:textId="77777777" w:rsidR="00C247FA" w:rsidRPr="00C247FA" w:rsidRDefault="00C247FA" w:rsidP="00C247FA"/>
    <w:p w14:paraId="2D41AE1E" w14:textId="64E812FC" w:rsidR="00425835" w:rsidRDefault="00632291" w:rsidP="00F57E31">
      <w:pPr>
        <w:pStyle w:val="Heading3"/>
      </w:pPr>
      <w:r>
        <w:t>--</w:t>
      </w:r>
      <w:r w:rsidR="00F57E31">
        <w:t xml:space="preserve"> </w:t>
      </w:r>
      <w:r w:rsidR="00425835">
        <w:t>hypersonic weapons</w:t>
      </w:r>
      <w:r>
        <w:t>--</w:t>
      </w:r>
    </w:p>
    <w:p w14:paraId="11C94357" w14:textId="77777777" w:rsidR="00907238" w:rsidRDefault="00425835" w:rsidP="00425835">
      <w:pPr>
        <w:pStyle w:val="Heading4"/>
      </w:pPr>
      <w:r w:rsidRPr="00D065C6">
        <w:t xml:space="preserve">China </w:t>
      </w:r>
      <w:r w:rsidR="00907238">
        <w:t>overcomes compatability issues by shifting the market towards hypersonic weapons</w:t>
      </w:r>
    </w:p>
    <w:p w14:paraId="7AA2EE10" w14:textId="77777777" w:rsidR="00425835" w:rsidRPr="00425835" w:rsidRDefault="00425835" w:rsidP="00425835">
      <w:pPr>
        <w:rPr>
          <w:rStyle w:val="Style13ptBold"/>
        </w:rPr>
      </w:pPr>
      <w:r w:rsidRPr="00425835">
        <w:rPr>
          <w:rStyle w:val="Style13ptBold"/>
        </w:rPr>
        <w:t>Financial Express 19</w:t>
      </w:r>
    </w:p>
    <w:p w14:paraId="5793D904" w14:textId="77777777" w:rsidR="00425835" w:rsidRPr="00425835" w:rsidRDefault="00425835" w:rsidP="00425835">
      <w:r w:rsidRPr="00425835">
        <w:t xml:space="preserve">[Financial Express, 1-4-2019, "China’s missile export to its closest ally Pakistan a cause of concern: Expert," </w:t>
      </w:r>
      <w:hyperlink r:id="rId36" w:history="1">
        <w:r w:rsidRPr="00425835">
          <w:rPr>
            <w:rStyle w:val="Hyperlink"/>
          </w:rPr>
          <w:t>https://www.financialexpress.com/defence/chinas-missile-export-to-its-closet-ally-pakistan-a-cause-of-concern-expert/1433336/</w:t>
        </w:r>
      </w:hyperlink>
      <w:r w:rsidRPr="00425835">
        <w:t xml:space="preserve"> Date Acc. 7/11/19 /AGB]</w:t>
      </w:r>
    </w:p>
    <w:p w14:paraId="5DF95C5F" w14:textId="77777777" w:rsidR="00425835" w:rsidRPr="00D065C6" w:rsidRDefault="00425835" w:rsidP="00425835">
      <w:pPr>
        <w:rPr>
          <w:sz w:val="16"/>
        </w:rPr>
      </w:pPr>
      <w:r w:rsidRPr="00D065C6">
        <w:rPr>
          <w:rStyle w:val="StyleUnderline"/>
        </w:rPr>
        <w:t>The CM-401 flies at a speed of almost 5000 kms per hour or over 4 times the speed of sound at a height of 25-100 kilometres and in its terminal phase accelerates to almost 6 times the speed of sound as it approaches the target and is most effective against ships of the size of frigates and above upto a range of 290 kms.</w:t>
      </w:r>
      <w:r w:rsidRPr="00D065C6">
        <w:rPr>
          <w:sz w:val="16"/>
        </w:rPr>
        <w:t xml:space="preserve"> During the recently concluded International Airshow at Zhuhai, </w:t>
      </w:r>
      <w:r w:rsidRPr="00907238">
        <w:rPr>
          <w:rStyle w:val="StyleUnderline"/>
          <w:highlight w:val="yellow"/>
        </w:rPr>
        <w:t>China displayed its CM-401 hypersonic anti-ship ballistic missile which re-focussed attention on China’s relentless march towards building its military strength</w:t>
      </w:r>
      <w:r w:rsidRPr="00D065C6">
        <w:rPr>
          <w:rStyle w:val="StyleUnderline"/>
        </w:rPr>
        <w:t xml:space="preserve"> in keeping with its avowed intent of being the global numero uno by 2049</w:t>
      </w:r>
      <w:r w:rsidRPr="00D065C6">
        <w:rPr>
          <w:sz w:val="16"/>
        </w:rPr>
        <w:t xml:space="preserve"> – a date set by President-for-life Xi Jinping to signal the avenging of China’s century of humiliation between 1839 and 1949. </w:t>
      </w:r>
      <w:r w:rsidRPr="00D065C6">
        <w:rPr>
          <w:rStyle w:val="Emphasis"/>
          <w:highlight w:val="yellow"/>
        </w:rPr>
        <w:t>The CM-401 is reportedly the first hypersonic anti-ship ballistic missile in the world and will also be available for export.</w:t>
      </w:r>
      <w:r w:rsidRPr="00D065C6">
        <w:rPr>
          <w:sz w:val="16"/>
          <w:highlight w:val="yellow"/>
        </w:rPr>
        <w:t xml:space="preserve"> </w:t>
      </w:r>
      <w:r w:rsidRPr="00D065C6">
        <w:rPr>
          <w:rStyle w:val="StyleUnderline"/>
          <w:highlight w:val="yellow"/>
        </w:rPr>
        <w:t>Similarly, China has also offered the M20B anti-ship ballistic missile for export.</w:t>
      </w:r>
      <w:r w:rsidRPr="00D065C6">
        <w:rPr>
          <w:sz w:val="16"/>
          <w:highlight w:val="yellow"/>
        </w:rPr>
        <w:t xml:space="preserve"> </w:t>
      </w:r>
      <w:r w:rsidRPr="00D065C6">
        <w:rPr>
          <w:rStyle w:val="Emphasis"/>
          <w:highlight w:val="yellow"/>
        </w:rPr>
        <w:t>Both these missiles pose a very potent threat to any adversary and are a reliable deterrent against any aggression from the sea</w:t>
      </w:r>
      <w:r w:rsidRPr="00D065C6">
        <w:rPr>
          <w:rStyle w:val="StyleUnderline"/>
          <w:highlight w:val="yellow"/>
        </w:rPr>
        <w:t xml:space="preserve">. If exported, </w:t>
      </w:r>
      <w:r w:rsidRPr="00D065C6">
        <w:rPr>
          <w:rStyle w:val="Emphasis"/>
          <w:highlight w:val="yellow"/>
        </w:rPr>
        <w:t>these will be available with China’s allies, thus becoming an effective force multiplier in China’s aggressive intent</w:t>
      </w:r>
      <w:r w:rsidRPr="00D065C6">
        <w:rPr>
          <w:rStyle w:val="StyleUnderline"/>
        </w:rPr>
        <w:t xml:space="preserve"> at sea as it seeks to establish its unrivalled presence in the waters of its choosing</w:t>
      </w:r>
      <w:r w:rsidRPr="00D065C6">
        <w:rPr>
          <w:sz w:val="16"/>
        </w:rPr>
        <w:t xml:space="preserve">. The CM-401 flies at a speed of almost 5000 kms per hour or over 4 times the speed of sound at a height of 25-100 kilometres and in its terminal phase accelerates to almost 6 times the speed of sound as it approaches the target and is most effective against ships of the size of frigates and above upto a range of 290 kms. Although it is planned to be inducted on board ships and also fire from ground vehicles, its present configuration permits only the latter is presently mounted only on the latter as it is understood to be too big to be loaded on the Vertical Launch Systems presently fitted on board </w:t>
      </w:r>
      <w:r w:rsidRPr="00D065C6">
        <w:rPr>
          <w:rStyle w:val="StyleUnderline"/>
        </w:rPr>
        <w:t xml:space="preserve">ships. However, </w:t>
      </w:r>
      <w:r w:rsidRPr="00907238">
        <w:rPr>
          <w:rStyle w:val="StyleUnderline"/>
          <w:highlight w:val="yellow"/>
        </w:rPr>
        <w:t>it is a matter of time before the missile would become compatible with the ship launch systems too</w:t>
      </w:r>
      <w:r w:rsidRPr="00D065C6">
        <w:rPr>
          <w:rStyle w:val="StyleUnderline"/>
        </w:rPr>
        <w:t>.</w:t>
      </w:r>
      <w:r w:rsidRPr="00D065C6">
        <w:rPr>
          <w:sz w:val="16"/>
        </w:rPr>
        <w:t xml:space="preserve"> </w:t>
      </w:r>
      <w:r w:rsidRPr="00D065C6">
        <w:rPr>
          <w:rStyle w:val="StyleUnderline"/>
        </w:rPr>
        <w:t>The M20B, the other anti-ship missile being offered for export also has a manoeuvrable ballistic trajectory and is effective at ranges from 120 km to 280 km</w:t>
      </w:r>
      <w:r w:rsidRPr="00D065C6">
        <w:rPr>
          <w:sz w:val="16"/>
        </w:rPr>
        <w:t xml:space="preserve">. The limitations on range are in keeping with the internationally accepted MTCR restrictions and China’s own export regulations. </w:t>
      </w:r>
      <w:r w:rsidRPr="00D065C6">
        <w:rPr>
          <w:rStyle w:val="StyleUnderline"/>
        </w:rPr>
        <w:t>The DF-21 and the DF-26 missiles in the PLA inventory, also known as the Carrier-Killer ( in reference to the US Aircraft carriers operating in the Indo-Pacific) are said to have ranges from 1000 km to 3000 kms</w:t>
      </w:r>
      <w:r w:rsidRPr="00D065C6">
        <w:rPr>
          <w:sz w:val="16"/>
        </w:rPr>
        <w:t xml:space="preserve"> ! The availability of these missiles for export should be of great concern for India. </w:t>
      </w:r>
      <w:r w:rsidRPr="00907238">
        <w:rPr>
          <w:rStyle w:val="Emphasis"/>
          <w:highlight w:val="yellow"/>
        </w:rPr>
        <w:t>China is now amongst the largest exporters of naval hardware</w:t>
      </w:r>
      <w:r w:rsidRPr="00D065C6">
        <w:rPr>
          <w:rStyle w:val="Emphasis"/>
        </w:rPr>
        <w:t xml:space="preserve"> in the region.</w:t>
      </w:r>
      <w:r w:rsidRPr="00D065C6">
        <w:rPr>
          <w:sz w:val="16"/>
        </w:rPr>
        <w:t xml:space="preserve"> </w:t>
      </w:r>
      <w:r w:rsidRPr="00D065C6">
        <w:rPr>
          <w:rStyle w:val="StyleUnderline"/>
        </w:rPr>
        <w:t xml:space="preserve">Bangladesh has been supplied two submarines from China; Sri Lanka is also getting a warship from China as is Malaysia. </w:t>
      </w:r>
      <w:r w:rsidRPr="00D065C6">
        <w:rPr>
          <w:sz w:val="16"/>
        </w:rPr>
        <w:t xml:space="preserve">Thailand may procure two submarines from China in the near future. However, what should be of serious concern to India is the planned modernisation of the Pakistan navy. China’s closest ally is on the cusp of upgrading and augmenting its surface and undersea warfare capability with the addition of four ultra-modern frigates of Chinese design and perhaps eight submarines, also from the same country. It is likely that these four frigates will be fitted out with modern weapon systems to counter the larger and better equipped Indian Navy and be used as an effective proxy to blunt the Indian Navy’s ability to counter China’s aggressive and strategic intent to dominate the Indian Ocean Region. </w:t>
      </w:r>
      <w:r w:rsidRPr="00D065C6">
        <w:rPr>
          <w:rStyle w:val="StyleUnderline"/>
        </w:rPr>
        <w:t>China has already established its dominance in the South China Sea and is not overly worried about any meaningful opposition in those waters</w:t>
      </w:r>
      <w:r w:rsidRPr="00D065C6">
        <w:rPr>
          <w:sz w:val="16"/>
        </w:rPr>
        <w:t xml:space="preserve">. </w:t>
      </w:r>
      <w:r w:rsidRPr="00D065C6">
        <w:rPr>
          <w:rStyle w:val="StyleUnderline"/>
        </w:rPr>
        <w:t>It has now set its sights on the Indian ocean and with the establishment of a full fledged base in Djibouti and a potential base in Jiwani on the Makran Coast has every intention of becoming a major player in the Indian Ocean</w:t>
      </w:r>
      <w:r w:rsidRPr="00D065C6">
        <w:rPr>
          <w:rStyle w:val="Emphasis"/>
        </w:rPr>
        <w:t>. The Indian Ocean is of great strategic significance to China because of its extensive commercial interests in Africa and the Indian Ocean littoral states;</w:t>
      </w:r>
      <w:r w:rsidRPr="00D065C6">
        <w:rPr>
          <w:sz w:val="16"/>
        </w:rPr>
        <w:t xml:space="preserve"> its need to successfully implement the Belt and Road initiative and to further its ‘Mahanian’ approach of establishing maritime supremacy in its quest for great power status. The CM-401 and the M20B, with their ability to be delivered from land- based vehicles are ideally suited to launch an anti-ship attack from land thus restricting the freedom of operations of an adversary as they have to stay out of the missile’s range. It can effectively be deployed to protect shore installations by neutralising the threat from sea-based land attack missiles and can be effectively used to control strategically critical choke points which are the gateway to the movement of global trade in both directions and the unhindered movement of which is critical to the nations in the Indo-Pacific. </w:t>
      </w:r>
      <w:r w:rsidRPr="00D065C6">
        <w:rPr>
          <w:rStyle w:val="StyleUnderline"/>
        </w:rPr>
        <w:t>Defence exports provide the ability to exert diplomatic and political leverage. China has understood this well and has stolen a march over India in this regard, both in its capability and capacity to offer advanced technologies to its allies.</w:t>
      </w:r>
      <w:r w:rsidRPr="00D065C6">
        <w:rPr>
          <w:sz w:val="16"/>
        </w:rPr>
        <w:t xml:space="preserve"> India remains mired in its convoluted bureaucratic procedures and political wrangling and is therefore unable to leverage its obvious strengths to the same extent. </w:t>
      </w:r>
    </w:p>
    <w:p w14:paraId="49ECA544" w14:textId="0B015C41" w:rsidR="00E26CA6" w:rsidRDefault="00632291" w:rsidP="0009130D">
      <w:pPr>
        <w:pStyle w:val="Heading3"/>
      </w:pPr>
      <w:r>
        <w:t>--</w:t>
      </w:r>
      <w:r w:rsidR="00E26CA6">
        <w:t>Navy</w:t>
      </w:r>
      <w:r>
        <w:t>--</w:t>
      </w:r>
    </w:p>
    <w:p w14:paraId="60BBBA01" w14:textId="77777777" w:rsidR="00E26CA6" w:rsidRDefault="00E26CA6" w:rsidP="00E26CA6">
      <w:pPr>
        <w:pStyle w:val="Heading4"/>
      </w:pPr>
      <w:r>
        <w:t>China using infrastructure to deploy nuclear navy and overpower U.S. influence</w:t>
      </w:r>
    </w:p>
    <w:p w14:paraId="1CDBA35D" w14:textId="77777777" w:rsidR="00E26CA6" w:rsidRPr="00034B50" w:rsidRDefault="00E26CA6" w:rsidP="00E26CA6">
      <w:pPr>
        <w:rPr>
          <w:rStyle w:val="Style13ptBold"/>
        </w:rPr>
      </w:pPr>
      <w:r w:rsidRPr="00034B50">
        <w:rPr>
          <w:rStyle w:val="Style13ptBold"/>
        </w:rPr>
        <w:t>Fisher 18</w:t>
      </w:r>
      <w:r>
        <w:rPr>
          <w:rStyle w:val="Style13ptBold"/>
        </w:rPr>
        <w:t xml:space="preserve"> – </w:t>
      </w:r>
      <w:r>
        <w:t>(a senior fellow with the International Assessment and Strategy Center and attended the Africa Aerospace and Defense exhibition as a freelance correspondent for The National Interest.)</w:t>
      </w:r>
    </w:p>
    <w:p w14:paraId="3116E8F3" w14:textId="77777777" w:rsidR="00E26CA6" w:rsidRPr="00034B50" w:rsidRDefault="00E26CA6" w:rsidP="00E26CA6">
      <w:r>
        <w:t xml:space="preserve">[Richard D., 12-10-2018, "A Global PLAN?: China's Navy Could Have 10 Aircraft Carriers (And More)," National Interest, </w:t>
      </w:r>
      <w:hyperlink r:id="rId37" w:history="1">
        <w:r w:rsidRPr="00735604">
          <w:rPr>
            <w:rStyle w:val="Hyperlink"/>
          </w:rPr>
          <w:t>https://nationalinterest.org/blog/buzz/global-plan-chinas-navy-could-have-10-aircraft-carriers-and-more-38382</w:t>
        </w:r>
      </w:hyperlink>
      <w:r>
        <w:t xml:space="preserve"> Date Acc. 7/14/19 //AGB]</w:t>
      </w:r>
    </w:p>
    <w:p w14:paraId="11AE53C6" w14:textId="265BD7BB" w:rsidR="000F269E" w:rsidRPr="00C95C21" w:rsidRDefault="00E26CA6" w:rsidP="000F269E">
      <w:pPr>
        <w:rPr>
          <w:u w:val="single"/>
        </w:rPr>
      </w:pPr>
      <w:r w:rsidRPr="00034B50">
        <w:rPr>
          <w:rStyle w:val="StyleUnderline"/>
        </w:rPr>
        <w:t>Signs abound that China is building or seeking the infrastructure necessary for global maritime projection. China has assembled design teams for non-nuclear (CV) and nuclear-powered aircraft carriers (CVN) and has shipyards in Dalian and Shanghai now producing aircraft carriers</w:t>
      </w:r>
      <w:r w:rsidRPr="00034B50">
        <w:rPr>
          <w:sz w:val="16"/>
        </w:rPr>
        <w:t>. Multiple indications from Chinese sources indicate that after building two 65,000 ton CVs, the Shanghai yard will then start making larger CVNs for generations to come. Dalian could continue to build flattop carriers, or transition to landing helicopter dock (LHD) amphibious assault ships, but these might also follow the production of up to eight Type 071 landing platform dock amphibious assault ships. By 2049, the 100th anniversary of the CCP, the PLA could have over ten CVs and CVNs</w:t>
      </w:r>
      <w:r w:rsidRPr="00034B50">
        <w:rPr>
          <w:rStyle w:val="StyleUnderline"/>
        </w:rPr>
        <w:t>. In addition, Chinese sources indicate that the PLA Marines will be expanded to a force of 100,000, suggesting an eventual “Gator” navy of thirty to forty large amphibious projection ships</w:t>
      </w:r>
      <w:r w:rsidRPr="00034B50">
        <w:rPr>
          <w:sz w:val="16"/>
        </w:rPr>
        <w:t xml:space="preserve">. </w:t>
      </w:r>
      <w:r w:rsidRPr="00034B50">
        <w:rPr>
          <w:rStyle w:val="StyleUnderline"/>
        </w:rPr>
        <w:t>The bases to support such a fleet is also discernible. In April 2013, the PLA revealed a newly-built naval base for its first aircraft carrier Liaoning in Qingdao, and before that, a new naval base in Yalong Bay on Hainan Island had been completed</w:t>
      </w:r>
      <w:r w:rsidRPr="00034B50">
        <w:rPr>
          <w:sz w:val="16"/>
        </w:rPr>
        <w:t xml:space="preserve">. Both today could likely accommodate four aircraft carriers. </w:t>
      </w:r>
      <w:r w:rsidRPr="00034B50">
        <w:rPr>
          <w:rStyle w:val="StyleUnderline"/>
        </w:rPr>
        <w:t>Should the PLA ever succeed in conquering democratic Taiwan, it is conceivable that Taiwan’s naval bases and ports, some newly built, could eventually accommodate at least six to eight nuclear-powered aircraft carriers</w:t>
      </w:r>
      <w:r w:rsidRPr="00034B50">
        <w:rPr>
          <w:sz w:val="16"/>
        </w:rPr>
        <w:t xml:space="preserve">. </w:t>
      </w:r>
      <w:r w:rsidRPr="00034B50">
        <w:rPr>
          <w:rStyle w:val="StyleUnderline"/>
        </w:rPr>
        <w:t xml:space="preserve">From Hainan and Taiwan bases, </w:t>
      </w:r>
      <w:r w:rsidRPr="00034B50">
        <w:rPr>
          <w:rStyle w:val="Emphasis"/>
        </w:rPr>
        <w:t>PLAN nuclear-powered carrier battle groups, including nuclear powered supply ships, could sortie very quickly to isolate Northeast Asia, isolate U.S. Navy forces in Guam and Hawaii, or project power to assert China’s interests in the South Pacific, the Indian Ocean, Africa, and in the Atlantic Ocean.</w:t>
      </w:r>
      <w:r w:rsidRPr="00034B50">
        <w:rPr>
          <w:sz w:val="16"/>
        </w:rPr>
        <w:t xml:space="preserve"> </w:t>
      </w:r>
      <w:r w:rsidRPr="00034B50">
        <w:rPr>
          <w:rStyle w:val="StyleUnderline"/>
        </w:rPr>
        <w:t xml:space="preserve">A global network of military access arrangements and bases is perhaps the second most important secondary product of China’s three to ten trillion-dollar Belt and Road initiative (BRI) and Maritime Silk Road infrastructure building initiatives; additional to the “purchase” of global governing political elites. </w:t>
      </w:r>
      <w:r w:rsidRPr="00034B50">
        <w:rPr>
          <w:sz w:val="16"/>
        </w:rPr>
        <w:t xml:space="preserve">PLA military network building has long complemented China’s economic and political power projection. </w:t>
      </w:r>
      <w:r w:rsidRPr="00034B50">
        <w:rPr>
          <w:rStyle w:val="Emphasis"/>
        </w:rPr>
        <w:t>Beijing’s economic and political muscle includes the Shanghai Cooperation Organization, the pan-African China Africa Defense and Security Forum, and the clear intention to build a similar “forum” covering Latin America and the Caribbean.</w:t>
      </w:r>
      <w:r w:rsidRPr="00034B50">
        <w:rPr>
          <w:sz w:val="16"/>
        </w:rPr>
        <w:t xml:space="preserve"> With the first real PLA foreign base or “logistical facility” in Djibouti, we can monitor</w:t>
      </w:r>
      <w:r w:rsidRPr="00034B50">
        <w:rPr>
          <w:rStyle w:val="Emphasis"/>
        </w:rPr>
        <w:t xml:space="preserve"> Chinese interest in establishing similar military access in Cambodia, Myanmar, Sri Lanka, Pakistan, the Maldives, Seychelles, Vanuatu, Fiji, Sao Tome and Principe, Nigeria, Zambia, and Venezuela</w:t>
      </w:r>
      <w:r w:rsidRPr="00034B50">
        <w:rPr>
          <w:sz w:val="16"/>
        </w:rPr>
        <w:t xml:space="preserve">. If the PLAN goes unchecked, it is reasonable to expect that around 2049, it could be supporting a presence in the Mediterranean, Atlantic Ocean, and the Arctic. </w:t>
      </w:r>
      <w:r w:rsidRPr="00034B50">
        <w:rPr>
          <w:rStyle w:val="StyleUnderline"/>
        </w:rPr>
        <w:t>It is important to consider that this is just the tip-of-the-spear of the maritime dimension of China’s global projection of the PLA.</w:t>
      </w:r>
      <w:r w:rsidRPr="00034B50">
        <w:rPr>
          <w:sz w:val="16"/>
        </w:rPr>
        <w:t xml:space="preserve"> </w:t>
      </w:r>
      <w:r w:rsidRPr="00034B50">
        <w:rPr>
          <w:rStyle w:val="StyleUnderline"/>
        </w:rPr>
        <w:t>There will also be hundreds of C-17 size 60-ton capacity Xian Aircraft Corporation Y-20 transports. Moreover, the help of Ukraine, Xian may also be producing one hundred ton capacity transports similar to the Antonov An-124.</w:t>
      </w:r>
      <w:r w:rsidRPr="00034B50">
        <w:rPr>
          <w:sz w:val="16"/>
        </w:rPr>
        <w:t xml:space="preserve"> The PLA Airborne Corps is now introducing a second generation of light airborne armor and artillery, additional to new medium-weight wheeled armor units in the PLA Ground Forces, already available for airborne projection. There is also the PLA’s space power projection, with the PLA now racing the United States to the Moon where it will build dual-use bases for civil and military use to support military control of the Earth-Moon System. Before one blanches at the many years of near trillion-dollar a year defense budgets necessary just to ramp up to the level needed to deter a globally-projected PLA, it is useful to consider the alternatives</w:t>
      </w:r>
      <w:r w:rsidRPr="00034B50">
        <w:rPr>
          <w:rStyle w:val="StyleUnderline"/>
        </w:rPr>
        <w:t>. By the time China has two carriers, a North Korean nuclear crisis could divert U.S. attention to the point of tempting China to initiate its long-planned invasion of Taiwan. In addition to the potential U.S. lives lost in this war, the twenty-one million people of Taiwan could suffer the humanitarian catastrophe of Xinjiang-like concentration camps to eradicate their democratic culture</w:t>
      </w:r>
      <w:r w:rsidRPr="00034B50">
        <w:rPr>
          <w:rStyle w:val="Emphasis"/>
        </w:rPr>
        <w:t>. This could then set a pattern for the coming century, as the United States and the democracies face repeated harsh choices of either opposing or accepting China’s all around aggression from the seas and space, to its imposition of new digital dictatorships</w:t>
      </w:r>
      <w:r w:rsidRPr="00034B50">
        <w:rPr>
          <w:sz w:val="16"/>
        </w:rPr>
        <w:t xml:space="preserve">. But this not need not come to pass. </w:t>
      </w:r>
      <w:r w:rsidRPr="00034B50">
        <w:rPr>
          <w:rStyle w:val="StyleUnderline"/>
        </w:rPr>
        <w:t>The United States and the democracies can avoid spending decades relearning lessons from the last Cold War. It is possible now to start developing policies toward China based on the premise that the CCP constitutes an existential threat to the democracies</w:t>
      </w:r>
      <w:r w:rsidRPr="00034B50">
        <w:rPr>
          <w:rStyle w:val="Emphasis"/>
        </w:rPr>
        <w:t>. Limiting China’s broad access to economic and technical innovation centers in the democracies can be helped with a new global organization similar to the Committee on Export Controls (COCOM).</w:t>
      </w:r>
      <w:r w:rsidRPr="00034B50">
        <w:rPr>
          <w:sz w:val="16"/>
        </w:rPr>
        <w:t xml:space="preserve"> </w:t>
      </w:r>
      <w:r w:rsidRPr="00034B50">
        <w:rPr>
          <w:rStyle w:val="StyleUnderline"/>
        </w:rPr>
        <w:t>For its part in the near-term, America can beat China to the Moon, and be the first to occupy strategic areas on its poles.</w:t>
      </w:r>
      <w:r w:rsidRPr="00034B50">
        <w:rPr>
          <w:sz w:val="16"/>
        </w:rPr>
        <w:t xml:space="preserve"> Also, smart investments in defense systems with long-term impact can be made, such as considering a new class of 65,000 ton Landing helicopter dock ships armed with scores of vertical launchers for intermediate and medium-range ballistic missiles. Instead of retiring the U.S. Air Force’s B-1 bombers, repurpose them as supersonic maritime control strike platforms, maybe even giving them to the U.S. Navy. Finally, after withdrawing from the Intermediate Nuclear Forces Treaty with Russia, Washington should not limit itself to only investing heavily in its own short, medium, and intermediate-range missiles. America also should change longstanding policies limiting the missile arsenals of its allies, and then work with them to build new long-range deterrent capabilities. For them, missiles are a far less costly military investment, and they have a greater prospect for deterring the Chinese should America have to move its forces to counter Chinese aggression. </w:t>
      </w:r>
      <w:r w:rsidRPr="00034B50">
        <w:rPr>
          <w:rStyle w:val="StyleUnderline"/>
        </w:rPr>
        <w:t>Furthermore, only when the United States and its allies are so armed might China change its decades-long refusal to join arms control agreements which actually limit its missile forces.</w:t>
      </w:r>
    </w:p>
    <w:p w14:paraId="67601892" w14:textId="0FBE4395" w:rsidR="00DD353F" w:rsidRDefault="00632291" w:rsidP="0009130D">
      <w:pPr>
        <w:pStyle w:val="Heading3"/>
      </w:pPr>
      <w:r>
        <w:t>--</w:t>
      </w:r>
      <w:r w:rsidR="00BF152A">
        <w:t xml:space="preserve">SCS </w:t>
      </w:r>
      <w:r w:rsidR="00DD353F">
        <w:t>Escalation</w:t>
      </w:r>
      <w:r>
        <w:t>--</w:t>
      </w:r>
    </w:p>
    <w:p w14:paraId="06578C51" w14:textId="77777777" w:rsidR="00DD353F" w:rsidRDefault="00DD353F" w:rsidP="00DD353F">
      <w:pPr>
        <w:pStyle w:val="Heading4"/>
      </w:pPr>
      <w:r>
        <w:t>SCS uniquely volatile now- any small error risks nuclear conflict</w:t>
      </w:r>
    </w:p>
    <w:p w14:paraId="67AEB61F" w14:textId="77777777" w:rsidR="00DD353F" w:rsidRDefault="00DD353F" w:rsidP="00DD353F">
      <w:r w:rsidRPr="00C33E1A">
        <w:rPr>
          <w:rStyle w:val="Style13ptBold"/>
        </w:rPr>
        <w:t>O’hanlon 5/2</w:t>
      </w:r>
      <w:r>
        <w:t xml:space="preserve"> [Michael E. O’hanlon is a senior fellow at The Brookings institution that specializes in the use of military force, “</w:t>
      </w:r>
      <w:r w:rsidRPr="00C33E1A">
        <w:t>The Senkaku paradox: Preparing for conflict with the great powers</w:t>
      </w:r>
      <w:r>
        <w:t xml:space="preserve">” </w:t>
      </w:r>
      <w:hyperlink r:id="rId38" w:history="1">
        <w:r w:rsidRPr="00E26950">
          <w:rPr>
            <w:rStyle w:val="Hyperlink"/>
          </w:rPr>
          <w:t>https://www.brookings.edu/blog/order-from-chaos/2019/05/02/the-senkaku-paradox-preparing-for-conflict-with-the-great-powers/</w:t>
        </w:r>
      </w:hyperlink>
      <w:r>
        <w:t xml:space="preserve">  SW]</w:t>
      </w:r>
    </w:p>
    <w:p w14:paraId="22CF50B2" w14:textId="25537B28" w:rsidR="00DD353F" w:rsidRPr="00A86FBC" w:rsidRDefault="00DD353F" w:rsidP="00DD353F">
      <w:pPr>
        <w:rPr>
          <w:sz w:val="16"/>
        </w:rPr>
      </w:pPr>
      <w:r w:rsidRPr="00C33E1A">
        <w:rPr>
          <w:rStyle w:val="StyleUnderline"/>
        </w:rPr>
        <w:t>Since</w:t>
      </w:r>
      <w:r w:rsidRPr="00C33E1A">
        <w:rPr>
          <w:sz w:val="16"/>
        </w:rPr>
        <w:t xml:space="preserve"> roughly 2014, when Russia seized Crimea and </w:t>
      </w:r>
      <w:r w:rsidRPr="00C33E1A">
        <w:rPr>
          <w:rStyle w:val="StyleUnderline"/>
        </w:rPr>
        <w:t xml:space="preserve">China solidified its push to </w:t>
      </w:r>
      <w:r w:rsidRPr="00C33E1A">
        <w:rPr>
          <w:sz w:val="16"/>
        </w:rPr>
        <w:t>militarize</w:t>
      </w:r>
      <w:r w:rsidRPr="00C33E1A">
        <w:rPr>
          <w:rStyle w:val="StyleUnderline"/>
        </w:rPr>
        <w:t xml:space="preserve"> the South China Sea</w:t>
      </w:r>
      <w:r w:rsidRPr="00C33E1A">
        <w:rPr>
          <w:sz w:val="16"/>
        </w:rPr>
        <w:t xml:space="preserve">, </w:t>
      </w:r>
      <w:r w:rsidRPr="00C33E1A">
        <w:rPr>
          <w:rStyle w:val="StyleUnderline"/>
        </w:rPr>
        <w:t>Washington has been abuzz with worry about war</w:t>
      </w:r>
      <w:r w:rsidRPr="00C33E1A">
        <w:rPr>
          <w:sz w:val="16"/>
        </w:rPr>
        <w:t xml:space="preserve"> against one or even both of these nuclear-armed behemoths. The Obama administration’s “Third Offset” strategy and former Secretary of Defense Jim Mattis’s 2018 National Defense Strategy made deterrence of great-power threats the nation’s top military planning priority for the first time since the Cold War ended 30 years ago. But over what issues might war against Russia or China really erupt? While it is important to take many scenarios seriously, an outright Russian invasion and annexation of a Baltic state or a Chinese enforcement of its claims to the entire South China Sea or attempted takeover of Taiwan, seem quite unlikely. Beijing and Moscow probably understand that the United States and allies could never tolerate such brazen acts; war would almost surely follow. However, what about smaller efforts to nibble away at the existing world order that Beijing and Moscow often find objectionable? What </w:t>
      </w:r>
      <w:r w:rsidRPr="00C33E1A">
        <w:rPr>
          <w:rStyle w:val="StyleUnderline"/>
        </w:rPr>
        <w:t>if China decided to land forces on one of the eight Senkaku</w:t>
      </w:r>
      <w:r w:rsidRPr="00C33E1A">
        <w:rPr>
          <w:sz w:val="16"/>
        </w:rPr>
        <w:t xml:space="preserve">/Diaoyu </w:t>
      </w:r>
      <w:r w:rsidRPr="00C33E1A">
        <w:rPr>
          <w:rStyle w:val="StyleUnderline"/>
        </w:rPr>
        <w:t>islands in the East China Sea</w:t>
      </w:r>
      <w:r w:rsidRPr="00C33E1A">
        <w:rPr>
          <w:sz w:val="16"/>
        </w:rPr>
        <w:t xml:space="preserve">? These remote rocks are claimed by both Japan and China, uninhabited and effectively worthless except for surrounding fishing waters, but they are </w:t>
      </w:r>
      <w:r w:rsidRPr="00C33E1A">
        <w:rPr>
          <w:rStyle w:val="StyleUnderline"/>
        </w:rPr>
        <w:t>covered by the U.S.-Japan security treaty</w:t>
      </w:r>
      <w:r w:rsidRPr="00C33E1A">
        <w:rPr>
          <w:sz w:val="16"/>
        </w:rPr>
        <w:t>, as President Obama and Secretary Mattis have both publicly reaffirmed in recent years. Or, what if Russia decided to fabricate a “threat” to native Russian speakers in a small town in eastern Estonia or Latvia to create a pretext for “little green men” to swoop in (perhaps bloodlessly) to save the day? Scenarios involving the Philippines or other countries can be imagined, too. Why would Moscow or Beijing consider such actions? China or Russia might like the idea of sowing their hegemonic oats and getting back at neighbors they have not forgiven for past events. But Moscow’s or</w:t>
      </w:r>
      <w:r w:rsidRPr="00C33E1A">
        <w:rPr>
          <w:rStyle w:val="StyleUnderline"/>
        </w:rPr>
        <w:t xml:space="preserve"> Beijing’s real purpose might be to weaken American alliance systems</w:t>
      </w:r>
      <w:r w:rsidRPr="00C33E1A">
        <w:rPr>
          <w:sz w:val="16"/>
        </w:rPr>
        <w:t xml:space="preserve">, </w:t>
      </w:r>
      <w:r w:rsidRPr="00C33E1A">
        <w:rPr>
          <w:rStyle w:val="StyleUnderline"/>
        </w:rPr>
        <w:t>and</w:t>
      </w:r>
      <w:r w:rsidRPr="00C33E1A">
        <w:rPr>
          <w:sz w:val="16"/>
        </w:rPr>
        <w:t xml:space="preserve"> with them </w:t>
      </w:r>
      <w:r w:rsidRPr="00C33E1A">
        <w:rPr>
          <w:rStyle w:val="StyleUnderline"/>
        </w:rPr>
        <w:t>the U.S.-led global order</w:t>
      </w:r>
      <w:r w:rsidRPr="00C33E1A">
        <w:rPr>
          <w:sz w:val="16"/>
        </w:rPr>
        <w:t xml:space="preserve">, </w:t>
      </w:r>
      <w:r w:rsidRPr="00C33E1A">
        <w:rPr>
          <w:rStyle w:val="StyleUnderline"/>
        </w:rPr>
        <w:t>so as to increase its own power and dominance</w:t>
      </w:r>
      <w:r w:rsidRPr="00C33E1A">
        <w:rPr>
          <w:sz w:val="16"/>
        </w:rPr>
        <w:t xml:space="preserve">, especially in regions near its borders. For example, a Russian grab of just one small Baltic town could be expected to throw the North Atlantic Treaty Organization (NATO) alliance into existential crisis. Some member nations would likely seek nonmilitary solutions to the threat, whereas others might favor a prompt military response—with the ensuing debate casting into doubt the whole purpose of the alliance. The state of military technology and expected trends in future innovation compound the problem. Deployment of large U.S.-led military force packages into the lion’s den near China’s coasts or into the Baltic regions of Europe near Russia is becoming a harder proposition to entertain. The spread of the type of precision technology that the United States once effectively monopolized accounts for much of the reason why. </w:t>
      </w:r>
      <w:r w:rsidRPr="00C33E1A">
        <w:rPr>
          <w:rStyle w:val="Emphasis"/>
        </w:rPr>
        <w:t>The problem is exacerbated by</w:t>
      </w:r>
      <w:r w:rsidRPr="00C33E1A">
        <w:rPr>
          <w:rStyle w:val="StyleUnderline"/>
        </w:rPr>
        <w:t xml:space="preserve"> </w:t>
      </w:r>
      <w:r w:rsidRPr="00C33E1A">
        <w:rPr>
          <w:sz w:val="16"/>
        </w:rPr>
        <w:t xml:space="preserve">other </w:t>
      </w:r>
      <w:r w:rsidRPr="00C33E1A">
        <w:rPr>
          <w:rStyle w:val="Emphasis"/>
        </w:rPr>
        <w:t>new</w:t>
      </w:r>
      <w:r w:rsidRPr="00C33E1A">
        <w:rPr>
          <w:sz w:val="16"/>
        </w:rPr>
        <w:t xml:space="preserve"> or imminent </w:t>
      </w:r>
      <w:r w:rsidRPr="00C33E1A">
        <w:rPr>
          <w:rStyle w:val="Emphasis"/>
        </w:rPr>
        <w:t>weapons</w:t>
      </w:r>
      <w:r w:rsidRPr="00C33E1A">
        <w:rPr>
          <w:sz w:val="16"/>
        </w:rPr>
        <w:t xml:space="preserve">: miniaturized robotics that function as sensors or even weapons, individually or in swarms; small satellites that could function as clandestine space mines against larger satellites; homing </w:t>
      </w:r>
      <w:r w:rsidRPr="00C33E1A">
        <w:rPr>
          <w:rStyle w:val="StyleUnderline"/>
        </w:rPr>
        <w:t>anti-ship missiles</w:t>
      </w:r>
      <w:r w:rsidRPr="00C33E1A">
        <w:rPr>
          <w:sz w:val="16"/>
        </w:rPr>
        <w:t xml:space="preserve"> and various types of superfast </w:t>
      </w:r>
      <w:r w:rsidRPr="00C33E1A">
        <w:rPr>
          <w:rStyle w:val="StyleUnderline"/>
        </w:rPr>
        <w:t>hypersonic missiles</w:t>
      </w:r>
      <w:r w:rsidRPr="00C33E1A">
        <w:rPr>
          <w:sz w:val="16"/>
        </w:rPr>
        <w:t xml:space="preserve"> in general; and threats to computer systems from both traditional human-generated hacking and artificial intelligence (AI)-generated algorithms. No mid-sized U.S. defense buildup can likely reverse these dynamics. </w:t>
      </w:r>
      <w:r w:rsidRPr="00C33E1A">
        <w:rPr>
          <w:rStyle w:val="StyleUnderline"/>
        </w:rPr>
        <w:t>A scenario of the type sketched above would create a huge dilemma for the United States and allies</w:t>
      </w:r>
      <w:r w:rsidRPr="00C33E1A">
        <w:rPr>
          <w:sz w:val="16"/>
        </w:rPr>
        <w:t xml:space="preserve">—a situation I call the “Senkaku Paradox.” Mutual-defense treaty commitments under Article V of both the NATO and U.S.-Japan treaties would appear to commit Washington to defend or liberate such allied territory. </w:t>
      </w:r>
      <w:r w:rsidRPr="00C33E1A">
        <w:rPr>
          <w:sz w:val="16"/>
          <w:szCs w:val="16"/>
        </w:rPr>
        <w:t>Yet,</w:t>
      </w:r>
      <w:r w:rsidRPr="00C33E1A">
        <w:rPr>
          <w:rStyle w:val="StyleUnderline"/>
        </w:rPr>
        <w:t xml:space="preserve"> that could lead to direct war with a nuclear-armed great power</w:t>
      </w:r>
      <w:r>
        <w:rPr>
          <w:sz w:val="16"/>
        </w:rPr>
        <w:t>.</w:t>
      </w:r>
    </w:p>
    <w:p w14:paraId="7D703311" w14:textId="20170D17" w:rsidR="00632291" w:rsidRDefault="00900B24" w:rsidP="00632291">
      <w:pPr>
        <w:pStyle w:val="Heading2"/>
      </w:pPr>
      <w:r>
        <w:t>Impacts</w:t>
      </w:r>
    </w:p>
    <w:p w14:paraId="4C822153" w14:textId="66885527" w:rsidR="00900B24" w:rsidRDefault="008D21F1" w:rsidP="0009130D">
      <w:pPr>
        <w:pStyle w:val="Heading3"/>
      </w:pPr>
      <w:r>
        <w:t>--</w:t>
      </w:r>
      <w:r w:rsidR="00900B24">
        <w:t>US China War</w:t>
      </w:r>
      <w:r>
        <w:t>--</w:t>
      </w:r>
    </w:p>
    <w:p w14:paraId="194F5710" w14:textId="77777777" w:rsidR="00707F65" w:rsidRDefault="00707F65" w:rsidP="00707F65">
      <w:pPr>
        <w:pStyle w:val="Heading4"/>
      </w:pPr>
      <w:r>
        <w:t xml:space="preserve">The US sees china’s rise a direct threat, causes increased military actions and miscalculations </w:t>
      </w:r>
    </w:p>
    <w:p w14:paraId="13CBBE08" w14:textId="77777777" w:rsidR="00707F65" w:rsidRPr="000E6647" w:rsidRDefault="00707F65" w:rsidP="00707F65">
      <w:pPr>
        <w:rPr>
          <w:rStyle w:val="Style13ptBold"/>
        </w:rPr>
      </w:pPr>
      <w:r w:rsidRPr="000E6647">
        <w:rPr>
          <w:rStyle w:val="Style13ptBold"/>
        </w:rPr>
        <w:t>Klare</w:t>
      </w:r>
      <w:r>
        <w:rPr>
          <w:rStyle w:val="Style13ptBold"/>
        </w:rPr>
        <w:t xml:space="preserve"> 19 </w:t>
      </w:r>
      <w:r w:rsidRPr="00647269">
        <w:t>[Michael T. Klare, The Nation’s defense correspondent, is professor emeritus of peace and world-security studies at Hampshire College and senior visiting fellow at the Arms Control Association in Washington, DC. “The US Military Is Preparing for a New War” 6-5-10 https://www.thenation.com/article/us-military-is-preparing-for-new-wars-china-russia/ accessed 7-16-19]</w:t>
      </w:r>
    </w:p>
    <w:p w14:paraId="0A45FBBF" w14:textId="77777777" w:rsidR="00707F65" w:rsidRDefault="00707F65" w:rsidP="00707F65">
      <w:r>
        <w:t xml:space="preserve">Still, </w:t>
      </w:r>
      <w:r w:rsidRPr="000E6647">
        <w:rPr>
          <w:u w:val="single"/>
        </w:rPr>
        <w:t>the Pentagon’s main focus is a rising China, the power believed to pose the greatest threat to America’s long-term strategic interests. “China’s historically unprecedented economic development has enabled an impressive military buildup that could soon challenge the U.S. across almost all domains,”</w:t>
      </w:r>
      <w:r>
        <w:t xml:space="preserve"> Adm. Harry Harris Jr., commander of the Pacific Command (USPACOM) and now the US ambassador to South Korea, typically testified in March 2018. “</w:t>
      </w:r>
      <w:r w:rsidRPr="000E6647">
        <w:rPr>
          <w:u w:val="single"/>
        </w:rPr>
        <w:t>China’s ongoing military modernization is a core element of China’s stated strategy to supplant the U.S. as the security partner of choice for countries in the Indo-Pacific</w:t>
      </w:r>
      <w:r>
        <w:t xml:space="preserve">.” As Harris made clear, </w:t>
      </w:r>
      <w:r w:rsidRPr="000E6647">
        <w:rPr>
          <w:u w:val="single"/>
        </w:rPr>
        <w:t>any conflict with China would probably first erupt in the waters off its eastern coastline and would involve an intense US drive to destroy China’s A2/AD capabilities, rendering that country’s vast interior essentially defensele</w:t>
      </w:r>
      <w:r>
        <w:t xml:space="preserve">ss. Harris’s successor, Adm. Philip Davidson, as commander of what is now known as the US Indo-Pacific Command, or USINDOPACOM, </w:t>
      </w:r>
      <w:r w:rsidRPr="000E6647">
        <w:rPr>
          <w:u w:val="single"/>
        </w:rPr>
        <w:t>described such a scenario this way in testimony before Congress</w:t>
      </w:r>
      <w:r>
        <w:t xml:space="preserve"> in February 2019</w:t>
      </w:r>
      <w:r w:rsidRPr="000E6647">
        <w:rPr>
          <w:u w:val="single"/>
        </w:rPr>
        <w:t>: “Our adversaries are fielding advanced anti-access/area denial (A2/AD) systems, advanced aircraft, ships, space, and cyber capabilities that threaten the US ability to project power and influence into the region.” To overcome such capabilities, he added, the United States must develop and deploy an array of attack systems for “long-range strike[s]” along with “advanced missile defense systems capable of detecting, tracking, and engaging advanced air, cruise, ballistic, and hypersonic threats from all azimuths.</w:t>
      </w:r>
      <w:r>
        <w:t xml:space="preserve">” If you read through the testimony of both commanders, you’ll soon grasp one thing: </w:t>
      </w:r>
      <w:r w:rsidRPr="000E6647">
        <w:rPr>
          <w:u w:val="single"/>
        </w:rPr>
        <w:t>that the US military</w:t>
      </w:r>
      <w:r>
        <w:t>—or at least the Navy and Air Force—</w:t>
      </w:r>
      <w:r w:rsidRPr="000E6647">
        <w:rPr>
          <w:u w:val="single"/>
        </w:rPr>
        <w:t xml:space="preserve">are focused on a future war-scape in which American forces are no longer focused on terrorism or the Middle East, but on employing their most sophisticated weaponry to overpower the modernized forces of China </w:t>
      </w:r>
      <w:r>
        <w:t xml:space="preserve">(or Russia) </w:t>
      </w:r>
      <w:r w:rsidRPr="000E6647">
        <w:rPr>
          <w:u w:val="single"/>
        </w:rPr>
        <w:t>in a relatively brief spasm of violence, lasting just days or weeks. These would be wars in which the mastery of technology, not counterinsurgency or nation building, would—so, at least, top military officials believe</w:t>
      </w:r>
      <w:r>
        <w:t>—prove the decisive factor.</w:t>
      </w:r>
    </w:p>
    <w:p w14:paraId="0CB4E9D9" w14:textId="77777777" w:rsidR="00900B24" w:rsidRPr="004259E4" w:rsidRDefault="00900B24" w:rsidP="00900B24">
      <w:pPr>
        <w:pStyle w:val="Heading4"/>
      </w:pPr>
      <w:r>
        <w:t>China will use war to relegate America if they don’t yield by choice – ensures escalation.</w:t>
      </w:r>
    </w:p>
    <w:p w14:paraId="137BDFB5" w14:textId="77777777" w:rsidR="00900B24" w:rsidRDefault="00900B24" w:rsidP="00900B24">
      <w:r>
        <w:t xml:space="preserve">Yuen </w:t>
      </w:r>
      <w:r w:rsidRPr="0000196B">
        <w:rPr>
          <w:rStyle w:val="Style13ptBold"/>
        </w:rPr>
        <w:t>Foong, 1-1</w:t>
      </w:r>
      <w:r>
        <w:t>-2019,</w:t>
      </w:r>
      <w:r w:rsidRPr="0000196B">
        <w:rPr>
          <w:sz w:val="16"/>
          <w:szCs w:val="16"/>
        </w:rPr>
        <w:t xml:space="preserve"> [Yuen Foong Khong is the Li Ka Shing Professor of Political Science at the Lee Kuan Yew School of Public Policy, National University of Singapore. He was previously Professor of International Relations at Nuffield College, University of Oxford. "Power as prestige in world politics," OUP Academic, </w:t>
      </w:r>
      <w:hyperlink r:id="rId39" w:history="1">
        <w:r w:rsidRPr="0000196B">
          <w:rPr>
            <w:rStyle w:val="Hyperlink"/>
            <w:sz w:val="16"/>
            <w:szCs w:val="16"/>
          </w:rPr>
          <w:t>https://academic-oup-com.proxy.lib.umich.edu/ia/article/95/1/119/5273583</w:t>
        </w:r>
      </w:hyperlink>
      <w:r w:rsidRPr="0000196B">
        <w:rPr>
          <w:sz w:val="16"/>
          <w:szCs w:val="16"/>
        </w:rPr>
        <w:t xml:space="preserve"> accessed 7-13-2019]</w:t>
      </w:r>
    </w:p>
    <w:p w14:paraId="1241ED3C" w14:textId="77777777" w:rsidR="00900B24" w:rsidRDefault="00900B24" w:rsidP="00900B24">
      <w:pPr>
        <w:rPr>
          <w:sz w:val="16"/>
        </w:rPr>
      </w:pPr>
      <w:r w:rsidRPr="00390E2A">
        <w:rPr>
          <w:sz w:val="16"/>
        </w:rPr>
        <w:t xml:space="preserve">The API's resulting rankings are set out in table 1. According to these calculations, the </w:t>
      </w:r>
      <w:r w:rsidRPr="004259E4">
        <w:rPr>
          <w:rStyle w:val="StyleUnderline"/>
        </w:rPr>
        <w:t>United States is the most powerful country in Asia</w:t>
      </w:r>
      <w:r w:rsidRPr="00390E2A">
        <w:rPr>
          <w:sz w:val="16"/>
        </w:rPr>
        <w:t xml:space="preserve">, with a score of 85.0 out of 100, </w:t>
      </w:r>
      <w:r w:rsidRPr="004259E4">
        <w:rPr>
          <w:rStyle w:val="StyleUnderline"/>
        </w:rPr>
        <w:t>followed by China</w:t>
      </w:r>
      <w:r w:rsidRPr="00390E2A">
        <w:rPr>
          <w:sz w:val="16"/>
        </w:rPr>
        <w:t xml:space="preserve"> (75.5), Japan (42.1), India (41.5), Russia (33.3), Australia (32.5), South Korea (30.7), Singapore (27.9), Malaysia (20.6) and Indonesia (20.0). Especially noteworthy is the API's attempt to overcome the most vexing conundrum in power analysis, alluded to above, namely the issue of fungibility: that resources do not always translate into success in achieving valued political goals. Having nuclear weapons, for example, is not of much help in persuading or coercing OPEC to lower oil prices. The usual way around this problem is to acknowledge that the fungibility or convertibility of power resources into outcomes is dependent on the context or issue area.36 Appreciating the importance of context adds sophistication to our analysis of power, but it does not solve the problem; all it enables us to say is that A's ability to change B's behaviour depends on the issue. We are still bereft of foresight as to whether A's impressive resources can be converted into the political outcomes it wants. The API addresses this issue head-on by conjuring up four measures of ‘influence’: cultural influence (soft power, discussed above), defence networks, economic relationships and diplomatic influence. Countries scoring high on these dimensions are presumed to be better at converting their resources into desired political outcomes. These proxy measures are not perfect, but they are the most thought-provoking and plausible attempt so far to combine resources and ‘influence’ (or ability to achieve your goals) into one metric.37 </w:t>
      </w:r>
      <w:r w:rsidRPr="004259E4">
        <w:rPr>
          <w:rStyle w:val="StyleUnderline"/>
        </w:rPr>
        <w:t>Put differently, the United States' overall score of 85.0 measures both its formidable resources and its estimated ability to convert those resources into outcomes</w:t>
      </w:r>
      <w:r w:rsidRPr="00390E2A">
        <w:rPr>
          <w:sz w:val="16"/>
        </w:rPr>
        <w:t xml:space="preserve">. However crude and preliminary this metric may be, it represents the state of the art (or science if one prefers) in assessing national power. Prestige as the reputation for power Going by the API indicators, </w:t>
      </w:r>
      <w:r w:rsidRPr="004259E4">
        <w:rPr>
          <w:rStyle w:val="StyleUnderline"/>
        </w:rPr>
        <w:t>the United States and China are the two ‘superpowers’ in contemporary Asia</w:t>
      </w:r>
      <w:r w:rsidRPr="00390E2A">
        <w:rPr>
          <w:sz w:val="16"/>
        </w:rPr>
        <w:t xml:space="preserve">.38 </w:t>
      </w:r>
      <w:r w:rsidRPr="004259E4">
        <w:rPr>
          <w:rStyle w:val="StyleUnderline"/>
        </w:rPr>
        <w:t>The United States, at number 1, and China, at number 2, are way ahead of those below them.</w:t>
      </w:r>
      <w:r w:rsidRPr="00390E2A">
        <w:rPr>
          <w:sz w:val="16"/>
        </w:rPr>
        <w:t xml:space="preserve"> Japan (at number 3) and India (at number 4) are ‘major powers’ but not superpowers. </w:t>
      </w:r>
      <w:r w:rsidRPr="00390E2A">
        <w:rPr>
          <w:rStyle w:val="StyleUnderline"/>
        </w:rPr>
        <w:t>Russia, Australia, South Korea and the bigger ASEAN countries are ‘middle powers</w:t>
      </w:r>
      <w:r w:rsidRPr="00390E2A">
        <w:rPr>
          <w:sz w:val="16"/>
        </w:rPr>
        <w:t xml:space="preserve">’. No wonder Putin is doing everything he can to restore Russia's status! The significance of the API results is twofold. First, in contrast to what some analysts claim, </w:t>
      </w:r>
      <w:r w:rsidRPr="00390E2A">
        <w:rPr>
          <w:rStyle w:val="StyleUnderline"/>
        </w:rPr>
        <w:t>Asia today is not multipolar</w:t>
      </w:r>
      <w:r w:rsidRPr="00390E2A">
        <w:rPr>
          <w:sz w:val="16"/>
        </w:rPr>
        <w:t>. It does not even seem to be moving in that direction, given the disparity in power between the top two and the others. Second</w:t>
      </w:r>
      <w:r w:rsidRPr="00390E2A">
        <w:rPr>
          <w:rStyle w:val="StyleUnderline"/>
        </w:rPr>
        <w:t>, Asia is decidedly bipolar, though the United States remains the region's hegemon.</w:t>
      </w:r>
      <w:r w:rsidRPr="00390E2A">
        <w:rPr>
          <w:sz w:val="16"/>
        </w:rPr>
        <w:t xml:space="preserve"> By the API's measures, the United States and China are close to equality in respect of economic strength; but the US remains significantly ahead of China on military capability, defence networks and cultural influence. It is also clear that, as of now, most in Asia are more comfortable with US leadership of the region than they are with the prospect of Chinese leadership. However, it is also the case that </w:t>
      </w:r>
      <w:r w:rsidRPr="00390E2A">
        <w:rPr>
          <w:rStyle w:val="StyleUnderline"/>
        </w:rPr>
        <w:t>China is catching up quickly</w:t>
      </w:r>
      <w:r w:rsidRPr="00390E2A">
        <w:rPr>
          <w:sz w:val="16"/>
        </w:rPr>
        <w:t xml:space="preserve">.39 </w:t>
      </w:r>
      <w:r w:rsidRPr="00390E2A">
        <w:rPr>
          <w:rStyle w:val="StyleUnderline"/>
        </w:rPr>
        <w:t>It has built stronger economic relationships with the rest of the world—replacing the United States as the top trading partner for most states in Asia, for instance, and stirring the imagination of many through its ‘belt and road initiative’ (BRI) and its creation of the Asian Infrastructure Investment Bank (AIIB).</w:t>
      </w:r>
      <w:r w:rsidRPr="00390E2A">
        <w:rPr>
          <w:sz w:val="16"/>
        </w:rPr>
        <w:t xml:space="preserve">40 </w:t>
      </w:r>
      <w:r w:rsidRPr="00390E2A">
        <w:rPr>
          <w:rStyle w:val="StyleUnderline"/>
        </w:rPr>
        <w:t>Its economic size, military expenditure (in PPP terms) and working-age population are also projected to surpass those of the US by around 2030</w:t>
      </w:r>
      <w:r w:rsidRPr="00390E2A">
        <w:rPr>
          <w:sz w:val="16"/>
        </w:rPr>
        <w:t xml:space="preserve">.41 Perhaps because of these considerations, and also because of the Trump administration's unpredictable foreign policies, </w:t>
      </w:r>
      <w:r w:rsidRPr="00390E2A">
        <w:rPr>
          <w:rStyle w:val="StyleUnderline"/>
        </w:rPr>
        <w:t>China is already deemed by the API to have slightly greater diplomatic influence in Asia than the US today</w:t>
      </w:r>
      <w:r w:rsidRPr="00390E2A">
        <w:rPr>
          <w:sz w:val="16"/>
        </w:rPr>
        <w:t xml:space="preserve">.42 The portrait that emerges is this: </w:t>
      </w:r>
      <w:r w:rsidRPr="00390E2A">
        <w:rPr>
          <w:rStyle w:val="Emphasis"/>
        </w:rPr>
        <w:t>China's overall power still lags behind that of the United States, but it is closing in.</w:t>
      </w:r>
      <w:r w:rsidRPr="00390E2A">
        <w:rPr>
          <w:sz w:val="16"/>
        </w:rPr>
        <w:t xml:space="preserve"> </w:t>
      </w:r>
      <w:r w:rsidRPr="00390E2A">
        <w:rPr>
          <w:rStyle w:val="StyleUnderline"/>
        </w:rPr>
        <w:t>According to power transition theorists, things start to get interesting when the rising power's overall strength approaches 80 per cent of that of the established power.</w:t>
      </w:r>
      <w:r w:rsidRPr="00390E2A">
        <w:rPr>
          <w:sz w:val="16"/>
        </w:rPr>
        <w:t xml:space="preserve">43 </w:t>
      </w:r>
      <w:r w:rsidRPr="00390E2A">
        <w:rPr>
          <w:rStyle w:val="StyleUnderline"/>
        </w:rPr>
        <w:t xml:space="preserve">This—an approximate threshold, to be sure—is when the politics of power transition is triggered: that is, when the prestige needs of the rising power become more urgent, and the established power's fear of losing prestige becomes more salient. The API measures suggest that </w:t>
      </w:r>
      <w:r w:rsidRPr="00390E2A">
        <w:rPr>
          <w:rStyle w:val="Emphasis"/>
        </w:rPr>
        <w:t xml:space="preserve">this threshold has been reached in the China–US case. </w:t>
      </w:r>
      <w:r w:rsidRPr="00390E2A">
        <w:rPr>
          <w:rStyle w:val="StyleUnderline"/>
        </w:rPr>
        <w:t xml:space="preserve">The relevant geopolitical dynamic in Asia today, then, is the rise of China and the relative decline of the United States, as we enter into what I prefer to call the </w:t>
      </w:r>
      <w:r w:rsidRPr="00390E2A">
        <w:rPr>
          <w:rStyle w:val="Emphasis"/>
        </w:rPr>
        <w:t>politics of power transition</w:t>
      </w:r>
      <w:r w:rsidRPr="00390E2A">
        <w:rPr>
          <w:rStyle w:val="StyleUnderline"/>
        </w:rPr>
        <w:t>. The rising power, conscious of its new clout, will demand changes to existing arrangements and entitlements, so that they better reflect its interests. The established power will have to decide whether to concede or to resist. Among the most important changes demanded by the rising power is an alteration in the hierarchy of prestige</w:t>
      </w:r>
      <w:r w:rsidRPr="00390E2A">
        <w:rPr>
          <w:sz w:val="16"/>
        </w:rPr>
        <w:t xml:space="preserve">. We will examine why this is so after clarifying what prestige means. ‘Prestige’, according to Robert Gilpin, is a state's reputation for power and military power in particular. Whereas power refers to the economic, military, and related capabilities of a state, prestige refers primarily to the perceptions of other states with respect to a state's capacities and its ability and willingness to exercise its power … prestige involves the credibility of a state's power to achieve its objectives.44 Former US Secretary of State Dean Acheson defined prestige as ‘the shadow cast by power’, a notion that is very similar to Gilpin's in its focus on reputation, credibility and deterrent capabilities.45 Why do states care about other states' perceptions of their ‘ability and willingness to exercise [their] power’? They care—in fact, Great Powers obsess about their prestige—because: Prestige, rather than power, is the everyday currency of international relations, much as authority is the central ordering feature of domestic society … prestige is ‘enormously important’ because ‘if your strength is recognized, you can generally achieve your aims without having to use it.’ It is for this reason that in the conduct of diplomacy and the resolution of conflicts among states there is actually relatively little use of overt force or, for that matter, explicit threats. Rather, the bargaining among states and the outcomes of negotiations are determined principally by the relative prestige of the parties involved.46 I have cited Gilpin at length because the distinction he makes between prestige and power is helpful to the analysis that follows; moreover, his elaboration of the role of prestige as ‘the everyday currency of international relations’ is underappreciated, yet it goes a long way in explaining why the Great Powers care so much about losing prestige or not having enough of it. The most prestigious states in the international system count on their prestige to ease and grease the routine transactions of international life, and to obtain their preferred outcomes. These transactions might include acquiring friends and allies, keeping them in tow, responding to their needs and working with them to achieve common goals. There is thus a hierarchy of prestige, with the established power or hegemon at the top of this hierarchy. </w:t>
      </w:r>
      <w:r w:rsidRPr="00390E2A">
        <w:rPr>
          <w:rStyle w:val="StyleUnderline"/>
        </w:rPr>
        <w:t>What happens to the hierarchy of prestige when the existing hegemon declines and the rising power closes in on the hegemon? An ‘inconsistency [will] arise between the established hierarchy of prestige and the existing distribution of power’</w:t>
      </w:r>
      <w:r w:rsidRPr="00390E2A">
        <w:rPr>
          <w:sz w:val="16"/>
        </w:rPr>
        <w:t xml:space="preserve">.47 In other words, there will be a mismatch between the hierarchy of prestige and the distribution of power. </w:t>
      </w:r>
      <w:r w:rsidRPr="00390E2A">
        <w:rPr>
          <w:rStyle w:val="Emphasis"/>
        </w:rPr>
        <w:t>The established power will find its prestige under constant threat</w:t>
      </w:r>
      <w:r w:rsidRPr="00390E2A">
        <w:rPr>
          <w:sz w:val="16"/>
        </w:rPr>
        <w:t>, in part because it is increasingly unable to ‘impose its will on others and/or to protect their interests’.</w:t>
      </w:r>
      <w:r w:rsidRPr="00390E2A">
        <w:rPr>
          <w:rStyle w:val="StyleUnderline"/>
        </w:rPr>
        <w:t>48 The rising power wants to occupy a higher rung on the prestige ladder, one consonant with its increasing clout, but the established power will resist allowing it to gain that status, since it will come at its own expense.</w:t>
      </w:r>
      <w:r w:rsidRPr="00390E2A">
        <w:rPr>
          <w:sz w:val="16"/>
        </w:rPr>
        <w:t xml:space="preserve"> The allies and partners of the established power are also likely—though not guaranteed—to resist the claims of the rising power, for two reasons. First, they prefer the ‘surety’ of the hegemon's protection to the uncertainty of the rising power's security visions. Second, according the rising power the requisite prestige will usually mean losing some of their own relative prestige. </w:t>
      </w:r>
      <w:r w:rsidRPr="00390E2A">
        <w:rPr>
          <w:rStyle w:val="StyleUnderline"/>
        </w:rPr>
        <w:t xml:space="preserve">It is for these reasons that the rising power, especially when it closes in on the established power, will want to settle the prestige issue through ‘facts on the ground’ </w:t>
      </w:r>
      <w:r w:rsidRPr="00390E2A">
        <w:rPr>
          <w:sz w:val="16"/>
        </w:rPr>
        <w:t xml:space="preserve">(a larger economy, a stronger military, providing more public goods, gaining more allies and partners, etc.) if possible, </w:t>
      </w:r>
      <w:r w:rsidRPr="00390E2A">
        <w:rPr>
          <w:rStyle w:val="Emphasis"/>
        </w:rPr>
        <w:t>and through a hegemonic war if necessary.</w:t>
      </w:r>
      <w:r w:rsidRPr="00390E2A">
        <w:rPr>
          <w:sz w:val="16"/>
        </w:rPr>
        <w:t xml:space="preserve"> A recent work on the role of status in international relations by Jonathan Renshon provides robust support for the above account of what is at stake in power transition politics. </w:t>
      </w:r>
      <w:r w:rsidRPr="00390E2A">
        <w:rPr>
          <w:rStyle w:val="StyleUnderline"/>
        </w:rPr>
        <w:t xml:space="preserve">Renshon argues that </w:t>
      </w:r>
      <w:r w:rsidRPr="00390E2A">
        <w:rPr>
          <w:rStyle w:val="Emphasis"/>
        </w:rPr>
        <w:t>states that are not satisfied with their status or prestige</w:t>
      </w:r>
      <w:r w:rsidRPr="00390E2A">
        <w:rPr>
          <w:rStyle w:val="StyleUnderline"/>
        </w:rPr>
        <w:t xml:space="preserve"> in the regional or international hierarchy often </w:t>
      </w:r>
      <w:r w:rsidRPr="00390E2A">
        <w:rPr>
          <w:rStyle w:val="Emphasis"/>
        </w:rPr>
        <w:t>initiate conflict to prove</w:t>
      </w:r>
      <w:r w:rsidRPr="00390E2A">
        <w:rPr>
          <w:rStyle w:val="StyleUnderline"/>
        </w:rPr>
        <w:t>—assuming that they win—that they are deserving of more status than they have been accorded</w:t>
      </w:r>
      <w:r w:rsidRPr="00390E2A">
        <w:rPr>
          <w:sz w:val="16"/>
        </w:rPr>
        <w:t xml:space="preserve">. Renshon puts it this way: </w:t>
      </w:r>
      <w:r w:rsidRPr="00390E2A">
        <w:rPr>
          <w:rStyle w:val="StyleUnderline"/>
        </w:rPr>
        <w:t>In international politics, one significant factor that leads to heightened status concerns is dissatisfaction with one's relative position. This occurs when actors come to believe that they are accorded less status than they deserve within their chosen ‘status community’</w:t>
      </w:r>
      <w:r w:rsidRPr="00390E2A">
        <w:rPr>
          <w:sz w:val="16"/>
        </w:rPr>
        <w:t xml:space="preserve"> … On the state level, heightened status concerns trigger a set of policies designed to return the country to what its leaders see as its ‘rightful place’ or defend its current position in the hierarchy … While one can imagine status-altering events that are peaceful or cooperative in nature, </w:t>
      </w:r>
      <w:r w:rsidRPr="00390E2A">
        <w:rPr>
          <w:rStyle w:val="StyleUnderline"/>
        </w:rPr>
        <w:t xml:space="preserve">a significant portion of dissatisfied actors are </w:t>
      </w:r>
      <w:r w:rsidRPr="00390E2A">
        <w:rPr>
          <w:rStyle w:val="Emphasis"/>
        </w:rPr>
        <w:t>likely to resort to armed conflict to alter their position</w:t>
      </w:r>
      <w:r w:rsidRPr="00390E2A">
        <w:rPr>
          <w:rStyle w:val="StyleUnderline"/>
        </w:rPr>
        <w:t xml:space="preserve"> in their chosen hierarchy.</w:t>
      </w:r>
      <w:r w:rsidRPr="00390E2A">
        <w:rPr>
          <w:sz w:val="16"/>
        </w:rPr>
        <w:t xml:space="preserve">49 </w:t>
      </w:r>
      <w:r w:rsidRPr="00390E2A">
        <w:rPr>
          <w:rStyle w:val="StyleUnderline"/>
        </w:rPr>
        <w:t>Renshon's account is persuasive</w:t>
      </w:r>
      <w:r w:rsidRPr="00390E2A">
        <w:rPr>
          <w:sz w:val="16"/>
        </w:rPr>
        <w:t xml:space="preserve"> because of his careful (almost obsessive) elaboration of ‘status’—a term he uses interchangeably with ‘prestige’50—and his reliance on his ‘network approach’ to measure relative status. This approach allows him to specify the relevant status community within which an actor is comparing itself to others, and to identify with greater precision those dissatisfied with, or concerned about, (losing) their status, namely those likely to strike out. With the concept of status thus operationalized, Renshon fleshes out the role of status anxieties or dissatisfaction in precipitating military conflicts through his set of well-chosen cases, including German Weltpolitik between 1897 and 1911, Russia's support for Serbia in the 1914 July Crisis, Britain's collusion with Israel and France during the 1956 Suez War, and Egypt's intervention in the Yemen Civil War of 1962.51 </w:t>
      </w:r>
      <w:r w:rsidRPr="00390E2A">
        <w:rPr>
          <w:rStyle w:val="StyleUnderline"/>
        </w:rPr>
        <w:t>Renshon's analysis of Germany, for example, points to France, Britain and Russia as the relevant status comparators for Germany's leaders at the turn of the twentieth century. When these Great Powers refused to accord Germany the status it felt it deserved, Germany ‘instigated major and minor international crises, and the pursuit of a large navy … to coerce other states into ceding status to Germany’.</w:t>
      </w:r>
      <w:r w:rsidRPr="00390E2A">
        <w:rPr>
          <w:sz w:val="16"/>
        </w:rPr>
        <w:t>52 While the case of Germany revolved around acquiring status or hankering after ‘petty prestige victories’,53 as the German Chancellor Bethmann Hollweg put it, those of Russia, Britain and Egypt were about salvaging status. Britain's path to conflict and humiliating retreat during the Suez Crisis of 1956, for example, were traced to Prime Minister Anthony Eden's concerns about ‘Britain's waning prestige as an imperial power’—or, as US Secretary of State John Foster Dulles put it, ‘the British and French were thinking in terms of prestige and power, and not solely in terms of transit through the Canal’.54 The bottom line for Renshon, as for the case at hand in this article, is that status or prestige concerns are key to understanding the politics of power transition</w:t>
      </w:r>
      <w:r w:rsidRPr="00390E2A">
        <w:rPr>
          <w:rStyle w:val="StyleUnderline"/>
        </w:rPr>
        <w:t>. The rising power is dissatisfied with its position in the hierarchy of prestige because the established power is either too slow or too grudging in according the rising power the recognition it assumes it deserves. As Renshon, Gilpin and others have shown, such ‘</w:t>
      </w:r>
      <w:r w:rsidRPr="00390E2A">
        <w:rPr>
          <w:rStyle w:val="Emphasis"/>
        </w:rPr>
        <w:t>status inconsistency’ is usually not settled by negotiations; it tends to be resolved through war</w:t>
      </w:r>
      <w:r w:rsidRPr="00390E2A">
        <w:rPr>
          <w:rStyle w:val="StyleUnderline"/>
        </w:rPr>
        <w:t>.</w:t>
      </w:r>
      <w:r w:rsidRPr="00390E2A">
        <w:rPr>
          <w:sz w:val="16"/>
        </w:rPr>
        <w:t>55 The question is whether the power shift happening in Asia today follows this pattern of prestige seeking (by the rising power) and denial (by the established power), and if so, whether it is likely the two powers are ‘destined for war’.</w:t>
      </w:r>
    </w:p>
    <w:p w14:paraId="0636DF68" w14:textId="77777777" w:rsidR="00900B24" w:rsidRPr="00390E2A" w:rsidRDefault="00900B24" w:rsidP="00900B24">
      <w:pPr>
        <w:pStyle w:val="Heading4"/>
      </w:pPr>
      <w:r>
        <w:t>We’re on the brink of war – Trump is trying to limit Chinese growth, increases tensions.</w:t>
      </w:r>
    </w:p>
    <w:p w14:paraId="02254CA3" w14:textId="77777777" w:rsidR="00900B24" w:rsidRDefault="00900B24" w:rsidP="00900B24">
      <w:r>
        <w:t xml:space="preserve">Yuen </w:t>
      </w:r>
      <w:r w:rsidRPr="0000196B">
        <w:rPr>
          <w:rStyle w:val="Style13ptBold"/>
        </w:rPr>
        <w:t>Foong, 1-1</w:t>
      </w:r>
      <w:r>
        <w:t>-2019,</w:t>
      </w:r>
      <w:r w:rsidRPr="0000196B">
        <w:rPr>
          <w:sz w:val="16"/>
          <w:szCs w:val="16"/>
        </w:rPr>
        <w:t xml:space="preserve"> [Yuen Foong Khong is the Li Ka Shing Professor of Political Science at the Lee Kuan Yew School of Public Policy, National University of Singapore. He was previously Professor of International Relations at Nuffield College, University of Oxford. "Power as prestige in world politics," OUP Academic, </w:t>
      </w:r>
      <w:hyperlink r:id="rId40" w:history="1">
        <w:r w:rsidRPr="0000196B">
          <w:rPr>
            <w:rStyle w:val="Hyperlink"/>
            <w:sz w:val="16"/>
            <w:szCs w:val="16"/>
          </w:rPr>
          <w:t>https://academic-oup-com.proxy.lib.umich.edu/ia/article/95/1/119/5273583</w:t>
        </w:r>
      </w:hyperlink>
      <w:r w:rsidRPr="0000196B">
        <w:rPr>
          <w:sz w:val="16"/>
          <w:szCs w:val="16"/>
        </w:rPr>
        <w:t xml:space="preserve"> accessed 7-13-2019]</w:t>
      </w:r>
    </w:p>
    <w:p w14:paraId="6BF9B100" w14:textId="77777777" w:rsidR="00900B24" w:rsidRPr="008B3157" w:rsidRDefault="00900B24" w:rsidP="00900B24">
      <w:pPr>
        <w:rPr>
          <w:rStyle w:val="Emphasis"/>
        </w:rPr>
      </w:pPr>
      <w:r w:rsidRPr="008B3157">
        <w:rPr>
          <w:sz w:val="16"/>
        </w:rPr>
        <w:t xml:space="preserve">The attacks of 11 September 2001, however, diverted US attention away from east Asia. </w:t>
      </w:r>
      <w:r w:rsidRPr="00B33EBB">
        <w:rPr>
          <w:rStyle w:val="StyleUnderline"/>
        </w:rPr>
        <w:t xml:space="preserve">For much of the 2000s, the United States had to focus on the Middle East, with wars in Afghanistan and Iraq. By the time President Barack Obama turned America's strategic gaze further east, via his ‘pivot’ or ‘rebalancing’ to Asia, China </w:t>
      </w:r>
      <w:r w:rsidRPr="008B3157">
        <w:rPr>
          <w:sz w:val="16"/>
        </w:rPr>
        <w:t xml:space="preserve">(and, to a lesser extent, India) </w:t>
      </w:r>
      <w:r w:rsidRPr="00B33EBB">
        <w:rPr>
          <w:rStyle w:val="StyleUnderline"/>
        </w:rPr>
        <w:t>had become considerably stronger</w:t>
      </w:r>
      <w:r w:rsidRPr="008B3157">
        <w:rPr>
          <w:sz w:val="16"/>
        </w:rPr>
        <w:t xml:space="preserve">.67 </w:t>
      </w:r>
      <w:r w:rsidRPr="00B33EBB">
        <w:rPr>
          <w:rStyle w:val="StyleUnderline"/>
        </w:rPr>
        <w:t>On the military front, China's official defence budget had jumped from US$23.4 billion in 1991 (amounting to 4.8 per cent of US military spending) to US$215.2 billion in 2016 (48 per cent of US military spending)</w:t>
      </w:r>
      <w:r w:rsidRPr="008B3157">
        <w:rPr>
          <w:sz w:val="16"/>
        </w:rPr>
        <w:t xml:space="preserve">. The development of asymmetrical strategies and weapons, such as anti-ship ballistic missiles, became a cause of concern for the US Navy because they make US aircraft carriers vulnerable in the western Pacific. The United States responded with the air–sea battle concept. The Obama administration's </w:t>
      </w:r>
      <w:r w:rsidRPr="00B33EBB">
        <w:rPr>
          <w:rStyle w:val="StyleUnderline"/>
        </w:rPr>
        <w:t>pivot to Asia may be seen as consolidating US power projection capabilities in the context of a rising China.</w:t>
      </w:r>
      <w:r w:rsidRPr="008B3157">
        <w:rPr>
          <w:sz w:val="16"/>
        </w:rPr>
        <w:t xml:space="preserve"> China's own pivot—to its west, in search of greater strategic space as well as untapped economic opportunities, culminating in the BRI—is partly a response to the US pivot and partly a new geo-economic strategy to ‘win friends and influence people’. </w:t>
      </w:r>
      <w:r w:rsidRPr="00B33EBB">
        <w:rPr>
          <w:rStyle w:val="StyleUnderline"/>
        </w:rPr>
        <w:t>China has also been extremely active on the economic front</w:t>
      </w:r>
      <w:r w:rsidRPr="008B3157">
        <w:rPr>
          <w:sz w:val="16"/>
        </w:rPr>
        <w:t>. In championing new institutions such as the AIIB, the New Development Bank (NDB or BRICs bank), the BRI and the Regional Comprehensive Economic Partnership (RCEP</w:t>
      </w:r>
      <w:r w:rsidRPr="00B33EBB">
        <w:rPr>
          <w:rStyle w:val="StyleUnderline"/>
        </w:rPr>
        <w:t xml:space="preserve">), Beijing seems to be </w:t>
      </w:r>
      <w:r w:rsidRPr="00B33EBB">
        <w:rPr>
          <w:rStyle w:val="Emphasis"/>
        </w:rPr>
        <w:t>challenging US</w:t>
      </w:r>
      <w:r w:rsidRPr="00B33EBB">
        <w:rPr>
          <w:rStyle w:val="StyleUnderline"/>
        </w:rPr>
        <w:t xml:space="preserve"> economic leadership in the region. By setting up these alternative institutions—all of which exclude the United States—and putting them on the economic map, China is preparing a leadership role for itself that will only grow more palpable as it continues to catch up with America</w:t>
      </w:r>
      <w:r w:rsidRPr="008B3157">
        <w:rPr>
          <w:sz w:val="16"/>
        </w:rPr>
        <w:t xml:space="preserve">. The shadow cast by China's economic, military and, increasingly, soft power—its prestige—is looming larger; and that is encouraging its neighbours to show greater sensitivity to China's interests and, over time, perhaps even to gradually shift their political–strategic alignments in China's direction.68 But </w:t>
      </w:r>
      <w:r w:rsidRPr="00B33EBB">
        <w:rPr>
          <w:rStyle w:val="StyleUnderline"/>
        </w:rPr>
        <w:t>it also worries those who trust the United States more and who are fearful that the shadow cast by US economic and military power is retreating</w:t>
      </w:r>
      <w:r w:rsidRPr="008B3157">
        <w:rPr>
          <w:sz w:val="16"/>
        </w:rPr>
        <w:t xml:space="preserve">.69 The Trans Pacific Partnership (TPP), for example, was an attempt by east Asians to provide a platform for the US to reassert economic leadership of the region. With China having replaced the US as the top trading partner for most in east Asia in the 2000s, the promoters of the TPP sought to reinvigorate America's economic centrality and prestige in the region, or at least to ensure it remained the other key economic pole. President Barack Obama made the point most starkly: the TPP was important to the US, he said, because it aimed to prevent China from making the rules of the economic game. For Obama, it was America, not China, that should be making the rules. Concerns about this emerging geopolitical and geo-economic </w:t>
      </w:r>
      <w:r w:rsidRPr="00B33EBB">
        <w:rPr>
          <w:rStyle w:val="StyleUnderline"/>
        </w:rPr>
        <w:t xml:space="preserve">contest between the United States and China prompted Graham Allison and Robert Blackwill (in 2013) to ask Lee Kuan Yew, former Prime Minister of Singapore and one of the most astute observers of China, whether China sought to displace the United States ‘as the number 1 power in Asia’ or ‘the world’. Lee answered: Of course. Why not? They have transformed a poor society by an economic miracle to become now the second-largest economy in the world … The Chinese will want to share this century as co-equals with the US … </w:t>
      </w:r>
      <w:r w:rsidRPr="00B33EBB">
        <w:rPr>
          <w:rStyle w:val="Emphasis"/>
        </w:rPr>
        <w:t>It is China's intention to be the greatest power in the world</w:t>
      </w:r>
      <w:r w:rsidRPr="008B3157">
        <w:rPr>
          <w:sz w:val="16"/>
        </w:rPr>
        <w:t>. The policies of all governments towards China, especially neighboring countries, have already taken this into account.70 Lee's sensibilities about China wanting to become the greatest power on Earth will not surprise students of power transitions</w:t>
      </w:r>
      <w:r w:rsidRPr="00B33EBB">
        <w:rPr>
          <w:rStyle w:val="StyleUnderline"/>
        </w:rPr>
        <w:t>. Any power with China's capabilities, scale and achievements would aspire to be the hegemon</w:t>
      </w:r>
      <w:r w:rsidRPr="008B3157">
        <w:rPr>
          <w:sz w:val="16"/>
        </w:rPr>
        <w:t xml:space="preserve">, Beijing's own frequent protestations against ‘hegemonism’ notwithstanding. But Lee's time-frame was probably too cautious: </w:t>
      </w:r>
      <w:r w:rsidRPr="00B33EBB">
        <w:rPr>
          <w:rStyle w:val="StyleUnderline"/>
        </w:rPr>
        <w:t>China is unlikely to wait till the next century to displace the United States</w:t>
      </w:r>
      <w:r w:rsidRPr="008B3157">
        <w:rPr>
          <w:sz w:val="16"/>
        </w:rPr>
        <w:t xml:space="preserve">. I would settle for 2050. The rest of Lee's remarks, however, are instructive. China does want to ‘share this century as co-equal with the US’ and the policies of its neighbours have taken that aspiration into account. The problem, of course, is that </w:t>
      </w:r>
      <w:r w:rsidRPr="00B33EBB">
        <w:rPr>
          <w:rStyle w:val="StyleUnderline"/>
        </w:rPr>
        <w:t xml:space="preserve">such co-equality has to be acknowledged or granted by the established power, and the United States is unlikely to oblige. Given the US preference for the status quo, and China's interest in changing it, </w:t>
      </w:r>
      <w:r w:rsidRPr="00B33EBB">
        <w:rPr>
          <w:rStyle w:val="Emphasis"/>
        </w:rPr>
        <w:t xml:space="preserve">we should expect a struggle for power and influence between </w:t>
      </w:r>
      <w:r w:rsidRPr="00B33EBB">
        <w:rPr>
          <w:rStyle w:val="StyleUnderline"/>
        </w:rPr>
        <w:t xml:space="preserve">the rising power, </w:t>
      </w:r>
      <w:r w:rsidRPr="00B33EBB">
        <w:rPr>
          <w:rStyle w:val="Emphasis"/>
        </w:rPr>
        <w:t>China, and</w:t>
      </w:r>
      <w:r w:rsidRPr="00B33EBB">
        <w:rPr>
          <w:rStyle w:val="StyleUnderline"/>
        </w:rPr>
        <w:t xml:space="preserve"> the established, predominant power, </w:t>
      </w:r>
      <w:r w:rsidRPr="00B33EBB">
        <w:rPr>
          <w:rStyle w:val="Emphasis"/>
        </w:rPr>
        <w:t>the United States</w:t>
      </w:r>
      <w:r w:rsidRPr="00B33EBB">
        <w:rPr>
          <w:rStyle w:val="StyleUnderline"/>
        </w:rPr>
        <w:t>.</w:t>
      </w:r>
      <w:r w:rsidRPr="008B3157">
        <w:rPr>
          <w:sz w:val="16"/>
        </w:rPr>
        <w:t xml:space="preserve"> As the analysis above of the Korea and Vietnam episodes indicates, prestige considerations are likely to take a prominent—though not exclusive—role in such a contest. It is not hard to imagine a military incident involving a US ship conducting freedom of navigation operations and a Chinese military vessel in the South China Sea. </w:t>
      </w:r>
      <w:r w:rsidRPr="00B33EBB">
        <w:rPr>
          <w:rStyle w:val="StyleUnderline"/>
        </w:rPr>
        <w:t>A military stand-off ensues and both sides refuse to back down because the one who does so will ‘lose face’</w:t>
      </w:r>
      <w:r w:rsidRPr="008B3157">
        <w:rPr>
          <w:sz w:val="16"/>
        </w:rPr>
        <w:t xml:space="preserve"> (in Asian parlance) or ‘become a paper tiger’ (in US parlance). Losing international prestige is not just about suffering momentary psychological pain; it is just as much, if not more, about the future: one has been tested and found wanting. For both sides, there is also the fear of losing prestige vis-à-vis their domestic audiences, which may be just as important as their international prestige. </w:t>
      </w:r>
      <w:r w:rsidRPr="00B33EBB">
        <w:rPr>
          <w:rStyle w:val="StyleUnderline"/>
        </w:rPr>
        <w:t>The hierarchy of prestige is thus often implicated in power transition incidents such as these</w:t>
      </w:r>
      <w:r w:rsidRPr="008B3157">
        <w:rPr>
          <w:sz w:val="16"/>
        </w:rPr>
        <w:t xml:space="preserve">. The interlinked nature of power and prestige can also be seen in the Trump administration's increasingly confrontational approach to China. In August 2018, </w:t>
      </w:r>
      <w:r w:rsidRPr="00B33EBB">
        <w:rPr>
          <w:rStyle w:val="StyleUnderline"/>
        </w:rPr>
        <w:t>President Trump said: ‘When I came in we were heading in a … direction that was going to allow China to be bigger than us in a very short period of time. That is not going to happen any more.</w:t>
      </w:r>
      <w:r w:rsidRPr="008B3157">
        <w:rPr>
          <w:sz w:val="16"/>
        </w:rPr>
        <w:t xml:space="preserve">’71 </w:t>
      </w:r>
      <w:r w:rsidRPr="00B33EBB">
        <w:rPr>
          <w:rStyle w:val="Emphasis"/>
        </w:rPr>
        <w:t>Trump wants the United States to remain the biggest power for all time</w:t>
      </w:r>
      <w:r w:rsidRPr="008B3157">
        <w:rPr>
          <w:sz w:val="16"/>
        </w:rPr>
        <w:t xml:space="preserve">.72 China's economy in PPP terms is already larger than America's; what Trump seems to be saying is that he wants to prevent China from being bigger in nominal exchange terms. His administration seems particularly concerned about the ‘Made in China 2025’ initiative, whereby China aspires to be the dominant power in artificial intelligence (AI), robotics, aerospace, cyber security and other high-tech areas. </w:t>
      </w:r>
      <w:r w:rsidRPr="00B33EBB">
        <w:rPr>
          <w:rStyle w:val="StyleUnderline"/>
        </w:rPr>
        <w:t>The US fear seems to be that if China were ahead of America in these game-changing technologies of the twenty-first century, this would alter the political–military balance.73 Whoever dominates the technological-knowledge frontier will have a big advantage in becoming, or remaining, the hegemon, and the United States wants to ensure that it, not China, will continue to fill that place.</w:t>
      </w:r>
      <w:r w:rsidRPr="008B3157">
        <w:rPr>
          <w:sz w:val="16"/>
        </w:rPr>
        <w:t xml:space="preserve"> </w:t>
      </w:r>
      <w:r w:rsidRPr="00B33EBB">
        <w:rPr>
          <w:rStyle w:val="StyleUnderline"/>
        </w:rPr>
        <w:t>This interest in maintaining US hegemony seems clear in the Trump administration's ‘America First’ National Security Strategy (NSS) released in late 2017.</w:t>
      </w:r>
      <w:r w:rsidRPr="008B3157">
        <w:rPr>
          <w:sz w:val="16"/>
        </w:rPr>
        <w:t xml:space="preserve"> The NSS document is emphatic about the need to maintain US military ‘overmatch’ vis-à-vis its adversaries, and it even borrows a term from the George W. Bush years, maintaining a ‘favorable balance of power’ (for which read ‘hegemony’).74 </w:t>
      </w:r>
      <w:r w:rsidRPr="008B3157">
        <w:rPr>
          <w:rStyle w:val="StyleUnderline"/>
        </w:rPr>
        <w:t xml:space="preserve">The </w:t>
      </w:r>
      <w:r w:rsidRPr="008B3157">
        <w:rPr>
          <w:rStyle w:val="Emphasis"/>
        </w:rPr>
        <w:t xml:space="preserve">document identifies China and Russia as the two ‘revisionist’ powers </w:t>
      </w:r>
      <w:r w:rsidRPr="008B3157">
        <w:rPr>
          <w:rStyle w:val="StyleUnderline"/>
        </w:rPr>
        <w:t>engaged in a fundamental political contest with the United States, and characterizes this contest as a struggle ‘between those who favor repressive systems and those who favor free societies’</w:t>
      </w:r>
      <w:r w:rsidRPr="008B3157">
        <w:rPr>
          <w:sz w:val="16"/>
        </w:rPr>
        <w:t xml:space="preserve">.75 According to the NSS, ‘Our task is to ensure that American military superiority endures’ and to ‘advance American influence because a world that supports American interests and reflects our values makes America more secure and prosperous’.76 Replacing the term ‘Asia–Pacific’ with ‘Indo-Pacific’, the </w:t>
      </w:r>
      <w:r w:rsidRPr="008B3157">
        <w:rPr>
          <w:rStyle w:val="Emphasis"/>
        </w:rPr>
        <w:t>NSS singles out China as the power that ‘seeks to displace the United States in the Indo-Pacific region’</w:t>
      </w:r>
      <w:r w:rsidRPr="008B3157">
        <w:rPr>
          <w:sz w:val="16"/>
        </w:rPr>
        <w:t xml:space="preserve">. Previous assumptions about how China would ‘liberalize’ through its integration into the postwar international order (led by the US) have been proved wrong, and </w:t>
      </w:r>
      <w:r w:rsidRPr="008B3157">
        <w:rPr>
          <w:rStyle w:val="StyleUnderline"/>
        </w:rPr>
        <w:t>the United States now faces a competitor bent on shaping a world ‘antithetical to US values and interests’</w:t>
      </w:r>
      <w:r w:rsidRPr="008B3157">
        <w:rPr>
          <w:sz w:val="16"/>
        </w:rPr>
        <w:t xml:space="preserve">.77 </w:t>
      </w:r>
      <w:r w:rsidRPr="008B3157">
        <w:rPr>
          <w:rStyle w:val="Emphasis"/>
        </w:rPr>
        <w:t>The United States intends to stay ahead in this competition</w:t>
      </w:r>
      <w:r w:rsidRPr="008B3157">
        <w:rPr>
          <w:rStyle w:val="StyleUnderline"/>
        </w:rPr>
        <w:t>, projecting its military power, and working together with its allies and strategic partners to deter and defeat any adversary.</w:t>
      </w:r>
      <w:r w:rsidRPr="008B3157">
        <w:rPr>
          <w:sz w:val="16"/>
        </w:rPr>
        <w:t xml:space="preserve"> The strategic assessments expressed in the NSS help explain the administration's current policies towards China, of which the escalating trade war is the most obvious manifestation. To be sure, the administration is pressuring allies to cough up more for America's military protection. It is also slapping tariffs on all those perceived to have taken economic advantage of America, including allies such as Canada, Mexico, Germany and France. But </w:t>
      </w:r>
      <w:r w:rsidRPr="008B3157">
        <w:rPr>
          <w:rStyle w:val="StyleUnderline"/>
        </w:rPr>
        <w:t>China has been singled out for the harshest treatment because it is the culprit-in-chief</w:t>
      </w:r>
      <w:r w:rsidRPr="008B3157">
        <w:rPr>
          <w:sz w:val="16"/>
        </w:rPr>
        <w:t>—the one with the US$350 billion trade surplus vis-à-vis America; it is likely that the tit-for-tat tariff war will ratchet up to the US$500 billion level threatened by Trump</w:t>
      </w:r>
      <w:r w:rsidRPr="008B3157">
        <w:rPr>
          <w:rStyle w:val="StyleUnderline"/>
        </w:rPr>
        <w:t>. The US–China trade war is not just about economics; it seems increasingly clear that it is also about stopping China's economic, technological and military growth</w:t>
      </w:r>
      <w:r w:rsidRPr="008B3157">
        <w:rPr>
          <w:sz w:val="16"/>
        </w:rPr>
        <w:t>. The analysis of US–China interactions presented here reveals that the phase of heightened geopolitical competition between the two superpowers is upon us. A key bone of contention now and in the coming decade will be about the hierarchy of prestige. By most accounts, China is likely to overtake the United States to become the world's largest economy within a decade; meanwhile it is investing heavily in multiple arenas—military, economic, technological, cultural—to create facts on the ground that will force the US to recognize it as a co-equal. Indeed, if the technological advances sought by ‘Made in China 2025’ and the economic and political–diplomatic goals of the BRI are realized—big ifs, to be sure—</w:t>
      </w:r>
      <w:r w:rsidRPr="008B3157">
        <w:rPr>
          <w:rStyle w:val="StyleUnderline"/>
        </w:rPr>
        <w:t>China will be well positioned to ‘win friends and influence people’ in ways America did with its economic and technological prowess. It will be in a position to match, and perhaps overtake, the US reputation for power</w:t>
      </w:r>
      <w:r w:rsidRPr="008B3157">
        <w:rPr>
          <w:sz w:val="16"/>
        </w:rPr>
        <w:t xml:space="preserve">. A Pew poll of 2015 found that, in 27 out of the 40 countries polled, a plurality or majority of individuals believed that China ‘will or already has overtaken the US as a superpower’.78 Such polls need to be interpreted with caution; but </w:t>
      </w:r>
      <w:r w:rsidRPr="008B3157">
        <w:rPr>
          <w:rStyle w:val="StyleUnderline"/>
        </w:rPr>
        <w:t>if that day does come to pass, it will put the US in a position of great strategic angst.</w:t>
      </w:r>
      <w:r w:rsidRPr="008B3157">
        <w:rPr>
          <w:sz w:val="16"/>
        </w:rPr>
        <w:t xml:space="preserve"> Kishore Mahbubani cites an exchange he had at the 2012 Davos meeting in which he raised the possibility of China replacing the United States as the world's top power—a suggestion to which Senator Bob Corker, Chairman of the Senate Foreign Relations Committee, responded: </w:t>
      </w:r>
      <w:r w:rsidRPr="008B3157">
        <w:rPr>
          <w:rStyle w:val="Emphasis"/>
        </w:rPr>
        <w:t>‘The American people absolutely would not be prepared psychologically for an event where the world began to believe that it was not the greatest power on earth.</w:t>
      </w:r>
    </w:p>
    <w:p w14:paraId="5F1526AD" w14:textId="77777777" w:rsidR="004E6B75" w:rsidRPr="008A14C8" w:rsidRDefault="004E6B75" w:rsidP="004E6B75">
      <w:pPr>
        <w:pStyle w:val="Heading4"/>
      </w:pPr>
      <w:r>
        <w:t>US-China war escalates – China develops “use it or lose it” mentality.</w:t>
      </w:r>
    </w:p>
    <w:p w14:paraId="4979ABEA" w14:textId="77777777" w:rsidR="004E6B75" w:rsidRPr="00380D89" w:rsidRDefault="004E6B75" w:rsidP="004E6B75">
      <w:r w:rsidRPr="00380D89">
        <w:rPr>
          <w:rStyle w:val="Style13ptBold"/>
        </w:rPr>
        <w:t>Talmadge</w:t>
      </w:r>
      <w:r>
        <w:t xml:space="preserve"> 10-15-20</w:t>
      </w:r>
      <w:r w:rsidRPr="00380D89">
        <w:rPr>
          <w:rStyle w:val="Style13ptBold"/>
        </w:rPr>
        <w:t>18</w:t>
      </w:r>
      <w:r>
        <w:t xml:space="preserve">, </w:t>
      </w:r>
      <w:r w:rsidRPr="00380D89">
        <w:rPr>
          <w:sz w:val="16"/>
          <w:szCs w:val="16"/>
        </w:rPr>
        <w:t>[Caitlin Talmadge is Associate Professor of Security Studies at the Edmund A. Walsh School of Foreign Service at Georgetown University. "Beijing’s Nuclear Option,</w:t>
      </w:r>
      <w:r>
        <w:rPr>
          <w:sz w:val="16"/>
          <w:szCs w:val="16"/>
        </w:rPr>
        <w:t xml:space="preserve"> Why a US-China War Could Spiral Out of Control</w:t>
      </w:r>
      <w:r w:rsidRPr="00380D89">
        <w:rPr>
          <w:sz w:val="16"/>
          <w:szCs w:val="16"/>
        </w:rPr>
        <w:t xml:space="preserve">" Foreign Affairs, </w:t>
      </w:r>
      <w:hyperlink r:id="rId41" w:history="1">
        <w:r w:rsidRPr="00380D89">
          <w:rPr>
            <w:rStyle w:val="Hyperlink"/>
            <w:sz w:val="16"/>
            <w:szCs w:val="16"/>
          </w:rPr>
          <w:t>https://www.foreignaffairs.com/articles/china/2018-10-15/beijings-nuclear-option</w:t>
        </w:r>
      </w:hyperlink>
      <w:r w:rsidRPr="00380D89">
        <w:rPr>
          <w:sz w:val="16"/>
          <w:szCs w:val="16"/>
        </w:rPr>
        <w:t xml:space="preserve"> accessed 7-12-2019]</w:t>
      </w:r>
    </w:p>
    <w:p w14:paraId="5BC50D84" w14:textId="77777777" w:rsidR="004E6B75" w:rsidRPr="006C5C84" w:rsidRDefault="004E6B75" w:rsidP="004E6B75">
      <w:pPr>
        <w:rPr>
          <w:sz w:val="16"/>
        </w:rPr>
      </w:pPr>
      <w:r w:rsidRPr="00380D89">
        <w:rPr>
          <w:rStyle w:val="Emphasis"/>
        </w:rPr>
        <w:t>As China’s power has grown in recent years, so, too, has the risk of war with the United States.</w:t>
      </w:r>
      <w:r w:rsidRPr="008A14C8">
        <w:rPr>
          <w:sz w:val="16"/>
        </w:rPr>
        <w:t xml:space="preserve"> </w:t>
      </w:r>
      <w:r w:rsidRPr="00380D89">
        <w:rPr>
          <w:rStyle w:val="StyleUnderline"/>
        </w:rPr>
        <w:t>Under President Xi Jinping, China has increased its political and economic pressure on Taiwan and built military installations on coral reefs in the South China Sea, fueling Washington’s fears that Chinese expansionism will threaten U.S. allies and influence in the region. U.S. destroyers have transited the Taiwan Strait, to loud protests from Beijing.</w:t>
      </w:r>
      <w:r w:rsidRPr="008A14C8">
        <w:rPr>
          <w:sz w:val="16"/>
        </w:rPr>
        <w:t xml:space="preserve"> American policymakers have wondered aloud whether they should send an aircraft carrier through the strait as well. Chinese fighter jets have intercepted U.S. aircraft in the skies above the South China Sea. </w:t>
      </w:r>
      <w:r w:rsidRPr="00380D89">
        <w:rPr>
          <w:rStyle w:val="StyleUnderline"/>
        </w:rPr>
        <w:t>Meanwhile, U.S. President Donald Trump has brought long-simmering economic disputes to a rolling boil</w:t>
      </w:r>
      <w:r w:rsidRPr="008A14C8">
        <w:rPr>
          <w:sz w:val="16"/>
        </w:rPr>
        <w:t xml:space="preserve">. A war between the two countries remains unlikely, but </w:t>
      </w:r>
      <w:r w:rsidRPr="00380D89">
        <w:rPr>
          <w:rStyle w:val="StyleUnderline"/>
        </w:rPr>
        <w:t>the prospect of a military confrontation</w:t>
      </w:r>
      <w:r w:rsidRPr="008A14C8">
        <w:rPr>
          <w:sz w:val="16"/>
        </w:rPr>
        <w:t>—resulting, for example, from a Chinese campaign against Taiwan—</w:t>
      </w:r>
      <w:r w:rsidRPr="00380D89">
        <w:rPr>
          <w:rStyle w:val="StyleUnderline"/>
        </w:rPr>
        <w:t>no longer seems as implausible as it once did.</w:t>
      </w:r>
      <w:r w:rsidRPr="008A14C8">
        <w:rPr>
          <w:sz w:val="16"/>
        </w:rPr>
        <w:t xml:space="preserve"> And </w:t>
      </w:r>
      <w:r w:rsidRPr="00380D89">
        <w:rPr>
          <w:rStyle w:val="Emphasis"/>
        </w:rPr>
        <w:t xml:space="preserve">the odds of such a confrontation going nuclear are higher than most policymakers and analysts think. </w:t>
      </w:r>
      <w:r w:rsidRPr="008A14C8">
        <w:rPr>
          <w:sz w:val="16"/>
        </w:rPr>
        <w:t xml:space="preserve">Members of China’s strategic community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“somewhere between nil and zero.” </w:t>
      </w:r>
      <w:r w:rsidRPr="00380D89">
        <w:rPr>
          <w:rStyle w:val="Emphasis"/>
        </w:rPr>
        <w:t>This assurance is misguided</w:t>
      </w:r>
      <w:r w:rsidRPr="00380D89">
        <w:rPr>
          <w:rStyle w:val="StyleUnderline"/>
        </w:rPr>
        <w:t xml:space="preserve">. If deployed against China, the Pentagon’s preferred style of conventional warfare would be a potential </w:t>
      </w:r>
      <w:r w:rsidRPr="00380D89">
        <w:rPr>
          <w:rStyle w:val="Emphasis"/>
        </w:rPr>
        <w:t>recipe for nuclear escalation</w:t>
      </w:r>
      <w:r w:rsidRPr="008A14C8">
        <w:rPr>
          <w:sz w:val="16"/>
        </w:rPr>
        <w:t xml:space="preserve">. Since the end of the Cold War, </w:t>
      </w:r>
      <w:r w:rsidRPr="00380D89">
        <w:rPr>
          <w:rStyle w:val="StyleUnderline"/>
        </w:rPr>
        <w:t>the United States’ signature approach to war has been simple: punch deep into enemy territory in order to rapidly knock out the opponent’s key military assets at minimal cost. But the Pentagon developed this formula in wars against Afghanistan, Iraq, Libya, and Serbia, none of which was a nuclear power.</w:t>
      </w:r>
      <w:r w:rsidRPr="008A14C8">
        <w:rPr>
          <w:sz w:val="16"/>
        </w:rPr>
        <w:t xml:space="preserve"> </w:t>
      </w:r>
      <w:r w:rsidRPr="00380D89">
        <w:rPr>
          <w:rStyle w:val="StyleUnderline"/>
        </w:rPr>
        <w:t xml:space="preserve">China, by contrast, not only has nuclear weapons; it has also </w:t>
      </w:r>
      <w:r w:rsidRPr="00380D89">
        <w:rPr>
          <w:rStyle w:val="Emphasis"/>
        </w:rPr>
        <w:t>intermingled them with its conventional military force</w:t>
      </w:r>
      <w:r w:rsidRPr="00380D89">
        <w:rPr>
          <w:rStyle w:val="StyleUnderline"/>
        </w:rPr>
        <w:t>s, making it difficult to attack one without attacking the other</w:t>
      </w:r>
      <w:r w:rsidRPr="008A14C8">
        <w:rPr>
          <w:sz w:val="16"/>
        </w:rPr>
        <w:t xml:space="preserve">. </w:t>
      </w:r>
      <w:r w:rsidRPr="00380D89">
        <w:rPr>
          <w:rStyle w:val="StyleUnderline"/>
        </w:rPr>
        <w:t xml:space="preserve">This means that a major U.S. military campaign targeting China’s conventional forces would likely also threaten its nuclear arsenal. Faced with such a threat, Chinese leaders could decide to </w:t>
      </w:r>
      <w:r w:rsidRPr="00380D89">
        <w:rPr>
          <w:rStyle w:val="Emphasis"/>
        </w:rPr>
        <w:t>use their nuclear weapons while they were still able to</w:t>
      </w:r>
      <w:r w:rsidRPr="008A14C8">
        <w:rPr>
          <w:sz w:val="16"/>
        </w:rPr>
        <w:t xml:space="preserve">. </w:t>
      </w:r>
      <w:r w:rsidRPr="00380D89">
        <w:rPr>
          <w:rStyle w:val="StyleUnderline"/>
        </w:rPr>
        <w:t>As U.S. and Chinese leaders navigate a relationship fraught with mutual suspicion, they must come to grips with the fact that a conventional war could skid into a nuclear confrontation</w:t>
      </w:r>
      <w:r w:rsidRPr="008A14C8">
        <w:rPr>
          <w:sz w:val="16"/>
        </w:rPr>
        <w:t xml:space="preserve">. Although this risk is not high in absolute terms, </w:t>
      </w:r>
      <w:r w:rsidRPr="00380D89">
        <w:rPr>
          <w:rStyle w:val="StyleUnderline"/>
        </w:rPr>
        <w:t>its consequences for the region and the world would be devastating. As long as the United States and China continue to pursue their current grand strategies, the risk is likely to endure. This means that leaders on both sides should dispense with the illusion that they can easily fight a limited war.</w:t>
      </w:r>
      <w:r w:rsidRPr="008A14C8">
        <w:rPr>
          <w:sz w:val="16"/>
        </w:rPr>
        <w:t xml:space="preserve"> They should focus instead on managing or resolving the political, economic, and military tensions that might lead to a conflict in the first place.</w:t>
      </w:r>
    </w:p>
    <w:p w14:paraId="31A4752B" w14:textId="77777777" w:rsidR="004E6B75" w:rsidRDefault="004E6B75" w:rsidP="004E6B75">
      <w:pPr>
        <w:pStyle w:val="Heading4"/>
      </w:pPr>
      <w:r>
        <w:t xml:space="preserve">War with China is extremely probable. </w:t>
      </w:r>
    </w:p>
    <w:p w14:paraId="0D2FC1E6" w14:textId="77777777" w:rsidR="004E6B75" w:rsidRPr="00FE75FA" w:rsidRDefault="004E6B75" w:rsidP="004E6B75">
      <w:pPr>
        <w:rPr>
          <w:bCs/>
          <w:sz w:val="26"/>
        </w:rPr>
      </w:pPr>
      <w:r>
        <w:rPr>
          <w:rStyle w:val="Style13ptBold"/>
        </w:rPr>
        <w:t xml:space="preserve">The Economist, 18 – </w:t>
      </w:r>
      <w:r>
        <w:rPr>
          <w:rStyle w:val="Style13ptBold"/>
          <w:b w:val="0"/>
        </w:rPr>
        <w:t xml:space="preserve">international business newspaper- [The Economist, 1-27-18, “The growing danger of great power conflict”,  The Economist, </w:t>
      </w:r>
      <w:hyperlink r:id="rId42" w:history="1">
        <w:r>
          <w:rPr>
            <w:rStyle w:val="Hyperlink"/>
          </w:rPr>
          <w:t>https://go-galegroup-com.proxy.lib.umich.edu/ps/i.do?p=AONE&amp;u=umuser&amp;id=GALE%7CA525035461&amp;v=2.1&amp;it=r&amp;sid=summon</w:t>
        </w:r>
      </w:hyperlink>
      <w:r>
        <w:t xml:space="preserve"> acc 7-13-19]</w:t>
      </w:r>
    </w:p>
    <w:p w14:paraId="7C2E4EC5" w14:textId="77777777" w:rsidR="004E6B75" w:rsidRDefault="004E6B75" w:rsidP="004E6B75">
      <w:pPr>
        <w:rPr>
          <w:sz w:val="16"/>
        </w:rPr>
      </w:pPr>
      <w:r w:rsidRPr="001F0867">
        <w:rPr>
          <w:sz w:val="16"/>
        </w:rPr>
        <w:t xml:space="preserve">China and Russia share a discontent with the world order Despite the extraordinary decline in interstate wars over the past 70 years, many foreign-policy experts believe the world is entering a new era in which they are becoming all too possible again. But there is a big difference between regional wars that might be triggered by the actions of a rogue state, such as North Korea or Iran, and those between great powers, which remain much less likely. Still, increased competition between the US, Russia and </w:t>
      </w:r>
      <w:r w:rsidRPr="00973132">
        <w:rPr>
          <w:rStyle w:val="StyleUnderline"/>
        </w:rPr>
        <w:t>China poses threats to the international order and does have a military dimension</w:t>
      </w:r>
      <w:r w:rsidRPr="001F0867">
        <w:rPr>
          <w:sz w:val="16"/>
        </w:rPr>
        <w:t>. While war on the Korean peninsula remains a threat in the present and a war to stop Iran acquiring nuclear weapons could become more likely a few years hence, either would pale in comparison with full-blown conflict between the West and Russia or China, even if that did not escalate to a nuclear exchange. The main reason great-power warfare has become somewhat more plausible than at any time since the height of the Cold War is that both Russia and C</w:t>
      </w:r>
      <w:r w:rsidRPr="00973132">
        <w:rPr>
          <w:rStyle w:val="StyleUnderline"/>
        </w:rPr>
        <w:t>hina are dissatisfied powers determined to change the terms of a Western-devised,</w:t>
      </w:r>
      <w:r w:rsidRPr="001F0867">
        <w:rPr>
          <w:sz w:val="16"/>
        </w:rPr>
        <w:t xml:space="preserve"> US-policed international order which they believe does not serve their legitimate interests. In the past decade both have invested heavily in modernising their armed forces in ways that exploit Western political and technical vulnerabilities and thwart America's ability to project power in what they see as their spheres of influence. Both have shown themselves prepared to impose their will on neighbours by force. Both countries' leaders are giving voice to popular yearning for renewed national power and international respect, and both are reaping the domestic political benefits. Where they differ is that Russia, demographically and economically, is a declining power with an opportunistic leadership, whereas </w:t>
      </w:r>
      <w:r w:rsidRPr="00973132">
        <w:rPr>
          <w:rStyle w:val="StyleUnderline"/>
        </w:rPr>
        <w:t>China is clearly a rising one that has time on its side and sees itself as at least the equal of the US</w:t>
      </w:r>
      <w:r w:rsidRPr="001F0867">
        <w:rPr>
          <w:sz w:val="16"/>
        </w:rPr>
        <w:t xml:space="preserve">, if not eventually its superior. Russia's President, Vladimir Putin, wants to regain at least some of the prestige and clout his country lost after the collapse of the Soviet Union, an event he has described as the "greatest geopolitical tragedy of the (20th) century". He believes that in the 1990s the West denied Russia the status of an equal partner, and that the EU and NATO's eastward expansion jeopardised Russia's external and internal security. In a statement on national security strategy at the end of 2015 the Russian government designated NATO as the greatest threat it faced. It believes that the West actively tries to bring about "colour revolutions" of the sort seen in Ukraine, both in Russia's "near abroad" and in Russia itself. Russia's armed forces, although no match for America's, are undergoing substantial modernisation, carry out frequent large-scale exercises and are capable of conducting high-intensity warfare at short notice across a narrow front against NATO forces. Russian military aircraft often probe European air defences and buzz NATO warships in the Baltic and the Black Sea, risking an incident that could rapidly get out of control. War games carried out in 2015 by the RAND Corporation, a think tank, concluded that in the face of a Russian attack "as currently postured, NATO cannot successfully defend the territory of its most exposed members". NATO has since slightly beefed up its presence in the Baltic states and Poland, but probably not enough to change the RAND report's conclusion that it would take Russian forces 60 hours at most to fight their way to the capital of Latvia or Estonia. If that were to happen, NATO's political leaders would have to choose between three bad options: launch a bloody counter-offensive fraught with the risk of escalation; exacerbate the conflict itself by threatening targets in Russia; or concede defeat, with disastrous consequences for the alliance. Domestic support for the first and second options would be fragile (in Britain and Germany a Pew survey last year found only minority backing for NATO's Article 5 commitment to mutual defence if Russia were to attack a neighbouring alliance member). And Putin's doctrine of "escalate to de-escalate" would almost certainly bring the threat, and possibly even the use, of Russian tactical nuclear weapons to encourage NATO to throw in the towel. Putin reckons, probably correctly, that he has a much higher tolerance for risk than his Western counterparts. The probability of such a direct test of NATO members' Article 5 promise is low. But Putin has shown in Georgia, Ukraine and Syria that he is an opportunist prepared to roll the dice when he is feeling desperate or lucky. A second-term Trump administration, shorn of generals committed to NATO and with a more populist Republican Party in congress, might well tempt him, especially if low energy prices and a weak economy were creating mounting problems at home. </w:t>
      </w:r>
      <w:r w:rsidRPr="00973132">
        <w:rPr>
          <w:rStyle w:val="StyleUnderline"/>
        </w:rPr>
        <w:t>Some suggest that America and China are destined to go to war</w:t>
      </w:r>
      <w:r w:rsidRPr="001F0867">
        <w:rPr>
          <w:sz w:val="16"/>
        </w:rPr>
        <w:t>, falling into the "Thucydides trap" as encountered in antiquity by Sparta and Athens. In essence, the established power feels threatened by the rising power, which in turn feels resentful and frustrated. Graham Allison, the author of a popular book expounding this thesis</w:t>
      </w:r>
      <w:r w:rsidRPr="00973132">
        <w:rPr>
          <w:rStyle w:val="StyleUnderline"/>
        </w:rPr>
        <w:t>, believes that "war between the US and China in the decades ahead is not just possible, but much more likely than currently recognised</w:t>
      </w:r>
      <w:r w:rsidRPr="001F0867">
        <w:rPr>
          <w:sz w:val="16"/>
        </w:rPr>
        <w:t xml:space="preserve">". Allison's prognosis, based on an analysis of past conflicts between incumbent powers and thrusting newcomers, may be too deterministic. Although China and America do not have anything like the shared international agenda that America had with Britain when the roles were reversed, they are bound together by a web of economic interests. Strategic patience and taking the long view comes naturally to Chinese leaders, and successive US presidents (except perhaps the current one) have tried hard to show that far from wanting to keep China in its box, they wish to see it playing a full and responsible part in the international system. The previous contests for hegemony cited by Allison were not conducted under the shadow of nuclear weapons, which for all their risks remain the ultimate disincentive for great powers to wage war against each other. Moreover, says Jonathan Eyal of RUSI, a defence think tank, demographic factors and changing social attitudes in China suggest that there would be little popular appetite for conflict with the US, despite the sometimes nationalistic posturing of state media. Like other developed countries, the country has very low birthrates, fast-decreasing levels of violence and large middle classes who define success by tapping the latest smartphone or putting down a deposit on a new car. In a culture of coddling children prompted by the one-child policy, Chinese parents would probably be extremely reluctant to send their precious "snowflakes" off to war. No coffins, please Even in Russia, where Putin has encouraged a revival of a more macho culture, he wants to avoid casualties as far as possible. In his view, the thousands of coffins returning from Afghanistan in the 1980s were partly to blame for the collapse of the Soviet Union, so he has gone to extraordinary lengths both to minimise and conceal the deaths of any conscripted troops in Ukraine. In Syria, he has used private military contractors wherever possible. The risk that the West will run into a major conflict with China is lower than with Russia, but it is not negligible and may be growing. </w:t>
      </w:r>
      <w:r w:rsidRPr="008B26F2">
        <w:rPr>
          <w:rStyle w:val="StyleUnderline"/>
        </w:rPr>
        <w:t>China resents the US naval presence in the western Pacific</w:t>
      </w:r>
      <w:r w:rsidRPr="001F0867">
        <w:rPr>
          <w:sz w:val="16"/>
        </w:rPr>
        <w:t>, and particularly the "freedom of navigation" operations that the US Seventh Fleet conducts in the South China Sea to demonstrate that America will not accept any Chinese claims or actions in the region that threaten its core national interests or those of its allies. For its part, China is planning to develop its A2/AD capabilities, especially long-range anti-ship missiles and a powerful navy equipped with state-of-the-art surface vessels and a large submarine force. The idea is first to push the US Navy beyond the "first island chain" and ultimately make it too dangerous for it to operate within the "second island chain". Neither move is imminent, but China has already made a lot of progress. If there were a new crisis over Taiwan, the US would not send an aircraft-carrier battle group through the Taiwan Strait to show its resolve, as it did in 1996. How such tensions will play out depends partly on America's allies. If Japan's recently re-elected Prime Minister Shinzo Abe succeeds in his ambition to change the country's pacifist constitution, the Japanese navy is likely to increase its capabilities and more explicitly train to fight alongside its American counterpart. At the same time other, weaker allies such as Vietnam, The Philippines, Malaysia and Indonesia may conclude that bowing to Chinese military and economic power is a safer bet than hoping for a declining America to fight their corner. The greatest danger lies in miscalculation through a failure to understand an adversary's intentions, leading to an unplanned escalation that runs out of control. Competition in the "grey zone" between peace and war requires constant calibration that could all too easily be lost in the heat of the moment.</w:t>
      </w:r>
    </w:p>
    <w:p w14:paraId="3AA40C70" w14:textId="77777777" w:rsidR="004E6B75" w:rsidRPr="006E3B47" w:rsidRDefault="004E6B75" w:rsidP="004E6B75">
      <w:pPr>
        <w:pStyle w:val="Heading4"/>
      </w:pPr>
      <w:r>
        <w:t xml:space="preserve">A US China nuclear power war is likely, empirics prove, Taiwan will escalate </w:t>
      </w:r>
    </w:p>
    <w:p w14:paraId="427E09FE" w14:textId="77777777" w:rsidR="004E6B75" w:rsidRDefault="004E6B75" w:rsidP="004E6B75">
      <w:r>
        <w:rPr>
          <w:rStyle w:val="Style13ptBold"/>
        </w:rPr>
        <w:t xml:space="preserve">Talmadge 18 - </w:t>
      </w:r>
      <w:r>
        <w:t>Professor of  Security Studies at George town [Caitlin Talmadge,12- 2018,"Beijing’s Nuclear Option" ,Foreign Affairs,https://www.foreignaffairs.com/articles/china/2018-10-15/beijings-nuclear-option acc 7-14-2019]</w:t>
      </w:r>
    </w:p>
    <w:p w14:paraId="78521EED" w14:textId="77777777" w:rsidR="004E6B75" w:rsidRPr="00EB337B" w:rsidRDefault="004E6B75" w:rsidP="004E6B75">
      <w:pPr>
        <w:rPr>
          <w:sz w:val="16"/>
        </w:rPr>
      </w:pPr>
      <w:r w:rsidRPr="00EB337B">
        <w:rPr>
          <w:sz w:val="16"/>
        </w:rPr>
        <w:t xml:space="preserve">As </w:t>
      </w:r>
      <w:r w:rsidRPr="00AF3108">
        <w:rPr>
          <w:rStyle w:val="StyleUnderline"/>
        </w:rPr>
        <w:t>China’s power has grown in recent years, so, too, has the risk of war with the United States</w:t>
      </w:r>
      <w:r w:rsidRPr="00EB337B">
        <w:rPr>
          <w:sz w:val="16"/>
        </w:rPr>
        <w:t xml:space="preserve">. Under President Xi Jinping, </w:t>
      </w:r>
      <w:r w:rsidRPr="00A83A08">
        <w:rPr>
          <w:rStyle w:val="StyleUnderline"/>
        </w:rPr>
        <w:t>China has increased its political and economic pressure on Taiwan and built military installations on coral reefs in the South China Sea, fueling Washington’s fears that Chinese expansionism will threaten U.S. allies and influence in the region</w:t>
      </w:r>
      <w:r w:rsidRPr="00EB337B">
        <w:rPr>
          <w:sz w:val="16"/>
        </w:rPr>
        <w:t xml:space="preserve">. U.S. destroyers have transited the Taiwan Strait, to loud protests from Beijing. American policymakers have wondered aloud whether they should send an aircraft carrier through the strait as well. Chinese fighter jets have intercepted U.S. aircraft in the skies above the South China Sea. Meanwhile, U.S. President </w:t>
      </w:r>
      <w:r w:rsidRPr="00A83A08">
        <w:rPr>
          <w:rStyle w:val="StyleUnderline"/>
        </w:rPr>
        <w:t>Donald Trump has brought long-simmering economic disputes to a rolling boil</w:t>
      </w:r>
      <w:r w:rsidRPr="00EB337B">
        <w:rPr>
          <w:sz w:val="16"/>
        </w:rPr>
        <w:t xml:space="preserve">. A war between the two countries remains unlikely, but </w:t>
      </w:r>
      <w:r w:rsidRPr="00FB38B2">
        <w:rPr>
          <w:rStyle w:val="StyleUnderline"/>
        </w:rPr>
        <w:t>the prospect of a military confrontation—resulting</w:t>
      </w:r>
      <w:r w:rsidRPr="00EB337B">
        <w:rPr>
          <w:sz w:val="16"/>
        </w:rPr>
        <w:t xml:space="preserve">, for example, </w:t>
      </w:r>
      <w:r w:rsidRPr="00FB38B2">
        <w:rPr>
          <w:rStyle w:val="StyleUnderline"/>
        </w:rPr>
        <w:t>from a Chinese campaign against Taiwan—no longer seems as implausible as it once</w:t>
      </w:r>
      <w:r w:rsidRPr="00E10471">
        <w:rPr>
          <w:rStyle w:val="StyleUnderline"/>
        </w:rPr>
        <w:t xml:space="preserve"> did</w:t>
      </w:r>
      <w:r w:rsidRPr="00EB337B">
        <w:rPr>
          <w:sz w:val="16"/>
        </w:rPr>
        <w:t xml:space="preserve">. </w:t>
      </w:r>
      <w:r w:rsidRPr="00E10471">
        <w:rPr>
          <w:rStyle w:val="StyleUnderline"/>
        </w:rPr>
        <w:t>And the odds of such a confrontation going nuclear are higher than most policymakers and analysts think.</w:t>
      </w:r>
      <w:r w:rsidRPr="00EB337B">
        <w:rPr>
          <w:sz w:val="16"/>
        </w:rPr>
        <w:t xml:space="preserve"> Members of </w:t>
      </w:r>
      <w:r w:rsidRPr="00E10471">
        <w:rPr>
          <w:rStyle w:val="StyleUnderline"/>
        </w:rPr>
        <w:t>China’s strategic community tend to dismiss such concerns</w:t>
      </w:r>
      <w:r w:rsidRPr="00EB337B">
        <w:rPr>
          <w:sz w:val="16"/>
        </w:rPr>
        <w:t xml:space="preserve">. Likewise, U.S. studies of a potential war with China often exclude nuclear weapons from the analysis entirely, treating them as basically irrelevant to the course of a conflict. Asked about the issue in 2015, Dennis Blair, the former commander of U.S. forces in the Indo-Pacific, </w:t>
      </w:r>
      <w:r w:rsidRPr="00E10471">
        <w:rPr>
          <w:rStyle w:val="StyleUnderline"/>
        </w:rPr>
        <w:t>estimated the likelihood of a U.S.-Chinese nuclear crisis as “somewhere between nil and zero.” This assurance is misguided.</w:t>
      </w:r>
      <w:r w:rsidRPr="00EB337B">
        <w:rPr>
          <w:sz w:val="16"/>
        </w:rPr>
        <w:t xml:space="preserve"> If deployed against China, the </w:t>
      </w:r>
      <w:r w:rsidRPr="00E10471">
        <w:rPr>
          <w:rStyle w:val="StyleUnderline"/>
        </w:rPr>
        <w:t>Pentagon’s preferred style of conventional warfare would be a potential recipe for nuclear escalation</w:t>
      </w:r>
      <w:r w:rsidRPr="00EB337B">
        <w:rPr>
          <w:sz w:val="16"/>
        </w:rPr>
        <w:t xml:space="preserve">. Since the end of the Cold War, the United States’ signature approach to war has been simple: punch deep into enemy territory in order to rapidly knock out the opponent’s key military assets at minimal cost. But the Pentagon </w:t>
      </w:r>
      <w:r w:rsidRPr="00E10471">
        <w:rPr>
          <w:rStyle w:val="StyleUnderline"/>
        </w:rPr>
        <w:t>developed this formula in wars</w:t>
      </w:r>
      <w:r w:rsidRPr="00EB337B">
        <w:rPr>
          <w:sz w:val="16"/>
        </w:rPr>
        <w:t xml:space="preserve"> against Afghanistan, Iraq, Libya, and Serbia, </w:t>
      </w:r>
      <w:r w:rsidRPr="00E10471">
        <w:rPr>
          <w:rStyle w:val="StyleUnderline"/>
        </w:rPr>
        <w:t>none of which was a nuclear power</w:t>
      </w:r>
      <w:r w:rsidRPr="00EB337B">
        <w:rPr>
          <w:sz w:val="16"/>
        </w:rPr>
        <w:t xml:space="preserve">. </w:t>
      </w:r>
      <w:r w:rsidRPr="00E10471">
        <w:rPr>
          <w:rStyle w:val="StyleUnderline"/>
        </w:rPr>
        <w:t>China, by contrast, not only has nuclear weapons; it has also intermingled them with its conventional military forces</w:t>
      </w:r>
      <w:r w:rsidRPr="00EB337B">
        <w:rPr>
          <w:sz w:val="16"/>
        </w:rPr>
        <w:t xml:space="preserve">, making it difficult to attack one without attacking the other. This means that </w:t>
      </w:r>
      <w:r w:rsidRPr="00E10471">
        <w:rPr>
          <w:rStyle w:val="StyleUnderline"/>
        </w:rPr>
        <w:t>a</w:t>
      </w:r>
      <w:r w:rsidRPr="00EB337B">
        <w:rPr>
          <w:sz w:val="16"/>
        </w:rPr>
        <w:t xml:space="preserve"> major </w:t>
      </w:r>
      <w:r w:rsidRPr="00E10471">
        <w:rPr>
          <w:rStyle w:val="StyleUnderline"/>
        </w:rPr>
        <w:t>U.S. military campaign targeting China’s conventional forces would likely also threaten its nuclear arsenal</w:t>
      </w:r>
      <w:r w:rsidRPr="00EB337B">
        <w:rPr>
          <w:sz w:val="16"/>
        </w:rPr>
        <w:t xml:space="preserve">. Faced with such a threat, </w:t>
      </w:r>
      <w:r w:rsidRPr="00E10471">
        <w:rPr>
          <w:rStyle w:val="StyleUnderline"/>
        </w:rPr>
        <w:t>Chinese leaders could decide to use their nuclear weapons while they were still able to</w:t>
      </w:r>
      <w:r w:rsidRPr="00EB337B">
        <w:rPr>
          <w:sz w:val="16"/>
        </w:rPr>
        <w:t xml:space="preserve">. As U.S. and Chinese leaders navigate a relationship fraught with mutual suspicion, they must come to grips with the fact that </w:t>
      </w:r>
      <w:r w:rsidRPr="00221D0D">
        <w:rPr>
          <w:rStyle w:val="StyleUnderline"/>
        </w:rPr>
        <w:t>a conventional war could skid into a nuclear confrontation</w:t>
      </w:r>
      <w:r w:rsidRPr="00EB337B">
        <w:rPr>
          <w:sz w:val="16"/>
        </w:rPr>
        <w:t xml:space="preserve">. Although this risk is not high in absolute terms, its consequences for the region and the world would be devastating. As long as the United States and China continue to pursue their current grand strategies, the risk is likely to endure. This means that leaders on both sides should dispense with the illusion that they can easily fight a limited war. They should focus instead on managing or resolving the political, economic, and military tensions that might lead to a conflict in the first place. A NEW KIND OF THREAT There are some reasons for optimism. For one, China has long stood out for its nonaggressive nuclear doctrine. After its first nuclear test, in 1964, China largely avoided the Cold War arms race, building a much smaller and simpler nuclear arsenal than its resources would have allowed. Chinese leaders have consistently characterized nuclear weapons as useful only for deterring nuclear aggression and coercion. Historically, this narrow purpose required only a handful of nuclear weapons that could ensure Chinese retaliation in the event of an attack. To this day, China maintains a “no first use” pledge, promising that it will never be the first to use nuclear weapons. The prospect of a nuclear conflict can also seem like a relic of the Cold War. Back then, the United States and its allies lived in fear of a Warsaw Pact offensive rapidly overrunning Europe. NATO stood ready to use nuclear weapons first to stalemate such an attack. Both Washington and Moscow also consistently worried that their nuclear forces could be taken out in a bolt-from-the-blue nuclear strike by the other side. This mutual fear increased the risk that one superpower might rush to launch in the erroneous belief that it was already under attack. Initially, the danger of unauthorized strikes also loomed large. In the 1950s, lax safety procedures for U.S. nuclear weapons stationed on NATO soil, as well as minimal civilian oversight of U.S. military commanders, raised a serious risk that nuclear escalation could have occurred without explicit orders from the U.S. president. </w:t>
      </w:r>
      <w:r w:rsidRPr="00B92243">
        <w:rPr>
          <w:rStyle w:val="StyleUnderline"/>
        </w:rPr>
        <w:t>The good news is that these Cold War worries have little bearing on U.S.-Chinese relations today.</w:t>
      </w:r>
      <w:r w:rsidRPr="00EB337B">
        <w:rPr>
          <w:sz w:val="16"/>
        </w:rPr>
        <w:t xml:space="preserve"> </w:t>
      </w:r>
      <w:r w:rsidRPr="00B92243">
        <w:rPr>
          <w:rStyle w:val="StyleUnderline"/>
        </w:rPr>
        <w:t>Neither country could rapidly overrun the other’s territory in a conventional war</w:t>
      </w:r>
      <w:r w:rsidRPr="00EB337B">
        <w:rPr>
          <w:sz w:val="16"/>
        </w:rPr>
        <w:t xml:space="preserve">. Neither seems worried about a nuclear bolt from the blue. And civilian political control of nuclear weapons is relatively strong in both countries. What remains, in theory, is the comforting logic of mutual deterrence: in a war between two nuclear powers, neither side will launch a nuclear strike for fear that its enemy will respond in kind. </w:t>
      </w:r>
      <w:r w:rsidRPr="00B92243">
        <w:rPr>
          <w:rStyle w:val="StyleUnderline"/>
        </w:rPr>
        <w:t>The bad news is that one other trigger remains: a conventional war that threatens China’s nuclear arsenal</w:t>
      </w:r>
      <w:r w:rsidRPr="00EB337B">
        <w:rPr>
          <w:sz w:val="16"/>
        </w:rPr>
        <w:t xml:space="preserve">. </w:t>
      </w:r>
      <w:r w:rsidRPr="00B92243">
        <w:rPr>
          <w:rStyle w:val="StyleUnderline"/>
        </w:rPr>
        <w:t>Conventional forces can threaten nuclear forces in ways that generate pressures to escalate—especially when ever more capable U.S. conventional forces face adversaries with relatively small and fragile nuclear arsenals</w:t>
      </w:r>
      <w:r w:rsidRPr="00EB337B">
        <w:rPr>
          <w:sz w:val="16"/>
        </w:rPr>
        <w:t xml:space="preserve">, such as China. If U.S. operations endangered or damaged China’s nuclear forces, </w:t>
      </w:r>
      <w:r w:rsidRPr="00B92243">
        <w:rPr>
          <w:rStyle w:val="StyleUnderline"/>
        </w:rPr>
        <w:t>Chinese leaders might come to think that Washington had aims beyond winning the conventional war</w:t>
      </w:r>
      <w:r w:rsidRPr="00EB337B">
        <w:rPr>
          <w:sz w:val="16"/>
        </w:rPr>
        <w:t xml:space="preserve">—that it might be seeking to disable or destroy China’s nuclear arsenal outright, perhaps as a prelude to regime change. In the fog of war, Beijing might reluctantly conclude that limited nuclear escalation—an initial strike small enough that it could avoid full-scale U.S. retaliation—was a viable option to defend itself. STRAIT SHOOTERS The most worrisome flash point for </w:t>
      </w:r>
      <w:r w:rsidRPr="00B92243">
        <w:rPr>
          <w:rStyle w:val="StyleUnderline"/>
        </w:rPr>
        <w:t>a U.S.- Chinese war is Taiwan</w:t>
      </w:r>
      <w:r w:rsidRPr="00EB337B">
        <w:rPr>
          <w:sz w:val="16"/>
        </w:rPr>
        <w:t>. Beijing’s long-term objective of reunifying the island with mainland China is clearly in conflict with Washington’s longstanding desire to maintain the status quo in the strait</w:t>
      </w:r>
      <w:r w:rsidRPr="00B92243">
        <w:rPr>
          <w:rStyle w:val="StyleUnderline"/>
        </w:rPr>
        <w:t>. It is not difficult to imagine how this might lead to war.</w:t>
      </w:r>
      <w:r w:rsidRPr="00EB337B">
        <w:rPr>
          <w:sz w:val="16"/>
        </w:rPr>
        <w:t xml:space="preserve"> For example, China could decide that the political or military window for regaining control over the island was closing and launch an attack, using air and naval forces to blockade Taiwanese harbors or bombard the island. Although U.S. law does not require Washington to intervene in such a scenario, </w:t>
      </w:r>
      <w:r w:rsidRPr="005206D2">
        <w:rPr>
          <w:rStyle w:val="StyleUnderline"/>
        </w:rPr>
        <w:t xml:space="preserve">the Taiwan Relations Act states that the United States will “consider any effort to determine the future of Taiwan by other than peaceful means, </w:t>
      </w:r>
      <w:r w:rsidRPr="00EB337B">
        <w:rPr>
          <w:sz w:val="16"/>
        </w:rPr>
        <w:t>including by boycotts or embargoes, a threat to the peace and security of the Western Pacific area and of grave concern to the United States</w:t>
      </w:r>
      <w:r w:rsidRPr="009F4CD2">
        <w:rPr>
          <w:rStyle w:val="StyleUnderline"/>
        </w:rPr>
        <w:t>.” Were Washington to intervene on Taipei’s behalf, the world’s sole superpower and its rising competitor would find themselves in the first great-power war of the twenty-first century</w:t>
      </w:r>
      <w:r w:rsidRPr="00EB337B">
        <w:rPr>
          <w:sz w:val="16"/>
        </w:rPr>
        <w:t xml:space="preserve">. In the course of such a war, U.S. conventional military operations would likely threaten, disable, or outright eliminate some Chinese nuclear capabilities—whether doing so was Washington’s stated objective or not. In fact, if the United States engaged in the style of warfare it has practiced over the last 30 years, this outcome would be all but guaranteed. Consider submarine warfare. China could use its conventionally armed attack submarines to blockade Taiwanese harbors or bomb the island, or to attack U.S. and allied forces in the region. If that happened, the U.S. Navy would almost certainly undertake an antisubmarine campaign, which would likely threaten China’s “boomers,” the four nuclear-armed ballistic missile submarines that form its naval nuclear deterrent. </w:t>
      </w:r>
      <w:r w:rsidRPr="00141322">
        <w:rPr>
          <w:rStyle w:val="StyleUnderline"/>
        </w:rPr>
        <w:t>China’s conventionally armed and nuclear-armed submarines share the same shore-based communications system; a U.S. attack on these transmitters would thus not only disrupt the activities of China’s attack submarine force but also cut off its boomers from contact with Beijing, leaving Chinese leaders unsure of the fate of their naval nuclear force</w:t>
      </w:r>
      <w:r w:rsidRPr="00EB337B">
        <w:rPr>
          <w:sz w:val="16"/>
        </w:rPr>
        <w:t>. In addition, nuclear ballistic missile submarines depend on attack submarines for protection, just as lumbering bomber aircraft rely on nimble fighter jets. If the United States started sinking Chinese attack submarines, it would be sinking the very force that protects China’s ballistic missile submarines, leaving the latter dramatically more vulnerable. MICHAEL SMITH/U.S. NAVYA U.S. ballistic missile submarine in Washington, May 2018 Even more dangerous, U</w:t>
      </w:r>
      <w:r w:rsidRPr="007234BE">
        <w:rPr>
          <w:rStyle w:val="StyleUnderline"/>
        </w:rPr>
        <w:t>.S. forces hunting Chinese attack submarines could inadvertently sink a Chinese boomer instead. After all, at least some Chinese attack submarines might be escorting ballistic missile submarines, especially in wartime, when China might flush its boomers from their ports and try to send them within range of the continental United States. Since correctly identifying targets remains one of the trickiest challenges of undersea warfare, a U.S. submarine crew might come within shooting range of a Chinese submarine without being sure of its type, especially in a crowded, noisy environment like the Taiwan Strait. Platitudes about caution are easy in peacetime.</w:t>
      </w:r>
      <w:r w:rsidRPr="00EB337B">
        <w:rPr>
          <w:sz w:val="16"/>
        </w:rPr>
        <w:t xml:space="preserve"> In wartime, when Chinese attack submarines might already have launched deadly strikes, the U.S. crew might decide to shoot first and ask questions later. Adding to China’s sense of vulnerability, the small size of its nuclear-armed submarine force means that just two such incidents would eliminate half of its sea-based deterrent. Meanwhile, any Chinese boomers that escaped this fate would likely be cut off from communication with onshore commanders, left without an escort force, and unable to return to destroyed ports. If that happened, China would essentially have no naval nuclear deterrent. The situation is similar onshore, where any U.S. military campaign would have to contend with China’s growing land-based conventional ballistic missile force. Much of this force is within range of Taiwan, ready to launch ballistic missiles against the island or at any allies coming to its aid. Once again, U.S. victory would hinge on the ability to degrade this conventional ballistic missile force. And once again, it would be virtually impossible to do so while leaving China’s nuclear ballistic missile force unscathed. </w:t>
      </w:r>
      <w:r w:rsidRPr="006E3B47">
        <w:rPr>
          <w:rStyle w:val="StyleUnderline"/>
        </w:rPr>
        <w:t>Chinese conventional and nuclear ballistic missiles are often attached to the same base headquarters, meaning that they likely share transportation and supply networks, patrol routes, and other supporting infrastructure</w:t>
      </w:r>
      <w:r w:rsidRPr="00EB337B">
        <w:rPr>
          <w:sz w:val="16"/>
        </w:rPr>
        <w:t xml:space="preserve">. It is also possible that they share some command-and-control networks, or that the United States would be unable to distinguish between the conventional and nuclear networks even if they were physically separate. To add to the challenge, some of China’s ballistic missiles can carry either a conventional or a nuclear warhead, and the two versions are virtually indistinguishable to U.S. aerial surveillance. In a war, targeting the conventional variants would likely mean destroying some nuclear ones in the process. Furthermore, sending manned aircraft to attack Chinese missile launch sites and bases would require at least partial control of the airspace over China, which in turn would require weakening Chinese air defenses. But degrading China’s coastal air defense network in order to fight a conventional war would also leave much of its nuclear force without protection. Once China was under attack, its leaders might come to fear that even intercontinental ballistic missiles located deep in the country’s interior were vulnerable.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Chinese intercontinental ballistic missiles are larger and less mobile than the Iraqi Scuds were, and they are harder to move without detection. The United States is also likely to have been tracking them much more closely in peacetime. As a result, China is unlikely to view a failed Scud hunt in Iraq nearly 30 years ago as reassurance that its residual nuclear force is safe today, especially during an ongoing, high-intensity conventional war. China’s vehement criticism of a U.S. regional missile defense system designed to guard against a potential North Korean attack already reflects these latent fears. Beijing’s worry is that this system could help Washington block the handful of missiles China might launch in the aftermath of a U.S. attack on its arsenal. That sort of campaign might seem much more plausible in Beijing’s eyes if a conventional war had already begun to seriously undermine other parts of China’s nuclear deterrent. It does not help that China’s real-time awareness of the state of its forces would probably be limited, since blinding the adversary is a standard part of the U.S. military playbook. Put simply, the favored U.S. strategy to ensure a conventional victory would likely endanger much of China’s nuclear arsenal in the process, at sea and on land. Whether the United States actually intended to target all of China’s nuclear weapons would be incidental. All that would matter is that Chinese leaders would consider them threatened. LESSONS FROM THE PAST At that point, the question becomes, How will China react? </w:t>
      </w:r>
      <w:r w:rsidRPr="002C6D8A">
        <w:rPr>
          <w:rStyle w:val="StyleUnderline"/>
        </w:rPr>
        <w:t>Will it practice restraint and uphold the “no first use” pledge once its nuclear forces appear to be under attack</w:t>
      </w:r>
      <w:r w:rsidRPr="00EB337B">
        <w:rPr>
          <w:sz w:val="16"/>
        </w:rPr>
        <w:t xml:space="preserve">? Or will it use those weapons while it still can, gambling that limited escalation will either halt the U.S. campaign or intimidate Washington into backing down? </w:t>
      </w:r>
      <w:r w:rsidRPr="002C6D8A">
        <w:rPr>
          <w:rStyle w:val="StyleUnderline"/>
        </w:rPr>
        <w:t>Chinese writings and statements remain deliberately ambiguous on this point.</w:t>
      </w:r>
      <w:r w:rsidRPr="00EB337B">
        <w:rPr>
          <w:sz w:val="16"/>
        </w:rPr>
        <w:t xml:space="preserve"> It is unclear which exact set of capabilities China considers part of its core nuclear deterrent and which it considers less crucial. For example, if China already recognizes that its sea-based nuclear deterrent is relatively small and weak, then losing some of its ballistic missile submarines in a war might not prompt any radical discontinuity in its calculus. The danger lies in wartime developments that could shift China’s assumptions about U.S. intentions. If Beijing interprets the erosion of its sea- and land- based nuclear forces as a deliberate effort to destroy its nuclear deterrent, or perhaps even as a prelude to a nuclear attack, it might see limited nuclear escalation as a way to force an end to the conflict. For example, </w:t>
      </w:r>
      <w:r w:rsidRPr="007A5411">
        <w:rPr>
          <w:rStyle w:val="StyleUnderline"/>
        </w:rPr>
        <w:t>China could use nuclear weapons to instantaneously destroy the U.S. air bases that posed the biggest threat to its arsenal. It could also launch a nuclear strike with no direct military purpose—on an unpopulated area or at sea—as a way to signal that the United States had crossed a redline</w:t>
      </w:r>
      <w:r w:rsidRPr="00EB337B">
        <w:rPr>
          <w:sz w:val="16"/>
        </w:rPr>
        <w:t>. If such escalation appears far-fetched, China’s history suggests otherwise</w:t>
      </w:r>
      <w:r w:rsidRPr="007A5411">
        <w:rPr>
          <w:rStyle w:val="StyleUnderline"/>
        </w:rPr>
        <w:t>. In 1969, similar dynamics brought China to the brink of nuclear war with the Soviet Union. In early March of that year, Chinese troops ambushed Soviet guards amid rising tensions over a disputed border area. Less than two weeks later, the two countries were fighting an undeclared border war with heavy artillery and aircraft. The conflict quickly escalated beyond what Chinese leaders had expected, and before the end of March, Moscow was making thinly veiled nuclear threats to pressure China to back down</w:t>
      </w:r>
      <w:r w:rsidRPr="00EB337B">
        <w:rPr>
          <w:sz w:val="16"/>
        </w:rPr>
        <w:t xml:space="preserve">. If nuclear escalation appears far-fetched, China’s history suggests otherwise. Chinese leaders initially dismissed these warnings, only to radically upgrade their threat assessment once they learned that the Soviets had privately discussed nuclear attack plans with other countries. Moscow never intended to follow through on its nuclear threat, archives would later reveal, but Chinese leaders believed otherwise. </w:t>
      </w:r>
      <w:r w:rsidRPr="00646A1B">
        <w:rPr>
          <w:rStyle w:val="StyleUnderline"/>
        </w:rPr>
        <w:t>On three separate occasions, they were convinced that a Soviet nuclear attack was imminen</w:t>
      </w:r>
      <w:r w:rsidRPr="00EB337B">
        <w:rPr>
          <w:sz w:val="16"/>
        </w:rPr>
        <w:t xml:space="preserve">t. </w:t>
      </w:r>
      <w:r w:rsidRPr="00BC33A9">
        <w:rPr>
          <w:rStyle w:val="StyleUnderline"/>
        </w:rPr>
        <w:t>Once, when Moscow sent representatives to talks in Beijing, China suspected that the plane transporting the delegation was in fact carrying nuclear weapons</w:t>
      </w:r>
      <w:r w:rsidRPr="00EB337B">
        <w:rPr>
          <w:sz w:val="16"/>
        </w:rPr>
        <w:t xml:space="preserve">. Increasingly fearful, </w:t>
      </w:r>
      <w:r w:rsidRPr="00EA384B">
        <w:rPr>
          <w:rStyle w:val="StyleUnderline"/>
        </w:rPr>
        <w:t>China test-fired a thermonuclear weapon in the Lop Nur desert and put its rudimentary nuclear forces on alert</w:t>
      </w:r>
      <w:r w:rsidRPr="00EB337B">
        <w:rPr>
          <w:sz w:val="16"/>
        </w:rPr>
        <w:t xml:space="preserve">—a dangerous step in itself, as it increased the risk of an unauthorized or accidental launch. Only after numerous preparations for Soviet nuclear attacks that never came did Beijing finally agree to negotiations. China is a different country today than it was in the time of Mao Zedong, but the 1969 conflict offers important lessons. </w:t>
      </w:r>
      <w:r w:rsidRPr="00AE3555">
        <w:rPr>
          <w:rStyle w:val="StyleUnderline"/>
        </w:rPr>
        <w:t>China started a war in which it believed nuclear weapons would be irrelevant, even though the Soviet arsenal was several orders of magnitude larger than China’s, just as the U.S. arsenal dwarfs China’s today.</w:t>
      </w:r>
      <w:r w:rsidRPr="00EB337B">
        <w:rPr>
          <w:sz w:val="16"/>
        </w:rPr>
        <w:t xml:space="preserve"> Once the conventional war did not go as planned, the Chinese reversed their assessment of the possibility of a nuclear attack to a degree bordering on paranoia. Most worrying, China signaled that it was actually considering using its nuclear weapons, even though it had to expect devastating retaliation. Ambiguous wartime information and worst-case thinking led it to take nuclear risks it would have considered unthinkable only months earlier. </w:t>
      </w:r>
      <w:r w:rsidRPr="00854784">
        <w:rPr>
          <w:rStyle w:val="StyleUnderline"/>
        </w:rPr>
        <w:t>This pattern could unfold again today</w:t>
      </w:r>
      <w:r w:rsidRPr="00EB337B">
        <w:rPr>
          <w:sz w:val="16"/>
        </w:rPr>
        <w:t>. KEEP THEM GUESSING Both the United States and China can take some basic measures to reduce these dangers. More extensive dialogue and exchange—formal and informal, high level and working level, military and political—could help build relationships that might allow for backchannel de-escalation during a conflict. The two countries already have a formal military hot line in place, although it does not connect political leaders. A dedicated and tested infrastructure for senior military and political leaders to reliably and easily communicate during wartime would provide at least one off- ramp in the event of a crisis. But better communication can only do so much for a problem that ultimately stems from military doctrine and grand strategy. Given that the United States’ standard wartime playbook is likely to back China into a nuclear corner, it would be logical for Washington to consider alternative strategies that would leave China’s nuclear capabilities untouched. For example, some analysts have proposed coercing China through a distant naval blockade, and others have suggested confining any U.S. campaign to air and naval operations off China’s coast. The goal in both cases would be to avoid attacks on the Chinese mainland, where the bulk of Chinese nuclear forces reside. The problem with these alternatives is that the mainland is also where the bulk of Chinese conventional capabilities are located. The United States is unlikely to voluntarily leave these capabilities intact, given its predilection for reducing its own casualties and rapidly destroying enemy forces. If China is using its mainland bases to lob ballistic missiles at U.S. troops and allies, it is hard to imagine a U.S. president ordering the military to hold back in the interest of de-escalation. U.S. allies are particularly unlikely to accept a cautious approach, as they will be more exposed to Chinese military power the longer it is left intact. No one wants a U.S.-Chinese war to go nuclear, but a U.S. campaign that avoids escalation while letting China’s conventional forces turn Taiwan—not to mention Japan or South Korea—into a smoking ruin would not seem like much of a victory either. Of course, Beijing could also take steps to ameliorate the problem, but this is just as unlikely. China has chosen to mount both conventional and nuclear warheads on the same missiles and to attach both conventional and nuclear launch brigades to the same bases. It likely sees some strategic advantage in these linkages. Precisely because these entanglements raise the prospect of nuclear escalation, Beijing may believe that they contribute to deterrence—that they will make the United States less likely to go to war in the first place. But just as China benefits if the United States believes there is no safe way to fight a war, the United States benefits if China believes that war would result not only in China’s conventional defeat but also in its nuclear disarmament. In fact, the United States might believe that this fear could give it greater leverage during a conflict and perhaps deter China from starting one at all. In short, neither side may see much value in peacetime reassurance. Quite the opposite: they may be courting instability. If this is the case, however, then U.S. and Chinese leaders should recognize the tradeoffs inherent in their chosen policies. The threat of escalation may make war less likely, but it also makes war radically more dangerous if it does break out. This sobering reality should encourage leaders on both sides to find ways of resolving political, economic, and military disputes without resorting to a war that could rapidly turn catastrophic for the region and the world.</w:t>
      </w:r>
    </w:p>
    <w:p w14:paraId="7A78F0A5" w14:textId="77777777" w:rsidR="00900B24" w:rsidRPr="00900B24" w:rsidRDefault="00900B24" w:rsidP="00900B24"/>
    <w:p w14:paraId="11D7A847" w14:textId="004BB7D9" w:rsidR="00425835" w:rsidRDefault="00C95C21" w:rsidP="0009130D">
      <w:pPr>
        <w:pStyle w:val="Heading3"/>
      </w:pPr>
      <w:r>
        <w:t>--</w:t>
      </w:r>
      <w:r w:rsidR="0009130D">
        <w:t xml:space="preserve"> heg</w:t>
      </w:r>
      <w:r>
        <w:t>--</w:t>
      </w:r>
    </w:p>
    <w:p w14:paraId="472D05E5" w14:textId="77777777" w:rsidR="009D1CF8" w:rsidRDefault="009D1CF8" w:rsidP="009D1CF8">
      <w:pPr>
        <w:pStyle w:val="Heading4"/>
      </w:pPr>
      <w:r>
        <w:t xml:space="preserve">China’s expanding military influence leads to global hegemonic war </w:t>
      </w:r>
    </w:p>
    <w:p w14:paraId="2547FCA2" w14:textId="77777777" w:rsidR="009D1CF8" w:rsidRPr="00537CA1" w:rsidRDefault="009D1CF8" w:rsidP="009D1CF8">
      <w:r w:rsidRPr="00537CA1">
        <w:rPr>
          <w:rStyle w:val="Style13ptBold"/>
        </w:rPr>
        <w:t>Choi, 18 — director of East Asia studies @ Wesleyan University</w:t>
      </w:r>
      <w:r w:rsidRPr="00537CA1">
        <w:t xml:space="preserve">  [Ji Young, January-March 2018, “Historical and Theoretical Perspectives on the Rise of China: Long Cycles, Power Transitions, and China's Ascent,” </w:t>
      </w:r>
      <w:hyperlink r:id="rId43" w:history="1">
        <w:r w:rsidRPr="007A2968">
          <w:rPr>
            <w:rStyle w:val="Hyperlink"/>
          </w:rPr>
          <w:t>https://search-proquest-com.proxy.lib.umich.edu/docview/1992870661/983762141173453CPQ/5?accounrtid=14667</w:t>
        </w:r>
      </w:hyperlink>
      <w:r w:rsidRPr="00537CA1">
        <w:t>, 7/13/2019 «cc»]</w:t>
      </w:r>
    </w:p>
    <w:p w14:paraId="55B38F8B" w14:textId="77777777" w:rsidR="009D1CF8" w:rsidRDefault="009D1CF8" w:rsidP="009D1CF8">
      <w:pPr>
        <w:rPr>
          <w:b/>
          <w:bCs/>
          <w:u w:val="single"/>
          <w:bdr w:val="single" w:sz="4" w:space="0" w:color="auto"/>
        </w:rPr>
      </w:pPr>
      <w:r w:rsidRPr="00E55078">
        <w:rPr>
          <w:sz w:val="14"/>
        </w:rPr>
        <w:t>I have explored in light of historical and theoretical perspectives whether China is a candidate to become a global hegemonic power. The next question I will address is whether the ascent of China will lead to a hegemonic war or not. As mentioned previously</w:t>
      </w:r>
      <w:r w:rsidRPr="00E55078">
        <w:rPr>
          <w:u w:val="single"/>
        </w:rPr>
        <w:t xml:space="preserve">, historical and theoretical lessons reveal that a rising great power tends to challenge a system leader when the former's economic and other major capabilities come too close to those of the latter and the former is dissatisfied with the latter's leadership and the international rules it created. This means that the </w:t>
      </w:r>
      <w:r w:rsidRPr="00E55078">
        <w:rPr>
          <w:b/>
          <w:bCs/>
          <w:u w:val="single"/>
        </w:rPr>
        <w:t>rise of China could produce intense hegemonic competition and even a global hegemonic war.</w:t>
      </w:r>
      <w:r w:rsidRPr="00E55078">
        <w:rPr>
          <w:u w:val="single"/>
        </w:rPr>
        <w:t xml:space="preserve"> </w:t>
      </w:r>
      <w:r w:rsidRPr="00E55078">
        <w:rPr>
          <w:sz w:val="14"/>
        </w:rPr>
        <w:t xml:space="preserve">The preventive motivation by an old declining power can cause a major war with a newly emerging power when it is combined with other variables (Levy 1987). </w:t>
      </w:r>
      <w:r w:rsidRPr="00E55078">
        <w:rPr>
          <w:u w:val="single"/>
        </w:rPr>
        <w:t>While a preventive war by a system leader is historically rare, a newly emerging yet even relatively weak rising power at times challenges a much more powerful system leader</w:t>
      </w:r>
      <w:r w:rsidRPr="00E55078">
        <w:rPr>
          <w:sz w:val="14"/>
        </w:rPr>
        <w:t xml:space="preserve">, as in the case of Japan's attack on Pearl Harbor in 1941 (Schweller 1999). A historical lesson is that "incomplete catch-ups are inherently conflict-prone" (Thompson 2006, 19). This implies that even though it falls short of surpassing the system leader, </w:t>
      </w:r>
      <w:r w:rsidRPr="00E55078">
        <w:rPr>
          <w:u w:val="single"/>
        </w:rPr>
        <w:t xml:space="preserve">the rise of a new great power can produce significant instability in the interstate system when it develops into a revisionist power. Moreover, the United States and China are deeply involved in major security issues in East Asia (including the North Korean nuclear crisis, the Taiwan issue, and the South China Sea disputes), and we cannot rule out the possibility that one of these regional conflicts will develop into a much bigger global war in which the two superpowers are entangled. </w:t>
      </w:r>
      <w:r w:rsidRPr="00E55078">
        <w:rPr>
          <w:sz w:val="14"/>
        </w:rPr>
        <w:t xml:space="preserve">According to Allison (2017), who studied sixteen historical cases in which a rising power confronted an existing power, </w:t>
      </w:r>
      <w:r w:rsidRPr="00E55078">
        <w:rPr>
          <w:u w:val="single"/>
        </w:rPr>
        <w:t xml:space="preserve">a war between the United States and China is not unavoidable, but escaping it will require enormous efforts by both sides. </w:t>
      </w:r>
      <w:r w:rsidRPr="00E55078">
        <w:rPr>
          <w:sz w:val="14"/>
        </w:rPr>
        <w:t xml:space="preserve">Some Chinese scholars (Jia 2009; Wang and Zhu 2015), who emphasize the transformation of China's domestic politics and the pragmatism of Beijing's diplomacy, have a more or less optimistic view of the future of US-China relations. Yet my reading of the situation is that since 2009 there has been an increasing gap between this optimistic view and what has really happened. It is premature to conclude that China is a revisionist state, but in what follows I will suggest some important signs that show </w:t>
      </w:r>
      <w:r w:rsidRPr="00E55078">
        <w:rPr>
          <w:u w:val="single"/>
        </w:rPr>
        <w:t>China has revisionist aims at least in the Asia Pacific and could develop into a revisionist power in the future.</w:t>
      </w:r>
      <w:r>
        <w:rPr>
          <w:u w:val="single"/>
        </w:rPr>
        <w:t xml:space="preserve"> </w:t>
      </w:r>
      <w:r w:rsidRPr="00E55078">
        <w:rPr>
          <w:sz w:val="14"/>
        </w:rPr>
        <w:t xml:space="preserve">Beijing has concentrated on economic modernization since the start of pro-market reforms in the late 1970s and made efforts to keep a low profile in international security issues for several decades. It followed </w:t>
      </w:r>
      <w:r w:rsidRPr="00E55078">
        <w:rPr>
          <w:u w:val="single"/>
        </w:rPr>
        <w:t>Deng Xiaoping's doctrine: "hide one's capabilities, bide one's time, and seek the right opportunity." Since 2003, China's motto has been "Peaceful Rise" or "Peaceful Development," and Chinese leadership has emphasized that the rise of China would not threaten any other countries. Recently, however, Beijing has adopted increasingly assertive or even aggressive foreign policies in international security affairs. In particular, China has been adamant about territorial issues in the East and South China Seas and is increasingly considered as a severe threat by other nations</w:t>
      </w:r>
      <w:r w:rsidRPr="00E55078">
        <w:rPr>
          <w:sz w:val="14"/>
        </w:rPr>
        <w:t xml:space="preserve"> in the Asia Pacific region. Since 2009, for example, Beijing has increased naval activities on a large scale in the area of the Diaoyu/Senkaku Islands in the East China Sea. In 2010, Beijing announced that just like Tibet and Taiwan, the South China Sea is considered a core national interest. We can identify drastic rhetorical changes as well. In 2010, China's foreign minister publicly stated, "China is a big country . . . and other countries are small countries and that is just a fact" (Economist 2012). In October 2013, Chinese leader Xi Jinping also used the words "struggle and achieve results," emphasizing the importance of China's territorial integrity (Waldron 2014, 166-167). Furthermore, </w:t>
      </w:r>
      <w:r w:rsidRPr="00E55078">
        <w:rPr>
          <w:u w:val="single"/>
        </w:rPr>
        <w:t>China has constructed man-made islands in the South China Sea to seek "de facto control over the resourcerich waters and islets" claimed as well by its neighboring countries</w:t>
      </w:r>
      <w:r w:rsidRPr="00E55078">
        <w:rPr>
          <w:sz w:val="14"/>
        </w:rPr>
        <w:t xml:space="preserve"> (Los Angeles Times 2015). As of now, </w:t>
      </w:r>
      <w:r w:rsidRPr="00E55078">
        <w:rPr>
          <w:u w:val="single"/>
        </w:rPr>
        <w:t>China's strategy is to delay a direct military conflict with the United States as long as possible and use its economic and political prowess to pressure smaller neighbors to give up their territorial claims</w:t>
      </w:r>
      <w:r w:rsidRPr="00E55078">
        <w:rPr>
          <w:sz w:val="14"/>
        </w:rPr>
        <w:t xml:space="preserve"> (Doran 2012). These new developments and rhetorical signals reflect significant changes in China's foreign policies and signify that </w:t>
      </w:r>
      <w:r w:rsidRPr="00E55078">
        <w:rPr>
          <w:b/>
          <w:bCs/>
          <w:u w:val="single"/>
          <w:bdr w:val="single" w:sz="4" w:space="0" w:color="auto"/>
        </w:rPr>
        <w:t>China's peaceful rise seems to be over.</w:t>
      </w:r>
    </w:p>
    <w:p w14:paraId="46D6C171" w14:textId="77777777" w:rsidR="0009130D" w:rsidRPr="009F2DDA" w:rsidRDefault="0009130D" w:rsidP="0009130D">
      <w:pPr>
        <w:pStyle w:val="Heading4"/>
        <w:rPr>
          <w:rStyle w:val="Style13ptBold"/>
        </w:rPr>
      </w:pPr>
      <w:r w:rsidRPr="009F2DDA">
        <w:rPr>
          <w:rStyle w:val="Style13ptBold"/>
        </w:rPr>
        <w:t>Lost US hegemony leads to great power war</w:t>
      </w:r>
    </w:p>
    <w:p w14:paraId="37C7E9A3" w14:textId="77777777" w:rsidR="0009130D" w:rsidRPr="009F2DDA" w:rsidRDefault="0009130D" w:rsidP="0009130D">
      <w:r w:rsidRPr="009F2DDA">
        <w:rPr>
          <w:rStyle w:val="Style13ptBold"/>
        </w:rPr>
        <w:t xml:space="preserve">Colby 5-5 </w:t>
      </w:r>
      <w:r w:rsidRPr="009F2DDA">
        <w:t>[Elbridge Colby,</w:t>
      </w:r>
      <w:r w:rsidRPr="009F2DDA">
        <w:rPr>
          <w:shd w:val="clear" w:color="auto" w:fill="FFFFFF"/>
        </w:rPr>
        <w:t xml:space="preserve"> </w:t>
      </w:r>
      <w:r w:rsidRPr="009F2DDA">
        <w:t>Director of the Defense Program at the Center for a New American Security, where he leads CNAS’ work on defense issues.</w:t>
      </w:r>
      <w:r>
        <w:t xml:space="preserve"> </w:t>
      </w:r>
      <w:r w:rsidRPr="009F2DDA">
        <w:t>5-5-2019, "How to Win Ameri</w:t>
      </w:r>
      <w:r>
        <w:t xml:space="preserve">ca's Next War," Foreign Policy, </w:t>
      </w:r>
      <w:r w:rsidRPr="009F2DDA">
        <w:t>https://foreignpolicy.com/2019/05/05/how-to-win-americas-next-war-china-russia-military-infrastructure/]</w:t>
      </w:r>
    </w:p>
    <w:p w14:paraId="0B5AE70A" w14:textId="77777777" w:rsidR="0009130D" w:rsidRPr="009F2DDA" w:rsidRDefault="0009130D" w:rsidP="0009130D">
      <w:pPr>
        <w:rPr>
          <w:sz w:val="16"/>
        </w:rPr>
      </w:pPr>
      <w:r w:rsidRPr="009F2DDA">
        <w:rPr>
          <w:sz w:val="16"/>
        </w:rPr>
        <w:t xml:space="preserve">The </w:t>
      </w:r>
      <w:r w:rsidRPr="009F2DDA">
        <w:rPr>
          <w:rStyle w:val="StyleUnderline"/>
        </w:rPr>
        <w:t>era of</w:t>
      </w:r>
      <w:r w:rsidRPr="009F2DDA">
        <w:rPr>
          <w:sz w:val="16"/>
        </w:rPr>
        <w:t xml:space="preserve"> untrammeled </w:t>
      </w:r>
      <w:r w:rsidRPr="009F2DDA">
        <w:rPr>
          <w:rStyle w:val="StyleUnderline"/>
        </w:rPr>
        <w:t>U.S. military superiority is over</w:t>
      </w:r>
      <w:r w:rsidRPr="009F2DDA">
        <w:rPr>
          <w:sz w:val="16"/>
        </w:rPr>
        <w:t xml:space="preserve">. </w:t>
      </w:r>
      <w:r w:rsidRPr="009F2DDA">
        <w:rPr>
          <w:rStyle w:val="StyleUnderline"/>
        </w:rPr>
        <w:t>If the U</w:t>
      </w:r>
      <w:r w:rsidRPr="009F2DDA">
        <w:rPr>
          <w:sz w:val="16"/>
        </w:rPr>
        <w:t xml:space="preserve">nited </w:t>
      </w:r>
      <w:r w:rsidRPr="009F2DDA">
        <w:rPr>
          <w:rStyle w:val="StyleUnderline"/>
        </w:rPr>
        <w:t>S</w:t>
      </w:r>
      <w:r w:rsidRPr="009F2DDA">
        <w:rPr>
          <w:sz w:val="16"/>
        </w:rPr>
        <w:t xml:space="preserve">tates </w:t>
      </w:r>
      <w:r w:rsidRPr="009F2DDA">
        <w:rPr>
          <w:rStyle w:val="StyleUnderline"/>
        </w:rPr>
        <w:t xml:space="preserve">delays implementing a new approach, it </w:t>
      </w:r>
      <w:r w:rsidRPr="009F2DDA">
        <w:rPr>
          <w:rStyle w:val="Emphasis"/>
        </w:rPr>
        <w:t>risks losing a war to China</w:t>
      </w:r>
      <w:r w:rsidRPr="009F2DDA">
        <w:rPr>
          <w:sz w:val="16"/>
        </w:rPr>
        <w:t xml:space="preserve"> or Russia—or backing down in a crisis because it fears it would—with </w:t>
      </w:r>
      <w:r w:rsidRPr="009F2DDA">
        <w:rPr>
          <w:rStyle w:val="Emphasis"/>
        </w:rPr>
        <w:t>devastating consequences for America’s interests</w:t>
      </w:r>
      <w:r w:rsidRPr="009F2DDA">
        <w:rPr>
          <w:sz w:val="16"/>
        </w:rPr>
        <w:t xml:space="preserve">. The U.S. Defense Department’s 2018 National Defense Strategy initiated a needed course correction to address this challenge. As then-Defense Secretary James Mattis put it in January that year, </w:t>
      </w:r>
      <w:r w:rsidRPr="009F2DDA">
        <w:rPr>
          <w:rStyle w:val="Emphasis"/>
        </w:rPr>
        <w:t>great-power competition</w:t>
      </w:r>
      <w:r w:rsidRPr="009F2DDA">
        <w:rPr>
          <w:sz w:val="16"/>
        </w:rPr>
        <w:t xml:space="preserve">—not terrorism—is </w:t>
      </w:r>
      <w:r w:rsidRPr="009F2DDA">
        <w:rPr>
          <w:rStyle w:val="StyleUnderline"/>
        </w:rPr>
        <w:t>now the</w:t>
      </w:r>
      <w:r w:rsidRPr="009F2DDA">
        <w:rPr>
          <w:rStyle w:val="Emphasis"/>
        </w:rPr>
        <w:t xml:space="preserve"> Pentagon’s priority</w:t>
      </w:r>
      <w:r w:rsidRPr="009F2DDA">
        <w:rPr>
          <w:sz w:val="16"/>
        </w:rPr>
        <w:t xml:space="preserve">. But while the strategy’s summary provides a clear vision, it leaves much to be fleshed out. What should this shift toward great-power competition entail for the U.S. military? To answer, we must first understand the current geopolitical landscape. As ever, the foremost concern of the United States is to maintain adequate levels of military power; without it, there would be nothing to protect Washington from the worst forms of coercion and every incentive for ambitious opponents to exploit the ensuing leverage. Largely for that reason, the </w:t>
      </w:r>
      <w:r w:rsidRPr="009F2DDA">
        <w:rPr>
          <w:rStyle w:val="Emphasis"/>
        </w:rPr>
        <w:t>U</w:t>
      </w:r>
      <w:r w:rsidRPr="009F2DDA">
        <w:rPr>
          <w:sz w:val="16"/>
        </w:rPr>
        <w:t xml:space="preserve">nited </w:t>
      </w:r>
      <w:r w:rsidRPr="009F2DDA">
        <w:rPr>
          <w:rStyle w:val="Emphasis"/>
        </w:rPr>
        <w:t>S</w:t>
      </w:r>
      <w:r w:rsidRPr="009F2DDA">
        <w:rPr>
          <w:sz w:val="16"/>
        </w:rPr>
        <w:t xml:space="preserve">tates has an </w:t>
      </w:r>
      <w:r w:rsidRPr="009F2DDA">
        <w:rPr>
          <w:rStyle w:val="Emphasis"/>
        </w:rPr>
        <w:t>enduring interest in</w:t>
      </w:r>
      <w:r w:rsidRPr="009F2DDA">
        <w:rPr>
          <w:sz w:val="16"/>
        </w:rPr>
        <w:t xml:space="preserve"> open </w:t>
      </w:r>
      <w:r w:rsidRPr="009F2DDA">
        <w:rPr>
          <w:rStyle w:val="Emphasis"/>
        </w:rPr>
        <w:t>access to</w:t>
      </w:r>
      <w:r w:rsidRPr="009F2DDA">
        <w:rPr>
          <w:sz w:val="16"/>
        </w:rPr>
        <w:t xml:space="preserve"> the world’s </w:t>
      </w:r>
      <w:r w:rsidRPr="009F2DDA">
        <w:rPr>
          <w:rStyle w:val="Emphasis"/>
        </w:rPr>
        <w:t>key regions</w:t>
      </w:r>
      <w:r w:rsidRPr="009F2DDA">
        <w:rPr>
          <w:rStyle w:val="StyleUnderline"/>
        </w:rPr>
        <w:t>—primarily Asia and Europe—to ensure their latent power is not turned against it</w:t>
      </w:r>
      <w:r w:rsidRPr="009F2DDA">
        <w:rPr>
          <w:sz w:val="16"/>
        </w:rPr>
        <w:t xml:space="preserve">. The United States does so by maintaining favorable balances of power in these regions through a network of alliances. These partnerships are not ends in themselves but rather the way the United States </w:t>
      </w:r>
      <w:r w:rsidRPr="009F2DDA">
        <w:rPr>
          <w:rStyle w:val="Emphasis"/>
        </w:rPr>
        <w:t>makes sure that no state dominates these critical areas</w:t>
      </w:r>
      <w:r w:rsidRPr="009F2DDA">
        <w:rPr>
          <w:sz w:val="16"/>
        </w:rPr>
        <w:t xml:space="preserve">. Russia and especially </w:t>
      </w:r>
      <w:r w:rsidRPr="009F2DDA">
        <w:rPr>
          <w:rStyle w:val="Emphasis"/>
        </w:rPr>
        <w:t>China</w:t>
      </w:r>
      <w:r w:rsidRPr="009F2DDA">
        <w:rPr>
          <w:sz w:val="16"/>
        </w:rPr>
        <w:t xml:space="preserve"> are the </w:t>
      </w:r>
      <w:r w:rsidRPr="009F2DDA">
        <w:rPr>
          <w:rStyle w:val="Emphasis"/>
        </w:rPr>
        <w:t>only countrie</w:t>
      </w:r>
      <w:r w:rsidRPr="009F2DDA">
        <w:rPr>
          <w:sz w:val="16"/>
        </w:rPr>
        <w:t xml:space="preserve">s </w:t>
      </w:r>
      <w:r w:rsidRPr="009F2DDA">
        <w:rPr>
          <w:rStyle w:val="Emphasis"/>
        </w:rPr>
        <w:t>that could</w:t>
      </w:r>
      <w:r w:rsidRPr="009F2DDA">
        <w:rPr>
          <w:sz w:val="16"/>
        </w:rPr>
        <w:t xml:space="preserve"> plausibly </w:t>
      </w:r>
      <w:r w:rsidRPr="009F2DDA">
        <w:rPr>
          <w:rStyle w:val="Emphasis"/>
        </w:rPr>
        <w:t>take over and hold the territory of Washington’s allies</w:t>
      </w:r>
      <w:r w:rsidRPr="009F2DDA">
        <w:rPr>
          <w:sz w:val="16"/>
        </w:rPr>
        <w:t xml:space="preserve"> and partners </w:t>
      </w:r>
      <w:r w:rsidRPr="009F2DDA">
        <w:rPr>
          <w:rStyle w:val="Emphasis"/>
        </w:rPr>
        <w:t>in the face of U.S. resistance</w:t>
      </w:r>
      <w:r w:rsidRPr="009F2DDA">
        <w:rPr>
          <w:sz w:val="16"/>
        </w:rPr>
        <w:t xml:space="preserve">. If they did so—or even if they merely convinced their neighbors that they could and then used that fear to suborn them—they could </w:t>
      </w:r>
      <w:r w:rsidRPr="009F2DDA">
        <w:rPr>
          <w:rStyle w:val="Emphasis"/>
        </w:rPr>
        <w:t>unravel U.S. alliances and shift</w:t>
      </w:r>
      <w:r w:rsidRPr="009F2DDA">
        <w:rPr>
          <w:rStyle w:val="StyleUnderline"/>
        </w:rPr>
        <w:t xml:space="preserve"> in their favor the </w:t>
      </w:r>
      <w:r w:rsidRPr="009F2DDA">
        <w:rPr>
          <w:rStyle w:val="Emphasis"/>
        </w:rPr>
        <w:t>balance</w:t>
      </w:r>
      <w:r w:rsidRPr="009F2DDA">
        <w:rPr>
          <w:rStyle w:val="StyleUnderline"/>
        </w:rPr>
        <w:t xml:space="preserve">s </w:t>
      </w:r>
      <w:r w:rsidRPr="009F2DDA">
        <w:rPr>
          <w:rStyle w:val="Emphasis"/>
        </w:rPr>
        <w:t>of power</w:t>
      </w:r>
      <w:r w:rsidRPr="009F2DDA">
        <w:rPr>
          <w:rStyle w:val="StyleUnderline"/>
        </w:rPr>
        <w:t xml:space="preserve"> in Europe and Asia</w:t>
      </w:r>
      <w:r w:rsidRPr="009F2DDA">
        <w:rPr>
          <w:sz w:val="16"/>
        </w:rPr>
        <w:t xml:space="preserve">. If China did so in the Western Pacific, it could dominate the world’s largest and most economically dynamic region. If Russia did so, it could fracture NATO and open Eastern Europe to Russian dominance. </w:t>
      </w:r>
      <w:r w:rsidRPr="009F2DDA">
        <w:rPr>
          <w:rStyle w:val="Emphasis"/>
        </w:rPr>
        <w:t>Beijing</w:t>
      </w:r>
      <w:r w:rsidRPr="009F2DDA">
        <w:rPr>
          <w:sz w:val="16"/>
        </w:rPr>
        <w:t xml:space="preserve"> and Moscow </w:t>
      </w:r>
      <w:r w:rsidRPr="009F2DDA">
        <w:rPr>
          <w:rStyle w:val="Emphasis"/>
        </w:rPr>
        <w:t>must</w:t>
      </w:r>
      <w:r w:rsidRPr="009F2DDA">
        <w:rPr>
          <w:sz w:val="16"/>
        </w:rPr>
        <w:t xml:space="preserve"> therefore </w:t>
      </w:r>
      <w:r w:rsidRPr="009F2DDA">
        <w:rPr>
          <w:rStyle w:val="Emphasis"/>
        </w:rPr>
        <w:t>not be given</w:t>
      </w:r>
      <w:r w:rsidRPr="009F2DDA">
        <w:rPr>
          <w:sz w:val="16"/>
        </w:rPr>
        <w:t xml:space="preserve"> such </w:t>
      </w:r>
      <w:r w:rsidRPr="009F2DDA">
        <w:rPr>
          <w:rStyle w:val="Emphasis"/>
        </w:rPr>
        <w:t>an opening</w:t>
      </w:r>
      <w:r w:rsidRPr="009F2DDA">
        <w:rPr>
          <w:sz w:val="16"/>
        </w:rPr>
        <w:t xml:space="preserve">, which is why </w:t>
      </w:r>
      <w:r w:rsidRPr="009F2DDA">
        <w:rPr>
          <w:rStyle w:val="Emphasis"/>
        </w:rPr>
        <w:t>Washington must focus</w:t>
      </w:r>
      <w:r w:rsidRPr="009F2DDA">
        <w:rPr>
          <w:rStyle w:val="StyleUnderline"/>
        </w:rPr>
        <w:t xml:space="preserve"> not on abstract metrics of its military superiority</w:t>
      </w:r>
      <w:r w:rsidRPr="009F2DDA">
        <w:rPr>
          <w:sz w:val="16"/>
        </w:rPr>
        <w:t xml:space="preserve">—such as how many carriers it puts to sea or how much it spends in comparison to other countries—but </w:t>
      </w:r>
      <w:r w:rsidRPr="009F2DDA">
        <w:rPr>
          <w:rStyle w:val="Emphasis"/>
        </w:rPr>
        <w:t>on its and its allies’ clear ability to defeat major aggression</w:t>
      </w:r>
      <w:r w:rsidRPr="009F2DDA">
        <w:rPr>
          <w:rStyle w:val="StyleUnderline"/>
        </w:rPr>
        <w:t xml:space="preserve"> in specific, plausible scenarios against a vulnerable ally or established partner such as Taiwan</w:t>
      </w:r>
      <w:r w:rsidRPr="009F2DDA">
        <w:rPr>
          <w:sz w:val="16"/>
        </w:rPr>
        <w:t xml:space="preserve">. In other words, the </w:t>
      </w:r>
      <w:r w:rsidRPr="009F2DDA">
        <w:rPr>
          <w:rStyle w:val="Emphasis"/>
        </w:rPr>
        <w:t>U</w:t>
      </w:r>
      <w:r w:rsidRPr="009F2DDA">
        <w:rPr>
          <w:sz w:val="16"/>
        </w:rPr>
        <w:t xml:space="preserve">nited </w:t>
      </w:r>
      <w:r w:rsidRPr="009F2DDA">
        <w:rPr>
          <w:rStyle w:val="Emphasis"/>
        </w:rPr>
        <w:t>S</w:t>
      </w:r>
      <w:r w:rsidRPr="009F2DDA">
        <w:rPr>
          <w:sz w:val="16"/>
        </w:rPr>
        <w:t xml:space="preserve">tates </w:t>
      </w:r>
      <w:r w:rsidRPr="009F2DDA">
        <w:rPr>
          <w:rStyle w:val="Emphasis"/>
        </w:rPr>
        <w:t>must prepare to fight</w:t>
      </w:r>
      <w:r w:rsidRPr="009F2DDA">
        <w:rPr>
          <w:sz w:val="16"/>
        </w:rPr>
        <w:t xml:space="preserve"> and </w:t>
      </w:r>
      <w:r w:rsidRPr="009F2DDA">
        <w:rPr>
          <w:rStyle w:val="Emphasis"/>
        </w:rPr>
        <w:t>achieve</w:t>
      </w:r>
      <w:r w:rsidRPr="009F2DDA">
        <w:rPr>
          <w:sz w:val="16"/>
        </w:rPr>
        <w:t xml:space="preserve"> its </w:t>
      </w:r>
      <w:r w:rsidRPr="009F2DDA">
        <w:rPr>
          <w:rStyle w:val="Emphasis"/>
        </w:rPr>
        <w:t>political aims in a war with a great power</w:t>
      </w:r>
      <w:r w:rsidRPr="009F2DDA">
        <w:rPr>
          <w:sz w:val="16"/>
        </w:rPr>
        <w:t xml:space="preserve">. Doing so will not be easy. The last time the United States prepared for such a conflict was in the 1980s, and the last time it fought one was in the 1940s. But that’s all the more reason why </w:t>
      </w:r>
      <w:r w:rsidRPr="009F2DDA">
        <w:rPr>
          <w:rStyle w:val="Emphasis"/>
        </w:rPr>
        <w:t>Washington must</w:t>
      </w:r>
      <w:r w:rsidRPr="009F2DDA">
        <w:rPr>
          <w:rStyle w:val="StyleUnderline"/>
        </w:rPr>
        <w:t xml:space="preserve"> immediately start </w:t>
      </w:r>
      <w:r w:rsidRPr="009F2DDA">
        <w:rPr>
          <w:rStyle w:val="Emphasis"/>
        </w:rPr>
        <w:t>ready</w:t>
      </w:r>
      <w:r w:rsidRPr="009F2DDA">
        <w:rPr>
          <w:rStyle w:val="StyleUnderline"/>
        </w:rPr>
        <w:t xml:space="preserve">ing </w:t>
      </w:r>
      <w:r w:rsidRPr="009F2DDA">
        <w:rPr>
          <w:rStyle w:val="Emphasis"/>
        </w:rPr>
        <w:t>itself</w:t>
      </w:r>
      <w:r w:rsidRPr="009F2DDA">
        <w:rPr>
          <w:rStyle w:val="StyleUnderline"/>
        </w:rPr>
        <w:t xml:space="preserve"> if it wants </w:t>
      </w:r>
      <w:r w:rsidRPr="009F2DDA">
        <w:rPr>
          <w:rStyle w:val="Emphasis"/>
        </w:rPr>
        <w:t>to deter another great-power battle</w:t>
      </w:r>
      <w:r w:rsidRPr="009F2DDA">
        <w:rPr>
          <w:rStyle w:val="StyleUnderline"/>
        </w:rPr>
        <w:t xml:space="preserve"> now. </w:t>
      </w:r>
      <w:r w:rsidRPr="009F2DDA">
        <w:rPr>
          <w:sz w:val="16"/>
        </w:rPr>
        <w:t xml:space="preserve">The </w:t>
      </w:r>
      <w:r w:rsidRPr="009F2DDA">
        <w:rPr>
          <w:rStyle w:val="StyleUnderline"/>
        </w:rPr>
        <w:t>U.S. military will need to undergo dramatic change to prepare for possible attacks from China</w:t>
      </w:r>
      <w:r w:rsidRPr="009F2DDA">
        <w:rPr>
          <w:sz w:val="16"/>
        </w:rPr>
        <w:t xml:space="preserve"> or Russia. For a generation, the Pentagon operated on what might be called the Desert Storm model, under which the United States exploited the enormous technical advantages it had developed starting in the 1970s to build a military capable of dominating any opponent in the 1990s and 2000s, a time when it lacked a peer competitor. This approach was exemplified by the Persian Gulf War of 1990-1991. After Iraq seized Kuwait late in the summer of 1990, the United States first deployed forces to protect Saudi Arabia. Over the ensuing six months, Washington assembled a broad coalition and built an iron mountain of aircraft, tanks, warships, ammunition, and every other expression of military might. Once the United States was good and ready, it launched a withering air campaign that pummeled the Iraqi military and quickly established total dominance of Kuwaiti and Iraqi airspace. The subsequent ground invasion rapidly expelled the Iraqis from Kuwait, after which the United States quickly ended the war on its preferred terms. The Gulf War operation was a stunning success—but the victory was owed in great part to the fact that the nature of the conflict was perfectly suited to the United States’ advantages. Iraq had a formidable military, but it was well behind that of the United States and incapable of striking accurately beyond territory it owned or occupied. Meanwhile, the desert provided an optimal environment for U.S. surveillance and precision strikes, and Baghdad had no nuclear weapons to deter Washington from launching such a pulverizing assault. The world took note of the awesome power of the U.S. military. Until today, no other country has dared to assault a U.S. ally. The point was only magnified by the prowess the United States showed in its wars against Serbia, the Taliban in Afghanistan, and Iraq in 2003. The problem today, however, is the </w:t>
      </w:r>
      <w:r w:rsidRPr="009F2DDA">
        <w:rPr>
          <w:rStyle w:val="StyleUnderline"/>
        </w:rPr>
        <w:t>approach that worked</w:t>
      </w:r>
      <w:r w:rsidRPr="009F2DDA">
        <w:rPr>
          <w:sz w:val="16"/>
        </w:rPr>
        <w:t xml:space="preserve"> so well </w:t>
      </w:r>
      <w:r w:rsidRPr="009F2DDA">
        <w:rPr>
          <w:rStyle w:val="StyleUnderline"/>
        </w:rPr>
        <w:t>against these so-called rogue state adversaries will fail against China</w:t>
      </w:r>
      <w:r w:rsidRPr="009F2DDA">
        <w:rPr>
          <w:sz w:val="16"/>
        </w:rPr>
        <w:t xml:space="preserve"> or Russia. That is because they have spent the last 10 to 20 years specifically figuring out how to undermine it. Victory, as the old saying goes, is never final, and it breeds its own frustration. Today that takes the form of two militaries that, while different, pose serious and intensifying threats to U.S. allies and established partners in Eastern Europe and the Western Pacific. The core of both countries’ challenge to the U.S. military lies in what are commonly called anti-access/area denial (A2/AD) systems: in more colloquial terms, a wide variety of missiles, air defenses, and electronic capabilities that could destroy or neutralize U.S. and allied bases, surface vessels, ground forces, satellites, and key logistics nodes within their reach. Both China and Russia have also developed rapidly deployable and fearsomely armed conventional forces that can exploit the openings that their A2/AD systems could create. Despite these advances, both China and Russia still know that, for now, they would be defeated if their attacks triggered a full response by the United States. The key for them is to attack and fight in a way that Washington restrains itself enough for them to secure their gains. This means ensuring that the war is fought on limited terms such that the United States will not see fit to bring to bear its full weight. </w:t>
      </w:r>
      <w:r w:rsidRPr="009F2DDA">
        <w:rPr>
          <w:rStyle w:val="StyleUnderline"/>
        </w:rPr>
        <w:t>Focused attacks</w:t>
      </w:r>
      <w:r w:rsidRPr="009F2DDA">
        <w:rPr>
          <w:sz w:val="16"/>
        </w:rPr>
        <w:t xml:space="preserve"> designed </w:t>
      </w:r>
      <w:r w:rsidRPr="009F2DDA">
        <w:rPr>
          <w:rStyle w:val="StyleUnderline"/>
        </w:rPr>
        <w:t>to pick off</w:t>
      </w:r>
      <w:r w:rsidRPr="009F2DDA">
        <w:rPr>
          <w:sz w:val="16"/>
        </w:rPr>
        <w:t xml:space="preserve"> vulnerable members of </w:t>
      </w:r>
      <w:r w:rsidRPr="009F2DDA">
        <w:rPr>
          <w:rStyle w:val="StyleUnderline"/>
        </w:rPr>
        <w:t>Washington’s alliance network</w:t>
      </w:r>
      <w:r w:rsidRPr="009F2DDA">
        <w:rPr>
          <w:sz w:val="16"/>
        </w:rPr>
        <w:t xml:space="preserve"> are the ideal offensive strategy in the nuclear age, in which </w:t>
      </w:r>
      <w:r w:rsidRPr="009F2DDA">
        <w:rPr>
          <w:rStyle w:val="Emphasis"/>
        </w:rPr>
        <w:t>no one can countenance the consequences of total war</w:t>
      </w:r>
      <w:r w:rsidRPr="009F2DDA">
        <w:rPr>
          <w:sz w:val="16"/>
        </w:rPr>
        <w:t>.</w:t>
      </w:r>
    </w:p>
    <w:p w14:paraId="1579A49F" w14:textId="77777777" w:rsidR="00B117D0" w:rsidRPr="00C6643C" w:rsidRDefault="00B117D0" w:rsidP="00B117D0">
      <w:pPr>
        <w:pStyle w:val="Heading4"/>
        <w:shd w:val="clear" w:color="auto" w:fill="FFFFFF"/>
        <w:spacing w:line="278" w:lineRule="atLeast"/>
        <w:rPr>
          <w:rFonts w:cs="Calibri"/>
          <w:color w:val="222222"/>
          <w:sz w:val="28"/>
          <w:szCs w:val="24"/>
        </w:rPr>
      </w:pPr>
      <w:r>
        <w:rPr>
          <w:rStyle w:val="m9076266228887964664gmail-style13ptbold"/>
          <w:rFonts w:cs="Calibri"/>
          <w:color w:val="222222"/>
          <w:sz w:val="28"/>
          <w:szCs w:val="24"/>
        </w:rPr>
        <w:t>China almost has East Asian heg</w:t>
      </w:r>
    </w:p>
    <w:p w14:paraId="76AD170A" w14:textId="77777777" w:rsidR="00B117D0" w:rsidRPr="00C6643C" w:rsidRDefault="00B117D0" w:rsidP="00B117D0">
      <w:pPr>
        <w:shd w:val="clear" w:color="auto" w:fill="FFFFFF"/>
        <w:spacing w:line="235" w:lineRule="atLeast"/>
        <w:rPr>
          <w:color w:val="222222"/>
        </w:rPr>
      </w:pPr>
      <w:r w:rsidRPr="00C6643C">
        <w:rPr>
          <w:rStyle w:val="m9076266228887964664gmail-style13ptbold"/>
          <w:b/>
          <w:bCs/>
          <w:color w:val="222222"/>
        </w:rPr>
        <w:t>Lind 18</w:t>
      </w:r>
      <w:r w:rsidRPr="00C6643C">
        <w:rPr>
          <w:color w:val="222222"/>
        </w:rPr>
        <w:t> - Associate Professor of Government at Dartmouth College.,  [Jennifer Lind,4-1-2018,"Life In China’</w:t>
      </w:r>
      <w:r>
        <w:rPr>
          <w:color w:val="222222"/>
        </w:rPr>
        <w:t>s</w:t>
      </w:r>
      <w:r w:rsidRPr="00C6643C">
        <w:rPr>
          <w:color w:val="222222"/>
        </w:rPr>
        <w:t xml:space="preserve"> Asia What Regional Hegemony Would Look Like",Foreign </w:t>
      </w:r>
      <w:r w:rsidRPr="00675997">
        <w:t>Affairs,</w:t>
      </w:r>
      <w:hyperlink r:id="rId44" w:tgtFrame="_blank" w:history="1">
        <w:r w:rsidRPr="00675997">
          <w:rPr>
            <w:rStyle w:val="Hyperlink"/>
          </w:rPr>
          <w:t>https://www.foreignaffairs.com/articles/china/2018-02-13/life-chinas-asia?utm_campaign=reg_conf_email&amp;amp;utm_medium=newsletters&amp;amp;utm_source=fa_registration</w:t>
        </w:r>
      </w:hyperlink>
      <w:r w:rsidRPr="00675997">
        <w:t> acc 7</w:t>
      </w:r>
      <w:r w:rsidRPr="00C6643C">
        <w:rPr>
          <w:color w:val="222222"/>
        </w:rPr>
        <w:t>-13-2019]</w:t>
      </w:r>
    </w:p>
    <w:p w14:paraId="3B1CDD4A" w14:textId="1651D517" w:rsidR="001A0C4E" w:rsidRDefault="00B117D0" w:rsidP="00B117D0">
      <w:r>
        <w:t xml:space="preserve">For now, </w:t>
      </w:r>
      <w:r w:rsidRPr="00757EE9">
        <w:rPr>
          <w:rStyle w:val="StyleUnderline"/>
        </w:rPr>
        <w:t>the United States remains the dominant power in East Asia, but China is quickly closing the gap</w:t>
      </w:r>
      <w:r>
        <w:t xml:space="preserve">. </w:t>
      </w:r>
      <w:r w:rsidRPr="00470241">
        <w:rPr>
          <w:rStyle w:val="StyleUnderline"/>
        </w:rPr>
        <w:t>Although an economic crisis or domestic political turmoil could derail China’s rise</w:t>
      </w:r>
      <w:r>
        <w:t xml:space="preserve">, if current trends continue, </w:t>
      </w:r>
      <w:r w:rsidRPr="00470241">
        <w:rPr>
          <w:rStyle w:val="StyleUnderline"/>
        </w:rPr>
        <w:t>China will before long supplant the United States as the region’s economic, military, and political hegemon</w:t>
      </w:r>
      <w:r>
        <w:t>. As that day approaches, U.S. allies and partners in the region, such as Australia, Japan, the Philippines, and South Korea, will start to face some difficult questions. Namely, should they step up their individual defense efforts and increase their cooperation with other countries in the region, or can they safely decide to accept Chinese dominance, looking to Beijing as they have looked to Washington for the past half century? It may be tempting to believe that China will be a relatively benign regional hegemon. Economic interdependence, one argument goes, should restrain Chinese aggression: because the legitimacy of the Chinese Communist Party (CCP) rests on economic growth, which depends on trade, Beijing would maintain peaceful relations with its neighbors. Moreover, China claims to be a different sort of great power. Chinese officials and scholars regularly decry interventionism and reject the notion of “spheres of influence” as a Cold War relic. C</w:t>
      </w:r>
      <w:r w:rsidRPr="00C6643C">
        <w:rPr>
          <w:rStyle w:val="StyleUnderline"/>
        </w:rPr>
        <w:t>hinese President Xi Jinping has said that his country has “never engaged in colonialism or aggression” thanks to its “peace-loving cultural tradition</w:t>
      </w:r>
      <w:r>
        <w:t xml:space="preserve">.” In this view, life in China’s Asia would not be so different from what it is today. But this is </w:t>
      </w:r>
      <w:r w:rsidRPr="00917E52">
        <w:rPr>
          <w:rStyle w:val="StyleUnderline"/>
        </w:rPr>
        <w:t>not how regional hegemons behave</w:t>
      </w:r>
      <w:r>
        <w:t xml:space="preserve">. </w:t>
      </w:r>
      <w:r w:rsidRPr="00917E52">
        <w:rPr>
          <w:rStyle w:val="StyleUnderline"/>
        </w:rPr>
        <w:t>Great powers</w:t>
      </w:r>
      <w:r>
        <w:t xml:space="preserve"> typically </w:t>
      </w:r>
      <w:r w:rsidRPr="00917E52">
        <w:rPr>
          <w:rStyle w:val="StyleUnderline"/>
        </w:rPr>
        <w:t>dominate their regions</w:t>
      </w:r>
      <w:r>
        <w:t xml:space="preserve"> in their quest for security. </w:t>
      </w:r>
      <w:r w:rsidRPr="00C6643C">
        <w:rPr>
          <w:rStyle w:val="StyleUnderline"/>
        </w:rPr>
        <w:t>They develop and wield tremendous economic power</w:t>
      </w:r>
      <w:r>
        <w:t xml:space="preserve">. </w:t>
      </w:r>
      <w:r w:rsidRPr="00C6643C">
        <w:rPr>
          <w:rStyle w:val="StyleUnderline"/>
        </w:rPr>
        <w:t>They build massive militaries, expel external rivals,</w:t>
      </w:r>
      <w:r>
        <w:t xml:space="preserve"> and use regional institutions and cultural programs to entrench their influence. </w:t>
      </w:r>
      <w:r w:rsidRPr="00C6643C">
        <w:rPr>
          <w:rStyle w:val="StyleUnderline"/>
        </w:rPr>
        <w:t>Because hegemons fear that neighboring countries will allow external rivals to establish a military foothold, they develop a profound interest in the domestic politics of their neighborhood</w:t>
      </w:r>
      <w:r>
        <w:t xml:space="preserve">, and even seek to spread their culture to draw other countries closer. China is already following the strategies of previous regional hegemons. It </w:t>
      </w:r>
      <w:r w:rsidRPr="00C6643C">
        <w:rPr>
          <w:rStyle w:val="StyleUnderline"/>
        </w:rPr>
        <w:t>is using economic coercion to bend other countries to its will. It is building up its military to ward off challengers</w:t>
      </w:r>
      <w:r>
        <w:t>. It is intervening in other countries’ domestic politics to get friendlier policies. And it is investing massively in educational and cultural programs to enhance its soft power</w:t>
      </w:r>
      <w:r w:rsidRPr="00C6643C">
        <w:rPr>
          <w:rStyle w:val="StyleUnderline"/>
        </w:rPr>
        <w:t>. As Chinese power and ambition grow, such efforts will only increase.</w:t>
      </w:r>
      <w:r>
        <w:t xml:space="preserve"> China’s neighbors must start debating how comfortable they are with this future, and what costs they are willing to pay to shape or forestall it.</w:t>
      </w:r>
    </w:p>
    <w:p w14:paraId="08913CD1" w14:textId="26C021D4" w:rsidR="0009130D" w:rsidRDefault="00C95C21" w:rsidP="00F25E26">
      <w:pPr>
        <w:pStyle w:val="Heading3"/>
      </w:pPr>
      <w:r>
        <w:t>--</w:t>
      </w:r>
      <w:r w:rsidR="00F25E26">
        <w:t>Turns case</w:t>
      </w:r>
      <w:r w:rsidR="00E771CC">
        <w:t>: human rights</w:t>
      </w:r>
      <w:r>
        <w:t>--</w:t>
      </w:r>
    </w:p>
    <w:p w14:paraId="7F9A110A" w14:textId="77777777" w:rsidR="00FD2F3C" w:rsidRPr="008C4BD3" w:rsidRDefault="00FD2F3C" w:rsidP="00FD2F3C">
      <w:pPr>
        <w:pStyle w:val="Heading4"/>
      </w:pPr>
      <w:r w:rsidRPr="008C4BD3">
        <w:t>Chinese hegemony spreads human rights abuses – starting to see in status quo</w:t>
      </w:r>
    </w:p>
    <w:p w14:paraId="548C99CD" w14:textId="77777777" w:rsidR="00FD2F3C" w:rsidRPr="008C4BD3" w:rsidRDefault="00FD2F3C" w:rsidP="00FD2F3C">
      <w:r w:rsidRPr="009E5F14">
        <w:rPr>
          <w:rStyle w:val="Style13ptBold"/>
        </w:rPr>
        <w:t>Roth 1</w:t>
      </w:r>
      <w:r>
        <w:rPr>
          <w:rStyle w:val="Style13ptBold"/>
        </w:rPr>
        <w:t>9</w:t>
      </w:r>
      <w:r>
        <w:t xml:space="preserve"> - </w:t>
      </w:r>
      <w:r w:rsidRPr="009E5F14">
        <w:t xml:space="preserve"> </w:t>
      </w:r>
      <w:r>
        <w:t xml:space="preserve">executive director for human rights watch and </w:t>
      </w:r>
      <w:r w:rsidRPr="009E5F14">
        <w:t>federal prosecutor in New York and for the Iran-Contra investigation in Washington, DC. A graduate of Yale Law School and Brown University, Roth has conducted numerous human rights investigations and missions around the world [Roth</w:t>
      </w:r>
      <w:r>
        <w:t xml:space="preserve">, </w:t>
      </w:r>
      <w:r w:rsidRPr="009E5F14">
        <w:t xml:space="preserve">"World Report 2019: Rights Trends in China", Human Rights Watch, </w:t>
      </w:r>
      <w:hyperlink r:id="rId45" w:history="1">
        <w:r w:rsidRPr="004F073D">
          <w:rPr>
            <w:rStyle w:val="Hyperlink"/>
          </w:rPr>
          <w:t>https://www.hrw.org/world-report/2019/country-chapters/china-and-tibet</w:t>
        </w:r>
      </w:hyperlink>
      <w:r>
        <w:t xml:space="preserve"> acc 7-13-2019</w:t>
      </w:r>
      <w:r w:rsidRPr="009E5F14">
        <w:t xml:space="preserve">] </w:t>
      </w:r>
    </w:p>
    <w:p w14:paraId="30F54057" w14:textId="77777777" w:rsidR="00FD2F3C" w:rsidRDefault="00FD2F3C" w:rsidP="00FD2F3C">
      <w:r w:rsidRPr="008C4BD3">
        <w:rPr>
          <w:rStyle w:val="Emphasis"/>
        </w:rPr>
        <w:t>China’s growing global power makes it an exporter of human rights violations</w:t>
      </w:r>
      <w:r>
        <w:t xml:space="preserve">, including at the United Nations, where in 2018 it </w:t>
      </w:r>
      <w:r w:rsidRPr="008C4BD3">
        <w:rPr>
          <w:rStyle w:val="StyleUnderline"/>
        </w:rPr>
        <w:t>sought to block participation of its critics</w:t>
      </w:r>
      <w:r>
        <w:t>. China again r</w:t>
      </w:r>
      <w:r w:rsidRPr="008C4BD3">
        <w:rPr>
          <w:rStyle w:val="StyleUnderline"/>
        </w:rPr>
        <w:t xml:space="preserve">anked among countries singled out for reprisals against human rights defenders, and in March successfully advanced a Human Rights Council (HRC) resolution on a retrograde approach </w:t>
      </w:r>
      <w:r>
        <w:t>that it calls “win-win” or “mutually beneficial” cooperation. In this view, states do not pursue accountability for serious human rights violations but engage merely in “dialogue”; moreover, there is no role for independent civil society, only governments, and a narrow role for the UN itself.</w:t>
      </w:r>
    </w:p>
    <w:p w14:paraId="464FBE75" w14:textId="77777777" w:rsidR="00F25E26" w:rsidRDefault="00F25E26" w:rsidP="00F25E26">
      <w:pPr>
        <w:pStyle w:val="Heading4"/>
      </w:pPr>
      <w:r>
        <w:t>Chinese arms sales violate human rights – They were complicit in the deadliest massacres of the Syrian Civil War and their foreign policy suffers from a lack of morality</w:t>
      </w:r>
    </w:p>
    <w:p w14:paraId="7C4A7993" w14:textId="77777777" w:rsidR="00F25E26" w:rsidRPr="00581F8E" w:rsidRDefault="00F25E26" w:rsidP="00F25E26">
      <w:pPr>
        <w:rPr>
          <w:szCs w:val="22"/>
        </w:rPr>
      </w:pPr>
      <w:r w:rsidRPr="00581F8E">
        <w:rPr>
          <w:rStyle w:val="Style13ptBold"/>
        </w:rPr>
        <w:t>Volodzko 15</w:t>
      </w:r>
      <w:r w:rsidRPr="00581F8E">
        <w:rPr>
          <w:szCs w:val="22"/>
        </w:rPr>
        <w:t>, Volodzko is the national editor for the paper of The New York Times in South Korea, his writing has been published with The Wall Street Journal, Vice, South China Morning Post, GlobalPost, The Jamestown Foundation, openDemocracy and The Washington Monthly, among others. He is a former university lecturer at Soongshil University, Seo Kyeong University, and Cheongju National University of Education</w:t>
      </w:r>
      <w:r>
        <w:rPr>
          <w:szCs w:val="22"/>
        </w:rPr>
        <w:t xml:space="preserve"> </w:t>
      </w:r>
      <w:r w:rsidRPr="00581F8E">
        <w:rPr>
          <w:szCs w:val="22"/>
        </w:rPr>
        <w:t>[David Volodzko, The Diplomat, 9-14-2015, accessed 7-13-2019, "How China Helped Cause the Syrian Refugee Crisis", Diplomat, https://thediplomat.com/2015/09/how-china-helped-cause-the-syrian-refugee-crisis/]//Lex AT</w:t>
      </w:r>
    </w:p>
    <w:p w14:paraId="5026EBE5" w14:textId="77777777" w:rsidR="00F25E26" w:rsidRDefault="00F25E26" w:rsidP="00F25E26">
      <w:pPr>
        <w:rPr>
          <w:sz w:val="16"/>
        </w:rPr>
      </w:pPr>
      <w:r w:rsidRPr="00581F8E">
        <w:rPr>
          <w:sz w:val="16"/>
        </w:rPr>
        <w:t xml:space="preserve">It’s no secret that Syria and Iraq are, as one writer observes, “awash with Russian, Iranian, and Chinese weapons.” Nor is it surprising that Syrian rebels have been found using Chinese missile technology. But this wasn’t a calculated outcome by the Chinese; it’s an unavoidable consequence of being one of the world’s biggest arms dealers. However, </w:t>
      </w:r>
      <w:r w:rsidRPr="00581F8E">
        <w:rPr>
          <w:u w:val="single"/>
        </w:rPr>
        <w:t>China does have a choice when it comes to supplying Syria by proxy. Syrian President Bashar al-Assad has become responsible for the deadliest massacres of the Syrian Civil War. From January to July, his forces killed 7,894 people. That’s roughly seven times the number of people killed by the Islamic State during that time, which implies that the Syrian refugee crisis isn’t being caused by the Islamic State but by Assad’s bloody attempt to stay in power. Yet, unfazed by this bloodshed, China’s shop door remains open.</w:t>
      </w:r>
      <w:r>
        <w:rPr>
          <w:u w:val="single"/>
        </w:rPr>
        <w:t xml:space="preserve"> </w:t>
      </w:r>
      <w:r w:rsidRPr="00581F8E">
        <w:rPr>
          <w:sz w:val="16"/>
        </w:rPr>
        <w:t xml:space="preserve">Worse still, on September 8, Xinhua declared, “The United States should take its responsibility in the disheartening refugee crisis in Europe as its controversial Middle East policies resulted in wars and chaos that displaced large numbers of people.” The article closes, by saying that “as a solution, peace and stability should be established in the region. But it can not be done unless the United States shoulders its responsibility and corrects its mistakes.” This sentiment has been echoed in People’s Daily. And while it’s true that U.S. intervention in the region has played an enormous role in bringing us to the present moment, it’s wrong to pretend China played no hand in this. China vetoed four U.N. resolutions to intervene in Syria. As Adrien Morin of The Diplomat writes: </w:t>
      </w:r>
      <w:r w:rsidRPr="00581F8E">
        <w:rPr>
          <w:u w:val="single"/>
        </w:rPr>
        <w:t>The West finds itself frustrated by Chinese foreign policy pragmatism, or as the critics would have it, the absence of values. This is de facto incompatible with Western moral ideals, which invoke human rights or other ethical arguments. Chinese realpolitik is seen as amoral, if not immoral.</w:t>
      </w:r>
      <w:r>
        <w:rPr>
          <w:u w:val="single"/>
        </w:rPr>
        <w:t xml:space="preserve"> </w:t>
      </w:r>
      <w:r w:rsidRPr="00581F8E">
        <w:rPr>
          <w:sz w:val="16"/>
        </w:rPr>
        <w:t>This doesn’t mean China is coldly indifferent to the suffering of Syrians. On the contrary, in June 2014 China donated $16 million in humanitarian aid for Syrian refugees. Rather, China prefers that other countries not meddle in its domestic affairs so it practices an ethic of reciprocity. But the accusation that the U.S. is skirting its responsibility is lazy propaganda at best. The U.S. has contributed $4.11 billion in humanitarian aid for Syrian refugees, and more importantly, it isn’t indirectly supporting the man responsible for this crisis in the first place: Assad. I’m not opposed to Chinese non-interventionism. I simply have a problem with claiming to practice non-intervention while selling more arms than almost any other country in the world, including to some of the nations involved in the conflict, then talking about who’s to blame while accepting no blame yourself.</w:t>
      </w:r>
    </w:p>
    <w:p w14:paraId="003494D3" w14:textId="77777777" w:rsidR="00F25E26" w:rsidRDefault="00F25E26" w:rsidP="00F25E26">
      <w:pPr>
        <w:pStyle w:val="Heading4"/>
      </w:pPr>
      <w:r>
        <w:t>Chinese arms sales are more destructive than US arms sales – They are willing to sell weapons the US won’t because it’s just business to them</w:t>
      </w:r>
    </w:p>
    <w:p w14:paraId="7C3E13F4" w14:textId="77777777" w:rsidR="00F25E26" w:rsidRDefault="00F25E26" w:rsidP="00F25E26">
      <w:r w:rsidRPr="00B5101D">
        <w:rPr>
          <w:rStyle w:val="Style13ptBold"/>
        </w:rPr>
        <w:t>Saud 18</w:t>
      </w:r>
      <w:r w:rsidRPr="00B5101D">
        <w:t>, Saud is a graduate student in the Department of Political Science at Columbia University and she specializes in International Relations and her research interests focus on the political and security factors of East Asia-Middle East relations. [Latifa A. Al Saud</w:t>
      </w:r>
      <w:r>
        <w:t>, Journal of International Affairs</w:t>
      </w:r>
      <w:r w:rsidRPr="00B5101D">
        <w:t>, 12-3-2018, accessed 7-13-2019, "China’s Arms Sales Philosophy in the Arab World", https://jia.sipa.columbia.edu/online-articles/chinas-arms-sales-philosophy-arab-world]//Lex AT</w:t>
      </w:r>
    </w:p>
    <w:p w14:paraId="74906569" w14:textId="77777777" w:rsidR="00F25E26" w:rsidRDefault="00F25E26" w:rsidP="00F25E26">
      <w:r w:rsidRPr="00B5101D">
        <w:rPr>
          <w:sz w:val="16"/>
        </w:rPr>
        <w:t xml:space="preserve">China’s role as an arms exporter to the Arab world is among the many uncertainties tainting Chinese foreign policy, due to the secretive nature of arms deals. China is the world’s third largest exporter of arms, behind the United States and Russia, representing around 6.2% of global trade for conventional major arms. In the Middle East, China currently ranks fifteenth on the arms suppliers list, while the U.S. remains the largest provider. As China continues to foster its approach of economic diplomacy in the region, </w:t>
      </w:r>
      <w:r w:rsidRPr="00581F8E">
        <w:rPr>
          <w:u w:val="single"/>
        </w:rPr>
        <w:t>many states are becoming increasingly attracted to using China as a “Plan B” for arms supply, filling in any blockage of arms sales from the US or Europe.</w:t>
      </w:r>
      <w:r w:rsidRPr="00B5101D">
        <w:rPr>
          <w:sz w:val="16"/>
        </w:rPr>
        <w:t xml:space="preserve"> Unlike the US and Russia, Chinese arms deals have traditionally focused on commercial, rather than political purposes. Despite this, the growing influence of China on the world stage begs the question as to what strategic role Chinese arms sales will play in one of the world’s most volatile regions. This article analyzes China’s role as an arms exporter to the Arab world since the 1980s and argues that the Chinese approach to arms sales will remain focused on commercial, rather than political reasons. These arms sales have become an increasingly attractive option to the states in the region, especially in times of need, and also represent Xi Jinping’s attempt at win-win, cooperation-based approach to foreign policy. These sales will continue despite the slim chance that (and/or perhaps unwillingness) by China to replace US arms sales in the region, given the former’s five-fold deficit in global annual sales compared to the US and the more advanced military technology that the US offers. Despite the limited availability of precise numbers on Chinese arms sales, scholars and policymakers can look to official Chinese government documents that illustrate its overall arms export strategy in the Middle East. These include the recent Arab Policy Paper, the Five Principles of Peaceful Coexistence (FPPC), and the official arms sales justifications and statements provided by the government. The Arab Policy Paper — the first one ever to be released publicly by the government in 2016 — shows China’s new approach to Chinese-Arab relations and serves a basis to understand its broader Middle East strategy. The paper refers to the importance of pursuing a “new type of international relations” in the Arab world that promotes “win-win cooperation and win-win strategy.” The document also lays out the government’s vision to implement concrete steps to enhance Sino-Arab military cooperation and support the Arab states’ national defense and military forces. The FPPC is illustrative of China’s approach to military arms sales and President Xi Jinping’s pursuit of a win-win foreign policy. The key principles outlined in the document, including mutual respect for sovereignty, territorial integrity, non-aggression, non-interference, peaceful co-existence, and benefits, speak directly to its arms sales strategy. In 2016, in a speech to the Arab League in Cairo, Xi Jinping further reinforced the Chinese position, stating that China will “build a cooperative partnership network for win-win outcomes. In 2014, after Saudi Arabia confirmed its purchase of DF-21 missiles from China, the Chinese Defense Ministry spokesperson stated that China’s arms exports are based on three principles: “Strengthening the defensive capabilities of the importers, not harming world or regional peace, security and stability, and not interfering in other states’ internal affairs.”[i] Upholding such principles are not only beneficial to China, but also attractive to the recipient states, which often adopt similar rhetoric in foreign affairs. For example, Saudi and Emirati official statements have typically echoed the same principles to justify any arms purchase, whether from the United States, Russia, China, or others. Based on this win-win outlook, China’s arms sales policy to Arab states is conducted primarily for economic reasons. When mutually beneficial, dealing with China may be an attractive alternative that is perhaps less likely to involve political strings, complications, or potential repercussions that typically accompany arms deals with the US. For example, U.S. arms sales and economic/military aid to Egypt is primarily intended to exert influence on the Egyptian government to promote American priorities, including Egypt’s peace with Israel. For the US, arms sales are in part an exercise of influence and reward to ensure loyalty, which can be cut off or suspended, depending on the political dynamics and U.S. policy preference. </w:t>
      </w:r>
      <w:r w:rsidRPr="00B5101D">
        <w:rPr>
          <w:u w:val="single"/>
        </w:rPr>
        <w:t>Contrary to the U.S. approach, Chinese arms sales are focused on “business only and business first</w:t>
      </w:r>
      <w:r w:rsidRPr="00B5101D">
        <w:rPr>
          <w:sz w:val="16"/>
        </w:rPr>
        <w:t>.” China sees the Arab world and the Middle East as a whole as a new market for its low-cost high-tech weapons and thus has an appetite to sell weapons to any state in the region, regardless of its policies. China uses its role as a leading oil importer as leverage (for example, it threatened to decrease oil imports from Saudi Arabia over a price issue) and has rarely used arms sales, or the threat to cut them off, as a political tool. For example, it sells weapons to both Saudi Arabia and Iran, who are not on the same page when it comes to regional issues. There are, however, exceptions to this general rule, including China’s position against the Soviet Union during the Cold War, and current issues of national security that would naturally preclude it from arms sales (e.g., Taiwan). For example, during the Soviet war in Afghanistan, the U.S., Pakistan, and China sold arms including stingers and missiles to the Mujahedeen, who were resisting Soviet influence. In 1975, after the Khmer Rouge came to power in Cambodia, China and the U.S. supplied arms to counter the Soviet supported Vietnamese government. Compared to annual value of arms sales by the U.S., EU, and Russia, China’s operation in the Middle East is small. The U.S. is the largest arms exporter to the Middle East and the world and will likely remain so due to its advanced technology, hegemony of the international system, control over oil market and access, and strong ties with the Arab world, specifically the Gulf Cooperation Council (GCC). Nearly half of U.S. arms exports go the Middle East, with Saudi Arabia ranking as the second largest importer of U.S. arms. China is among the top arms exporters, but its main clients tend to be its surrounding neighbors such as Pakistan, Myanmar, and Bangladesh. However, there has been a substantial increase in China’s military spending and arms industry and production, that may continue to spark Chinese exports to the region. China’s arms exports increased by 74% year-over-year in 2012, as China sold $753 million in arms to the Middle East, compared to U.S. sales of $28.5 billion. According to a report by the Stockholm International Peace Research Institute (SIPRI), Chinese arms exports “nearly doubled over the past five years, and China’s arms imports decreased by 25 percent.” Continued technological improvements along with successful cooperation between China and Gulf countries will promote increased arms sales in the region for decades to come. Despite the slim chance that China threatens the United States’ status as the number one arms exporter in the region, Chinese “arms sales will definitely surge in the years to come” due to high demand and spending by Arab states. According to SIPRI, Arab states such as Saudi Arabia and the United Arab Emirates (UAE) have some of the fastest growing military budgets in the world. Over the past few years, Saudi Arabia’s defense budget increased from $27.1 billion (2010) to $56 billion (2018), which represents 10% of its GDP. The UAE has a $22.8 billion annual defense budget, representing 6% of its GDP. Recently, the UAE expressed interest in China’s Pterosaurs-1 UAV, which has the capability to carry BA-7 and YZ-212 missiles, while Saudi Arabia purchased Chinese missiles and signed an agreement to build a manufacturing facility of drones in the Kingdom. Another factor that may contribute to increased Chinese arms sales is U.S. unwillingness to sell certain types of weaponry to certain countries in certain situations, often depending on domestic political power and/or domestic pressure. For Arab states</w:t>
      </w:r>
      <w:r w:rsidRPr="00B5101D">
        <w:rPr>
          <w:u w:val="single"/>
        </w:rPr>
        <w:t xml:space="preserve">, China can serve as a “Plan B,” something China can exploit to its own economic advantage. For example, China’s 1988 intermediate-range ballistic missiles (IRBMs) sale to Saudi Arabia resulted from U.S. unwillingness to do so because of Israeli opposition. This event, at least within the GCC, set the precedent for Arab and specifically GCC states that China can play an increasingly important role in filling a selective vacuum left by the US for arms sales in the region. In 2015, China sold armed drones to the Kingdom after the Obama administration blocked drone sales because of the war in Yemen. The US has sold its armed drones only to Italy and the United Kingdom, whereas China has sold them to Saudi Arabia, Egypt, Iraq, and the UAE. </w:t>
      </w:r>
      <w:r w:rsidRPr="00B5101D">
        <w:rPr>
          <w:sz w:val="16"/>
        </w:rPr>
        <w:t>China has also sold weapons to non-U.S. allies, including Sudan, Syria, and Iran. China’s commercial motives do not suggest a complete lack of interest in influencing the region and maintaining political stability. China is the world’s largest oil importer of Saudi oil, and as such, stability in the Middle East is critical to China. Chinese arms sales to the region is arguably motivated to maintain oil flows from friendly leaders from Arab oil exporting states and a necessary tool for China to foster and enhance energy ties. It is no coincidence that the major oil exporting countries in the region, including Saudi Arabia, UAE, and Iran, are all purchasing weapons from China. The commercial nature of Chinese arms sales gives it short-term and long-term advantages. Commercially, arms sales not only foster stronger economic ties with Arab states, to which China remains dependent on their oil exports, but also give China a chance to ask for a decrease in the cost of importing energy from the region. China has the ability to use arms sales as leverage to receive low oil prices and/or concessions, an important tool given its significant growth in oil demand and dependency on imports.</w:t>
      </w:r>
    </w:p>
    <w:p w14:paraId="628F596A" w14:textId="77777777" w:rsidR="00F25E26" w:rsidRDefault="00F25E26" w:rsidP="00F25E26"/>
    <w:p w14:paraId="3066237B" w14:textId="77777777" w:rsidR="00F25E26" w:rsidRDefault="00F25E26" w:rsidP="00F25E26"/>
    <w:p w14:paraId="596BF5B5" w14:textId="77777777" w:rsidR="00F25E26" w:rsidRDefault="00F25E26" w:rsidP="00F25E26">
      <w:pPr>
        <w:pStyle w:val="Heading4"/>
      </w:pPr>
      <w:r>
        <w:t>The Chinese have no regard for the human rights violations their arms help commit – They supplied weapons to South Sudan that were used to maim, torture, and rape citizens</w:t>
      </w:r>
    </w:p>
    <w:p w14:paraId="1DBDFA4C" w14:textId="77777777" w:rsidR="00F25E26" w:rsidRDefault="00F25E26" w:rsidP="00F25E26">
      <w:r w:rsidRPr="00AF0EA0">
        <w:rPr>
          <w:rStyle w:val="Style13ptBold"/>
        </w:rPr>
        <w:t>Tiezzi 15</w:t>
      </w:r>
      <w:r w:rsidRPr="00AF0EA0">
        <w:t>, Tiezzi is Editor-in-Chief at The Diplomat and her main focus is on China, and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 [Shannon Tiezzi, The Diplomat, 8-27-2015, accessed 7-13-2019, "UN Report: China Sold $20 Million in Arms and Ammunition to South Sudan", Diplomat, https://thediplomat.com/2015/08/un-report-china-sold-20-million-in-arms-and-ammunition-to-south-sudan/]//Lex AT</w:t>
      </w:r>
    </w:p>
    <w:p w14:paraId="1C37EB69" w14:textId="77777777" w:rsidR="00F25E26" w:rsidRDefault="00F25E26" w:rsidP="00F25E26">
      <w:pPr>
        <w:rPr>
          <w:sz w:val="16"/>
        </w:rPr>
      </w:pPr>
      <w:r w:rsidRPr="00AF0EA0">
        <w:rPr>
          <w:sz w:val="16"/>
        </w:rPr>
        <w:t xml:space="preserve">On Tuesday, the UN Security Council held a “briefing and consultations on the UN Mission in South Sudan (UNMISS) and on the work of the 2206 South Sudan Sanctions Committee.” The meeting discussed the situation in South Sudan, including the role of foreign-produced military supplies in the conflict. According to a report from the UN Panel of Experts on South Sudan, China has been one of the top sources of arms and ammunition for the South Sudan government. The conflict in South Sudan pits President Salva Kiir against former Vice President Riek Machar, whom Kiir accused of plotting a coup. Violence has since spread along ethnic lines – Kiir is part of the majority Dinka ethnic group, while Machar belongs to the Nuer ethnic group. The ethnic dimension of the conflict is particularly worrying to observers. </w:t>
      </w:r>
      <w:r w:rsidRPr="00AF0EA0">
        <w:rPr>
          <w:u w:val="single"/>
        </w:rPr>
        <w:t>According to the UN Panel of Experts report, which was introduced at the UNSC meeting yesterday, China North Industries Corp. (Norinco) sold $20 million worth of “arms, ammunition, and related materiel” to the Sudan People’s Liberation Army (SPLA), the government’s armed forces. The shipment included 100 HJ-73D anti-tank guided missile-launchers (plus 1,200 missiles), 9,574 automatic rifles with 2 million rounds of ammunition, 2,394 grenade launchers, and 40,000 “type-69 high-explosive anti-tank rockets.”</w:t>
      </w:r>
      <w:r>
        <w:rPr>
          <w:u w:val="single"/>
        </w:rPr>
        <w:t xml:space="preserve"> </w:t>
      </w:r>
      <w:r w:rsidRPr="00AF0EA0">
        <w:rPr>
          <w:sz w:val="16"/>
        </w:rPr>
        <w:t xml:space="preserve">The sale was made in July 2014, while the conflict was in full swing. However, the report noted that South Sudan’s government claimed the arms sale had been finalized before the conflict began, and that assertion was confirmed by documentation viewed by the panel. The panel also noted a September 2014 Bloomberg report that China had halted arms exports to South Sudan. “No more weapons are heading to South Sudan,” an official at China’s embassy in South Sudan told Bloomberg, saying it would be “inappropriate” to continue shipments. According to that story, the total arms deal would have seen Norinco deliver military supplies worth a total of $38 million to South Sudan. China is far from the only party believed to be supplying arms to one or another of the South Sudanese factions. The report says that Israeli-produced automatic rifles are being used by SPLA soldiers, and that Sudan is accused of supplying rebel forces with arms. The report also notes that the South Sudan government has somehow attained “at least four Mil Mi-24 helicopters,” worth “at least $10 million.” It’s unclear where South Sudan obtained the helicopters, which are a widely-used Russian design. Likewise, SPLA recently announced the acquisition of 10 “amphibious tanks,” which the panel report identified as “GAZ-34039 tracked amphibious vehicles,” but it’s unclear how these vehicles were obtained. There is currently no arms embargo in place on South Sudan, meaning it’s entirely legal to sell arms to the country’s government (as the UN report points out). However, the panel describes the devastating consequences such arms sales have had, particularly on South Sudan’s civilians. </w:t>
      </w:r>
      <w:r w:rsidRPr="00AF0EA0">
        <w:rPr>
          <w:u w:val="single"/>
        </w:rPr>
        <w:t>The report says that “all parties to the conflict have been targeting civilians as part of their military tactics… Scores of civilians have been killed, maimed, tortured, burned alive inside their homes, displaced, raped and abducted, and children have been recruited and used as part of the war effort.” In addition, there are more than 1.6 million internally displaced persons (IDPs) in South Sudan, and around 4.6 million people are “facing severe food insecurity.”</w:t>
      </w:r>
      <w:r>
        <w:rPr>
          <w:u w:val="single"/>
        </w:rPr>
        <w:t xml:space="preserve"> </w:t>
      </w:r>
      <w:r w:rsidRPr="00AF0EA0">
        <w:rPr>
          <w:sz w:val="16"/>
        </w:rPr>
        <w:t xml:space="preserve">The report notes that “the supply of arms and ammunition to the Sudan People’s Liberation Army and the Sudan People’s Liberation Movement/Army in Opposition, as well as to affiliated forces, has been instrumental in prolonging and escalating the war.” </w:t>
      </w:r>
      <w:r w:rsidRPr="00AF0EA0">
        <w:rPr>
          <w:u w:val="single"/>
        </w:rPr>
        <w:t>The situation has deteriorated dramatically since April 2015, when South Sudan’s military began a major offensive in the oil-rich Upper Nile region.</w:t>
      </w:r>
      <w:r>
        <w:rPr>
          <w:u w:val="single"/>
        </w:rPr>
        <w:t xml:space="preserve"> </w:t>
      </w:r>
      <w:r w:rsidRPr="00AF0EA0">
        <w:rPr>
          <w:u w:val="single"/>
        </w:rPr>
        <w:t>“Since the offensive in the greater Upper Nile area began in April 2015, the intensity and brutality of the violence aimed at civilians are hitherto unseen, even in what has already been, without a doubt, an exceedingly violent conflict,” the report says. The report suggests that South Sudan’s government was emboldened by access to new military technologies – specifically helicopters and amphibious vehicles – and was trying to overwhelm the rebel forces.</w:t>
      </w:r>
      <w:r>
        <w:rPr>
          <w:u w:val="single"/>
        </w:rPr>
        <w:t xml:space="preserve"> </w:t>
      </w:r>
      <w:r w:rsidRPr="00AF0EA0">
        <w:rPr>
          <w:u w:val="single"/>
        </w:rPr>
        <w:t>The panel promised to continue to investigate the source of all the arms supplies and their role in human rights violations.</w:t>
      </w:r>
      <w:r>
        <w:rPr>
          <w:u w:val="single"/>
        </w:rPr>
        <w:t xml:space="preserve"> </w:t>
      </w:r>
      <w:r w:rsidRPr="00AF0EA0">
        <w:rPr>
          <w:sz w:val="16"/>
        </w:rPr>
        <w:t>China has a unique interest in South Sudan, compared to other extra-regional actors. South Sudan is rich in oil, and China is its major customer – as of 2012, China was reportedly consuming over 80 percent of South Sudan’s oil exports. But the conflict has taken a predictable toll on oil exports, with the UN panel saying oil production had dropped from 245,000 barrels per day in late 2013 to 163,000 bpd in July 2015. With an energy supply at stake (and no other major global powers particularly keen to intervene), China has been unusually active in seeking to keep the peace in South Sudan. That includes mediating peace talks as well as sending a record number of peacekeepers to join the UN Mission in South Sudan (UNMISS). The UNSC is currently discussing proposed sanctions against South Sudan. The sanctions, which will be avoided if South Sudan’s government signs a peace agreement by September 1, would include an arms embargo, as well as targeted asset freezes and travel ban.</w:t>
      </w:r>
    </w:p>
    <w:p w14:paraId="284EDEA8" w14:textId="77777777" w:rsidR="00F25E26" w:rsidRDefault="00F25E26" w:rsidP="00F25E26">
      <w:pPr>
        <w:rPr>
          <w:sz w:val="16"/>
        </w:rPr>
      </w:pPr>
    </w:p>
    <w:p w14:paraId="74C09FC1" w14:textId="77777777" w:rsidR="00F25E26" w:rsidRDefault="00F25E26" w:rsidP="00F25E26">
      <w:pPr>
        <w:rPr>
          <w:sz w:val="16"/>
        </w:rPr>
      </w:pPr>
    </w:p>
    <w:p w14:paraId="1CBDAF51" w14:textId="77777777" w:rsidR="00F25E26" w:rsidRDefault="00F25E26" w:rsidP="00F25E26">
      <w:pPr>
        <w:pStyle w:val="Heading4"/>
      </w:pPr>
      <w:r>
        <w:t>Chinese fill-in worse than squo – They ignore the impacts of their arms sales because they want to gain power</w:t>
      </w:r>
    </w:p>
    <w:p w14:paraId="33FB882C" w14:textId="77777777" w:rsidR="00F25E26" w:rsidRPr="0050616A" w:rsidRDefault="00F25E26" w:rsidP="00F25E26">
      <w:pPr>
        <w:rPr>
          <w:b/>
          <w:sz w:val="26"/>
        </w:rPr>
      </w:pPr>
      <w:r w:rsidRPr="0050616A">
        <w:rPr>
          <w:rStyle w:val="Style13ptBold"/>
        </w:rPr>
        <w:t xml:space="preserve">Luard 6, </w:t>
      </w:r>
      <w:r>
        <w:rPr>
          <w:sz w:val="16"/>
        </w:rPr>
        <w:t>Luard</w:t>
      </w:r>
      <w:r w:rsidRPr="0050616A">
        <w:rPr>
          <w:sz w:val="16"/>
        </w:rPr>
        <w:t xml:space="preserve"> spent a further fifteen years with the BBC as a presenter, editor and East Asia specialist. </w:t>
      </w:r>
      <w:r>
        <w:rPr>
          <w:sz w:val="16"/>
        </w:rPr>
        <w:t>H</w:t>
      </w:r>
      <w:r w:rsidRPr="0050616A">
        <w:rPr>
          <w:sz w:val="16"/>
        </w:rPr>
        <w:t>e made an acclaimed six-part radio series on the history of Hong Kong to mark the colony's handover to China</w:t>
      </w:r>
      <w:r>
        <w:rPr>
          <w:sz w:val="16"/>
        </w:rPr>
        <w:t xml:space="preserve"> and </w:t>
      </w:r>
      <w:r w:rsidRPr="0050616A">
        <w:rPr>
          <w:sz w:val="16"/>
        </w:rPr>
        <w:t xml:space="preserve">also wrote an accompanying book, Hong Kong Imperial Orphan. [Tim Luard, 6-16-2006, accessed 7-14-2019, "Buyers line up for China's arms", </w:t>
      </w:r>
      <w:r>
        <w:rPr>
          <w:sz w:val="16"/>
        </w:rPr>
        <w:t>BBC</w:t>
      </w:r>
      <w:r w:rsidRPr="0050616A">
        <w:rPr>
          <w:sz w:val="16"/>
        </w:rPr>
        <w:t>, http://news.bbc.co.uk/2/hi/asia-pacific/5086416.stm]//Lex AT</w:t>
      </w:r>
    </w:p>
    <w:p w14:paraId="53A3E057" w14:textId="77777777" w:rsidR="00F25E26" w:rsidRPr="00E45030" w:rsidRDefault="00F25E26" w:rsidP="00F25E26">
      <w:pPr>
        <w:rPr>
          <w:sz w:val="16"/>
        </w:rPr>
      </w:pPr>
      <w:r w:rsidRPr="00E45030">
        <w:rPr>
          <w:sz w:val="16"/>
        </w:rPr>
        <w:t xml:space="preserve">China may have lost its reputation for making low-cost goods, but when it comes to weapons, there is no doubt which end of the market its sights are still set on. A Chinese salesman with a customer at a defence exhibition in Beijing in April 2006 Amnesty says China's arms exports fuel conflicts Some of the poorest and most unsavoury regimes on earth, which either cannot afford or are not allowed to buy sophisticated Western arms, are turning to the world's newest superpower to buy guns, leg-irons, anti-riot equipment and armoured vehicles. Military specialists contacted by the BBC News website have confirmed the main findings of a report issued this week by Amnesty International, which </w:t>
      </w:r>
      <w:r w:rsidRPr="00E45030">
        <w:rPr>
          <w:u w:val="single"/>
        </w:rPr>
        <w:t>said Chinese arms sales were fuelling conflicts and human rights abuses in countries such as Sudan and Burma.</w:t>
      </w:r>
      <w:r>
        <w:rPr>
          <w:u w:val="single"/>
        </w:rPr>
        <w:t xml:space="preserve"> </w:t>
      </w:r>
      <w:r w:rsidRPr="00E45030">
        <w:rPr>
          <w:sz w:val="16"/>
        </w:rPr>
        <w:t xml:space="preserve">China has been the Burmese military government's main supplier of weapons - including artillery, trucks, logistical support and communications equipment - ever since the 1990s, according to Tim Huxley, an Asia specialist at the International Institute for Strategic Studies in London. "Without Chinese arms supplies, the Burmese army would find it impossible to operate," he said. China has also become a major, and perhaps the largest, supplier of weapons to Sudan, where its sales include fighter aircraft and helicopters, according to analysts. The key question in Sudan, they say, is to what extent alleged war crimes in Darfur are dependent on these supplies. Presidential guards in Juba, southern Sudan 6 August 2005 China is one of Sudan's major sources of weapons </w:t>
      </w:r>
      <w:r w:rsidRPr="00E45030">
        <w:rPr>
          <w:u w:val="single"/>
        </w:rPr>
        <w:t>China has used the threat of its Security Council veto to stall or dilute UN resolutions on Darfur, saying the situation in Sudan is an internal affair.</w:t>
      </w:r>
      <w:r>
        <w:rPr>
          <w:u w:val="single"/>
        </w:rPr>
        <w:t xml:space="preserve"> </w:t>
      </w:r>
      <w:r w:rsidRPr="00E45030">
        <w:rPr>
          <w:sz w:val="16"/>
        </w:rPr>
        <w:t xml:space="preserve">While the US maintains partial sanctions against Sudan, China has become the country's biggest trading partner, taking most of its oil exports. Small scale </w:t>
      </w:r>
      <w:r w:rsidRPr="00E45030">
        <w:rPr>
          <w:u w:val="single"/>
        </w:rPr>
        <w:t>While there has been much debate on China's alleged transfer of nuclear or long-range missile technology to countries like Iran, North Korea and Pakistan, little attention has been paid to its routine export of conventional weapons and small arms.</w:t>
      </w:r>
      <w:r>
        <w:rPr>
          <w:u w:val="single"/>
        </w:rPr>
        <w:t xml:space="preserve"> </w:t>
      </w:r>
      <w:r w:rsidRPr="00E45030">
        <w:rPr>
          <w:sz w:val="16"/>
        </w:rPr>
        <w:t xml:space="preserve">Before it started introducing capitalist-style economic reforms in 1978, China gave arms as free military aid to governments and revolutionary groups seen as supporting its interests. It's the country of choice when you want to buy cheap and simple weapons - like Kalashnikovs, rocket-propelled grenades and artillery shells Paul Beaver, defence analyst </w:t>
      </w:r>
      <w:r w:rsidRPr="00E45030">
        <w:rPr>
          <w:u w:val="single"/>
        </w:rPr>
        <w:t>As its new-found economic might has helped extend its reach and influence, arms sales have become an integral part of China's trade links in Asia, Africa and Latin America, according to Amnesty's report.</w:t>
      </w:r>
      <w:r>
        <w:rPr>
          <w:u w:val="single"/>
        </w:rPr>
        <w:t xml:space="preserve"> </w:t>
      </w:r>
      <w:r w:rsidRPr="00E45030">
        <w:rPr>
          <w:sz w:val="16"/>
        </w:rPr>
        <w:t xml:space="preserve">Some might say this is all part of being a successful capitalist country. China is already flooding the world with its goods of all kinds, so why not arms too? Many also point out that Chinese arms exports are tiny compared with those of the United States. They are also smaller than those of Russia, France or Britain. And the value of Chinese arms sales has in fact shrunk in the past 20 years from $2bn a year to about $1bn, mainly due to Russian competition and the poor performance of Chinese weapons in the Iran-Iraq and Gulf Wars in the 1980s and 90s. 'Cheap and simple' Today, while Western nations tend to sell integrated weapons systems, China produces the kind of weapons they do not make any more, says Paul Beaver, a London-based defence analyst. "It's the country of choice when you want to buy cheap and simple weapons - like Kalashnikovs, rocket-propelled grenades and artillery shells. </w:t>
      </w:r>
      <w:r w:rsidRPr="00E45030">
        <w:rPr>
          <w:u w:val="single"/>
        </w:rPr>
        <w:t>"China's export policy is that it will supply any country and any sovereign government. The problem is that some have arms embargoes on them," he said.</w:t>
      </w:r>
      <w:r>
        <w:rPr>
          <w:u w:val="single"/>
        </w:rPr>
        <w:t xml:space="preserve"> </w:t>
      </w:r>
      <w:r w:rsidRPr="00E45030">
        <w:rPr>
          <w:sz w:val="16"/>
        </w:rPr>
        <w:t xml:space="preserve">Nepalese soldiers arrest an activist at a pro-democracy rally on 21 January 2006 The Nepalese security forces have been accused of rights violations </w:t>
      </w:r>
      <w:r w:rsidRPr="00E45030">
        <w:rPr>
          <w:u w:val="single"/>
        </w:rPr>
        <w:t>China, like other countries, does have a policy on export controls, but this is usually whatever is in the interests of the government, said Beaver.</w:t>
      </w:r>
      <w:r>
        <w:rPr>
          <w:u w:val="single"/>
        </w:rPr>
        <w:t xml:space="preserve"> </w:t>
      </w:r>
      <w:r w:rsidRPr="00E45030">
        <w:rPr>
          <w:sz w:val="16"/>
        </w:rPr>
        <w:t xml:space="preserve">While Chinese handguns and security devices such as electric batons are sold in many parts of Africa, the Middle East and Asia on a purely commercial basis, China is also known to supply arms at "friendship prices". </w:t>
      </w:r>
      <w:r w:rsidRPr="00E45030">
        <w:rPr>
          <w:u w:val="single"/>
        </w:rPr>
        <w:t>It is especially interested in selling to countries with energy supplies. But there are often other strategic factors involved - as in Nepal and Burma, where China is competing for influence with India.</w:t>
      </w:r>
      <w:r>
        <w:rPr>
          <w:u w:val="single"/>
        </w:rPr>
        <w:t xml:space="preserve"> </w:t>
      </w:r>
      <w:r w:rsidRPr="00E45030">
        <w:rPr>
          <w:sz w:val="16"/>
        </w:rPr>
        <w:t xml:space="preserve">Derek Mitchell of the Center for Strategic and International Studies in Washington says China has used arms sales not only to open new markets and extract natural resources, but also to help provide capital to its defence industry at a time when the military was being forced to give up its own commercial activities. </w:t>
      </w:r>
      <w:r w:rsidRPr="00E45030">
        <w:rPr>
          <w:u w:val="single"/>
        </w:rPr>
        <w:t>China's other main aim, he says, is "to demonstrate its credential as a friend of nations in the developing world in ways that can bear fruit in international institutions such as the UN, and that can be leveraged against US power globally".</w:t>
      </w:r>
      <w:r>
        <w:rPr>
          <w:u w:val="single"/>
        </w:rPr>
        <w:t xml:space="preserve"> </w:t>
      </w:r>
      <w:r w:rsidRPr="00E45030">
        <w:rPr>
          <w:sz w:val="16"/>
        </w:rPr>
        <w:t xml:space="preserve">Government-controlled </w:t>
      </w:r>
      <w:r w:rsidRPr="00E45030">
        <w:rPr>
          <w:u w:val="single"/>
        </w:rPr>
        <w:t>He shares Amnesty's view that China often ignores the impact its arms sales can have on the internal affairs of troubled states.</w:t>
      </w:r>
      <w:r>
        <w:rPr>
          <w:u w:val="single"/>
        </w:rPr>
        <w:t xml:space="preserve"> </w:t>
      </w:r>
      <w:r w:rsidRPr="00E45030">
        <w:rPr>
          <w:sz w:val="16"/>
        </w:rPr>
        <w:t xml:space="preserve">In Nepal, for example, a deal to supply nearly 25,000 Chinese rifles and 18,000 grenades came at a time when the security forces were involved in suppressing thousands of civilian demonstrators. Sometimes China has even provided assistance to both sides in a conflict, as with Eritrea and Ethiopia, added Mitchell. He dismissed suggestions that the blame lies with Chinese arms companies acting independently. </w:t>
      </w:r>
      <w:r w:rsidRPr="00E45030">
        <w:rPr>
          <w:u w:val="single"/>
        </w:rPr>
        <w:t>"One must hold the government responsible because all arms merchants and weapons dealers in China are government-controlled," he said.</w:t>
      </w:r>
      <w:r>
        <w:rPr>
          <w:u w:val="single"/>
        </w:rPr>
        <w:t xml:space="preserve"> </w:t>
      </w:r>
      <w:r w:rsidRPr="00E45030">
        <w:rPr>
          <w:sz w:val="16"/>
        </w:rPr>
        <w:t>There are few multilateral controls on conventional weapons and China does not operate under the same restraints as most democratic countries, where arms deals tend to be much more transparent and subject to public scrutiny, say analysts. China's official news agency carried a denial of Amnesty's charges. Chinese specialists contacted by the BBC for this article declined to comment. One simply said he wanted "no connection" with Amnesty International. But China is keen to be viewed as a responsible world power. And while the US and other governments are concerned about its rising military spending, rights activists are hoping it will soon move to the higher, more strictly monitored end of the arms market - just as it is already doing in other areas, from clothing to computers.</w:t>
      </w:r>
    </w:p>
    <w:p w14:paraId="50E25A12" w14:textId="77777777" w:rsidR="00F25E26" w:rsidRDefault="00F25E26" w:rsidP="00F25E26"/>
    <w:p w14:paraId="16A65708" w14:textId="77777777" w:rsidR="00F25E26" w:rsidRDefault="00F25E26" w:rsidP="00F25E26"/>
    <w:p w14:paraId="0665965E" w14:textId="77777777" w:rsidR="00F25E26" w:rsidRDefault="00F25E26" w:rsidP="00F25E26">
      <w:pPr>
        <w:pStyle w:val="Heading4"/>
      </w:pPr>
      <w:r>
        <w:t>Chinese arms sales are worse than American arms sales– Drones demonstrate that they are willing to sell weapons banned by the US for too many civilian casualties</w:t>
      </w:r>
    </w:p>
    <w:p w14:paraId="02463A11" w14:textId="77777777" w:rsidR="00F25E26" w:rsidRDefault="00F25E26" w:rsidP="00F25E26">
      <w:r w:rsidRPr="006B0CE5">
        <w:rPr>
          <w:rStyle w:val="Style13ptBold"/>
        </w:rPr>
        <w:t>Gambrell &amp; Shih</w:t>
      </w:r>
      <w:r>
        <w:rPr>
          <w:rStyle w:val="Style13ptBold"/>
        </w:rPr>
        <w:t xml:space="preserve"> 18</w:t>
      </w:r>
      <w:r w:rsidRPr="006B0CE5">
        <w:t xml:space="preserve">, </w:t>
      </w:r>
      <w:r>
        <w:t xml:space="preserve">Gambrell is </w:t>
      </w:r>
      <w:r w:rsidRPr="006B0CE5">
        <w:t>the Gulf and Iran news director for The Associated Press</w:t>
      </w:r>
      <w:r>
        <w:t xml:space="preserve">, </w:t>
      </w:r>
      <w:r w:rsidRPr="006B0CE5">
        <w:t>Shih is the Washington Post China correspondent based in Beijing</w:t>
      </w:r>
      <w:r>
        <w:t xml:space="preserve"> and he </w:t>
      </w:r>
      <w:r w:rsidRPr="006B0CE5">
        <w:t>previously covered China as Beijing correspondent for The Associated Press</w:t>
      </w:r>
      <w:r>
        <w:t xml:space="preserve"> </w:t>
      </w:r>
      <w:r w:rsidRPr="006B0CE5">
        <w:t>[Jon Gambrell</w:t>
      </w:r>
      <w:r>
        <w:t xml:space="preserve"> &amp; </w:t>
      </w:r>
      <w:r w:rsidRPr="006B0CE5">
        <w:t>Gerry Shih, 10-3-2018, accessed 7-13-2019, "Chinese armed drones now flying over Mideast battlefields. Here’s why they’re gaining on US drones", Military Times, https://www.militarytimes.com/news/your-military/2018/10/03/chinese-armed-drones-now-flying-over-mideast-battlefields-heres-why-theyre-gaining-on-us-drones/]//Lex AT</w:t>
      </w:r>
    </w:p>
    <w:p w14:paraId="5B2E4E34" w14:textId="77777777" w:rsidR="00F25E26" w:rsidRDefault="00F25E26" w:rsidP="00F25E26">
      <w:r w:rsidRPr="006B0CE5">
        <w:rPr>
          <w:sz w:val="16"/>
        </w:rPr>
        <w:t xml:space="preserve">DUBAI, United Arab Emirates — High above Yemen’s rebel-held city of Hodeida, a drone controlled by Emirati forces hovered as an SUV carrying a top Shiite Houthi rebel official turned onto a small street and stopped, waiting for another vehicle in its convoy to catch up. Seconds later, the SUV exploded in flames, killing Saleh al-Samad, a top political figure. The drone that fired that missile in April was not one of the many American aircraft that have been buzzing across the skies of Yemen, Iraq and Afghanistan since Sept. 11, 2001. It was Chinese. </w:t>
      </w:r>
      <w:r w:rsidRPr="006B0CE5">
        <w:rPr>
          <w:u w:val="single"/>
        </w:rPr>
        <w:t>Across the Middle East, countries locked out of purchasing U.S.-made drones due to rules over excessive civilian casualties are being wooed by Chinese arms dealers, who are world's main distributor of armed drones.</w:t>
      </w:r>
      <w:r>
        <w:rPr>
          <w:u w:val="single"/>
        </w:rPr>
        <w:t xml:space="preserve"> </w:t>
      </w:r>
      <w:r w:rsidRPr="006B0CE5">
        <w:rPr>
          <w:u w:val="single"/>
        </w:rPr>
        <w:t>Iraqi Defense Minister Khaled al-Obeidi, center, inspects a first Chinese drone to be used by the Iraqi Air Force before sending it to bomb Islamic State group positions in 2015. China's drone sales are helping expand Chinese influence across a region crucial to American security interests and bolstering Beijing's ambitions of being a world leader in high-tech arms sales. (AP Photo, File)</w:t>
      </w:r>
      <w:r>
        <w:rPr>
          <w:u w:val="single"/>
        </w:rPr>
        <w:t xml:space="preserve"> </w:t>
      </w:r>
      <w:r w:rsidRPr="006B0CE5">
        <w:rPr>
          <w:u w:val="single"/>
        </w:rPr>
        <w:t>"The Chinese product now doesn't lack technology, it only lacks market share," said Song Zhongping, a Chinese military analyst and former lecturer at the People's Liberation Army Rocket Force University of Engineering. "And the United States restricting its arms exports is precisely what gives China a great opportunity."</w:t>
      </w:r>
      <w:r>
        <w:rPr>
          <w:u w:val="single"/>
        </w:rPr>
        <w:t xml:space="preserve"> </w:t>
      </w:r>
      <w:r w:rsidRPr="006B0CE5">
        <w:rPr>
          <w:sz w:val="16"/>
        </w:rPr>
        <w:t xml:space="preserve">The sales are helping expand Chinese influence across a region vital to American security interests. "It's a hedging strategy and the Chinese will look to benefit from that," said Douglas Barrie, an airpower specialist at the International Institute for Strategic Studies. "I think </w:t>
      </w:r>
      <w:r w:rsidRPr="006B0CE5">
        <w:rPr>
          <w:u w:val="single"/>
        </w:rPr>
        <w:t>the Chinese are far less liable to be swayed by concerns over civilian casualties," he said.</w:t>
      </w:r>
      <w:r>
        <w:rPr>
          <w:u w:val="single"/>
        </w:rPr>
        <w:t xml:space="preserve"> </w:t>
      </w:r>
      <w:r w:rsidRPr="006B0CE5">
        <w:rPr>
          <w:sz w:val="16"/>
        </w:rPr>
        <w:t xml:space="preserve">Sign up for the Early Bird Brief Get the military's most comprehensive news and information every morning Subscribe At the start of the year, a satellite passing over southern Saudi Arabia photographed U.S.-made surveillance drones at an airfield, alongside Chinese-manufactured armed ones. According to the Center for the Study of the Drone at New York's Bard College, that was the first documented example of the two drone systems being used in the war in Yemen. The country has emerged as a "sort of a testing ground for these strike-capable drones," said Dan Gettinger, the co-director of the Center for the Study of the Drone. "There's a rapid turnaround from delivery to deployment." U.S. drones were first used in Yemen to kill suspected al-Qaida militants in 2002. One of the biggest Chinese exports is the Cai-Hong, or Rainbow, series made by the state-owned China Aerospace Science and Technology Corp., or CASC, the largest contractor for the Chinese space program. CASC's CH-4 and CH-5 models are on a par with San Diego-based General Atomics' Predator and Reaper drones, and much cheaper. Independent analysts say the Chinese models lag behind their American counterparts but the technology is good enough to justify the price tag, which might be half or less. A CASC executive, who spoke on condition of anonymity because he was not authorized to talk to journalists, said cutting-edge U.S. models like Boeing Co.'s Stingray, introduced this year for the U.S. Navy, still hold a technological advantage. </w:t>
      </w:r>
      <w:r w:rsidRPr="006B0CE5">
        <w:rPr>
          <w:u w:val="single"/>
        </w:rPr>
        <w:t>And while price is an advantage, so too is a more relaxed attitude toward how drones are used, said Ulrike Franke, an expert on drones and policy fellow at the European Council on Foreign Relations</w:t>
      </w:r>
      <w:r>
        <w:rPr>
          <w:u w:val="single"/>
        </w:rPr>
        <w:t xml:space="preserve"> </w:t>
      </w:r>
      <w:r w:rsidRPr="006B0CE5">
        <w:rPr>
          <w:sz w:val="16"/>
        </w:rPr>
        <w:t>Since 2014, China has sold more than 30 CH-4's to countries including Saudi Arabia and Iraq in deals worth over $700 million, according to CASC. Ten countries are currently in negotiations to purchase the CH-4, according to the firm. Last year, China sold to the UAE the Wing Loong II, an armed unmanned aerial vehicle roughly equivalent to the American MQ-9 Reaper.</w:t>
      </w:r>
    </w:p>
    <w:p w14:paraId="1A7B0B4B" w14:textId="77777777" w:rsidR="00F25E26" w:rsidRDefault="00F25E26" w:rsidP="00F25E26"/>
    <w:p w14:paraId="7D6D0406" w14:textId="77777777" w:rsidR="00F25E26" w:rsidRPr="00FE0E86" w:rsidRDefault="00F25E26" w:rsidP="00F25E26">
      <w:pPr>
        <w:pStyle w:val="Heading4"/>
        <w:rPr>
          <w:rStyle w:val="Style13ptBold"/>
          <w:b/>
          <w:bCs w:val="0"/>
        </w:rPr>
      </w:pPr>
      <w:r w:rsidRPr="00FE0E86">
        <w:rPr>
          <w:rStyle w:val="Style13ptBold"/>
          <w:b/>
          <w:bCs w:val="0"/>
        </w:rPr>
        <w:t xml:space="preserve">Chinese fill-in comparatively worse to US arms sales – Their “no questions asked policy” allows the target country to do as they please with no fear of </w:t>
      </w:r>
      <w:r>
        <w:rPr>
          <w:rStyle w:val="Style13ptBold"/>
          <w:b/>
          <w:bCs w:val="0"/>
        </w:rPr>
        <w:t>embargoes</w:t>
      </w:r>
    </w:p>
    <w:p w14:paraId="5A405AD5" w14:textId="77777777" w:rsidR="00F25E26" w:rsidRDefault="00F25E26" w:rsidP="00F25E26">
      <w:r w:rsidRPr="00FE0E86">
        <w:rPr>
          <w:rStyle w:val="Style13ptBold"/>
        </w:rPr>
        <w:t>Matthews &amp; Ping 17</w:t>
      </w:r>
      <w:r w:rsidRPr="00FE0E86">
        <w:t xml:space="preserve">, </w:t>
      </w:r>
      <w:r>
        <w:t>Matthews is Chair of Defence Economics at the Centre for Defence Management and Leadership, Cranfield University and the Defence Academy of the United Kingdom.</w:t>
      </w:r>
      <w:r w:rsidRPr="00FE0E86">
        <w:t xml:space="preserve"> </w:t>
      </w:r>
      <w:r>
        <w:t xml:space="preserve">Ping is a researcher at the East Asian Institute, National University of Singapore. </w:t>
      </w:r>
      <w:r w:rsidRPr="00FE0E86">
        <w:t xml:space="preserve">[Ron </w:t>
      </w:r>
      <w:r>
        <w:t>&amp; Xiaojuan</w:t>
      </w:r>
      <w:r w:rsidRPr="00FE0E86">
        <w:t>, 9-27-2017, accessed 7-14-2019, "Why the World Should Fear China's Military (Exports)", National Interest, https://nationalinterest.org/blog/the-buzz/why-the-world-should-fear-chinas-military-exports-22494</w:t>
      </w:r>
      <w:r>
        <w:t>”</w:t>
      </w:r>
      <w:r w:rsidRPr="00FE0E86">
        <w:t>]//Lex</w:t>
      </w:r>
      <w:r>
        <w:t xml:space="preserve"> AT </w:t>
      </w:r>
    </w:p>
    <w:p w14:paraId="5FC93DAB" w14:textId="23D3E2B3" w:rsidR="00F25E26" w:rsidRPr="00EA10C5" w:rsidRDefault="00F25E26" w:rsidP="00F25E26">
      <w:pPr>
        <w:rPr>
          <w:sz w:val="16"/>
        </w:rPr>
      </w:pPr>
      <w:r w:rsidRPr="00FE0E86">
        <w:rPr>
          <w:sz w:val="16"/>
        </w:rPr>
        <w:t xml:space="preserve">China’s arms export model operates according to a carefully-crafted strategy based on three principles: promoting the legitimate self-defence capability of the recipient country; strengthening the peace, security and stability of that country and region; and non-interference in its internal affairs. </w:t>
      </w:r>
      <w:r w:rsidRPr="00FE0E86">
        <w:rPr>
          <w:u w:val="single"/>
        </w:rPr>
        <w:t>Beijing’s long-standing approach of linking non-interference to arms sales rests on the view that a customer’s political, military and human rights record lies outside the contractual arrangements. The ‘no questions asked’ policy attracts the opprobrium of Western states, but there is no disputing its effectiveness in selling guns and securing influence. The policy particularly appeals to second- and third-tier military states suffering excessive dependence on US or Russian weaponry. Chinese arms offer poorer states the opportunity to diversify arms sources, regain a degree of sovereignty over military capability and reduce strategic vulnerability to arms embargoes.</w:t>
      </w:r>
      <w:r>
        <w:rPr>
          <w:u w:val="single"/>
        </w:rPr>
        <w:t xml:space="preserve"> </w:t>
      </w:r>
      <w:r w:rsidRPr="00FE0E86">
        <w:rPr>
          <w:sz w:val="16"/>
        </w:rPr>
        <w:t>The Chinese arms export model has several other significant features. From a Chinese strategic perspective, it leverages strong client-state relationships and in the process bolsters Beijing’s influence, particularly among neighbouring states. It is no accident that China’s arms sales to Pakistan, Sri Lanka, Bangladesh and Myanmar indirectly act to contain the potential threat of Asia’s other mega-power, India. Chinese arms are also competitively packaged. Pricing is low compared to Western models. Chinese drones, for example, reportedly cost 10–20 per cent of the near-equivalent US version. Finally, China is amenable to technology transfer through defence offset, supporting client states to indigenise maintenance, repair and overhaul activities and even produce components.</w:t>
      </w:r>
    </w:p>
    <w:p w14:paraId="5378D42D" w14:textId="77777777" w:rsidR="00D4551A" w:rsidRPr="00D4551A" w:rsidRDefault="00D4551A" w:rsidP="00D4551A"/>
    <w:p w14:paraId="26C305B3" w14:textId="77777777" w:rsidR="00F00ACC" w:rsidRPr="00F00ACC" w:rsidRDefault="00F00ACC" w:rsidP="00F00ACC"/>
    <w:p w14:paraId="0D3424F4" w14:textId="12ACBDE1" w:rsidR="00EA10C5" w:rsidRDefault="00EA10C5" w:rsidP="00317B8E">
      <w:pPr>
        <w:pStyle w:val="Heading1"/>
      </w:pPr>
      <w:r>
        <w:t>Regional Work</w:t>
      </w:r>
    </w:p>
    <w:p w14:paraId="12EEF44D" w14:textId="77777777" w:rsidR="00EA10C5" w:rsidRDefault="00EA10C5" w:rsidP="00EA10C5">
      <w:pPr>
        <w:pStyle w:val="Heading2"/>
      </w:pPr>
      <w:r>
        <w:t>Africa Work</w:t>
      </w:r>
    </w:p>
    <w:p w14:paraId="5A32957F" w14:textId="754D96C6" w:rsidR="00EA10C5" w:rsidRDefault="00EA10C5" w:rsidP="00EA10C5">
      <w:pPr>
        <w:pStyle w:val="Heading3"/>
      </w:pPr>
      <w:r>
        <w:t>Uniqueness -generic</w:t>
      </w:r>
    </w:p>
    <w:p w14:paraId="7E90E731" w14:textId="77777777" w:rsidR="00EA10C5" w:rsidRDefault="00EA10C5" w:rsidP="00EA10C5">
      <w:pPr>
        <w:pStyle w:val="Heading4"/>
      </w:pPr>
      <w:r>
        <w:t>The US currently is seen as the gold standard for a partner but Africa will seek other options if the US don’t work with them – Chinese influence can already be seen</w:t>
      </w:r>
    </w:p>
    <w:p w14:paraId="18023E23" w14:textId="77777777" w:rsidR="00EA10C5" w:rsidRPr="001719EF" w:rsidRDefault="00EA10C5" w:rsidP="00EA10C5">
      <w:r w:rsidRPr="001719EF">
        <w:rPr>
          <w:rStyle w:val="Style13ptBold"/>
        </w:rPr>
        <w:t>Karns 19,</w:t>
      </w:r>
      <w:r w:rsidRPr="001719EF">
        <w:t xml:space="preserve"> director</w:t>
      </w:r>
      <w:r>
        <w:t xml:space="preserve"> of </w:t>
      </w:r>
      <w:r w:rsidRPr="001719EF">
        <w:t>U.S. Africa Command Public Affairs [Col. Chris Karns, 3-23-2019, accessed 7-9-2019, "Africa: A continent where partnership is in demand", Military Times, https://www.militarytimes.com/opinion/commentary/2019/03/23/africa-a-continent-where-partnership-is-in-demand/]//Lex AT</w:t>
      </w:r>
    </w:p>
    <w:p w14:paraId="29167798" w14:textId="77777777" w:rsidR="00EA10C5" w:rsidRDefault="00EA10C5" w:rsidP="00EA10C5">
      <w:pPr>
        <w:rPr>
          <w:sz w:val="16"/>
        </w:rPr>
      </w:pPr>
      <w:r w:rsidRPr="00B53483">
        <w:rPr>
          <w:sz w:val="16"/>
        </w:rPr>
        <w:t xml:space="preserve">The experience enhanced my direct understanding of what Africans value and their areas of concern. </w:t>
      </w:r>
      <w:r w:rsidRPr="001719EF">
        <w:rPr>
          <w:u w:val="single"/>
        </w:rPr>
        <w:t>Border security and the potential for the migration of threats were unanimous common concerns shared by each African nation.</w:t>
      </w:r>
      <w:r>
        <w:rPr>
          <w:u w:val="single"/>
        </w:rPr>
        <w:t xml:space="preserve"> </w:t>
      </w:r>
      <w:r w:rsidRPr="00B53483">
        <w:rPr>
          <w:sz w:val="16"/>
        </w:rPr>
        <w:t xml:space="preserve">In Africa, poverty, swaths of criminal activity, the presence of violent extremist organizations and rapid population expansion are realities. </w:t>
      </w:r>
      <w:r w:rsidRPr="005D7D8F">
        <w:rPr>
          <w:highlight w:val="yellow"/>
          <w:u w:val="single"/>
        </w:rPr>
        <w:t>The value of professional U.S. military training, quality equipment and education were unanimously expressed by our African partners.</w:t>
      </w:r>
      <w:r>
        <w:rPr>
          <w:u w:val="single"/>
        </w:rPr>
        <w:t xml:space="preserve"> </w:t>
      </w:r>
      <w:r w:rsidRPr="001719EF">
        <w:rPr>
          <w:u w:val="single"/>
        </w:rPr>
        <w:t>If African countries are to become exporters of security beyond their borders, and not importers, U.S. government educational programs and partnership-building capacity are key.</w:t>
      </w:r>
      <w:r>
        <w:rPr>
          <w:u w:val="single"/>
        </w:rPr>
        <w:t xml:space="preserve"> </w:t>
      </w:r>
      <w:r w:rsidRPr="00B53483">
        <w:rPr>
          <w:sz w:val="16"/>
        </w:rPr>
        <w:t xml:space="preserve">Access to education and basic services are not birthrights, assured as they are in wealthier countries. Where education exists in Africa, a hundred children can be packed in a classroom. </w:t>
      </w:r>
      <w:r w:rsidRPr="001719EF">
        <w:rPr>
          <w:u w:val="single"/>
        </w:rPr>
        <w:t>There is a strong demand signal for improved education, especially for English language training.</w:t>
      </w:r>
      <w:r>
        <w:rPr>
          <w:u w:val="single"/>
        </w:rPr>
        <w:t xml:space="preserve"> </w:t>
      </w:r>
      <w:r w:rsidRPr="001719EF">
        <w:rPr>
          <w:u w:val="single"/>
        </w:rPr>
        <w:t>We had the opportunity to engage with African officers who attended the U.S.’s Defense Language Institute at Lackland Air Force Base, Texas.</w:t>
      </w:r>
      <w:r w:rsidRPr="00B53483">
        <w:rPr>
          <w:sz w:val="16"/>
        </w:rPr>
        <w:t xml:space="preserve"> Among many impressive African officers, we met a remarkable female African military officer who is a doctor and speaks five different languages. </w:t>
      </w:r>
      <w:r w:rsidRPr="001719EF">
        <w:rPr>
          <w:u w:val="single"/>
        </w:rPr>
        <w:t>The African officers spoke glowingly about the value of the DLI experience and desire to export it to others.</w:t>
      </w:r>
      <w:r w:rsidRPr="00B53483">
        <w:rPr>
          <w:sz w:val="16"/>
        </w:rPr>
        <w:t xml:space="preserve"> Cote D’Ivoire adopted the DLI curriculum and is educating other Africans. </w:t>
      </w:r>
      <w:r w:rsidRPr="001719EF">
        <w:rPr>
          <w:u w:val="single"/>
        </w:rPr>
        <w:t>The program clearly met an African identified need and forged powerful connections.</w:t>
      </w:r>
      <w:r>
        <w:rPr>
          <w:u w:val="single"/>
        </w:rPr>
        <w:t xml:space="preserve"> </w:t>
      </w:r>
      <w:r w:rsidRPr="00B53483">
        <w:rPr>
          <w:sz w:val="16"/>
        </w:rPr>
        <w:t xml:space="preserve">African partnership takes many forms, whether it involves capacity building or some other means of support. For instance, the recent increase in U.S. Africa Command airstrikes in Somalia has received considerable attention of late. It’s important to review the purpose of these actions. The U.S. supports the federal government of Somalia’s efforts to restore democratic rule by degrading the al-Shabab terrorist organization. Airstrikes against al-Shabab enable enhanced security conditions, creating expanded opportunity for the government and economic development to take hold. Additionally, striking al-Shabab militants disrupts external attack planning and reduces the regional and transnational threat posed by the organization to the African continent and beyond. These airstrikes are carried out with the utmost precision and care. The airstrikes occur primarily in secluded, low-populated areas using technology that affords pinpoint accuracy. The airstrikes are certainly not a standalone solution, but they are in support of and meet a partner’s needs. While the airstrikes get most of the attention, U.S. Africa Command’s primary emphasis is placed on enhancing partnerships and building African capabilities and trust via a versatile range of programs and military exercises. For instance, the U.S. National Guard State Partnership Program, guided by U.S. State Department objectives, creates connections between National Guard units and 14 African countries. This program helps create enduring relationships while building trust and mutual respect. At AFRICOM, the goal is to strengthen regional security while helping the U.S. become a partner of choice. U.S. Africa Command’s chief enlisted leader, Chief Master Sergeant Ramon Colon-Lopez, has championed noncommissioned officer professional development on the continent, emphasizing enlisted education, training and creating enhanced military effectiveness across the ranks. As Ambassador Laskaris pointed out during the Africa engagements, when a need arises, people need to run toward their military, not away from it. A professionally trained force provides those reassurances. </w:t>
      </w:r>
      <w:r w:rsidRPr="005D7D8F">
        <w:rPr>
          <w:highlight w:val="yellow"/>
          <w:u w:val="single"/>
        </w:rPr>
        <w:t>To that end, U.S. Africa Command hosts a series of military exercises to help African nations meet their security needs. These events lead to enhanced mutual understanding, bolstered capabilities, and the sharing of defense practices and principles</w:t>
      </w:r>
      <w:r w:rsidRPr="001719EF">
        <w:rPr>
          <w:u w:val="single"/>
        </w:rPr>
        <w:t xml:space="preserve">. </w:t>
      </w:r>
      <w:r w:rsidRPr="00B53483">
        <w:rPr>
          <w:sz w:val="16"/>
        </w:rPr>
        <w:t xml:space="preserve">U.S. Exercise Cutlass Express involved 470 African partners from nine countries. It demonstrated the capability of the U.S. military, along with African and international partners, to counter various illicit trafficking efforts. In March, U.S. Air Forces Africa hosted African Partnership Flight Rwanda to enhance African partner aviation capacity, increase interoperability between nations and improve flight safety. At Cote D’Ivoire, the nation’s president and senior military officers shared how the recently concluded Obangame Express maritime exercise bolsters military capability and security. </w:t>
      </w:r>
      <w:r w:rsidRPr="005D7D8F">
        <w:rPr>
          <w:highlight w:val="yellow"/>
          <w:u w:val="single"/>
        </w:rPr>
        <w:t>Each African state remarked favorably on the quality of U.S</w:t>
      </w:r>
      <w:r w:rsidRPr="001719EF">
        <w:rPr>
          <w:u w:val="single"/>
        </w:rPr>
        <w:t xml:space="preserve">. military training, education and </w:t>
      </w:r>
      <w:r w:rsidRPr="005D7D8F">
        <w:rPr>
          <w:highlight w:val="yellow"/>
          <w:u w:val="single"/>
        </w:rPr>
        <w:t>equipment.</w:t>
      </w:r>
      <w:r>
        <w:rPr>
          <w:u w:val="single"/>
        </w:rPr>
        <w:t xml:space="preserve"> </w:t>
      </w:r>
      <w:r w:rsidRPr="00B53483">
        <w:rPr>
          <w:sz w:val="16"/>
        </w:rPr>
        <w:t xml:space="preserve">While these areas are important, enduring solutions to challenges in Africa are inherently political and economic in nature. Therefore, DoD’s contributions benefit from U.S. State Department, USAID and other programs. </w:t>
      </w:r>
      <w:r w:rsidRPr="001719EF">
        <w:rPr>
          <w:u w:val="single"/>
        </w:rPr>
        <w:t>To achieve their objectives, it is clear African nations are exploring options.</w:t>
      </w:r>
      <w:r>
        <w:rPr>
          <w:u w:val="single"/>
        </w:rPr>
        <w:t xml:space="preserve"> </w:t>
      </w:r>
      <w:r w:rsidRPr="001719EF">
        <w:rPr>
          <w:u w:val="single"/>
        </w:rPr>
        <w:t>The African continent is a place where China is viewed as highly visible and influential. In addition to their base in Djibouti, high-ranking Chinese officials have visited 43 African countries in the last 10 years. They are connecting with Africans and increasing trust while delivering affordable products. This could visibly be seen, as Chinese-made motorcycles were very much in evidence on African streets and were a topic of discussion.</w:t>
      </w:r>
      <w:r>
        <w:rPr>
          <w:u w:val="single"/>
        </w:rPr>
        <w:t xml:space="preserve"> </w:t>
      </w:r>
      <w:r w:rsidRPr="00B53483">
        <w:rPr>
          <w:sz w:val="16"/>
        </w:rPr>
        <w:t xml:space="preserve">While there are complexities and challenges in Africa, tremendous opportunity exists. It should come as no surprise, others see the possibilities as well. </w:t>
      </w:r>
      <w:r w:rsidRPr="005D7D8F">
        <w:rPr>
          <w:highlight w:val="yellow"/>
          <w:u w:val="single"/>
        </w:rPr>
        <w:t>While U.S. training, security assistance and whole-of-government programs are viewed as the gold standard on the continent, if U.S. presence and influence falls short, others will look to fill the void</w:t>
      </w:r>
      <w:r w:rsidRPr="00B53483">
        <w:rPr>
          <w:u w:val="single"/>
        </w:rPr>
        <w:t>.</w:t>
      </w:r>
      <w:r w:rsidRPr="00B53483">
        <w:rPr>
          <w:sz w:val="16"/>
        </w:rPr>
        <w:t xml:space="preserve"> Ultimately, Africans will choose their own path, but U.S. Africa Command, working alongside its’ partners, is doing its part to make a difference and remain the preferred partner of choice.</w:t>
      </w:r>
    </w:p>
    <w:p w14:paraId="0618C02B" w14:textId="77777777" w:rsidR="00EA10C5" w:rsidRPr="00EA10C5" w:rsidRDefault="00EA10C5" w:rsidP="00EA10C5"/>
    <w:p w14:paraId="741EF59A" w14:textId="5A932656" w:rsidR="00EA10C5" w:rsidRDefault="00EA10C5" w:rsidP="00EA10C5">
      <w:pPr>
        <w:pStyle w:val="Heading3"/>
      </w:pPr>
      <w:r>
        <w:t>Uniqueness- influence</w:t>
      </w:r>
    </w:p>
    <w:p w14:paraId="62C107A9" w14:textId="77777777" w:rsidR="00EA10C5" w:rsidRPr="00622E7E" w:rsidRDefault="00EA10C5" w:rsidP="00EA10C5">
      <w:pPr>
        <w:pStyle w:val="Heading4"/>
      </w:pPr>
      <w:r w:rsidRPr="00622E7E">
        <w:t>China is expanding its African influence---low cost allows for numerous clients</w:t>
      </w:r>
    </w:p>
    <w:p w14:paraId="224FBBD5" w14:textId="77777777" w:rsidR="00EA10C5" w:rsidRPr="00622E7E" w:rsidRDefault="00EA10C5" w:rsidP="00EA10C5">
      <w:pPr>
        <w:rPr>
          <w:sz w:val="18"/>
          <w:szCs w:val="18"/>
        </w:rPr>
      </w:pPr>
      <w:r w:rsidRPr="00622E7E">
        <w:rPr>
          <w:rStyle w:val="Style13ptBold"/>
        </w:rPr>
        <w:t>CSIS 18</w:t>
      </w:r>
      <w:r w:rsidRPr="00622E7E">
        <w:t xml:space="preserve"> </w:t>
      </w:r>
      <w:r w:rsidRPr="00622E7E">
        <w:rPr>
          <w:sz w:val="18"/>
          <w:szCs w:val="18"/>
        </w:rPr>
        <w:t>– (The Center for Strategic and International Studies is a think tank based in Washington, D.C. Its subdivision called ChinaPower provides an in-depth understanding of the evolving nature of Chinese power relative to other countries. , 4/26/2019 , “How dominant is China in the global arms trade?” , https://chinapower.csis.org/china-global-arms-trade/ , DOA: 7/10/19)//AN</w:t>
      </w:r>
    </w:p>
    <w:p w14:paraId="67E5A142" w14:textId="54525A85" w:rsidR="00EA10C5" w:rsidRDefault="00EA10C5" w:rsidP="00EA10C5">
      <w:pPr>
        <w:rPr>
          <w:sz w:val="14"/>
        </w:rPr>
      </w:pPr>
      <w:r w:rsidRPr="00622E7E">
        <w:rPr>
          <w:sz w:val="14"/>
        </w:rPr>
        <w:t xml:space="preserve">The Market for Chinese Arms in Africa For most of the 1980s and 1990s, weapons sales to Africa represented less than 15 percent of its total arms exports. </w:t>
      </w:r>
      <w:r w:rsidRPr="00622E7E">
        <w:rPr>
          <w:u w:val="single"/>
        </w:rPr>
        <w:t xml:space="preserve">As China has worked to expand its foothold in the region, this number has grown. Since 2008, countries in Africa collectively purchased around </w:t>
      </w:r>
      <w:r w:rsidRPr="00622E7E">
        <w:rPr>
          <w:b/>
          <w:bCs/>
          <w:u w:val="single"/>
        </w:rPr>
        <w:t>21 percent ($3 billion since 2008) of China’s overall arms exports</w:t>
      </w:r>
      <w:r w:rsidRPr="00622E7E">
        <w:rPr>
          <w:sz w:val="14"/>
        </w:rPr>
        <w:t xml:space="preserve">. </w:t>
      </w:r>
      <w:r w:rsidRPr="00622E7E">
        <w:rPr>
          <w:u w:val="single"/>
        </w:rPr>
        <w:t xml:space="preserve">Northern African countries are the primary destination of Chinese weapons, constituting </w:t>
      </w:r>
      <w:r w:rsidRPr="00622E7E">
        <w:rPr>
          <w:b/>
          <w:bCs/>
          <w:u w:val="single"/>
        </w:rPr>
        <w:t>42 percent</w:t>
      </w:r>
      <w:r w:rsidRPr="00622E7E">
        <w:rPr>
          <w:u w:val="single"/>
        </w:rPr>
        <w:t xml:space="preserve"> of Chinese exports to the continent. An additional </w:t>
      </w:r>
      <w:r w:rsidRPr="00622E7E">
        <w:rPr>
          <w:b/>
          <w:bCs/>
          <w:u w:val="single"/>
        </w:rPr>
        <w:t>29 percent</w:t>
      </w:r>
      <w:r w:rsidRPr="00622E7E">
        <w:rPr>
          <w:u w:val="single"/>
        </w:rPr>
        <w:t xml:space="preserve"> flows into to Eastern Africa, and the remaining 29 percent are divided between other African states.</w:t>
      </w:r>
      <w:r w:rsidRPr="00622E7E">
        <w:rPr>
          <w:sz w:val="14"/>
        </w:rPr>
        <w:t xml:space="preserve"> This relatively wide market distribution is somewhat unusual for major arms traders. </w:t>
      </w:r>
      <w:r w:rsidRPr="00622E7E">
        <w:rPr>
          <w:u w:val="single"/>
        </w:rPr>
        <w:t xml:space="preserve">Of the $4.9 billion of US arms exported to Africa over the last decade, roughly </w:t>
      </w:r>
      <w:r w:rsidRPr="00622E7E">
        <w:rPr>
          <w:b/>
          <w:bCs/>
          <w:u w:val="single"/>
        </w:rPr>
        <w:t>87 percent were purchased by Egypt and Morocco</w:t>
      </w:r>
      <w:r w:rsidRPr="00622E7E">
        <w:rPr>
          <w:u w:val="single"/>
        </w:rPr>
        <w:t>.</w:t>
      </w:r>
      <w:r w:rsidRPr="00622E7E">
        <w:rPr>
          <w:sz w:val="14"/>
        </w:rPr>
        <w:t xml:space="preserve"> Similarly, Algeria and Egypt accounted for 84 percent of Russian arms transfers in Africa over the same period. In terms of trade value, Russia leads the pack at $12.4 billion in sales since 2008. The US tallied less than half of that at $4.9 billion, while China sold around $3 billion. </w:t>
      </w:r>
      <w:r w:rsidRPr="00622E7E">
        <w:rPr>
          <w:rStyle w:val="Style13ptBold"/>
          <w:sz w:val="14"/>
        </w:rPr>
        <w:t>[graph omitted]</w:t>
      </w:r>
      <w:r w:rsidRPr="00622E7E">
        <w:rPr>
          <w:b/>
          <w:bCs/>
          <w:sz w:val="14"/>
        </w:rPr>
        <w:t xml:space="preserve"> </w:t>
      </w:r>
      <w:r w:rsidRPr="00622E7E">
        <w:rPr>
          <w:sz w:val="14"/>
        </w:rPr>
        <w:t xml:space="preserve">That said, </w:t>
      </w:r>
      <w:r w:rsidRPr="00622E7E">
        <w:rPr>
          <w:u w:val="single"/>
        </w:rPr>
        <w:t xml:space="preserve">Chinese weaponry is becoming increasingly attractive due in part to its </w:t>
      </w:r>
      <w:r w:rsidRPr="00622E7E">
        <w:rPr>
          <w:b/>
          <w:bCs/>
          <w:u w:val="single"/>
        </w:rPr>
        <w:t>cost-effectiveness</w:t>
      </w:r>
      <w:r w:rsidRPr="00622E7E">
        <w:rPr>
          <w:u w:val="single"/>
        </w:rPr>
        <w:t>. Although Chinese arms are often less advanced than those sold by other countries, the DOD notes that “Chinese arms are less expensive than those offered by the top international arms suppliers… [but still] have advanced capabilities</w:t>
      </w:r>
      <w:r w:rsidRPr="00622E7E">
        <w:rPr>
          <w:sz w:val="14"/>
        </w:rPr>
        <w:t xml:space="preserve">.” For example, </w:t>
      </w:r>
      <w:r w:rsidRPr="00622E7E">
        <w:rPr>
          <w:u w:val="single"/>
        </w:rPr>
        <w:t xml:space="preserve">the low-cost K-8 jet trainer is estimated to make up 80 percent of all jet trainer aircraft in Africa. China is actively working to strengthen its foothold in certain markets, such as Algeria. China’s exports to the North African country totaled $483 million between 2008 and 2014, but jumped to $247 million in 2015 alone and </w:t>
      </w:r>
      <w:r w:rsidRPr="00622E7E">
        <w:rPr>
          <w:b/>
          <w:bCs/>
          <w:u w:val="single"/>
        </w:rPr>
        <w:t>peaked at $499 million in 2016</w:t>
      </w:r>
      <w:r w:rsidRPr="00622E7E">
        <w:rPr>
          <w:u w:val="single"/>
        </w:rPr>
        <w:t xml:space="preserve"> as several weapon orders were fulfilled</w:t>
      </w:r>
      <w:r w:rsidRPr="00622E7E">
        <w:rPr>
          <w:sz w:val="14"/>
        </w:rPr>
        <w:t xml:space="preserve">. These procurements included three C-28A frigates, which were ordered by Algeria in 2012. Although not a member of the Missile Technology Control Regime, a non-proliferation agreement targeted at missiles and systems capable of delivery weapons of mass destruction, Beijing is generally compliant with international protocols. The 2002 Regulations on the Export Control of Missiles and Missile-related Items and Technologies, for instance, outlines measures to safeguard against proliferation. In June 2017, China published a draft of the Export Control Law, which if enacted will update existing legislation and establish a comprehensive export control regime. </w:t>
      </w:r>
      <w:r w:rsidRPr="00622E7E">
        <w:rPr>
          <w:rStyle w:val="Style13ptBold"/>
          <w:sz w:val="14"/>
        </w:rPr>
        <w:t xml:space="preserve">[recording omitted] </w:t>
      </w:r>
      <w:r w:rsidRPr="00622E7E">
        <w:rPr>
          <w:sz w:val="14"/>
        </w:rPr>
        <w:t>Beijing has been quick to adapt its domestic regulations to account for emerging technology</w:t>
      </w:r>
      <w:r w:rsidRPr="00622E7E">
        <w:rPr>
          <w:u w:val="single"/>
        </w:rPr>
        <w:t xml:space="preserve">. This has enabled it to </w:t>
      </w:r>
      <w:r w:rsidRPr="00622E7E">
        <w:rPr>
          <w:b/>
          <w:bCs/>
          <w:u w:val="single"/>
        </w:rPr>
        <w:t>fill the void left by other suppliers</w:t>
      </w:r>
      <w:r w:rsidRPr="00622E7E">
        <w:rPr>
          <w:u w:val="single"/>
        </w:rPr>
        <w:t>. The US, which has long been at the forefront of unmanned aerial vehicle (UAV) development, has purposely restricted the export of its UAVs. Regulations that until recently characterized long-range unmanned aerial systems as cruise missiles, have also limited overseas access of American UAVs</w:t>
      </w:r>
      <w:r w:rsidRPr="00622E7E">
        <w:rPr>
          <w:sz w:val="14"/>
        </w:rPr>
        <w:t xml:space="preserve">. These </w:t>
      </w:r>
      <w:r w:rsidRPr="00622E7E">
        <w:rPr>
          <w:u w:val="single"/>
        </w:rPr>
        <w:t xml:space="preserve">factors have created a </w:t>
      </w:r>
      <w:r w:rsidRPr="00622E7E">
        <w:rPr>
          <w:b/>
          <w:bCs/>
          <w:u w:val="single"/>
        </w:rPr>
        <w:t>ripe market opportunity</w:t>
      </w:r>
      <w:r w:rsidRPr="00622E7E">
        <w:rPr>
          <w:u w:val="single"/>
        </w:rPr>
        <w:t xml:space="preserve"> for China</w:t>
      </w:r>
      <w:r w:rsidRPr="00622E7E">
        <w:rPr>
          <w:sz w:val="14"/>
        </w:rPr>
        <w:t xml:space="preserve">, which has </w:t>
      </w:r>
      <w:r w:rsidRPr="00622E7E">
        <w:rPr>
          <w:u w:val="single"/>
        </w:rPr>
        <w:t>made its UAVs available to countries such as Nigeria and Egypt</w:t>
      </w:r>
      <w:r w:rsidRPr="00622E7E">
        <w:rPr>
          <w:sz w:val="14"/>
        </w:rPr>
        <w:t xml:space="preserve">. It is worth noting that </w:t>
      </w:r>
      <w:r w:rsidRPr="00622E7E">
        <w:rPr>
          <w:u w:val="single"/>
        </w:rPr>
        <w:t>Chinese weapons have found their way into various conflict zones. Reports indicate that Chinese arms have been used during conflicts in the Democratic Republic of Congo, Côte d’Ivoire, Sudan, and Somalia. In July 2014, China North Industries Corporation delivered 100 guided missile systems, over 9,000 automatic rifles, and 24 million rounds of ammunition to the South Sudanese government</w:t>
      </w:r>
      <w:r w:rsidRPr="00622E7E">
        <w:rPr>
          <w:sz w:val="14"/>
        </w:rPr>
        <w:t>, whose actions have been widely criticized by the international community.</w:t>
      </w:r>
    </w:p>
    <w:p w14:paraId="7E7AB786" w14:textId="77777777" w:rsidR="009B1158" w:rsidRDefault="009B1158" w:rsidP="009B1158">
      <w:pPr>
        <w:pStyle w:val="Heading4"/>
      </w:pPr>
      <w:r>
        <w:t>China’s seeking military influence in Africa---Cost-effective weapons systems prove</w:t>
      </w:r>
    </w:p>
    <w:p w14:paraId="44DF7E33" w14:textId="77777777" w:rsidR="009B1158" w:rsidRPr="008444F5" w:rsidRDefault="009B1158" w:rsidP="009B1158">
      <w:pPr>
        <w:rPr>
          <w:rStyle w:val="Style13ptBold"/>
          <w:b w:val="0"/>
          <w:bCs/>
        </w:rPr>
      </w:pPr>
      <w:r w:rsidRPr="008444F5">
        <w:rPr>
          <w:rStyle w:val="Style13ptBold"/>
        </w:rPr>
        <w:t xml:space="preserve">Fisher 18 </w:t>
      </w:r>
      <w:r w:rsidRPr="007047FF">
        <w:t>– (Richard D. Fisher, Jr. is a senior fellow @ International Assessment and Strategy Center , 11/25/18 , “China Militarizes Its Influence in Africa” , https://nationalinterest.org/feature/china-militarizes-its-influence-africa-36667 , DOA: 7/11/19)//AN</w:t>
      </w:r>
    </w:p>
    <w:p w14:paraId="4CF9415E" w14:textId="77777777" w:rsidR="009B1158" w:rsidRPr="008444F5" w:rsidRDefault="009B1158" w:rsidP="009B1158">
      <w:pPr>
        <w:rPr>
          <w:sz w:val="16"/>
        </w:rPr>
      </w:pPr>
      <w:r w:rsidRPr="008444F5">
        <w:rPr>
          <w:sz w:val="16"/>
        </w:rPr>
        <w:t xml:space="preserve">Likely early Chinese goals for the CADSF were revealed in the course of its first agenda, a two-day conference in Beijing and then visits to PLA units and weapons factories by smaller groups of African delegates. In the two-day conference located at the International College of Defense Studies at the PLA National Defense University in Beijing, the </w:t>
      </w:r>
      <w:r w:rsidRPr="00AC1CBF">
        <w:rPr>
          <w:u w:val="single"/>
        </w:rPr>
        <w:t>Chinese side stressed their commitment to continued military cooperation with Africa</w:t>
      </w:r>
      <w:r w:rsidRPr="008444F5">
        <w:rPr>
          <w:sz w:val="16"/>
        </w:rPr>
        <w:t xml:space="preserve"> while some African military representatives </w:t>
      </w:r>
      <w:r w:rsidRPr="004E34C5">
        <w:rPr>
          <w:sz w:val="16"/>
        </w:rPr>
        <w:t>stressed</w:t>
      </w:r>
      <w:r w:rsidRPr="008444F5">
        <w:rPr>
          <w:sz w:val="16"/>
        </w:rPr>
        <w:t xml:space="preserve"> that China should help them with resources to do their jobs. But Major General Hu’s was </w:t>
      </w:r>
      <w:r w:rsidRPr="004E34C5">
        <w:rPr>
          <w:sz w:val="16"/>
        </w:rPr>
        <w:t>reported as having said</w:t>
      </w:r>
      <w:r w:rsidRPr="008444F5">
        <w:rPr>
          <w:sz w:val="16"/>
        </w:rPr>
        <w:t xml:space="preserve">that “China was averse to cold war mentality as there was a need for collective security mechanism that would guarantee security of both China and Africa.” This could be interpreted as an attempt to divide Africans from the United States, the source of “cold war mentality.” As has transpired with the SCO, it can be expected that China will use the CADSF to produce consensus statements increasingly critical of the West. Perhaps China’s second </w:t>
      </w:r>
      <w:r w:rsidRPr="00AC1CBF">
        <w:rPr>
          <w:u w:val="single"/>
        </w:rPr>
        <w:t xml:space="preserve">priority for the first CADSF meeting was to </w:t>
      </w:r>
      <w:r w:rsidRPr="004E34C5">
        <w:rPr>
          <w:b/>
          <w:bCs/>
          <w:u w:val="single"/>
        </w:rPr>
        <w:t>promote arms sales</w:t>
      </w:r>
      <w:r w:rsidRPr="00AC1CBF">
        <w:rPr>
          <w:u w:val="single"/>
        </w:rPr>
        <w:t>. One Chinese company at the AAD exhibition had received one of the CADSF delegations and agreed that CADSF could do much to promote Chinese arms sales to Africa. Some of its officials were even hopeful that CADSF could develop much like SCO</w:t>
      </w:r>
      <w:r w:rsidRPr="008444F5">
        <w:rPr>
          <w:sz w:val="16"/>
        </w:rPr>
        <w:t xml:space="preserve">. </w:t>
      </w:r>
      <w:r w:rsidRPr="004E34C5">
        <w:rPr>
          <w:sz w:val="16"/>
        </w:rPr>
        <w:t>According to</w:t>
      </w:r>
      <w:r w:rsidRPr="008444F5">
        <w:rPr>
          <w:sz w:val="16"/>
        </w:rPr>
        <w:t xml:space="preserve"> the Stockholm International Peace Research Institute, </w:t>
      </w:r>
      <w:r w:rsidRPr="00AC1CBF">
        <w:rPr>
          <w:u w:val="single"/>
        </w:rPr>
        <w:t xml:space="preserve">China’s share of the continent’s arms purchases nearly </w:t>
      </w:r>
      <w:r w:rsidRPr="004E34C5">
        <w:rPr>
          <w:b/>
          <w:bCs/>
          <w:u w:val="single"/>
        </w:rPr>
        <w:t>doubled to 17 percent over the 2013 to 2017 five year period</w:t>
      </w:r>
      <w:r w:rsidRPr="00AC1CBF">
        <w:rPr>
          <w:u w:val="single"/>
        </w:rPr>
        <w:t>.</w:t>
      </w:r>
      <w:r w:rsidRPr="008444F5">
        <w:rPr>
          <w:sz w:val="16"/>
        </w:rPr>
        <w:t xml:space="preserve"> </w:t>
      </w:r>
      <w:r w:rsidRPr="00AC1CBF">
        <w:rPr>
          <w:u w:val="single"/>
        </w:rPr>
        <w:t xml:space="preserve">China targets the African market with </w:t>
      </w:r>
      <w:r w:rsidRPr="004E34C5">
        <w:rPr>
          <w:b/>
          <w:bCs/>
          <w:u w:val="single"/>
        </w:rPr>
        <w:t>very low-cost but capable weapon systems</w:t>
      </w:r>
      <w:r w:rsidRPr="00AC1CBF">
        <w:rPr>
          <w:u w:val="single"/>
        </w:rPr>
        <w:t xml:space="preserve"> like the $15 to $20 million Guizhou FTC-2000G supersonic strike fighter</w:t>
      </w:r>
      <w:r w:rsidRPr="008444F5">
        <w:rPr>
          <w:sz w:val="16"/>
        </w:rPr>
        <w:t xml:space="preserve">. </w:t>
      </w:r>
      <w:r w:rsidRPr="008444F5">
        <w:rPr>
          <w:u w:val="single"/>
        </w:rPr>
        <w:t>The FTC-2000G combines the empennage and engine of a Guizhou JJ-7 (MiG-21) trainer with a modern radar and “glass” cockpit, enabling the employment of Chinese-made precision-guided weapons</w:t>
      </w:r>
      <w:r w:rsidRPr="008444F5">
        <w:rPr>
          <w:sz w:val="16"/>
        </w:rPr>
        <w:t xml:space="preserve">. Many African guests attended its publicized September 28 “first flight,” while earlier this year Sudan </w:t>
      </w:r>
      <w:r w:rsidRPr="004E34C5">
        <w:rPr>
          <w:sz w:val="16"/>
        </w:rPr>
        <w:t>took delivery</w:t>
      </w:r>
      <w:r w:rsidRPr="008444F5">
        <w:rPr>
          <w:sz w:val="16"/>
        </w:rPr>
        <w:t xml:space="preserve"> of six FTC-2000 trainer versions. But in seeking to expand its arms sales by investing in “downstream” military logistics, China has been rebuffed by South Africa, which has the continent’s most advanced modern weapons development sector. According to South African corporate and military officials at AAD, in the 2012–2013 time frame China attempted to establish maintenance and repair organization in South Africa to service weapons in the continent, but this was refused. But </w:t>
      </w:r>
      <w:r w:rsidRPr="008444F5">
        <w:rPr>
          <w:u w:val="single"/>
        </w:rPr>
        <w:t xml:space="preserve">starting on a smaller scale, China will build a logistics support facility in Botswana </w:t>
      </w:r>
      <w:r w:rsidRPr="004E34C5">
        <w:rPr>
          <w:u w:val="single"/>
        </w:rPr>
        <w:t>to support</w:t>
      </w:r>
      <w:r w:rsidRPr="008444F5">
        <w:rPr>
          <w:u w:val="single"/>
        </w:rPr>
        <w:t xml:space="preserve"> the Southern African Development Community (SADC) Standby Force. A third Chinese priority is </w:t>
      </w:r>
      <w:r w:rsidRPr="004E34C5">
        <w:rPr>
          <w:b/>
          <w:bCs/>
          <w:u w:val="single"/>
        </w:rPr>
        <w:t>to gain additional military access</w:t>
      </w:r>
      <w:r w:rsidRPr="008444F5">
        <w:rPr>
          <w:u w:val="single"/>
        </w:rPr>
        <w:t xml:space="preserve"> and even more bases in addition to its first ever foreign military base established in July 2017 in Djibouti</w:t>
      </w:r>
      <w:r w:rsidRPr="008444F5">
        <w:rPr>
          <w:sz w:val="16"/>
        </w:rPr>
        <w:t xml:space="preserve">. Director of the China Association of International Studies, Victor Gao, commenting on the CADSF, told Chinese television that China </w:t>
      </w:r>
      <w:r w:rsidRPr="004E34C5">
        <w:rPr>
          <w:sz w:val="16"/>
        </w:rPr>
        <w:t>may seek a base</w:t>
      </w:r>
      <w:r w:rsidRPr="008444F5">
        <w:rPr>
          <w:sz w:val="16"/>
        </w:rPr>
        <w:t xml:space="preserve"> on the west coast of Africa. One source at AAD suggested that Nigeria might provide such West African naval access. In early June, a PLA Navy Type 054A frigate </w:t>
      </w:r>
      <w:r w:rsidRPr="004E34C5">
        <w:rPr>
          <w:sz w:val="16"/>
        </w:rPr>
        <w:t>participated</w:t>
      </w:r>
      <w:r w:rsidRPr="008444F5">
        <w:rPr>
          <w:sz w:val="16"/>
        </w:rPr>
        <w:t xml:space="preserve"> in Nigeria’s 2nd International Maritime Conference and multinational naval exercise. </w:t>
      </w:r>
      <w:r w:rsidRPr="008444F5">
        <w:rPr>
          <w:u w:val="single"/>
        </w:rPr>
        <w:t xml:space="preserve">Following its switching diplomatic ties from Taiwan to China in December 2016, China may be providing Sao Tome and Principe with $416 million to upgrade its airport and port, raising concerns </w:t>
      </w:r>
      <w:r w:rsidRPr="004E34C5">
        <w:rPr>
          <w:b/>
          <w:bCs/>
          <w:u w:val="single"/>
        </w:rPr>
        <w:t>China may seek naval access</w:t>
      </w:r>
      <w:r w:rsidRPr="008444F5">
        <w:rPr>
          <w:sz w:val="16"/>
        </w:rPr>
        <w:t xml:space="preserve">. Off of the west coast, in late 2011 China considered but declined an offer from the Seychelles </w:t>
      </w:r>
      <w:r w:rsidRPr="004E34C5">
        <w:rPr>
          <w:sz w:val="16"/>
        </w:rPr>
        <w:t>to establish</w:t>
      </w:r>
      <w:r w:rsidRPr="008444F5">
        <w:rPr>
          <w:sz w:val="16"/>
        </w:rPr>
        <w:t xml:space="preserve"> a naval supply base and more recently is suspected of having complicated India’s attempt to build a base there. </w:t>
      </w:r>
    </w:p>
    <w:p w14:paraId="0EE2A991" w14:textId="77777777" w:rsidR="00B911FC" w:rsidRDefault="00B911FC" w:rsidP="00B911FC">
      <w:pPr>
        <w:pStyle w:val="Heading4"/>
      </w:pPr>
      <w:r>
        <w:t>Belt and Road proves- China desires greater influence in Africa</w:t>
      </w:r>
    </w:p>
    <w:p w14:paraId="63B929C5" w14:textId="77777777" w:rsidR="00B911FC" w:rsidRDefault="00B911FC" w:rsidP="00B911FC">
      <w:r w:rsidRPr="009E7B57">
        <w:rPr>
          <w:rStyle w:val="Style13ptBold"/>
        </w:rPr>
        <w:t xml:space="preserve">Mourdoukoutas 19, </w:t>
      </w:r>
      <w:r w:rsidRPr="009E7B57">
        <w:t xml:space="preserve">Mourdoukoutas is Professor and Chair of the Department of Economics at LIU Post in New York and teaches at Columbia University and has written books such as China’s Challenge: Imitation or Innovation in International [Panos Mourdoukoutas, </w:t>
      </w:r>
      <w:r>
        <w:t>5</w:t>
      </w:r>
      <w:r w:rsidRPr="009E7B57">
        <w:t>-</w:t>
      </w:r>
      <w:r>
        <w:t>4</w:t>
      </w:r>
      <w:r w:rsidRPr="009E7B57">
        <w:t>-</w:t>
      </w:r>
      <w:r>
        <w:t>2019</w:t>
      </w:r>
      <w:r w:rsidRPr="009E7B57">
        <w:t>, accessed 7-11-2019, "What China Wants From Africa? Everything", Forbes, https://www.forbes.com/sites/panosmourdoukoutas/2019/05/04/what-china-wants-from-africa-everything/#38ad4c1b758b]//Lex AT</w:t>
      </w:r>
    </w:p>
    <w:p w14:paraId="51846227" w14:textId="77777777" w:rsidR="00B911FC" w:rsidRDefault="00B911FC" w:rsidP="00B911FC">
      <w:pPr>
        <w:rPr>
          <w:sz w:val="16"/>
        </w:rPr>
      </w:pPr>
      <w:r w:rsidRPr="00BA22F0">
        <w:rPr>
          <w:u w:val="single"/>
        </w:rPr>
        <w:t>China wants everything from Africa: its strategic location, its oil, its rare earth metals, and its fish, leaving African nations indebted to Beijing.</w:t>
      </w:r>
      <w:r>
        <w:rPr>
          <w:u w:val="single"/>
        </w:rPr>
        <w:t xml:space="preserve"> </w:t>
      </w:r>
      <w:r w:rsidRPr="009E7B57">
        <w:rPr>
          <w:sz w:val="16"/>
        </w:rPr>
        <w:t xml:space="preserve">In its long history, Africa has served the global ambitions of many foreigners. Foreigners have reached out to Africa as missionaries, financiers, and infrastructure builders.They have promised to place the continent on the globalization map and help its people grow out of poverty. But they ended up grabbing Africa’s riches, colonizing one nation after another, and letting their people steep in poverty. That may end up being the case again, with China’s recent infrastructure investment projects in the continent. </w:t>
      </w:r>
      <w:r w:rsidRPr="00BA22F0">
        <w:rPr>
          <w:u w:val="single"/>
        </w:rPr>
        <w:t>On the surface, these projects seem to serve the quest of African nations to build a sound infrastructure. But on closer examination, they serve China’s ambitions to write the rules of the next stage of globalization.</w:t>
      </w:r>
      <w:r>
        <w:rPr>
          <w:u w:val="single"/>
        </w:rPr>
        <w:t xml:space="preserve"> </w:t>
      </w:r>
      <w:r w:rsidRPr="00BA22F0">
        <w:rPr>
          <w:u w:val="single"/>
        </w:rPr>
        <w:t>China wants to use Africa as a location to secure maritime roads (and the OBOR projects) that facilitate Chinese exports, as evidenced by Beijing’s large military presence in Djibouti.</w:t>
      </w:r>
      <w:r>
        <w:rPr>
          <w:u w:val="single"/>
        </w:rPr>
        <w:t xml:space="preserve"> </w:t>
      </w:r>
      <w:r w:rsidRPr="009E7B57">
        <w:rPr>
          <w:sz w:val="16"/>
        </w:rPr>
        <w:t>Then there are Africa’s resources, oil, rare earth metals, and fish. “As a South African, I've seen China's activities on the continent up close,” says Ted Bauman, Senior Research Analyst at Banyan Hill Publishing. “</w:t>
      </w:r>
      <w:r w:rsidRPr="00BA22F0">
        <w:rPr>
          <w:u w:val="single"/>
        </w:rPr>
        <w:t>It's clear that China's primary goal with foreign investment is geopolitical, not economic. The most consequential investments are undertaken by state owned companies, not by Chinese private capital. They tend to focus on infrastructure like highways, ports and dams, and on public networks like the electrical grid.”</w:t>
      </w:r>
      <w:r w:rsidRPr="009E7B57">
        <w:rPr>
          <w:sz w:val="16"/>
        </w:rPr>
        <w:t xml:space="preserve"> That’s something many African countries desperately need in their bid to develop their economies. </w:t>
      </w:r>
      <w:r w:rsidRPr="00BA22F0">
        <w:rPr>
          <w:u w:val="single"/>
        </w:rPr>
        <w:t>The trouble is that “these investments help to bind countries to China politically, and through debt obligations,” explains Bauman. “It creates a form of leverage that China can use to force these countries to support Chinese ambitions globally</w:t>
      </w:r>
      <w:r w:rsidRPr="009E7B57">
        <w:rPr>
          <w:sz w:val="16"/>
        </w:rPr>
        <w:t xml:space="preserve">. In some cases, such as the Angolan oil sector or Congolese rare earth mining, Chinese investment helps to lock-in supply relationships with essential commodities.” Meanwhile, Chinese boats are reaching to west Africa, sweeping the sea of any kind of fish that tries to swim through the spread nets. Xiaomeng Lu, China practice lead at Access Partnership, a global public policy consultancy for the tech sector, raises a more fundamental problem with Chinese investments. “China’s investments are being rolled out in a somewhat awkward, if not controversial fashion,” she observes. “For example, Huawei’s Smart City project in Colombo Port City, Sri Lanka, faces criticism for being overly ambitious and debt-laden.” Not to mention the Hambantota port, which has been placed in Chinese hands for the next century, as a result of Beijing’s debt trap. </w:t>
      </w:r>
      <w:r w:rsidRPr="009E7B57">
        <w:rPr>
          <w:u w:val="single"/>
        </w:rPr>
        <w:t>“Chinese President Xi aims to realize the “great rejuvenation of the Chinese nation” by projecting power overseas through the “Belt and Road” initiative, which covers both Southeast Asia and Africa,” adds Lu. “This political economy effort is paired with China’s growing military might in the South China Sea and the African continent, posing a growing challenge to the U.S. security umbrella worldwide.”</w:t>
      </w:r>
      <w:r>
        <w:rPr>
          <w:u w:val="single"/>
        </w:rPr>
        <w:t xml:space="preserve"> </w:t>
      </w:r>
      <w:r w:rsidRPr="009E7B57">
        <w:rPr>
          <w:sz w:val="16"/>
        </w:rPr>
        <w:t xml:space="preserve">Then there’s the high-risk tolerance of the Chinese business model, which is more conducive to the developing world, according to Lu. “Chinese companies’ high-risk tolerance, low profit margin business model fares well in the developing world,” explains Lu. “China’s commercial sector’s interest overlaps with its government’s initiative in these geographies. For example, Huawei operates on very thin profit margin and is the industry leader in many emerging markets where western competitors such as Nokia and Ericson failed to make profit.” “China’s behavior is essentially the same as that of the United States in the second half of the 20th century,” explains Bauman. </w:t>
      </w:r>
      <w:r w:rsidRPr="009E7B57">
        <w:rPr>
          <w:u w:val="single"/>
        </w:rPr>
        <w:t>“It's using its rising economic power to build political "soft power." And with the United States essentially rudderless when it comes to international relationships, the chances that China will succeed are very good indeed.”</w:t>
      </w:r>
      <w:r>
        <w:rPr>
          <w:u w:val="single"/>
        </w:rPr>
        <w:t xml:space="preserve"> </w:t>
      </w:r>
      <w:r w:rsidRPr="009E7B57">
        <w:rPr>
          <w:sz w:val="16"/>
        </w:rPr>
        <w:t>But on its own terms, rather than the terms of African nations.</w:t>
      </w:r>
    </w:p>
    <w:p w14:paraId="766792E1" w14:textId="77777777" w:rsidR="009B1158" w:rsidRPr="0098012E" w:rsidRDefault="009B1158" w:rsidP="00EA10C5">
      <w:pPr>
        <w:rPr>
          <w:sz w:val="14"/>
        </w:rPr>
      </w:pPr>
    </w:p>
    <w:p w14:paraId="48C0603E" w14:textId="17390544" w:rsidR="00771D01" w:rsidRDefault="00771D01" w:rsidP="00EA10C5">
      <w:pPr>
        <w:pStyle w:val="Heading3"/>
      </w:pPr>
      <w:r>
        <w:t>Uniqueness- security coop</w:t>
      </w:r>
    </w:p>
    <w:p w14:paraId="67819994" w14:textId="77777777" w:rsidR="00771D01" w:rsidRPr="00D2188A" w:rsidRDefault="00771D01" w:rsidP="00771D01">
      <w:pPr>
        <w:pStyle w:val="Heading4"/>
      </w:pPr>
      <w:r>
        <w:t xml:space="preserve">China looking to African security cooperation – starting weapon sales and agreements in the status quo  </w:t>
      </w:r>
    </w:p>
    <w:p w14:paraId="71EDBBD9" w14:textId="77777777" w:rsidR="00771D01" w:rsidRDefault="00771D01" w:rsidP="00771D01">
      <w:r w:rsidRPr="00D2188A">
        <w:t xml:space="preserve">Kerry A. </w:t>
      </w:r>
      <w:r w:rsidRPr="00D2188A">
        <w:rPr>
          <w:rStyle w:val="Style13ptBold"/>
        </w:rPr>
        <w:t>Moore</w:t>
      </w:r>
      <w:r w:rsidRPr="00D2188A">
        <w:t xml:space="preserve">; Jennifer </w:t>
      </w:r>
      <w:r w:rsidRPr="00D2188A">
        <w:rPr>
          <w:rStyle w:val="Style13ptBold"/>
        </w:rPr>
        <w:t>Staats 18</w:t>
      </w:r>
      <w:r w:rsidRPr="00D2188A">
        <w:t xml:space="preserve"> - spent several years working in the Office of the Secretary of Defense, where she concentrated on policy issues related to Asia. [Kerry A. Moore; Jennifer Staats,7-18-2018,"As Military Ties Deepen, China Advances its Ambitions in Africa",United States Institute of Peace,https://www.usip.org/blog/2018/07/military-ties-deepen-china-advances-its-ambitions-africa acc 7-12-2019]</w:t>
      </w:r>
    </w:p>
    <w:p w14:paraId="018BB3E9" w14:textId="6ACE4622" w:rsidR="00771D01" w:rsidRPr="00657DB6" w:rsidRDefault="00771D01" w:rsidP="00771D01">
      <w:pPr>
        <w:rPr>
          <w:u w:val="single"/>
        </w:rPr>
      </w:pPr>
      <w:r w:rsidRPr="00D2188A">
        <w:rPr>
          <w:sz w:val="16"/>
        </w:rPr>
        <w:t xml:space="preserve">Earlier this month, </w:t>
      </w:r>
      <w:r w:rsidRPr="00D2188A">
        <w:rPr>
          <w:rStyle w:val="StyleUnderline"/>
        </w:rPr>
        <w:t>China’s Ministry of National Defense hosted senior military personnel from 50 African countries and the African Union for the first-ever China-Africa Defense and Security Forum</w:t>
      </w:r>
      <w:r w:rsidRPr="00D2188A">
        <w:rPr>
          <w:sz w:val="16"/>
        </w:rPr>
        <w:t xml:space="preserve">. Held over two weeks in Beijing, the </w:t>
      </w:r>
      <w:r w:rsidRPr="00D2188A">
        <w:rPr>
          <w:rStyle w:val="StyleUnderline"/>
        </w:rPr>
        <w:t>forum reflects two primary shifts in China’s Africa strategy</w:t>
      </w:r>
      <w:r w:rsidRPr="00D2188A">
        <w:rPr>
          <w:sz w:val="16"/>
        </w:rPr>
        <w:t xml:space="preserve"> that go beyond the traditional emphasis on trade, investment, and resource extraction: </w:t>
      </w:r>
      <w:r w:rsidRPr="00D2188A">
        <w:rPr>
          <w:rStyle w:val="Emphasis"/>
        </w:rPr>
        <w:t>promoting improved security relations to help protect China's interests on the continent and enhancing China's reputation as a reliable security partner that is invested in Africa's future.</w:t>
      </w:r>
      <w:r>
        <w:rPr>
          <w:rStyle w:val="Emphasis"/>
        </w:rPr>
        <w:t xml:space="preserve"> </w:t>
      </w:r>
      <w:r w:rsidRPr="00D2188A">
        <w:rPr>
          <w:sz w:val="16"/>
        </w:rPr>
        <w:t xml:space="preserve">As China's investments, assets, interests, and number of citizens in Africa continue to grow, </w:t>
      </w:r>
      <w:r w:rsidRPr="00D2188A">
        <w:rPr>
          <w:rStyle w:val="StyleUnderline"/>
        </w:rPr>
        <w:t>Beijing has also steadily expanded its military engagement on the continent</w:t>
      </w:r>
      <w:r w:rsidRPr="00D2188A">
        <w:rPr>
          <w:sz w:val="16"/>
        </w:rPr>
        <w:t xml:space="preserve">. China’s approach to Africa has </w:t>
      </w:r>
      <w:r w:rsidRPr="00D2188A">
        <w:rPr>
          <w:rStyle w:val="StyleUnderline"/>
        </w:rPr>
        <w:t>traditionally focused on economic issues, leaving security and military engagement to the United States</w:t>
      </w:r>
      <w:r w:rsidRPr="00D2188A">
        <w:rPr>
          <w:sz w:val="16"/>
        </w:rPr>
        <w:t xml:space="preserve">. Over the past decade, however, Beijing has significantly increased its involvement in U.N. peacekeeping missions and humanitarian aid, participated in anti-piracy operations in the Gulf of Aden, and strengthened military-to-military contacts with a wide range of African countries. </w:t>
      </w:r>
      <w:r w:rsidRPr="00D2188A">
        <w:rPr>
          <w:rStyle w:val="StyleUnderline"/>
        </w:rPr>
        <w:t xml:space="preserve">Through joint drills and exercises, </w:t>
      </w:r>
      <w:r w:rsidRPr="00D2188A">
        <w:rPr>
          <w:rStyle w:val="Emphasis"/>
        </w:rPr>
        <w:t>weapons sales</w:t>
      </w:r>
      <w:r w:rsidRPr="00D2188A">
        <w:rPr>
          <w:rStyle w:val="StyleUnderline"/>
        </w:rPr>
        <w:t>,</w:t>
      </w:r>
      <w:r w:rsidRPr="00D2188A">
        <w:rPr>
          <w:sz w:val="16"/>
        </w:rPr>
        <w:t xml:space="preserve"> technical demonstrations, training workshops, and millions of dollars pledged in security assistance, China is</w:t>
      </w:r>
      <w:r w:rsidRPr="00D2188A">
        <w:rPr>
          <w:rStyle w:val="StyleUnderline"/>
        </w:rPr>
        <w:t xml:space="preserve"> helping countries develop their own military capacity.</w:t>
      </w:r>
    </w:p>
    <w:p w14:paraId="66B0616C" w14:textId="5C306C87" w:rsidR="00EA10C5" w:rsidRDefault="00EA10C5" w:rsidP="00EA10C5">
      <w:pPr>
        <w:pStyle w:val="Heading3"/>
      </w:pPr>
      <w:r>
        <w:t>Uniqueness- market expansion</w:t>
      </w:r>
    </w:p>
    <w:p w14:paraId="427ABBB3" w14:textId="77777777" w:rsidR="00EA10C5" w:rsidRDefault="00EA10C5" w:rsidP="00EA10C5">
      <w:pPr>
        <w:pStyle w:val="Heading4"/>
        <w:rPr>
          <w:rStyle w:val="Style13ptBold"/>
          <w:b/>
          <w:bCs w:val="0"/>
        </w:rPr>
      </w:pPr>
      <w:r>
        <w:rPr>
          <w:rStyle w:val="Style13ptBold"/>
          <w:b/>
          <w:bCs w:val="0"/>
        </w:rPr>
        <w:t>China market growth in Africa now, will fill in with high-tech weaponry</w:t>
      </w:r>
    </w:p>
    <w:p w14:paraId="797F9412" w14:textId="77777777" w:rsidR="00EA10C5" w:rsidRPr="007D72EF" w:rsidRDefault="00EA10C5" w:rsidP="00EA10C5">
      <w:pPr>
        <w:spacing w:after="0" w:line="240" w:lineRule="auto"/>
        <w:rPr>
          <w:rStyle w:val="Style13ptBold"/>
          <w:b w:val="0"/>
          <w:bCs/>
        </w:rPr>
      </w:pPr>
      <w:r w:rsidRPr="007D72EF">
        <w:rPr>
          <w:rStyle w:val="Style13ptBold"/>
          <w:b w:val="0"/>
          <w:bCs/>
        </w:rPr>
        <w:t xml:space="preserve">Ben </w:t>
      </w:r>
      <w:r w:rsidRPr="00347825">
        <w:rPr>
          <w:rStyle w:val="Style13ptBold"/>
        </w:rPr>
        <w:t>Halder, 2-25</w:t>
      </w:r>
      <w:r w:rsidRPr="007D72EF">
        <w:rPr>
          <w:rStyle w:val="Style13ptBold"/>
          <w:b w:val="0"/>
          <w:bCs/>
        </w:rPr>
        <w:t>-19 "China, The Next Big Supplier of High-Tech Arms to Emerging Nations," OZY, https://www.ozy.com/fast-forward/china-the-next-big-supplier-of-high-tech-arms-to-emerging-nations/92647</w:t>
      </w:r>
    </w:p>
    <w:p w14:paraId="7B27D747" w14:textId="0F2E3659" w:rsidR="00EA10C5" w:rsidRPr="00E62719" w:rsidRDefault="00EA10C5" w:rsidP="00EA10C5">
      <w:pPr>
        <w:rPr>
          <w:u w:val="single"/>
        </w:rPr>
      </w:pPr>
      <w:r w:rsidRPr="007D72EF">
        <w:rPr>
          <w:rStyle w:val="StyleUnderline"/>
          <w:u w:val="none"/>
        </w:rPr>
        <w:t>China’s rapid expansion over the past two decades into Africa, Latin America and across Asia has relied on its growing economic resources and has taken the form of heavy investments, funding and infrastructure projects. Its military exports were largely bare-bones equipment.</w:t>
      </w:r>
      <w:r w:rsidRPr="007D72EF">
        <w:rPr>
          <w:rStyle w:val="StyleUnderline"/>
        </w:rPr>
        <w:t xml:space="preserve"> </w:t>
      </w:r>
      <w:r w:rsidRPr="007D72EF">
        <w:rPr>
          <w:rStyle w:val="StyleUnderline"/>
          <w:highlight w:val="green"/>
        </w:rPr>
        <w:t>Now, the world’s second-largest economy</w:t>
      </w:r>
      <w:r w:rsidRPr="007D72EF">
        <w:rPr>
          <w:rStyle w:val="StyleUnderline"/>
        </w:rPr>
        <w:t xml:space="preserve"> </w:t>
      </w:r>
      <w:r w:rsidRPr="007D72EF">
        <w:rPr>
          <w:rStyle w:val="StyleUnderline"/>
          <w:highlight w:val="green"/>
        </w:rPr>
        <w:t>is</w:t>
      </w:r>
      <w:r w:rsidRPr="007D72EF">
        <w:rPr>
          <w:rStyle w:val="StyleUnderline"/>
        </w:rPr>
        <w:t xml:space="preserve"> fast </w:t>
      </w:r>
      <w:r w:rsidRPr="007D72EF">
        <w:rPr>
          <w:rStyle w:val="StyleUnderline"/>
          <w:highlight w:val="green"/>
        </w:rPr>
        <w:t>positioning itself as</w:t>
      </w:r>
      <w:r w:rsidRPr="007D72EF">
        <w:rPr>
          <w:rStyle w:val="StyleUnderline"/>
        </w:rPr>
        <w:t xml:space="preserve"> </w:t>
      </w:r>
      <w:r w:rsidRPr="007D72EF">
        <w:rPr>
          <w:rStyle w:val="StyleUnderline"/>
          <w:highlight w:val="green"/>
        </w:rPr>
        <w:t>a</w:t>
      </w:r>
      <w:r w:rsidRPr="007D72EF">
        <w:rPr>
          <w:rStyle w:val="StyleUnderline"/>
        </w:rPr>
        <w:t xml:space="preserve">n attractive </w:t>
      </w:r>
      <w:r w:rsidRPr="007D72EF">
        <w:rPr>
          <w:rStyle w:val="StyleUnderline"/>
          <w:highlight w:val="green"/>
        </w:rPr>
        <w:t>supplier of relatively affordable high-tech military hardware to an increasing number of emerging economies facing sanctions or restrictions from the West.</w:t>
      </w:r>
      <w:r w:rsidRPr="007D72EF">
        <w:rPr>
          <w:rStyle w:val="StyleUnderline"/>
        </w:rPr>
        <w:t xml:space="preserve"> </w:t>
      </w:r>
      <w:r w:rsidRPr="007D72EF">
        <w:rPr>
          <w:rStyle w:val="StyleUnderline"/>
          <w:highlight w:val="green"/>
        </w:rPr>
        <w:t>The country’s arms sales to Africa grew by 55 percent between 2012 and 2017 compared to the previous five-year period, totaling $273 million in 2017. Of those sales, 42 percent of exports landed in North Africa — a region long plagued by U.S. and European arms embargoes and a more general reluctance from these suppliers to do business</w:t>
      </w:r>
      <w:r w:rsidRPr="007D72EF">
        <w:rPr>
          <w:rStyle w:val="StyleUnderline"/>
        </w:rPr>
        <w:t xml:space="preserve">. </w:t>
      </w:r>
      <w:r w:rsidRPr="007D72EF">
        <w:rPr>
          <w:rStyle w:val="StyleUnderline"/>
          <w:highlight w:val="green"/>
        </w:rPr>
        <w:t>Today, 80 percent of trainer jets across Africa are the Chinese-made K-8 planes</w:t>
      </w:r>
      <w:r w:rsidRPr="007D72EF">
        <w:rPr>
          <w:rStyle w:val="StyleUnderline"/>
        </w:rPr>
        <w:t>, and with advancements in China’s aviation industry, particularly the development of an indigenous jet engine</w:t>
      </w:r>
      <w:r w:rsidRPr="007D72EF">
        <w:rPr>
          <w:rStyle w:val="StyleUnderline"/>
          <w:highlight w:val="green"/>
        </w:rPr>
        <w:t>, Chinese aircraft are becoming more attractive to African customers</w:t>
      </w:r>
      <w:r w:rsidRPr="007D72EF">
        <w:rPr>
          <w:rStyle w:val="StyleUnderline"/>
        </w:rPr>
        <w:t>. China is now marketing its indigenous, armed unmanned aerial vehicles (UAVs) to potential buyers in Egypt and Nigeria.</w:t>
      </w:r>
    </w:p>
    <w:p w14:paraId="45027580" w14:textId="0A627C3B" w:rsidR="000143F4" w:rsidRDefault="000143F4" w:rsidP="00EA10C5">
      <w:pPr>
        <w:pStyle w:val="Heading3"/>
      </w:pPr>
      <w:r>
        <w:t>Link- fill in</w:t>
      </w:r>
    </w:p>
    <w:p w14:paraId="055E3A52" w14:textId="77777777" w:rsidR="000143F4" w:rsidRDefault="000143F4" w:rsidP="000143F4">
      <w:pPr>
        <w:pStyle w:val="Heading4"/>
      </w:pPr>
      <w:r>
        <w:t>China will fill in African embargos – Circumventing current embargos proves</w:t>
      </w:r>
    </w:p>
    <w:p w14:paraId="0AF00EF8" w14:textId="77777777" w:rsidR="000143F4" w:rsidRPr="00D2188A" w:rsidRDefault="000143F4" w:rsidP="000143F4">
      <w:r w:rsidRPr="00D2188A">
        <w:rPr>
          <w:rStyle w:val="Style13ptBold"/>
        </w:rPr>
        <w:t>ExxAfrica 18</w:t>
      </w:r>
      <w:r w:rsidRPr="00D2188A">
        <w:t xml:space="preserve"> - specialist intelligence firm providing analysis and forecasts on political, security, and economic risk across all African countries. [</w:t>
      </w:r>
      <w:r>
        <w:t xml:space="preserve">August 2018, “THE SECRET CHINESE ARMS TRADE IN THE HORN OF AFRICA”, ExxAfrica, </w:t>
      </w:r>
      <w:hyperlink r:id="rId46" w:history="1">
        <w:r w:rsidRPr="004F073D">
          <w:rPr>
            <w:rStyle w:val="Hyperlink"/>
          </w:rPr>
          <w:t>https://www.africa-newsroom.com/files/download/f5eae1307e605eb</w:t>
        </w:r>
      </w:hyperlink>
      <w:r>
        <w:t xml:space="preserve"> acc 7-13-19]</w:t>
      </w:r>
    </w:p>
    <w:p w14:paraId="7F4496E8" w14:textId="240C5EC3" w:rsidR="000143F4" w:rsidRDefault="000143F4" w:rsidP="000143F4">
      <w:pPr>
        <w:rPr>
          <w:sz w:val="16"/>
        </w:rPr>
      </w:pPr>
      <w:r w:rsidRPr="00D2188A">
        <w:rPr>
          <w:rStyle w:val="StyleUnderline"/>
        </w:rPr>
        <w:t>China is actively positioning itself as a major supplier of arms to the African continent.</w:t>
      </w:r>
      <w:r w:rsidRPr="00D2188A">
        <w:rPr>
          <w:sz w:val="16"/>
        </w:rPr>
        <w:t xml:space="preserve"> On 26 June 2018, Beijing </w:t>
      </w:r>
      <w:r w:rsidRPr="00D2188A">
        <w:rPr>
          <w:rStyle w:val="StyleUnderline"/>
        </w:rPr>
        <w:t>hosted its first China-Africa Defense and Security Forum</w:t>
      </w:r>
      <w:r w:rsidRPr="00D2188A">
        <w:rPr>
          <w:sz w:val="16"/>
        </w:rPr>
        <w:t xml:space="preserve"> that brought together representatives from 50 African countries and the African Union. The conference was officially </w:t>
      </w:r>
      <w:r w:rsidRPr="00D2188A">
        <w:rPr>
          <w:rStyle w:val="StyleUnderline"/>
        </w:rPr>
        <w:t>aimed at promoting Sino-African collaboration in</w:t>
      </w:r>
      <w:r>
        <w:rPr>
          <w:rStyle w:val="StyleUnderline"/>
        </w:rPr>
        <w:t xml:space="preserve"> </w:t>
      </w:r>
      <w:r w:rsidRPr="00D2188A">
        <w:rPr>
          <w:rStyle w:val="StyleUnderline"/>
        </w:rPr>
        <w:t>counter-terrorism, anti-piracy, and regional security initiatives.</w:t>
      </w:r>
      <w:r w:rsidRPr="00D2188A">
        <w:rPr>
          <w:sz w:val="16"/>
        </w:rPr>
        <w:t xml:space="preserve"> China has </w:t>
      </w:r>
      <w:r w:rsidRPr="00D2188A">
        <w:rPr>
          <w:rStyle w:val="Emphasis"/>
        </w:rPr>
        <w:t>also been looking to increase sales of</w:t>
      </w:r>
      <w:r>
        <w:rPr>
          <w:rStyle w:val="Emphasis"/>
        </w:rPr>
        <w:t xml:space="preserve"> </w:t>
      </w:r>
      <w:r w:rsidRPr="00D2188A">
        <w:rPr>
          <w:rStyle w:val="Emphasis"/>
        </w:rPr>
        <w:t>weapons to African countries, including to geographies which have been placed under international trade</w:t>
      </w:r>
      <w:r>
        <w:rPr>
          <w:rStyle w:val="Emphasis"/>
        </w:rPr>
        <w:t xml:space="preserve"> </w:t>
      </w:r>
      <w:r w:rsidRPr="00D2188A">
        <w:rPr>
          <w:rStyle w:val="Emphasis"/>
        </w:rPr>
        <w:t>embargoes or other multilateral sanctions</w:t>
      </w:r>
      <w:r w:rsidRPr="00D2188A">
        <w:rPr>
          <w:sz w:val="16"/>
        </w:rPr>
        <w:t xml:space="preserve"> that have curtailed supply within the legal arms trade. According to the Stockholm International Peace Research Institute, </w:t>
      </w:r>
      <w:r w:rsidRPr="00D2188A">
        <w:rPr>
          <w:rStyle w:val="StyleUnderline"/>
        </w:rPr>
        <w:t>China's arms exports to Africa increased by 55</w:t>
      </w:r>
      <w:r>
        <w:rPr>
          <w:rStyle w:val="StyleUnderline"/>
        </w:rPr>
        <w:t xml:space="preserve"> </w:t>
      </w:r>
      <w:r w:rsidRPr="00D2188A">
        <w:rPr>
          <w:rStyle w:val="StyleUnderline"/>
        </w:rPr>
        <w:t>percent from 2013 to 2017</w:t>
      </w:r>
      <w:r w:rsidRPr="00D2188A">
        <w:rPr>
          <w:sz w:val="16"/>
        </w:rPr>
        <w:t xml:space="preserve">, relative to the previous five-year period, from 2008 to 2012. According to the same research, China's share in African arms supplies has increased from 8.6 percent to 17 percent, even though total arms imports fell by 22 percent over the same period. As a result, China has outpaced the US, which accounts for just 11 percent of weapons exports to Africa. </w:t>
      </w:r>
      <w:r w:rsidRPr="00D2188A">
        <w:rPr>
          <w:rStyle w:val="Emphasis"/>
        </w:rPr>
        <w:t>China now seeks to displace Africa’s traditional sources of supply of</w:t>
      </w:r>
      <w:r>
        <w:rPr>
          <w:rStyle w:val="Emphasis"/>
        </w:rPr>
        <w:t xml:space="preserve"> </w:t>
      </w:r>
      <w:r w:rsidRPr="00D2188A">
        <w:rPr>
          <w:rStyle w:val="Emphasis"/>
        </w:rPr>
        <w:t>weapons, especially former colonial powers and former Soviet countries in Eastern Europe.</w:t>
      </w:r>
      <w:r>
        <w:rPr>
          <w:rStyle w:val="Emphasis"/>
        </w:rPr>
        <w:t xml:space="preserve"> </w:t>
      </w:r>
      <w:r w:rsidRPr="00D2188A">
        <w:rPr>
          <w:sz w:val="16"/>
        </w:rPr>
        <w:t xml:space="preserve">Beyond the commercial objective of increasing sales of Chinese manufactured weapons and military equipment, </w:t>
      </w:r>
      <w:r w:rsidRPr="00D2188A">
        <w:rPr>
          <w:rStyle w:val="StyleUnderline"/>
        </w:rPr>
        <w:t>China also seeks to control a greater share of the weapons trade in Africa in order to protect its extensive</w:t>
      </w:r>
      <w:r>
        <w:rPr>
          <w:rStyle w:val="StyleUnderline"/>
        </w:rPr>
        <w:t xml:space="preserve"> </w:t>
      </w:r>
      <w:r w:rsidRPr="00D2188A">
        <w:rPr>
          <w:rStyle w:val="StyleUnderline"/>
        </w:rPr>
        <w:t>infrastructure investments on the continent</w:t>
      </w:r>
      <w:r w:rsidRPr="00D2188A">
        <w:rPr>
          <w:sz w:val="16"/>
        </w:rPr>
        <w:t>. On the back of the One Belt, One Road initiative, China has made massive investments in East Africa, including railway lines, hydropower dams, and new port projects in countries such as Kenya, Sudan, and Ethiopia.</w:t>
      </w:r>
    </w:p>
    <w:p w14:paraId="45070D1F" w14:textId="77777777" w:rsidR="00FE41F5" w:rsidRDefault="00FE41F5" w:rsidP="00FE41F5">
      <w:pPr>
        <w:pStyle w:val="Heading4"/>
      </w:pPr>
      <w:r>
        <w:t>China views arms sales as vital part of regional influence- will fill in</w:t>
      </w:r>
    </w:p>
    <w:p w14:paraId="3A8F3A46" w14:textId="77777777" w:rsidR="00FE41F5" w:rsidRDefault="00FE41F5" w:rsidP="00FE41F5">
      <w:r w:rsidRPr="002F6932">
        <w:rPr>
          <w:rFonts w:eastAsiaTheme="majorEastAsia" w:cstheme="majorBidi"/>
          <w:b/>
          <w:bCs/>
          <w:sz w:val="26"/>
          <w:szCs w:val="26"/>
        </w:rPr>
        <w:t>Nantulya 19</w:t>
      </w:r>
      <w:r w:rsidRPr="002F6932">
        <w:t>, Nantulya is a research associate at the Africa Center for Strategic Studies and researches and prepares written analysis on contemporary Africa security issues</w:t>
      </w:r>
      <w:r>
        <w:t xml:space="preserve"> and </w:t>
      </w:r>
      <w:r w:rsidRPr="002F6932">
        <w:t>was part of the ACCORD team that worked with President Nelson Mandela on the Arusha Peace Process on Burundi, President Thabo Mbeki and Deputy President Jacob Zuma on ceasefire talks, President Ketumile Masire on the Inter-Congolese Dialogue, and Dr. Nicholas Haysom on the Sudan peace process</w:t>
      </w:r>
      <w:r>
        <w:t xml:space="preserve"> and</w:t>
      </w:r>
      <w:r w:rsidRPr="002F6932">
        <w:t xml:space="preserve"> holds a B.A. in international relations from United States International University in Nairobi, Kenya, and an M.S. in defense and strategic studies from Missouri State University in Springfield, MO. [Paul Nantulya, 1-17-2019, accessed 7-10-2019, "Chinese Hard Power Supports Its Growing Strategic Interests in Africa – Africa Center for Strategic Studies", Africa Center for Strategic Studies, https://africacenter.org/spotlight/chinese-hard-power-supports-its-growing-strategic-interests-in-africa/]//Lex AT</w:t>
      </w:r>
    </w:p>
    <w:p w14:paraId="23BB6B5E" w14:textId="77777777" w:rsidR="00FE41F5" w:rsidRPr="0095035D" w:rsidRDefault="00FE41F5" w:rsidP="00FE41F5">
      <w:pPr>
        <w:rPr>
          <w:u w:val="single"/>
        </w:rPr>
      </w:pPr>
      <w:r w:rsidRPr="007A34B4">
        <w:rPr>
          <w:u w:val="single"/>
        </w:rPr>
        <w:t xml:space="preserve">Africa fits into China’s grand strategy in three main ways. First, the continent represents an opportunity for Beijing to restore itself to its perceived rightful place of global preeminence at a time when Africa’s traditional partners such as the United States, United Kingdom, and European Union are perceived to be scaling back their African and global commitments. “With more than 5,000 years of civilized history, the Chinese nation created a brilliant Chinese civilization, made outstanding contributions to mankind, and became a great nation of the world,” said Xi during the 19th Communist Party of China Congress in October 2017. </w:t>
      </w:r>
      <w:r w:rsidRPr="002F6932">
        <w:rPr>
          <w:sz w:val="16"/>
        </w:rPr>
        <w:t xml:space="preserve">As part of this vision, Beijing is on a quest to expand its global economic and military influence and promote its models and norms. Its strengthened relationships with Africa, which are rooted in party-to-party ties and ideological bonds dating back to its support for anti-colonial and anti-apartheid movements, are a major part of this quest because African support for Chinese positions at the UN and other bodies is beneficial in amplifying China’s voice on the global stage. Africa represents an opportunity for Beijing to restore itself to its perceived rightful place of global preeminence. </w:t>
      </w:r>
      <w:r w:rsidRPr="007A34B4">
        <w:rPr>
          <w:u w:val="single"/>
        </w:rPr>
        <w:t>Second, Africa is a strategic node in the maritime portion of the BRI known as the Maritime Silk Road that links China to East Africa, Southeast Asia, the Persian Gulf, and Europe and was recently extended to West and Southern Africa. The World Bank estimates that investment links between China and the 65 countries that have signed on to the BRI account for 30 percent of global GDP and 75 percent of known energy reserves. China by 2020 aims to expand its GDP to $20 trillion and become a Great Power by 2049. The view from Beijing is that this target cannot be achieved without deepening its links with trade corridors along the BRI. China’s expanding maritime cooperation with Africa through port and infrastructure construction and counterpiracy patrols is part of this larger geopolitical and economic strategy.</w:t>
      </w:r>
      <w:r>
        <w:rPr>
          <w:u w:val="single"/>
        </w:rPr>
        <w:t xml:space="preserve"> </w:t>
      </w:r>
      <w:r w:rsidRPr="002F6932">
        <w:rPr>
          <w:sz w:val="16"/>
        </w:rPr>
        <w:t xml:space="preserve">Chinese companies are constructing rail links to connect landlocked Mali to ports in Dakar, Senegal, and Conakry, Guinea. Some of this infrastructure passes through areas affected by violent extremist groups in northern Mali, raising concerns about the safety of thousands of Chinese railway workers. This was a major driver of Beijing’s decision to participate in MINUSMA. Similar concerns informed China’s decision to train a local security force to protect the new $4 billion Mombasa-Nairobi high speed railway in Kenya, a showpiece of the BRI in East Africa and Kenya’s most expensive project to date. Because this type of training is normally assigned to elite forces of the People’s Armed Police, it will likely give the force its entrée to the African continent. </w:t>
      </w:r>
      <w:r w:rsidRPr="007A34B4">
        <w:rPr>
          <w:u w:val="single"/>
        </w:rPr>
        <w:t>Third, the Chinese government has recognized the need to protect the growing number of Chinese expatriates working on its BRI-related projects dotted across Africa, numbering close to 300,000. African partners generally share Beijing’s security concerns given their vested interest in these projects. In Kenya, President Uhuru Kenyatta threatened to use executive powers to approve capital punishment for “economic saboteurs” after sections of the new railway had been vandalized. In Uganda, President Yoweri Museveni ordered the military to protect Chinese industrial parks and companies following a string of attacks on Chinese nationals and property. Similar attacks have occurred in Ghana, Lesotho, Madagascar, South Africa, South Sudan, Sudan, and Zambia in recent years.</w:t>
      </w:r>
      <w:r>
        <w:rPr>
          <w:u w:val="single"/>
        </w:rPr>
        <w:t xml:space="preserve"> </w:t>
      </w:r>
      <w:r w:rsidRPr="002F6932">
        <w:rPr>
          <w:sz w:val="16"/>
        </w:rPr>
        <w:t xml:space="preserve">In line with the 2019-2021 China-Africa Action Plan, 50 new security programs have been established to address growing risks to the BRI through counterterrorism assistance, law enforcement, early warning systems, and infrastructure protection, in addition to traditional military assistance. These have in turn expanded the reach of China’s security services. The PLA’s Office of International Military Cooperation, an organ of the powerful Central Military Commission chaired by Xi, has been expanded in part to accommodate China’s growing programs in Africa. The PLA also upgraded its Peacekeeping Military Training Center in Huairou to support an ambitious program to train 2,000 international peacekeepers by 2020, many of whom will be African. China’s defense guidance tasks the PLA with playing a more prominent role in Beijing’s new military diplomacy and national security strategy, a further shift away from “keeping a low profile.” The PLA Navy’s participation in international counterpiracy patrols in the Gulfs of Aden and Guinea, China’s first naval deployment outside Asia, is one example of the PLA’s recalibrated engagement. A naval presence in Africa will give China greater latitude to support its peacekeeping troops, humanitarian interests, and hard security operations. Together, these deployments form part of a repertoire of diversified deployments that the PLA refers to as “new historic missions.” China’s maritime capabilities were critical in evacuating over 35,000 Chinese nationals from spiraling violence in Libya in 2011 and over 200 in Yemen in 2015. In April 2019, China’s second aircraft carrier—the first that was domestically built—is expected to come into service, with two more expected by 2025. The rapid growth is aimed at increasing the PLA Navy’s ability to operate in what it terms as the “far seas” that extend from the Western Pacific to the Indian Ocean. </w:t>
      </w:r>
      <w:r w:rsidRPr="007A34B4">
        <w:rPr>
          <w:u w:val="single"/>
        </w:rPr>
        <w:t>China’s 2015 Africa Policy Paper calls for deepened military engagement, technological cooperation, and capacity building for Africa’s security sectors. While assistance to the AU and its regional security communities has increased significantly under this policy, Beijing channels most of its support bilaterally, with arms sales constituting an important element. According to the Stockholm International Peace Research Institute, China is now the top supplier of weapons to sub-Saharan Africa, accounting for 27 percent of the region’s imports between 2013 and 2017, a 55 percent increase over the 2008-2012 period. Algeria, Angola, Gabon, Mozambique, Nigeria, South Sudan, Sudan, and Uganda are among the 22 African countries that have imported weapons from China in recent years.</w:t>
      </w:r>
      <w:r>
        <w:rPr>
          <w:u w:val="single"/>
        </w:rPr>
        <w:t xml:space="preserve"> </w:t>
      </w:r>
      <w:r w:rsidRPr="002F6932">
        <w:rPr>
          <w:sz w:val="16"/>
        </w:rPr>
        <w:t>China has diversified its sales from small arms and light weapons to tanks, armored personnel carriers, maritime patrol craft, aircraft, missiles, unmanned aerial vehicles, and artillery. It is also increasingly focusing on building institutional capability in Africa’s security sector</w:t>
      </w:r>
      <w:r w:rsidRPr="002F6932">
        <w:rPr>
          <w:u w:val="single"/>
        </w:rPr>
        <w:t>. In 2018, China’s State Administration for Science, Technology, and Industry for National Defense (SASTIND) announced it had concluded bilateral agreements with 45 African countries on the sharing of defense technologies and building defense industries.</w:t>
      </w:r>
    </w:p>
    <w:p w14:paraId="099C1CBC" w14:textId="77777777" w:rsidR="00FE41F5" w:rsidRPr="006E7BAB" w:rsidRDefault="00FE41F5" w:rsidP="000143F4">
      <w:pPr>
        <w:rPr>
          <w:sz w:val="16"/>
        </w:rPr>
      </w:pPr>
    </w:p>
    <w:p w14:paraId="6F685ABC" w14:textId="3927C021" w:rsidR="00EA10C5" w:rsidRDefault="00EA10C5" w:rsidP="00EA10C5">
      <w:pPr>
        <w:pStyle w:val="Heading3"/>
      </w:pPr>
      <w:r>
        <w:t>Xt- interoperability</w:t>
      </w:r>
    </w:p>
    <w:p w14:paraId="116DBE82" w14:textId="77777777" w:rsidR="00EA10C5" w:rsidRDefault="00EA10C5" w:rsidP="00EA10C5">
      <w:pPr>
        <w:pStyle w:val="Heading4"/>
      </w:pPr>
      <w:r>
        <w:t>China fills in- they offer cheaper weaponry that’s advanced, comes with maintenance, and training.</w:t>
      </w:r>
    </w:p>
    <w:p w14:paraId="3A323D65" w14:textId="77777777" w:rsidR="00EA10C5" w:rsidRDefault="00EA10C5" w:rsidP="00EA10C5">
      <w:pPr>
        <w:rPr>
          <w:sz w:val="16"/>
        </w:rPr>
      </w:pPr>
      <w:r w:rsidRPr="00A36130">
        <w:rPr>
          <w:rStyle w:val="Style13ptBold"/>
        </w:rPr>
        <w:t>Xuanzun 18</w:t>
      </w:r>
      <w:r w:rsidRPr="00A36130">
        <w:rPr>
          <w:sz w:val="16"/>
        </w:rPr>
        <w:t xml:space="preserve">, [Liu Xuanzun, </w:t>
      </w:r>
      <w:r>
        <w:rPr>
          <w:sz w:val="16"/>
        </w:rPr>
        <w:t>9</w:t>
      </w:r>
      <w:r w:rsidRPr="00A36130">
        <w:rPr>
          <w:sz w:val="16"/>
        </w:rPr>
        <w:t>-</w:t>
      </w:r>
      <w:r>
        <w:rPr>
          <w:sz w:val="16"/>
        </w:rPr>
        <w:t>20</w:t>
      </w:r>
      <w:r w:rsidRPr="00A36130">
        <w:rPr>
          <w:sz w:val="16"/>
        </w:rPr>
        <w:t>-</w:t>
      </w:r>
      <w:r>
        <w:rPr>
          <w:sz w:val="16"/>
        </w:rPr>
        <w:t>2018</w:t>
      </w:r>
      <w:r w:rsidRPr="00A36130">
        <w:rPr>
          <w:sz w:val="16"/>
        </w:rPr>
        <w:t>, accessed 7-9-2019, "Chinese weapons appeal to Africa",</w:t>
      </w:r>
      <w:r>
        <w:rPr>
          <w:sz w:val="16"/>
        </w:rPr>
        <w:t xml:space="preserve"> Global Times</w:t>
      </w:r>
      <w:r w:rsidRPr="00A36130">
        <w:rPr>
          <w:sz w:val="16"/>
        </w:rPr>
        <w:t>, http://www.globaltimes.cn/content/1120464.shtml]//Lex AT</w:t>
      </w:r>
    </w:p>
    <w:p w14:paraId="346A2010" w14:textId="77777777" w:rsidR="00EA10C5" w:rsidRDefault="00EA10C5" w:rsidP="00EA10C5">
      <w:pPr>
        <w:rPr>
          <w:sz w:val="16"/>
        </w:rPr>
      </w:pPr>
      <w:r w:rsidRPr="00A36130">
        <w:rPr>
          <w:sz w:val="16"/>
        </w:rPr>
        <w:t xml:space="preserve">After-sales services, personnel training key to arms sales Chinese military industry companies are showcasing a wide range of weapons and equipment at the Africa Aerospace and Defence 2018 (AAD2018) expo being held in the city of Tshwane, South Africa from Wednesday to Sunday. </w:t>
      </w:r>
      <w:r w:rsidRPr="0090288B">
        <w:rPr>
          <w:highlight w:val="yellow"/>
          <w:u w:val="single"/>
        </w:rPr>
        <w:t>Chinese military experts say China is capable of delivering an entire national defense system to African buyers</w:t>
      </w:r>
      <w:r w:rsidRPr="00A36130">
        <w:rPr>
          <w:u w:val="single"/>
        </w:rPr>
        <w:t xml:space="preserve">, </w:t>
      </w:r>
      <w:r w:rsidRPr="00A36130">
        <w:rPr>
          <w:sz w:val="16"/>
        </w:rPr>
        <w:t xml:space="preserve">and China's defense cooperation with African countries will contribute to regional peace and stability in the continent. Led by the State Administration of Science, Technology and Industry for National Defence, six Chinese arms companies, including China National Aero-Technology Import &amp; Export Corporation (CATIC) and China Shipbuilding Trading Co Ltd (CSTC), are taking part in AAD2018, according to a statement the administration sent to the Global Times on Thursday. </w:t>
      </w:r>
      <w:r w:rsidRPr="0090288B">
        <w:rPr>
          <w:highlight w:val="yellow"/>
          <w:u w:val="single"/>
        </w:rPr>
        <w:t>The Chinese companies are showcasing a huge collection of products, including missiles, vessels, aircraft, unmanned aerial vehicles, radar and ground force equipment that can fulfill the needs of ground forces, navies and air forces</w:t>
      </w:r>
      <w:r w:rsidRPr="00A36130">
        <w:rPr>
          <w:u w:val="single"/>
        </w:rPr>
        <w:t>, the statement said.</w:t>
      </w:r>
      <w:r>
        <w:rPr>
          <w:u w:val="single"/>
        </w:rPr>
        <w:t xml:space="preserve"> </w:t>
      </w:r>
      <w:r w:rsidRPr="00A36130">
        <w:rPr>
          <w:sz w:val="16"/>
        </w:rPr>
        <w:t xml:space="preserve">"The Chinese lineup this year at AAD2018 is unprecedented," Wei Dongxu, a Beijing-based military analyst, told the Global Times on Thursday. "It indicates the rapid development the Chinese arms industry has made in recent years… and shows weapons and equipment made in China are being recognized by the global market," Wei said. An air defense missile system, a multi-use frigate and a rotor wing unmanned aerial vehicle are among the favorites, as a huge crowd stopped in their tracks in front of the Chinese display of weapons and expressed interest, according to the statement. </w:t>
      </w:r>
      <w:r w:rsidRPr="00A36130">
        <w:rPr>
          <w:u w:val="single"/>
        </w:rPr>
        <w:t>"</w:t>
      </w:r>
      <w:r w:rsidRPr="0090288B">
        <w:rPr>
          <w:highlight w:val="yellow"/>
          <w:u w:val="single"/>
        </w:rPr>
        <w:t>If a certain African country wants to comprehensively upgrade its military, Chinese products</w:t>
      </w:r>
      <w:r w:rsidRPr="00A36130">
        <w:rPr>
          <w:u w:val="single"/>
        </w:rPr>
        <w:t xml:space="preserve"> at the expo </w:t>
      </w:r>
      <w:r w:rsidRPr="0090288B">
        <w:rPr>
          <w:highlight w:val="yellow"/>
          <w:u w:val="single"/>
        </w:rPr>
        <w:t>are enough to meet all their requirements</w:t>
      </w:r>
      <w:r w:rsidRPr="00A36130">
        <w:rPr>
          <w:u w:val="single"/>
        </w:rPr>
        <w:t>," Wei said.</w:t>
      </w:r>
      <w:r>
        <w:rPr>
          <w:u w:val="single"/>
        </w:rPr>
        <w:t xml:space="preserve"> </w:t>
      </w:r>
      <w:r w:rsidRPr="00A36130">
        <w:rPr>
          <w:sz w:val="16"/>
        </w:rPr>
        <w:t xml:space="preserve">Many African representatives have already said they intend to make purchases, the statement said. AAD is Africa's biggest armament exhibit. It has been held every two years since 2000, according to the statement. China's advantage More than 300 companies from 37 countries and regions including the US and Russia are taking part in the expo, the statement said. Xu Guangyu, a senior consultant at the China Arms Control and Disarmament Association, told the Global Times on Thursday that the US, Russia and European countries are the traditional arms suppliers of African countries. </w:t>
      </w:r>
      <w:r w:rsidRPr="0090288B">
        <w:rPr>
          <w:highlight w:val="yellow"/>
          <w:u w:val="single"/>
        </w:rPr>
        <w:t>Chinese arms are attractive to African buyers as they are less costly</w:t>
      </w:r>
      <w:r w:rsidRPr="00A36130">
        <w:rPr>
          <w:u w:val="single"/>
        </w:rPr>
        <w:t>, Xu said, noting that Chinese military industrial products have a unique advantage in price-performance ratio in the global defense market.</w:t>
      </w:r>
      <w:r>
        <w:rPr>
          <w:u w:val="single"/>
        </w:rPr>
        <w:t xml:space="preserve"> </w:t>
      </w:r>
      <w:r w:rsidRPr="00A36130">
        <w:rPr>
          <w:u w:val="single"/>
        </w:rPr>
        <w:t>Wei said the militaries of many African countries are using outdated weapons and equipment and urgently need to upgrade their arsenals.</w:t>
      </w:r>
      <w:r>
        <w:rPr>
          <w:u w:val="single"/>
        </w:rPr>
        <w:t xml:space="preserve"> </w:t>
      </w:r>
      <w:r w:rsidRPr="00A36130">
        <w:rPr>
          <w:sz w:val="16"/>
        </w:rPr>
        <w:t xml:space="preserve">China's weapons for export have advanced features and are of high quality, Wei remarked. Even after a purchase, </w:t>
      </w:r>
      <w:r w:rsidRPr="00A36130">
        <w:rPr>
          <w:u w:val="single"/>
        </w:rPr>
        <w:t>"</w:t>
      </w:r>
      <w:r w:rsidRPr="0090288B">
        <w:rPr>
          <w:highlight w:val="yellow"/>
          <w:u w:val="single"/>
        </w:rPr>
        <w:t>China can ensure the weapons' maintenance, repairing and personnel training. China will closely cooperate with African countries</w:t>
      </w:r>
      <w:r w:rsidRPr="00A36130">
        <w:rPr>
          <w:u w:val="single"/>
        </w:rPr>
        <w:t xml:space="preserve"> by sending experts there,"</w:t>
      </w:r>
      <w:r w:rsidRPr="00A36130">
        <w:rPr>
          <w:sz w:val="16"/>
        </w:rPr>
        <w:t xml:space="preserve"> Xu said, adding that Western countries usually charge high prices for similar after-sales services. Serve to defend "The cooperation between China and Africa is not limited to infrastructure construction, investment and trade, as national security is also an important aspect," Xu told the Gloabal Times on Thursday. The arms trade is normal for a country to meet its needs for national security, and China follows all international norms and standards, Xu noted. Wei said that none of the Chinese weapons and equipment being showcased is designed for aggression, but serve to defend. "China is very careful about what weapons it sells. What China sells is actually beneficial to regional peace and stability," Wei noted.</w:t>
      </w:r>
    </w:p>
    <w:p w14:paraId="665CCD84" w14:textId="77777777" w:rsidR="00EA10C5" w:rsidRDefault="00EA10C5" w:rsidP="00EA10C5">
      <w:pPr>
        <w:pStyle w:val="Heading4"/>
        <w:rPr>
          <w:rStyle w:val="Style13ptBold"/>
        </w:rPr>
      </w:pPr>
      <w:r>
        <w:rPr>
          <w:rStyle w:val="Style13ptBold"/>
        </w:rPr>
        <w:t>China fills in- adjults it’s industrial base to directly compete with the US</w:t>
      </w:r>
    </w:p>
    <w:p w14:paraId="11453AA4" w14:textId="77777777" w:rsidR="00EA10C5" w:rsidRDefault="00EA10C5" w:rsidP="00EA10C5">
      <w:pPr>
        <w:spacing w:after="0" w:line="240" w:lineRule="auto"/>
      </w:pPr>
      <w:r>
        <w:rPr>
          <w:rStyle w:val="Style13ptBold"/>
        </w:rPr>
        <w:t xml:space="preserve">Farley 17 </w:t>
      </w:r>
      <w:r>
        <w:t>[</w:t>
      </w:r>
      <w:r w:rsidRPr="00130383">
        <w:t xml:space="preserve">Robert Farley, </w:t>
      </w:r>
      <w:r w:rsidRPr="00911C94">
        <w:t>senior lecturer at the Patterson School of Diplomacy and International Commerce and a visiting professor at the U.S. Army War College</w:t>
      </w:r>
      <w:r w:rsidRPr="00130383">
        <w:t xml:space="preserve">, </w:t>
      </w:r>
      <w:r>
        <w:rPr>
          <w:rFonts w:hint="eastAsia"/>
        </w:rPr>
        <w:t>e</w:t>
      </w:r>
      <w:r w:rsidRPr="00130383">
        <w:t xml:space="preserve">1-21-2017, "Can China Replace the United States as the World's Top Arms Dealer?," Diplomat, </w:t>
      </w:r>
      <w:hyperlink r:id="rId47" w:history="1">
        <w:r w:rsidRPr="006C740E">
          <w:rPr>
            <w:rStyle w:val="Hyperlink"/>
          </w:rPr>
          <w:t>https://thediplomat.com/2017/11/can-china-replace-the-us-as-the-worlds-top-arms-dealer/</w:t>
        </w:r>
      </w:hyperlink>
      <w:r>
        <w:t>]</w:t>
      </w:r>
    </w:p>
    <w:p w14:paraId="27E75875" w14:textId="29E310AF" w:rsidR="00EA10C5" w:rsidRDefault="00EA10C5" w:rsidP="00EA10C5">
      <w:pPr>
        <w:rPr>
          <w:rStyle w:val="StyleUnderline"/>
        </w:rPr>
      </w:pPr>
      <w:r w:rsidRPr="00494BD5">
        <w:rPr>
          <w:sz w:val="16"/>
        </w:rPr>
        <w:t>In his recent tour of East Asia,</w:t>
      </w:r>
      <w:hyperlink r:id="rId48" w:tgtFrame="_blank" w:history="1">
        <w:r w:rsidRPr="00494BD5">
          <w:rPr>
            <w:sz w:val="16"/>
          </w:rPr>
          <w:t xml:space="preserve"> Donald Trump made a point of touting</w:t>
        </w:r>
      </w:hyperlink>
      <w:r w:rsidRPr="00494BD5">
        <w:rPr>
          <w:sz w:val="16"/>
        </w:rPr>
        <w:t xml:space="preserve"> U.S. arms sales, which bring cash to the United States and jobs to American workers. Trump’s point is straightforward, if not often acknowledged in U.S. policy circles: arms sales not only extend U.S. influence, but also benefit </w:t>
      </w:r>
      <w:r w:rsidRPr="006A585A">
        <w:rPr>
          <w:rStyle w:val="StyleUnderline"/>
        </w:rPr>
        <w:t>the United States economically. The United States has enjoyed a dominant global position in arms transfers since at least the early 1990s</w:t>
      </w:r>
      <w:r w:rsidRPr="00494BD5">
        <w:rPr>
          <w:sz w:val="16"/>
        </w:rPr>
        <w:t xml:space="preserve">, despite export restrictions that occasionally restrict transfers for political and technological reasons. </w:t>
      </w:r>
      <w:r w:rsidRPr="006A585A">
        <w:rPr>
          <w:rStyle w:val="StyleUnderline"/>
        </w:rPr>
        <w:t xml:space="preserve">U.S. market position depends on two factors; the technological superiority of U.S. equipment, and the political value in establishing a defense relationship with the United States. Historically, </w:t>
      </w:r>
      <w:hyperlink r:id="rId49" w:tgtFrame="_blank" w:history="1">
        <w:r w:rsidRPr="006A585A">
          <w:rPr>
            <w:rStyle w:val="StyleUnderline"/>
          </w:rPr>
          <w:t>China arms export strategy</w:t>
        </w:r>
      </w:hyperlink>
      <w:r w:rsidRPr="006A585A">
        <w:rPr>
          <w:rStyle w:val="StyleUnderline"/>
        </w:rPr>
        <w:t xml:space="preserve"> has been built around exploiting the edges of these U.S. advantages. First, </w:t>
      </w:r>
      <w:r w:rsidRPr="006A585A">
        <w:rPr>
          <w:rStyle w:val="Emphasis"/>
        </w:rPr>
        <w:t>China sells military equipment at much lower prices that the United States</w:t>
      </w:r>
      <w:r w:rsidRPr="006A585A">
        <w:rPr>
          <w:rStyle w:val="StyleUnderline"/>
        </w:rPr>
        <w:t xml:space="preserve">, which for some types of equipment (and some sellers) is ideal. Second, </w:t>
      </w:r>
      <w:r w:rsidRPr="006A585A">
        <w:rPr>
          <w:rStyle w:val="Emphasis"/>
        </w:rPr>
        <w:t>China will sell to just about any customer. But</w:t>
      </w:r>
      <w:r w:rsidRPr="006A585A">
        <w:rPr>
          <w:rStyle w:val="StyleUnderline"/>
        </w:rPr>
        <w:t xml:space="preserve"> </w:t>
      </w:r>
      <w:r w:rsidRPr="006A585A">
        <w:rPr>
          <w:rStyle w:val="Emphasis"/>
        </w:rPr>
        <w:t xml:space="preserve">it may not be too long before the United States needs to worry about competition directly in its niche. China is taking steps to </w:t>
      </w:r>
      <w:hyperlink r:id="rId50" w:tgtFrame="_blank" w:history="1">
        <w:r w:rsidRPr="006A585A">
          <w:rPr>
            <w:rStyle w:val="Emphasis"/>
          </w:rPr>
          <w:t>modernize the relationship</w:t>
        </w:r>
      </w:hyperlink>
      <w:r w:rsidRPr="006A585A">
        <w:rPr>
          <w:rStyle w:val="Emphasis"/>
        </w:rPr>
        <w:t xml:space="preserve"> between its defense industrial base and its technology sector</w:t>
      </w:r>
      <w:r w:rsidRPr="006A585A">
        <w:rPr>
          <w:rStyle w:val="StyleUnderline"/>
        </w:rPr>
        <w:t>, with the hope of generating investment in firms that work at the juncture between the latter and the former</w:t>
      </w:r>
      <w:r w:rsidRPr="00476EEB">
        <w:rPr>
          <w:rStyle w:val="StyleUnderline"/>
        </w:rPr>
        <w:t xml:space="preserve">. Leveraging the relationship between civilian and military technology is how the United State achieved military superiority over the Soviet Union during the Cold War. It’s also been a preoccupation of advocates of the “Third Offset,” which hopes to further harness the U.S. tech sector in the service of maintaining American superiority in military technology. And there are </w:t>
      </w:r>
      <w:r w:rsidRPr="00476EEB">
        <w:rPr>
          <w:rStyle w:val="Emphasis"/>
        </w:rPr>
        <w:t>indications that the Chinese are ever-more-ready to challenge the United States in this arena</w:t>
      </w:r>
      <w:r w:rsidRPr="00476EEB">
        <w:rPr>
          <w:rStyle w:val="StyleUnderline"/>
        </w:rPr>
        <w:t xml:space="preserve">. </w:t>
      </w:r>
      <w:r w:rsidRPr="00494BD5">
        <w:rPr>
          <w:sz w:val="16"/>
        </w:rPr>
        <w:t xml:space="preserve">The Chinese defense industry remains far more autarkic than the United States’, and is still largely state controlled. But </w:t>
      </w:r>
      <w:r w:rsidRPr="00476EEB">
        <w:rPr>
          <w:rStyle w:val="StyleUnderline"/>
        </w:rPr>
        <w:t xml:space="preserve">allowing heavy civilian investment into military-related civilian industries, as well as focusing on building linkages between civilian industries and the military, could </w:t>
      </w:r>
      <w:r w:rsidRPr="00476EEB">
        <w:rPr>
          <w:rStyle w:val="Emphasis"/>
        </w:rPr>
        <w:t>accelerate Chinese innovation</w:t>
      </w:r>
      <w:r w:rsidRPr="00476EEB">
        <w:rPr>
          <w:rStyle w:val="StyleUnderline"/>
        </w:rPr>
        <w:t>. If China can successfully connect its burgeoning tech industry with its defense industrial base (</w:t>
      </w:r>
      <w:r w:rsidRPr="00476EEB">
        <w:rPr>
          <w:rStyle w:val="Emphasis"/>
        </w:rPr>
        <w:t xml:space="preserve">a project that </w:t>
      </w:r>
      <w:r w:rsidRPr="00476EEB">
        <w:rPr>
          <w:rStyle w:val="StyleUnderline"/>
        </w:rPr>
        <w:t xml:space="preserve">even </w:t>
      </w:r>
      <w:r w:rsidRPr="00476EEB">
        <w:rPr>
          <w:rStyle w:val="Emphasis"/>
        </w:rPr>
        <w:t>the United States has struggled with</w:t>
      </w:r>
      <w:r w:rsidRPr="00476EEB">
        <w:rPr>
          <w:rStyle w:val="StyleUnderline"/>
        </w:rPr>
        <w:t>), then it can accomplish something that the Soviet Union utterly failed at</w:t>
      </w:r>
      <w:r w:rsidRPr="00494BD5">
        <w:rPr>
          <w:sz w:val="16"/>
        </w:rPr>
        <w:t xml:space="preserve">. Obviously, many obstacles remain, some of which the United States also faces. The task of integrating China’s state-owned defense giants with its private sector tech companies will be enormously complicated, with many potential pitfalls. Not the least of these is convincing Chinese tech firms that their technologies are safe in the hands of state-owned defense giants, a task that is probably even more difficult than getting U.S. tech firms to work with Lockheed Martin and Raytheon. The eventual </w:t>
      </w:r>
      <w:r w:rsidRPr="00B7329A">
        <w:rPr>
          <w:rStyle w:val="StyleUnderline"/>
        </w:rPr>
        <w:t xml:space="preserve">outcome might look something like the European model, where large, state-controlled defense firms have a tolerably good relationship with the civilian sector. The difference would be that, as in the United States, the defense industrial base can count on huge, consistent government outlays. If </w:t>
      </w:r>
      <w:r w:rsidRPr="00B7329A">
        <w:rPr>
          <w:rStyle w:val="Emphasis"/>
        </w:rPr>
        <w:t>China</w:t>
      </w:r>
      <w:r w:rsidRPr="00B7329A">
        <w:rPr>
          <w:rStyle w:val="StyleUnderline"/>
        </w:rPr>
        <w:t xml:space="preserve"> can square the circle, it </w:t>
      </w:r>
      <w:r w:rsidRPr="00B7329A">
        <w:rPr>
          <w:rStyle w:val="Emphasis"/>
        </w:rPr>
        <w:t>can compete with the United States not only on the air and at sea, but also in the international arms market</w:t>
      </w:r>
      <w:r w:rsidRPr="00B7329A">
        <w:rPr>
          <w:rStyle w:val="StyleUnderline"/>
        </w:rPr>
        <w:t xml:space="preserve">. Chinese arms in the hands of traditional U.S. export partners may not be quite as dangerous as those in Chinese hands, but </w:t>
      </w:r>
      <w:r w:rsidRPr="00B7329A">
        <w:rPr>
          <w:rStyle w:val="Emphasis"/>
        </w:rPr>
        <w:t>they have the potential to undercut a dominant U.S. market position</w:t>
      </w:r>
      <w:r w:rsidRPr="00B7329A">
        <w:rPr>
          <w:rStyle w:val="StyleUnderline"/>
        </w:rPr>
        <w:t>.</w:t>
      </w:r>
    </w:p>
    <w:p w14:paraId="0703CA51" w14:textId="77777777" w:rsidR="004B3067" w:rsidRPr="00A016D9" w:rsidRDefault="004B3067" w:rsidP="00EA10C5">
      <w:pPr>
        <w:rPr>
          <w:u w:val="single"/>
        </w:rPr>
      </w:pPr>
    </w:p>
    <w:p w14:paraId="713940CA" w14:textId="77777777" w:rsidR="00EA10C5" w:rsidRDefault="00EA10C5" w:rsidP="00EA10C5">
      <w:pPr>
        <w:pStyle w:val="Heading3"/>
      </w:pPr>
      <w:r>
        <w:t>A2: Russia fills in</w:t>
      </w:r>
    </w:p>
    <w:p w14:paraId="3C777FBE" w14:textId="77777777" w:rsidR="00EA10C5" w:rsidRDefault="00EA10C5" w:rsidP="00EA10C5">
      <w:pPr>
        <w:pStyle w:val="Heading4"/>
        <w:rPr>
          <w:shd w:val="clear" w:color="auto" w:fill="FFFFFF"/>
        </w:rPr>
      </w:pPr>
      <w:r>
        <w:rPr>
          <w:shd w:val="clear" w:color="auto" w:fill="FFFFFF"/>
        </w:rPr>
        <w:t>Russia lacks the supply relationships to compete with a China fill-in</w:t>
      </w:r>
    </w:p>
    <w:p w14:paraId="4F6C6753" w14:textId="77777777" w:rsidR="00EA10C5" w:rsidRPr="00081ECB" w:rsidRDefault="00EA10C5" w:rsidP="00EA10C5">
      <w:r w:rsidRPr="006A0046">
        <w:rPr>
          <w:rStyle w:val="Style13ptBold"/>
        </w:rPr>
        <w:t xml:space="preserve">Tian 18 </w:t>
      </w:r>
      <w:r w:rsidRPr="00081ECB">
        <w:t>– (Dr. Nan Tian is a Researcher with the SIPRI Arms Transfers and Military Expenditure Programme, where he is responsible for monitoring and managing the SIPRI Military Expenditure Database , 9/17/18 , “China’s Arms Trade: A Rival for Global Influence?” , https://www.realcleardefense.com/articles/2018/09/17/chinas_arms_trade_a_rival_for_global_influence__113806.html , DOA: 7/13/19)//AN</w:t>
      </w:r>
    </w:p>
    <w:p w14:paraId="0CC4CA0D" w14:textId="77777777" w:rsidR="00EA10C5" w:rsidRPr="00D95871" w:rsidRDefault="00EA10C5" w:rsidP="00EA10C5">
      <w:pPr>
        <w:rPr>
          <w:u w:val="single"/>
        </w:rPr>
      </w:pPr>
      <w:r w:rsidRPr="00D95871">
        <w:rPr>
          <w:u w:val="single"/>
        </w:rPr>
        <w:t xml:space="preserve">Although the total volume of major arms flow from </w:t>
      </w:r>
      <w:r w:rsidRPr="00D62BB6">
        <w:rPr>
          <w:highlight w:val="cyan"/>
          <w:u w:val="single"/>
        </w:rPr>
        <w:t>China</w:t>
      </w:r>
      <w:r w:rsidRPr="00D95871">
        <w:rPr>
          <w:u w:val="single"/>
        </w:rPr>
        <w:t xml:space="preserve"> to Africa is less than half of Russia’s, it </w:t>
      </w:r>
      <w:r w:rsidRPr="00D62BB6">
        <w:rPr>
          <w:highlight w:val="cyan"/>
          <w:u w:val="single"/>
        </w:rPr>
        <w:t>sells to far more African countries than Russia</w:t>
      </w:r>
      <w:r w:rsidRPr="00D95871">
        <w:rPr>
          <w:sz w:val="16"/>
        </w:rPr>
        <w:t xml:space="preserve">. Between 2013–17, </w:t>
      </w:r>
      <w:r w:rsidRPr="00D62BB6">
        <w:rPr>
          <w:highlight w:val="cyan"/>
          <w:u w:val="single"/>
        </w:rPr>
        <w:t>Russia sold</w:t>
      </w:r>
      <w:r w:rsidRPr="00D95871">
        <w:rPr>
          <w:u w:val="single"/>
        </w:rPr>
        <w:t xml:space="preserve"> major arms </w:t>
      </w:r>
      <w:r w:rsidRPr="00D62BB6">
        <w:rPr>
          <w:highlight w:val="cyan"/>
          <w:u w:val="single"/>
        </w:rPr>
        <w:t>to 14</w:t>
      </w:r>
      <w:r w:rsidRPr="00D95871">
        <w:rPr>
          <w:u w:val="single"/>
        </w:rPr>
        <w:t xml:space="preserve"> Africa </w:t>
      </w:r>
      <w:r w:rsidRPr="00D62BB6">
        <w:rPr>
          <w:highlight w:val="cyan"/>
          <w:u w:val="single"/>
        </w:rPr>
        <w:t>countries, compared to</w:t>
      </w:r>
      <w:r w:rsidRPr="00D95871">
        <w:rPr>
          <w:u w:val="single"/>
        </w:rPr>
        <w:t xml:space="preserve"> the </w:t>
      </w:r>
      <w:r w:rsidRPr="00D62BB6">
        <w:rPr>
          <w:highlight w:val="cyan"/>
          <w:u w:val="single"/>
        </w:rPr>
        <w:t>23</w:t>
      </w:r>
      <w:r w:rsidRPr="00D95871">
        <w:rPr>
          <w:u w:val="single"/>
        </w:rPr>
        <w:t xml:space="preserve"> of China. </w:t>
      </w:r>
      <w:r w:rsidRPr="00D62BB6">
        <w:rPr>
          <w:highlight w:val="cyan"/>
          <w:u w:val="single"/>
        </w:rPr>
        <w:t xml:space="preserve">This “blanket” style of selling </w:t>
      </w:r>
      <w:r w:rsidRPr="006A0046">
        <w:rPr>
          <w:b/>
          <w:bCs/>
          <w:highlight w:val="cyan"/>
          <w:u w:val="single"/>
        </w:rPr>
        <w:t>does not</w:t>
      </w:r>
      <w:r w:rsidRPr="006A0046">
        <w:rPr>
          <w:b/>
          <w:bCs/>
          <w:u w:val="single"/>
        </w:rPr>
        <w:t xml:space="preserve"> typically </w:t>
      </w:r>
      <w:r w:rsidRPr="006A0046">
        <w:rPr>
          <w:b/>
          <w:bCs/>
          <w:highlight w:val="cyan"/>
          <w:u w:val="single"/>
        </w:rPr>
        <w:t>fit with the notion of linking targeted arms sales with foreign policy objectives</w:t>
      </w:r>
      <w:r w:rsidRPr="00D95871">
        <w:rPr>
          <w:sz w:val="16"/>
        </w:rPr>
        <w:t xml:space="preserve">. The </w:t>
      </w:r>
      <w:r w:rsidRPr="00D62BB6">
        <w:rPr>
          <w:highlight w:val="cyan"/>
          <w:u w:val="single"/>
        </w:rPr>
        <w:t>diversity in</w:t>
      </w:r>
      <w:r w:rsidRPr="00D95871">
        <w:rPr>
          <w:u w:val="single"/>
        </w:rPr>
        <w:t xml:space="preserve"> the </w:t>
      </w:r>
      <w:r w:rsidRPr="00D62BB6">
        <w:rPr>
          <w:highlight w:val="cyan"/>
          <w:u w:val="single"/>
        </w:rPr>
        <w:t>types of weapons and</w:t>
      </w:r>
      <w:r w:rsidRPr="00D95871">
        <w:rPr>
          <w:u w:val="single"/>
        </w:rPr>
        <w:t xml:space="preserve"> of arms </w:t>
      </w:r>
      <w:r w:rsidRPr="00D62BB6">
        <w:rPr>
          <w:highlight w:val="cyan"/>
          <w:u w:val="single"/>
        </w:rPr>
        <w:t>recipients</w:t>
      </w:r>
      <w:r w:rsidRPr="00D95871">
        <w:rPr>
          <w:sz w:val="16"/>
        </w:rPr>
        <w:t xml:space="preserve"> (e.g., from Algeria to South Africa and Kenya to Cote d'Ivoire) </w:t>
      </w:r>
      <w:r w:rsidRPr="00D62BB6">
        <w:rPr>
          <w:highlight w:val="cyan"/>
          <w:u w:val="single"/>
        </w:rPr>
        <w:t>suggests a</w:t>
      </w:r>
      <w:r w:rsidRPr="00D95871">
        <w:rPr>
          <w:u w:val="single"/>
        </w:rPr>
        <w:t xml:space="preserve"> more </w:t>
      </w:r>
      <w:r w:rsidRPr="006A0046">
        <w:rPr>
          <w:b/>
          <w:bCs/>
          <w:highlight w:val="cyan"/>
          <w:u w:val="single"/>
        </w:rPr>
        <w:t>demand and supply relationship</w:t>
      </w:r>
      <w:r w:rsidRPr="00D95871">
        <w:rPr>
          <w:u w:val="single"/>
        </w:rPr>
        <w:t>.</w:t>
      </w:r>
      <w:r w:rsidRPr="00D95871">
        <w:rPr>
          <w:sz w:val="16"/>
        </w:rPr>
        <w:t xml:space="preserve"> As China continues to develop its arms industry</w:t>
      </w:r>
      <w:r w:rsidRPr="00D95871">
        <w:rPr>
          <w:u w:val="single"/>
        </w:rPr>
        <w:t xml:space="preserve">, </w:t>
      </w:r>
      <w:r w:rsidRPr="00D62BB6">
        <w:rPr>
          <w:highlight w:val="cyan"/>
          <w:u w:val="single"/>
        </w:rPr>
        <w:t>any</w:t>
      </w:r>
      <w:r w:rsidRPr="00D95871">
        <w:rPr>
          <w:u w:val="single"/>
        </w:rPr>
        <w:t xml:space="preserve"> international </w:t>
      </w:r>
      <w:r w:rsidRPr="00D62BB6">
        <w:rPr>
          <w:highlight w:val="cyan"/>
          <w:u w:val="single"/>
        </w:rPr>
        <w:t>buyer will</w:t>
      </w:r>
      <w:r w:rsidRPr="00D95871">
        <w:rPr>
          <w:u w:val="single"/>
        </w:rPr>
        <w:t xml:space="preserve"> help </w:t>
      </w:r>
      <w:r w:rsidRPr="00D62BB6">
        <w:rPr>
          <w:highlight w:val="cyan"/>
          <w:u w:val="single"/>
        </w:rPr>
        <w:t>expand its network, offer important</w:t>
      </w:r>
      <w:r w:rsidRPr="00D95871">
        <w:rPr>
          <w:u w:val="single"/>
        </w:rPr>
        <w:t xml:space="preserve"> developmental </w:t>
      </w:r>
      <w:r w:rsidRPr="00D62BB6">
        <w:rPr>
          <w:highlight w:val="cyan"/>
          <w:u w:val="single"/>
        </w:rPr>
        <w:t>feedback, and improve</w:t>
      </w:r>
      <w:r w:rsidRPr="00D95871">
        <w:rPr>
          <w:u w:val="single"/>
        </w:rPr>
        <w:t xml:space="preserve"> weapon </w:t>
      </w:r>
      <w:r w:rsidRPr="00D62BB6">
        <w:rPr>
          <w:highlight w:val="cyan"/>
          <w:u w:val="single"/>
        </w:rPr>
        <w:t>quality and</w:t>
      </w:r>
      <w:r w:rsidRPr="00D95871">
        <w:rPr>
          <w:u w:val="single"/>
        </w:rPr>
        <w:t xml:space="preserve"> company </w:t>
      </w:r>
      <w:r w:rsidRPr="00D62BB6">
        <w:rPr>
          <w:highlight w:val="cyan"/>
          <w:u w:val="single"/>
        </w:rPr>
        <w:t>profitability</w:t>
      </w:r>
      <w:r w:rsidRPr="00D95871">
        <w:rPr>
          <w:sz w:val="16"/>
        </w:rPr>
        <w:t xml:space="preserve">. The </w:t>
      </w:r>
      <w:r w:rsidRPr="00D62BB6">
        <w:rPr>
          <w:highlight w:val="cyan"/>
          <w:u w:val="single"/>
        </w:rPr>
        <w:t>fall in export of Russian</w:t>
      </w:r>
      <w:r w:rsidRPr="00D95871">
        <w:rPr>
          <w:u w:val="single"/>
        </w:rPr>
        <w:t xml:space="preserve"> made </w:t>
      </w:r>
      <w:r w:rsidRPr="00D62BB6">
        <w:rPr>
          <w:highlight w:val="cyan"/>
          <w:u w:val="single"/>
        </w:rPr>
        <w:t>weapons to Africa corresponded with the rise in Chinese exports</w:t>
      </w:r>
      <w:r w:rsidRPr="00D95871">
        <w:rPr>
          <w:sz w:val="16"/>
        </w:rPr>
        <w:t xml:space="preserve">, potentially </w:t>
      </w:r>
      <w:r w:rsidRPr="00D62BB6">
        <w:rPr>
          <w:highlight w:val="cyan"/>
          <w:u w:val="single"/>
        </w:rPr>
        <w:t>due to the availability of</w:t>
      </w:r>
      <w:r w:rsidRPr="00D95871">
        <w:rPr>
          <w:u w:val="single"/>
        </w:rPr>
        <w:t xml:space="preserve"> more </w:t>
      </w:r>
      <w:r w:rsidRPr="00D62BB6">
        <w:rPr>
          <w:highlight w:val="cyan"/>
          <w:u w:val="single"/>
        </w:rPr>
        <w:t>cost-effective options</w:t>
      </w:r>
      <w:r w:rsidRPr="00D62BB6">
        <w:rPr>
          <w:sz w:val="16"/>
          <w:highlight w:val="cyan"/>
        </w:rPr>
        <w:t>.</w:t>
      </w:r>
      <w:r w:rsidRPr="00D95871">
        <w:rPr>
          <w:sz w:val="16"/>
        </w:rPr>
        <w:t xml:space="preserve"> </w:t>
      </w:r>
      <w:r w:rsidRPr="00D62BB6">
        <w:rPr>
          <w:highlight w:val="cyan"/>
          <w:u w:val="single"/>
        </w:rPr>
        <w:t>This is</w:t>
      </w:r>
      <w:r w:rsidRPr="00D95871">
        <w:rPr>
          <w:u w:val="single"/>
        </w:rPr>
        <w:t xml:space="preserve"> especially </w:t>
      </w:r>
      <w:r w:rsidRPr="00D62BB6">
        <w:rPr>
          <w:highlight w:val="cyan"/>
          <w:u w:val="single"/>
        </w:rPr>
        <w:t>the case in Algeria, where import of</w:t>
      </w:r>
      <w:r w:rsidRPr="00D95871">
        <w:rPr>
          <w:u w:val="single"/>
        </w:rPr>
        <w:t xml:space="preserve"> major </w:t>
      </w:r>
      <w:r w:rsidRPr="006A0046">
        <w:rPr>
          <w:b/>
          <w:bCs/>
          <w:highlight w:val="cyan"/>
          <w:u w:val="single"/>
        </w:rPr>
        <w:t>Chinese arms increased</w:t>
      </w:r>
      <w:r w:rsidRPr="006A0046">
        <w:rPr>
          <w:b/>
          <w:bCs/>
          <w:u w:val="single"/>
        </w:rPr>
        <w:t xml:space="preserve"> by </w:t>
      </w:r>
      <w:r w:rsidRPr="006A0046">
        <w:rPr>
          <w:b/>
          <w:bCs/>
          <w:highlight w:val="cyan"/>
          <w:u w:val="single"/>
        </w:rPr>
        <w:t>46-fold</w:t>
      </w:r>
      <w:r w:rsidRPr="00D62BB6">
        <w:rPr>
          <w:highlight w:val="cyan"/>
          <w:u w:val="single"/>
        </w:rPr>
        <w:t xml:space="preserve"> between</w:t>
      </w:r>
      <w:r w:rsidRPr="00D95871">
        <w:rPr>
          <w:u w:val="single"/>
        </w:rPr>
        <w:t xml:space="preserve"> 20</w:t>
      </w:r>
      <w:r w:rsidRPr="00D62BB6">
        <w:rPr>
          <w:highlight w:val="cyan"/>
          <w:u w:val="single"/>
        </w:rPr>
        <w:t>08</w:t>
      </w:r>
      <w:r w:rsidRPr="00D95871">
        <w:rPr>
          <w:u w:val="single"/>
        </w:rPr>
        <w:t>-20</w:t>
      </w:r>
      <w:r w:rsidRPr="00D62BB6">
        <w:rPr>
          <w:highlight w:val="cyan"/>
          <w:u w:val="single"/>
        </w:rPr>
        <w:t>12</w:t>
      </w:r>
      <w:r w:rsidRPr="00D95871">
        <w:rPr>
          <w:u w:val="single"/>
        </w:rPr>
        <w:t xml:space="preserve"> </w:t>
      </w:r>
      <w:r w:rsidRPr="00D62BB6">
        <w:rPr>
          <w:highlight w:val="cyan"/>
          <w:u w:val="single"/>
        </w:rPr>
        <w:t>and</w:t>
      </w:r>
      <w:r w:rsidRPr="00D95871">
        <w:rPr>
          <w:u w:val="single"/>
        </w:rPr>
        <w:t xml:space="preserve"> 20</w:t>
      </w:r>
      <w:r w:rsidRPr="00D62BB6">
        <w:rPr>
          <w:highlight w:val="cyan"/>
          <w:u w:val="single"/>
        </w:rPr>
        <w:t>13</w:t>
      </w:r>
      <w:r w:rsidRPr="00D95871">
        <w:rPr>
          <w:u w:val="single"/>
        </w:rPr>
        <w:t>-20</w:t>
      </w:r>
      <w:r w:rsidRPr="00D62BB6">
        <w:rPr>
          <w:highlight w:val="cyan"/>
          <w:u w:val="single"/>
        </w:rPr>
        <w:t>17</w:t>
      </w:r>
      <w:r w:rsidRPr="00D95871">
        <w:rPr>
          <w:u w:val="single"/>
        </w:rPr>
        <w:t>, while the transfer of Russian weapons fell by 35%.</w:t>
      </w:r>
    </w:p>
    <w:p w14:paraId="7488019A" w14:textId="77777777" w:rsidR="00EA10C5" w:rsidRPr="0034063C" w:rsidRDefault="00EA10C5" w:rsidP="00EA10C5">
      <w:pPr>
        <w:pStyle w:val="Heading4"/>
      </w:pPr>
      <w:r>
        <w:t>China has replaced Russian sales in Africa and are willing to do it again with America</w:t>
      </w:r>
    </w:p>
    <w:p w14:paraId="20B26995" w14:textId="77777777" w:rsidR="00EA10C5" w:rsidRDefault="00EA10C5" w:rsidP="00EA10C5">
      <w:r w:rsidRPr="0034063C">
        <w:rPr>
          <w:rStyle w:val="Heading4Char"/>
        </w:rPr>
        <w:t>Tian 18</w:t>
      </w:r>
      <w:r>
        <w:t xml:space="preserve"> - </w:t>
      </w:r>
      <w:r w:rsidRPr="0034063C">
        <w:rPr>
          <w:sz w:val="14"/>
          <w:szCs w:val="14"/>
        </w:rPr>
        <w:t xml:space="preserve">[Nan, 9-17-2018, Researcher with the SIPRI Arms Transfers and Military Expenditure Programme, where he is responsible for monitoring and managing the SIPRI Military Expenditure Database. His research interests focus on the causes and impact of military expenditure and civil war. His doctoral thesis is titled 'Military Spending, Conflict and Development' and explores the relationship between military spending, civil conflict and economic development. He previously worked at the World-Wide Fund for Nature (WWF) as an economist on climate change and was a lecturer at the University of Cape Town, South Africa, "China’s Arms Trade: A Rival for Global Influence?", Real Clear Defense, </w:t>
      </w:r>
      <w:hyperlink r:id="rId51" w:history="1">
        <w:r w:rsidRPr="0034063C">
          <w:rPr>
            <w:rStyle w:val="Hyperlink"/>
            <w:sz w:val="14"/>
            <w:szCs w:val="14"/>
          </w:rPr>
          <w:t>https://www.realcleardefense.com/articles/2018/09/17/chinas_arms_trade_a_rival_for_global_influence__113806.html</w:t>
        </w:r>
      </w:hyperlink>
      <w:r w:rsidRPr="0034063C">
        <w:rPr>
          <w:sz w:val="14"/>
          <w:szCs w:val="14"/>
        </w:rPr>
        <w:t>, 7-12-2019]</w:t>
      </w:r>
    </w:p>
    <w:p w14:paraId="67106A7E" w14:textId="65C97B29" w:rsidR="00EA10C5" w:rsidRPr="004B3067" w:rsidRDefault="00EA10C5" w:rsidP="00EA10C5">
      <w:pPr>
        <w:rPr>
          <w:sz w:val="16"/>
        </w:rPr>
      </w:pPr>
      <w:r w:rsidRPr="006631CA">
        <w:rPr>
          <w:sz w:val="16"/>
        </w:rPr>
        <w:t xml:space="preserve">Against the backdrop of the recent China-Africa Defence and Security Forum, numerous articles have been written questioning the rationale behind the conference and the potential ramifications of a closer Sino-African relationship. </w:t>
      </w:r>
      <w:r w:rsidRPr="006631CA">
        <w:rPr>
          <w:u w:val="single"/>
        </w:rPr>
        <w:t>The fall in export of Russian made weapons to Africa corresponded with the rise in Chinese exports. Prime among those is the link between growing Chinese arms exports to the region and a way of securing greater geopolitical influence. The Belt and Road Initiative (BRI), announced in 2013, is one significant example where the economic expansion via the land (belt) and sea (silk road) has challenged the strategic interests of many states. Couple this with China’s growing arms industry and arms exports, the question of vital importance is whether weapon sales have become a new foreign policy tool for China in Africa.</w:t>
      </w:r>
      <w:r w:rsidRPr="006631CA">
        <w:rPr>
          <w:sz w:val="16"/>
        </w:rPr>
        <w:t xml:space="preserve"> Development of the Chinese arms industry has enabled it to become a major arms exporter (number five in the world) in recent years. According to the Stockholm International Peace Research Institute, between 2008-2012 and 2013-2017, the 38% increase in total arms exports was second only to Israel. In this time Chinese export to Africa rose by 55%, and its share of total African arms imports increased from 8.4 to 17%. Although Russia remains the largest supplier of major weapons to Africa (39% of the region’s imports), </w:t>
      </w:r>
      <w:r w:rsidRPr="006631CA">
        <w:rPr>
          <w:u w:val="single"/>
        </w:rPr>
        <w:t xml:space="preserve">some see the rise of Chinese arms exports to the region as having a threefold rationale: 1.Beijing’s push to become a major arms producer. 2.Compete against Russia to capture this growing arms market. 3.A foreign policy tool to gain regional influence for future economic and political interests. </w:t>
      </w:r>
      <w:r w:rsidRPr="006631CA">
        <w:rPr>
          <w:sz w:val="16"/>
        </w:rPr>
        <w:t xml:space="preserve">Although the total volume of major arms flow from China to Africa is less than half of Russia’s, </w:t>
      </w:r>
      <w:r w:rsidRPr="006631CA">
        <w:rPr>
          <w:u w:val="single"/>
        </w:rPr>
        <w:t>it sells to far more African countries than Russia. Between 2013–17, Russia sold major arms to 14 Africa countries, compared to the 23 of China.</w:t>
      </w:r>
      <w:r w:rsidRPr="006631CA">
        <w:rPr>
          <w:sz w:val="16"/>
        </w:rPr>
        <w:t xml:space="preserve"> This “blanket” style of selling does not typically fit with the notion of linking targeted arms sales with foreign policy objectives. The diversity in the types of weapons and of arms recipients (e.g., from Algeria to South Africa and Kenya to Cote d'Ivoire) suggests a more demand and supply relationship. As China continues to develop its arms industry, any international buyer will help expand its network, offer important developmental feedback, and improve weapon quality and company profitability. </w:t>
      </w:r>
      <w:r w:rsidRPr="006631CA">
        <w:rPr>
          <w:u w:val="single"/>
        </w:rPr>
        <w:t>The fall in export of Russian made weapons to Africa corresponded with the rise in Chinese exports, potentially due to the availability of more cost-effective options. This is especially the case in Algeria, where import of major Chinese arms increased by 46-fold between 2008-2012 and 2013-2017, while the transfer of Russian weapons fell by 35%.</w:t>
      </w:r>
      <w:r w:rsidRPr="006631CA">
        <w:rPr>
          <w:sz w:val="16"/>
        </w:rPr>
        <w:t xml:space="preserve"> Yet in-depth analysis into Chinese arms exports to Africa shows Algeria as an outlier that is biasing the recent trends. Of all major weapons exported from China to Africa between 2013 and 2017, 46% went to Algeria, prime among them are three heavy corvettes delivered in 2015 and 2016. Remove Algeria and major arms exports to Africa decreased by 12% between 2008-2012 and 2013-2017. </w:t>
      </w:r>
      <w:r w:rsidRPr="006631CA">
        <w:rPr>
          <w:u w:val="single"/>
        </w:rPr>
        <w:t xml:space="preserve">Other major African buyers of Chinese weapons are Morocco and Nigeria. It seems that suggestions linking China’s BRI project, its military base in Djibouti, and increased military engagement in the related countries are not founded on arms transfers evidence. </w:t>
      </w:r>
      <w:r w:rsidRPr="006631CA">
        <w:rPr>
          <w:sz w:val="16"/>
        </w:rPr>
        <w:t xml:space="preserve">The main focus on of Chinese arms exports remains to its close neighbours. </w:t>
      </w:r>
      <w:r w:rsidRPr="006631CA">
        <w:rPr>
          <w:u w:val="single"/>
        </w:rPr>
        <w:t>Since 2008, Pakistan (40%) and Bangladesh (13%) together account for over half of all China’s major weapons exports. Add in Myanmar, and it’s a picture where China usually sells weapons to countries that the West (the US and Western Europe) does not. Such sales are partly due to less stringent human rights conditions linked to arms sales and more affordable weapons, but also recognising the gaps left by the US and thus securing greater geopolitical influence as part of its foreign policy.</w:t>
      </w:r>
      <w:r w:rsidRPr="006631CA">
        <w:rPr>
          <w:sz w:val="16"/>
        </w:rPr>
        <w:t xml:space="preserve"> Comparing the types of weapons sold to African and Asia countries reinforces the argument further. Large ticket items exported to Bangladesh and Pakistan include frigates, corvettes, submarines, and air defence systems. </w:t>
      </w:r>
      <w:r w:rsidRPr="006631CA">
        <w:rPr>
          <w:u w:val="single"/>
        </w:rPr>
        <w:t xml:space="preserve">In addition to the transfer of the weapon, such transactions (sales and military aid) include training, maintenance, and exchange of information on the capability of the weapons. All of which enhances country relationships and boosts future collaborations. </w:t>
      </w:r>
      <w:r w:rsidRPr="006631CA">
        <w:rPr>
          <w:sz w:val="16"/>
        </w:rPr>
        <w:t xml:space="preserve">In contrast, weapons exports to Africa are mostly of lower value in the form of armoured personnel carriers (APCs), light training aircraft, battle tanks and unmanned aerial vehicles (UAVs). These are akin to one-time transactions, with limited commitments to training or maintenance. </w:t>
      </w:r>
      <w:r w:rsidRPr="006631CA">
        <w:rPr>
          <w:u w:val="single"/>
        </w:rPr>
        <w:t>While the ability to buy expensive high-tech weapons is lower in African countries compared to neighbours close to China, China has looked to challenge US influence in Asia with more intimate (military and economic) relations with the likes of Pakistan and Bangladesh.</w:t>
      </w:r>
      <w:r w:rsidRPr="006631CA">
        <w:rPr>
          <w:sz w:val="16"/>
        </w:rPr>
        <w:t xml:space="preserve"> The same is not evident in Africa. It has been common knowledge that China has historically linked arms sales to close neighbours with foreign policy considerations, extending this to African countries is far less straightforward. Although this does not mean China has no future ambitions to use arms exports as a foreign policy tool, evidence from arms exports over the past ten years presents a far less compelling case in the present. Instead, China’s interests in Africa seem to remain mainly economic (e.g., Forum on China-Africa Cooperation) focusing on trade (China is Africa’s largest trading partner) and investment deals with arms sale transactions in a demand and supply basis. </w:t>
      </w:r>
      <w:r w:rsidRPr="006631CA">
        <w:rPr>
          <w:u w:val="single"/>
        </w:rPr>
        <w:t>However, looking into the future and to China’s growing geopolitical ambitions, the defence and security forum might become the launch pad for China to increase its military influence in Africa and a perfect platform to integrate its economic partnerships with a military twist.</w:t>
      </w:r>
    </w:p>
    <w:p w14:paraId="3043C899" w14:textId="33735DAA" w:rsidR="004B3067" w:rsidRDefault="004B3067" w:rsidP="00EA10C5">
      <w:pPr>
        <w:pStyle w:val="Heading3"/>
      </w:pPr>
      <w:r>
        <w:t>Internal- US heg</w:t>
      </w:r>
    </w:p>
    <w:p w14:paraId="1B1DBC96" w14:textId="77777777" w:rsidR="004B3067" w:rsidRDefault="004B3067" w:rsidP="004B3067">
      <w:pPr>
        <w:pStyle w:val="Heading4"/>
      </w:pPr>
      <w:r>
        <w:t>China competes- views military relationships as vital to crowding out the US</w:t>
      </w:r>
    </w:p>
    <w:p w14:paraId="5ED888A7" w14:textId="77777777" w:rsidR="004B3067" w:rsidRPr="001563B0" w:rsidRDefault="004B3067" w:rsidP="004B3067">
      <w:r w:rsidRPr="001563B0">
        <w:rPr>
          <w:rStyle w:val="Style13ptBold"/>
        </w:rPr>
        <w:t>Huang 18,</w:t>
      </w:r>
      <w:r w:rsidRPr="001563B0">
        <w:t xml:space="preserve"> Huang is a senior China reporter, who focuses on diplomacy and </w:t>
      </w:r>
      <w:r>
        <w:t>defense</w:t>
      </w:r>
      <w:r w:rsidRPr="001563B0">
        <w:t xml:space="preserve"> [Kristin Huang, </w:t>
      </w:r>
      <w:r>
        <w:t>3</w:t>
      </w:r>
      <w:r w:rsidRPr="001563B0">
        <w:t>-</w:t>
      </w:r>
      <w:r>
        <w:t>12</w:t>
      </w:r>
      <w:r w:rsidRPr="001563B0">
        <w:t>-</w:t>
      </w:r>
      <w:r>
        <w:t>2018</w:t>
      </w:r>
      <w:r w:rsidRPr="001563B0">
        <w:t>, accessed 7-10-2019, "China’s arms sales rise as it vies with US for global influence", South China Morning Post, https://www.scmp.com/news/china/diplomacy-defence/article/2136877/chinas-arms-sales-rise-it-vies-us-influence-world-stage]//Lex AT</w:t>
      </w:r>
    </w:p>
    <w:p w14:paraId="33FF576B" w14:textId="77777777" w:rsidR="004B3067" w:rsidRPr="002473C5" w:rsidRDefault="004B3067" w:rsidP="004B3067">
      <w:pPr>
        <w:rPr>
          <w:u w:val="single"/>
        </w:rPr>
      </w:pPr>
      <w:r w:rsidRPr="001563B0">
        <w:rPr>
          <w:u w:val="single"/>
        </w:rPr>
        <w:t>The rivalry between America and China has seen both sides step up international arms sales and transfers as they seek to strengthen military ties with key allies, according to a report published on Monday.</w:t>
      </w:r>
      <w:r>
        <w:rPr>
          <w:u w:val="single"/>
        </w:rPr>
        <w:t xml:space="preserve"> </w:t>
      </w:r>
      <w:r w:rsidRPr="001563B0">
        <w:rPr>
          <w:u w:val="single"/>
        </w:rPr>
        <w:t>The study by the Stockholm International Peace Research Institute (SIPRI), which examined the volume of international transfers of major weapons between 2008 and 2017, showed China’s arms exports represented 5.7 per cent of the world’s share of arms exports between 2013-17 – up by more than a third from the 4.6 per cent recorded between 2008-12.</w:t>
      </w:r>
      <w:r>
        <w:rPr>
          <w:u w:val="single"/>
        </w:rPr>
        <w:t xml:space="preserve"> </w:t>
      </w:r>
      <w:r w:rsidRPr="001563B0">
        <w:rPr>
          <w:sz w:val="16"/>
        </w:rPr>
        <w:t xml:space="preserve">The report was published a week after China unveiled an 8.1 per cent increase in military spending over a three-year period, although China’s state media defended the rise as proportionate and low, adding that it would not lead to an arms race with the United States. The administration of US President Donald Trump has dubbed China as a “rival”, and the latest SIPRI report shows how the US has used arms transfers as a foreign policy tool to offset Beijing’s growing influence. For example, US arms deliveries to India grew by 557 per cent between 2008 and 2017, the year China and India became embroiled in a protracted border dispute over the Doklam region in the Himalayas. “This development is part of the growing strategic partnership between the two countries under which the USA has begun to supply India with advanced military equipment,” the report said. ‘No arms race with US’: China defends military spending rise as low The US has also started to increase its security cooperation with Vietnam, which is embroiled in a dispute with Beijing over the South China Sea. In 2017 it delivered one patrol ship, the USS Morgenthau, to Vietnam – the first major US arms transfer to that country. Tensions between China and Japan in the East China Sea also saw Japan moving closer to the US, the report said. It said Tokyo turned to the US for several types of advanced weapons between 2013 and 2017, including the first batches of a total of 42 combat aircraft. Japan also ordered advanced air and missile defence systems from the US in the same period. But in cases where US relations with other countries had deteriorated the result was a fall in arms transfers. </w:t>
      </w:r>
      <w:r w:rsidRPr="001563B0">
        <w:rPr>
          <w:u w:val="single"/>
        </w:rPr>
        <w:t>For example, the report said that Venezuela, which once relied on the US as its main arms supplier,</w:t>
      </w:r>
      <w:r>
        <w:rPr>
          <w:u w:val="single"/>
        </w:rPr>
        <w:t xml:space="preserve"> </w:t>
      </w:r>
      <w:r w:rsidRPr="001563B0">
        <w:rPr>
          <w:u w:val="single"/>
        </w:rPr>
        <w:t>had rebuilt its armed forces with weapons from China and Russia after ties with Washington soured following the Hugo Chavez’s election as president in 1999.</w:t>
      </w:r>
      <w:r>
        <w:rPr>
          <w:u w:val="single"/>
        </w:rPr>
        <w:t xml:space="preserve"> </w:t>
      </w:r>
      <w:r w:rsidRPr="001563B0">
        <w:rPr>
          <w:sz w:val="16"/>
        </w:rPr>
        <w:t xml:space="preserve">China, India should build ties, resolve differences through mutual trust, Beijing says </w:t>
      </w:r>
      <w:r w:rsidRPr="001563B0">
        <w:rPr>
          <w:u w:val="single"/>
        </w:rPr>
        <w:t>As China became increasingly capable of producing its own advanced weapons, its arms exports increased by 38 per cent and its arms imports decreased by 19 per cent in 2013-2017 compared with 2008-2012.</w:t>
      </w:r>
      <w:r>
        <w:rPr>
          <w:u w:val="single"/>
        </w:rPr>
        <w:t xml:space="preserve"> </w:t>
      </w:r>
      <w:r w:rsidRPr="001563B0">
        <w:rPr>
          <w:sz w:val="16"/>
        </w:rPr>
        <w:t xml:space="preserve">The report showed China delivered major arms to 48 countries in the past five years, with Pakistan topping the list, followed by Bangladesh and Algeria. </w:t>
      </w:r>
      <w:r w:rsidRPr="001563B0">
        <w:rPr>
          <w:u w:val="single"/>
        </w:rPr>
        <w:t>“China was the largest arms supplier to Pakistan in 2008–12 and 2013–17. Although the volume of China’s arms exports to Pakistan remained roughly the same in both periods, its share of Pakistan’s arms imports rose from 45 per cent in 2008–12 to 70 per cent in 2013–17 due to the overall decrease in Pakistan’s arms imports between those periods,” the report stated.</w:t>
      </w:r>
      <w:r>
        <w:rPr>
          <w:u w:val="single"/>
        </w:rPr>
        <w:t xml:space="preserve"> </w:t>
      </w:r>
      <w:r w:rsidRPr="001563B0">
        <w:rPr>
          <w:u w:val="single"/>
        </w:rPr>
        <w:t>China unhappy with US aircraft carrier’s visit to Vietnam, state media says</w:t>
      </w:r>
      <w:r>
        <w:rPr>
          <w:u w:val="single"/>
        </w:rPr>
        <w:t xml:space="preserve"> </w:t>
      </w:r>
      <w:r w:rsidRPr="001563B0">
        <w:rPr>
          <w:sz w:val="16"/>
        </w:rPr>
        <w:t xml:space="preserve">The report also said China’s arms exports to Africa rose by 55 per cent over the period. Military expert Collin Koh, from the S Rajaratnam School of International Studies at Nanyang Technological University in Singapore, said higher value military items like warships and fighter jets were the major reason for the rise in China’s arms exports. </w:t>
      </w:r>
      <w:r w:rsidRPr="001563B0">
        <w:rPr>
          <w:u w:val="single"/>
        </w:rPr>
        <w:t xml:space="preserve">“This is most notable in naval sales. For example, submarines to Pakistan and Thailand, and corvettes to Bangladesh and Algeria. Even with land-based systems, China has also made inroads in higher value sales, such as its long-range rocket artillery,” he said. </w:t>
      </w:r>
    </w:p>
    <w:p w14:paraId="6BDD128E" w14:textId="77777777" w:rsidR="004B3067" w:rsidRPr="004B3067" w:rsidRDefault="004B3067" w:rsidP="004B3067"/>
    <w:p w14:paraId="7BD250CA" w14:textId="6339822C" w:rsidR="00EA10C5" w:rsidRDefault="00EA10C5" w:rsidP="00EA10C5">
      <w:pPr>
        <w:pStyle w:val="Heading3"/>
      </w:pPr>
      <w:r>
        <w:t>Turns Case- Human rights</w:t>
      </w:r>
    </w:p>
    <w:p w14:paraId="4E726099" w14:textId="77777777" w:rsidR="00EA10C5" w:rsidRPr="001B56D8" w:rsidRDefault="00EA10C5" w:rsidP="00EA10C5">
      <w:pPr>
        <w:pStyle w:val="Heading4"/>
      </w:pPr>
      <w:r w:rsidRPr="001B56D8">
        <w:t>C</w:t>
      </w:r>
      <w:r>
        <w:t>hina’s arms sales and presence in Africa is leading it into corruption</w:t>
      </w:r>
    </w:p>
    <w:p w14:paraId="14F0BA4E" w14:textId="77777777" w:rsidR="00EA10C5" w:rsidRPr="001B56D8" w:rsidRDefault="00EA10C5" w:rsidP="00EA10C5">
      <w:pPr>
        <w:rPr>
          <w:rStyle w:val="Style13ptBold"/>
        </w:rPr>
      </w:pPr>
      <w:r>
        <w:rPr>
          <w:rStyle w:val="Style13ptBold"/>
        </w:rPr>
        <w:t xml:space="preserve">Chen 16 </w:t>
      </w:r>
      <w:r w:rsidRPr="001B56D8">
        <w:t>(Chien-Kai Chen</w:t>
      </w:r>
      <w:r>
        <w:t xml:space="preserve"> </w:t>
      </w:r>
      <w:r w:rsidRPr="001B56D8">
        <w:t>Department of International Studies Rhodes College, Memphis, TN</w:t>
      </w:r>
      <w:r>
        <w:t xml:space="preserve"> “</w:t>
      </w:r>
      <w:r w:rsidRPr="001B56D8">
        <w:t>CHINA IN AFRICA: A THREAT TO AFRICAN COUNTRIES?</w:t>
      </w:r>
      <w:r>
        <w:t xml:space="preserve">” </w:t>
      </w:r>
      <w:r w:rsidRPr="001B56D8">
        <w:t>https://www.up.ac.za/media/shared/85/Strategic%20Review/Vol%2038(2)/chen-pp100-122.zp104540.pdf</w:t>
      </w:r>
      <w:r>
        <w:t>)</w:t>
      </w:r>
    </w:p>
    <w:p w14:paraId="72280B50" w14:textId="77777777" w:rsidR="00EA10C5" w:rsidRPr="00F96F55" w:rsidRDefault="00EA10C5" w:rsidP="00EA10C5">
      <w:pPr>
        <w:rPr>
          <w:sz w:val="16"/>
        </w:rPr>
      </w:pPr>
      <w:r w:rsidRPr="001B56D8">
        <w:rPr>
          <w:rStyle w:val="StyleUnderline"/>
        </w:rPr>
        <w:t>There are concerns about China's growing presence in Africa</w:t>
      </w:r>
      <w:r w:rsidRPr="00F96F55">
        <w:rPr>
          <w:sz w:val="16"/>
        </w:rPr>
        <w:t xml:space="preserve">. Many are articulated by those Western powers that used to have an unchallengeable presence on the continent during and even after the colonial period. These concerns, to some extent, reflect an increasing </w:t>
      </w:r>
      <w:r w:rsidRPr="001B56D8">
        <w:rPr>
          <w:rStyle w:val="StyleUnderline"/>
        </w:rPr>
        <w:t>Western anxiety about the rise of China in a Western-dominated international order (Hirono and Suzuki 2014: 455). The US decision to formally create the United States Africa Command (AFRICOM) in 2008 to respond to the "growing strategic presence of non-western actors" in Africa well demonstrates the aforementioned anxiety (Lanteigne 2016: 195</w:t>
      </w:r>
      <w:r w:rsidRPr="00F96F55">
        <w:rPr>
          <w:sz w:val="16"/>
        </w:rPr>
        <w:t xml:space="preserve">). The confirmation of the establishment of China's Djibouti military base in early 2016 would only make those Western powers, especially the US, even more concerned about China's presence in Africa. Many US commentators have warned that what China calls the "logistical support and fast evacuation facility" in Djibouti would actually be used to monitor the US communications processed through that country which is one of the key US intelligence hubs in Africa (Duchatel et al 2016: 4). Also, at a hearing of the US Senate Foreign Relations Subcommittee on African Affairs in December 2015, a US Senator, Chris Coons, in the discussion about China's military base in Djibouti, urged the US government to be "vigilant in the face of China's growing ambitions" (Braude and Jiang 2016: 2-3). Furthermore, in a joint letter issued in February 2016 to the US Secretary of State John Kerry and the US Defense Secretary Ashton Carter, three congress people from the US House of Representatives, Dana Rohrabacher, Chris Smith and Duncan Hunter, expressed their concern about China's military presence in Djibouti, saying that "our own strategic interests around the Horn of Africa, specifically our critical counter-terrorism operations, will be impacted by China's growing strategic influence in the region" (Braude and Jiang 2016: 5). It is worth noting that while some are concerned about the negative impacts of China in Africa for Western powers' interests, there are also those who emphasise the threat posed by China to African countries themselves. </w:t>
      </w:r>
      <w:r w:rsidRPr="001B56D8">
        <w:rPr>
          <w:rStyle w:val="Emphasis"/>
        </w:rPr>
        <w:t>One of such criticisms involves China's arms sales to Africa's conflict zones</w:t>
      </w:r>
      <w:r w:rsidRPr="00F96F55">
        <w:rPr>
          <w:sz w:val="16"/>
        </w:rPr>
        <w:t xml:space="preserve"> (Enuka 2011: 97-98 and 112-113). It is found that China continues to sell weapons to African 'rouge states' such as Sudan and Zimbabwe for economic gain. </w:t>
      </w:r>
      <w:r w:rsidRPr="001B56D8">
        <w:rPr>
          <w:rStyle w:val="StyleUnderline"/>
        </w:rPr>
        <w:t>Also, many Chinese companies have been accused of smuggling illegal arms into African countries such as Liberia, Sierra-Leone and the Ivory Coast, where there are civil wars or severe domestic turmoil in general. Simply speaking, to those who have negative views on China's growing presence in Africa</w:t>
      </w:r>
      <w:r w:rsidRPr="00F96F55">
        <w:rPr>
          <w:sz w:val="16"/>
        </w:rPr>
        <w:t xml:space="preserve"> (despite China's participation in the UN peacekeeping missions in Africa), </w:t>
      </w:r>
      <w:r w:rsidRPr="001B56D8">
        <w:rPr>
          <w:rStyle w:val="StyleUnderline"/>
        </w:rPr>
        <w:t xml:space="preserve">its legal and illegal arms sales to Africa are creating more conflicts, than peace on the continent. </w:t>
      </w:r>
      <w:r w:rsidRPr="00F96F55">
        <w:rPr>
          <w:sz w:val="16"/>
        </w:rPr>
        <w:t xml:space="preserve">In addition to China's arms sales, those who have negative views on China in Africa argue that, in order to secure its interests for African resources, </w:t>
      </w:r>
      <w:r w:rsidRPr="001B56D8">
        <w:rPr>
          <w:rStyle w:val="Emphasis"/>
        </w:rPr>
        <w:t>China has become a 'Patron of African Misgovernment', brewing corruption and supporting authoritarianism in Africa with its nostrings-attached aid to Africa</w:t>
      </w:r>
      <w:r w:rsidRPr="001B56D8">
        <w:rPr>
          <w:rStyle w:val="StyleUnderline"/>
        </w:rPr>
        <w:t>.</w:t>
      </w:r>
      <w:r w:rsidRPr="00F96F55">
        <w:rPr>
          <w:sz w:val="16"/>
        </w:rPr>
        <w:t xml:space="preserve"> </w:t>
      </w:r>
      <w:r w:rsidRPr="001B56D8">
        <w:rPr>
          <w:rStyle w:val="Emphasis"/>
        </w:rPr>
        <w:t>This is very different from</w:t>
      </w:r>
      <w:r w:rsidRPr="001B56D8">
        <w:rPr>
          <w:rStyle w:val="StyleUnderline"/>
        </w:rPr>
        <w:t xml:space="preserve"> </w:t>
      </w:r>
      <w:r w:rsidRPr="001B56D8">
        <w:rPr>
          <w:rStyle w:val="Emphasis"/>
        </w:rPr>
        <w:t>Western aid which is conditioned on the recipient's efforts to build democracy, protect human rights, and pursue 'good governance' in general</w:t>
      </w:r>
      <w:r w:rsidRPr="00F96F55">
        <w:rPr>
          <w:sz w:val="16"/>
        </w:rPr>
        <w:t xml:space="preserve"> (Sautman and Yan 2008: 9; Schoeman 2009: 403; Hirono and Suzuki 2014: 444). For example, the US Council on Foreign Relations (CFR) published a report in 2006 on the US influence in Africa, where it warned of China's effort to increase its influence to counter the Western pressures on African countries to improve human rights and governance (Sautman and Yan 2007: 75-76). Also, </w:t>
      </w:r>
      <w:r w:rsidRPr="001B56D8">
        <w:rPr>
          <w:rStyle w:val="StyleUnderline"/>
        </w:rPr>
        <w:t>the International Monetary Fund (IMF) and the World Bank have complained that China's unrestricted lending and aid to Africa are undermining "years of painstaking efforts to arrange conditional debt relief" and is fostering corruption on a large scale</w:t>
      </w:r>
      <w:r w:rsidRPr="00F96F55">
        <w:rPr>
          <w:sz w:val="16"/>
        </w:rPr>
        <w:t xml:space="preserve"> (Campbell 2008: 92-93). Finally, there are increasing arguments about the negative impacts of the growing Chinese economic presence in Africa on African people's livelihoods. According to these arguments, while the ChinaAfrica trade and Chinese investment in Africa seem to economically benefit Africa at first glance these initiatives are actually resulting in economic 'underdevelopment' on the continent. For example, Chinese companies in Africa prefer to hire Chinese workers from China instead of local workers from African countries (Zhao 2014: 1043-1044). Therefore, many Chinese construction projects previously mentioned actually involve a large number of Chinese workers employed by Chinese companies in Africa. Furthermore, in most cases those projects are paid for by the Chinese government to the same Chinese companies' headquarters in China. As a result, African countries and their workers in particular get very little extra benefit from China's economic presence in Africa in the form of employment, working skills, technology transfer, and spending for local goods and services (Sutter 2016: 308). Also, there are arguments that it is not only African workers but also African businesspeople who would be hurt by China's growing economic presence in Africa. This is because more and more African business and factory owners are worried about the 'dumping' of cheap Chinese products such as shoes, clothes, furniture, electronics etc to the African markets (French 2007: 131). </w:t>
      </w:r>
      <w:r w:rsidRPr="001B56D8">
        <w:rPr>
          <w:rStyle w:val="StyleUnderline"/>
        </w:rPr>
        <w:t>With all of the aforementioned negative views on China in Africa, there has been an accusation made by some people inside and outside Africa against China for being a 'new coloniser' in Africa that is greedily exploiting Africa for its own economic, political, and military interests at the expense of African people's welfare.</w:t>
      </w:r>
      <w:r w:rsidRPr="00F96F55">
        <w:rPr>
          <w:sz w:val="16"/>
        </w:rPr>
        <w:t xml:space="preserve"> During his 2006 trip to Nigeria, the British foreign secretary, Jack Straw, remarked that </w:t>
      </w:r>
      <w:r w:rsidRPr="001B56D8">
        <w:rPr>
          <w:rStyle w:val="Emphasis"/>
        </w:rPr>
        <w:t>China in Africa today is very much like Britain as a colonial power over there 150 years ago</w:t>
      </w:r>
      <w:r w:rsidRPr="00F96F55">
        <w:rPr>
          <w:sz w:val="16"/>
        </w:rPr>
        <w:t xml:space="preserve"> (Mohan and Power 2008: 23). In addition, during her 2011 visit to Zambia, the US Secretary of State, Hillary Clinton, accused China of bringing 'new colonialism' to Africa (Zhao 2014: 1033-1034). Some African leaders have expressed similar concerns as well. For example, the South African president in 2006, Thabo Mbeki, publicly stated that Africa would be "condemned to underdevelopment" if China develops a "colonial relationship" with Africa such as that which used to exist between Africa and the West previously (Mohan and Power 2008: 23). Also, the president of the same country in 2012, Jacob Zuma, argued that "Africa's past economic experience with Europe dictates a need to be cautious when entering into partnerships with other economies" (Zhao 2014: 1033-1034). Similarly, in 2013, </w:t>
      </w:r>
      <w:r w:rsidRPr="001B56D8">
        <w:rPr>
          <w:rStyle w:val="StyleUnderline"/>
        </w:rPr>
        <w:t>the governor of Nigeria's central bank, Lamido Sanusi, expressed his concern about the cheap Chinese imports by warning that there is always a possibility of China becoming as exploitative as those old colonial powers</w:t>
      </w:r>
      <w:r w:rsidRPr="00F96F55">
        <w:rPr>
          <w:sz w:val="16"/>
        </w:rPr>
        <w:t xml:space="preserve"> (Zhao 2014: 1033-1034). </w:t>
      </w:r>
    </w:p>
    <w:p w14:paraId="0546F91F" w14:textId="77777777" w:rsidR="00EA10C5" w:rsidRPr="0094120E" w:rsidRDefault="00EA10C5" w:rsidP="00EA10C5">
      <w:pPr>
        <w:pStyle w:val="Heading4"/>
      </w:pPr>
      <w:r w:rsidRPr="0094120E">
        <w:t xml:space="preserve">Chinese investments in Africa endorse </w:t>
      </w:r>
      <w:r>
        <w:t>human rights violations.</w:t>
      </w:r>
    </w:p>
    <w:p w14:paraId="0ECFD3E3" w14:textId="77777777" w:rsidR="00EA10C5" w:rsidRPr="00D6149B" w:rsidRDefault="00EA10C5" w:rsidP="00EA10C5">
      <w:r w:rsidRPr="0094120E">
        <w:rPr>
          <w:rStyle w:val="Style13ptBold"/>
        </w:rPr>
        <w:t>Okoye, 2017</w:t>
      </w:r>
      <w:r w:rsidRPr="00D6149B">
        <w:t xml:space="preserve">- Contributor to The Epoch Times, Modern Diplomacy, and Diplomatic Courier [Uju, 4/29, “IN AFRICA, CHINA’S HUMAN RIGHTS CONCERNS DON’T APPLY”, The Diplomatic Courier, </w:t>
      </w:r>
      <w:hyperlink r:id="rId52" w:history="1">
        <w:r w:rsidRPr="00D6149B">
          <w:rPr>
            <w:rStyle w:val="Hyperlink"/>
          </w:rPr>
          <w:t>https://www.diplomaticourier.com/posts/africa-chinas-human-rights-concerns-dont-apply</w:t>
        </w:r>
      </w:hyperlink>
      <w:r w:rsidRPr="00D6149B">
        <w:t>, acc. 7.14.19]</w:t>
      </w:r>
    </w:p>
    <w:p w14:paraId="560052BA" w14:textId="77777777" w:rsidR="00EA10C5" w:rsidRDefault="00EA10C5" w:rsidP="00EA10C5">
      <w:pPr>
        <w:rPr>
          <w:sz w:val="16"/>
        </w:rPr>
      </w:pPr>
      <w:r w:rsidRPr="00D6149B">
        <w:rPr>
          <w:sz w:val="16"/>
        </w:rPr>
        <w:t>When Chinese Foreign Minister Wang Yi condemned the ongoing absence of a Palestinian state as “a terrible injustice” after a meeting with his Palestinian counterpart on April 13, he continued a long and proud tradition of cynically criticizing rights abuses abroad to distract from the Chinese government’s misdeeds at home. With its poor record on human rights and ongoing crackdowns on rights activists in the name of national security, China is hardly in a position to lecture others on injustice: under Xi Jinping’s heavy thumb, torture remains a commonly used interrogation method, civil society organizations are being dismantled at a rapid pace, and freedom of the press is at an all-time low. It should come as no surprise that, at least for people whose human rights have been violated by Beijing and its partners, Wang’s statement rang hollow. Unfortunately, China’s hypocrisy is not limited to its own territory</w:t>
      </w:r>
      <w:r w:rsidRPr="00D6149B">
        <w:rPr>
          <w:rStyle w:val="StyleUnderline"/>
        </w:rPr>
        <w:t>: Beijing has no scruple maintaining relationships with some of the most repressive regimes on the planet, empowering them to crush their own dissenters with its help</w:t>
      </w:r>
      <w:r w:rsidRPr="00D6149B">
        <w:rPr>
          <w:sz w:val="16"/>
        </w:rPr>
        <w:t>. While Beijing’s partnership with North Korea and Kim Jong-un is currently in the international spotlight</w:t>
      </w:r>
      <w:r w:rsidRPr="00D6149B">
        <w:rPr>
          <w:rStyle w:val="StyleUnderline"/>
        </w:rPr>
        <w:t>, China has long gotten away with backing dictators in Africa with far less attention. The calculus is simple: in exchange for the resources required for China’s sustained economic growth, the Chinese government provides cash, weapons, and even diplomatic cover for its oppressive African partners</w:t>
      </w:r>
      <w:r w:rsidRPr="00D6149B">
        <w:rPr>
          <w:sz w:val="16"/>
        </w:rPr>
        <w:t xml:space="preserve">. All the while, Chinese government rhetoric claims to stand for historical justice and the betterment of third countries through development. Robert Mugabe is a trademark example of this dynamic at work. </w:t>
      </w:r>
      <w:r w:rsidRPr="00D6149B">
        <w:rPr>
          <w:rStyle w:val="StyleUnderline"/>
        </w:rPr>
        <w:t>Despite Mugabe’s appalling human rights record and repeated calls for him to stand trial for crimes against humanity in Zimbabwe, China has sought to foster a strong relationship with his regime</w:t>
      </w:r>
      <w:r w:rsidRPr="00D6149B">
        <w:rPr>
          <w:sz w:val="16"/>
        </w:rPr>
        <w:t xml:space="preserve">. Beijing chooses to cozy up to the nonagenarian on account of his country’s plentiful reserves of copper, platinum and diamonds. Given Mugabe’s economic isolation and poisonous reputation among Western countries, this outside support could not be more vital to his regime. China invested $4 billion in Zimbabwe last year, and was Harare’s largest trading partner in 2015. Meanwhile, Mugabe’s policies have destroyed the economy and the living standards of average citizens. The poverty rate in Zimbabwe now stands at 63% but it can go as high as 90% among rural farming communities. While more than happy to highlight the plight of the Palestinians, Beijing has been suspiciously silent about the suffering of Zimbabweans. In fact, China describes itself as Zimbabwe’s “all weather friend.” On top of its steadfast support, China even has sought to stroke Mugabe’s ego by awarding him the Confucius Prize, the Middle Kingdom’s own bizarre version of the Nobel Peace Prize, in 2015. </w:t>
      </w:r>
      <w:r w:rsidRPr="00D6149B">
        <w:rPr>
          <w:rStyle w:val="StyleUnderline"/>
        </w:rPr>
        <w:t>The Chinese government responds to accusations that it enables Mugabe’s oppression with its trademark cynicism. By claiming to be “apolitical”—not getting involved in other countries’ internal affairs—Beijing absolves itself of all guilt</w:t>
      </w:r>
      <w:r w:rsidRPr="00D6149B">
        <w:rPr>
          <w:sz w:val="16"/>
        </w:rPr>
        <w:t xml:space="preserve">. Indeed, </w:t>
      </w:r>
      <w:r w:rsidRPr="00D6149B">
        <w:rPr>
          <w:rStyle w:val="StyleUnderline"/>
        </w:rPr>
        <w:t>China’s foreign policy decisions are apparently guided solely by economic self-interest. Beijing’s aid and investment model seeks to maximize profits by taking norms and values out of the equation. Unburdened by ethical concerns, China is happy to disregard crimes committed by the regimes it does business with, so long as the returns are substantial</w:t>
      </w:r>
      <w:r w:rsidRPr="00D6149B">
        <w:rPr>
          <w:sz w:val="16"/>
        </w:rPr>
        <w:t xml:space="preserve">. This position was infamously epitomized by former Deputy Foreign Minister Zhou Wenzhong, who </w:t>
      </w:r>
      <w:r w:rsidRPr="00D6149B">
        <w:rPr>
          <w:u w:val="single"/>
        </w:rPr>
        <w:t>stated “business is business” in response to international criticism that China’s aid and investments in Africa only help to strengthen dictatorial regimes</w:t>
      </w:r>
      <w:r w:rsidRPr="00D6149B">
        <w:rPr>
          <w:sz w:val="16"/>
        </w:rPr>
        <w:t xml:space="preserve">. Unsurprisingly, a growing number of African leaders look on the Chinese approach to aid and investment with relish. Even those who have established lucrative relationships with the West, like Djibouti, are willing to sign up for Chinese monetary incentives and collaborate with its geostrategic goals. </w:t>
      </w:r>
      <w:r w:rsidRPr="00D6149B">
        <w:rPr>
          <w:rStyle w:val="StyleUnderline"/>
        </w:rPr>
        <w:t>Beijing has built its first military base abroad in Djibouti, choosing real estate in close proximity to an existing American naval facility. US concerns over this proximity have been ignored,</w:t>
      </w:r>
      <w:r w:rsidRPr="00D6149B">
        <w:rPr>
          <w:sz w:val="16"/>
        </w:rPr>
        <w:t xml:space="preserve"> perhaps because of China’s conveniently-timed investment in a new $4 billion railway link between Djibouti and Ethiopia. </w:t>
      </w:r>
    </w:p>
    <w:p w14:paraId="65728A4D" w14:textId="77777777" w:rsidR="00EA10C5" w:rsidRPr="00187B7B" w:rsidRDefault="00EA10C5" w:rsidP="00EA10C5">
      <w:pPr>
        <w:pStyle w:val="Heading4"/>
        <w:rPr>
          <w:color w:val="000000" w:themeColor="text1"/>
        </w:rPr>
      </w:pPr>
      <w:r w:rsidRPr="00187B7B">
        <w:rPr>
          <w:color w:val="000000" w:themeColor="text1"/>
        </w:rPr>
        <w:t xml:space="preserve">China sells arms to Africa in order to be more competitive with the top suppliers—their weapons have been involved in multiple atrocities. </w:t>
      </w:r>
    </w:p>
    <w:p w14:paraId="763098EA" w14:textId="77777777" w:rsidR="00EA10C5" w:rsidRPr="00187B7B" w:rsidRDefault="00EA10C5" w:rsidP="00EA10C5">
      <w:pPr>
        <w:rPr>
          <w:rStyle w:val="Style13ptBold"/>
          <w:color w:val="000000" w:themeColor="text1"/>
        </w:rPr>
      </w:pPr>
      <w:r w:rsidRPr="00187B7B">
        <w:rPr>
          <w:rStyle w:val="Style13ptBold"/>
          <w:color w:val="000000" w:themeColor="text1"/>
        </w:rPr>
        <w:t xml:space="preserve">Conte-Morgan and Weeks, 16 </w:t>
      </w:r>
      <w:r w:rsidRPr="00187B7B">
        <w:rPr>
          <w:color w:val="000000" w:themeColor="text1"/>
        </w:rPr>
        <w:t>[Earl and Patti, 9/22/16, “Is China Playing a Contradictory Role in Africa? Security Implications of its Arms Sales and Peacekeeping,” Global Security and Intelligence Studies: Vol. 2 : No. 1 , Article 7., 7/11/19,]</w:t>
      </w:r>
    </w:p>
    <w:p w14:paraId="41674D42" w14:textId="77777777" w:rsidR="00EA10C5" w:rsidRPr="00187B7B" w:rsidRDefault="00EA10C5" w:rsidP="00EA10C5">
      <w:pPr>
        <w:rPr>
          <w:color w:val="000000" w:themeColor="text1"/>
          <w:sz w:val="12"/>
        </w:rPr>
      </w:pPr>
      <w:r w:rsidRPr="00187B7B">
        <w:rPr>
          <w:color w:val="000000" w:themeColor="text1"/>
          <w:sz w:val="12"/>
        </w:rPr>
        <w:t xml:space="preserve">China’s Multidimensional Approach in Africa his analysis focuses on China’s contradictory policies of arms sales/military cooperation and peacebuilding/peacekeeping activities in African nations. This in no way asserts that China alone is responsible for the sale of weapons to sub-Saharan African nations. </w:t>
      </w:r>
      <w:r w:rsidRPr="00187B7B">
        <w:rPr>
          <w:color w:val="000000" w:themeColor="text1"/>
          <w:u w:val="single"/>
        </w:rPr>
        <w:t xml:space="preserve">However, while arms sales and peacebuilding activities may seem contradictory policies, they are an integral aspect of China’s multidimensional approach to Africa which includes activities such as agriculture and health training, educational cooperation, mineral investments, infrastructure development, telecommunications services, and military cooperation, among many others. This approach has inevitably led to the seeming contradictions between the simultaneous expansion of arms sales and peacekeeping activities. </w:t>
      </w:r>
      <w:r w:rsidRPr="00187B7B">
        <w:rPr>
          <w:color w:val="000000" w:themeColor="text1"/>
          <w:sz w:val="12"/>
        </w:rPr>
        <w:t xml:space="preserve">In fact for a long time, the foremost arms suppliers to Africa have been the US, France, Britain, and Russia. In terms of largest world arms suppliers, China was for a long time not among the five top global suppliers. It was only in 2010 that it ranked among the top five suppliers occupying the position of third largest weapons supplier (SIPRI 2011). </w:t>
      </w:r>
      <w:r w:rsidRPr="00187B7B">
        <w:rPr>
          <w:color w:val="000000" w:themeColor="text1"/>
          <w:u w:val="single"/>
        </w:rPr>
        <w:t xml:space="preserve">China has realized that in order to achieve its geo-strategic and economic ambitions </w:t>
      </w:r>
      <w:r w:rsidRPr="00187B7B">
        <w:rPr>
          <w:b/>
          <w:bCs/>
          <w:color w:val="000000" w:themeColor="text1"/>
          <w:u w:val="single"/>
        </w:rPr>
        <w:t>it needs to be more competitive</w:t>
      </w:r>
      <w:r w:rsidRPr="00187B7B">
        <w:rPr>
          <w:color w:val="000000" w:themeColor="text1"/>
          <w:u w:val="single"/>
        </w:rPr>
        <w:t xml:space="preserve"> with the leading arms suppliers, the US, Britain, Germany, France, and Russia. Its increasing competitiveness may in large part be due to its arms sales to sub-Saharan African states</w:t>
      </w:r>
      <w:r w:rsidRPr="00187B7B">
        <w:rPr>
          <w:color w:val="000000" w:themeColor="text1"/>
          <w:sz w:val="12"/>
        </w:rPr>
        <w:t xml:space="preserve">. Its ongoing geo-political and economic objectives in African countries have, at the same time, widened and even strengthened its arms trade with African states. China’s growing penchant for increasing its arms sales to Africa is driven by both domestic factors as well as external imperatives of economic globalization—in this latter case is the need to compete with the foremost global arms suppliers, the US, France, Russia, Britain, and Germany in particular. The domestic factors that may be largely responsible for China’s arms transfer to Africa are: (1) the Chinese state’s inability to regulate or monitor all arms exports from China; (2) China’s arms sales to African nations of geopolitical and geo-economic importance to China in Africa, such as Sudan and Zimbabwe; and (3) the freedom of trade that comes with economic liberalization in China which has spawned many private enterprises, some of which are engaged in arms transfer purely for the profit motive. These internal–external factors responsible for China’s arms transfer to Africa are driven by what could be referred to as the globalization imperative. This last reason is directly related to the fact that many Chinese enterprises with close ties to the People’s Liberation Army (PLA) no longer benefit from that symbiotic relationship. The (PLA) formally divested itself from commercial operations after Jiang Zemin called for the dissolution of China’s military-business complex (Hyer 1992; Taylor and Wu 2012). Military acquiescence to divestiture was contingent on generous compensation from Beijing as well as allowing 84 Is China Playing a Contradictory Role in Africa? the PLA to pursue profits via arms sales. Accordingly, it currently exercises strong influence over defense-related enterprises and searches for its own arms export markets. The exposure of defense companies to more independent commercial management is driven by the need for China to compete with the major arms suppliers. Most of the profits earned remain with these companies while a portion goes to the Ministry of Finance. The result is that the PLA no longer receives profits from civilian enterprises and now relies to a large extent on arms sales. The need to increase profits from arms sales result in selling weapons that escape the scrutiny of the state. Consequently, the vigorous search for markets in Africa is the result of necessity by the PLA to regain its lost domestic commercial profits via external commercial arms relationships. The dissolution of China’s military business complex, it could be argued was a deliberate policy to ensure that the country becomes more competitive in arms sales relative to other major powers. What the policy did, is to privatize its arms industry and open it to domestic competition among Chinese firms. Many of China’s privately owned firms entered the African market and thereby acted as competitors to firms from other major countries. However, because of China’s non-conditional policy of arms sales, </w:t>
      </w:r>
      <w:r w:rsidRPr="00187B7B">
        <w:rPr>
          <w:color w:val="000000" w:themeColor="text1"/>
          <w:u w:val="single"/>
        </w:rPr>
        <w:t xml:space="preserve">it was not long before </w:t>
      </w:r>
      <w:r w:rsidRPr="00187B7B">
        <w:rPr>
          <w:b/>
          <w:bCs/>
          <w:color w:val="000000" w:themeColor="text1"/>
          <w:u w:val="single"/>
        </w:rPr>
        <w:t>Chinese weapons were implicated in atrocities</w:t>
      </w:r>
      <w:r w:rsidRPr="00187B7B">
        <w:rPr>
          <w:color w:val="000000" w:themeColor="text1"/>
          <w:u w:val="single"/>
        </w:rPr>
        <w:t xml:space="preserve"> in Sudan, especially Darfur, the Democratic Republic of Congo, in Liberia, and Zimbabwe, among others.</w:t>
      </w:r>
      <w:r w:rsidRPr="00187B7B">
        <w:rPr>
          <w:color w:val="000000" w:themeColor="text1"/>
          <w:sz w:val="12"/>
        </w:rPr>
        <w:t xml:space="preserve"> In order to quell the growing negative image of itself in Africa because of its support of despotic regimes through arms sales, it expanded its peacekeeping and peacebuilding activities in the continent. Its involvement in increased peacekeeping was also a reaction to calls on it to be a more responsible partner in the international system. In other words, while China is searching for commercial opportunities in Africa, at the same time, it wants to preserve a good image in the world. It does not want to be seen as the enhancer of genocides, authoritarian regimes, or supporter of despots in the African continent. China attempts therefore to skillfully balance weapons sales with an expanding peacebuilding agenda in order to silence some of the criticism directed at it by the West. </w:t>
      </w:r>
    </w:p>
    <w:p w14:paraId="330BA762" w14:textId="77777777" w:rsidR="00EA10C5" w:rsidRPr="00D065C6" w:rsidRDefault="00EA10C5" w:rsidP="00EA10C5">
      <w:pPr>
        <w:pStyle w:val="Heading4"/>
        <w:rPr>
          <w:rStyle w:val="Style13ptBold"/>
          <w:b/>
          <w:bCs w:val="0"/>
        </w:rPr>
      </w:pPr>
      <w:r w:rsidRPr="00D065C6">
        <w:rPr>
          <w:rStyle w:val="Style13ptBold"/>
          <w:bCs w:val="0"/>
        </w:rPr>
        <w:t>China Doesn’t care about human rights leading to mass genocides in Africa</w:t>
      </w:r>
    </w:p>
    <w:p w14:paraId="61211C3D" w14:textId="77777777" w:rsidR="00EA10C5" w:rsidRPr="00D065C6" w:rsidRDefault="00EA10C5" w:rsidP="00EA10C5">
      <w:pPr>
        <w:rPr>
          <w:rStyle w:val="Style13ptBold"/>
        </w:rPr>
      </w:pPr>
      <w:r w:rsidRPr="00D065C6">
        <w:rPr>
          <w:rStyle w:val="Style13ptBold"/>
        </w:rPr>
        <w:t>Conteh-Morgan 2017 - Professor of International Studies at the University of South Florida</w:t>
      </w:r>
    </w:p>
    <w:p w14:paraId="4E452E7F" w14:textId="77777777" w:rsidR="00EA10C5" w:rsidRPr="00D065C6" w:rsidRDefault="00EA10C5" w:rsidP="00EA10C5">
      <w:pPr>
        <w:rPr>
          <w:rStyle w:val="StyleUnderline"/>
          <w:u w:val="none"/>
        </w:rPr>
      </w:pPr>
      <w:r w:rsidRPr="00D065C6">
        <w:rPr>
          <w:rStyle w:val="StyleUnderline"/>
          <w:u w:val="none"/>
        </w:rPr>
        <w:t>[Earl. Oxford Research Group April 19, “China’s arms sales-in Africa” https://www.oxfordresearchgroup.org.uk/blog/chinas-arms-sales-in-africa, Acc. Date July 9 2019]</w:t>
      </w:r>
    </w:p>
    <w:p w14:paraId="4F158BE9" w14:textId="77777777" w:rsidR="00EA10C5" w:rsidRPr="00F810B9" w:rsidRDefault="00EA10C5" w:rsidP="00EA10C5">
      <w:pPr>
        <w:rPr>
          <w:sz w:val="16"/>
        </w:rPr>
      </w:pPr>
      <w:r w:rsidRPr="00D065C6">
        <w:rPr>
          <w:rStyle w:val="StyleUnderline"/>
        </w:rPr>
        <w:t xml:space="preserve">One of the negative aspects of </w:t>
      </w:r>
      <w:r w:rsidRPr="00D065C6">
        <w:rPr>
          <w:rStyle w:val="StyleUnderline"/>
          <w:highlight w:val="yellow"/>
        </w:rPr>
        <w:t>China’s increasing engagement with African states is the spread of small arms and/or light weapons especially in conflict zones and were opposition is violently suppressed</w:t>
      </w:r>
      <w:r w:rsidRPr="00D065C6">
        <w:rPr>
          <w:sz w:val="16"/>
          <w:highlight w:val="yellow"/>
        </w:rPr>
        <w:t xml:space="preserve">. </w:t>
      </w:r>
      <w:r w:rsidRPr="00D065C6">
        <w:rPr>
          <w:rStyle w:val="StyleUnderline"/>
          <w:highlight w:val="yellow"/>
        </w:rPr>
        <w:t>These weapons have undoubtably contributed to the enhancement of closer ties between China and authoritarian regimes</w:t>
      </w:r>
      <w:r w:rsidRPr="00D065C6">
        <w:rPr>
          <w:rStyle w:val="StyleUnderline"/>
        </w:rPr>
        <w:t xml:space="preserve"> and served as an instrument for consolidating its presence in the continent.</w:t>
      </w:r>
      <w:r w:rsidRPr="00D065C6">
        <w:rPr>
          <w:sz w:val="16"/>
        </w:rPr>
        <w:t xml:space="preserve"> </w:t>
      </w:r>
      <w:r w:rsidRPr="00D065C6">
        <w:rPr>
          <w:rStyle w:val="Emphasis"/>
          <w:highlight w:val="yellow"/>
        </w:rPr>
        <w:t>China has developed an extensive presence in Africa through infrastructure</w:t>
      </w:r>
      <w:r w:rsidRPr="00D065C6">
        <w:rPr>
          <w:rStyle w:val="StyleUnderline"/>
        </w:rPr>
        <w:t xml:space="preserve"> such as airports, roads, hospitals, convention centers, media investment, agricultural and health education, among many other activities that seemingly put China in a good light.</w:t>
      </w:r>
      <w:r w:rsidRPr="00D065C6">
        <w:rPr>
          <w:sz w:val="16"/>
        </w:rPr>
        <w:t xml:space="preserve"> At the same time </w:t>
      </w:r>
      <w:r w:rsidRPr="00D065C6">
        <w:rPr>
          <w:rStyle w:val="StyleUnderline"/>
        </w:rPr>
        <w:t>many of China’s seemingly worthwhile activities by have not consolidated its ties to the African political elite and incumbent regimes as much as its arms sales to authoritarian regimes have.</w:t>
      </w:r>
      <w:r w:rsidRPr="00D065C6">
        <w:rPr>
          <w:sz w:val="16"/>
        </w:rPr>
        <w:t xml:space="preserve"> Its </w:t>
      </w:r>
      <w:r w:rsidRPr="00D065C6">
        <w:rPr>
          <w:rStyle w:val="StyleUnderline"/>
        </w:rPr>
        <w:t xml:space="preserve">positive contributions in the continent have been offset by the lure of the benefits that are associated with arms sales to African states despite their negative consequences in growing African states. </w:t>
      </w:r>
      <w:r w:rsidRPr="00D065C6">
        <w:rPr>
          <w:rStyle w:val="Emphasis"/>
          <w:highlight w:val="yellow"/>
        </w:rPr>
        <w:t>Chinese small arms have been implicated in ethnic violence and war crimes in Sudan, South Sudan and the Democratic Republic of Congo (DRC) among others.</w:t>
      </w:r>
      <w:r w:rsidRPr="00D065C6">
        <w:rPr>
          <w:sz w:val="16"/>
          <w:highlight w:val="yellow"/>
        </w:rPr>
        <w:t xml:space="preserve"> </w:t>
      </w:r>
      <w:r w:rsidRPr="00D065C6">
        <w:rPr>
          <w:rStyle w:val="StyleUnderline"/>
          <w:highlight w:val="yellow"/>
        </w:rPr>
        <w:t>They have also been instrumental in the suppression of democratic progress in Zimbabwe</w:t>
      </w:r>
      <w:r w:rsidRPr="00D065C6">
        <w:rPr>
          <w:rStyle w:val="StyleUnderline"/>
        </w:rPr>
        <w:t>, and at the same time expanding its influence and political economic ties with the authoritarian regime of President Robert Mugabe.</w:t>
      </w:r>
      <w:r w:rsidRPr="00D065C6">
        <w:rPr>
          <w:sz w:val="16"/>
        </w:rPr>
        <w:t xml:space="preserve"> </w:t>
      </w:r>
      <w:r w:rsidRPr="00D065C6">
        <w:rPr>
          <w:rStyle w:val="StyleUnderline"/>
        </w:rPr>
        <w:t>China’s worldview which puts social and economic rights over individual liberties and political rights is often quick to supply weapons to authoritarian African states because</w:t>
      </w:r>
      <w:r w:rsidRPr="00D065C6">
        <w:rPr>
          <w:sz w:val="16"/>
        </w:rPr>
        <w:t xml:space="preserve"> </w:t>
      </w:r>
      <w:r w:rsidRPr="00D065C6">
        <w:rPr>
          <w:rStyle w:val="Emphasis"/>
        </w:rPr>
        <w:t>it does not make human rights observance a condition for arms sales to any country</w:t>
      </w:r>
      <w:r w:rsidRPr="00D065C6">
        <w:rPr>
          <w:sz w:val="16"/>
        </w:rPr>
        <w:t xml:space="preserve">. </w:t>
      </w:r>
      <w:r w:rsidRPr="00D065C6">
        <w:rPr>
          <w:rStyle w:val="Emphasis"/>
        </w:rPr>
        <w:t xml:space="preserve">Incumbent </w:t>
      </w:r>
      <w:r w:rsidRPr="00D065C6">
        <w:rPr>
          <w:rStyle w:val="Emphasis"/>
          <w:highlight w:val="yellow"/>
        </w:rPr>
        <w:t>African regimes that face severe threats to their survival are therefore quick to turn to China</w:t>
      </w:r>
      <w:r w:rsidRPr="00D065C6">
        <w:rPr>
          <w:rStyle w:val="Emphasis"/>
        </w:rPr>
        <w:t xml:space="preserve"> as a source of arms supply in the struggle to preserve their power</w:t>
      </w:r>
      <w:r w:rsidRPr="00D065C6">
        <w:rPr>
          <w:sz w:val="16"/>
        </w:rPr>
        <w:t xml:space="preserve">. Apart from the lure of profits for China’s arms sales to Africa, there is also the added benefit of China finding employment opportunities for its skilled Chinese citizens. This contributes to spreading its technical and personnel influence in the continent. At times, an arms supply relationship also involves establishing an arms factory in a recipient state that requires the expertise of skilled Chinese scientists, engineers, and industrial managers. </w:t>
      </w:r>
      <w:r w:rsidRPr="00D065C6">
        <w:rPr>
          <w:rStyle w:val="StyleUnderline"/>
          <w:highlight w:val="yellow"/>
        </w:rPr>
        <w:t>Such a relationship for China leads to a long term business and security relationship with the African country</w:t>
      </w:r>
      <w:r w:rsidRPr="00D065C6">
        <w:rPr>
          <w:rStyle w:val="StyleUnderline"/>
        </w:rPr>
        <w:t>. This is one reason why China’s influence in Sudan is so strong.</w:t>
      </w:r>
      <w:r w:rsidRPr="00D065C6">
        <w:rPr>
          <w:sz w:val="16"/>
        </w:rPr>
        <w:t xml:space="preserve"> </w:t>
      </w:r>
      <w:r w:rsidRPr="00D065C6">
        <w:rPr>
          <w:rStyle w:val="Emphasis"/>
        </w:rPr>
        <w:t>However, what happens is that weapons that are sold by China or produced by China in Africa end up fueling and feeding the conflicts in countries such as the DRC, Sudan, South Sudan, and the Central African Republic, among others</w:t>
      </w:r>
      <w:r w:rsidRPr="00D065C6">
        <w:rPr>
          <w:sz w:val="16"/>
        </w:rPr>
        <w:t xml:space="preserve">. Regime survival or incumbent regime power consolidation efforts fuel arms transfers in South Sudan and Burundi. </w:t>
      </w:r>
      <w:r w:rsidRPr="00D065C6">
        <w:rPr>
          <w:rStyle w:val="Emphasis"/>
          <w:highlight w:val="yellow"/>
        </w:rPr>
        <w:t>Chinese arms are often implicated in these conflicts because of China’s aggressive arms sales strategy</w:t>
      </w:r>
      <w:r w:rsidRPr="00D065C6">
        <w:rPr>
          <w:rStyle w:val="StyleUnderline"/>
        </w:rPr>
        <w:t xml:space="preserve"> w is based on the following: A “catch all” customers strategy that has established an arms transfer or military relationship with several large African states such as Egypt, Nigeria, Ethiopia, Zimbabwe, and South Africa, as well as smaller states like the Republic of Congo, Equatorial Guinea, Eritrea, Burundi, and Sierra Leone, among others;</w:t>
      </w:r>
      <w:r w:rsidRPr="00D065C6">
        <w:rPr>
          <w:sz w:val="16"/>
        </w:rPr>
        <w:t xml:space="preserve"> A favorable financing strategy especially for African countries that cannot afford to buy sophisticated weapons and afford to pay the market price for small or light weapons</w:t>
      </w:r>
      <w:r w:rsidRPr="00D065C6">
        <w:rPr>
          <w:rStyle w:val="StyleUnderline"/>
        </w:rPr>
        <w:t>; and China’s use of frequent and aggressive small arms marketing of its and more sophisticated military hardware at annual arms exhibits in various states within the continent.</w:t>
      </w:r>
      <w:r w:rsidRPr="00D065C6">
        <w:rPr>
          <w:sz w:val="16"/>
        </w:rPr>
        <w:t xml:space="preserve"> </w:t>
      </w:r>
      <w:r w:rsidRPr="00D065C6">
        <w:rPr>
          <w:rStyle w:val="StyleUnderline"/>
        </w:rPr>
        <w:t>The wide array of Chinese arms enables China to sell weapons to both rich authoritarian African states as well as poorer smaller ones.</w:t>
      </w:r>
      <w:r w:rsidRPr="00D065C6">
        <w:rPr>
          <w:sz w:val="16"/>
        </w:rPr>
        <w:t xml:space="preserve"> The Chinese policy of placing no human rights or democracy conditions on arms sales as well its overall policy of non-interference in the politics of African states translates into the availability and affordability of Chinese arms in many African states. The bloody footprints of China’s arm sales in Africa. </w:t>
      </w:r>
      <w:r w:rsidRPr="00D065C6">
        <w:rPr>
          <w:rStyle w:val="StyleUnderline"/>
        </w:rPr>
        <w:t>It is not therefore surprising that arms from China have been implicated in the Ethiopian-Eritrean conflict in which China is known to have supplied arms to both sides in the conflict</w:t>
      </w:r>
      <w:r w:rsidRPr="00D065C6">
        <w:rPr>
          <w:sz w:val="16"/>
        </w:rPr>
        <w:t xml:space="preserve">. </w:t>
      </w:r>
      <w:r w:rsidRPr="00D065C6">
        <w:rPr>
          <w:rStyle w:val="Emphasis"/>
        </w:rPr>
        <w:t>It is also well documented that Chinese weapons were used in Sudan’s suppression of rebels in Darfur following a revolt in 2003 which led to a genocide against the region’s people.</w:t>
      </w:r>
      <w:r w:rsidRPr="00D065C6">
        <w:rPr>
          <w:sz w:val="16"/>
        </w:rPr>
        <w:t xml:space="preserve"> </w:t>
      </w:r>
      <w:r w:rsidRPr="00D065C6">
        <w:rPr>
          <w:rStyle w:val="StyleUnderline"/>
        </w:rPr>
        <w:t>It is alleged that the light weapons used in the massacres in eastern DRC were of Chinese origin.</w:t>
      </w:r>
      <w:r w:rsidRPr="00D065C6">
        <w:rPr>
          <w:sz w:val="16"/>
        </w:rPr>
        <w:t xml:space="preserve"> There, children as young as 11 years old were given weapons by warlord Thomas Lubanga, and forced to participate in interethnic killings in the early 2000s. </w:t>
      </w:r>
      <w:r w:rsidRPr="00D065C6">
        <w:rPr>
          <w:rStyle w:val="StyleUnderline"/>
        </w:rPr>
        <w:t>Furthermore, Chinese trained Congolese troops have been implicated on several occasions in ethnic killings of innocent civilians in the eastern DRC.</w:t>
      </w:r>
      <w:r w:rsidRPr="00D065C6">
        <w:rPr>
          <w:sz w:val="16"/>
        </w:rPr>
        <w:t xml:space="preserve"> Similarly, in 2009 Chinese-trained Guinean Commando units were responsible for the killings of about 150 people during a protest against authoritarian and undemocratic rule in the country. </w:t>
      </w:r>
      <w:r w:rsidRPr="00D065C6">
        <w:rPr>
          <w:rStyle w:val="Emphasis"/>
        </w:rPr>
        <w:t>According to the Stockholm International Peace Research Institute ( SIPRI) report of 2010, China was found to be the foremost exporter of arms to Africa</w:t>
      </w:r>
      <w:r w:rsidRPr="00D065C6">
        <w:rPr>
          <w:sz w:val="16"/>
        </w:rPr>
        <w:t xml:space="preserve">. </w:t>
      </w:r>
      <w:r w:rsidRPr="00D065C6">
        <w:rPr>
          <w:rStyle w:val="StyleUnderline"/>
        </w:rPr>
        <w:t>The Chinese Type 56 which is China’s version of the Russian Kalashnikov (AK47) assault rifle is much easier to use as a light weapon.</w:t>
      </w:r>
      <w:r w:rsidRPr="00D065C6">
        <w:rPr>
          <w:sz w:val="16"/>
        </w:rPr>
        <w:t xml:space="preserve"> The argument could be made that in spite of China’s claim that it does not interfere in the internal affairs of other countries, the fact that it supplies weapons to warring factions within a sovereign nation is itself inherently interventionist by nature. </w:t>
      </w:r>
      <w:r w:rsidRPr="00D065C6">
        <w:rPr>
          <w:rStyle w:val="Emphasis"/>
          <w:highlight w:val="yellow"/>
        </w:rPr>
        <w:t>Such interference produces consequences such as gross human rights violations, murder, rapes, tortures, and extra-judicial killings</w:t>
      </w:r>
      <w:r w:rsidRPr="00D065C6">
        <w:rPr>
          <w:sz w:val="16"/>
          <w:highlight w:val="yellow"/>
        </w:rPr>
        <w:t>.</w:t>
      </w:r>
      <w:r w:rsidRPr="00D065C6">
        <w:rPr>
          <w:sz w:val="16"/>
        </w:rPr>
        <w:t xml:space="preserve"> </w:t>
      </w:r>
      <w:r w:rsidRPr="00D065C6">
        <w:rPr>
          <w:rStyle w:val="StyleUnderline"/>
        </w:rPr>
        <w:t>China’s arms sales to Africa attract negative attention especially because they are made available to states like Sudan and Zimbabwe and the DRC, known for blatant human rights violations in Africa</w:t>
      </w:r>
      <w:r w:rsidRPr="00D065C6">
        <w:rPr>
          <w:sz w:val="16"/>
        </w:rPr>
        <w:t xml:space="preserve">. This often means that China is reaping the profits of selling weapons to both incumbent regimes and rebel groups. The general outcome is the consolidation and expansion of its ties and presence in the continent. Looking forward: an unsustainable arrangement China’s propensity to spread small arms and light weapons (SALW) among African states will end up undermining whatever positive perception it has generated in the continent as well as taint its goals to support sustainable development and contribute to the national development goals of individual African states. In particular, it will cast doubt on its willingness to support Millenium Development Goals, and other specific development goals in the continent such as the Program for Infrastructure Development in Africa and similar such programs. So far, China’s military to military ties with African states has been a source of frustration for the United Nations. While it China contributes to peacekeeping efforts in the continent, the United Nations does not know details of its military engagement, or specific military ties, with the countries in which its peacekeepers are deployed such has the DRC, South Sudan, Liberia, Mali, among others. </w:t>
      </w:r>
      <w:r w:rsidRPr="00D065C6">
        <w:rPr>
          <w:rStyle w:val="Emphasis"/>
        </w:rPr>
        <w:t xml:space="preserve">In other words, </w:t>
      </w:r>
      <w:r w:rsidRPr="00D065C6">
        <w:rPr>
          <w:rStyle w:val="Emphasis"/>
          <w:highlight w:val="yellow"/>
        </w:rPr>
        <w:t>the expanding military ties with African states, and perhaps the access by rebels to Chinese arms are factors that are likely to undermine UN peacekeeping functions</w:t>
      </w:r>
      <w:r w:rsidRPr="00D065C6">
        <w:rPr>
          <w:rStyle w:val="Emphasis"/>
        </w:rPr>
        <w:t xml:space="preserve"> of disarmament of ex-combatants.</w:t>
      </w:r>
      <w:r w:rsidRPr="00D065C6">
        <w:rPr>
          <w:sz w:val="16"/>
        </w:rPr>
        <w:t xml:space="preserve"> It is difficult to know whether Chinese arms complement or undermine the efforts to enhance security in fragile African states. It is a question of whether China is willing to ensure that its military ties with countries of concern such as the DRC, Sudan, South Sudan, and Zimbabwe, complement peacekeeping activities there or help to promote peace, stability, democracy and development. </w:t>
      </w:r>
      <w:r w:rsidRPr="00D065C6">
        <w:rPr>
          <w:rStyle w:val="Emphasis"/>
        </w:rPr>
        <w:t>Human rights organizations have often called attention to the destabilizing role that Chinese arms play in conflict zones in Africa.</w:t>
      </w:r>
      <w:r w:rsidRPr="00D065C6">
        <w:rPr>
          <w:sz w:val="16"/>
        </w:rPr>
        <w:t xml:space="preserve"> China so far seems determined to support and forge closer ties with authoritarian regimes in their goals of power consolidation, oppression of the opposition. </w:t>
      </w:r>
      <w:r w:rsidRPr="00D065C6">
        <w:rPr>
          <w:rStyle w:val="Emphasis"/>
        </w:rPr>
        <w:t>China on the other hand is preoccupied with spreading its influence, consolidating its ties and deepening its engagement with every African state regardless of whether it is democratic or authoritarian.</w:t>
      </w:r>
      <w:r w:rsidRPr="00D065C6">
        <w:rPr>
          <w:sz w:val="16"/>
        </w:rPr>
        <w:t xml:space="preserve"> Accordingly, Chinese SALWs are supplied to both national armies in Africa as well as to rebel groups in the DRC, Chad and Uganda, and now the warring factions in South Sudan</w:t>
      </w:r>
      <w:r w:rsidRPr="00D065C6">
        <w:rPr>
          <w:rStyle w:val="StyleUnderline"/>
        </w:rPr>
        <w:t>. China’s supply of arms to both rebels and national armies is often a violation of embargoes as well as a blatant case of economic self-interested behavior. The glimmer of hope in all this is that China has at times bowed to international pressure to cease supplying weapons in areas of gross human rights violations such as was the case with Darfur</w:t>
      </w:r>
      <w:r w:rsidRPr="00D065C6">
        <w:rPr>
          <w:sz w:val="16"/>
        </w:rPr>
        <w:t>. But overall China still gives priority to concern over sovereignty and often defers to incumbent regimes such that human rights observance and non-proliferation of SALWs are relegated a secondary role in China’s foreign policy rights towards Africa states.</w:t>
      </w:r>
    </w:p>
    <w:p w14:paraId="08A55851" w14:textId="77777777" w:rsidR="00EA10C5" w:rsidRDefault="00EA10C5" w:rsidP="00EA10C5">
      <w:pPr>
        <w:pStyle w:val="Heading4"/>
      </w:pPr>
      <w:r>
        <w:t>Chinese sales destabilize Africa and cause internal conflict and violence</w:t>
      </w:r>
    </w:p>
    <w:p w14:paraId="4A39D9C4" w14:textId="77777777" w:rsidR="00EA10C5" w:rsidRPr="00312FD8" w:rsidRDefault="00EA10C5" w:rsidP="00EA10C5">
      <w:r w:rsidRPr="00312FD8">
        <w:rPr>
          <w:rStyle w:val="Style13ptBold"/>
        </w:rPr>
        <w:t>Conteh-Morgan and Weeks, 16</w:t>
      </w:r>
      <w:r>
        <w:t xml:space="preserve"> </w:t>
      </w:r>
      <w:r w:rsidRPr="00312FD8">
        <w:rPr>
          <w:sz w:val="18"/>
          <w:szCs w:val="18"/>
        </w:rPr>
        <w:t xml:space="preserve">[Earl and Patti, University of South Florida;University of South Florida, Fall 2016, “Is China Playing a Contradictory Role in Africa? Security Implications of its Arms Sales and Peacekeeping”, </w:t>
      </w:r>
      <w:hyperlink r:id="rId53" w:history="1">
        <w:r w:rsidRPr="00312FD8">
          <w:rPr>
            <w:rStyle w:val="Hyperlink"/>
            <w:sz w:val="18"/>
            <w:szCs w:val="18"/>
          </w:rPr>
          <w:t>https://pdfs.semanticscholar.org/248a/94214726a5e7ce95ba3c6d3a017015841d0a.pdf</w:t>
        </w:r>
      </w:hyperlink>
      <w:r w:rsidRPr="00312FD8">
        <w:rPr>
          <w:sz w:val="18"/>
          <w:szCs w:val="18"/>
        </w:rPr>
        <w:t>, 7/12/2019]</w:t>
      </w:r>
    </w:p>
    <w:p w14:paraId="22338565" w14:textId="25E05329" w:rsidR="00EA10C5" w:rsidRPr="004B3067" w:rsidRDefault="00EA10C5" w:rsidP="00EA10C5">
      <w:pPr>
        <w:rPr>
          <w:sz w:val="16"/>
        </w:rPr>
      </w:pPr>
      <w:r w:rsidRPr="003C2F4C">
        <w:rPr>
          <w:rStyle w:val="StyleUnderline"/>
        </w:rPr>
        <w:t>China’s growing presence in Africa has spawned many explanations of its political, economic cultural and other activities in the continent. A good deal of its interactions with African states involves arms sales</w:t>
      </w:r>
      <w:r w:rsidRPr="00053546">
        <w:rPr>
          <w:sz w:val="16"/>
        </w:rPr>
        <w:t xml:space="preserve"> and support for peacekeeping and peacebuilding activities</w:t>
      </w:r>
      <w:r w:rsidRPr="003C2F4C">
        <w:rPr>
          <w:rStyle w:val="StyleUnderline"/>
        </w:rPr>
        <w:t>. In its dealings with African states it deliberately tries to set itself apart from the West’s record of colonial rule and exploitation of the continent.</w:t>
      </w:r>
      <w:r w:rsidRPr="00053546">
        <w:rPr>
          <w:sz w:val="16"/>
        </w:rPr>
        <w:t xml:space="preserve"> China constantly reiterates and underscores its foreign policy of noninterference in the affairs of African states. </w:t>
      </w:r>
      <w:r w:rsidRPr="003C2F4C">
        <w:rPr>
          <w:rStyle w:val="StyleUnderline"/>
        </w:rPr>
        <w:t>Nonetheless, it has not been able to escape the lure of the benefits that are associated with arms sales to Africa, plus its negative consequences, as well as the geopolitical ties that it enhances between China and Africa.</w:t>
      </w:r>
      <w:r w:rsidRPr="00053546">
        <w:rPr>
          <w:sz w:val="16"/>
        </w:rPr>
        <w:t xml:space="preserve"> Accordingly, the objective of this article is to analyze </w:t>
      </w:r>
      <w:r w:rsidRPr="00053546">
        <w:rPr>
          <w:rStyle w:val="StyleUnderline"/>
        </w:rPr>
        <w:t>China’s seemingly contradictory arms transfers/military relationships with African countries and simultaneous active engagement in peacebuilding activities in African countries where its weapons have been implicated in bloodletting and war crimes in general.</w:t>
      </w:r>
      <w:r w:rsidRPr="00053546">
        <w:rPr>
          <w:sz w:val="16"/>
        </w:rPr>
        <w:t xml:space="preserve"> In other words, what are the geopolitical and geo-economic rationales for increasing Chinese arms transfers and military relationships with African nations in contrast to its contributions to UN peacebuilding efforts and support for African peacekeeping activities? How do arms transfers to African nations and involvement in peacebuilding activities portray China as playing contradictory roles in Africa? What are the conflict and peace implications for African countries of these seemingly contradictory activities by China? </w:t>
      </w:r>
      <w:r w:rsidRPr="00053546">
        <w:rPr>
          <w:rStyle w:val="StyleUnderline"/>
        </w:rPr>
        <w:t>For a long time, arms transfers to Africa have been dominated by the US, Britain, France, and Russia (Grant 2012; Pierre, 1982. However, recent trends in Chinese industrialization and China’s growing scope of political, economic, and diplomatic activities may suggest that a fundamental shift in arms transfers to Africa may be occurring that, over time, could have important consequences for increased internal wars or peacekeeping operations in the continent. The literature on arms transfers has long suggested that arms transfers to developing countries tend to widen the scope of violence and even intensify or increase the duration of wars thereby making the maintenance of peace more difficult</w:t>
      </w:r>
      <w:r w:rsidRPr="00053546">
        <w:rPr>
          <w:sz w:val="16"/>
        </w:rPr>
        <w:t xml:space="preserve"> (Klare 2014; Sanders 1990; Schelling 2008). At times bilateral arms transfer relationships take the added form of arms production, whereby the supplier sets up arms production facilities in the recipient country.</w:t>
      </w:r>
    </w:p>
    <w:p w14:paraId="3AC80F81" w14:textId="6A94E146" w:rsidR="00310BCE" w:rsidRDefault="00310BCE" w:rsidP="00310BCE">
      <w:pPr>
        <w:pStyle w:val="Heading2"/>
      </w:pPr>
      <w:r>
        <w:t>Asia</w:t>
      </w:r>
    </w:p>
    <w:p w14:paraId="580DBE26" w14:textId="044B7671" w:rsidR="0015188C" w:rsidRDefault="009D2488" w:rsidP="00310BCE">
      <w:pPr>
        <w:pStyle w:val="Heading3"/>
      </w:pPr>
      <w:r>
        <w:t>1nc- China</w:t>
      </w:r>
    </w:p>
    <w:p w14:paraId="03824892" w14:textId="77777777" w:rsidR="009D2488" w:rsidRDefault="009D2488" w:rsidP="0015188C">
      <w:pPr>
        <w:pStyle w:val="Heading4"/>
        <w:rPr>
          <w:rStyle w:val="Style13ptBold"/>
          <w:b/>
        </w:rPr>
      </w:pPr>
      <w:r>
        <w:rPr>
          <w:rStyle w:val="Style13ptBold"/>
          <w:b/>
        </w:rPr>
        <w:t>US weapon sales dominate Asian markets, the plan opens the door to Chinese investment</w:t>
      </w:r>
    </w:p>
    <w:p w14:paraId="2C595CD4" w14:textId="15518DB3" w:rsidR="0015188C" w:rsidRPr="00A976C4" w:rsidRDefault="0015188C" w:rsidP="0015188C">
      <w:pPr>
        <w:pStyle w:val="NoSpacing"/>
        <w:rPr>
          <w:rStyle w:val="Style13ptBold"/>
          <w:b w:val="0"/>
          <w:sz w:val="22"/>
        </w:rPr>
      </w:pPr>
      <w:r w:rsidRPr="006931BD">
        <w:rPr>
          <w:rStyle w:val="Style13ptBold"/>
        </w:rPr>
        <w:t>Thayer</w:t>
      </w:r>
      <w:r>
        <w:rPr>
          <w:rStyle w:val="Style13ptBold"/>
        </w:rPr>
        <w:t>,</w:t>
      </w:r>
      <w:r w:rsidRPr="006931BD">
        <w:rPr>
          <w:rStyle w:val="Style13ptBold"/>
        </w:rPr>
        <w:t xml:space="preserve"> 17 – Emeritus Professor</w:t>
      </w:r>
      <w:r>
        <w:rPr>
          <w:rStyle w:val="Style13ptBold"/>
        </w:rPr>
        <w:t xml:space="preserve"> </w:t>
      </w:r>
      <w:r w:rsidRPr="006931BD">
        <w:t xml:space="preserve">[Carlyle, 9/5/17, China’s Arms Sales to Southeast Asia By Carlyle A. Thayer, Chennai Center for Chinese Studies, https://www.c3sindia.org/defence-security/chinas-arms-sales-to-southeast-asia-by-carlyle-a-thayer/, acc: 7/10/19] </w:t>
      </w:r>
    </w:p>
    <w:p w14:paraId="3CA82C33" w14:textId="1643A1A9" w:rsidR="0015188C" w:rsidRPr="009D2488" w:rsidRDefault="0015188C" w:rsidP="0015188C">
      <w:pPr>
        <w:rPr>
          <w:sz w:val="16"/>
        </w:rPr>
      </w:pPr>
      <w:r w:rsidRPr="00C14DF8">
        <w:rPr>
          <w:sz w:val="16"/>
        </w:rPr>
        <w:t xml:space="preserve">Q1) In a general sense, why are </w:t>
      </w:r>
      <w:r w:rsidRPr="00C14DF8">
        <w:rPr>
          <w:rStyle w:val="StyleUnderline"/>
          <w:highlight w:val="cyan"/>
        </w:rPr>
        <w:t>Chinese</w:t>
      </w:r>
      <w:r w:rsidRPr="005564C8">
        <w:rPr>
          <w:rStyle w:val="StyleUnderline"/>
        </w:rPr>
        <w:t xml:space="preserve"> </w:t>
      </w:r>
      <w:r w:rsidRPr="00C14DF8">
        <w:rPr>
          <w:rStyle w:val="StyleUnderline"/>
          <w:highlight w:val="cyan"/>
        </w:rPr>
        <w:t>weapons</w:t>
      </w:r>
      <w:r w:rsidRPr="005564C8">
        <w:rPr>
          <w:rStyle w:val="StyleUnderline"/>
        </w:rPr>
        <w:t xml:space="preserve"> </w:t>
      </w:r>
      <w:r w:rsidRPr="00C14DF8">
        <w:rPr>
          <w:rStyle w:val="StyleUnderline"/>
          <w:highlight w:val="cyan"/>
        </w:rPr>
        <w:t>attractive</w:t>
      </w:r>
      <w:r w:rsidRPr="00C14DF8">
        <w:rPr>
          <w:sz w:val="16"/>
        </w:rPr>
        <w:t xml:space="preserve"> to potential buyers? ANSWER: </w:t>
      </w:r>
      <w:r w:rsidRPr="005564C8">
        <w:rPr>
          <w:u w:val="single"/>
        </w:rPr>
        <w:t xml:space="preserve">Chinese </w:t>
      </w:r>
      <w:r w:rsidRPr="00C14DF8">
        <w:rPr>
          <w:highlight w:val="cyan"/>
          <w:u w:val="single"/>
        </w:rPr>
        <w:t>weapons</w:t>
      </w:r>
      <w:r w:rsidRPr="005564C8">
        <w:rPr>
          <w:u w:val="single"/>
        </w:rPr>
        <w:t xml:space="preserve"> </w:t>
      </w:r>
      <w:r w:rsidRPr="00C14DF8">
        <w:rPr>
          <w:highlight w:val="cyan"/>
          <w:u w:val="single"/>
        </w:rPr>
        <w:t>are</w:t>
      </w:r>
      <w:r w:rsidRPr="005564C8">
        <w:rPr>
          <w:u w:val="single"/>
        </w:rPr>
        <w:t xml:space="preserve"> </w:t>
      </w:r>
      <w:r w:rsidRPr="00C14DF8">
        <w:rPr>
          <w:highlight w:val="cyan"/>
          <w:u w:val="single"/>
        </w:rPr>
        <w:t>robust</w:t>
      </w:r>
      <w:r w:rsidRPr="005564C8">
        <w:rPr>
          <w:u w:val="single"/>
        </w:rPr>
        <w:t xml:space="preserve">, price competitive </w:t>
      </w:r>
      <w:r w:rsidRPr="00C14DF8">
        <w:rPr>
          <w:highlight w:val="cyan"/>
          <w:u w:val="single"/>
        </w:rPr>
        <w:t>in</w:t>
      </w:r>
      <w:r w:rsidRPr="005564C8">
        <w:rPr>
          <w:u w:val="single"/>
        </w:rPr>
        <w:t xml:space="preserve"> the </w:t>
      </w:r>
      <w:r w:rsidRPr="00C14DF8">
        <w:rPr>
          <w:highlight w:val="cyan"/>
          <w:u w:val="single"/>
        </w:rPr>
        <w:t>market place</w:t>
      </w:r>
      <w:r w:rsidRPr="00C14DF8">
        <w:rPr>
          <w:sz w:val="16"/>
        </w:rPr>
        <w:t xml:space="preserve">, may </w:t>
      </w:r>
      <w:r w:rsidRPr="00C14DF8">
        <w:rPr>
          <w:highlight w:val="cyan"/>
          <w:u w:val="single"/>
        </w:rPr>
        <w:t>involve</w:t>
      </w:r>
      <w:r w:rsidRPr="005564C8">
        <w:rPr>
          <w:u w:val="single"/>
        </w:rPr>
        <w:t xml:space="preserve"> </w:t>
      </w:r>
      <w:r w:rsidRPr="00C14DF8">
        <w:rPr>
          <w:highlight w:val="cyan"/>
          <w:u w:val="single"/>
        </w:rPr>
        <w:t>tech</w:t>
      </w:r>
      <w:r w:rsidRPr="005564C8">
        <w:rPr>
          <w:u w:val="single"/>
        </w:rPr>
        <w:t xml:space="preserve">nology transfer and/or loans, </w:t>
      </w:r>
      <w:r w:rsidRPr="00C14DF8">
        <w:rPr>
          <w:highlight w:val="cyan"/>
          <w:u w:val="single"/>
        </w:rPr>
        <w:t>and</w:t>
      </w:r>
      <w:r w:rsidRPr="005564C8">
        <w:rPr>
          <w:u w:val="single"/>
        </w:rPr>
        <w:t xml:space="preserve"> are </w:t>
      </w:r>
      <w:r w:rsidRPr="00C14DF8">
        <w:rPr>
          <w:highlight w:val="cyan"/>
          <w:u w:val="single"/>
        </w:rPr>
        <w:t>provided</w:t>
      </w:r>
      <w:r w:rsidRPr="005564C8">
        <w:rPr>
          <w:u w:val="single"/>
        </w:rPr>
        <w:t xml:space="preserve"> </w:t>
      </w:r>
      <w:r w:rsidRPr="00C14DF8">
        <w:rPr>
          <w:highlight w:val="cyan"/>
          <w:u w:val="single"/>
        </w:rPr>
        <w:t>without</w:t>
      </w:r>
      <w:r w:rsidRPr="005564C8">
        <w:rPr>
          <w:u w:val="single"/>
        </w:rPr>
        <w:t xml:space="preserve"> the </w:t>
      </w:r>
      <w:r w:rsidRPr="00C14DF8">
        <w:rPr>
          <w:highlight w:val="cyan"/>
          <w:u w:val="single"/>
        </w:rPr>
        <w:t>onerous approval process</w:t>
      </w:r>
      <w:r w:rsidRPr="005564C8">
        <w:rPr>
          <w:u w:val="single"/>
        </w:rPr>
        <w:t xml:space="preserve"> the </w:t>
      </w:r>
      <w:r w:rsidRPr="00C14DF8">
        <w:rPr>
          <w:highlight w:val="cyan"/>
          <w:u w:val="single"/>
        </w:rPr>
        <w:t>U.S. applies to arms sale</w:t>
      </w:r>
      <w:r w:rsidRPr="005564C8">
        <w:rPr>
          <w:u w:val="single"/>
        </w:rPr>
        <w:t xml:space="preserve">. In some cases, such as </w:t>
      </w:r>
      <w:r w:rsidRPr="00C14DF8">
        <w:rPr>
          <w:u w:val="single"/>
        </w:rPr>
        <w:t>Indonesia</w:t>
      </w:r>
      <w:r w:rsidRPr="005564C8">
        <w:rPr>
          <w:u w:val="single"/>
        </w:rPr>
        <w:t xml:space="preserve"> after East </w:t>
      </w:r>
      <w:r w:rsidRPr="00C14DF8">
        <w:rPr>
          <w:u w:val="single"/>
        </w:rPr>
        <w:t>Timor</w:t>
      </w:r>
      <w:r w:rsidRPr="005564C8">
        <w:rPr>
          <w:u w:val="single"/>
        </w:rPr>
        <w:t xml:space="preserve"> and </w:t>
      </w:r>
      <w:r w:rsidRPr="00C14DF8">
        <w:rPr>
          <w:u w:val="single"/>
        </w:rPr>
        <w:t>Thailand</w:t>
      </w:r>
      <w:r w:rsidRPr="005564C8">
        <w:rPr>
          <w:u w:val="single"/>
        </w:rPr>
        <w:t xml:space="preserve"> after the 2014 coup, </w:t>
      </w:r>
      <w:r w:rsidRPr="00C14DF8">
        <w:rPr>
          <w:highlight w:val="cyan"/>
          <w:u w:val="single"/>
        </w:rPr>
        <w:t>U.S. sales</w:t>
      </w:r>
      <w:r w:rsidRPr="005564C8">
        <w:rPr>
          <w:u w:val="single"/>
        </w:rPr>
        <w:t xml:space="preserve"> of spare parts and other equipment may be </w:t>
      </w:r>
      <w:r w:rsidRPr="00C14DF8">
        <w:rPr>
          <w:highlight w:val="cyan"/>
          <w:u w:val="single"/>
        </w:rPr>
        <w:t>withheld</w:t>
      </w:r>
      <w:r w:rsidRPr="005564C8">
        <w:rPr>
          <w:u w:val="single"/>
        </w:rPr>
        <w:t xml:space="preserve">. </w:t>
      </w:r>
      <w:r w:rsidRPr="00C14DF8">
        <w:rPr>
          <w:u w:val="single"/>
        </w:rPr>
        <w:t xml:space="preserve">This </w:t>
      </w:r>
      <w:r w:rsidRPr="00C14DF8">
        <w:rPr>
          <w:highlight w:val="cyan"/>
          <w:u w:val="single"/>
        </w:rPr>
        <w:t>opens the door for Chinese arms sales</w:t>
      </w:r>
      <w:r w:rsidRPr="005564C8">
        <w:rPr>
          <w:u w:val="single"/>
        </w:rPr>
        <w:t xml:space="preserve">. </w:t>
      </w:r>
      <w:r w:rsidRPr="00C14DF8">
        <w:rPr>
          <w:sz w:val="16"/>
        </w:rPr>
        <w:t xml:space="preserve">Q2) Why have countries in the region like Thailand and Indonesia turned to China for weapons? What are their strategic calculations? </w:t>
      </w:r>
      <w:r w:rsidRPr="005564C8">
        <w:rPr>
          <w:u w:val="single"/>
        </w:rPr>
        <w:t>In the case of Indonesia, why is Jakarta seeking closer ties with Beijing</w:t>
      </w:r>
      <w:r w:rsidRPr="00C14DF8">
        <w:rPr>
          <w:sz w:val="16"/>
        </w:rPr>
        <w:t xml:space="preserve"> despite the former being traditionally suspicious of the latter? ANSWER: If you take a ten-year look at arms procurements by Indonesia and Thailand you will note that arms sales are not a recent phenomenon. In 2005-09, for example </w:t>
      </w:r>
      <w:r w:rsidRPr="00C14DF8">
        <w:rPr>
          <w:sz w:val="16"/>
          <w:highlight w:val="cyan"/>
        </w:rPr>
        <w:t>I</w:t>
      </w:r>
      <w:r w:rsidRPr="00C14DF8">
        <w:rPr>
          <w:highlight w:val="cyan"/>
          <w:u w:val="single"/>
        </w:rPr>
        <w:t>ndonesia</w:t>
      </w:r>
      <w:r w:rsidRPr="005564C8">
        <w:rPr>
          <w:u w:val="single"/>
        </w:rPr>
        <w:t xml:space="preserve"> </w:t>
      </w:r>
      <w:r w:rsidRPr="00C14DF8">
        <w:rPr>
          <w:highlight w:val="cyan"/>
          <w:u w:val="single"/>
        </w:rPr>
        <w:t>ordered</w:t>
      </w:r>
      <w:r w:rsidRPr="005564C8">
        <w:rPr>
          <w:u w:val="single"/>
        </w:rPr>
        <w:t xml:space="preserve"> C-802 anti-ship </w:t>
      </w:r>
      <w:r w:rsidRPr="00C14DF8">
        <w:rPr>
          <w:highlight w:val="cyan"/>
          <w:u w:val="single"/>
        </w:rPr>
        <w:t>missiles</w:t>
      </w:r>
      <w:r w:rsidRPr="005564C8">
        <w:rPr>
          <w:u w:val="single"/>
        </w:rPr>
        <w:t xml:space="preserve">, portable surface to air missiles, </w:t>
      </w:r>
      <w:r w:rsidRPr="00C14DF8">
        <w:rPr>
          <w:highlight w:val="cyan"/>
          <w:u w:val="single"/>
        </w:rPr>
        <w:t>and</w:t>
      </w:r>
      <w:r w:rsidRPr="005564C8">
        <w:rPr>
          <w:u w:val="single"/>
        </w:rPr>
        <w:t xml:space="preserve"> air search </w:t>
      </w:r>
      <w:r w:rsidRPr="00C14DF8">
        <w:rPr>
          <w:highlight w:val="cyan"/>
          <w:u w:val="single"/>
        </w:rPr>
        <w:t>radar</w:t>
      </w:r>
      <w:r w:rsidRPr="005564C8">
        <w:rPr>
          <w:u w:val="single"/>
        </w:rPr>
        <w:t xml:space="preserve"> </w:t>
      </w:r>
      <w:r w:rsidRPr="00C14DF8">
        <w:rPr>
          <w:highlight w:val="cyan"/>
          <w:u w:val="single"/>
        </w:rPr>
        <w:t>from</w:t>
      </w:r>
      <w:r w:rsidRPr="005564C8">
        <w:rPr>
          <w:u w:val="single"/>
        </w:rPr>
        <w:t xml:space="preserve"> </w:t>
      </w:r>
      <w:r w:rsidRPr="00C14DF8">
        <w:rPr>
          <w:highlight w:val="cyan"/>
          <w:u w:val="single"/>
        </w:rPr>
        <w:t>China</w:t>
      </w:r>
      <w:r w:rsidRPr="005564C8">
        <w:rPr>
          <w:u w:val="single"/>
        </w:rPr>
        <w:t>.</w:t>
      </w:r>
      <w:r w:rsidRPr="00C14DF8">
        <w:rPr>
          <w:sz w:val="16"/>
        </w:rPr>
        <w:t xml:space="preserve"> Indonesia, which has a domestic shipbuilding industry, has also sought to acquire armaments to fit its warships such as naval guns and anti-ship missiles. The </w:t>
      </w:r>
      <w:r w:rsidRPr="00C14DF8">
        <w:rPr>
          <w:highlight w:val="cyan"/>
          <w:u w:val="single"/>
        </w:rPr>
        <w:t>U</w:t>
      </w:r>
      <w:r w:rsidRPr="005564C8">
        <w:rPr>
          <w:u w:val="single"/>
        </w:rPr>
        <w:t xml:space="preserve">nited </w:t>
      </w:r>
      <w:r w:rsidRPr="00C14DF8">
        <w:rPr>
          <w:highlight w:val="cyan"/>
          <w:u w:val="single"/>
        </w:rPr>
        <w:t>S</w:t>
      </w:r>
      <w:r w:rsidRPr="005564C8">
        <w:rPr>
          <w:u w:val="single"/>
        </w:rPr>
        <w:t>tates</w:t>
      </w:r>
      <w:r w:rsidRPr="00C14DF8">
        <w:rPr>
          <w:sz w:val="16"/>
        </w:rPr>
        <w:t xml:space="preserve"> has been and </w:t>
      </w:r>
      <w:r w:rsidRPr="00C14DF8">
        <w:rPr>
          <w:highlight w:val="cyan"/>
          <w:u w:val="single"/>
        </w:rPr>
        <w:t>continues</w:t>
      </w:r>
      <w:r w:rsidRPr="005564C8">
        <w:rPr>
          <w:u w:val="single"/>
        </w:rPr>
        <w:t xml:space="preserve"> </w:t>
      </w:r>
      <w:r w:rsidRPr="00C14DF8">
        <w:rPr>
          <w:highlight w:val="cyan"/>
          <w:u w:val="single"/>
        </w:rPr>
        <w:t>to be</w:t>
      </w:r>
      <w:r w:rsidRPr="005564C8">
        <w:rPr>
          <w:u w:val="single"/>
        </w:rPr>
        <w:t xml:space="preserve"> a </w:t>
      </w:r>
      <w:r w:rsidRPr="00C14DF8">
        <w:rPr>
          <w:highlight w:val="cyan"/>
          <w:u w:val="single"/>
        </w:rPr>
        <w:t>major supplier of military</w:t>
      </w:r>
      <w:r w:rsidRPr="005564C8">
        <w:rPr>
          <w:u w:val="single"/>
        </w:rPr>
        <w:t xml:space="preserve"> platforms and </w:t>
      </w:r>
      <w:r w:rsidRPr="00C14DF8">
        <w:rPr>
          <w:highlight w:val="cyan"/>
          <w:u w:val="single"/>
        </w:rPr>
        <w:t>equipment</w:t>
      </w:r>
      <w:r w:rsidRPr="005564C8">
        <w:rPr>
          <w:u w:val="single"/>
        </w:rPr>
        <w:t xml:space="preserve"> </w:t>
      </w:r>
      <w:r w:rsidRPr="00C14DF8">
        <w:rPr>
          <w:highlight w:val="cyan"/>
          <w:u w:val="single"/>
        </w:rPr>
        <w:t>for</w:t>
      </w:r>
      <w:r w:rsidRPr="005564C8">
        <w:rPr>
          <w:u w:val="single"/>
        </w:rPr>
        <w:t xml:space="preserve"> </w:t>
      </w:r>
      <w:r w:rsidRPr="00C14DF8">
        <w:rPr>
          <w:highlight w:val="cyan"/>
          <w:u w:val="single"/>
        </w:rPr>
        <w:t>Indonesia</w:t>
      </w:r>
      <w:r w:rsidRPr="00C14DF8">
        <w:rPr>
          <w:sz w:val="16"/>
        </w:rPr>
        <w:t xml:space="preserve"> such as light aircraft, Bell-412 helicopters, Apache combat helicopters and F-16C fighters. Indonesia also procures spare parts for its aircraft. Other purchases include: Longbow helicopter combat radar, anti-tank missiles, and anti-submarine warfare sonar. The record of Indonesia’s procurements do not support a trend of closer ties with Beijing at the expense of the United States. Indonesia appears to mix and match its weapon systems and platforms. Over the last ten years </w:t>
      </w:r>
      <w:r w:rsidRPr="00C14DF8">
        <w:rPr>
          <w:highlight w:val="cyan"/>
          <w:u w:val="single"/>
        </w:rPr>
        <w:t>Thailand</w:t>
      </w:r>
      <w:r w:rsidRPr="005564C8">
        <w:rPr>
          <w:u w:val="single"/>
        </w:rPr>
        <w:t xml:space="preserve"> has </w:t>
      </w:r>
      <w:r w:rsidRPr="00C14DF8">
        <w:rPr>
          <w:highlight w:val="cyan"/>
          <w:u w:val="single"/>
        </w:rPr>
        <w:t>acquired</w:t>
      </w:r>
      <w:r w:rsidRPr="005564C8">
        <w:rPr>
          <w:u w:val="single"/>
        </w:rPr>
        <w:t xml:space="preserve"> </w:t>
      </w:r>
      <w:r w:rsidRPr="00C14DF8">
        <w:rPr>
          <w:highlight w:val="cyan"/>
          <w:u w:val="single"/>
        </w:rPr>
        <w:t>Chinese</w:t>
      </w:r>
      <w:r w:rsidRPr="005564C8">
        <w:rPr>
          <w:u w:val="single"/>
        </w:rPr>
        <w:t xml:space="preserve"> Ocean Patrol </w:t>
      </w:r>
      <w:r w:rsidRPr="00C14DF8">
        <w:rPr>
          <w:highlight w:val="cyan"/>
          <w:u w:val="single"/>
        </w:rPr>
        <w:t>Vessels</w:t>
      </w:r>
      <w:r w:rsidRPr="005564C8">
        <w:rPr>
          <w:u w:val="single"/>
        </w:rPr>
        <w:t xml:space="preserve"> </w:t>
      </w:r>
      <w:r w:rsidRPr="00C14DF8">
        <w:rPr>
          <w:highlight w:val="cyan"/>
          <w:u w:val="single"/>
        </w:rPr>
        <w:t>and</w:t>
      </w:r>
      <w:r w:rsidRPr="005564C8">
        <w:rPr>
          <w:u w:val="single"/>
        </w:rPr>
        <w:t xml:space="preserve"> antiship </w:t>
      </w:r>
      <w:r w:rsidRPr="00C14DF8">
        <w:rPr>
          <w:highlight w:val="cyan"/>
          <w:u w:val="single"/>
        </w:rPr>
        <w:t>missiles</w:t>
      </w:r>
      <w:r w:rsidRPr="00C14DF8">
        <w:rPr>
          <w:sz w:val="16"/>
        </w:rPr>
        <w:t xml:space="preserve">. Thailand has also purchased weapons from China following border clashes with Cambodia in 2008 such as self-propelled multiple rocket launchers (MRL), artillery locating radar and surface to air missiles. Since the 2014 coup, </w:t>
      </w:r>
      <w:r w:rsidRPr="005564C8">
        <w:rPr>
          <w:u w:val="single"/>
        </w:rPr>
        <w:t>Thailand</w:t>
      </w:r>
      <w:r w:rsidRPr="00C14DF8">
        <w:rPr>
          <w:sz w:val="16"/>
        </w:rPr>
        <w:t xml:space="preserve"> has </w:t>
      </w:r>
      <w:r w:rsidRPr="005564C8">
        <w:rPr>
          <w:u w:val="single"/>
        </w:rPr>
        <w:t xml:space="preserve">procured more artillery locating radar, surface to air missiles and battle tanks. </w:t>
      </w:r>
      <w:r w:rsidRPr="00C14DF8">
        <w:rPr>
          <w:highlight w:val="cyan"/>
          <w:u w:val="single"/>
        </w:rPr>
        <w:t>Myanmar</w:t>
      </w:r>
      <w:r w:rsidRPr="005564C8">
        <w:rPr>
          <w:u w:val="single"/>
        </w:rPr>
        <w:t xml:space="preserve"> is also </w:t>
      </w:r>
      <w:r w:rsidRPr="00C14DF8">
        <w:rPr>
          <w:highlight w:val="cyan"/>
          <w:u w:val="single"/>
        </w:rPr>
        <w:t>a</w:t>
      </w:r>
      <w:r w:rsidRPr="005564C8">
        <w:rPr>
          <w:u w:val="single"/>
        </w:rPr>
        <w:t xml:space="preserve"> </w:t>
      </w:r>
      <w:r w:rsidRPr="00C14DF8">
        <w:rPr>
          <w:highlight w:val="cyan"/>
          <w:u w:val="single"/>
        </w:rPr>
        <w:t>major</w:t>
      </w:r>
      <w:r w:rsidRPr="005564C8">
        <w:rPr>
          <w:u w:val="single"/>
        </w:rPr>
        <w:t xml:space="preserve"> </w:t>
      </w:r>
      <w:r w:rsidRPr="00C14DF8">
        <w:rPr>
          <w:u w:val="single"/>
        </w:rPr>
        <w:t xml:space="preserve">Southeast </w:t>
      </w:r>
      <w:r w:rsidRPr="00C14DF8">
        <w:rPr>
          <w:highlight w:val="cyan"/>
          <w:u w:val="single"/>
        </w:rPr>
        <w:t>Asian</w:t>
      </w:r>
      <w:r w:rsidRPr="005564C8">
        <w:rPr>
          <w:u w:val="single"/>
        </w:rPr>
        <w:t xml:space="preserve"> </w:t>
      </w:r>
      <w:r w:rsidRPr="00C14DF8">
        <w:rPr>
          <w:highlight w:val="cyan"/>
          <w:u w:val="single"/>
        </w:rPr>
        <w:t>recipient</w:t>
      </w:r>
      <w:r w:rsidRPr="005564C8">
        <w:rPr>
          <w:u w:val="single"/>
        </w:rPr>
        <w:t xml:space="preserve"> </w:t>
      </w:r>
      <w:r w:rsidRPr="00C14DF8">
        <w:rPr>
          <w:highlight w:val="cyan"/>
          <w:u w:val="single"/>
        </w:rPr>
        <w:t>of</w:t>
      </w:r>
      <w:r w:rsidRPr="005564C8">
        <w:rPr>
          <w:u w:val="single"/>
        </w:rPr>
        <w:t xml:space="preserve"> </w:t>
      </w:r>
      <w:r w:rsidRPr="00C14DF8">
        <w:rPr>
          <w:highlight w:val="cyan"/>
          <w:u w:val="single"/>
        </w:rPr>
        <w:t>Chinese</w:t>
      </w:r>
      <w:r w:rsidRPr="005564C8">
        <w:rPr>
          <w:u w:val="single"/>
        </w:rPr>
        <w:t xml:space="preserve"> </w:t>
      </w:r>
      <w:r w:rsidRPr="00C14DF8">
        <w:rPr>
          <w:highlight w:val="cyan"/>
          <w:u w:val="single"/>
        </w:rPr>
        <w:t>weapons</w:t>
      </w:r>
      <w:r w:rsidRPr="00C14DF8">
        <w:rPr>
          <w:sz w:val="16"/>
        </w:rPr>
        <w:t xml:space="preserve"> including frigates, trainer aircraft, naval guns, anti-ship missiles, air and sea search radars, fire control radar, and equipment for its ground force (self-propelled MRL, armoured fighting vehicles, armoured personnel carriers and battle tanks). Q3) How possible is that Singapore will go down the made-in-China route as well? ANSWER: There have been no publicly recorded Chinese arms sales to Singapore in the ten-year period 2006-16. A review of U.S. arms AND military equipment sales is quite extensive and includes such sophisticated platforms as F-15SG jet aircraft, Seahawk helicopters and beyond visual range air-to-air missiles. This creates a logistic support system geared to U.S. spare parts and technology upgrades. Given this historical legacy it seems unlikely that Singapore would start making big-ticket purchases from China. Q4) Going forward, how significant do you think China will be as an arms supplier to the region and what are the implications of this for regional security? </w:t>
      </w:r>
      <w:r w:rsidRPr="00C14DF8">
        <w:rPr>
          <w:highlight w:val="cyan"/>
          <w:u w:val="single"/>
        </w:rPr>
        <w:t>China</w:t>
      </w:r>
      <w:r w:rsidRPr="005564C8">
        <w:rPr>
          <w:u w:val="single"/>
        </w:rPr>
        <w:t xml:space="preserve"> will be </w:t>
      </w:r>
      <w:r w:rsidRPr="00C14DF8">
        <w:rPr>
          <w:highlight w:val="cyan"/>
          <w:u w:val="single"/>
        </w:rPr>
        <w:t>entering</w:t>
      </w:r>
      <w:r w:rsidRPr="005564C8">
        <w:rPr>
          <w:u w:val="single"/>
        </w:rPr>
        <w:t xml:space="preserve"> a </w:t>
      </w:r>
      <w:r w:rsidRPr="00C14DF8">
        <w:rPr>
          <w:highlight w:val="cyan"/>
          <w:u w:val="single"/>
        </w:rPr>
        <w:t>competitive</w:t>
      </w:r>
      <w:r w:rsidRPr="005564C8">
        <w:rPr>
          <w:u w:val="single"/>
        </w:rPr>
        <w:t xml:space="preserve"> </w:t>
      </w:r>
      <w:r w:rsidRPr="00C14DF8">
        <w:rPr>
          <w:highlight w:val="cyan"/>
          <w:u w:val="single"/>
        </w:rPr>
        <w:t>arms</w:t>
      </w:r>
      <w:r w:rsidRPr="005564C8">
        <w:rPr>
          <w:u w:val="single"/>
        </w:rPr>
        <w:t xml:space="preserve"> </w:t>
      </w:r>
      <w:r w:rsidRPr="00C14DF8">
        <w:rPr>
          <w:highlight w:val="cyan"/>
          <w:u w:val="single"/>
        </w:rPr>
        <w:t>market</w:t>
      </w:r>
      <w:r w:rsidRPr="005564C8">
        <w:rPr>
          <w:u w:val="single"/>
        </w:rPr>
        <w:t xml:space="preserve"> </w:t>
      </w:r>
      <w:r w:rsidRPr="00C14DF8">
        <w:rPr>
          <w:highlight w:val="cyan"/>
          <w:u w:val="single"/>
        </w:rPr>
        <w:t>in</w:t>
      </w:r>
      <w:r w:rsidRPr="005564C8">
        <w:rPr>
          <w:u w:val="single"/>
        </w:rPr>
        <w:t xml:space="preserve"> Southeast </w:t>
      </w:r>
      <w:r w:rsidRPr="00C14DF8">
        <w:rPr>
          <w:highlight w:val="cyan"/>
          <w:u w:val="single"/>
        </w:rPr>
        <w:t>Asia.</w:t>
      </w:r>
      <w:r w:rsidRPr="005564C8">
        <w:rPr>
          <w:u w:val="single"/>
        </w:rPr>
        <w:t xml:space="preserve"> It has already </w:t>
      </w:r>
      <w:r w:rsidRPr="00C14DF8">
        <w:rPr>
          <w:highlight w:val="cyan"/>
          <w:u w:val="single"/>
        </w:rPr>
        <w:t>established</w:t>
      </w:r>
      <w:r w:rsidRPr="005564C8">
        <w:rPr>
          <w:u w:val="single"/>
        </w:rPr>
        <w:t xml:space="preserve"> </w:t>
      </w:r>
      <w:r w:rsidRPr="00C14DF8">
        <w:rPr>
          <w:highlight w:val="cyan"/>
          <w:u w:val="single"/>
        </w:rPr>
        <w:t>markets</w:t>
      </w:r>
      <w:r w:rsidRPr="005564C8">
        <w:rPr>
          <w:u w:val="single"/>
        </w:rPr>
        <w:t xml:space="preserve"> </w:t>
      </w:r>
      <w:r w:rsidRPr="00C14DF8">
        <w:rPr>
          <w:highlight w:val="cyan"/>
          <w:u w:val="single"/>
        </w:rPr>
        <w:t>in</w:t>
      </w:r>
      <w:r w:rsidRPr="005564C8">
        <w:rPr>
          <w:u w:val="single"/>
        </w:rPr>
        <w:t xml:space="preserve"> </w:t>
      </w:r>
      <w:r w:rsidRPr="00C14DF8">
        <w:rPr>
          <w:highlight w:val="cyan"/>
          <w:u w:val="single"/>
        </w:rPr>
        <w:t>seven</w:t>
      </w:r>
      <w:r w:rsidRPr="005564C8">
        <w:rPr>
          <w:u w:val="single"/>
        </w:rPr>
        <w:t xml:space="preserve"> of Southeast </w:t>
      </w:r>
      <w:r w:rsidRPr="00C14DF8">
        <w:rPr>
          <w:highlight w:val="cyan"/>
          <w:u w:val="single"/>
        </w:rPr>
        <w:t>Asia</w:t>
      </w:r>
      <w:r w:rsidRPr="005564C8">
        <w:rPr>
          <w:u w:val="single"/>
        </w:rPr>
        <w:t xml:space="preserve">’s eleven </w:t>
      </w:r>
      <w:r w:rsidRPr="00C14DF8">
        <w:rPr>
          <w:highlight w:val="cyan"/>
          <w:u w:val="single"/>
        </w:rPr>
        <w:t>states</w:t>
      </w:r>
      <w:r w:rsidRPr="005564C8">
        <w:rPr>
          <w:u w:val="single"/>
        </w:rPr>
        <w:t>: Indonesia, Myanmar and Thailand, and to a lesser extent, Malaysia, Cambodia, Laos and Timor-Leste. E</w:t>
      </w:r>
      <w:r w:rsidRPr="00C14DF8">
        <w:rPr>
          <w:sz w:val="16"/>
        </w:rPr>
        <w:t xml:space="preserve">xcept for Malaysia, there is little prospect of large sales to Cambodia, Laos and Timor- Leste for budgetary reasons. </w:t>
      </w:r>
      <w:r w:rsidRPr="00C14DF8">
        <w:rPr>
          <w:highlight w:val="cyan"/>
          <w:u w:val="single"/>
        </w:rPr>
        <w:t>China</w:t>
      </w:r>
      <w:r w:rsidRPr="005564C8">
        <w:rPr>
          <w:u w:val="single"/>
        </w:rPr>
        <w:t xml:space="preserve"> is </w:t>
      </w:r>
      <w:r w:rsidRPr="00C14DF8">
        <w:rPr>
          <w:highlight w:val="cyan"/>
          <w:u w:val="single"/>
        </w:rPr>
        <w:t>well</w:t>
      </w:r>
      <w:r w:rsidRPr="005564C8">
        <w:rPr>
          <w:u w:val="single"/>
        </w:rPr>
        <w:t xml:space="preserve"> </w:t>
      </w:r>
      <w:r w:rsidRPr="00C14DF8">
        <w:rPr>
          <w:highlight w:val="cyan"/>
          <w:u w:val="single"/>
        </w:rPr>
        <w:t>poised</w:t>
      </w:r>
      <w:r w:rsidRPr="005564C8">
        <w:rPr>
          <w:u w:val="single"/>
        </w:rPr>
        <w:t xml:space="preserve"> </w:t>
      </w:r>
      <w:r w:rsidRPr="00C14DF8">
        <w:rPr>
          <w:highlight w:val="cyan"/>
          <w:u w:val="single"/>
        </w:rPr>
        <w:t>to</w:t>
      </w:r>
      <w:r w:rsidRPr="005564C8">
        <w:rPr>
          <w:u w:val="single"/>
        </w:rPr>
        <w:t xml:space="preserve"> take advantage of Duterte’s pivot to China to </w:t>
      </w:r>
      <w:r w:rsidRPr="00C14DF8">
        <w:rPr>
          <w:highlight w:val="cyan"/>
          <w:u w:val="single"/>
        </w:rPr>
        <w:t>make</w:t>
      </w:r>
      <w:r w:rsidRPr="005564C8">
        <w:rPr>
          <w:u w:val="single"/>
        </w:rPr>
        <w:t xml:space="preserve"> </w:t>
      </w:r>
      <w:r w:rsidRPr="00C14DF8">
        <w:rPr>
          <w:highlight w:val="cyan"/>
          <w:u w:val="single"/>
        </w:rPr>
        <w:t>inroads</w:t>
      </w:r>
      <w:r w:rsidRPr="005564C8">
        <w:rPr>
          <w:u w:val="single"/>
        </w:rPr>
        <w:t xml:space="preserve"> </w:t>
      </w:r>
      <w:r w:rsidRPr="00C14DF8">
        <w:rPr>
          <w:highlight w:val="cyan"/>
          <w:u w:val="single"/>
        </w:rPr>
        <w:t>in</w:t>
      </w:r>
      <w:r w:rsidRPr="005564C8">
        <w:rPr>
          <w:u w:val="single"/>
        </w:rPr>
        <w:t xml:space="preserve"> </w:t>
      </w:r>
      <w:r w:rsidRPr="00C14DF8">
        <w:rPr>
          <w:highlight w:val="cyan"/>
          <w:u w:val="single"/>
        </w:rPr>
        <w:t>the</w:t>
      </w:r>
      <w:r w:rsidRPr="005564C8">
        <w:rPr>
          <w:u w:val="single"/>
        </w:rPr>
        <w:t xml:space="preserve"> </w:t>
      </w:r>
      <w:r w:rsidRPr="00C14DF8">
        <w:rPr>
          <w:highlight w:val="cyan"/>
          <w:u w:val="single"/>
        </w:rPr>
        <w:t>Philippines</w:t>
      </w:r>
      <w:r w:rsidRPr="005564C8">
        <w:rPr>
          <w:u w:val="single"/>
        </w:rPr>
        <w:t>.</w:t>
      </w:r>
      <w:r w:rsidRPr="00C14DF8">
        <w:rPr>
          <w:sz w:val="16"/>
        </w:rPr>
        <w:t xml:space="preserve"> This would be a new market but a limited one. The Philippines’ Constitution requires that the budget for education be larger than defence. Besides, although the Philippines has a legacy of U.S. equipment and platforms, it is turning to new sources such as South Korea and Italy. China is unlikely to make significant in-roads in Brunei, Singapore or Vietnam. Indonesia, Malaysia and Thailand also purchase from the United States and China would face stiff competition. The U.S. currently sells defence equipment and arms to six Southeast Asian states: Brunei, Indonesia, Malaysia, Philippines, Singapore, and Thailand. The U.S. has just entered the Vietnam market with the sale of one Hamilton-class Cutter with the prospect of a further sale. The U.S. has mooted defence technology transfer and coproduction. Bottom line:</w:t>
      </w:r>
      <w:r w:rsidRPr="0028584C">
        <w:rPr>
          <w:rStyle w:val="StyleUnderline"/>
        </w:rPr>
        <w:t xml:space="preserve"> </w:t>
      </w:r>
      <w:r w:rsidRPr="0028584C">
        <w:rPr>
          <w:rStyle w:val="StyleUnderline"/>
          <w:highlight w:val="cyan"/>
        </w:rPr>
        <w:t>China</w:t>
      </w:r>
      <w:r w:rsidRPr="0028584C">
        <w:rPr>
          <w:rStyle w:val="StyleUnderline"/>
        </w:rPr>
        <w:t xml:space="preserve"> </w:t>
      </w:r>
      <w:r w:rsidRPr="0028584C">
        <w:rPr>
          <w:rStyle w:val="StyleUnderline"/>
          <w:highlight w:val="cyan"/>
        </w:rPr>
        <w:t>will</w:t>
      </w:r>
      <w:r w:rsidRPr="0028584C">
        <w:rPr>
          <w:rStyle w:val="StyleUnderline"/>
        </w:rPr>
        <w:t xml:space="preserve"> </w:t>
      </w:r>
      <w:r w:rsidRPr="0028584C">
        <w:rPr>
          <w:rStyle w:val="StyleUnderline"/>
          <w:highlight w:val="cyan"/>
        </w:rPr>
        <w:t>continue to be</w:t>
      </w:r>
      <w:r w:rsidRPr="0028584C">
        <w:rPr>
          <w:rStyle w:val="StyleUnderline"/>
        </w:rPr>
        <w:t xml:space="preserve"> a major </w:t>
      </w:r>
      <w:r w:rsidRPr="0028584C">
        <w:rPr>
          <w:rStyle w:val="StyleUnderline"/>
          <w:highlight w:val="cyan"/>
        </w:rPr>
        <w:t>supplier of arms to the region</w:t>
      </w:r>
      <w:r w:rsidRPr="0028584C">
        <w:rPr>
          <w:rStyle w:val="StyleUnderline"/>
        </w:rPr>
        <w:t xml:space="preserve"> </w:t>
      </w:r>
      <w:r w:rsidRPr="0028584C">
        <w:rPr>
          <w:rStyle w:val="StyleUnderline"/>
          <w:highlight w:val="cyan"/>
        </w:rPr>
        <w:t>but</w:t>
      </w:r>
      <w:r w:rsidRPr="0028584C">
        <w:rPr>
          <w:rStyle w:val="StyleUnderline"/>
        </w:rPr>
        <w:t xml:space="preserve"> it </w:t>
      </w:r>
      <w:r w:rsidRPr="0028584C">
        <w:rPr>
          <w:rStyle w:val="StyleUnderline"/>
          <w:highlight w:val="cyan"/>
        </w:rPr>
        <w:t xml:space="preserve">will not dominate. </w:t>
      </w:r>
      <w:r w:rsidRPr="0028584C">
        <w:rPr>
          <w:rStyle w:val="StyleUnderline"/>
        </w:rPr>
        <w:t xml:space="preserve">The main regional market </w:t>
      </w:r>
      <w:r w:rsidRPr="0028584C">
        <w:rPr>
          <w:rStyle w:val="StyleUnderline"/>
          <w:highlight w:val="cyan"/>
        </w:rPr>
        <w:t>countries</w:t>
      </w:r>
      <w:r w:rsidRPr="0028584C">
        <w:rPr>
          <w:rStyle w:val="StyleUnderline"/>
        </w:rPr>
        <w:t xml:space="preserve"> appear to be hedging by </w:t>
      </w:r>
      <w:r w:rsidRPr="0028584C">
        <w:rPr>
          <w:rStyle w:val="StyleUnderline"/>
          <w:highlight w:val="cyan"/>
        </w:rPr>
        <w:t>splitting</w:t>
      </w:r>
      <w:r w:rsidRPr="0028584C">
        <w:rPr>
          <w:rStyle w:val="StyleUnderline"/>
        </w:rPr>
        <w:t xml:space="preserve"> their </w:t>
      </w:r>
      <w:r w:rsidRPr="0028584C">
        <w:rPr>
          <w:rStyle w:val="StyleUnderline"/>
          <w:highlight w:val="cyan"/>
        </w:rPr>
        <w:t>procurements</w:t>
      </w:r>
      <w:r w:rsidRPr="0028584C">
        <w:rPr>
          <w:rStyle w:val="StyleUnderline"/>
        </w:rPr>
        <w:t xml:space="preserve"> </w:t>
      </w:r>
      <w:r w:rsidRPr="0028584C">
        <w:rPr>
          <w:rStyle w:val="StyleUnderline"/>
          <w:highlight w:val="cyan"/>
        </w:rPr>
        <w:t xml:space="preserve">between China and </w:t>
      </w:r>
      <w:r w:rsidRPr="0028584C">
        <w:rPr>
          <w:rStyle w:val="StyleUnderline"/>
        </w:rPr>
        <w:t xml:space="preserve">the </w:t>
      </w:r>
      <w:r w:rsidRPr="0028584C">
        <w:rPr>
          <w:rStyle w:val="StyleUnderline"/>
          <w:highlight w:val="cyan"/>
        </w:rPr>
        <w:t>U</w:t>
      </w:r>
      <w:r w:rsidRPr="0028584C">
        <w:rPr>
          <w:rStyle w:val="StyleUnderline"/>
        </w:rPr>
        <w:t xml:space="preserve">nited </w:t>
      </w:r>
      <w:r w:rsidRPr="0028584C">
        <w:rPr>
          <w:rStyle w:val="StyleUnderline"/>
          <w:highlight w:val="cyan"/>
        </w:rPr>
        <w:t>S</w:t>
      </w:r>
      <w:r w:rsidRPr="0028584C">
        <w:rPr>
          <w:rStyle w:val="StyleUnderline"/>
        </w:rPr>
        <w:t xml:space="preserve">tates. </w:t>
      </w:r>
      <w:r w:rsidRPr="00C14DF8">
        <w:rPr>
          <w:sz w:val="16"/>
        </w:rPr>
        <w:t>Russia is pressing to expand its regional market along with South Korea and several European states. What are the implications for regional security? Southeast Asian states will acquire more modern and lethal weapon systems that will project power further from their shores. There will be in increased focus on the maritime domain and its airspace. Countries like Myanmar and Thailand will also build up their land forces. Chinese and U.S. arms sales to the region will build up the capacity of Southeast Asian states to defend themselves. But Chinese arms sales in and of themselves will not set off a classical arms race in which countries strain their resources to keep up with or surpass a perceived threatening state. The introduction of new systems and platforms always raises the question of what will happen at a time of crisis. Can these systems be properly managed or will they be immediately used to devastating effect inviting a response?</w:t>
      </w:r>
    </w:p>
    <w:p w14:paraId="445803AD" w14:textId="15F7A1FA" w:rsidR="00D97B98" w:rsidRDefault="00D97B98" w:rsidP="00310BCE">
      <w:pPr>
        <w:pStyle w:val="Heading3"/>
      </w:pPr>
      <w:r>
        <w:t>Uniqueness- regional influence</w:t>
      </w:r>
    </w:p>
    <w:p w14:paraId="62608B93" w14:textId="77777777" w:rsidR="00D97B98" w:rsidRDefault="00D97B98" w:rsidP="00D97B98">
      <w:pPr>
        <w:pStyle w:val="Heading4"/>
      </w:pPr>
      <w:r>
        <w:t>China is trying to overtake US in arms sales in Southeast Asia</w:t>
      </w:r>
    </w:p>
    <w:p w14:paraId="2CD769C2" w14:textId="77777777" w:rsidR="00D97B98" w:rsidRDefault="00D97B98" w:rsidP="00D97B98">
      <w:r w:rsidRPr="00AB2B0D">
        <w:rPr>
          <w:rStyle w:val="Style13ptBold"/>
        </w:rPr>
        <w:t>Jennings 17 – contributor at Forbes</w:t>
      </w:r>
      <w:r w:rsidRPr="00AB2B0D">
        <w:t xml:space="preserve"> [Ralph Forbes September 17 2017, “China's Arms Sales Around Asia May See Their Own Weapons Used Against Them” </w:t>
      </w:r>
      <w:hyperlink r:id="rId54" w:anchor="578bb0837a47" w:history="1">
        <w:r w:rsidRPr="00AB2B0D">
          <w:rPr>
            <w:rStyle w:val="Hyperlink"/>
            <w:rFonts w:eastAsiaTheme="majorEastAsia"/>
          </w:rPr>
          <w:t>https://www.forbes.com/sites/ralphjennings/2017/09/07/china-is-eagerly-selling-arms-in-asia-despite-territorial-disputes/</w:t>
        </w:r>
      </w:hyperlink>
      <w:r w:rsidRPr="00AB2B0D">
        <w:t xml:space="preserve"> 7/10/19]</w:t>
      </w:r>
    </w:p>
    <w:p w14:paraId="186E813C" w14:textId="57885690" w:rsidR="00D97B98" w:rsidRPr="00D97B98" w:rsidRDefault="00D97B98" w:rsidP="00D97B98">
      <w:pPr>
        <w:rPr>
          <w:sz w:val="16"/>
        </w:rPr>
      </w:pPr>
      <w:r w:rsidRPr="005632E2">
        <w:rPr>
          <w:sz w:val="16"/>
        </w:rPr>
        <w:t>China, keen to help domestic companies reined in by competition at home, declared four years ago it had opened trade corridors around Asia. It named this ambitious project the New Silk Road after the network used more than 2,000 years ago to link China with the Middle East. The new route aimed to install Chinese-developed infrastructure that would, in turn, facilitate trade with 68 countries.</w:t>
      </w:r>
      <w:r>
        <w:rPr>
          <w:sz w:val="16"/>
        </w:rPr>
        <w:t xml:space="preserve"> </w:t>
      </w:r>
      <w:r w:rsidRPr="005632E2">
        <w:rPr>
          <w:sz w:val="16"/>
        </w:rPr>
        <w:t>But the Beijing government has already begun peddling arms along the Southeast Asian spur of this route. It has sold weapons to at least seven Southeast Asian countries since 2006, according to Stockholm International Peace Research Institute data. The institute places the total value of those sales at more than half a billion U.S. dollars.</w:t>
      </w:r>
      <w:r>
        <w:rPr>
          <w:sz w:val="16"/>
        </w:rPr>
        <w:t xml:space="preserve"> </w:t>
      </w:r>
      <w:r w:rsidRPr="005632E2">
        <w:rPr>
          <w:sz w:val="16"/>
        </w:rPr>
        <w:t>Weapons sales earn money for Chinese manufacturers, such as Shipbuilding &amp; Offshore International Co., and deepens trade relations in Southeast Asia, where the United States is traditionally the bigger seller of arms. China is militarily powerful enough itself – third strongest in the world after the United States and Russia – to not concern itself with the prospect of an ironic counter-attack by one of its own weapons despite territorial friction with some of the client nations.</w:t>
      </w:r>
      <w:r>
        <w:rPr>
          <w:sz w:val="16"/>
        </w:rPr>
        <w:t xml:space="preserve"> </w:t>
      </w:r>
      <w:r w:rsidRPr="00AB2B0D">
        <w:rPr>
          <w:rStyle w:val="StyleUnderline"/>
        </w:rPr>
        <w:t>China is vying to become Southeast Asia’s primary weapons vendor</w:t>
      </w:r>
      <w:r w:rsidRPr="00AB2B0D">
        <w:rPr>
          <w:sz w:val="16"/>
        </w:rPr>
        <w:t>, says Carl Thayer, Southeast Asia-specialized emeritus professor at The University of New South Wales in Australia. The United States sells military hardware to Brunei, Indonesia, Malaysia, the Philippines, Singapore, Thailand and Vietnam. “</w:t>
      </w:r>
      <w:r w:rsidRPr="00AB2B0D">
        <w:rPr>
          <w:rStyle w:val="StyleUnderline"/>
        </w:rPr>
        <w:t>Chinese weapons are robust, price competitive</w:t>
      </w:r>
      <w:r w:rsidRPr="00AB2B0D">
        <w:rPr>
          <w:sz w:val="16"/>
        </w:rPr>
        <w:t xml:space="preserve"> in the market place, may involve technology transfer and or loans, </w:t>
      </w:r>
      <w:r w:rsidRPr="00AB2B0D">
        <w:rPr>
          <w:rStyle w:val="StyleUnderline"/>
        </w:rPr>
        <w:t xml:space="preserve">and are provided without the </w:t>
      </w:r>
      <w:r w:rsidRPr="00AB2B0D">
        <w:rPr>
          <w:sz w:val="16"/>
        </w:rPr>
        <w:t xml:space="preserve">onerous </w:t>
      </w:r>
      <w:r w:rsidRPr="00AB2B0D">
        <w:rPr>
          <w:rStyle w:val="StyleUnderline"/>
        </w:rPr>
        <w:t>approval process the U.S. applies to arms sales</w:t>
      </w:r>
      <w:r w:rsidRPr="00AB2B0D">
        <w:rPr>
          <w:sz w:val="16"/>
        </w:rPr>
        <w:t xml:space="preserve">,” Thayer stated in a report on August 30. </w:t>
      </w:r>
      <w:r w:rsidRPr="00AB2B0D">
        <w:rPr>
          <w:rStyle w:val="StyleUnderline"/>
        </w:rPr>
        <w:t>Buyers</w:t>
      </w:r>
      <w:r w:rsidRPr="00AB2B0D">
        <w:rPr>
          <w:sz w:val="16"/>
        </w:rPr>
        <w:t xml:space="preserve"> such as Cambodia and Laos </w:t>
      </w:r>
      <w:r w:rsidRPr="00AB2B0D">
        <w:rPr>
          <w:rStyle w:val="StyleUnderline"/>
        </w:rPr>
        <w:t>already sit comfortably in Beijing’s back pocket</w:t>
      </w:r>
      <w:r w:rsidRPr="00AB2B0D">
        <w:rPr>
          <w:sz w:val="16"/>
        </w:rPr>
        <w:t xml:space="preserve">. </w:t>
      </w:r>
      <w:r w:rsidRPr="00AB2B0D">
        <w:rPr>
          <w:rStyle w:val="StyleUnderline"/>
        </w:rPr>
        <w:t>Their purchases of hardware</w:t>
      </w:r>
      <w:r w:rsidRPr="00AB2B0D">
        <w:rPr>
          <w:sz w:val="16"/>
        </w:rPr>
        <w:t xml:space="preserve"> such as transport aircraft simply </w:t>
      </w:r>
      <w:r w:rsidRPr="00AB2B0D">
        <w:rPr>
          <w:rStyle w:val="StyleUnderline"/>
        </w:rPr>
        <w:t>deepen trade ties</w:t>
      </w:r>
      <w:r w:rsidRPr="00AB2B0D">
        <w:rPr>
          <w:sz w:val="16"/>
        </w:rPr>
        <w:t xml:space="preserve"> while helping them fend off outside powers or quell any internal dissent. </w:t>
      </w:r>
      <w:r>
        <w:rPr>
          <w:sz w:val="16"/>
        </w:rPr>
        <w:t>Myanmar</w:t>
      </w:r>
      <w:r w:rsidRPr="005632E2">
        <w:rPr>
          <w:sz w:val="16"/>
        </w:rPr>
        <w:t>, a major customer, probably won’t use its Chinese anti-ship missiles, for example, to repel an attack directed by Beijing.</w:t>
      </w:r>
      <w:r>
        <w:rPr>
          <w:sz w:val="16"/>
        </w:rPr>
        <w:t xml:space="preserve"> </w:t>
      </w:r>
      <w:r w:rsidRPr="005632E2">
        <w:rPr>
          <w:sz w:val="16"/>
        </w:rPr>
        <w:t>Other countries have cause to fret about China’s own armed forces, or vice versa.</w:t>
      </w:r>
      <w:r>
        <w:rPr>
          <w:sz w:val="16"/>
        </w:rPr>
        <w:t xml:space="preserve"> </w:t>
      </w:r>
      <w:r w:rsidRPr="005632E2">
        <w:rPr>
          <w:sz w:val="16"/>
        </w:rPr>
        <w:t>Indonesia, for example, ordered C-802 anti-ship missiles, portable surface-to-air missiles and air search radars from China from 2005 through 2009. With Indonesia increasingly tempted to repel Chinese vessels from disputed waters around its Natuna Islands chain near Borneo, it might be able to use those weapons against China itself. The same goes for Malaysia, which is building four littoral mission ships in partnership with China. Malaysians are tired of finding Chinese ships off Borneo where both countries claim the same tracts of water. It would be ironic if a made-in-China vessel someday chased a Chinese government coast guard ship away from the 370-kilometer Malaysian exclusive economic zone in the South China Sea.</w:t>
      </w:r>
      <w:r>
        <w:rPr>
          <w:sz w:val="16"/>
        </w:rPr>
        <w:t xml:space="preserve"> </w:t>
      </w:r>
      <w:r w:rsidRPr="005632E2">
        <w:rPr>
          <w:sz w:val="16"/>
        </w:rPr>
        <w:t>The Philippines is reportedly considering purchases of Chinese arms with a $500 million loan from Beijing because U.S. weapons sales come with too many conditions. Manila wants to modernize the military. Until the two countries forged a friendship last year, China was the Philippines’ chief defense concern because of Beijing's aggressive use of overlapping claims in the sea between them.</w:t>
      </w:r>
      <w:r>
        <w:rPr>
          <w:sz w:val="16"/>
        </w:rPr>
        <w:t xml:space="preserve"> </w:t>
      </w:r>
      <w:r w:rsidRPr="005632E2">
        <w:rPr>
          <w:sz w:val="16"/>
        </w:rPr>
        <w:t>But China keeps plenty of advanced hardware at home to fight back if needed, analysts say. It can afford to sell abroad even to countries leery of its political ambitions. "It's ironic, it's paradoxical but it still makes sense. Business comes first," says Fabrizio Bozzato, a Taiwan Strategy Research Association fellow specialized in Asian political issues. "I would be more worried if China was not willing to sell arms. That would signal a high degree of antagonism."</w:t>
      </w:r>
    </w:p>
    <w:p w14:paraId="2807A6A6" w14:textId="0F8A7F56" w:rsidR="00310BCE" w:rsidRPr="00CD2CAE" w:rsidRDefault="00D97B98" w:rsidP="00310BCE">
      <w:pPr>
        <w:pStyle w:val="Heading3"/>
      </w:pPr>
      <w:r>
        <w:t>Link- fill in</w:t>
      </w:r>
    </w:p>
    <w:p w14:paraId="4890FF87" w14:textId="77777777" w:rsidR="00310BCE" w:rsidRPr="00622E7E" w:rsidRDefault="00310BCE" w:rsidP="00310BCE">
      <w:pPr>
        <w:pStyle w:val="Heading4"/>
      </w:pPr>
      <w:r w:rsidRPr="00622E7E">
        <w:t>China is filling the void for advanced armaments in Asi</w:t>
      </w:r>
      <w:r>
        <w:t>a---it b</w:t>
      </w:r>
      <w:r w:rsidRPr="00622E7E">
        <w:t>enefit</w:t>
      </w:r>
      <w:r>
        <w:t>s</w:t>
      </w:r>
      <w:r w:rsidRPr="00622E7E">
        <w:t xml:space="preserve"> from regional tensions</w:t>
      </w:r>
    </w:p>
    <w:p w14:paraId="7DA7B3FB" w14:textId="77777777" w:rsidR="00310BCE" w:rsidRPr="008444F5" w:rsidRDefault="00310BCE" w:rsidP="00310BCE">
      <w:pPr>
        <w:rPr>
          <w:rStyle w:val="Style13ptBold"/>
          <w:b w:val="0"/>
          <w:bCs/>
        </w:rPr>
      </w:pPr>
      <w:r w:rsidRPr="008444F5">
        <w:rPr>
          <w:rStyle w:val="Style13ptBold"/>
        </w:rPr>
        <w:t>Bitzinger 18</w:t>
      </w:r>
      <w:r w:rsidRPr="0028584C">
        <w:t xml:space="preserve"> – (Richard A. Bitzinger is a senior fellow and coordinator of the Military Transformations Program @ S. Rajaratnam School of International Studies. , 10/3/18 , “Commentary: Asia's rising demand for arms will boost China and US defence markets” , https://www.channelnewsasia.com/news/commentary/asia-arms-weapons-import-growing-market-for-china-united-states-10780264 , DOA: 7/11/19)//AN</w:t>
      </w:r>
    </w:p>
    <w:p w14:paraId="25B0B180" w14:textId="77777777" w:rsidR="00310BCE" w:rsidRPr="00622E7E" w:rsidRDefault="00310BCE" w:rsidP="00310BCE">
      <w:pPr>
        <w:rPr>
          <w:sz w:val="16"/>
        </w:rPr>
      </w:pPr>
      <w:r w:rsidRPr="00622E7E">
        <w:rPr>
          <w:sz w:val="16"/>
        </w:rPr>
        <w:t xml:space="preserve">China: The New Big Supplier </w:t>
      </w:r>
      <w:r w:rsidRPr="00622E7E">
        <w:rPr>
          <w:u w:val="single"/>
        </w:rPr>
        <w:t xml:space="preserve">China is also benefiting from the uptick in Asian arms transfers. China’s exports of major arms </w:t>
      </w:r>
      <w:r w:rsidRPr="00622E7E">
        <w:rPr>
          <w:b/>
          <w:bCs/>
          <w:u w:val="single"/>
        </w:rPr>
        <w:t>grew by 38 percent between 2008-2012 and 2013-2017</w:t>
      </w:r>
      <w:r w:rsidRPr="00622E7E">
        <w:rPr>
          <w:u w:val="single"/>
        </w:rPr>
        <w:t xml:space="preserve">, </w:t>
      </w:r>
      <w:r w:rsidRPr="00622E7E">
        <w:rPr>
          <w:b/>
          <w:bCs/>
          <w:u w:val="single"/>
        </w:rPr>
        <w:t>and it captured 5.7 percent of the global arms market</w:t>
      </w:r>
      <w:r w:rsidRPr="00622E7E">
        <w:rPr>
          <w:u w:val="single"/>
        </w:rPr>
        <w:t xml:space="preserve"> during the latter period</w:t>
      </w:r>
      <w:r w:rsidRPr="00622E7E">
        <w:rPr>
          <w:sz w:val="16"/>
        </w:rPr>
        <w:t xml:space="preserve"> (although this was only good enough for fifth place, behind the US, Russia, France, and Germany). </w:t>
      </w:r>
      <w:r w:rsidRPr="00622E7E">
        <w:rPr>
          <w:u w:val="single"/>
        </w:rPr>
        <w:t xml:space="preserve">Most of Beijing’s biggest weapons buyers are in Asia, and during the period 2013- 2017, the region accounted for </w:t>
      </w:r>
      <w:r w:rsidRPr="00622E7E">
        <w:rPr>
          <w:b/>
          <w:bCs/>
          <w:u w:val="single"/>
        </w:rPr>
        <w:t>72 percent of all Chinese arms transfers</w:t>
      </w:r>
      <w:r w:rsidRPr="00622E7E">
        <w:rPr>
          <w:u w:val="single"/>
        </w:rPr>
        <w:t xml:space="preserve">. The two biggest buyers were Pakistan and Bangladesh, which together bought over half of all Chinese arms exports. Pakistan, in fact, now buys around 70 percent of its arms from China. Beijing has chalked up some impressive overseas sales, including deals to export </w:t>
      </w:r>
      <w:r w:rsidRPr="00622E7E">
        <w:rPr>
          <w:b/>
          <w:bCs/>
          <w:u w:val="single"/>
        </w:rPr>
        <w:t>eight Yuan-class submarines</w:t>
      </w:r>
      <w:r w:rsidRPr="00622E7E">
        <w:rPr>
          <w:u w:val="single"/>
        </w:rPr>
        <w:t xml:space="preserve"> to Pakistan and three to Thailand</w:t>
      </w:r>
      <w:r w:rsidRPr="00622E7E">
        <w:rPr>
          <w:sz w:val="16"/>
        </w:rPr>
        <w:t xml:space="preserve">. </w:t>
      </w:r>
      <w:r w:rsidRPr="00622E7E">
        <w:rPr>
          <w:u w:val="single"/>
        </w:rPr>
        <w:t>China has also sold tanks to Myanmar and antiship cruise missiles to Indonesia, as well as armed drones to Iraq, Saudi Arabia, the United Arab Emirates, Nigeria, and Egypt. At the same, China is starting to scale back its imports of arms, as its domestic defence industries continue to improve and develop and produce globally competitive military systems</w:t>
      </w:r>
      <w:r w:rsidRPr="00622E7E">
        <w:rPr>
          <w:sz w:val="16"/>
        </w:rPr>
        <w:t xml:space="preserve">. This is particularly bad news, in the long run, for Russia, which presently accounts for the bulk of all Chinese arms purchases. What Will the Next Five Years Hold? Of course, sales are always about the future, not the past. </w:t>
      </w:r>
      <w:r w:rsidRPr="00622E7E">
        <w:rPr>
          <w:u w:val="single"/>
        </w:rPr>
        <w:t xml:space="preserve">For the Asian arms market, however, the </w:t>
      </w:r>
      <w:r w:rsidRPr="00622E7E">
        <w:rPr>
          <w:b/>
          <w:bCs/>
          <w:u w:val="single"/>
        </w:rPr>
        <w:t>next five years will likely resemble the past five</w:t>
      </w:r>
      <w:r w:rsidRPr="00622E7E">
        <w:rPr>
          <w:u w:val="single"/>
        </w:rPr>
        <w:t xml:space="preserve">. Regional tensions in the Indian subcontinent, in the South China Sea and across the Taiwan Strait, and particularly in and around the Korean peninsula will continue to drive increases in defence spending, which will in turn will continue to impact regional arms acquisitions. Asia, therefore, will continue to crave the newest and most advanced armaments of all types. In particular, we should see steady purchases of modern fighter jets, air defence systems, and navy ships. </w:t>
      </w:r>
      <w:r w:rsidRPr="00622E7E">
        <w:rPr>
          <w:b/>
          <w:bCs/>
          <w:u w:val="single"/>
        </w:rPr>
        <w:t>We should in particular see an uptick in sales</w:t>
      </w:r>
      <w:r w:rsidRPr="00622E7E">
        <w:rPr>
          <w:u w:val="single"/>
        </w:rPr>
        <w:t xml:space="preserve"> of weapons systems</w:t>
      </w:r>
      <w:r w:rsidRPr="00622E7E">
        <w:rPr>
          <w:sz w:val="16"/>
        </w:rPr>
        <w:t xml:space="preserve"> that were hitherto rarely found in Asian militaries, such as advanced submarines and precision-guided air-to-ground munitions. These trends in arms purchases make Asia a continuing “must have” market for the world’s leading – and aspiring – arms exporters. That in turn will require that the world’s leading arms manufacturers – many of whom depend heavily upon overseas sales for their survival – will have to continue to come up with products that will meet the increasingly stringent demands of their Asian customers. </w:t>
      </w:r>
    </w:p>
    <w:p w14:paraId="71BA2177" w14:textId="77777777" w:rsidR="00310BCE" w:rsidRPr="000922CB" w:rsidRDefault="00310BCE" w:rsidP="00310BCE">
      <w:pPr>
        <w:pStyle w:val="Heading4"/>
        <w:rPr>
          <w:rStyle w:val="Style13ptBold"/>
          <w:b/>
        </w:rPr>
      </w:pPr>
      <w:r w:rsidRPr="000922CB">
        <w:rPr>
          <w:rStyle w:val="Style13ptBold"/>
          <w:b/>
        </w:rPr>
        <w:t>China discerns Asia as future for arms exports - US decline in arms transfers permits Chinese fill in.</w:t>
      </w:r>
    </w:p>
    <w:p w14:paraId="0CA2C732" w14:textId="77777777" w:rsidR="00310BCE" w:rsidRDefault="00310BCE" w:rsidP="00310BCE">
      <w:r w:rsidRPr="00CD2CAE">
        <w:rPr>
          <w:rStyle w:val="Style13ptBold"/>
        </w:rPr>
        <w:t xml:space="preserve">Bitzinger, 18 – PhD </w:t>
      </w:r>
      <w:r w:rsidRPr="00CD2CAE">
        <w:t>[Richard, 10/3/18, “Commentary: Asia's rising demand for arms will boost China and US defence markets, Channel News Asia, https://www.channelnewsasia.com/news/commentary/asia-arms-weapons-import-growing-market-for-china-united-states-10780264, acc: 7/9/19)</w:t>
      </w:r>
    </w:p>
    <w:p w14:paraId="5BC09178" w14:textId="77777777" w:rsidR="00310BCE" w:rsidRDefault="00310BCE" w:rsidP="00310BCE">
      <w:pPr>
        <w:rPr>
          <w:sz w:val="16"/>
        </w:rPr>
      </w:pPr>
      <w:r w:rsidRPr="001C05E4">
        <w:rPr>
          <w:sz w:val="16"/>
        </w:rPr>
        <w:t>SINGAPORE: The Stockholm International Peace Research Institute (</w:t>
      </w:r>
      <w:r w:rsidRPr="004F261D">
        <w:rPr>
          <w:rStyle w:val="StyleUnderline"/>
          <w:highlight w:val="cyan"/>
        </w:rPr>
        <w:t>SIPRI</w:t>
      </w:r>
      <w:r w:rsidRPr="001C05E4">
        <w:rPr>
          <w:sz w:val="16"/>
        </w:rPr>
        <w:t>) recently r</w:t>
      </w:r>
      <w:r w:rsidRPr="00CD2CAE">
        <w:rPr>
          <w:u w:val="single"/>
        </w:rPr>
        <w:t>eleased its data on the global arms trade for 2017, and it is big news for</w:t>
      </w:r>
      <w:r w:rsidRPr="001C05E4">
        <w:rPr>
          <w:sz w:val="16"/>
        </w:rPr>
        <w:t xml:space="preserve"> Asia as a whole, and for </w:t>
      </w:r>
      <w:r w:rsidRPr="00CD2CAE">
        <w:rPr>
          <w:u w:val="single"/>
        </w:rPr>
        <w:t>China and the United States in particular.</w:t>
      </w:r>
      <w:r w:rsidRPr="001C05E4">
        <w:rPr>
          <w:sz w:val="16"/>
        </w:rPr>
        <w:t xml:space="preserve"> In the first place, </w:t>
      </w:r>
      <w:r w:rsidRPr="00CD2CAE">
        <w:rPr>
          <w:u w:val="single"/>
        </w:rPr>
        <w:t xml:space="preserve">SIPRI </w:t>
      </w:r>
      <w:r w:rsidRPr="004F261D">
        <w:rPr>
          <w:highlight w:val="cyan"/>
          <w:u w:val="single"/>
        </w:rPr>
        <w:t>confirms</w:t>
      </w:r>
      <w:r w:rsidRPr="00CD2CAE">
        <w:rPr>
          <w:u w:val="single"/>
        </w:rPr>
        <w:t xml:space="preserve"> </w:t>
      </w:r>
      <w:r w:rsidRPr="004F261D">
        <w:rPr>
          <w:highlight w:val="cyan"/>
          <w:u w:val="single"/>
        </w:rPr>
        <w:t>that Asia</w:t>
      </w:r>
      <w:r w:rsidRPr="001C05E4">
        <w:rPr>
          <w:sz w:val="16"/>
        </w:rPr>
        <w:t xml:space="preserve"> (including the Indian subcontinent and Oceania) has </w:t>
      </w:r>
      <w:r w:rsidRPr="004F261D">
        <w:rPr>
          <w:highlight w:val="cyan"/>
          <w:u w:val="single"/>
        </w:rPr>
        <w:t>remained the world’s</w:t>
      </w:r>
      <w:r w:rsidRPr="00CD2CAE">
        <w:rPr>
          <w:u w:val="single"/>
        </w:rPr>
        <w:t xml:space="preserve"> </w:t>
      </w:r>
      <w:r w:rsidRPr="001C05E4">
        <w:rPr>
          <w:sz w:val="16"/>
        </w:rPr>
        <w:t xml:space="preserve">single </w:t>
      </w:r>
      <w:r w:rsidRPr="004F261D">
        <w:rPr>
          <w:highlight w:val="cyan"/>
          <w:u w:val="single"/>
        </w:rPr>
        <w:t>largest</w:t>
      </w:r>
      <w:r w:rsidRPr="00CD2CAE">
        <w:rPr>
          <w:u w:val="single"/>
        </w:rPr>
        <w:t xml:space="preserve"> </w:t>
      </w:r>
      <w:r w:rsidRPr="004F261D">
        <w:rPr>
          <w:highlight w:val="cyan"/>
          <w:u w:val="single"/>
        </w:rPr>
        <w:t>arms market</w:t>
      </w:r>
      <w:r w:rsidRPr="00CD2CAE">
        <w:rPr>
          <w:u w:val="single"/>
        </w:rPr>
        <w:t xml:space="preserve"> </w:t>
      </w:r>
      <w:r w:rsidRPr="004F261D">
        <w:rPr>
          <w:highlight w:val="cyan"/>
          <w:u w:val="single"/>
        </w:rPr>
        <w:t>for the past decade</w:t>
      </w:r>
      <w:r w:rsidRPr="001C05E4">
        <w:rPr>
          <w:sz w:val="16"/>
        </w:rPr>
        <w:t xml:space="preserve">. According to the Institute, Asia accounted for a plurality (42 per cent) of all international arms transfers for the period 2013 to 2017, easily outpacing the Middle East (the world’s other large arms market) at 32 per cent. While its market share was down slightly from 2008 to 2012 (when it made up 46 per cent), Asian arms transfers were actually up during the more recent period, as globally, </w:t>
      </w:r>
      <w:r w:rsidRPr="004F261D">
        <w:rPr>
          <w:highlight w:val="cyan"/>
          <w:u w:val="single"/>
        </w:rPr>
        <w:t>arms exports have increased</w:t>
      </w:r>
      <w:r w:rsidRPr="001C05E4">
        <w:rPr>
          <w:sz w:val="16"/>
        </w:rPr>
        <w:t xml:space="preserve">. </w:t>
      </w:r>
      <w:r w:rsidRPr="004F261D">
        <w:rPr>
          <w:highlight w:val="cyan"/>
          <w:u w:val="single"/>
        </w:rPr>
        <w:t>ASIA</w:t>
      </w:r>
      <w:r w:rsidRPr="004F261D">
        <w:rPr>
          <w:u w:val="single"/>
        </w:rPr>
        <w:t xml:space="preserve"> </w:t>
      </w:r>
      <w:r w:rsidRPr="004F261D">
        <w:rPr>
          <w:highlight w:val="cyan"/>
          <w:u w:val="single"/>
        </w:rPr>
        <w:t>IS BUYING MOSTLY FROM THE US</w:t>
      </w:r>
      <w:r w:rsidRPr="001C05E4">
        <w:rPr>
          <w:sz w:val="16"/>
        </w:rPr>
        <w:t xml:space="preserve"> </w:t>
      </w:r>
      <w:r w:rsidRPr="004F261D">
        <w:rPr>
          <w:u w:val="single"/>
        </w:rPr>
        <w:t xml:space="preserve">Some of </w:t>
      </w:r>
      <w:r w:rsidRPr="004F261D">
        <w:rPr>
          <w:highlight w:val="cyan"/>
          <w:u w:val="single"/>
        </w:rPr>
        <w:t>the world’s largest arms buyers are in Asia</w:t>
      </w:r>
      <w:r w:rsidRPr="001C05E4">
        <w:rPr>
          <w:sz w:val="16"/>
        </w:rPr>
        <w:t xml:space="preserve">. According to SIPRI, during the period 2013 to 2017, </w:t>
      </w:r>
      <w:r w:rsidRPr="004F261D">
        <w:rPr>
          <w:u w:val="single"/>
        </w:rPr>
        <w:t>five of the ten biggest arms importers were in the region</w:t>
      </w:r>
      <w:r w:rsidRPr="004F261D">
        <w:rPr>
          <w:highlight w:val="cyan"/>
          <w:u w:val="single"/>
        </w:rPr>
        <w:t>:</w:t>
      </w:r>
      <w:r w:rsidRPr="004F261D">
        <w:rPr>
          <w:u w:val="single"/>
        </w:rPr>
        <w:t xml:space="preserve"> India, China, Indonesia, Australia and </w:t>
      </w:r>
      <w:r w:rsidRPr="004F261D">
        <w:rPr>
          <w:highlight w:val="cyan"/>
          <w:u w:val="single"/>
        </w:rPr>
        <w:t>Pakistan</w:t>
      </w:r>
      <w:r w:rsidRPr="004F261D">
        <w:rPr>
          <w:u w:val="single"/>
        </w:rPr>
        <w:t xml:space="preserve">. </w:t>
      </w:r>
      <w:r w:rsidRPr="004F261D">
        <w:rPr>
          <w:highlight w:val="cyan"/>
          <w:u w:val="single"/>
        </w:rPr>
        <w:t>Vietnam</w:t>
      </w:r>
      <w:r w:rsidRPr="004F261D">
        <w:rPr>
          <w:u w:val="single"/>
        </w:rPr>
        <w:t xml:space="preserve">, </w:t>
      </w:r>
      <w:r w:rsidRPr="004F261D">
        <w:rPr>
          <w:highlight w:val="cyan"/>
          <w:u w:val="single"/>
        </w:rPr>
        <w:t>South Korea</w:t>
      </w:r>
      <w:r w:rsidRPr="004F261D">
        <w:rPr>
          <w:u w:val="single"/>
        </w:rPr>
        <w:t>, and Taiwan were among the top 15 largest arms importers</w:t>
      </w:r>
      <w:r w:rsidRPr="001C05E4">
        <w:rPr>
          <w:sz w:val="16"/>
        </w:rPr>
        <w:t xml:space="preserve">. India alone accounted for 12 per cent of all arms transfers during this period, maintaining its position as the world’s largest arms buyer for the past several years (just ahead of Saudi Arabia). Its arms imports increased by 24 per cent between the periods 2008 to 2012 and 2013 to 2017. All these arms purchases have been enabled by a continuing upward trend in military spending in the region. South Korea rose from being the seventh biggest defence importer in the world in 2014 to fifth South Korea rose from being the seventh biggest defence importer in the world in 2014 to fifth largest last year, purchasing arms worth US$2.2 billion. </w:t>
      </w:r>
      <w:r w:rsidRPr="004F261D">
        <w:rPr>
          <w:u w:val="single"/>
        </w:rPr>
        <w:t xml:space="preserve">According to SIPRI, </w:t>
      </w:r>
      <w:r w:rsidRPr="004F261D">
        <w:rPr>
          <w:highlight w:val="cyan"/>
          <w:u w:val="single"/>
        </w:rPr>
        <w:t>defence expenditures</w:t>
      </w:r>
      <w:r w:rsidRPr="004F261D">
        <w:rPr>
          <w:u w:val="single"/>
        </w:rPr>
        <w:t xml:space="preserve"> in Asia and Oceania in 2017 was </w:t>
      </w:r>
      <w:r w:rsidRPr="004F261D">
        <w:rPr>
          <w:highlight w:val="cyan"/>
          <w:u w:val="single"/>
        </w:rPr>
        <w:t>up</w:t>
      </w:r>
      <w:r w:rsidRPr="004F261D">
        <w:rPr>
          <w:u w:val="single"/>
        </w:rPr>
        <w:t xml:space="preserve"> 3.6 per cent over 2016 and </w:t>
      </w:r>
      <w:r w:rsidRPr="004F261D">
        <w:rPr>
          <w:highlight w:val="cyan"/>
          <w:u w:val="single"/>
        </w:rPr>
        <w:t>59 per cent</w:t>
      </w:r>
      <w:r w:rsidRPr="004F261D">
        <w:rPr>
          <w:u w:val="single"/>
        </w:rPr>
        <w:t xml:space="preserve"> higher </w:t>
      </w:r>
      <w:r w:rsidRPr="004F261D">
        <w:rPr>
          <w:highlight w:val="cyan"/>
          <w:u w:val="single"/>
        </w:rPr>
        <w:t xml:space="preserve">than a decade earlier. </w:t>
      </w:r>
      <w:r w:rsidRPr="001C05E4">
        <w:rPr>
          <w:sz w:val="16"/>
        </w:rPr>
        <w:t xml:space="preserve">So there is </w:t>
      </w:r>
      <w:r w:rsidRPr="004F261D">
        <w:rPr>
          <w:highlight w:val="cyan"/>
          <w:u w:val="single"/>
        </w:rPr>
        <w:t>plenty of money</w:t>
      </w:r>
      <w:r w:rsidRPr="004F261D">
        <w:rPr>
          <w:u w:val="single"/>
        </w:rPr>
        <w:t xml:space="preserve"> available </w:t>
      </w:r>
      <w:r w:rsidRPr="004F261D">
        <w:rPr>
          <w:highlight w:val="cyan"/>
          <w:u w:val="single"/>
        </w:rPr>
        <w:t>for new weaponry</w:t>
      </w:r>
      <w:r w:rsidRPr="004F261D">
        <w:rPr>
          <w:u w:val="single"/>
        </w:rPr>
        <w:t>.</w:t>
      </w:r>
      <w:r w:rsidRPr="001C05E4">
        <w:rPr>
          <w:sz w:val="16"/>
        </w:rPr>
        <w:t xml:space="preserve"> </w:t>
      </w:r>
      <w:r w:rsidRPr="004F261D">
        <w:rPr>
          <w:u w:val="single"/>
        </w:rPr>
        <w:t xml:space="preserve">Two of the </w:t>
      </w:r>
      <w:r w:rsidRPr="004F261D">
        <w:rPr>
          <w:highlight w:val="cyan"/>
          <w:u w:val="single"/>
        </w:rPr>
        <w:t>biggest</w:t>
      </w:r>
      <w:r w:rsidRPr="004F261D">
        <w:rPr>
          <w:u w:val="single"/>
        </w:rPr>
        <w:t xml:space="preserve"> </w:t>
      </w:r>
      <w:r w:rsidRPr="004F261D">
        <w:rPr>
          <w:highlight w:val="cyan"/>
          <w:u w:val="single"/>
        </w:rPr>
        <w:t>beneficiaries</w:t>
      </w:r>
      <w:r w:rsidRPr="004F261D">
        <w:rPr>
          <w:u w:val="single"/>
        </w:rPr>
        <w:t xml:space="preserve"> of this rise in Asian arms imports </w:t>
      </w:r>
      <w:r w:rsidRPr="004F261D">
        <w:rPr>
          <w:highlight w:val="cyan"/>
          <w:u w:val="single"/>
        </w:rPr>
        <w:t>are</w:t>
      </w:r>
      <w:r w:rsidRPr="004F261D">
        <w:rPr>
          <w:u w:val="single"/>
        </w:rPr>
        <w:t xml:space="preserve"> the </w:t>
      </w:r>
      <w:r w:rsidRPr="004F261D">
        <w:rPr>
          <w:highlight w:val="cyan"/>
          <w:u w:val="single"/>
        </w:rPr>
        <w:t>U</w:t>
      </w:r>
      <w:r w:rsidRPr="004F261D">
        <w:rPr>
          <w:u w:val="single"/>
        </w:rPr>
        <w:t xml:space="preserve">nited </w:t>
      </w:r>
      <w:r w:rsidRPr="004F261D">
        <w:rPr>
          <w:highlight w:val="cyan"/>
          <w:u w:val="single"/>
        </w:rPr>
        <w:t>S</w:t>
      </w:r>
      <w:r w:rsidRPr="004F261D">
        <w:rPr>
          <w:u w:val="single"/>
        </w:rPr>
        <w:t xml:space="preserve">tates </w:t>
      </w:r>
      <w:r w:rsidRPr="004F261D">
        <w:rPr>
          <w:highlight w:val="cyan"/>
          <w:u w:val="single"/>
        </w:rPr>
        <w:t>and</w:t>
      </w:r>
      <w:r w:rsidRPr="004F261D">
        <w:rPr>
          <w:u w:val="single"/>
        </w:rPr>
        <w:t xml:space="preserve"> </w:t>
      </w:r>
      <w:r w:rsidRPr="004F261D">
        <w:rPr>
          <w:highlight w:val="cyan"/>
          <w:u w:val="single"/>
        </w:rPr>
        <w:t>China</w:t>
      </w:r>
      <w:r w:rsidRPr="001C05E4">
        <w:rPr>
          <w:sz w:val="16"/>
        </w:rPr>
        <w:t xml:space="preserve">. According to SIPRI data, the US captured 34 per cent of the global arms market for the period from 2013 to 2017, easily beating Russia, the world’s second largest arms exporter (which took only a 22 per cent share). US arms transfers in 2017 were the highest in nearly 20 years. Moreover, US exports of arms grew by one-quarter between 2008 to 2012 and 2013 to 2017, further widening the gap between it and all other arms exporters. </w:t>
      </w:r>
      <w:r w:rsidRPr="004F261D">
        <w:rPr>
          <w:highlight w:val="cyan"/>
          <w:u w:val="single"/>
        </w:rPr>
        <w:t>Asia</w:t>
      </w:r>
      <w:r w:rsidRPr="004F261D">
        <w:rPr>
          <w:u w:val="single"/>
        </w:rPr>
        <w:t xml:space="preserve"> </w:t>
      </w:r>
      <w:r w:rsidRPr="004F261D">
        <w:rPr>
          <w:highlight w:val="cyan"/>
          <w:u w:val="single"/>
        </w:rPr>
        <w:t>accounted</w:t>
      </w:r>
      <w:r w:rsidRPr="004F261D">
        <w:rPr>
          <w:u w:val="single"/>
        </w:rPr>
        <w:t xml:space="preserve"> </w:t>
      </w:r>
      <w:r w:rsidRPr="004F261D">
        <w:rPr>
          <w:highlight w:val="cyan"/>
          <w:u w:val="single"/>
        </w:rPr>
        <w:t>for</w:t>
      </w:r>
      <w:r w:rsidRPr="004F261D">
        <w:rPr>
          <w:u w:val="single"/>
        </w:rPr>
        <w:t xml:space="preserve"> </w:t>
      </w:r>
      <w:r w:rsidRPr="004F261D">
        <w:rPr>
          <w:highlight w:val="cyan"/>
          <w:u w:val="single"/>
        </w:rPr>
        <w:t>one-third</w:t>
      </w:r>
      <w:r w:rsidRPr="004F261D">
        <w:rPr>
          <w:u w:val="single"/>
        </w:rPr>
        <w:t xml:space="preserve"> </w:t>
      </w:r>
      <w:r w:rsidRPr="004F261D">
        <w:rPr>
          <w:highlight w:val="cyan"/>
          <w:u w:val="single"/>
        </w:rPr>
        <w:t>of</w:t>
      </w:r>
      <w:r w:rsidRPr="004F261D">
        <w:rPr>
          <w:u w:val="single"/>
        </w:rPr>
        <w:t xml:space="preserve"> all </w:t>
      </w:r>
      <w:r w:rsidRPr="004F261D">
        <w:rPr>
          <w:highlight w:val="cyan"/>
          <w:u w:val="single"/>
        </w:rPr>
        <w:t>US arms exports</w:t>
      </w:r>
      <w:r w:rsidRPr="004F261D">
        <w:rPr>
          <w:u w:val="single"/>
        </w:rPr>
        <w:t xml:space="preserve"> during </w:t>
      </w:r>
      <w:r w:rsidRPr="001C05E4">
        <w:rPr>
          <w:sz w:val="16"/>
        </w:rPr>
        <w:t xml:space="preserve">the period from </w:t>
      </w:r>
      <w:r w:rsidRPr="004F261D">
        <w:rPr>
          <w:u w:val="single"/>
        </w:rPr>
        <w:t>2013 to 2017.</w:t>
      </w:r>
      <w:r w:rsidRPr="001C05E4">
        <w:rPr>
          <w:sz w:val="16"/>
        </w:rPr>
        <w:t xml:space="preserve"> Its biggest customers in the region were Australia and Taiwan. While Russia still leads the US in overall arms sales to Asia (accounting for 34 per cent of all transfers to the region), the US has stolen business from Russia’s traditional customers. In India, for example, which accounted for 35 per cent of all Russian arms exports during 2013 to 2017, the US has become New Delhi’s second largest weapons supplier. In fact, between 2008 to 2012 and 2013 to 2017, Indian arms purchases from the US increased by 557 per cent. Indonesia, which bought fighter jets from Moscow, is also diversifying its arms suppliers, to the benefit of Washington. CHINA THE NEW BIG SUPPLIER </w:t>
      </w:r>
      <w:r w:rsidRPr="004F261D">
        <w:rPr>
          <w:highlight w:val="cyan"/>
          <w:u w:val="single"/>
        </w:rPr>
        <w:t>China is also benefiting from the uptick</w:t>
      </w:r>
      <w:r w:rsidRPr="004F261D">
        <w:rPr>
          <w:u w:val="single"/>
        </w:rPr>
        <w:t xml:space="preserve"> </w:t>
      </w:r>
      <w:r w:rsidRPr="004F261D">
        <w:rPr>
          <w:highlight w:val="cyan"/>
          <w:u w:val="single"/>
        </w:rPr>
        <w:t>in Asian arms transfers</w:t>
      </w:r>
      <w:r w:rsidRPr="001C05E4">
        <w:rPr>
          <w:sz w:val="16"/>
        </w:rPr>
        <w:t xml:space="preserve">. </w:t>
      </w:r>
      <w:r w:rsidRPr="004F261D">
        <w:rPr>
          <w:highlight w:val="cyan"/>
          <w:u w:val="single"/>
        </w:rPr>
        <w:t>China’s exports</w:t>
      </w:r>
      <w:r w:rsidRPr="004F261D">
        <w:rPr>
          <w:u w:val="single"/>
        </w:rPr>
        <w:t xml:space="preserve"> </w:t>
      </w:r>
      <w:r w:rsidRPr="004F261D">
        <w:rPr>
          <w:highlight w:val="cyan"/>
          <w:u w:val="single"/>
        </w:rPr>
        <w:t>of</w:t>
      </w:r>
      <w:r w:rsidRPr="004F261D">
        <w:rPr>
          <w:u w:val="single"/>
        </w:rPr>
        <w:t xml:space="preserve"> major </w:t>
      </w:r>
      <w:r w:rsidRPr="004F261D">
        <w:rPr>
          <w:highlight w:val="cyan"/>
          <w:u w:val="single"/>
        </w:rPr>
        <w:t>arms grew by 38 per cent</w:t>
      </w:r>
      <w:r w:rsidRPr="004F261D">
        <w:rPr>
          <w:u w:val="single"/>
        </w:rPr>
        <w:t xml:space="preserve"> between 2008 to 2012</w:t>
      </w:r>
      <w:r w:rsidRPr="001C05E4">
        <w:rPr>
          <w:sz w:val="16"/>
        </w:rPr>
        <w:t xml:space="preserve"> and 2013 to 2017, and it captured 5.7 per cent of the global arms market during the latter period (although this was only good enough for fifth place, behind the US, Russia, France, and Germany). </w:t>
      </w:r>
      <w:r w:rsidRPr="004F261D">
        <w:rPr>
          <w:highlight w:val="cyan"/>
          <w:u w:val="single"/>
        </w:rPr>
        <w:t>Most of Beijing’s</w:t>
      </w:r>
      <w:r w:rsidRPr="004F261D">
        <w:rPr>
          <w:u w:val="single"/>
        </w:rPr>
        <w:t xml:space="preserve"> biggest </w:t>
      </w:r>
      <w:r w:rsidRPr="004F261D">
        <w:rPr>
          <w:highlight w:val="cyan"/>
          <w:u w:val="single"/>
        </w:rPr>
        <w:t>weapons buyers are in Asia</w:t>
      </w:r>
      <w:r w:rsidRPr="001C05E4">
        <w:rPr>
          <w:sz w:val="16"/>
        </w:rPr>
        <w:t xml:space="preserve">, and during the period from 2013 to 2017, </w:t>
      </w:r>
      <w:r w:rsidRPr="004F261D">
        <w:rPr>
          <w:u w:val="single"/>
        </w:rPr>
        <w:t>the region accounted for 72 per cent of all Chinese arms transfers</w:t>
      </w:r>
      <w:r w:rsidRPr="001C05E4">
        <w:rPr>
          <w:sz w:val="16"/>
        </w:rPr>
        <w:t xml:space="preserve">. The </w:t>
      </w:r>
      <w:r w:rsidRPr="004F261D">
        <w:rPr>
          <w:u w:val="single"/>
        </w:rPr>
        <w:t xml:space="preserve">two </w:t>
      </w:r>
      <w:r w:rsidRPr="004F261D">
        <w:rPr>
          <w:highlight w:val="cyan"/>
          <w:u w:val="single"/>
        </w:rPr>
        <w:t>biggest</w:t>
      </w:r>
      <w:r w:rsidRPr="004F261D">
        <w:rPr>
          <w:u w:val="single"/>
        </w:rPr>
        <w:t xml:space="preserve"> </w:t>
      </w:r>
      <w:r w:rsidRPr="004F261D">
        <w:rPr>
          <w:highlight w:val="cyan"/>
          <w:u w:val="single"/>
        </w:rPr>
        <w:t>buyers</w:t>
      </w:r>
      <w:r w:rsidRPr="004F261D">
        <w:rPr>
          <w:u w:val="single"/>
        </w:rPr>
        <w:t xml:space="preserve"> </w:t>
      </w:r>
      <w:r w:rsidRPr="004F261D">
        <w:rPr>
          <w:highlight w:val="cyan"/>
          <w:u w:val="single"/>
        </w:rPr>
        <w:t>were</w:t>
      </w:r>
      <w:r w:rsidRPr="004F261D">
        <w:rPr>
          <w:u w:val="single"/>
        </w:rPr>
        <w:t xml:space="preserve"> </w:t>
      </w:r>
      <w:r w:rsidRPr="004F261D">
        <w:rPr>
          <w:highlight w:val="cyan"/>
          <w:u w:val="single"/>
        </w:rPr>
        <w:t>Pakistan</w:t>
      </w:r>
      <w:r w:rsidRPr="004F261D">
        <w:rPr>
          <w:u w:val="single"/>
        </w:rPr>
        <w:t xml:space="preserve"> and </w:t>
      </w:r>
      <w:r w:rsidRPr="004F261D">
        <w:rPr>
          <w:highlight w:val="cyan"/>
          <w:u w:val="single"/>
        </w:rPr>
        <w:t>Bangladesh</w:t>
      </w:r>
      <w:r w:rsidRPr="001C05E4">
        <w:rPr>
          <w:sz w:val="16"/>
        </w:rPr>
        <w:t xml:space="preserve">, which together bought over half of all Chinese arms exports. </w:t>
      </w:r>
      <w:r w:rsidRPr="004F261D">
        <w:rPr>
          <w:u w:val="single"/>
        </w:rPr>
        <w:t>Pakistan</w:t>
      </w:r>
      <w:r w:rsidRPr="001C05E4">
        <w:rPr>
          <w:sz w:val="16"/>
        </w:rPr>
        <w:t xml:space="preserve"> now </w:t>
      </w:r>
      <w:r w:rsidRPr="004F261D">
        <w:rPr>
          <w:u w:val="single"/>
        </w:rPr>
        <w:t>buys around 70 per cent of its arms from China</w:t>
      </w:r>
      <w:r w:rsidRPr="001C05E4">
        <w:rPr>
          <w:sz w:val="16"/>
        </w:rPr>
        <w:t xml:space="preserve">. </w:t>
      </w:r>
      <w:r w:rsidRPr="004F261D">
        <w:rPr>
          <w:u w:val="single"/>
        </w:rPr>
        <w:t>Beijing</w:t>
      </w:r>
      <w:r w:rsidRPr="001C05E4">
        <w:rPr>
          <w:sz w:val="16"/>
        </w:rPr>
        <w:t xml:space="preserve"> has </w:t>
      </w:r>
      <w:r w:rsidRPr="004F261D">
        <w:rPr>
          <w:u w:val="single"/>
        </w:rPr>
        <w:t xml:space="preserve">chalked up some impressive overseas sales, including deals to export eight Yuan-class submarines to Pakistan and three to </w:t>
      </w:r>
      <w:r w:rsidRPr="004F261D">
        <w:rPr>
          <w:highlight w:val="cyan"/>
          <w:u w:val="single"/>
        </w:rPr>
        <w:t>Thailand</w:t>
      </w:r>
      <w:r w:rsidRPr="001C05E4">
        <w:rPr>
          <w:sz w:val="16"/>
        </w:rPr>
        <w:t xml:space="preserve">. </w:t>
      </w:r>
      <w:r w:rsidRPr="004F261D">
        <w:rPr>
          <w:u w:val="single"/>
        </w:rPr>
        <w:t>China</w:t>
      </w:r>
      <w:r w:rsidRPr="001C05E4">
        <w:rPr>
          <w:sz w:val="16"/>
        </w:rPr>
        <w:t xml:space="preserve"> has also </w:t>
      </w:r>
      <w:r w:rsidRPr="004F261D">
        <w:rPr>
          <w:u w:val="single"/>
        </w:rPr>
        <w:t xml:space="preserve">sold tanks to </w:t>
      </w:r>
      <w:r w:rsidRPr="004F261D">
        <w:rPr>
          <w:highlight w:val="cyan"/>
          <w:u w:val="single"/>
        </w:rPr>
        <w:t>Myanmar</w:t>
      </w:r>
      <w:r w:rsidRPr="004F261D">
        <w:rPr>
          <w:u w:val="single"/>
        </w:rPr>
        <w:t xml:space="preserve"> </w:t>
      </w:r>
      <w:r w:rsidRPr="004F261D">
        <w:rPr>
          <w:highlight w:val="cyan"/>
          <w:u w:val="single"/>
        </w:rPr>
        <w:t>and</w:t>
      </w:r>
      <w:r w:rsidRPr="004F261D">
        <w:rPr>
          <w:u w:val="single"/>
        </w:rPr>
        <w:t xml:space="preserve"> anti-ship cruise missiles to </w:t>
      </w:r>
      <w:r w:rsidRPr="004F261D">
        <w:rPr>
          <w:highlight w:val="cyan"/>
          <w:u w:val="single"/>
        </w:rPr>
        <w:t>Indonesia</w:t>
      </w:r>
      <w:r w:rsidRPr="004F261D">
        <w:rPr>
          <w:u w:val="single"/>
        </w:rPr>
        <w:t>,</w:t>
      </w:r>
      <w:r w:rsidRPr="001C05E4">
        <w:rPr>
          <w:sz w:val="16"/>
        </w:rPr>
        <w:t xml:space="preserve"> as well as armed drones to Iraq, Saudi Arabia, the United Arab Emirates, Nigeria and Egypt. At the same, </w:t>
      </w:r>
      <w:r w:rsidRPr="004F261D">
        <w:rPr>
          <w:u w:val="single"/>
        </w:rPr>
        <w:t>China is starting to scale back its imports of arms, as its domestic defence industries continue to improve and develop and produce globally competitive military systems.</w:t>
      </w:r>
      <w:r w:rsidRPr="001C05E4">
        <w:rPr>
          <w:sz w:val="16"/>
        </w:rPr>
        <w:t xml:space="preserve"> This is particularly bad news, in the long run, for Russia, which presently accounts for the bulk of all Chinese arms purchases. WHAT WILL THE NEXT FIVE YEARS HOLD? Of course, sales are always about the future, not the past. For the Asian arms market, however, the next five years will likely resemble the past five. Regional tensions in the Indian subcontinent, in the South China Sea and across the Taiwan Strait, and particularly in and around the Korean Peninsula will continue to drive increases in defence spending, which will in turn will continue to impact regional arms acquisitions. </w:t>
      </w:r>
      <w:r w:rsidRPr="004F261D">
        <w:rPr>
          <w:u w:val="single"/>
        </w:rPr>
        <w:t>Asia, therefore, will continue to crave the newest and most advanced armaments of all types.</w:t>
      </w:r>
      <w:r w:rsidRPr="001C05E4">
        <w:rPr>
          <w:sz w:val="16"/>
        </w:rPr>
        <w:t xml:space="preserve"> In particular, we should see steady purchases of modern fighter jets, air defence systems and navy ships. We should in particular see an uptick in sales of weapons systems that were hitherto rarely found in Asian militaries, such as advanced submarines and precision-guided air-to-ground munitions. These </w:t>
      </w:r>
      <w:r w:rsidRPr="004F261D">
        <w:rPr>
          <w:highlight w:val="cyan"/>
          <w:u w:val="single"/>
        </w:rPr>
        <w:t>trends in arms purchases make Asia a</w:t>
      </w:r>
      <w:r w:rsidRPr="004F261D">
        <w:rPr>
          <w:u w:val="single"/>
        </w:rPr>
        <w:t xml:space="preserve"> continuing “</w:t>
      </w:r>
      <w:r w:rsidRPr="004F261D">
        <w:rPr>
          <w:highlight w:val="cyan"/>
          <w:u w:val="single"/>
        </w:rPr>
        <w:t>must have” market</w:t>
      </w:r>
      <w:r w:rsidRPr="004F261D">
        <w:rPr>
          <w:u w:val="single"/>
        </w:rPr>
        <w:t xml:space="preserve"> </w:t>
      </w:r>
      <w:r w:rsidRPr="004F261D">
        <w:rPr>
          <w:highlight w:val="cyan"/>
          <w:u w:val="single"/>
        </w:rPr>
        <w:t>for</w:t>
      </w:r>
      <w:r w:rsidRPr="004F261D">
        <w:rPr>
          <w:u w:val="single"/>
        </w:rPr>
        <w:t xml:space="preserve"> the </w:t>
      </w:r>
      <w:r w:rsidRPr="004F261D">
        <w:rPr>
          <w:highlight w:val="cyan"/>
          <w:u w:val="single"/>
        </w:rPr>
        <w:t>world’s</w:t>
      </w:r>
      <w:r w:rsidRPr="004F261D">
        <w:rPr>
          <w:u w:val="single"/>
        </w:rPr>
        <w:t xml:space="preserve"> leading – and </w:t>
      </w:r>
      <w:r w:rsidRPr="004F261D">
        <w:rPr>
          <w:highlight w:val="cyan"/>
          <w:u w:val="single"/>
        </w:rPr>
        <w:t>aspiring – arms exporters</w:t>
      </w:r>
      <w:r w:rsidRPr="001C05E4">
        <w:rPr>
          <w:sz w:val="16"/>
        </w:rPr>
        <w:t>. That in turn will require that the world’s leading arms manufacturers – many of whom depend heavily upon overseas sales for their survival – will have to continue to come up with products that will meet the increasingly stringent demands of their Asian customers.</w:t>
      </w:r>
    </w:p>
    <w:p w14:paraId="73C9ED51" w14:textId="77777777" w:rsidR="00310BCE" w:rsidRDefault="00310BCE" w:rsidP="00310BCE">
      <w:pPr>
        <w:rPr>
          <w:sz w:val="16"/>
        </w:rPr>
      </w:pPr>
    </w:p>
    <w:p w14:paraId="7E43D796" w14:textId="5667A028" w:rsidR="00D97B98" w:rsidRDefault="00D97B98" w:rsidP="00D97B98">
      <w:pPr>
        <w:pStyle w:val="Heading3"/>
      </w:pPr>
      <w:r>
        <w:t>Internal – heg</w:t>
      </w:r>
    </w:p>
    <w:p w14:paraId="06AF7DD4" w14:textId="77777777" w:rsidR="00D97B98" w:rsidRDefault="00D97B98" w:rsidP="00D97B98">
      <w:pPr>
        <w:pStyle w:val="Heading4"/>
      </w:pPr>
      <w:r>
        <w:t>China views arms sales as vital to crowding out regional threats</w:t>
      </w:r>
    </w:p>
    <w:p w14:paraId="77D60B48" w14:textId="77777777" w:rsidR="00D97B98" w:rsidRPr="009014AD" w:rsidRDefault="00D97B98" w:rsidP="00D97B98">
      <w:pPr>
        <w:rPr>
          <w:rStyle w:val="Style13ptBold"/>
        </w:rPr>
      </w:pPr>
      <w:r>
        <w:rPr>
          <w:rStyle w:val="Style13ptBold"/>
        </w:rPr>
        <w:t xml:space="preserve">Mathews, 17 – Professor </w:t>
      </w:r>
      <w:r w:rsidRPr="009014AD">
        <w:t>[Ron, 9/27/17, “The end game of China’s arms export strategy”, East Asia Forum, https://www.eastasiaforum.org/2017/09/27/the-end-game-of-chinas-arms-export-strategy/, acc: 7/10/19)</w:t>
      </w:r>
    </w:p>
    <w:p w14:paraId="697BBBB8" w14:textId="77777777" w:rsidR="00D97B98" w:rsidRDefault="00D97B98" w:rsidP="00D97B98">
      <w:pPr>
        <w:rPr>
          <w:sz w:val="16"/>
        </w:rPr>
      </w:pPr>
      <w:r w:rsidRPr="009014AD">
        <w:rPr>
          <w:sz w:val="16"/>
        </w:rPr>
        <w:t xml:space="preserve">Is </w:t>
      </w:r>
      <w:r w:rsidRPr="009014AD">
        <w:rPr>
          <w:highlight w:val="cyan"/>
          <w:u w:val="single"/>
        </w:rPr>
        <w:t>China’s arms export strategy</w:t>
      </w:r>
      <w:r w:rsidRPr="009014AD">
        <w:rPr>
          <w:sz w:val="16"/>
        </w:rPr>
        <w:t xml:space="preserve"> really </w:t>
      </w:r>
      <w:r w:rsidRPr="009014AD">
        <w:rPr>
          <w:highlight w:val="cyan"/>
          <w:u w:val="single"/>
        </w:rPr>
        <w:t>a success</w:t>
      </w:r>
      <w:r w:rsidRPr="009014AD">
        <w:rPr>
          <w:u w:val="single"/>
        </w:rPr>
        <w:t xml:space="preserve"> story</w:t>
      </w:r>
      <w:r w:rsidRPr="009014AD">
        <w:rPr>
          <w:sz w:val="16"/>
        </w:rPr>
        <w:t xml:space="preserve">? The first question is to establish whether there has been dramatic growth in China’s arms exports, emulating the success of its broader commercial exports. While the picture is not equivocal, there are signs that something is indeed happening. Chinese arms sales are growing. Across 2012–16, they accounted for 6.2 per cent of the global arms trade, up by an impressive 74 per cent compared to 2007–11. In fact, over 2012–16, </w:t>
      </w:r>
      <w:r w:rsidRPr="009014AD">
        <w:rPr>
          <w:u w:val="single"/>
        </w:rPr>
        <w:t>China’s arms exports raced ahead of those from Germany, France and the United Kingdom, making China the world’s third biggest arms exporter</w:t>
      </w:r>
      <w:r w:rsidRPr="009014AD">
        <w:rPr>
          <w:sz w:val="16"/>
        </w:rPr>
        <w:t xml:space="preserve">. China's J-10 fighter jets perform during an air show, the 11th China International Aviation and Aerospace Exhibition in Zhuhai, Guangdong Province, China, 1 November 2016 (Photo: China Daily/via Reuters). This is not a short-term aberration, but a long-term trend. Between 2000 and 2015, Chinese arms exports expanded by a factor of 6.5. In 2016, China shipped US$2.1 billion in arms, marginally behind France’s US$2.2 billion, but well ahead of the United Kingdom’s US$1.4 billion. While China’s 2016 market share is well below that of the United States at 33 per cent, the gap is gradually closing with Russia (23 per cent), and has disappeared altogether with France (6 per cent), Germany (5.6 per cent) and the United Kingdom (4.6 per cent). </w:t>
      </w:r>
      <w:r w:rsidRPr="009014AD">
        <w:rPr>
          <w:u w:val="single"/>
        </w:rPr>
        <w:t>China’s arms exports</w:t>
      </w:r>
      <w:r w:rsidRPr="009014AD">
        <w:rPr>
          <w:sz w:val="16"/>
        </w:rPr>
        <w:t xml:space="preserve"> </w:t>
      </w:r>
      <w:r w:rsidRPr="009014AD">
        <w:rPr>
          <w:u w:val="single"/>
        </w:rPr>
        <w:t>have been criticised for lacking global appeal since</w:t>
      </w:r>
      <w:r w:rsidRPr="009014AD">
        <w:rPr>
          <w:sz w:val="16"/>
        </w:rPr>
        <w:t xml:space="preserve"> </w:t>
      </w:r>
      <w:r w:rsidRPr="009014AD">
        <w:rPr>
          <w:highlight w:val="cyan"/>
          <w:u w:val="single"/>
        </w:rPr>
        <w:t>72 per cent of all exports in the last five years went to</w:t>
      </w:r>
      <w:r w:rsidRPr="009014AD">
        <w:rPr>
          <w:u w:val="single"/>
        </w:rPr>
        <w:t xml:space="preserve"> just three countries: </w:t>
      </w:r>
      <w:r w:rsidRPr="009014AD">
        <w:rPr>
          <w:highlight w:val="cyan"/>
          <w:u w:val="single"/>
        </w:rPr>
        <w:t>Pakistan, Bangladesh and Myanmar</w:t>
      </w:r>
      <w:r w:rsidRPr="009014AD">
        <w:rPr>
          <w:sz w:val="16"/>
        </w:rPr>
        <w:t xml:space="preserve">. Yet, this criticism is unfair. Such dependence on a few core customers affects both mature and ‘new entrant’ arms exporters alike. Russia was the world’s second biggest arms exporter across 2012–16 but relied on just four countries — India, Vietnam, China and Algeria — for 70 per cent of those sales. Likewise, 71 per cent of UK arms exports go to India, the United States and Saudi Arabia (which alone accounted for half of all UK sales across 2010–15). Detractors argue that China’s weapons are only attractive to poorer nations because its older weapons are cheaper. While there is some truth in this argument, it needs qualification. </w:t>
      </w:r>
      <w:r w:rsidRPr="009014AD">
        <w:rPr>
          <w:highlight w:val="cyan"/>
          <w:u w:val="single"/>
        </w:rPr>
        <w:t>China</w:t>
      </w:r>
      <w:r w:rsidRPr="009014AD">
        <w:rPr>
          <w:sz w:val="16"/>
        </w:rPr>
        <w:t xml:space="preserve"> has been successful in diversifying its customer base and now </w:t>
      </w:r>
      <w:r w:rsidRPr="009014AD">
        <w:rPr>
          <w:highlight w:val="cyan"/>
          <w:u w:val="single"/>
        </w:rPr>
        <w:t>exports</w:t>
      </w:r>
      <w:r w:rsidRPr="009014AD">
        <w:rPr>
          <w:u w:val="single"/>
        </w:rPr>
        <w:t xml:space="preserve"> </w:t>
      </w:r>
      <w:r w:rsidRPr="009014AD">
        <w:rPr>
          <w:highlight w:val="cyan"/>
          <w:u w:val="single"/>
        </w:rPr>
        <w:t>arms to</w:t>
      </w:r>
      <w:r w:rsidRPr="009014AD">
        <w:rPr>
          <w:sz w:val="16"/>
        </w:rPr>
        <w:t xml:space="preserve"> 55 countries worldwide, covering </w:t>
      </w:r>
      <w:r w:rsidRPr="009014AD">
        <w:rPr>
          <w:highlight w:val="cyan"/>
          <w:u w:val="single"/>
        </w:rPr>
        <w:t>Asia</w:t>
      </w:r>
      <w:r w:rsidRPr="009014AD">
        <w:rPr>
          <w:sz w:val="16"/>
        </w:rPr>
        <w:t>, the Middle East, Africa and Latin America. Many of China’s clients are indeed developing countries. For example, two-thirds of the countries situated in the world’s poorest continent, Africa, procure weapon systems from China, and much of it is basic military equipment. But times are changing. Chinese arms are no longer relics from a bygone Soviet era. T</w:t>
      </w:r>
      <w:r w:rsidRPr="009014AD">
        <w:rPr>
          <w:u w:val="single"/>
        </w:rPr>
        <w:t xml:space="preserve">he </w:t>
      </w:r>
      <w:r w:rsidRPr="009014AD">
        <w:rPr>
          <w:highlight w:val="cyan"/>
          <w:u w:val="single"/>
        </w:rPr>
        <w:t>PLA</w:t>
      </w:r>
      <w:r w:rsidRPr="009014AD">
        <w:rPr>
          <w:u w:val="single"/>
        </w:rPr>
        <w:t xml:space="preserve"> has been replacing old Soviet platforms with improved ‘indigenous’ models and is now </w:t>
      </w:r>
      <w:r w:rsidRPr="009014AD">
        <w:rPr>
          <w:highlight w:val="cyan"/>
          <w:u w:val="single"/>
        </w:rPr>
        <w:t>exporting</w:t>
      </w:r>
      <w:r w:rsidRPr="009014AD">
        <w:rPr>
          <w:u w:val="single"/>
        </w:rPr>
        <w:t xml:space="preserve"> modernised platforms, including Type-99 </w:t>
      </w:r>
      <w:r w:rsidRPr="009014AD">
        <w:rPr>
          <w:highlight w:val="cyan"/>
          <w:u w:val="single"/>
        </w:rPr>
        <w:t>MBTs</w:t>
      </w:r>
      <w:r w:rsidRPr="009014AD">
        <w:rPr>
          <w:u w:val="single"/>
        </w:rPr>
        <w:t xml:space="preserve">, J-10 </w:t>
      </w:r>
      <w:r w:rsidRPr="009014AD">
        <w:rPr>
          <w:highlight w:val="cyan"/>
          <w:u w:val="single"/>
        </w:rPr>
        <w:t>fighters</w:t>
      </w:r>
      <w:r w:rsidRPr="009014AD">
        <w:rPr>
          <w:u w:val="single"/>
        </w:rPr>
        <w:t xml:space="preserve"> and Yuan-class </w:t>
      </w:r>
      <w:r w:rsidRPr="009014AD">
        <w:rPr>
          <w:highlight w:val="cyan"/>
          <w:u w:val="single"/>
        </w:rPr>
        <w:t>submarines</w:t>
      </w:r>
      <w:r w:rsidRPr="009014AD">
        <w:rPr>
          <w:u w:val="single"/>
        </w:rPr>
        <w:t xml:space="preserve"> </w:t>
      </w:r>
      <w:r w:rsidRPr="009014AD">
        <w:rPr>
          <w:highlight w:val="cyan"/>
          <w:u w:val="single"/>
        </w:rPr>
        <w:t>to</w:t>
      </w:r>
      <w:r w:rsidRPr="009014AD">
        <w:rPr>
          <w:u w:val="single"/>
        </w:rPr>
        <w:t xml:space="preserve"> </w:t>
      </w:r>
      <w:r w:rsidRPr="009014AD">
        <w:rPr>
          <w:highlight w:val="cyan"/>
          <w:u w:val="single"/>
        </w:rPr>
        <w:t xml:space="preserve">Thailand, Myanmar, Bangladesh </w:t>
      </w:r>
      <w:r w:rsidRPr="009014AD">
        <w:rPr>
          <w:u w:val="single"/>
        </w:rPr>
        <w:t xml:space="preserve">and </w:t>
      </w:r>
      <w:r w:rsidRPr="009014AD">
        <w:rPr>
          <w:highlight w:val="cyan"/>
          <w:u w:val="single"/>
        </w:rPr>
        <w:t>Pakistan</w:t>
      </w:r>
      <w:r w:rsidRPr="009014AD">
        <w:rPr>
          <w:u w:val="single"/>
        </w:rPr>
        <w:t xml:space="preserve">. </w:t>
      </w:r>
      <w:r w:rsidRPr="009014AD">
        <w:rPr>
          <w:sz w:val="16"/>
        </w:rPr>
        <w:t xml:space="preserve">China has also adapted, innovated and engaged in systems integration in a determined bid to move up the technology ladder, developing, for instance, credible and competitive unmanned aerial vehicles (UAVs) and anti-ship cruise missiles. Raised technological sophistication combined with relatively low procurement cost has led to increasingly cost-effective arms exports. Their attractiveness to more discerning buyers has been translated into a sales portfolio in which 25 per cent of China’s customers are now positioned in the upper middle/higher income country categories, including Turkey, Saudi Arabia and the United Arab Emirates. Is there something different, something special, that distinguishes China’s arms export strategy from its Western counterparts? The answer is a resounding yes. First and foremost, Western strategists should not be under any illusion that export revenue is the primary goal. Rather, Beijing’s end-game is longer-term geo-political and strategic influence. </w:t>
      </w:r>
      <w:r w:rsidRPr="009014AD">
        <w:rPr>
          <w:highlight w:val="cyan"/>
          <w:u w:val="single"/>
        </w:rPr>
        <w:t>The search for regional</w:t>
      </w:r>
      <w:r w:rsidRPr="009014AD">
        <w:rPr>
          <w:u w:val="single"/>
        </w:rPr>
        <w:t xml:space="preserve"> and global </w:t>
      </w:r>
      <w:r w:rsidRPr="009014AD">
        <w:rPr>
          <w:highlight w:val="cyan"/>
          <w:u w:val="single"/>
        </w:rPr>
        <w:t>influence is the</w:t>
      </w:r>
      <w:r w:rsidRPr="009014AD">
        <w:rPr>
          <w:u w:val="single"/>
        </w:rPr>
        <w:t xml:space="preserve"> </w:t>
      </w:r>
      <w:r w:rsidRPr="009014AD">
        <w:rPr>
          <w:highlight w:val="cyan"/>
          <w:u w:val="single"/>
        </w:rPr>
        <w:t>critical aim of Chinese</w:t>
      </w:r>
      <w:r w:rsidRPr="009014AD">
        <w:rPr>
          <w:u w:val="single"/>
        </w:rPr>
        <w:t xml:space="preserve"> economic </w:t>
      </w:r>
      <w:r w:rsidRPr="009014AD">
        <w:rPr>
          <w:highlight w:val="cyan"/>
          <w:u w:val="single"/>
        </w:rPr>
        <w:t>diplomacy</w:t>
      </w:r>
      <w:r w:rsidRPr="009014AD">
        <w:rPr>
          <w:u w:val="single"/>
        </w:rPr>
        <w:t xml:space="preserve">. </w:t>
      </w:r>
      <w:r w:rsidRPr="009014AD">
        <w:rPr>
          <w:sz w:val="16"/>
        </w:rPr>
        <w:t xml:space="preserve">It reflects a more narrowly focused aspect of Beijing’s soft power framework, embracing foreign aid, foreign direct investment, overseas educational programs and, importantly, arms sales. China’s arms export model operates according to a carefully-crafted strategy based on three principles: promoting the legitimate self-defence capability of the recipient country; strengthening the peace, security and stability of that country and region; and non-interference in its internal affairs. </w:t>
      </w:r>
      <w:r w:rsidRPr="009014AD">
        <w:rPr>
          <w:u w:val="single"/>
        </w:rPr>
        <w:t>Beijing’s long-standing approach of linking non-interference to arms sales rests on the view that a customer’s political, military and human rights record lies outside the contractual arrangements</w:t>
      </w:r>
      <w:r w:rsidRPr="009014AD">
        <w:rPr>
          <w:sz w:val="16"/>
        </w:rPr>
        <w:t xml:space="preserve">. The ‘no questions asked’ policy attracts the opprobrium of Western states, but there is no disputing its effectiveness in selling guns and securing influence. The policy particularly appeals to second- and third-tier military states suffering excessive dependence on US or Russian weaponry. Chinese arms offer poorer states the opportunity to diversify arms sources, regain a degree of sovereignty over military capability and reduce strategic vulnerability to arms embargoes. The Chinese arms export model has several other significant features. </w:t>
      </w:r>
      <w:r w:rsidRPr="009014AD">
        <w:rPr>
          <w:sz w:val="16"/>
          <w:highlight w:val="cyan"/>
        </w:rPr>
        <w:t>F</w:t>
      </w:r>
      <w:r w:rsidRPr="009014AD">
        <w:rPr>
          <w:highlight w:val="cyan"/>
          <w:u w:val="single"/>
        </w:rPr>
        <w:t>rom a Chinese strategic perspective</w:t>
      </w:r>
      <w:r w:rsidRPr="009014AD">
        <w:rPr>
          <w:sz w:val="16"/>
        </w:rPr>
        <w:t xml:space="preserve">, </w:t>
      </w:r>
      <w:r w:rsidRPr="009014AD">
        <w:rPr>
          <w:highlight w:val="cyan"/>
          <w:u w:val="single"/>
        </w:rPr>
        <w:t>it</w:t>
      </w:r>
      <w:r w:rsidRPr="009014AD">
        <w:rPr>
          <w:u w:val="single"/>
        </w:rPr>
        <w:t xml:space="preserve"> </w:t>
      </w:r>
      <w:r w:rsidRPr="009014AD">
        <w:rPr>
          <w:highlight w:val="cyan"/>
          <w:u w:val="single"/>
        </w:rPr>
        <w:t>leverages</w:t>
      </w:r>
      <w:r w:rsidRPr="009014AD">
        <w:rPr>
          <w:u w:val="single"/>
        </w:rPr>
        <w:t xml:space="preserve"> </w:t>
      </w:r>
      <w:r w:rsidRPr="009014AD">
        <w:rPr>
          <w:highlight w:val="cyan"/>
          <w:u w:val="single"/>
        </w:rPr>
        <w:t>strong</w:t>
      </w:r>
      <w:r w:rsidRPr="009014AD">
        <w:rPr>
          <w:u w:val="single"/>
        </w:rPr>
        <w:t xml:space="preserve"> client-state </w:t>
      </w:r>
      <w:r w:rsidRPr="009014AD">
        <w:rPr>
          <w:highlight w:val="cyan"/>
          <w:u w:val="single"/>
        </w:rPr>
        <w:t>relationships</w:t>
      </w:r>
      <w:r w:rsidRPr="009014AD">
        <w:rPr>
          <w:u w:val="single"/>
        </w:rPr>
        <w:t xml:space="preserve"> </w:t>
      </w:r>
      <w:r w:rsidRPr="009014AD">
        <w:rPr>
          <w:highlight w:val="cyan"/>
          <w:u w:val="single"/>
        </w:rPr>
        <w:t>and</w:t>
      </w:r>
      <w:r w:rsidRPr="009014AD">
        <w:rPr>
          <w:u w:val="single"/>
        </w:rPr>
        <w:t xml:space="preserve"> in the process </w:t>
      </w:r>
      <w:r w:rsidRPr="009014AD">
        <w:rPr>
          <w:highlight w:val="cyan"/>
          <w:u w:val="single"/>
        </w:rPr>
        <w:t>bolsters Beijing’s influence</w:t>
      </w:r>
      <w:r w:rsidRPr="009014AD">
        <w:rPr>
          <w:u w:val="single"/>
        </w:rPr>
        <w:t xml:space="preserve">, </w:t>
      </w:r>
      <w:r w:rsidRPr="009014AD">
        <w:rPr>
          <w:highlight w:val="cyan"/>
          <w:u w:val="single"/>
        </w:rPr>
        <w:t>particularly</w:t>
      </w:r>
      <w:r w:rsidRPr="009014AD">
        <w:rPr>
          <w:u w:val="single"/>
        </w:rPr>
        <w:t xml:space="preserve"> </w:t>
      </w:r>
      <w:r w:rsidRPr="009014AD">
        <w:rPr>
          <w:highlight w:val="cyan"/>
          <w:u w:val="single"/>
        </w:rPr>
        <w:t>among neighbouring states</w:t>
      </w:r>
      <w:r w:rsidRPr="009014AD">
        <w:rPr>
          <w:u w:val="single"/>
        </w:rPr>
        <w:t>.</w:t>
      </w:r>
      <w:r w:rsidRPr="009014AD">
        <w:rPr>
          <w:sz w:val="16"/>
        </w:rPr>
        <w:t xml:space="preserve"> </w:t>
      </w:r>
      <w:r w:rsidRPr="009014AD">
        <w:rPr>
          <w:u w:val="single"/>
        </w:rPr>
        <w:t xml:space="preserve">It is </w:t>
      </w:r>
      <w:r w:rsidRPr="009014AD">
        <w:rPr>
          <w:highlight w:val="cyan"/>
          <w:u w:val="single"/>
        </w:rPr>
        <w:t>no accident that China’s arms sales to Pakistan, Sri Lanka, Bangladesh and Myanmar</w:t>
      </w:r>
      <w:r w:rsidRPr="009014AD">
        <w:rPr>
          <w:u w:val="single"/>
        </w:rPr>
        <w:t xml:space="preserve"> indirectly act to </w:t>
      </w:r>
      <w:r w:rsidRPr="009014AD">
        <w:rPr>
          <w:highlight w:val="cyan"/>
          <w:u w:val="single"/>
        </w:rPr>
        <w:t>contain the potential threat of Asia’s other mega-power, India</w:t>
      </w:r>
      <w:r w:rsidRPr="009014AD">
        <w:rPr>
          <w:u w:val="single"/>
        </w:rPr>
        <w:t>.</w:t>
      </w:r>
      <w:r w:rsidRPr="009014AD">
        <w:rPr>
          <w:sz w:val="16"/>
        </w:rPr>
        <w:t xml:space="preserve"> Chinese arms are also competitively packaged. Pricing is low compared to Western models. Chinese drones, for example, reportedly cost 10–20 per cent of the near-equivalent US version. Finally, China is amenable to technology transfer through defence offset, supporting client states to indigenise maintenance, repair and overhaul activities and even produce components. While it may not yet be the dominant player, China’s arms export strategy has proved effective in taking market share from competitor nations. China has also begun to encroach into higher income markets, especially where technological sophistication is not required. </w:t>
      </w:r>
      <w:r w:rsidRPr="009014AD">
        <w:rPr>
          <w:u w:val="single"/>
        </w:rPr>
        <w:t>There is a long-term strategy</w:t>
      </w:r>
      <w:r w:rsidRPr="009014AD">
        <w:rPr>
          <w:sz w:val="16"/>
        </w:rPr>
        <w:t xml:space="preserve"> at work here, </w:t>
      </w:r>
      <w:r w:rsidRPr="009014AD">
        <w:rPr>
          <w:u w:val="single"/>
        </w:rPr>
        <w:t>driven by diplomatic and geostrategic objectives</w:t>
      </w:r>
      <w:r w:rsidRPr="009014AD">
        <w:rPr>
          <w:sz w:val="16"/>
        </w:rPr>
        <w:t>, not commercial gain.</w:t>
      </w:r>
    </w:p>
    <w:p w14:paraId="2CFCF8C3" w14:textId="77777777" w:rsidR="00D97B98" w:rsidRPr="00D97B98" w:rsidRDefault="00D97B98" w:rsidP="00D97B98"/>
    <w:p w14:paraId="2D912B84" w14:textId="77777777" w:rsidR="00EA10C5" w:rsidRPr="00BE699E" w:rsidRDefault="00EA10C5" w:rsidP="00EA10C5">
      <w:pPr>
        <w:pStyle w:val="Heading2"/>
      </w:pPr>
      <w:r>
        <w:t>Latin America Work</w:t>
      </w:r>
    </w:p>
    <w:p w14:paraId="353F26CB" w14:textId="77777777" w:rsidR="00EA10C5" w:rsidRDefault="00EA10C5" w:rsidP="00EA10C5">
      <w:pPr>
        <w:pStyle w:val="Heading3"/>
      </w:pPr>
      <w:r>
        <w:t>1nc- short</w:t>
      </w:r>
    </w:p>
    <w:p w14:paraId="52C00A4B" w14:textId="77777777" w:rsidR="00EA10C5" w:rsidRDefault="00EA10C5" w:rsidP="00EA10C5">
      <w:pPr>
        <w:pStyle w:val="Heading4"/>
      </w:pPr>
      <w:r>
        <w:t>The plan forces countries to transition to Chinese markets- that collapses inter-dependency, multilateral institutions, trade, and is a conflict magnifies in the SCS-</w:t>
      </w:r>
    </w:p>
    <w:p w14:paraId="2C57C334" w14:textId="77777777" w:rsidR="00EA10C5" w:rsidRPr="000D1597" w:rsidRDefault="00EA10C5" w:rsidP="00EA10C5">
      <w:pPr>
        <w:spacing w:after="0" w:line="240" w:lineRule="auto"/>
        <w:rPr>
          <w:rFonts w:ascii="Times New Roman" w:hAnsi="Times New Roman"/>
          <w:sz w:val="24"/>
        </w:rPr>
      </w:pPr>
      <w:r w:rsidRPr="000D1597">
        <w:rPr>
          <w:rStyle w:val="Style13ptBold"/>
        </w:rPr>
        <w:t>Morgan, ’15</w:t>
      </w:r>
      <w:r w:rsidRPr="000D1597">
        <w:t>.</w:t>
      </w:r>
      <w:r>
        <w:t xml:space="preserve"> </w:t>
      </w:r>
      <w:r w:rsidRPr="000D1597">
        <w:t>Colonel Daniel Morgan</w:t>
      </w:r>
      <w:r>
        <w:t xml:space="preserve"> </w:t>
      </w:r>
      <w:r w:rsidRPr="000D1597">
        <w:t>currently is the Joint</w:t>
      </w:r>
      <w:r>
        <w:t xml:space="preserve"> </w:t>
      </w:r>
      <w:r w:rsidRPr="000D1597">
        <w:t>Base Commander</w:t>
      </w:r>
      <w:r>
        <w:t xml:space="preserve"> </w:t>
      </w:r>
      <w:r w:rsidRPr="000D1597">
        <w:t>of Joint Base Lewis</w:t>
      </w:r>
      <w:r>
        <w:t xml:space="preserve"> </w:t>
      </w:r>
      <w:r w:rsidRPr="000D1597">
        <w:t>McChord. He is a</w:t>
      </w:r>
      <w:r>
        <w:t xml:space="preserve"> </w:t>
      </w:r>
      <w:r w:rsidRPr="000D1597">
        <w:t>graduate of Georgetown</w:t>
      </w:r>
      <w:r>
        <w:t xml:space="preserve"> </w:t>
      </w:r>
      <w:r w:rsidRPr="000D1597">
        <w:t>University and an</w:t>
      </w:r>
      <w:r>
        <w:t xml:space="preserve"> </w:t>
      </w:r>
      <w:r w:rsidRPr="000D1597">
        <w:t>infantry officer with</w:t>
      </w:r>
      <w:r>
        <w:t xml:space="preserve"> </w:t>
      </w:r>
      <w:r w:rsidRPr="000D1597">
        <w:t>multiple deployments to</w:t>
      </w:r>
      <w:r>
        <w:t xml:space="preserve"> </w:t>
      </w:r>
      <w:r w:rsidRPr="000D1597">
        <w:t>Iraq and Afghanistan. He</w:t>
      </w:r>
      <w:r>
        <w:t xml:space="preserve"> </w:t>
      </w:r>
      <w:r w:rsidRPr="000D1597">
        <w:t>also has extensive White</w:t>
      </w:r>
      <w:r>
        <w:t xml:space="preserve"> </w:t>
      </w:r>
      <w:r w:rsidRPr="000D1597">
        <w:t>House, interagency, and</w:t>
      </w:r>
      <w:r>
        <w:t xml:space="preserve"> </w:t>
      </w:r>
      <w:r w:rsidRPr="000D1597">
        <w:t>international experience</w:t>
      </w:r>
      <w:r>
        <w:t>, Army War College in 2015</w:t>
      </w:r>
      <w:r w:rsidRPr="000D1597">
        <w:t>. “</w:t>
      </w:r>
      <w:r>
        <w:t>Expanding the Rebalance:Confronting China in Latin America.”</w:t>
      </w:r>
      <w:r>
        <w:br/>
      </w:r>
      <w:hyperlink r:id="rId55" w:history="1">
        <w:r>
          <w:rPr>
            <w:rStyle w:val="Hyperlink"/>
          </w:rPr>
          <w:t>https://ssi.armywarcollege.edu/pubs/parameters/issues/Autumn_2015/12_Morgan.pdf</w:t>
        </w:r>
      </w:hyperlink>
    </w:p>
    <w:p w14:paraId="3DE86135" w14:textId="77777777" w:rsidR="00EA10C5" w:rsidRDefault="00EA10C5" w:rsidP="00EA10C5"/>
    <w:p w14:paraId="16E5F464" w14:textId="77777777" w:rsidR="00EA10C5" w:rsidRPr="00C57957" w:rsidRDefault="00EA10C5" w:rsidP="00EA10C5">
      <w:pPr>
        <w:rPr>
          <w:sz w:val="12"/>
        </w:rPr>
      </w:pPr>
      <w:r w:rsidRPr="00B207A3">
        <w:rPr>
          <w:rStyle w:val="StyleUnderline"/>
          <w:highlight w:val="yellow"/>
        </w:rPr>
        <w:t>The rise of Chinese power</w:t>
      </w:r>
      <w:r w:rsidRPr="00B207A3">
        <w:rPr>
          <w:sz w:val="12"/>
        </w:rPr>
        <w:t xml:space="preserve"> in the Asia-Pacific region and </w:t>
      </w:r>
      <w:r w:rsidRPr="00122569">
        <w:rPr>
          <w:rStyle w:val="StyleUnderline"/>
        </w:rPr>
        <w:t>i</w:t>
      </w:r>
      <w:r w:rsidRPr="00B207A3">
        <w:rPr>
          <w:rStyle w:val="StyleUnderline"/>
          <w:highlight w:val="yellow"/>
        </w:rPr>
        <w:t>n Latin America is a growing concern for US strategy</w:t>
      </w:r>
      <w:r w:rsidRPr="00B207A3">
        <w:rPr>
          <w:sz w:val="12"/>
        </w:rPr>
        <w:t xml:space="preserve">. Recent US focus on the Middle East has facilitated Beijing’s political, economic, and military expansion from the Pacific into South America. A new global economy has opened opportunities for growth and development with China and others in the Asia-Pacific. Some countries have responded with commitment to China in terms of economic trade and investment. In addition, </w:t>
      </w:r>
      <w:r w:rsidRPr="00B207A3">
        <w:rPr>
          <w:rStyle w:val="StyleUnderline"/>
          <w:highlight w:val="yellow"/>
        </w:rPr>
        <w:t>governments</w:t>
      </w:r>
      <w:r w:rsidRPr="00122569">
        <w:rPr>
          <w:rStyle w:val="StyleUnderline"/>
        </w:rPr>
        <w:t xml:space="preserve"> such as Peru, Chile, Colombia, Nicaragua, and Costa Rica </w:t>
      </w:r>
      <w:r w:rsidRPr="00B207A3">
        <w:rPr>
          <w:rStyle w:val="StyleUnderline"/>
          <w:highlight w:val="yellow"/>
        </w:rPr>
        <w:t>have pledged international political support for Chinese interests, arms sales, and military training</w:t>
      </w:r>
      <w:r w:rsidRPr="00B207A3">
        <w:rPr>
          <w:sz w:val="12"/>
        </w:rPr>
        <w:t xml:space="preserve"> and education cooperation. </w:t>
      </w:r>
      <w:r w:rsidRPr="00122569">
        <w:rPr>
          <w:rStyle w:val="StyleUnderline"/>
        </w:rPr>
        <w:t>These developments challenge US strategy</w:t>
      </w:r>
      <w:r w:rsidRPr="00B207A3">
        <w:rPr>
          <w:sz w:val="12"/>
        </w:rPr>
        <w:t xml:space="preserve">, as Chinese presence in both regions is arguably part of an intensifying competition between Beijing and the United States. This developing trans-Pacific interdependency between the two regions creates one integrated problem rather than two separate regional ones. </w:t>
      </w:r>
      <w:r w:rsidRPr="00122569">
        <w:rPr>
          <w:rStyle w:val="StyleUnderline"/>
        </w:rPr>
        <w:t>The growing cooperation between the governments in both regions and China presents political, economic, and military challenges that call for the incorporation of the Western Hemisphere into a Asia-Pacific strategy</w:t>
      </w:r>
      <w:r w:rsidRPr="00B207A3">
        <w:rPr>
          <w:sz w:val="12"/>
        </w:rPr>
        <w:t xml:space="preserve">. Evan Ellis notes, “the principal strategic imperative for the United States historically has been, and continues to be, the region’s geographic and economic connectedness to this country.”1 First, the different political interests of the United States and China can create tension and instability, or deny US access in both regions. Second, exten- sive trade and investment agreements across both regions are creating economic interdependencies and undermining US influence, and gener- ating further political, social, and economic tensions. Third, the People’s Republic of China’s (PRC) military posture and forward presence in the South China Sea aims to improve its anti-access and area-denial (A2AD) capacity. </w:t>
      </w:r>
      <w:r w:rsidRPr="00B207A3">
        <w:rPr>
          <w:rStyle w:val="StyleUnderline"/>
          <w:highlight w:val="yellow"/>
        </w:rPr>
        <w:t>The PRC’s military expansion through arms sales</w:t>
      </w:r>
      <w:r w:rsidRPr="00122569">
        <w:rPr>
          <w:rStyle w:val="StyleUnderline"/>
        </w:rPr>
        <w:t xml:space="preserve"> and other means </w:t>
      </w:r>
      <w:r w:rsidRPr="00B207A3">
        <w:rPr>
          <w:rStyle w:val="StyleUnderline"/>
          <w:highlight w:val="yellow"/>
        </w:rPr>
        <w:t>provide security alternatives for Latin American govern- ments and support Chinese military power</w:t>
      </w:r>
      <w:r w:rsidRPr="00122569">
        <w:rPr>
          <w:rStyle w:val="StyleUnderline"/>
        </w:rPr>
        <w:t xml:space="preserve"> in the Asia-Pacific region</w:t>
      </w:r>
      <w:r w:rsidRPr="00B207A3">
        <w:rPr>
          <w:sz w:val="12"/>
        </w:rPr>
        <w:t xml:space="preserve">. For these reasons, the rebalancing to Asia does not adequately address the growing interdependencies between the two regions and Beijing’s pursuit of its interests. Accordingly, the United States must adapt its regional approach to Asia. Cross-regional cooperation in policy areas outside trade and investment is emerging independently, such as military training and arms sales, which demands a more holistic and synchronized approach. Without a broader Pacific strategy, non-economic cooperation can hinder the United States and the security and prosperity of its allies and partners. The United States should expand the rebalance to Asia into a trans-Pacific strategy that incorporates Latin America. </w:t>
      </w:r>
      <w:r w:rsidRPr="00122569">
        <w:rPr>
          <w:rStyle w:val="StyleUnderline"/>
        </w:rPr>
        <w:t>Without a transPacific strategy, a US regional approach will only create strategic risk, and enable China to draw on its influence in the Western Hemisphere to support its interests elsewhere</w:t>
      </w:r>
      <w:r w:rsidRPr="00B207A3">
        <w:rPr>
          <w:sz w:val="12"/>
        </w:rPr>
        <w:t xml:space="preserve">. This article examines the political, economic, and military challenges posed by China’s increasing influence in both regions, and discusses why a new trans-Pacific strategy can best address them. Political Challenges Beijing’s political actions in Latin America and the Asia-Pacific region are creating an integrated cross-regional problem for US interests rather than two separate regional ones. In response to Chinese actions in the latter, the United States has strengthened its regional relations and defense cooperation with Australia, Japan, and South Korea. Meanwhile, </w:t>
      </w:r>
      <w:r w:rsidRPr="00122569">
        <w:rPr>
          <w:rStyle w:val="StyleUnderline"/>
        </w:rPr>
        <w:t>China’s actions have resulted in more political influence</w:t>
      </w:r>
      <w:r w:rsidRPr="00B207A3">
        <w:rPr>
          <w:sz w:val="12"/>
        </w:rPr>
        <w:t xml:space="preserve"> (in the Western Hemisphere) </w:t>
      </w:r>
      <w:r w:rsidRPr="00122569">
        <w:rPr>
          <w:rStyle w:val="StyleUnderline"/>
        </w:rPr>
        <w:t>with traditional and non-traditional US partners, potentially undermining US values and relationships</w:t>
      </w:r>
      <w:r w:rsidRPr="00B207A3">
        <w:rPr>
          <w:sz w:val="12"/>
        </w:rPr>
        <w:t xml:space="preserve">. At the same time, governments in the Asia-Pacific have developed relationships based on common political values and economic interests. Japan, Australia, and South Korea have deepened ties with some of the region’s governments, particularly the Pacific Alliance of Colombia, Mexico, Peru, and Chile. Some Asia-Pacific governments have also become permanent observers to the Organization of American States (OAS) due to common political interests. South American and Caribbean governments have recognized the strategic value of areas along the Pacific rim, and Chinese trade and investment alternatives in order to promote future growth and development. Diplomacy and Soft Power Chinese soft power is aimed at gaining access to governments in order to maintain national security, ensure the inviolability of Chinese sovereignty and territory, and to enhance economic growth.2 In the pursuit of these interests, </w:t>
      </w:r>
      <w:r w:rsidRPr="00122569">
        <w:rPr>
          <w:rStyle w:val="StyleUnderline"/>
        </w:rPr>
        <w:t>Beijing employs a partnership diplomacy to “foster a multi-polar balance of power situation in order to safeguard its position and interests in an international system dominated by American pre-eminence</w:t>
      </w:r>
      <w:r w:rsidRPr="00B207A3">
        <w:rPr>
          <w:sz w:val="12"/>
        </w:rPr>
        <w:t xml:space="preserve">.”3 As a result, </w:t>
      </w:r>
      <w:r w:rsidRPr="00122569">
        <w:rPr>
          <w:rStyle w:val="StyleUnderline"/>
        </w:rPr>
        <w:t xml:space="preserve">US access to markets and other policy areas is challenged due to Chinese alternatives in trade, investment, arms, and technology. </w:t>
      </w:r>
      <w:r w:rsidRPr="00B207A3">
        <w:rPr>
          <w:rStyle w:val="StyleUnderline"/>
          <w:highlight w:val="yellow"/>
        </w:rPr>
        <w:t>Beijing has established forty-seven partnerships, in which eight are with Latin American nations</w:t>
      </w:r>
      <w:r w:rsidRPr="00B207A3">
        <w:rPr>
          <w:sz w:val="12"/>
        </w:rPr>
        <w:t xml:space="preserve"> (Brazil, Venezuela, Ecuador, Bolivia, Argentina, Mexico, Peru, and Chile).4 In addition, in 2008, Beijing released a white paper specifying new relations with Latin American governments.5 These regional partnerships may pose an integrated trans-Pacific challenge to the United States. Chinese soft power in Latin America continues to gain increased support for Beijing’s foreign policy goals. </w:t>
      </w:r>
      <w:r w:rsidRPr="00122569">
        <w:rPr>
          <w:rStyle w:val="StyleUnderline"/>
        </w:rPr>
        <w:t>China’s expanding influence in the Western Hemisphere challenges US political interests, especially when relations with the Asia-Pacific are increasingly more connected</w:t>
      </w:r>
      <w:r w:rsidRPr="00B207A3">
        <w:rPr>
          <w:sz w:val="12"/>
        </w:rPr>
        <w:t xml:space="preserve">. In 2004, Chinese President Hu Jintao stated China wanted to strengthen strategic ties and enhance mutual political trust, pursue creative and practical cooperation, and deepen cultural understanding with the region’s nations.6 Despite such statements, Beijing’s political actions undermine US interests concerning democracy, human rights, rule of law, and other international norms. In addition, China continues to demand the political unification of Taiwan, and claims sovereignty over the South China Sea. Political Solutions Trans-Pacific Multilateralism Regional organizations provide the means for a trans-Pacific strat- egy to build intergovernmental and interorganizational unity of effort, organizations to protect US interests, and to reestablish US leadership. Prominent regional organizations such as the Association of Southeast Asia Nations (ASEAN), Organization of American States, InterAmerican Development Bank, Asian Development Bank, and the World Bank provide the United States with the ability to influence emerging trans-Pacific challenges. Cooperation between the: two regions is growing, as evidenced by increased bilateral and multilateral diplomatic agreements….such as the Asia Pacific Economic Cooperation (APEC), Forum for East Asia–Latin America Cooperation (FEALAC), India, Brazil, and South Africa Forum (IBSA), and Brazil, Russia, India, China, and South Africa (BRICS).7 These specific and exclusive organizations are increasingly relevant in developing cross-regional ties. Regional organizations, however, provide the forum to settle disputes and reinforce cooperative, transparent partnerships. Consensus building and conflict resolution must occur primarily through regional organizations to ensure legitimacy, not solely in narrow ones like FEALAC or BRICS. </w:t>
      </w:r>
      <w:r w:rsidRPr="00122569">
        <w:rPr>
          <w:rStyle w:val="StyleUnderline"/>
        </w:rPr>
        <w:t xml:space="preserve">Without regional organizations understanding trans-Pacific impacts, </w:t>
      </w:r>
      <w:r w:rsidRPr="00B207A3">
        <w:rPr>
          <w:rStyle w:val="StyleUnderline"/>
          <w:highlight w:val="yellow"/>
        </w:rPr>
        <w:t>Chinese alternatives will continue to undermine</w:t>
      </w:r>
      <w:r w:rsidRPr="00122569">
        <w:rPr>
          <w:rStyle w:val="StyleUnderline"/>
        </w:rPr>
        <w:t xml:space="preserve"> US interests and support Beijing’s goals in the Asia-Pacific. </w:t>
      </w:r>
      <w:r w:rsidRPr="00B207A3">
        <w:rPr>
          <w:rStyle w:val="StyleUnderline"/>
          <w:highlight w:val="yellow"/>
        </w:rPr>
        <w:t>Transparency, inclusion, and multilateralism</w:t>
      </w:r>
      <w:r w:rsidRPr="00122569">
        <w:rPr>
          <w:rStyle w:val="StyleUnderline"/>
        </w:rPr>
        <w:t xml:space="preserve"> provide </w:t>
      </w:r>
      <w:r w:rsidRPr="00B207A3">
        <w:rPr>
          <w:rStyle w:val="StyleUnderline"/>
          <w:highlight w:val="yellow"/>
        </w:rPr>
        <w:t>the principles for establishing sustainable mutual interdependence and stability</w:t>
      </w:r>
      <w:r w:rsidRPr="00B207A3">
        <w:rPr>
          <w:sz w:val="12"/>
        </w:rPr>
        <w:t xml:space="preserve">.8 These principles can also encourage China to be a part of the solution, rather than create a perception of containing or isolating it. Divergent approaches between the United States and China require sophisticated diplomacy to manage crises or perceptions. A second critical challenge exists with various multilateral agreements, like China’s Free Trade of the Asia-Pacific (FTAAP) contrasted with the US Trans-Pacific Partnership trade agreement. These opposing approaches threaten transparency, inclusion, and multilateralism in both regions. A trans-Pacific strategy should build cross-regional multilateral organizations that prevail over exclusive alternatives and institutions such as the Free Trade of the AsiaPacific, Asia Infrastructure Investment Bank (AIIB), Mercosur, and the Bolivarian Alliance for the Peoples of Our America (ALBA). Another example for consideration is an expanded ASEAN Regional Forum, which already has 27 trans-Pacific members. A trans-Pacific strategy that promotes transparency, inclusion, and multilateralism will best facilitate cooperation, consensus, and enforcement with China, rather than confronting China separately in two regions. Economic Challenges Latin American and Caribbean governments recognize they must “pivot” to the Asia-Pacific in order to ensure economic growth and development. Trade flows with the Asia-Pacific are well established and still growing. Regional multilateral and bilateral trade agreements have resulted in integrated supply chains. These supply chains have linked many of the interests of the United States and those of its allies and partners in both regions. However, </w:t>
      </w:r>
      <w:r w:rsidRPr="00122569">
        <w:rPr>
          <w:rStyle w:val="StyleUnderline"/>
        </w:rPr>
        <w:t>Chinese alternatives and support to anti-US economic organizations undermine US interests and can disrupt important supply chains</w:t>
      </w:r>
      <w:r w:rsidRPr="00B207A3">
        <w:rPr>
          <w:sz w:val="12"/>
        </w:rPr>
        <w:t xml:space="preserve">. These tensions can best be resolved by a transPacific regime that protects the interests of all players, to include China. Trade Imbalance Deepening trade relationships between China, Latin America, and Asia-Pacific governments increase competition over access to resources. As the report, Shaping the Future of the Asia-Latin America and the Caribbean Relationship, written jointly by researchers from the Inter-American Development Bank and the Asian Development Bank, revealed: ...trade between Asia and LAC [Latin America and Caribbean] nations has expanded at an annual rate of 20.5 percent over the last 12 years. The report also stated that Asia accounts for 21 percent of its international trade, rapidly narrowing the gap with the United States, which has a 34 percent share.9 China’s trade with the region’s governments increased from 29 billion dollars in 2003 to 270 billion dollars in 2012.10 This surge has provided Chinese alternatives to United States model of promoting free market values, human rights, democracy, and security cooperation. This surge has also created trade imbalances that could lead to an undesirable reduction of US trade, and other tensions. First, Beijing’s expansion along with increased Asia-Pacific trade is leading to globally integrated supply chains challenged by cultural barriers, increased costs, and market development outlays, which all lead to declining profits for commodity-based Latin America economies.11 Second, South American exports to China total over 70 percent and are principally limited to commodities, which stifles their trade diversification. Third, China and other Asia-Pacific nations export a wide range of cheap manufactured goods, including cars, electronics, equipment, and other parts and components. These imports, unfortunately, impede domestic manu- facturing and further economic growth beyond commodities. Last, slowing Chinese growth and its low value added imports threaten the vitality of South American and Caribbean economic growth and devel- opment. These factors have contributed to International Monetary Fund and World Bank expectations that the region’s growth rate will remain under 3 percent for 2015-2018, which is almost a 50 percent decrease over the last decade.12 China’s declining growth and reduced commodity prices demand increased US focus with its southern allies and partners. The United States must enable economic diversification with broader and deeper market integration, or the Latin American region could expect instability similar to which plagued their governments in the past. Commodity prices have dropped by a quarter since 2011. After growing by an average of 4.3 percent from 2004 to 2011, the region’s economies managed just 2.6 percent last year.13 But, an increasing and more concerning fear is Beijing has slowed its target growth rate to 7 percent, which can further impact South American and Mexican trade and revenue.14 The United States can help offset the region’s lower commodity exports to China by coordinating with other Asia-Pacific governments to increase purchases from the South American and Caribbean economies. Investment Challenges Chinese investment in Latin America impedes US access by providing governments with financing alternatives. The region has been a destination for Chinese investment, attracting approximately 40 billion dollars since 2010.15 In 2010, China’s loan commitments to the region’s governments totaled 37 billion dollars, exceeding that of the World Bank, Inter-American Development Bank, and the US ImportExport Bank combined.16 </w:t>
      </w:r>
      <w:r w:rsidRPr="00122569">
        <w:rPr>
          <w:rStyle w:val="StyleUnderline"/>
        </w:rPr>
        <w:t>Beijing’s willingness to provide foreign direct investment not only helps offset lower commodity prices, but increases Chinese access and influence across the region. Investment with Beijing comes with a “no strings attached” policy that does not require adher- ence to western requirements</w:t>
      </w:r>
      <w:r w:rsidRPr="00B207A3">
        <w:rPr>
          <w:sz w:val="12"/>
        </w:rPr>
        <w:t xml:space="preserve"> for environmental compliance, fiscal responsibility, or transparency in transactions and contracting.17 These benefits provide governments with incentives to invest with China, but usually at the expense of social and environmental risk. This investment approach only strengthens Beijing’s relations with anti-US governments like Venezuela, Bolivia, Ecuador, and increasingly with Argentina. Beijing’s principle of noninterventionism and lack of adherence to high standards create negative social and environmental consequences and contradict western values and international norms. Chinese nonin- terventionism allows investment in governments regardless of human rights’ practices, values, or rule of law. China’s limited corporate social responsibility, particularly the neglect of workers’ rights and energy and environmental standards, also facilitates corruption and social unrest. Recent international attention to inadequate corporate social responsi- bility and its noninterventionism policy, however, is leading to positive change. If China improves its international labor and environmental practices, anti-corruption efforts, and local community support, Chinese investment alternatives could take investments and market share from the United States. Polarization of Economic Organizations Chinese trade and investment and aggressive posture in the South China Sea are dividing Western Hemisphere and Asia-Pacific governments into opposing political and economic camps of the United States and China. In the Asia-Pacific, Beijing may reenergize the Regional Comprehensive Economic Partnership (RCEP), a proposed free trade bloc that would include the ASEAN member states plus Australia, India, Japan, South Korea, and New Zealand, but not the United States.18 </w:t>
      </w:r>
      <w:r w:rsidRPr="00122569">
        <w:rPr>
          <w:rStyle w:val="StyleUnderline"/>
        </w:rPr>
        <w:t>In South America and the Caribbean, Chinese trade and invest- ment has shifted anti-US governments away from western institutions that promote transparency, rule of law, and other international norms</w:t>
      </w:r>
      <w:r w:rsidRPr="00B207A3">
        <w:rPr>
          <w:sz w:val="12"/>
        </w:rPr>
        <w:t xml:space="preserve">. The Chinese alternative has also prolonged the negative effect of less responsible economic organizations like the Bolivarian Alliance for the Peoples of Our America and Mercosur. Other countries like Nicaragua, Ecuador, Bolivia, and Venezuela have also formed anti-western alternatives that deny US access and facilitate China’s expansion. Economic Solutions Significant opportunities exist to liberalize trade agreements and investments in order to strengthen Western Hemisphere economies that support common Asia-Pacific and US interests. One such opportunity is the Trans-Pacific Partnership (TPP), which currently includes the United States, Canada, Peru, Chile, Australia, Brunei, Japan, Malaysia, Mexico, New Zealand, Singapore, Vietnam, and likely Colombia and Costa Rica. The Trans-Pacific Partnership is an ongoing trade nego- tiation that opens market access across the Western Hemisphere and Asia-Pacific and manages 21st century issues in a global economy.19 Current Trans-Pacific Partnership participants comprise 11.2 percent of the world’s population and almost 40 percent of the Global Domestic Product (GDP).20 Critical to the Trans-Pacific Partnership is that it links Western Hemisphere nations to the emerging Asia-Pacific supply and value added chains and facilitates US and Asia-Pacific investment. The Trans-Pacific Partnership can provide the economic anchor to a trans-Pacific strategy because it would provide a living, inclusive, and rules-based regime for cross-regional trade and investment. In addition, the Trans-Pacific Partnership can drive other non-economic relationships concerning security cooperation and assistance and other policy areas like climate and energy. This multilateral agreement has the potential to build a long-term economic strategy and statecraft model that can promote sustainable cooperation over hazardous competition. The Trans-Pacific Partnership addresses fair competition, consumer protection, labor rights, liberalized access to investment under rules of law, intellectual property rights, and small and medium business oppor- tunities.21 The Trans-Pacific Partnership also creates jobs, increases wages, and reinforces democratic institutions. This trade agreement can address one aspect of the integrated problem by incorporating Latin America political and economic development. Military Challenges PRC arms sales in Latin America generate revenue and support Chinese military modernization in the Asia-Pacific. </w:t>
      </w:r>
      <w:r w:rsidRPr="00B207A3">
        <w:rPr>
          <w:rStyle w:val="StyleUnderline"/>
        </w:rPr>
        <w:t>Chinese military partnerships in the Southern Hemisphere give them increased access and influence in their decision-making based on Beijing’s interests and actions in the Asia-Pacific</w:t>
      </w:r>
      <w:r w:rsidRPr="00B207A3">
        <w:rPr>
          <w:sz w:val="12"/>
        </w:rPr>
        <w:t xml:space="preserve">. For example, an Asia-Pacific conflict that arises from miscalculation, or a deliberate decision, gives China the ability to secure political support from South American and Caribbean governments for their actions in the Asia-Pacific. </w:t>
      </w:r>
      <w:r w:rsidRPr="00B207A3">
        <w:rPr>
          <w:rStyle w:val="StyleUnderline"/>
        </w:rPr>
        <w:t xml:space="preserve">Any US assumption that Chinese actions in Western Hemisphere and the Asia-Pacific are two separate problems overlooks Beijing’s long-term strategic perspective of gaining multi-regional influence. </w:t>
      </w:r>
      <w:r w:rsidRPr="00B207A3">
        <w:rPr>
          <w:rStyle w:val="StyleUnderline"/>
          <w:highlight w:val="yellow"/>
        </w:rPr>
        <w:t>PRC military presence south of the United States combined with growing political and economic linkages creates an integrated problem for US security engagement and influence</w:t>
      </w:r>
      <w:r w:rsidRPr="00B207A3">
        <w:rPr>
          <w:sz w:val="12"/>
        </w:rPr>
        <w:t xml:space="preserve">. A US trans-Pacific military strategy must forge new cross-regional security cooperation relationships between South American-Caribbean and Asia-Pacific militaries. Chinese Military in the Pacific China’s aggressive stance and military forward presence and posture, particularly in the South China Sea, intend to replace the United States as the regional hegemon in the Asia-Pacific. The region is a vital driver of the global economy and includes the world’s busiest international sea lanes and nine of the ten largest ports. Thousands of maritime vessels transverse the South China Sea, ranging from fishing boats to coastal naval ships to trade ships. Beijing claims sovereignty and territorial rights for much of the region’s waterways in direct confrontation or threat to Taiwan, Japan, Philippines, Malaysia, Vietnam, and Brunei. The Asia-Pacific is also home to seven of the world’s ten largest standing militaries and five of the world’s declared nuclear nations.22 China’s demands for territorial integrity and sovereignty in the Asia-Pacific region challenge freedom of navigation and access to resources for the United States and other extra-regional actors. The PRC’s military modernization and expansion into the South China Sea increases Chinese anti-access and area-denial capacity and capabilities. Heightened tensions and miscalculations by US allies or partners, or other actors, could draw the United States into an escalating conflict or other military commitments. Impacts of such miscalculations can also affect trade flows and investment and impose significant costs on Latin American, Caribbean, and Asia-Pacific economies. Such high risks demand a new strategic approach, one that views the challenge as a trans-Pacific problem, rather than a regional one. Chinese Military in Latin America Political partnerships and economic trade blocs in the Western Hemisphere facilitate Chinese military activities and challenge US access and its building of security capacity in the region. Latin American governments, to include US partners, have increased ties to the PRC military through a growing number of official visits, military officer education exchanges, training exercises, and arms sales.23 China sent 130 riot police to Haiti from 2004 to 2012 as part of the UN’s peacekeeping force, becoming the first Chinese uniformed formation to serve in the Western Hemisphere. In the past decade, China sold 58 million dollars worth of K-8 Karakorum jets to Bolivia, upward of 150 million dollars in air surveillance systems to Venezuela, donated military materiel to multiple countries, and sold Peru a mobile field hospital and other equipment worth 300 million dollars.24 They are reportedly about to sell 1 billion dollars in arms to Argentina, including armored person- nel carriers and Chinese-designed fighter jets, with the likely candidates being the FC-1 Xiaolong, JF-17 Thunder, or the J-10.25 Last, </w:t>
      </w:r>
      <w:r w:rsidRPr="00B207A3">
        <w:rPr>
          <w:rStyle w:val="StyleUnderline"/>
        </w:rPr>
        <w:t>China is taking aggressive efforts in technology transfer programs with Brazil, Argentina, and Venezuela in areas of space technology for military and civilian purposes</w:t>
      </w:r>
      <w:r w:rsidRPr="00B207A3">
        <w:rPr>
          <w:sz w:val="12"/>
        </w:rPr>
        <w:t xml:space="preserve">. Chinese military relations in the region do not pose an imminent military threat to the United States or its allies and part- ners, but they are an indicator of how seriously Beijing considers Latin America as a military market. </w:t>
      </w:r>
      <w:r w:rsidRPr="00B207A3">
        <w:rPr>
          <w:rStyle w:val="StyleUnderline"/>
          <w:highlight w:val="yellow"/>
        </w:rPr>
        <w:t>Beijing’s arms sales to Latin American governments</w:t>
      </w:r>
      <w:r w:rsidRPr="00B207A3">
        <w:rPr>
          <w:rStyle w:val="StyleUnderline"/>
        </w:rPr>
        <w:t xml:space="preserve"> generate revenue that</w:t>
      </w:r>
      <w:r w:rsidRPr="00B207A3">
        <w:rPr>
          <w:sz w:val="12"/>
        </w:rPr>
        <w:t xml:space="preserve"> advances its anti-access and area-denial capabilities in the Asia-Pacific, which </w:t>
      </w:r>
      <w:r w:rsidRPr="00B207A3">
        <w:rPr>
          <w:rStyle w:val="StyleUnderline"/>
          <w:highlight w:val="yellow"/>
        </w:rPr>
        <w:t>directly threatens the United States and its allies</w:t>
      </w:r>
      <w:r w:rsidRPr="00B207A3">
        <w:rPr>
          <w:rStyle w:val="StyleUnderline"/>
        </w:rPr>
        <w:t>. In addition, PRC military presence and influence in the region provides China with strategic options that can overtly or covertly support Chinese activities</w:t>
      </w:r>
      <w:r w:rsidRPr="00B207A3">
        <w:rPr>
          <w:sz w:val="12"/>
        </w:rPr>
        <w:t xml:space="preserve"> in the Asia-Pacific. </w:t>
      </w:r>
      <w:r w:rsidRPr="00B207A3">
        <w:rPr>
          <w:rStyle w:val="StyleUnderline"/>
          <w:highlight w:val="yellow"/>
        </w:rPr>
        <w:t>The United States cannot under- estimate the threat posed by Beijing’s military presence in the Western Hemisphere</w:t>
      </w:r>
      <w:r w:rsidRPr="00B207A3">
        <w:rPr>
          <w:sz w:val="12"/>
        </w:rPr>
        <w:t xml:space="preserve">. The United States should not approach this issue as a sepa- rate regional concern. </w:t>
      </w:r>
      <w:r w:rsidRPr="00B207A3">
        <w:rPr>
          <w:rStyle w:val="StyleUnderline"/>
          <w:highlight w:val="yellow"/>
        </w:rPr>
        <w:t>Increased Chinese activities and influence in the Western Hemisphere provide Beijing with a range of ways and means that can negatively impact US interests in the Asia-Pacific</w:t>
      </w:r>
      <w:r w:rsidRPr="00B207A3">
        <w:rPr>
          <w:sz w:val="12"/>
        </w:rPr>
        <w:t xml:space="preserve">. The United States must integrate South American and Caribbean governments into a trans-Pacific military solution in order to ensure US interests are protected in the Asia-Pacific. Military Solutions Security Cooperation Standing mutual defense treaties, agreements, and theater engagement plans provide the foundation for cross-regional military security cooperation that can address the trans-Pacific challenge of China. The Pacific Alliance, for example, has facilitated multilateral agreement between Colombia, Peru, Chile, Mexico, Japan, South Korea, and Australia. Chile and Mexico participated with Japan in the NonProliferation and Disarmament Initiative, which was adopted as an Arms Trade Treaty (ATT) by the United Nations in April 2013.26 Other countries that supported this initiative were Costa Rica and Argentina. These cooperative partnerships provide a foundation for addressing China’s actions in both regions as one integrated problem. The US military must examine current theater campaign plans and synchronize them with developing trade and investment relationships in order to achieve the best holistic solution to the challenge posed by China. China’s military presence and posture and expanding relations between Latin American and Asia-Pacific governments necessitate unique cross combatant command coordination between US Southern Command (SOUTHCOM) and US Pacific Command (PACOM). The Office of the Secretary of Defense and the Joint Staff should begin identifying options and enabling geographic combatant commanders with specific authorities to build better cross combatant coordination in support of a trans-Pacific strategy. Southern Command and Pacific Command should bolster partner militaries based on cross-regional political ties, emerging trade and investment linkages, like those within the TPP, and current mutual defense treaties. Under new multinational security agreements, geographic combatant commanders should then expand current cooperative security locations (CSLs) and build new locations based on existing and growing trade and investment relation- ships.27 A coalition approach to cooperative security location expansion and integration would facilitate trans-Pacific military partner capacity building among both regions’ militaries. This approach would provide opportunities for multinational training and education exchanges with United States, Latin America, and Asia-Pacific militaries operating together in any region, not just one. Cross-combatant command coordination that integrates both regions’ militaries into a comprehensive security cooperation will demonstrate US resolve, reduce cultural barriers, and increase burdensharing among partnered nations. Geographic combatant commanders should develop cross-combatant command multinational wargames and exercises focused on disaster relief and other humanitarian situations. Pacific Command and Southern Command should also integrate South American and Mexican military leadership into crisis management or contingency operations as much as possible. This integration focused on common objectives will also reinforce the need for interoperability among US allies and partners. A trans-Pacific option with multinational military capacity and capability will reinforce shared political, economic, and military interests, rather than a predominant US regional presence. Critical to the trans-Pacific military approach, however, is transparent military-to-military interaction between United States and Chinese maritime, air, and land forces in order to gain understanding on mutual shared interests. The US Army Pacific (USARPAC) Pacific Pathways provides an innovative example of a potential trans-Pacific option that would include Latin American governments. The Pacific Pathways initiative is an Army land power approach to the rebalancing in Asia strategic priority by providing sustained US land forces in the region. The Pacific Pathways develops joint interdependence, increases US military partner building capacity, and sets theater conditions that prevent and shape potential conflict. The United States should look to expand the Pacific Pathways initiative in coordination with the US Army National Guard (USANG) partnership program into a multinational trans-Pacific Pathways. The inclusion of the Army National Guard reinforces the multi-component Total Army concept and gives the United States increased land power capacity and capability. The enlargement of Pacific Pathways can evolve into a trans-Pacific cross combatant command campaign that maintains US resolve with its allies and partners, while sharing the security burden through partner building capacity. For example, Southern Command could extend their annual PANAMAX air, sea, and land military exercise to include Asia-Pacific militaries, to include China possibly. The Pacific Pathways initiative along with other Southern Command and Pacific Command exercises must remain inclusive to Chinese coopera- tion and participation in order to reinforce transparency, inclusion, and multilateralism principles. Multilateral Arms Control China’s military capacity and capability in the Pacific and arms sales and technology transfers in Latin America demand new approaches in US security assistance programs. China’s official defense budget rose from 669.1 billion yuan in 2012 to 740.6 billion yuan (equivalent to 119 billion dollars) in 2013, a rise of 10.7 percent.28 China now has the second largest defense budget in the world.29 Latin American defense spending is forecasted to grow from 63 billion dollars in 2011 to 65 billion dollars by 2014, with 20 percent being available for procurement from China or other external actors.30 Chinese anti-access and area-denial capacity and capability and increasing arms sales in the Western Hemisphere necessitate regional arms control organizations in order to ensure stability and a balance of power in both regions. Two recent agreements on military confidence building measures in the Asia-Pacific can help China and the US reach better levels of trans-Pacific cooperation: the notification of major military activities and a code of conduct for safe conduct of naval and air military encounters.31 The United States must build on these agreements to include trans-Pacific concerns and pursue open dialogue with China to move away from bi-lateral conflict resolution towards multilateral cooperation, transparency, and conflict resolution. A trans-Pacific strategy should consider a multilateral arms control regime similar to the 1990 Conventional Arms Forces in Europe Treaty. Although this treaty was designed for a late post Cold War period, the treaty sought to control the proliferation of technologies that might contribute to conventional or unconventional weapons programs.32 These multilateral frameworks could place regional ceilings on specific capabilities in order to promote stability and reduce the possibility of miscalculations that could lead to armed conflict. In addition, such a program would also stipulate reports and compliance inspections on specific equipment, force structure, and training maneuvers for specific at risk countries. Last, this regime would also detail specific requirements and constraints concerning cyber and space domains to protect US interests and enforce rule of law across both regions. A trans-Pacific cooperative threat reduction and monitoring mechanism that addresses emerging threats can mitigate unnecessary militarization in both regions and reinforce further confidence-building measures. Conclusion </w:t>
      </w:r>
      <w:r w:rsidRPr="00B207A3">
        <w:rPr>
          <w:rStyle w:val="StyleUnderline"/>
          <w:highlight w:val="yellow"/>
        </w:rPr>
        <w:t>Beijing’s political, economic, and military ties in Latin America and its aggressive posture</w:t>
      </w:r>
      <w:r w:rsidRPr="00B207A3">
        <w:rPr>
          <w:rStyle w:val="StyleUnderline"/>
        </w:rPr>
        <w:t xml:space="preserve"> in the Asia-Pacific region can threaten US capacity in issues ranging from free trade and investment to security coopera- tion and assistance. China’s diplomatic approach through economic statecraft and strategy, which leads to increased political and military influence, is increasingly competing with US interests in Latin America and elsewhere</w:t>
      </w:r>
      <w:r w:rsidRPr="00B207A3">
        <w:rPr>
          <w:sz w:val="12"/>
        </w:rPr>
        <w:t xml:space="preserve">. Chinese alternatives continue to reinforce the legitimacy of authoritarian, or semi-authoritarian, governments in both regions, which threaten US interests and its allies and partners. </w:t>
      </w:r>
      <w:r w:rsidRPr="00B207A3">
        <w:rPr>
          <w:rStyle w:val="StyleUnderline"/>
        </w:rPr>
        <w:t>US allies and partners are also less prone to act in accordance with US interests than in past decades due to increasing opportunities globally. The United States must adjust</w:t>
      </w:r>
      <w:r w:rsidRPr="00B207A3">
        <w:rPr>
          <w:sz w:val="12"/>
        </w:rPr>
        <w:t xml:space="preserve"> traditional regional statecraft and strategy towards more contemporary diplomacy to identify cross-regional linkages between governments, tie them into common objectives, and develop an integrated approach. </w:t>
      </w:r>
      <w:r w:rsidRPr="00B207A3">
        <w:rPr>
          <w:rStyle w:val="StyleUnderline"/>
        </w:rPr>
        <w:t xml:space="preserve">If not, China’s pursuit of multi-regional leader- ship </w:t>
      </w:r>
      <w:r w:rsidRPr="00B207A3">
        <w:rPr>
          <w:rStyle w:val="StyleUnderline"/>
          <w:highlight w:val="yellow"/>
        </w:rPr>
        <w:t>will threaten US interests and potentially lead to increased tension and unpredictable outcomes.</w:t>
      </w:r>
      <w:r w:rsidRPr="00B207A3">
        <w:rPr>
          <w:rStyle w:val="StyleUnderline"/>
        </w:rPr>
        <w:t xml:space="preserve"> Relationships between Asia-Pacific, Latin America, and the United States are inextricably linked</w:t>
      </w:r>
      <w:r w:rsidRPr="00B207A3">
        <w:rPr>
          <w:sz w:val="12"/>
        </w:rPr>
        <w:t xml:space="preserve"> across common interests and objectives. No region exists in isolation in the 21st century. The tough balance is the United States must remain economically engaged with China and encourage free-market cooperation. At the same time, the United States must develop and maintain comprehensive and strong responses to negative Chinese behaviors, such as support to authoritarian organizations and cyber espionage activities. The US government needs to readjust its current re-balancing in Asia, and develop a wide-ranging and cross-regional approach to reinforce Latin America and Asia-Pacific linkages in support of US interests. This approach will help the United States better rationalize its power in an era of declining or static defense budgets.</w:t>
      </w:r>
    </w:p>
    <w:p w14:paraId="0EDD5468" w14:textId="77777777" w:rsidR="00EA10C5" w:rsidRDefault="00EA10C5" w:rsidP="00EA10C5">
      <w:pPr>
        <w:pStyle w:val="Heading3"/>
      </w:pPr>
      <w:r>
        <w:t>1nc- long</w:t>
      </w:r>
    </w:p>
    <w:p w14:paraId="5BFBD679" w14:textId="77777777" w:rsidR="00EA10C5" w:rsidRDefault="00EA10C5" w:rsidP="00EA10C5">
      <w:pPr>
        <w:pStyle w:val="Heading4"/>
      </w:pPr>
      <w:r>
        <w:t xml:space="preserve">Chinese interest in Latin America is cooling, even after recent growth </w:t>
      </w:r>
    </w:p>
    <w:p w14:paraId="675FBEBD" w14:textId="77777777" w:rsidR="00EA10C5" w:rsidRPr="008866E6" w:rsidRDefault="00EA10C5" w:rsidP="00EA10C5">
      <w:r w:rsidRPr="008866E6">
        <w:rPr>
          <w:rStyle w:val="Heading4Char"/>
        </w:rPr>
        <w:t>Myers 19</w:t>
      </w:r>
      <w:r>
        <w:t xml:space="preserve"> – Director of China Latin America program at the Inter-American Dialogue [Margaret Myers,4-23-2019,"The Reasons for China's Cooling Interest in Latin America", No Publication, https://www.americasquarterly.org/content/how-beijing-sees-it acc 7-12-2019]</w:t>
      </w:r>
    </w:p>
    <w:p w14:paraId="5F25503E" w14:textId="77777777" w:rsidR="00EA10C5" w:rsidRPr="00354164" w:rsidRDefault="00EA10C5" w:rsidP="00EA10C5">
      <w:pPr>
        <w:rPr>
          <w:sz w:val="16"/>
        </w:rPr>
      </w:pPr>
      <w:r w:rsidRPr="003D7978">
        <w:rPr>
          <w:sz w:val="16"/>
        </w:rPr>
        <w:t xml:space="preserve">Latin America is a region of critical interest to China, but obstacles to further engagement — new and long-standing, at home and abroad — will temper Chinese activity in the region in the coming years. In fact, a review of on-the-ground developments in Latin America already suggests some moderation in levels of Chinese activity, whether by Chinese investors, or at the behest of Latin American governments, which in some cases are seeking ties with a wider range of economic partners. Although trade remains dynamic, </w:t>
      </w:r>
      <w:r w:rsidRPr="00AD1D02">
        <w:rPr>
          <w:rStyle w:val="StyleUnderline"/>
        </w:rPr>
        <w:t>Chinese foreign direct investment and finance is already slowing somewhat in Latin America</w:t>
      </w:r>
      <w:r w:rsidRPr="003D7978">
        <w:rPr>
          <w:sz w:val="16"/>
        </w:rPr>
        <w:t xml:space="preserve">. </w:t>
      </w:r>
      <w:r w:rsidRPr="00AD1D02">
        <w:rPr>
          <w:rStyle w:val="StyleUnderline"/>
        </w:rPr>
        <w:t>Mergers and acquisitions and greenfield projects dropped from a record level of $17.5 billion in 2017 to just $7.6 billion in 2018, according to the Global Development Policy Center. Greenfield projects amounted to just $1.6 billion in 2018, the lowest level since 2006. And</w:t>
      </w:r>
      <w:r w:rsidRPr="003D7978">
        <w:rPr>
          <w:sz w:val="16"/>
        </w:rPr>
        <w:t xml:space="preserve"> </w:t>
      </w:r>
      <w:r w:rsidRPr="00AD1D02">
        <w:rPr>
          <w:rStyle w:val="StyleUnderline"/>
        </w:rPr>
        <w:t>Chinese policy banks — China Development Bank and China Export-Import Bank — issued comparatively low levels of finance to Latin American governments over the past two years.</w:t>
      </w:r>
      <w:r w:rsidRPr="003D7978">
        <w:rPr>
          <w:sz w:val="16"/>
        </w:rPr>
        <w:t xml:space="preserve"> This decline in activity is attributable to a range of factors, some of which have inhibited Chinese activity in the region for decades. Latin America is cast as a “land full of vitality and hope” in China’s official policy, but Chinese investors have for many years viewed the region’s distance from Asia as prohibitive—Buenos Aires, Montevideo, and Santiago, the farthest capital cities from Beijing, average almost 12,000 miles. Others see the region’s regulatory environments and bidding processes as exceedingly complex or taxing. As Zuo Pin of the Shanghai International Studies University noted in the Chinese journal Guoji Guancha in 2015</w:t>
      </w:r>
      <w:r w:rsidRPr="00AF6EB8">
        <w:rPr>
          <w:rStyle w:val="StyleUnderline"/>
        </w:rPr>
        <w:t>, Latin America is a remarkably challenging environment for Chinese investors.</w:t>
      </w:r>
      <w:r w:rsidRPr="003D7978">
        <w:rPr>
          <w:sz w:val="16"/>
        </w:rPr>
        <w:t xml:space="preserve"> The region’s perceived complexity is exacerbated by the </w:t>
      </w:r>
      <w:r w:rsidRPr="00AF6EB8">
        <w:rPr>
          <w:rStyle w:val="StyleUnderline"/>
        </w:rPr>
        <w:t>frequent failure of Chinese companies to practice due diligence in the region,</w:t>
      </w:r>
      <w:r w:rsidRPr="003D7978">
        <w:rPr>
          <w:sz w:val="16"/>
        </w:rPr>
        <w:t xml:space="preserve"> </w:t>
      </w:r>
      <w:r w:rsidRPr="00AF6EB8">
        <w:rPr>
          <w:rStyle w:val="StyleUnderline"/>
        </w:rPr>
        <w:t>leading to unforeseen conflicts and resulting project delays or cost overruns.</w:t>
      </w:r>
      <w:r w:rsidRPr="003D7978">
        <w:rPr>
          <w:sz w:val="16"/>
        </w:rPr>
        <w:t xml:space="preserve"> The examples are numerous, such as in Bolivia with El Sillar roadway maintenance and protests against the Rosita Dam project for its lack of prior consultation with affected communities. </w:t>
      </w:r>
      <w:r w:rsidRPr="00AF6EB8">
        <w:rPr>
          <w:rStyle w:val="StyleUnderline"/>
        </w:rPr>
        <w:t>Corruption allegations have also impacted Chinese projects in Latin America, including a Querétaro railway concession in Mexico and two hydroelectric dams in Argentina. Venezuela has also become a regular source of stress for Chinese policymakers and the many banks and companies operating there, even as Beijing maintains ties to Nicolás Maduro’s government. China extended another $5 billion loan to Venezuela in 2018, but simultaneously ended a critical grace period for Venezuela on debt payments.</w:t>
      </w:r>
      <w:r w:rsidRPr="003D7978">
        <w:rPr>
          <w:sz w:val="16"/>
        </w:rPr>
        <w:t xml:space="preserve"> The latter was interpreted as a sign of Beijing’s growing impatience with Maduro’s mismanagement of economic affairs. National Assembly leader Juan Guaidó’s claim to the Venezuelan presidency presents yet another challenge to Chinese decision-makers, particularly if a new Venezuelan government seeks to restructure outstanding debt to China. With Venezuela and some other partners in mind, some in China have lamented the high-risk nature of opportunities available to Chinese companies in Latin America. As Chinese Academy of Social Sciences scholars Wang Yongzhong and Xu Peiyuan said in a 2018 journal article, as “a latecomer in the international investment arena, (China) is forced to allocate capital to countries and regions with higher risks.” </w:t>
      </w:r>
      <w:r w:rsidRPr="0052327F">
        <w:rPr>
          <w:rStyle w:val="StyleUnderline"/>
        </w:rPr>
        <w:t>Prospective projects aren’t always attractive or even feasible, especially as China seeks to avoid the sort of reputational fallout that has come of deals gone wrong in Sri Lanka and elsewhere in the world.</w:t>
      </w:r>
      <w:r w:rsidRPr="003D7978">
        <w:rPr>
          <w:sz w:val="16"/>
        </w:rPr>
        <w:t xml:space="preserve"> Many Promises, Fewer Deliveries For this and other reasons, China’s state-owned enterprises (SOEs) and banks end up delivering on only a fraction of the many projects they consider. </w:t>
      </w:r>
      <w:r w:rsidRPr="0052327F">
        <w:rPr>
          <w:rStyle w:val="StyleUnderline"/>
        </w:rPr>
        <w:t>China has expressed interest in about 150 transport infrastructure</w:t>
      </w:r>
      <w:r w:rsidRPr="003D7978">
        <w:rPr>
          <w:sz w:val="16"/>
        </w:rPr>
        <w:t xml:space="preserve"> projects in Latin America and the Caribbean since 2002, for example, but as of last year, </w:t>
      </w:r>
      <w:r w:rsidRPr="0052327F">
        <w:rPr>
          <w:rStyle w:val="StyleUnderline"/>
        </w:rPr>
        <w:t>only about half of those had entered some phase of construction</w:t>
      </w:r>
      <w:r w:rsidRPr="003D7978">
        <w:rPr>
          <w:sz w:val="16"/>
        </w:rPr>
        <w:t>. Many, like the bi-oceanic Railway, which would span the continent from Peru to Brazil at a cost of more than $50 billion, haven’t moved beyond the conceptual phase. Meanwhile, new potential obstacles to engagement are emerging. Further restrictions on capital outflows from China could dampen infrastructure and other activity in Latin America, for example. Although China’s foreign reserves have grown somewhat in recent months, probable caps on available credit will force Chinese banks and SOEs to choose overseas projects more carefully. Despite efforts to augment China-Latin America ties and the region’s new-found role in the Belt and Road Initiative (BRI), Chinese companies and banks are inclined to pursue opportunities closer to home, where costs are lower, and networks are well-established</w:t>
      </w:r>
      <w:r w:rsidRPr="00830A09">
        <w:rPr>
          <w:rStyle w:val="StyleUnderline"/>
        </w:rPr>
        <w:t>. Slowing Latin American demand for Chinese finance and investment might also moderate activity in the coming years</w:t>
      </w:r>
      <w:r w:rsidRPr="003D7978">
        <w:rPr>
          <w:sz w:val="16"/>
        </w:rPr>
        <w:t xml:space="preserve">. Traditional recipients of Chinese state loans, like Ecuador and Argentina, are unlikely to substantially increase levels of sovereign debt to China even if the terms are attractive. Many others are feeling considerable pressure from Washington to avoid major deals with China, especially on projects that have perceived security implications for the U.S. China will of course continue to engage with Latin America in impactful ways, even if it adopts a more mindful approach to investment in the region. Latin America still figures prominently in China’s energy and food security calculus and as a key market for increasingly high-value-added Chinese exports. Regional trade with China hit record levels in 2018, for both imports and exports. China is also forging new economic ties with a handful of countries in Central America and the Caribbean, having recently secured their diplomatic recognition. Chinese companies featured prominently in Panama’s infrastructure development plans, for example, following President Juan Carlos Varela’s decision to cut ties with Taiwan in 2017. Also, although Latin America presents clear challenges for some companies, others have experienced resounding success in the region and are looking to engage more extensively. At least two Chinese SOEs have decided to expand their mining operations in Peru. Others, such as State Grid and China Southern Power Grid, have established a striking presence in national power networks. Chinese companies have also been remarkably successful in negotiating port deals in Latin America and the Caribbean, with about 20 port projects in progress or already completed thus far. These and other deals are thought to achieve a range of Chinese political and economic objectives, while also presumably supporting regional development objectives. Beyond Economics Chinese activity in other-than-economic areas is also at an all-time high. China’s diplomatic outreach in Latin America, whether through technical cooperation or other forms of people-to-people connectivity, has boomed in recent years. These newly developed networks will no doubt strengthen China-Latin America ties, even though many of these efforts are still relatively ad hoc and uncoordinated, according to interviews with Latin American officials. Nevertheless, </w:t>
      </w:r>
      <w:r w:rsidRPr="00D17BDF">
        <w:rPr>
          <w:rStyle w:val="StyleUnderline"/>
        </w:rPr>
        <w:t>Latin American nations shouldn’t count on major infusions of Chinese capital over the next decade</w:t>
      </w:r>
      <w:r w:rsidRPr="003D7978">
        <w:rPr>
          <w:sz w:val="16"/>
        </w:rPr>
        <w:t xml:space="preserve">, especially of the counter-cyclical variety. Chinese investors filled a critical void in the region during the commodity bust, and China was largely responsible for moderate economic growth in Latin America in the aftermath of the 2008 global financial crisis, </w:t>
      </w:r>
      <w:r w:rsidRPr="00D17BDF">
        <w:rPr>
          <w:rStyle w:val="StyleUnderline"/>
        </w:rPr>
        <w:t>but limitations and leanings could push Chinese companies into more predictable or high-yielding markets, or toward closer and more BRI-relevant ones</w:t>
      </w:r>
      <w:r w:rsidRPr="003D7978">
        <w:rPr>
          <w:sz w:val="16"/>
        </w:rPr>
        <w:t xml:space="preserve">. </w:t>
      </w:r>
      <w:r w:rsidRPr="007D273B">
        <w:rPr>
          <w:rStyle w:val="StyleUnderline"/>
        </w:rPr>
        <w:t>This is especially the case as Chinese companies become increasingly competitive with international counterparts.</w:t>
      </w:r>
      <w:r w:rsidRPr="003D7978">
        <w:rPr>
          <w:sz w:val="16"/>
        </w:rPr>
        <w:t xml:space="preserve"> </w:t>
      </w:r>
      <w:r w:rsidRPr="00D32AD6">
        <w:rPr>
          <w:rStyle w:val="StyleUnderline"/>
        </w:rPr>
        <w:t>Amid growing concern about China’s extensive footprint in Latin America, whether from Washington or elsewhere, it is incumbent upon officials throughout the hemisphere to take stock of the extent and pace of China’s on-the-ground activity in Latin America, noting that rhetoric doesn’t always match reality</w:t>
      </w:r>
      <w:r w:rsidRPr="003D7978">
        <w:rPr>
          <w:sz w:val="16"/>
        </w:rPr>
        <w:t xml:space="preserve">. Despite still-strong trade ties and effusive Chinese policy pronouncements, China’s investors are in many cases setting a more moderate course in Latin America and will likely do so for the foreseeable future. </w:t>
      </w:r>
    </w:p>
    <w:p w14:paraId="358456D5" w14:textId="77777777" w:rsidR="00EA10C5" w:rsidRPr="003C0C8D" w:rsidRDefault="00EA10C5" w:rsidP="00EA10C5"/>
    <w:p w14:paraId="3103E9F8" w14:textId="77777777" w:rsidR="00EA10C5" w:rsidRDefault="00EA10C5" w:rsidP="00EA10C5">
      <w:pPr>
        <w:pStyle w:val="Heading3"/>
      </w:pPr>
      <w:r>
        <w:t>Uniqueness- engagement</w:t>
      </w:r>
    </w:p>
    <w:p w14:paraId="7E339898" w14:textId="77777777" w:rsidR="00EA10C5" w:rsidRPr="00BA3DFC" w:rsidRDefault="00EA10C5" w:rsidP="00EA10C5">
      <w:pPr>
        <w:pStyle w:val="Heading4"/>
      </w:pPr>
      <w:r>
        <w:t>China wants in to LAC - increasing engagement now.</w:t>
      </w:r>
    </w:p>
    <w:p w14:paraId="1C7206B1" w14:textId="77777777" w:rsidR="00EA10C5" w:rsidRPr="00C46A6E" w:rsidRDefault="00EA10C5" w:rsidP="00EA10C5">
      <w:r w:rsidRPr="00C46A6E">
        <w:rPr>
          <w:rStyle w:val="Style13ptBold"/>
        </w:rPr>
        <w:t>Sullivan</w:t>
      </w:r>
      <w:r>
        <w:t xml:space="preserve"> and </w:t>
      </w:r>
      <w:r w:rsidRPr="00C46A6E">
        <w:rPr>
          <w:rStyle w:val="Style13ptBold"/>
        </w:rPr>
        <w:t>Lum</w:t>
      </w:r>
      <w:r>
        <w:t xml:space="preserve"> </w:t>
      </w:r>
      <w:r w:rsidRPr="00C46A6E">
        <w:rPr>
          <w:rStyle w:val="Style13ptBold"/>
        </w:rPr>
        <w:t>4-11</w:t>
      </w:r>
      <w:r>
        <w:t xml:space="preserve">-2019 </w:t>
      </w:r>
      <w:r w:rsidRPr="00C46A6E">
        <w:rPr>
          <w:sz w:val="16"/>
          <w:szCs w:val="16"/>
        </w:rPr>
        <w:t xml:space="preserve">[Mark and Thomas. “China’s Engagement with Latin America and the Caribbean” Published in Congressional Research Service. Mark Sullivan is a specialist in Latin America affairs at CRS. Thomas Lum is a Specialist in Asian affairs at CRS. </w:t>
      </w:r>
      <w:hyperlink r:id="rId56" w:history="1">
        <w:r w:rsidRPr="00C46A6E">
          <w:rPr>
            <w:rStyle w:val="Hyperlink"/>
            <w:sz w:val="16"/>
            <w:szCs w:val="16"/>
          </w:rPr>
          <w:t>https://fas.org/sgp/crs/row/IF10982.pdf</w:t>
        </w:r>
      </w:hyperlink>
      <w:r w:rsidRPr="00C46A6E">
        <w:rPr>
          <w:sz w:val="16"/>
          <w:szCs w:val="16"/>
        </w:rPr>
        <w:t xml:space="preserve"> accessed 7/9/2019]</w:t>
      </w:r>
    </w:p>
    <w:p w14:paraId="5D77775C" w14:textId="77777777" w:rsidR="00EA10C5" w:rsidRDefault="00EA10C5" w:rsidP="00EA10C5">
      <w:pPr>
        <w:rPr>
          <w:sz w:val="16"/>
        </w:rPr>
      </w:pPr>
      <w:r w:rsidRPr="00BA3DFC">
        <w:rPr>
          <w:rStyle w:val="StyleUnderline"/>
        </w:rPr>
        <w:t>As the People’s Republic of China (</w:t>
      </w:r>
      <w:r w:rsidRPr="00BA3DFC">
        <w:rPr>
          <w:rStyle w:val="Emphasis"/>
        </w:rPr>
        <w:t>PRC) has increased its engagement with Latin America and the Caribbean</w:t>
      </w:r>
      <w:r w:rsidRPr="00BA3DFC">
        <w:rPr>
          <w:rStyle w:val="StyleUnderline"/>
        </w:rPr>
        <w:t xml:space="preserve"> over nearly 20 years, U.S. policymakers have raised questions regarding potential implications for U.S. interests in the region.</w:t>
      </w:r>
      <w:r w:rsidRPr="00BA3DFC">
        <w:rPr>
          <w:sz w:val="16"/>
        </w:rPr>
        <w:t xml:space="preserve"> </w:t>
      </w:r>
      <w:r w:rsidRPr="00BA3DFC">
        <w:rPr>
          <w:rStyle w:val="StyleUnderline"/>
        </w:rPr>
        <w:t>China’s engagement with the region has grown significantly since 2001, particularly in terms of diplomatic and economic ties. This growth reflects China’s increasing global “soft power” efforts worldwide. A succession of Chinese leaders and other officials have visited the region to court governments. In turn, regional leaders and officials have been frequent visitors to China.</w:t>
      </w:r>
      <w:r w:rsidRPr="00BA3DFC">
        <w:rPr>
          <w:sz w:val="16"/>
        </w:rPr>
        <w:t xml:space="preserve"> </w:t>
      </w:r>
      <w:r w:rsidRPr="00BA3DFC">
        <w:rPr>
          <w:rStyle w:val="Emphasis"/>
        </w:rPr>
        <w:t>The PRC has signed a variety of bilateral partnership agreements with several countries in the region, including “strategic partnerships</w:t>
      </w:r>
      <w:r w:rsidRPr="00BA3DFC">
        <w:rPr>
          <w:rStyle w:val="StyleUnderline"/>
        </w:rPr>
        <w:t>” with Argentina, Brazil, Chile, Costa Rica, Ecuador, Mexico, Peru, Uruguay and Venezuela. Diplomacy Beijing’s diplomatic overtures in Latin America underpin China’s economic activities and help it to institutionalize its engagement in the region and garner support in international fora.</w:t>
      </w:r>
      <w:r w:rsidRPr="00BA3DFC">
        <w:rPr>
          <w:sz w:val="16"/>
        </w:rPr>
        <w:t xml:space="preserve"> Some analysts argue that </w:t>
      </w:r>
      <w:r w:rsidRPr="00BA3DFC">
        <w:rPr>
          <w:rStyle w:val="Emphasis"/>
        </w:rPr>
        <w:t>China’s activities in the region reflect a global strategy to reduce U.S. dominance</w:t>
      </w:r>
      <w:r w:rsidRPr="00BA3DFC">
        <w:rPr>
          <w:sz w:val="16"/>
        </w:rPr>
        <w:t xml:space="preserve">, </w:t>
      </w:r>
    </w:p>
    <w:p w14:paraId="4B2AF411" w14:textId="77777777" w:rsidR="00EA10C5" w:rsidRPr="00FB4ED4" w:rsidRDefault="00EA10C5" w:rsidP="00EA10C5">
      <w:pPr>
        <w:pStyle w:val="Heading4"/>
      </w:pPr>
      <w:r>
        <w:t>China lowering engagement in LAC now, but wants in.</w:t>
      </w:r>
    </w:p>
    <w:p w14:paraId="49E1FC61" w14:textId="77777777" w:rsidR="00EA10C5" w:rsidRPr="009F336C" w:rsidRDefault="00EA10C5" w:rsidP="00EA10C5">
      <w:r w:rsidRPr="009F336C">
        <w:rPr>
          <w:rStyle w:val="Style13ptBold"/>
        </w:rPr>
        <w:t>Tulchin, PhD from Harvard</w:t>
      </w:r>
      <w:r>
        <w:t xml:space="preserve">, Expert in region, Author on Latin American Politics, </w:t>
      </w:r>
      <w:r w:rsidRPr="009F336C">
        <w:rPr>
          <w:rStyle w:val="Style13ptBold"/>
        </w:rPr>
        <w:t>7-3</w:t>
      </w:r>
      <w:r>
        <w:t xml:space="preserve">-2019, </w:t>
      </w:r>
      <w:r w:rsidRPr="009F336C">
        <w:rPr>
          <w:sz w:val="16"/>
          <w:szCs w:val="16"/>
        </w:rPr>
        <w:t xml:space="preserve">[Joseph "China’s Careful New Focus on Latin America," Global Research, </w:t>
      </w:r>
      <w:hyperlink r:id="rId57" w:history="1">
        <w:r w:rsidRPr="009F336C">
          <w:rPr>
            <w:rStyle w:val="Hyperlink"/>
            <w:sz w:val="16"/>
            <w:szCs w:val="16"/>
          </w:rPr>
          <w:t>https://www.globalresearch.ca/chinas-careful-new-focus-latin-america/5682541</w:t>
        </w:r>
      </w:hyperlink>
      <w:r w:rsidRPr="009F336C">
        <w:rPr>
          <w:sz w:val="16"/>
          <w:szCs w:val="16"/>
        </w:rPr>
        <w:t xml:space="preserve"> accessed on 7-9-2019]</w:t>
      </w:r>
    </w:p>
    <w:p w14:paraId="7D9BE4A9" w14:textId="77777777" w:rsidR="00EA10C5" w:rsidRPr="00285555" w:rsidRDefault="00EA10C5" w:rsidP="00EA10C5">
      <w:pPr>
        <w:rPr>
          <w:sz w:val="16"/>
        </w:rPr>
      </w:pPr>
      <w:r w:rsidRPr="00FB4ED4">
        <w:rPr>
          <w:rStyle w:val="StyleUnderline"/>
        </w:rPr>
        <w:t>Latin America’s shifting geopolitics and the prolonged slowdown in China’s economic growth in recent years have led to a significant change in Beijing’s strategic approach to the region</w:t>
      </w:r>
      <w:r w:rsidRPr="00FB4ED4">
        <w:rPr>
          <w:sz w:val="16"/>
        </w:rPr>
        <w:t xml:space="preserve">. The </w:t>
      </w:r>
      <w:r w:rsidRPr="00FB4ED4">
        <w:rPr>
          <w:rStyle w:val="StyleUnderline"/>
        </w:rPr>
        <w:t>commodities boom at the beginning of this century coincided with a period of dramatic economic expansion in China.</w:t>
      </w:r>
      <w:r w:rsidRPr="00FB4ED4">
        <w:rPr>
          <w:sz w:val="16"/>
        </w:rPr>
        <w:t xml:space="preserve"> At the time, </w:t>
      </w:r>
      <w:r w:rsidRPr="00FB4ED4">
        <w:rPr>
          <w:rStyle w:val="StyleUnderline"/>
        </w:rPr>
        <w:t xml:space="preserve">China seemed to buy everything, invest in everything and </w:t>
      </w:r>
      <w:r w:rsidRPr="00FB4ED4">
        <w:rPr>
          <w:rStyle w:val="Emphasis"/>
        </w:rPr>
        <w:t>to welcome its new role as the principal geopolitical alternative to the United States</w:t>
      </w:r>
      <w:r w:rsidRPr="00FB4ED4">
        <w:rPr>
          <w:rStyle w:val="StyleUnderline"/>
        </w:rPr>
        <w:t xml:space="preserve"> for many of the countries in the hemisphere</w:t>
      </w:r>
      <w:r w:rsidRPr="00FB4ED4">
        <w:rPr>
          <w:rStyle w:val="Emphasis"/>
        </w:rPr>
        <w:t>. And, the shift to the left in many Latin American countries – called the Pink Tide – invited the Chinese presence</w:t>
      </w:r>
      <w:r w:rsidRPr="00FB4ED4">
        <w:rPr>
          <w:sz w:val="16"/>
        </w:rPr>
        <w:t xml:space="preserve">. </w:t>
      </w:r>
      <w:r w:rsidRPr="00FB4ED4">
        <w:rPr>
          <w:rStyle w:val="StyleUnderline"/>
        </w:rPr>
        <w:t>Over the past year, however, China has adopted a more conservative approach to its role in the region</w:t>
      </w:r>
      <w:r w:rsidRPr="00FB4ED4">
        <w:rPr>
          <w:sz w:val="16"/>
        </w:rPr>
        <w:t xml:space="preserve">. At the same time, in a number of the countries in the region, left-leaning government have been replaced by right-of-center ruling coalitions, </w:t>
      </w:r>
      <w:r w:rsidRPr="00FB4ED4">
        <w:rPr>
          <w:rStyle w:val="StyleUnderline"/>
        </w:rPr>
        <w:t>China has reduced its exposure in Venezuela and Ecuador, where it had accumulated significant shares of both countries’ sovereign debt in exchange for promises of petroleum at below-market prices.</w:t>
      </w:r>
      <w:r w:rsidRPr="00FB4ED4">
        <w:rPr>
          <w:sz w:val="16"/>
        </w:rPr>
        <w:t xml:space="preserve"> </w:t>
      </w:r>
      <w:r w:rsidRPr="00FB4ED4">
        <w:rPr>
          <w:rStyle w:val="StyleUnderline"/>
        </w:rPr>
        <w:t>It has hit the pause button on several major infrastructure projects linked to its Belt and Road Initiative and has reduced its financing of private corporations, particularly in manufacturing</w:t>
      </w:r>
      <w:r w:rsidRPr="00FB4ED4">
        <w:rPr>
          <w:sz w:val="16"/>
        </w:rPr>
        <w:t xml:space="preserve">. Most significantly, it has focused its investment in very specific strategic industries, such as lithium mining and renewable energy. </w:t>
      </w:r>
      <w:r w:rsidRPr="00FB4ED4">
        <w:rPr>
          <w:rStyle w:val="StyleUnderline"/>
        </w:rPr>
        <w:t>While China’s financial activity in the region over the past year has shrunk compared to the previous decade</w:t>
      </w:r>
      <w:r w:rsidRPr="00FB4ED4">
        <w:rPr>
          <w:rStyle w:val="Emphasis"/>
        </w:rPr>
        <w:t>, it continues to see Latin America as an area where it must protect long-term strategic interests and where it can project power</w:t>
      </w:r>
      <w:r w:rsidRPr="00FB4ED4">
        <w:rPr>
          <w:sz w:val="16"/>
        </w:rPr>
        <w:t xml:space="preserve">. Overall, China’s relationship with Latin America continued to deepen during 2018, although at a pace slower than in previous years and with two significant shifts: in Venezuela concerning sovereign debt, and in Argentina, where it expanded its presence in lithium mining. </w:t>
      </w:r>
      <w:r w:rsidRPr="00FB4ED4">
        <w:rPr>
          <w:rStyle w:val="StyleUnderline"/>
        </w:rPr>
        <w:t>China may be touting its role in the region less than it once did, but it continues to nurture the raw materials sources it needs and is building its stake in activities it considers crucial to its long-term interests</w:t>
      </w:r>
      <w:r w:rsidRPr="00FB4ED4">
        <w:rPr>
          <w:sz w:val="16"/>
        </w:rPr>
        <w:t>. Perhaps the most significant in long term geopolitical terms is the increasing ownership stakes in the lithium and other rare earths mining on the fast salt flats that stretch across the borders of Chile, Argentina, and Bolivia.</w:t>
      </w:r>
    </w:p>
    <w:p w14:paraId="60A015E9" w14:textId="77777777" w:rsidR="00EA10C5" w:rsidRDefault="00EA10C5" w:rsidP="00EA10C5">
      <w:pPr>
        <w:pStyle w:val="Heading3"/>
      </w:pPr>
      <w:r>
        <w:t>Uniqueness- regional influence</w:t>
      </w:r>
    </w:p>
    <w:p w14:paraId="787588D9" w14:textId="77777777" w:rsidR="00EA10C5" w:rsidRPr="009F2DDA" w:rsidRDefault="00EA10C5" w:rsidP="00EA10C5">
      <w:pPr>
        <w:pStyle w:val="Heading4"/>
        <w:rPr>
          <w:rStyle w:val="Style13ptBold"/>
        </w:rPr>
      </w:pPr>
      <w:r w:rsidRPr="009F2DDA">
        <w:rPr>
          <w:rStyle w:val="Style13ptBold"/>
        </w:rPr>
        <w:t>US just doing enough to contain Chinese influence in Latin America</w:t>
      </w:r>
    </w:p>
    <w:p w14:paraId="500FDAAD" w14:textId="77777777" w:rsidR="00EA10C5" w:rsidRPr="009F2DDA" w:rsidRDefault="00EA10C5" w:rsidP="00EA10C5">
      <w:r w:rsidRPr="009F2DDA">
        <w:rPr>
          <w:rStyle w:val="Style13ptBold"/>
        </w:rPr>
        <w:t xml:space="preserve">Seligman 18 </w:t>
      </w:r>
      <w:r w:rsidRPr="009F2DDA">
        <w:t>[Lara Seligman, 11-19-2018, "U.S. Military Targets Growing Russian and Chinese Influence in Latin America," Foreign Policy, https://foreignpolicy.com/2018/11/19/us-military-targets-growing-russian-and-chinese-influence-in-latin-america/]</w:t>
      </w:r>
    </w:p>
    <w:p w14:paraId="0B4503C8" w14:textId="77777777" w:rsidR="00EA10C5" w:rsidRPr="009F2DDA" w:rsidRDefault="00EA10C5" w:rsidP="00EA10C5">
      <w:pPr>
        <w:rPr>
          <w:sz w:val="16"/>
        </w:rPr>
      </w:pPr>
      <w:r w:rsidRPr="009F2DDA">
        <w:rPr>
          <w:sz w:val="16"/>
        </w:rPr>
        <w:t xml:space="preserve">U.S. Air Force Chief of Staff Gen. David Goldfein, returning from a trip to Colombia, said over the weekend that the </w:t>
      </w:r>
      <w:r w:rsidRPr="009F2DDA">
        <w:rPr>
          <w:rStyle w:val="Emphasis"/>
        </w:rPr>
        <w:t>Trump administration</w:t>
      </w:r>
      <w:r w:rsidRPr="009F2DDA">
        <w:rPr>
          <w:sz w:val="16"/>
        </w:rPr>
        <w:t xml:space="preserve"> is </w:t>
      </w:r>
      <w:r w:rsidRPr="009F2DDA">
        <w:rPr>
          <w:rStyle w:val="Emphasis"/>
        </w:rPr>
        <w:t>making a push to strengthen alliances across Latin America</w:t>
      </w:r>
      <w:r w:rsidRPr="009F2DDA">
        <w:rPr>
          <w:sz w:val="16"/>
        </w:rPr>
        <w:t xml:space="preserve"> as part of an effort </w:t>
      </w:r>
      <w:r w:rsidRPr="009F2DDA">
        <w:rPr>
          <w:rStyle w:val="Emphasis"/>
        </w:rPr>
        <w:t>to counter rising Chinese and Russian influence in the United States’ backyard</w:t>
      </w:r>
      <w:r w:rsidRPr="009F2DDA">
        <w:rPr>
          <w:sz w:val="16"/>
        </w:rPr>
        <w:t>. In an interview with Foreign Policy, Goldfein said Colombia and other Latin American countries risked being locked out of U.S. and allied operations if they stopped buying military hardware from the United States and turned to other markets instead. “While there may be other cheap hardware out there that might be available on the market, at some point it becomes really hard to make it connect and share within the system,” Goldfein said by phone Saturday while flying home from Colombia. His trip was part of a broader administration effort to reinforce alliances across Latin America as the region grapples with a range of security threats, from narcotrafficking and terrorism to Venezuela’s economic collapse and ensuing refugee crisis. During the two-day visit, which followed U.S. Defense Secretary James Mattis’s own</w:t>
      </w:r>
      <w:hyperlink r:id="rId58" w:history="1">
        <w:r w:rsidRPr="009F2DDA">
          <w:rPr>
            <w:sz w:val="16"/>
          </w:rPr>
          <w:t xml:space="preserve"> South America tour</w:t>
        </w:r>
      </w:hyperlink>
      <w:r w:rsidRPr="009F2DDA">
        <w:rPr>
          <w:sz w:val="16"/>
        </w:rPr>
        <w:t xml:space="preserve"> in August, Goldfein met with Colombia’s minister of defense, commander general, and air force chief, and he spoke with students at the Colombian war college. “</w:t>
      </w:r>
      <w:r w:rsidRPr="009F2DDA">
        <w:rPr>
          <w:rStyle w:val="StyleUnderline"/>
        </w:rPr>
        <w:t xml:space="preserve">When it comes to China </w:t>
      </w:r>
      <w:r w:rsidRPr="009F2DDA">
        <w:rPr>
          <w:sz w:val="16"/>
        </w:rPr>
        <w:t xml:space="preserve">and Russia, we are looking at cooperation where we can and </w:t>
      </w:r>
      <w:r w:rsidRPr="009F2DDA">
        <w:rPr>
          <w:rStyle w:val="Emphasis"/>
        </w:rPr>
        <w:t xml:space="preserve">pushing back aggressively </w:t>
      </w:r>
      <w:r w:rsidRPr="009F2DDA">
        <w:rPr>
          <w:rStyle w:val="StyleUnderline"/>
        </w:rPr>
        <w:t>where we must</w:t>
      </w:r>
      <w:r w:rsidRPr="009F2DDA">
        <w:rPr>
          <w:sz w:val="16"/>
        </w:rPr>
        <w:t>,” Goldfein said. “</w:t>
      </w:r>
      <w:r w:rsidRPr="009F2DDA">
        <w:rPr>
          <w:rStyle w:val="StyleUnderline"/>
        </w:rPr>
        <w:t>We keep a close eye on their activities globally</w:t>
      </w:r>
      <w:r w:rsidRPr="009F2DDA">
        <w:rPr>
          <w:sz w:val="16"/>
        </w:rPr>
        <w:t xml:space="preserve">, but certainly </w:t>
      </w:r>
      <w:r w:rsidRPr="009F2DDA">
        <w:rPr>
          <w:rStyle w:val="Emphasis"/>
        </w:rPr>
        <w:t>we keep an eye on their activities [in Latin America</w:t>
      </w:r>
      <w:r w:rsidRPr="009F2DDA">
        <w:rPr>
          <w:sz w:val="16"/>
        </w:rPr>
        <w:t xml:space="preserve">].” </w:t>
      </w:r>
      <w:r w:rsidRPr="009F2DDA">
        <w:rPr>
          <w:rStyle w:val="StyleUnderline"/>
        </w:rPr>
        <w:t>Underlying the outreach effort</w:t>
      </w:r>
      <w:r w:rsidRPr="009F2DDA">
        <w:rPr>
          <w:sz w:val="16"/>
        </w:rPr>
        <w:t xml:space="preserve">, experts say, is U.S. recognition that </w:t>
      </w:r>
      <w:r w:rsidRPr="009F2DDA">
        <w:rPr>
          <w:rStyle w:val="Emphasis"/>
        </w:rPr>
        <w:t xml:space="preserve">China </w:t>
      </w:r>
      <w:r w:rsidRPr="009F2DDA">
        <w:rPr>
          <w:sz w:val="16"/>
        </w:rPr>
        <w:t>and Russia are</w:t>
      </w:r>
      <w:r w:rsidRPr="009F2DDA">
        <w:rPr>
          <w:rStyle w:val="Emphasis"/>
        </w:rPr>
        <w:t xml:space="preserve"> quietly exerting economic and military influence in Latin America</w:t>
      </w:r>
      <w:r w:rsidRPr="009F2DDA">
        <w:rPr>
          <w:sz w:val="16"/>
        </w:rPr>
        <w:t xml:space="preserve">. China is a master at leveraging trade and direct economic investment for geopolitical gains, they say. </w:t>
      </w:r>
      <w:r w:rsidRPr="009F2DDA">
        <w:rPr>
          <w:rStyle w:val="StyleUnderline"/>
        </w:rPr>
        <w:t>Driven by a desire to tap into Latin America’s</w:t>
      </w:r>
      <w:r w:rsidRPr="009F2DDA">
        <w:rPr>
          <w:sz w:val="16"/>
        </w:rPr>
        <w:t xml:space="preserve"> vast </w:t>
      </w:r>
      <w:r w:rsidRPr="009F2DDA">
        <w:rPr>
          <w:rStyle w:val="StyleUnderline"/>
        </w:rPr>
        <w:t>oil reserves, as well as to bolster anti-American sentiment</w:t>
      </w:r>
      <w:r w:rsidRPr="009F2DDA">
        <w:rPr>
          <w:sz w:val="16"/>
        </w:rPr>
        <w:t xml:space="preserve">, </w:t>
      </w:r>
      <w:r w:rsidRPr="009F2DDA">
        <w:rPr>
          <w:rStyle w:val="Emphasis"/>
        </w:rPr>
        <w:t>China has invested large sums of money in the region</w:t>
      </w:r>
      <w:r w:rsidRPr="009F2DDA">
        <w:rPr>
          <w:sz w:val="16"/>
        </w:rPr>
        <w:t xml:space="preserve">. It has </w:t>
      </w:r>
      <w:hyperlink r:id="rId59" w:history="1">
        <w:r w:rsidRPr="009F2DDA">
          <w:rPr>
            <w:sz w:val="16"/>
          </w:rPr>
          <w:t>surpassed</w:t>
        </w:r>
      </w:hyperlink>
      <w:r w:rsidRPr="009F2DDA">
        <w:rPr>
          <w:sz w:val="16"/>
        </w:rPr>
        <w:t xml:space="preserve"> the United States as the main destination for exports in seven countries in the region. In five of those countries—Brazil, Chile, Cuba, Peru, and Uruguay—China is now the largest export market. It has also been working with Argentina on a space station in Patagonia. “The Colombians are </w:t>
      </w:r>
      <w:r w:rsidRPr="009F2DDA">
        <w:rPr>
          <w:rStyle w:val="Emphasis"/>
        </w:rPr>
        <w:t>concerned that the U.S.</w:t>
      </w:r>
      <w:r w:rsidRPr="009F2DDA">
        <w:rPr>
          <w:sz w:val="16"/>
        </w:rPr>
        <w:t xml:space="preserve"> has been leaving the region behind, and it has </w:t>
      </w:r>
      <w:r w:rsidRPr="009F2DDA">
        <w:rPr>
          <w:rStyle w:val="Emphasis"/>
        </w:rPr>
        <w:t>created a void</w:t>
      </w:r>
      <w:r w:rsidRPr="009F2DDA">
        <w:rPr>
          <w:sz w:val="16"/>
        </w:rPr>
        <w:t xml:space="preserve">, this </w:t>
      </w:r>
      <w:r w:rsidRPr="009F2DDA">
        <w:rPr>
          <w:rStyle w:val="Emphasis"/>
        </w:rPr>
        <w:t>vacuum to fill</w:t>
      </w:r>
      <w:r w:rsidRPr="009F2DDA">
        <w:rPr>
          <w:sz w:val="16"/>
        </w:rPr>
        <w:t>,” said Moises Rendon, an analyst with the Center for Strategic and International Studies. He noted Colombia’s dilemma: It “</w:t>
      </w:r>
      <w:r w:rsidRPr="009F2DDA">
        <w:rPr>
          <w:rStyle w:val="StyleUnderline"/>
        </w:rPr>
        <w:t>can’t say no to China</w:t>
      </w:r>
      <w:r w:rsidRPr="009F2DDA">
        <w:rPr>
          <w:sz w:val="16"/>
        </w:rPr>
        <w:t xml:space="preserve">, because they are providing opportunities and investment, [while] the U.S. is not providing the same types of opportunities.” Russia, meanwhile, is seen as less of a power player in the region but has sold billions of dollars of weapons to countries across Latin America. Unlike China, which wants to use Latin America’s natural resources for its own economic growth, Russia’s interest in the region is primarily strategic, Rendon said. Both nations are using these commercial ties to support Latin American regimes that violate human rights and are antagonistic to the United States, particularly Venezuela, Nicaragua, and Bolivia, with the end goal of undermining America’s influence in the region, analysts said. “One very </w:t>
      </w:r>
      <w:r w:rsidRPr="009F2DDA">
        <w:rPr>
          <w:rStyle w:val="Emphasis"/>
        </w:rPr>
        <w:t>important concern for the U.S.</w:t>
      </w:r>
      <w:r w:rsidRPr="009F2DDA">
        <w:rPr>
          <w:sz w:val="16"/>
        </w:rPr>
        <w:t xml:space="preserve"> government is that the </w:t>
      </w:r>
      <w:r w:rsidRPr="009F2DDA">
        <w:rPr>
          <w:rStyle w:val="Emphasis"/>
        </w:rPr>
        <w:t>Chinese are propping up [Venezuela</w:t>
      </w:r>
      <w:r w:rsidRPr="009F2DDA">
        <w:rPr>
          <w:sz w:val="16"/>
        </w:rPr>
        <w:t xml:space="preserve">n President Nicolás Maduro’s] regime and other nondemocratic leaders like </w:t>
      </w:r>
      <w:r w:rsidRPr="009F2DDA">
        <w:rPr>
          <w:rStyle w:val="Emphasis"/>
        </w:rPr>
        <w:t>Nicaragua [and] Bolivia</w:t>
      </w:r>
      <w:r w:rsidRPr="009F2DDA">
        <w:rPr>
          <w:sz w:val="16"/>
        </w:rPr>
        <w:t xml:space="preserve">,” Rendon said. The escalation of Chinese influence in Latin America is reflected in the number of nations that have swapped recognition from Taiwan to China, according to Ana Quintana, an analyst with the Heritage Foundation. </w:t>
      </w:r>
      <w:r w:rsidRPr="009F2DDA">
        <w:rPr>
          <w:rStyle w:val="StyleUnderline"/>
        </w:rPr>
        <w:t>This group now includes El Salvador, Costa Rica, Panama, and the Dominican Republic</w:t>
      </w:r>
      <w:r w:rsidRPr="009F2DDA">
        <w:rPr>
          <w:sz w:val="16"/>
        </w:rPr>
        <w:t>.</w:t>
      </w:r>
    </w:p>
    <w:p w14:paraId="71AEB677" w14:textId="77777777" w:rsidR="00EA10C5" w:rsidRDefault="00EA10C5" w:rsidP="00EA10C5">
      <w:pPr>
        <w:pStyle w:val="Heading4"/>
      </w:pPr>
      <w:r>
        <w:t>Chinese presence is limited- they’ll use Washington’s withdrawal as an opportunity to ramp up sales-</w:t>
      </w:r>
    </w:p>
    <w:p w14:paraId="569AF6E1" w14:textId="77777777" w:rsidR="00EA10C5" w:rsidRDefault="00EA10C5" w:rsidP="00EA10C5">
      <w:r w:rsidRPr="00B324B0">
        <w:rPr>
          <w:rStyle w:val="Style13ptBold"/>
        </w:rPr>
        <w:t>Coyer</w:t>
      </w:r>
      <w:r>
        <w:rPr>
          <w:rStyle w:val="Style13ptBold"/>
        </w:rPr>
        <w:t>,</w:t>
      </w:r>
      <w:r w:rsidRPr="00B324B0">
        <w:rPr>
          <w:rStyle w:val="Style13ptBold"/>
        </w:rPr>
        <w:t xml:space="preserve"> </w:t>
      </w:r>
      <w:r>
        <w:rPr>
          <w:rStyle w:val="Style13ptBold"/>
        </w:rPr>
        <w:t>PhD, 16</w:t>
      </w:r>
      <w:r>
        <w:t xml:space="preserve"> - Covers foreign policy, with a focus on the geopolitics of Eurasia and the activities of major Eurasian powers around the globe, as well as on how religion and faith communities shape international affairs. Serves as a Research Professor at the Institute of World Politics, in Washington, D.C., and Professeur Associé/Associate Professor at l’Ecole Spéciale Militaire de Saint-Cyr in France (the French version of West Point). Yale University (MA) and the London School of Economics and Political Science (MA/PhD). [Paul Coyer,2-20-2016,"China's Pivot To Latin America: Beijing's Growing Security Presence In America's Backyard",Forbes,https://www.forbes.com/sites/paulcoyer/2016/02/20/chinas-pivot-to-latin-america-beijings-growing-security-presence-in-americas-backyard/2/#692c9b2f29ef acc 7-12-2019]</w:t>
      </w:r>
    </w:p>
    <w:p w14:paraId="11FDF520" w14:textId="77777777" w:rsidR="00EA10C5" w:rsidRPr="006B1120" w:rsidRDefault="00EA10C5" w:rsidP="00EA10C5">
      <w:pPr>
        <w:rPr>
          <w:sz w:val="16"/>
        </w:rPr>
      </w:pPr>
      <w:r w:rsidRPr="00C71B91">
        <w:rPr>
          <w:sz w:val="16"/>
        </w:rPr>
        <w:t xml:space="preserve">China’s extremely ambitious efforts under Xi Jinping to extend its reach around the globe and to put its economic clout to work aggressively pursuing its strategic goals have had considerable impact on Latin America. As I’ve written previously, the nature of Chinese economic engagement with Latin America, despite having some beneficial aspects, has also had long term negative economic and normative effects in the region and has strengthened anti-American regimes. </w:t>
      </w:r>
      <w:r w:rsidRPr="00183B77">
        <w:rPr>
          <w:rStyle w:val="StyleUnderline"/>
        </w:rPr>
        <w:t>China’s growing military presence in the region is having a similar effect, and, although it is still relatively limited, is serving to undermine, aided by Washington’s neglect, the United States’ strategic position in its own Hemisphere. China’s attempts to increase its security presence within Latin America partly reflect Beijing’s desire to increase the sophistication of the types of Chinese manufactures it would like to sell in the region</w:t>
      </w:r>
      <w:r w:rsidRPr="00C71B91">
        <w:rPr>
          <w:sz w:val="16"/>
        </w:rPr>
        <w:t xml:space="preserve">, and a big part of the growth of China’s economic footprint in the region has consisted of Chinese arms companies with close relationships to the Chinese military, such as the Aviation Industry Corporation of China (AVIC), China Shipbuilding Industry Corporation (CSIC), China National Electronics Import &amp; Export Corp (CEIEC) and China’s North Industries Corporation (NORINCO), all of which have been aggressively developing their position in Latin America. </w:t>
      </w:r>
      <w:r w:rsidRPr="00EB6D7E">
        <w:rPr>
          <w:rStyle w:val="StyleUnderline"/>
        </w:rPr>
        <w:t>But the expansion of China’s security presence is also taking place within the context of Beijing’s intention to expand its military’s global reach in parallel with the rapidly expanding definition of China’s national interests</w:t>
      </w:r>
      <w:r w:rsidRPr="00C71B91">
        <w:rPr>
          <w:sz w:val="16"/>
        </w:rPr>
        <w:t>. According to a study just released by the Stockholm International Peace Research Institute (SIPRI), C</w:t>
      </w:r>
      <w:r w:rsidRPr="00EB6D7E">
        <w:rPr>
          <w:rStyle w:val="StyleUnderline"/>
        </w:rPr>
        <w:t>hina's weapons exports globally have mushroomed in the past several years, with China overtaking Germany, France and the United Kingdom to become the world's third largest arms exporter,</w:t>
      </w:r>
      <w:r w:rsidRPr="00C71B91">
        <w:rPr>
          <w:sz w:val="16"/>
        </w:rPr>
        <w:t xml:space="preserve"> behind Russia and the United States. This fact needs to be understood in light of the belief of </w:t>
      </w:r>
      <w:r w:rsidRPr="00EB6D7E">
        <w:rPr>
          <w:rStyle w:val="StyleUnderline"/>
        </w:rPr>
        <w:t>China's leadership that the growth of the reach of China's military globally is a key factor in the growth of China's comprehensive national power</w:t>
      </w:r>
      <w:r w:rsidRPr="00C71B91">
        <w:rPr>
          <w:sz w:val="16"/>
        </w:rPr>
        <w:t xml:space="preserve">. China’s Defense White Paper, which was made public last year, broadcast this belief, and signaled that </w:t>
      </w:r>
      <w:r w:rsidRPr="00EB6D7E">
        <w:rPr>
          <w:rStyle w:val="StyleUnderline"/>
        </w:rPr>
        <w:t>Chinese leaders see the growth of the influence of China’s military around the world as an integral part of China’s ability to shape strategic outcomes and influence the choices of other nations</w:t>
      </w:r>
      <w:r w:rsidRPr="00C71B91">
        <w:rPr>
          <w:sz w:val="16"/>
        </w:rPr>
        <w:t xml:space="preserve">. This picture taken on Septernber 12, 2015 shows the People's Liberation Army (PLA) Air Force J-10 fighters performing at the Dafangshen airport in Changchun, China's Jilin province during the bi-annual Changchun airshow. (STR/AFP/Getty Images) This picture taken on Septernber 12, 2015 shows the People's Liberation Army (PLA) Air Force J-10 fighters performing at the Dafangshen airport in Changchun, China's Jilin province during the bi-annual Changchun airshow. (STR/AFP/Getty Images) Illustrating the anti-American tenor of Chinese engagement in the defense arena is the fact that sales of Chinese military hardware have entered the region mostly through states that share an anti-American foreign policy orientation, particularly the “ALBA” states (Alianza Bolivariana para los Pueblos de Nuestra América, or “Bolivarian Alliance for the Peoples of our America”, founded by Fidel Castro and Hugo Chavez with the aim of countering American influence in Latin America). Chinese resources to these states have allowed such virulently anti-American regimes as Venezuela’s to invite Iranian Quds forces to Latin America, and have indirectly enabled them to give basing rights to Russia, whose goal in gaining such rights is to challenge the United States in the Western Hemisphere and thus to enhance Moscow’s freedom of action in its own neighborhood. China’s security footprint in the region has grown from a small base, expanding from the provision (through either sale or gifting) of small arms, clothing, and field hospitals, to trucks and munitions to the co-production of light helicopters to, more recently, the sale of Multiple Launch Rocket Systems (MLRS’s) to Peru this past summer. </w:t>
      </w:r>
      <w:r w:rsidRPr="001A0278">
        <w:rPr>
          <w:rStyle w:val="StyleUnderline"/>
        </w:rPr>
        <w:t>China has also sold surface to air missiles (SAM’s) and towed guns to Bolivia, and SAMs and anti-tank missiles to Ecuador.</w:t>
      </w:r>
      <w:r w:rsidRPr="00C71B91">
        <w:rPr>
          <w:sz w:val="16"/>
        </w:rPr>
        <w:t xml:space="preserve"> </w:t>
      </w:r>
      <w:r w:rsidRPr="001A0278">
        <w:rPr>
          <w:rStyle w:val="StyleUnderline"/>
        </w:rPr>
        <w:t>Venezuela, by far the largest customer for Chinese military goods to date (as well as the largest Latin American purchaser of Russian military hardware), since mid 2000’s has purchased a variety of Chinese military hardware</w:t>
      </w:r>
      <w:r w:rsidRPr="00C71B91">
        <w:rPr>
          <w:sz w:val="16"/>
        </w:rPr>
        <w:t xml:space="preserve">, including infantry fighting vehicles, short range air to air missiles, training aircraft and radar, as well as Shaanxi Y-8 medium transport and Harbin Z-9C anti-submarine helicopters. In terms of dollar amounts, according to SIPRI, </w:t>
      </w:r>
      <w:r w:rsidRPr="008A0647">
        <w:rPr>
          <w:rStyle w:val="StyleUnderline"/>
        </w:rPr>
        <w:t>Chinese military sales to the region have risen from almost nothing in 2005 to $100M in 2010 (</w:t>
      </w:r>
      <w:r w:rsidRPr="00C71B91">
        <w:rPr>
          <w:sz w:val="16"/>
        </w:rPr>
        <w:t xml:space="preserve">of which approximately 90% was accounted for by Venezuela alone, with most of the remainder being accounted for by Ecuador), and to a new record high of $130M in 2014 (of which approximately 85% was accounted for by Venezuela, with the rest being accounted for by Bolivia). </w:t>
      </w:r>
      <w:r w:rsidRPr="008A0647">
        <w:rPr>
          <w:rStyle w:val="StyleUnderline"/>
        </w:rPr>
        <w:t>China has also successfully initiated joint military maneuvers, such as its participation in bilateral special operations training in Peru in 2010, and in joint naval maneuvers in October 2013 in which two Chinese guided missile frigates undertook joint exercises with Chile, Argentina and Brazil</w:t>
      </w:r>
      <w:r w:rsidRPr="00C71B91">
        <w:rPr>
          <w:sz w:val="16"/>
        </w:rPr>
        <w:t>. In the area of communications, the quickly growing role around the globe played by Huawei</w:t>
      </w:r>
      <w:r w:rsidRPr="00BA4CD6">
        <w:rPr>
          <w:rStyle w:val="StyleUnderline"/>
        </w:rPr>
        <w:t>, which has close ties to China’s intelligence services and whose presence in Latin America has exploded in recent years, compliments China’s growing military footprint there by expanding the reach and capabilities of Chinese intelligence</w:t>
      </w:r>
      <w:r w:rsidRPr="00C71B91">
        <w:rPr>
          <w:sz w:val="16"/>
        </w:rPr>
        <w:t xml:space="preserve">. As just one example of its large presence, </w:t>
      </w:r>
      <w:r w:rsidRPr="00BA4CD6">
        <w:rPr>
          <w:rStyle w:val="StyleUnderline"/>
        </w:rPr>
        <w:t>Huawei has built six out of the seven 4G mobile phone networks in Brazil. China has also been active in the launch of communications satellites for Venezuela, Bolivia, and Brazil, with</w:t>
      </w:r>
      <w:r w:rsidRPr="00C71B91">
        <w:rPr>
          <w:sz w:val="16"/>
        </w:rPr>
        <w:t xml:space="preserve"> further satellite launches planned for each of those three countries, and the development and launch by Beijing Xinwei, </w:t>
      </w:r>
      <w:r w:rsidRPr="00BA4CD6">
        <w:rPr>
          <w:rStyle w:val="StyleUnderline"/>
        </w:rPr>
        <w:t>a Chinese military communications company, of a satellite for Nicaragua</w:t>
      </w:r>
      <w:r w:rsidRPr="00C71B91">
        <w:rPr>
          <w:sz w:val="16"/>
        </w:rPr>
        <w:t xml:space="preserve">, under the rule once again of Washington’s perennial foe Daniel Ortega. Wang Jing, the principle owner of Beijing Xinwei, (and both Wang and Beijing Xinwei have risen suddenly to success and prominence on the back of conspicuous PLA (People's Liberation Army) and high level political support in Beijing) is also the man </w:t>
      </w:r>
      <w:r w:rsidRPr="00BA4CD6">
        <w:rPr>
          <w:rStyle w:val="StyleUnderline"/>
        </w:rPr>
        <w:t>backing China’s attempt to create a Nicaraguan Canal</w:t>
      </w:r>
      <w:r w:rsidRPr="00C71B91">
        <w:rPr>
          <w:sz w:val="16"/>
        </w:rPr>
        <w:t xml:space="preserve"> that is intended as an alternative to the Panama Canal. Despite the fact that the United States no longer controls the Panama Canal, Beijing continues to assume that Washington would nevertheless take control in the event of major hostilities between the United States and China, potentially refusing transit to Chinese naval vessels. The proposed Chinese-built canal across Nicaragua faces so many challenges that it is unlikely to ever come to fruition. However, the fact that the Chinese have appeared to be serious about the project, undertaken in partnership with a Daniel Ortega who appears determined to ally himself with China geopolitically, indicates China’s goals in the region. As Gabriel Marcella, the former Director of the Americas Program at the US Army War College, stated, “The construction of the new channel cannot be conceived without a military alliance that provides an umbrella to such large investments that come, in particular, from China.” (The potential cost of the canal project is estimated at least $40B and as much as $50B, several times Nicaragua’s annual GDP.) </w:t>
      </w:r>
      <w:r w:rsidRPr="00DB4C63">
        <w:rPr>
          <w:rStyle w:val="StyleUnderline"/>
        </w:rPr>
        <w:t xml:space="preserve">Another area of defense cooperation that Beijing has actively pursued has been exchanges between senior military </w:t>
      </w:r>
      <w:r w:rsidRPr="00A174CE">
        <w:rPr>
          <w:rStyle w:val="StyleUnderline"/>
        </w:rPr>
        <w:t>officials from China and Latin America. Such exchanges began with ALBA states but have also included Brazil, Mexico, Suriname, and Chile. These exchanges have become institutionalized by China in the past four years, with Beijing hosting in late 2012 the first “China-Latin America High-Level Forum on Defense,” which included senior defense officials from Bolivia, Colombia, Cuba, Ecuador and Paraguay.</w:t>
      </w:r>
      <w:r w:rsidRPr="00C71B91">
        <w:rPr>
          <w:sz w:val="16"/>
        </w:rPr>
        <w:t xml:space="preserve"> The second such forum was held in 2014. Providing an indication of what Beijing hopes to gain from its increasingly close defense collaboration in the region, an Argentinian defense official was quoted in 2014 as saying that part of the purpose of the forum was “to foster understanding and to promote cooperation” between China and Latin American partners in areas such as China’s territorial claims on Taiwan and in the South China Sea. Agreements signed a year ago in Beijing between China and Argentina’s then-President, Cristina Fernandez de Kirchner, have the potential to dramatically increase China’s security footprint in the region. How many of those agreements actually come to fruition remains to be seen, but the breadth of cooperation outlined a year ago would mark a significant step forward for Beijing and provide the Chinese with a springboard to replicate such defense cooperation elsewhere, serving to massively increase military-to-military interaction between China and regional players and to undermine the American position as the security partner of choice in Latin America. </w:t>
      </w:r>
      <w:r w:rsidRPr="00A174CE">
        <w:rPr>
          <w:rStyle w:val="StyleUnderline"/>
        </w:rPr>
        <w:t>Sino-Argentinian defense cooperation has expanded quickly in the past few years under Ms. Kirchner</w:t>
      </w:r>
      <w:r w:rsidRPr="00C71B91">
        <w:rPr>
          <w:sz w:val="16"/>
        </w:rPr>
        <w:t xml:space="preserve">. </w:t>
      </w:r>
      <w:r w:rsidRPr="00650F5C">
        <w:rPr>
          <w:rStyle w:val="StyleUnderline"/>
        </w:rPr>
        <w:t>Military education exchanges between the US and Argentina practically stopped under Kirchner, while an exchange program with the PLA was agreed in 2014. In 2014 Kirchner and China declared a “comprehensive strategic partnership”, the same term used by China and Venezuela to define their relationship, and had established a “Argentine-Chinese Joint Committee on Cooperation in the Fields of Defense, Technology and Industry” that has become the decision-making body for military cooperation</w:t>
      </w:r>
      <w:r w:rsidRPr="00C71B91">
        <w:rPr>
          <w:sz w:val="16"/>
        </w:rPr>
        <w:t xml:space="preserve">. During her February 2015 trip to Beijing, Kircher expressed a desire to purchase between 14-20 of China’s lightweight, multi-role fighter jet, the J-10, which previously had only been exported to Pakistan. The J-10 is a capable 4th generation combat fighter and is inexpensive, which makes it particularly attractive. Argentina’s public finances have been in such poor condition that the potential purchase of the J-10 was to have been funded by Chinese loans backed by Argentinian commodities. </w:t>
      </w:r>
      <w:r w:rsidRPr="00650F5C">
        <w:rPr>
          <w:rStyle w:val="StyleUnderline"/>
        </w:rPr>
        <w:t>Chinese and Argentinian military officials discussed possible coproduction of the J-10, which would make it even more appealing to Argentina by involving Argentinian industry</w:t>
      </w:r>
      <w:r w:rsidRPr="00C71B91">
        <w:rPr>
          <w:sz w:val="16"/>
        </w:rPr>
        <w:t xml:space="preserve">. Last year’s talks in Beijing also resulted in tentative agreement that China build 5 corvettes for the Argentine Navy, and 3 of those are to be coproduced in Argentina, with the ships to be delivered in 2017. The two sides also agreed to coproduce at least 100 APC’s in Argentina, which are to be marketed for export elsewhere in the region. Most importantly to China’s communications reach and space presence, Argentina granted China the right to build a space tracking and control station in southern Argentina, to cost $300M, which will enable China to communicate with its satellites and download images and data from the southern hemisphere rather than having to wait until they cross over China. This tracking base will be staffed by the Chinese, and Argentinians themselves will have only extremely limited access to it, raising some concerns about its planned usage. The defeat of Kirchner and the election late last November of center-right Mauricio Macri and the likelihood that Macri will want to pull China away from his predecessor’s geopolitical alignment with Russia, China, and the ALBA alliance, may result in his government pulling back from many of the tentative agreements discussed last year in Beijing - although the satellite tracking station was agreed to previously and was already under construction in 2014, so is not going to be negated. (And </w:t>
      </w:r>
      <w:r w:rsidRPr="00650F5C">
        <w:rPr>
          <w:rStyle w:val="StyleUnderline"/>
        </w:rPr>
        <w:t>the more competent economic management that is already evident in Buenos Aires under Macri is also likely to give Argentina a greater number of international investors to choose from and thus reduce Argentina's dependence upon China</w:t>
      </w:r>
      <w:r w:rsidRPr="00C71B91">
        <w:rPr>
          <w:sz w:val="16"/>
        </w:rPr>
        <w:t xml:space="preserve">.) Changes have already been taking place in the military. </w:t>
      </w:r>
      <w:r w:rsidRPr="00650F5C">
        <w:rPr>
          <w:rStyle w:val="StyleUnderline"/>
        </w:rPr>
        <w:t>Five weeks ago Macri announced that Argentina’s senior military leadership would be replaced, and the Argentinian Ministry of Defense announced two weeks ago that it had issued a “high priority request” to obtain engine replacements and other equipment to completely overhaul its aged fleet of American-made A-4AR Skyhawk fighters, which would indicate that Macri is backing away from the coproduction agreement with China and giving itself time to find another long-term solution</w:t>
      </w:r>
      <w:r w:rsidRPr="00C71B91">
        <w:rPr>
          <w:sz w:val="16"/>
        </w:rPr>
        <w:t xml:space="preserve">. </w:t>
      </w:r>
      <w:r w:rsidRPr="00650F5C">
        <w:rPr>
          <w:rStyle w:val="StyleUnderline"/>
        </w:rPr>
        <w:t>The United States cannot depend upon good fortune to reduce China’s security presence in the Western Hemisphere and preserve the American position, however. Given China’s role as a major economic partner in the region, its growing political influence, and its intention to build itself into an important security partner within the region, the challenge to the United States is clear.</w:t>
      </w:r>
      <w:r w:rsidRPr="00C71B91">
        <w:rPr>
          <w:sz w:val="16"/>
        </w:rPr>
        <w:t xml:space="preserve"> As I wrote last month, the United States has been neglecting Latin America, which neglect has contributed to China’s ability to increase its influence at Washington’s expense. This neglect has also laid bare the lack of recognition in Washington of Latin America’s strategic importance to the United States. Dr. Evan Ellis of the US Army War College argued last autumn in testimony to the US Congress on Sino-American competition in Latin America that, "This government must do more to advance a vision of what it stands for, and why the US approach, if not always perfect, is the hemisphere’s best bet to advance development, prosperity and human dignity." Whether Washington actually makes a concerted effort to follow Dr. Ellis’ advice is doubtful – it is, nevertheless, what is needed</w:t>
      </w:r>
      <w:r>
        <w:rPr>
          <w:sz w:val="16"/>
        </w:rPr>
        <w:t>.</w:t>
      </w:r>
    </w:p>
    <w:p w14:paraId="56B188DE" w14:textId="77777777" w:rsidR="00EA10C5" w:rsidRDefault="00EA10C5" w:rsidP="00EA10C5">
      <w:pPr>
        <w:pStyle w:val="Heading3"/>
      </w:pPr>
      <w:r>
        <w:t>Uniqueness- arms exports</w:t>
      </w:r>
    </w:p>
    <w:p w14:paraId="73DC87FC" w14:textId="77777777" w:rsidR="00EA10C5" w:rsidRPr="00FB4ED4" w:rsidRDefault="00EA10C5" w:rsidP="00EA10C5">
      <w:pPr>
        <w:pStyle w:val="Heading4"/>
      </w:pPr>
      <w:r>
        <w:t>China arm exports low now but rising rapidly – they’re eager to fill in countries that the US embargoed.</w:t>
      </w:r>
    </w:p>
    <w:p w14:paraId="6E59B87E" w14:textId="77777777" w:rsidR="00EA10C5" w:rsidRDefault="00EA10C5" w:rsidP="00EA10C5">
      <w:r w:rsidRPr="009A441E">
        <w:rPr>
          <w:rStyle w:val="Style13ptBold"/>
        </w:rPr>
        <w:t>Bitzinger</w:t>
      </w:r>
      <w:r>
        <w:t xml:space="preserve">, Senior Fellow </w:t>
      </w:r>
      <w:r w:rsidRPr="009A441E">
        <w:rPr>
          <w:rStyle w:val="Style13ptBold"/>
        </w:rPr>
        <w:t>4-16</w:t>
      </w:r>
      <w:r>
        <w:t xml:space="preserve">-2019, </w:t>
      </w:r>
      <w:r w:rsidRPr="009A441E">
        <w:rPr>
          <w:sz w:val="16"/>
          <w:szCs w:val="16"/>
        </w:rPr>
        <w:t xml:space="preserve">[Richard A Bitzinger is a Visiting Senior Fellow with the Military Transformations Program at the S Rajaratnam School of International Studies, Nanyang Technological University, Singapore. "How China Weaponizes Oversea Arms Sales," Asia Times </w:t>
      </w:r>
      <w:hyperlink r:id="rId60" w:history="1">
        <w:r w:rsidRPr="009A441E">
          <w:rPr>
            <w:rStyle w:val="Hyperlink"/>
            <w:sz w:val="16"/>
            <w:szCs w:val="16"/>
          </w:rPr>
          <w:t>https://www.asiatimes.com/2019/04/opinion/how-china-weaponizes-overseas-arms-sales/</w:t>
        </w:r>
      </w:hyperlink>
      <w:r w:rsidRPr="009A441E">
        <w:rPr>
          <w:sz w:val="16"/>
          <w:szCs w:val="16"/>
        </w:rPr>
        <w:t xml:space="preserve"> accessed 7-10-2019]</w:t>
      </w:r>
    </w:p>
    <w:p w14:paraId="0307B3FC" w14:textId="77777777" w:rsidR="00EA10C5" w:rsidRDefault="00EA10C5" w:rsidP="00EA10C5">
      <w:pPr>
        <w:rPr>
          <w:sz w:val="16"/>
        </w:rPr>
      </w:pPr>
      <w:r w:rsidRPr="00FB4ED4">
        <w:rPr>
          <w:rStyle w:val="Emphasis"/>
        </w:rPr>
        <w:t>China has long been perceived as a “problem arms exporter</w:t>
      </w:r>
      <w:r w:rsidRPr="00FB4ED4">
        <w:rPr>
          <w:rStyle w:val="StyleUnderline"/>
        </w:rPr>
        <w:t>,” meaning that it has historically supplied weapons to countrieess that are on the United Nation’s “naughty” list</w:t>
      </w:r>
      <w:r w:rsidRPr="00BA3DFC">
        <w:rPr>
          <w:sz w:val="16"/>
        </w:rPr>
        <w:t xml:space="preserve">. These include such pariah or rogue states as North Korea and Iran. In particular, it sold weapons to both sides in the 1980-88 Iran-Iraq War, and it continued to do business with Pakistan after it was sanctioned by the UN for carrying out nuclear weapons tests. </w:t>
      </w:r>
      <w:r w:rsidRPr="00FB4ED4">
        <w:rPr>
          <w:rStyle w:val="StyleUnderline"/>
        </w:rPr>
        <w:t xml:space="preserve">It has also </w:t>
      </w:r>
      <w:r w:rsidRPr="00FB4ED4">
        <w:rPr>
          <w:rStyle w:val="Emphasis"/>
        </w:rPr>
        <w:t>provided arms to</w:t>
      </w:r>
      <w:r w:rsidRPr="00FB4ED4">
        <w:rPr>
          <w:rStyle w:val="StyleUnderline"/>
        </w:rPr>
        <w:t xml:space="preserve"> such unsavory actors as Robert Mugabe’s Zimbabwe and Hugo Chávez’s </w:t>
      </w:r>
      <w:r w:rsidRPr="00FB4ED4">
        <w:rPr>
          <w:rStyle w:val="Emphasis"/>
        </w:rPr>
        <w:t>Venezuela</w:t>
      </w:r>
      <w:r w:rsidRPr="00BA3DFC">
        <w:rPr>
          <w:sz w:val="16"/>
        </w:rPr>
        <w:t xml:space="preserve">. Now, as a paper I co-authored with Michael Raska (a colleague at the S Rajaratnam School of International Studies in Singapore) points out, </w:t>
      </w:r>
      <w:r w:rsidRPr="00FB4ED4">
        <w:rPr>
          <w:rStyle w:val="Emphasis"/>
        </w:rPr>
        <w:t>Chinese arms exports are increasingly being employed as an explicit tool of international relations</w:t>
      </w:r>
      <w:r w:rsidRPr="00BA3DFC">
        <w:rPr>
          <w:sz w:val="16"/>
        </w:rPr>
        <w:t xml:space="preserve">. In particular, </w:t>
      </w:r>
      <w:r w:rsidRPr="00FB4ED4">
        <w:rPr>
          <w:rStyle w:val="Emphasis"/>
        </w:rPr>
        <w:t>overseas arms sales are being weaponized in the growing strategic competition with the United States</w:t>
      </w:r>
      <w:r w:rsidRPr="00BA3DFC">
        <w:rPr>
          <w:sz w:val="16"/>
        </w:rPr>
        <w:t xml:space="preserve">. Arms export motivations </w:t>
      </w:r>
      <w:r w:rsidRPr="00FB4ED4">
        <w:rPr>
          <w:rStyle w:val="StyleUnderline"/>
        </w:rPr>
        <w:t>There are basically four major waves in the motivations behind Chinese arms exports: ideological (the 1950s and 1960s); geopolitical (the 1970s through to the early 1980s); commercial (the 1980s through to the 2000s); and competitive (present day).</w:t>
      </w:r>
      <w:r w:rsidRPr="00BA3DFC">
        <w:rPr>
          <w:sz w:val="16"/>
        </w:rPr>
        <w:t xml:space="preserve"> During the Maoist era (1949-1978), China supplied arms to communist states (Albania, North Vietnam, and North Korea), to anti-Western insurgencies (the Viet Cong and Indonesian communists), and newly independent African nations. This was matched by targeted arms sales to friendly countries like Pakistan and Thailand. Many of these arms deals were done at “friendship prices,” that is, sold at a discount. Beginning in the early 1980s, however, Beijing began to realize that arms sales could be a lucrative source of hard currency. China made millions selling to both Iran and Iraq, as well as supplying obsolete medium-range ballistic missiles to Saudi Arabia. </w:t>
      </w:r>
      <w:r w:rsidRPr="00FB4ED4">
        <w:rPr>
          <w:rStyle w:val="StyleUnderline"/>
        </w:rPr>
        <w:t xml:space="preserve">As a result, </w:t>
      </w:r>
      <w:r w:rsidRPr="00FB4ED4">
        <w:rPr>
          <w:rStyle w:val="Emphasis"/>
        </w:rPr>
        <w:t>China quickly became a player</w:t>
      </w:r>
      <w:r w:rsidRPr="00FB4ED4">
        <w:rPr>
          <w:rStyle w:val="StyleUnderline"/>
        </w:rPr>
        <w:t xml:space="preserve"> in the global arms business</w:t>
      </w:r>
      <w:r w:rsidRPr="00BA3DFC">
        <w:rPr>
          <w:sz w:val="16"/>
        </w:rPr>
        <w:t xml:space="preserve">. </w:t>
      </w:r>
      <w:r w:rsidRPr="00FB4ED4">
        <w:rPr>
          <w:rStyle w:val="StyleUnderline"/>
        </w:rPr>
        <w:t xml:space="preserve">For the past 20-plus years, </w:t>
      </w:r>
      <w:r w:rsidRPr="00FB4ED4">
        <w:rPr>
          <w:rStyle w:val="Emphasis"/>
        </w:rPr>
        <w:t>it has continually been among the top five or six arms-exporting countries</w:t>
      </w:r>
      <w:r w:rsidRPr="00FB4ED4">
        <w:rPr>
          <w:rStyle w:val="StyleUnderline"/>
        </w:rPr>
        <w:t>, vying with such major Western weapons exporters as Britain, France, and Germany</w:t>
      </w:r>
      <w:r w:rsidRPr="00BA3DFC">
        <w:rPr>
          <w:sz w:val="16"/>
        </w:rPr>
        <w:t xml:space="preserve">. </w:t>
      </w:r>
      <w:r w:rsidRPr="00FB4ED4">
        <w:rPr>
          <w:rStyle w:val="StyleUnderline"/>
        </w:rPr>
        <w:t>According to data put out by the Stockholm International Peace Research Institute (SIPRI), Chinese arms exports rose by 195% between the periods 2004-2008 and 2009-13</w:t>
      </w:r>
      <w:r w:rsidRPr="00BA3DFC">
        <w:rPr>
          <w:sz w:val="16"/>
        </w:rPr>
        <w:t xml:space="preserve">. During the periods 2014-18 Asia and Oceania accounted for 70% of Chinese arms exports, Africa 20%, and the Middle East 6.1%. </w:t>
      </w:r>
      <w:r w:rsidRPr="00FB4ED4">
        <w:rPr>
          <w:rStyle w:val="StyleUnderline"/>
        </w:rPr>
        <w:t>SIPRI data for 2014-2018 shows</w:t>
      </w:r>
      <w:r w:rsidRPr="00FB4ED4">
        <w:rPr>
          <w:rStyle w:val="Emphasis"/>
        </w:rPr>
        <w:t xml:space="preserve"> China to be the world’s fourth-largest arms exporter</w:t>
      </w:r>
      <w:r w:rsidRPr="00FB4ED4">
        <w:rPr>
          <w:rStyle w:val="StyleUnderline"/>
        </w:rPr>
        <w:t>, with 5.2% of the global market (although several times in recent years it has reached the number three slot, after the United States and Russia</w:t>
      </w:r>
      <w:r w:rsidRPr="00BA3DFC">
        <w:rPr>
          <w:sz w:val="16"/>
        </w:rPr>
        <w:t xml:space="preserve">). Pakistan has typically been China’s biggest customer for weaponry, followed by Bangladesh and Algeria. However, </w:t>
      </w:r>
      <w:r w:rsidRPr="00FB4ED4">
        <w:rPr>
          <w:rStyle w:val="Emphasis"/>
        </w:rPr>
        <w:t>more and more countries have been buying Chinese arms</w:t>
      </w:r>
      <w:r w:rsidRPr="00FB4ED4">
        <w:rPr>
          <w:rStyle w:val="StyleUnderline"/>
        </w:rPr>
        <w:t>; during the period 2014-18, China exported arms to 53 countries, compared with 41 in 2009-13 and 32 in 2004-2008. In recent years, China was the single largest supplier to Africa, capturing nearly one-third of the continent’s overall arms market, drawing customers away Europe, Russia, and the United States.</w:t>
      </w:r>
      <w:r w:rsidRPr="00BA3DFC">
        <w:rPr>
          <w:sz w:val="16"/>
        </w:rPr>
        <w:t xml:space="preserve"> Growing product line </w:t>
      </w:r>
      <w:r w:rsidRPr="00FB4ED4">
        <w:rPr>
          <w:rStyle w:val="StyleUnderline"/>
        </w:rPr>
        <w:t xml:space="preserve">Since the turn of the century, China’s defense industry has modernized to the extent that it is now able to offer an impressive array of armaments, including fourth-generation fighter jets, trainer jets, antiship cruise missiles, man-portable SAM systems, self-propelled and towed artillery, armored vehicles, multiple rocket launchers, large surface combatants, and submarines. Many of these weapons systems are </w:t>
      </w:r>
      <w:r w:rsidRPr="00FB4ED4">
        <w:rPr>
          <w:rStyle w:val="Emphasis"/>
        </w:rPr>
        <w:t>competitive with their Western counterparts</w:t>
      </w:r>
      <w:r w:rsidRPr="00BA3DFC">
        <w:rPr>
          <w:sz w:val="16"/>
        </w:rPr>
        <w:t xml:space="preserve">. Of special note, </w:t>
      </w:r>
      <w:r w:rsidRPr="00FB4ED4">
        <w:rPr>
          <w:rStyle w:val="StyleUnderline"/>
        </w:rPr>
        <w:t>China has quite recently but also quite significantly become a key exporter of armed drones or unmanned combat aerial vehicles (UCAVs</w:t>
      </w:r>
      <w:r w:rsidRPr="00BA3DFC">
        <w:rPr>
          <w:sz w:val="16"/>
        </w:rPr>
        <w:t xml:space="preserve">). According to Chinese sources, Beijing sold more than US$700 million worth of UCAVs to militaries in Egypt, Indonesia, Iraq, Jordan, Kazakhstan, Myanmar, Nigeria, Pakistan, Saudi Arabia, Turkmenistan, and the United Arab Emirates (UAE). Moreover, Chinese drones have been “bloodied in battle,” greatly boosting their reputation. The UAE and Iraq have used Chinese drones to attack terrorist sites, while Nigeria has employed Chinese UCAVs against the Boko Haram Islamic extremist group. Weaponizing arms exports </w:t>
      </w:r>
      <w:r w:rsidRPr="00FB4ED4">
        <w:rPr>
          <w:rStyle w:val="Emphasis"/>
        </w:rPr>
        <w:t>Admittedly, China remains a smallish arms exporter, compared to the United States</w:t>
      </w:r>
      <w:r w:rsidRPr="00FB4ED4">
        <w:rPr>
          <w:rStyle w:val="StyleUnderline"/>
        </w:rPr>
        <w:t>, which dominates the global arms bazaar, typically capturing 35% to 40% of the market.</w:t>
      </w:r>
      <w:r w:rsidRPr="00BA3DFC">
        <w:rPr>
          <w:sz w:val="16"/>
        </w:rPr>
        <w:t xml:space="preserve"> Moreover, Beijing is still overwhelmingly dependent on sales to just a few countries, such as Pakistan and Bangladesh. </w:t>
      </w:r>
      <w:r w:rsidRPr="00FB4ED4">
        <w:rPr>
          <w:rStyle w:val="StyleUnderline"/>
        </w:rPr>
        <w:t xml:space="preserve">It also </w:t>
      </w:r>
      <w:r w:rsidRPr="00FB4ED4">
        <w:rPr>
          <w:rStyle w:val="Emphasis"/>
        </w:rPr>
        <w:t>still relies on countries</w:t>
      </w:r>
      <w:r w:rsidRPr="00FB4ED4">
        <w:rPr>
          <w:rStyle w:val="StyleUnderline"/>
        </w:rPr>
        <w:t xml:space="preserve"> either too poor to buy Western armaments or </w:t>
      </w:r>
      <w:r w:rsidRPr="00FB4ED4">
        <w:rPr>
          <w:rStyle w:val="Emphasis"/>
        </w:rPr>
        <w:t>who have been subjected to arms embargoes</w:t>
      </w:r>
      <w:r w:rsidRPr="00BA3DFC">
        <w:rPr>
          <w:sz w:val="16"/>
        </w:rPr>
        <w:t xml:space="preserve">. Few big-spending arms importers – such as the oil-rich Gulf states – have ever been interested in Chinese arms (other than armed drones). Iran used to be a major consumer of Chinese arms, but it has not placed a new order with Beijing in several years. Nevertheless, China’s growing, cumulative political, economic, and military rise is reshaping global as well as regional geopolitics, including strategic alliances and balances of power – and arms exports are a critical ingredient in this remaking. While Chinese arms exports may have had their beginnings in mostly economic rationales – such as profits and support for the domestic arms industry – </w:t>
      </w:r>
      <w:r w:rsidRPr="00FB4ED4">
        <w:rPr>
          <w:rStyle w:val="Emphasis"/>
        </w:rPr>
        <w:t>increasingly overseas arms sales are being used as a tool to advance Beijing’s strategic interests.</w:t>
      </w:r>
      <w:r w:rsidRPr="00BA3DFC">
        <w:rPr>
          <w:sz w:val="16"/>
        </w:rPr>
        <w:t xml:space="preserve"> </w:t>
      </w:r>
      <w:r w:rsidRPr="00FB4ED4">
        <w:rPr>
          <w:rStyle w:val="Emphasis"/>
        </w:rPr>
        <w:t xml:space="preserve">This is self-evident in the growing range of Chinese arms sales – especially to Africa and Latin </w:t>
      </w:r>
      <w:r w:rsidRPr="00FB4ED4">
        <w:rPr>
          <w:rStyle w:val="StyleUnderline"/>
        </w:rPr>
        <w:t xml:space="preserve">America – and in Beijing’s readiness to sell its most advanced weapons systems with no political strings attached and generally </w:t>
      </w:r>
      <w:r w:rsidRPr="00FB4ED4">
        <w:rPr>
          <w:rStyle w:val="Emphasis"/>
        </w:rPr>
        <w:t>at prices below those of Western competitors</w:t>
      </w:r>
      <w:r w:rsidRPr="00BA3DFC">
        <w:rPr>
          <w:sz w:val="16"/>
        </w:rPr>
        <w:t xml:space="preserve">. As such, </w:t>
      </w:r>
      <w:r w:rsidRPr="00BA3DFC">
        <w:rPr>
          <w:rStyle w:val="Emphasis"/>
        </w:rPr>
        <w:t>arms exports will also increasingly figure in the growing strategic competition with the United States</w:t>
      </w:r>
      <w:r w:rsidRPr="00BA3DFC">
        <w:rPr>
          <w:rStyle w:val="StyleUnderline"/>
        </w:rPr>
        <w:t>. The arms competition between these two countries – both in East Asia and increasingly globally as well – is synonymous with their emerging great-power rivalry</w:t>
      </w:r>
      <w:r w:rsidRPr="00BA3DFC">
        <w:rPr>
          <w:sz w:val="16"/>
        </w:rPr>
        <w:t xml:space="preserve">. </w:t>
      </w:r>
      <w:r w:rsidRPr="00BA3DFC">
        <w:rPr>
          <w:rStyle w:val="StyleUnderline"/>
        </w:rPr>
        <w:t xml:space="preserve">In this regard, </w:t>
      </w:r>
      <w:r w:rsidRPr="00BA3DFC">
        <w:rPr>
          <w:rStyle w:val="Emphasis"/>
        </w:rPr>
        <w:t>China has a growing capability to shape the direction</w:t>
      </w:r>
      <w:r w:rsidRPr="00BA3DFC">
        <w:rPr>
          <w:rStyle w:val="StyleUnderline"/>
        </w:rPr>
        <w:t xml:space="preserve"> and character of this arms competition </w:t>
      </w:r>
      <w:r w:rsidRPr="00BA3DFC">
        <w:rPr>
          <w:sz w:val="16"/>
        </w:rPr>
        <w:t>– not only through its military-technological development and diffusion of arms exports, but more importantly, through its strategic choices that influence the contours of alliances and military advantage in different geographic areas.</w:t>
      </w:r>
    </w:p>
    <w:p w14:paraId="599087E9" w14:textId="77777777" w:rsidR="00EA10C5" w:rsidRDefault="00EA10C5" w:rsidP="00EA10C5">
      <w:pPr>
        <w:pStyle w:val="Heading4"/>
      </w:pPr>
      <w:r>
        <w:t>China wants in to LAC – policy papers and increased sales prove.</w:t>
      </w:r>
    </w:p>
    <w:p w14:paraId="18BAECC9" w14:textId="77777777" w:rsidR="00EA10C5" w:rsidRDefault="00EA10C5" w:rsidP="00EA10C5">
      <w:r w:rsidRPr="00AC7337">
        <w:rPr>
          <w:rStyle w:val="Style13ptBold"/>
        </w:rPr>
        <w:t>Gurrola</w:t>
      </w:r>
      <w:r>
        <w:t xml:space="preserve"> BA and Professor at West Point, 20</w:t>
      </w:r>
      <w:r w:rsidRPr="00AC7337">
        <w:rPr>
          <w:rStyle w:val="Style13ptBold"/>
        </w:rPr>
        <w:t>1</w:t>
      </w:r>
      <w:r>
        <w:rPr>
          <w:rStyle w:val="Style13ptBold"/>
        </w:rPr>
        <w:t>8</w:t>
      </w:r>
      <w:r>
        <w:t xml:space="preserve">, </w:t>
      </w:r>
      <w:r w:rsidRPr="00AC7337">
        <w:rPr>
          <w:sz w:val="16"/>
          <w:szCs w:val="16"/>
        </w:rPr>
        <w:t xml:space="preserve">[George, </w:t>
      </w:r>
      <w:r>
        <w:rPr>
          <w:sz w:val="16"/>
          <w:szCs w:val="16"/>
        </w:rPr>
        <w:t>August 2018</w:t>
      </w:r>
      <w:r w:rsidRPr="00AC7337">
        <w:rPr>
          <w:sz w:val="16"/>
          <w:szCs w:val="16"/>
        </w:rPr>
        <w:t xml:space="preserve"> "China-Latin America Arms Sales," Army University Press, Capt. George Gurrola, U.S. Army, is a Spanish instructor in the Department of Foreign Languages at the United States Military Academy at West Point. He holds a master's degree from Georgetown University's School of Foreign Service and a BA from Texas A&amp;M University. He previously served in the 205th Military Intelligence Battalion; 3rd Battalion, 75th Ranger Regiment; and the 2nd Infantry Division. </w:t>
      </w:r>
      <w:hyperlink r:id="rId61" w:history="1">
        <w:r w:rsidRPr="00AC7337">
          <w:rPr>
            <w:rStyle w:val="Hyperlink"/>
            <w:sz w:val="16"/>
            <w:szCs w:val="16"/>
          </w:rPr>
          <w:t>https://www.armyupress.army.mil/Journals/Military-Review/English-Edition-Archives/July-August-2018/Gurrola-China/</w:t>
        </w:r>
      </w:hyperlink>
      <w:r w:rsidRPr="00AC7337">
        <w:rPr>
          <w:sz w:val="16"/>
          <w:szCs w:val="16"/>
        </w:rPr>
        <w:t xml:space="preserve"> accessed 7-9-2019]</w:t>
      </w:r>
    </w:p>
    <w:p w14:paraId="561A9E27" w14:textId="77777777" w:rsidR="00EA10C5" w:rsidRPr="00FC38B3" w:rsidRDefault="00EA10C5" w:rsidP="00EA10C5">
      <w:pPr>
        <w:rPr>
          <w:sz w:val="16"/>
        </w:rPr>
      </w:pPr>
      <w:r w:rsidRPr="00BA3DFC">
        <w:rPr>
          <w:rStyle w:val="Emphasis"/>
        </w:rPr>
        <w:t>The engagement between the P</w:t>
      </w:r>
      <w:r w:rsidRPr="00BA3DFC">
        <w:rPr>
          <w:rStyle w:val="Emphasis"/>
          <w:sz w:val="12"/>
          <w:szCs w:val="12"/>
        </w:rPr>
        <w:t>eople’s</w:t>
      </w:r>
      <w:r w:rsidRPr="00BA3DFC">
        <w:rPr>
          <w:rStyle w:val="Emphasis"/>
        </w:rPr>
        <w:t xml:space="preserve"> R</w:t>
      </w:r>
      <w:r w:rsidRPr="00BA3DFC">
        <w:rPr>
          <w:rStyle w:val="Emphasis"/>
          <w:sz w:val="12"/>
          <w:szCs w:val="12"/>
        </w:rPr>
        <w:t>epublic</w:t>
      </w:r>
      <w:r w:rsidRPr="00BA3DFC">
        <w:rPr>
          <w:rStyle w:val="Emphasis"/>
        </w:rPr>
        <w:t xml:space="preserve"> </w:t>
      </w:r>
      <w:r w:rsidRPr="00BA3DFC">
        <w:rPr>
          <w:rStyle w:val="Emphasis"/>
          <w:sz w:val="12"/>
          <w:szCs w:val="12"/>
        </w:rPr>
        <w:t>of</w:t>
      </w:r>
      <w:r w:rsidRPr="00BA3DFC">
        <w:rPr>
          <w:rStyle w:val="Emphasis"/>
        </w:rPr>
        <w:t xml:space="preserve"> China and the Latin America and Caribbean (LAC)</w:t>
      </w:r>
      <w:r w:rsidRPr="00BA3DFC">
        <w:rPr>
          <w:rStyle w:val="StyleUnderline"/>
        </w:rPr>
        <w:t xml:space="preserve"> region during the twenty-first century is </w:t>
      </w:r>
      <w:r w:rsidRPr="00BA3DFC">
        <w:rPr>
          <w:rStyle w:val="Emphasis"/>
        </w:rPr>
        <w:t>highlighted by its extraordinary increase in</w:t>
      </w:r>
      <w:r w:rsidRPr="00BA3DFC">
        <w:rPr>
          <w:rStyle w:val="StyleUnderline"/>
        </w:rPr>
        <w:t xml:space="preserve"> commercial, political, and </w:t>
      </w:r>
      <w:r w:rsidRPr="00BA3DFC">
        <w:rPr>
          <w:rStyle w:val="Emphasis"/>
        </w:rPr>
        <w:t>military relations</w:t>
      </w:r>
      <w:r w:rsidRPr="00BA3DFC">
        <w:rPr>
          <w:rStyle w:val="StyleUnderline"/>
        </w:rPr>
        <w:t>.</w:t>
      </w:r>
      <w:r w:rsidRPr="00DC51C6">
        <w:rPr>
          <w:sz w:val="16"/>
        </w:rPr>
        <w:t xml:space="preserve"> </w:t>
      </w:r>
      <w:r w:rsidRPr="00BA3DFC">
        <w:rPr>
          <w:rStyle w:val="StyleUnderline"/>
        </w:rPr>
        <w:t>Since China’s entrance into the World Trade Organization in 2001, it has become an increasingly vibrant partner for the region. Chinese banks leased approximately “$22.1 billion to Latin American governments, more than the combined loans from the two traditional multilateral lenders, the World Bank and the Inter-American Development Bank.</w:t>
      </w:r>
      <w:r w:rsidRPr="00DC51C6">
        <w:rPr>
          <w:sz w:val="16"/>
        </w:rPr>
        <w:t xml:space="preserve">”1 Most researchers and senior U.S. policy makers have focused on Chinese economic activity, highlighting “its sale of increasingly diverse and sophisticated products in the Latin American and Caribbean market.”2 </w:t>
      </w:r>
      <w:r w:rsidRPr="00BA3DFC">
        <w:rPr>
          <w:rStyle w:val="StyleUnderline"/>
        </w:rPr>
        <w:t xml:space="preserve">Similar to China’s sharp increase in economic relations, </w:t>
      </w:r>
      <w:r w:rsidRPr="00BA3DFC">
        <w:rPr>
          <w:rStyle w:val="Emphasis"/>
        </w:rPr>
        <w:t>it has also significantly expanded its military engagement, effectively creating opportunities to expand its arms market in the LAC region.</w:t>
      </w:r>
      <w:r w:rsidRPr="00DC51C6">
        <w:rPr>
          <w:sz w:val="16"/>
        </w:rPr>
        <w:t xml:space="preserve"> However, </w:t>
      </w:r>
      <w:r w:rsidRPr="00BA3DFC">
        <w:rPr>
          <w:rStyle w:val="StyleUnderline"/>
        </w:rPr>
        <w:t xml:space="preserve">little assessment has been placed on China’s emergence into the region’s arms market, particularly how </w:t>
      </w:r>
      <w:r w:rsidRPr="00BA3DFC">
        <w:rPr>
          <w:rStyle w:val="Emphasis"/>
        </w:rPr>
        <w:t>that emergence pertains to China’s comprehensive strategy in building influence</w:t>
      </w:r>
      <w:r w:rsidRPr="00BA3DFC">
        <w:rPr>
          <w:rStyle w:val="StyleUnderline"/>
        </w:rPr>
        <w:t xml:space="preserve"> and strengthening military partnerships.</w:t>
      </w:r>
      <w:r w:rsidRPr="00DC51C6">
        <w:rPr>
          <w:sz w:val="16"/>
        </w:rPr>
        <w:t xml:space="preserve">3 </w:t>
      </w:r>
      <w:r w:rsidRPr="00BA3DFC">
        <w:rPr>
          <w:rStyle w:val="Emphasis"/>
        </w:rPr>
        <w:t xml:space="preserve">The sale of Chinese arms has several implications for the LAC region. </w:t>
      </w:r>
      <w:r w:rsidRPr="00DC51C6">
        <w:rPr>
          <w:sz w:val="16"/>
        </w:rPr>
        <w:t xml:space="preserve">For one, </w:t>
      </w:r>
      <w:r w:rsidRPr="009C02A6">
        <w:rPr>
          <w:rStyle w:val="StyleUnderline"/>
        </w:rPr>
        <w:t>arms exports are a symbol of a country’s position in the global hierarchical system of arms production</w:t>
      </w:r>
      <w:r w:rsidRPr="00DC51C6">
        <w:rPr>
          <w:sz w:val="16"/>
        </w:rPr>
        <w:t xml:space="preserve">.4 </w:t>
      </w:r>
      <w:r w:rsidRPr="009C02A6">
        <w:rPr>
          <w:rStyle w:val="StyleUnderline"/>
        </w:rPr>
        <w:t>Efficient arms production can provide revenue and balance costs related to defense research and development</w:t>
      </w:r>
      <w:r w:rsidRPr="00DC51C6">
        <w:rPr>
          <w:sz w:val="16"/>
        </w:rPr>
        <w:t xml:space="preserve">.5 On a functional level, armies must procure arms that have a maintainable life cycle. </w:t>
      </w:r>
      <w:r w:rsidRPr="009C02A6">
        <w:rPr>
          <w:rStyle w:val="StyleUnderline"/>
        </w:rPr>
        <w:t xml:space="preserve">One can also argue that </w:t>
      </w:r>
      <w:r w:rsidRPr="009C02A6">
        <w:rPr>
          <w:rStyle w:val="Emphasis"/>
        </w:rPr>
        <w:t>arms exports are a key component in a nation’s foreign policy</w:t>
      </w:r>
      <w:r w:rsidRPr="009C02A6">
        <w:rPr>
          <w:rStyle w:val="StyleUnderline"/>
        </w:rPr>
        <w:t xml:space="preserve"> and can help secure influence, or “soft power.”</w:t>
      </w:r>
      <w:r w:rsidRPr="00DC51C6">
        <w:rPr>
          <w:sz w:val="16"/>
        </w:rPr>
        <w:t xml:space="preserve"> </w:t>
      </w:r>
      <w:r w:rsidRPr="009C02A6">
        <w:rPr>
          <w:rStyle w:val="StyleUnderline"/>
        </w:rPr>
        <w:t>Simply put, the expansion of arms exports may provide multiple benefits and can reflect a nation’s interests abroad.</w:t>
      </w:r>
      <w:r w:rsidRPr="00DC51C6">
        <w:rPr>
          <w:sz w:val="16"/>
        </w:rPr>
        <w:t xml:space="preserve"> </w:t>
      </w:r>
      <w:r w:rsidRPr="009C02A6">
        <w:rPr>
          <w:rStyle w:val="StyleUnderline"/>
        </w:rPr>
        <w:t>In Latin America, the increase in arms sales has complemented China’s goals of “securing access to natural resources and exports markets</w:t>
      </w:r>
      <w:r w:rsidRPr="00DC51C6">
        <w:rPr>
          <w:sz w:val="16"/>
        </w:rPr>
        <w:t xml:space="preserve">.”6 It is important to note that China’s “complementing” differs from “facilitating.” “If the latter becomes more prominent, it may be a worthy indicator or warning of a significant shift in the security environment.”7 Given bureaucratic hurdles in expanding a nation’s defense industry to compete in the global arms market, </w:t>
      </w:r>
      <w:r w:rsidRPr="009C02A6">
        <w:rPr>
          <w:rStyle w:val="StyleUnderline"/>
        </w:rPr>
        <w:t>analyzing China’s arms flows to Latin America can provide further specific insight into the maturity of Sino-LAC military relations</w:t>
      </w:r>
      <w:r w:rsidRPr="00DC51C6">
        <w:rPr>
          <w:sz w:val="16"/>
        </w:rPr>
        <w:t xml:space="preserve">. </w:t>
      </w:r>
      <w:r w:rsidRPr="009C02A6">
        <w:rPr>
          <w:rStyle w:val="StyleUnderline"/>
        </w:rPr>
        <w:t xml:space="preserve">The most recent literature and data suggest </w:t>
      </w:r>
      <w:r w:rsidRPr="009C02A6">
        <w:rPr>
          <w:rStyle w:val="Emphasis"/>
        </w:rPr>
        <w:t>there is an upward trend in Chinese exports</w:t>
      </w:r>
      <w:r w:rsidRPr="009C02A6">
        <w:rPr>
          <w:rStyle w:val="StyleUnderline"/>
        </w:rPr>
        <w:t xml:space="preserve"> to the LAC region, specifically in arms export</w:t>
      </w:r>
      <w:r w:rsidRPr="00DC51C6">
        <w:rPr>
          <w:sz w:val="16"/>
        </w:rPr>
        <w:t xml:space="preserve">s.8 But, </w:t>
      </w:r>
      <w:r w:rsidRPr="009C02A6">
        <w:rPr>
          <w:rStyle w:val="StyleUnderline"/>
        </w:rPr>
        <w:t>what are the drivers behind the remarkable increase of Chinese arms exports to the region</w:t>
      </w:r>
      <w:r w:rsidRPr="00DC51C6">
        <w:rPr>
          <w:sz w:val="16"/>
        </w:rPr>
        <w:t xml:space="preserve">? In isolation, what unique characteristics exist in the Sino-Latin American relations that facilitated the increase in arms sales? This research intends to answer those questions. The </w:t>
      </w:r>
      <w:r w:rsidRPr="009C02A6">
        <w:rPr>
          <w:rStyle w:val="StyleUnderline"/>
        </w:rPr>
        <w:t>research and data from 2000 to 2016 demonstrate that as political and economic relations increased, Beijing’s arms sales also increased</w:t>
      </w:r>
      <w:r w:rsidRPr="00DC51C6">
        <w:rPr>
          <w:sz w:val="16"/>
        </w:rPr>
        <w:t xml:space="preserve">. A combination of factors including the countries’ ideological tendencies, particularly in the Alianza Bolivariana para los Pueblos de Nuestra América (Bolivarian Alliance for the Peoples of Our America, or ALBA) countries, and </w:t>
      </w:r>
      <w:r w:rsidRPr="009C02A6">
        <w:rPr>
          <w:rStyle w:val="StyleUnderline"/>
        </w:rPr>
        <w:t>a comparative advantage in defense products facilitated the increase in arms sales.</w:t>
      </w:r>
      <w:r w:rsidRPr="00DC51C6">
        <w:rPr>
          <w:sz w:val="16"/>
        </w:rPr>
        <w:t xml:space="preserve">9 As such, this research seeks to understand the intricacies of China’s Latin America policy and trends of its arms exports, both globally and with regard to the LAC region. The research concludes with strategic implications for the region and the United States while providing a forecast for future Chinese arms exports into the region. Background: Chinese Policy The evolution of China’s policy papers toward Latin America demonstrates the importance of building relationships and engaging in arms sales. </w:t>
      </w:r>
      <w:r w:rsidRPr="009C02A6">
        <w:rPr>
          <w:rStyle w:val="StyleUnderline"/>
        </w:rPr>
        <w:t>In its 2008 policy paper, China outlines its willingness to “provide assistance for the development of the army in Latin American and Caribbean countries.</w:t>
      </w:r>
      <w:r w:rsidRPr="00DC51C6">
        <w:rPr>
          <w:sz w:val="16"/>
        </w:rPr>
        <w:t xml:space="preserve">”10 </w:t>
      </w:r>
      <w:r w:rsidRPr="009C02A6">
        <w:rPr>
          <w:rStyle w:val="StyleUnderline"/>
        </w:rPr>
        <w:t>Its 2016 policy paper reiterates the importance of “</w:t>
      </w:r>
      <w:r w:rsidRPr="009C02A6">
        <w:rPr>
          <w:rStyle w:val="Emphasis"/>
        </w:rPr>
        <w:t>actively carry out military exchanges and cooperation with Latin American</w:t>
      </w:r>
      <w:r w:rsidRPr="009C02A6">
        <w:rPr>
          <w:rStyle w:val="StyleUnderline"/>
        </w:rPr>
        <w:t xml:space="preserve"> and Caribbean countries, increase friendly exchanges between defense and military officials of the two sides,” and expand “professional exchanges in military training, personnel training and peacekeeping.”</w:t>
      </w:r>
      <w:r w:rsidRPr="00DC51C6">
        <w:rPr>
          <w:sz w:val="16"/>
        </w:rPr>
        <w:t xml:space="preserve"> </w:t>
      </w:r>
      <w:r w:rsidRPr="009C02A6">
        <w:rPr>
          <w:rStyle w:val="StyleUnderline"/>
        </w:rPr>
        <w:t>Notably, the 2016 policy paper highlights “</w:t>
      </w:r>
      <w:r w:rsidRPr="009C02A6">
        <w:rPr>
          <w:rStyle w:val="Emphasis"/>
        </w:rPr>
        <w:t>enhancing cooperation in military trade</w:t>
      </w:r>
      <w:r w:rsidRPr="009C02A6">
        <w:rPr>
          <w:rStyle w:val="StyleUnderline"/>
        </w:rPr>
        <w:t xml:space="preserve"> and military technology</w:t>
      </w:r>
      <w:r w:rsidRPr="00DC51C6">
        <w:rPr>
          <w:sz w:val="16"/>
        </w:rPr>
        <w:t xml:space="preserve">.”11 Furthermore, </w:t>
      </w:r>
      <w:r w:rsidRPr="009C02A6">
        <w:rPr>
          <w:rStyle w:val="StyleUnderline"/>
        </w:rPr>
        <w:t>China’s official policy paper, “China’s Military Strategy,” specifically outlines the importance of raising the level of military relations, stating “it will continue the traditional friendly military ties with their African, Latin American, and Southern Pacific counterparts.”</w:t>
      </w:r>
      <w:r w:rsidRPr="00DC51C6">
        <w:rPr>
          <w:sz w:val="16"/>
        </w:rPr>
        <w:t xml:space="preserve">12 Through analysis of its policy papers, it is evident that </w:t>
      </w:r>
      <w:r w:rsidRPr="009C02A6">
        <w:rPr>
          <w:rStyle w:val="StyleUnderline"/>
        </w:rPr>
        <w:t xml:space="preserve">China’s emergence in the region results from it having </w:t>
      </w:r>
      <w:r w:rsidRPr="009C02A6">
        <w:rPr>
          <w:rStyle w:val="Emphasis"/>
        </w:rPr>
        <w:t>prioritized building military relations</w:t>
      </w:r>
      <w:r w:rsidRPr="009C02A6">
        <w:rPr>
          <w:rStyle w:val="StyleUnderline"/>
        </w:rPr>
        <w:t>, specifically complemented by arms sales</w:t>
      </w:r>
      <w:r w:rsidRPr="00DC51C6">
        <w:rPr>
          <w:sz w:val="16"/>
        </w:rPr>
        <w:t xml:space="preserve">. Characteristics of Chinese Arms Exports Understanding the evolution of China’s total global arms exports and its geographical distribution provides the necessary background to highlight the recent shift to the Latin America arms market. Both table 1 and figure 1 demonstrate the evolution of China’s arms exports. The table shows the delineations of China’s arms exports between years and percentages by geographical distribution. </w:t>
      </w:r>
      <w:r w:rsidRPr="009C02A6">
        <w:rPr>
          <w:rStyle w:val="StyleUnderline"/>
        </w:rPr>
        <w:t>It is important to note the low amount of military sales and exchanges between China and Latin America prior to 2000</w:t>
      </w:r>
      <w:r w:rsidRPr="00DC51C6">
        <w:rPr>
          <w:sz w:val="16"/>
        </w:rPr>
        <w:t xml:space="preserve">, especially when considering the U.S. shift in foreign policy post-9/11. In contrast, </w:t>
      </w:r>
      <w:r w:rsidRPr="009C02A6">
        <w:rPr>
          <w:rStyle w:val="StyleUnderline"/>
        </w:rPr>
        <w:t>the period after 2000 is characterized by significant expansion into both African and Latin American markets</w:t>
      </w:r>
      <w:r w:rsidRPr="00DC51C6">
        <w:rPr>
          <w:sz w:val="16"/>
        </w:rPr>
        <w:t xml:space="preserve">.13 </w:t>
      </w:r>
      <w:r w:rsidRPr="009C02A6">
        <w:rPr>
          <w:rStyle w:val="StyleUnderline"/>
        </w:rPr>
        <w:t xml:space="preserve">Overall, China’s increased global arms exports indicate an “emergence of a global strategy that </w:t>
      </w:r>
      <w:r w:rsidRPr="009C02A6">
        <w:rPr>
          <w:rStyle w:val="Emphasis"/>
        </w:rPr>
        <w:t xml:space="preserve">attempts to extend China’s </w:t>
      </w:r>
      <w:r w:rsidRPr="009C02A6">
        <w:rPr>
          <w:rStyle w:val="StyleUnderline"/>
        </w:rPr>
        <w:t xml:space="preserve">economic, political, and possibly </w:t>
      </w:r>
      <w:r w:rsidRPr="009C02A6">
        <w:rPr>
          <w:rStyle w:val="Emphasis"/>
        </w:rPr>
        <w:t>military outreach</w:t>
      </w:r>
      <w:r w:rsidRPr="00DC51C6">
        <w:rPr>
          <w:sz w:val="16"/>
        </w:rPr>
        <w:t xml:space="preserve">.”14 Figure 1 demonstrates China’s enormous increase in global arms exports from 1990 to 2016. </w:t>
      </w:r>
      <w:r w:rsidRPr="009C02A6">
        <w:rPr>
          <w:rStyle w:val="StyleUnderline"/>
        </w:rPr>
        <w:t xml:space="preserve">When comparing in five-year periods, </w:t>
      </w:r>
      <w:r w:rsidRPr="009C02A6">
        <w:rPr>
          <w:rStyle w:val="Emphasis"/>
        </w:rPr>
        <w:t>China’s global arms exports saw a sharp increase</w:t>
      </w:r>
      <w:r w:rsidRPr="009C02A6">
        <w:rPr>
          <w:rStyle w:val="StyleUnderline"/>
        </w:rPr>
        <w:t xml:space="preserve"> of 88 percent from 1990 to 2015</w:t>
      </w:r>
      <w:r w:rsidRPr="00DC51C6">
        <w:rPr>
          <w:sz w:val="16"/>
        </w:rPr>
        <w:t xml:space="preserve">.15 </w:t>
      </w:r>
      <w:r w:rsidRPr="009C02A6">
        <w:rPr>
          <w:rStyle w:val="StyleUnderline"/>
        </w:rPr>
        <w:t xml:space="preserve">Further, during the 2011–2015 period, </w:t>
      </w:r>
      <w:r w:rsidRPr="009C02A6">
        <w:rPr>
          <w:rStyle w:val="Emphasis"/>
        </w:rPr>
        <w:t xml:space="preserve">China became “the third largest arms exporter </w:t>
      </w:r>
      <w:r w:rsidRPr="009C02A6">
        <w:rPr>
          <w:rStyle w:val="StyleUnderline"/>
        </w:rPr>
        <w:t>with $8.5 billion in exports</w:t>
      </w:r>
      <w:r w:rsidRPr="00DC51C6">
        <w:rPr>
          <w:sz w:val="16"/>
        </w:rPr>
        <w:t xml:space="preserve">” behind both the United States and Russia.16 </w:t>
      </w:r>
      <w:r w:rsidRPr="009C02A6">
        <w:rPr>
          <w:rStyle w:val="StyleUnderline"/>
        </w:rPr>
        <w:t>Although the top recipients of Chinese arm sales are Pakistan, Bangladesh, and Myanmar</w:t>
      </w:r>
      <w:r w:rsidRPr="00DC51C6">
        <w:rPr>
          <w:sz w:val="16"/>
        </w:rPr>
        <w:t xml:space="preserve">, </w:t>
      </w:r>
      <w:r w:rsidRPr="009C02A6">
        <w:rPr>
          <w:rStyle w:val="StyleUnderline"/>
        </w:rPr>
        <w:t xml:space="preserve">it also </w:t>
      </w:r>
      <w:r w:rsidRPr="009C02A6">
        <w:rPr>
          <w:rStyle w:val="Emphasis"/>
        </w:rPr>
        <w:t>expanded its customer</w:t>
      </w:r>
      <w:r w:rsidRPr="009C02A6">
        <w:rPr>
          <w:rStyle w:val="StyleUnderline"/>
        </w:rPr>
        <w:t xml:space="preserve"> base to other regions, primarily Africa and </w:t>
      </w:r>
      <w:r w:rsidRPr="009C02A6">
        <w:rPr>
          <w:rStyle w:val="Emphasis"/>
        </w:rPr>
        <w:t>Latin America</w:t>
      </w:r>
      <w:r w:rsidRPr="009C02A6">
        <w:rPr>
          <w:rStyle w:val="StyleUnderline"/>
        </w:rPr>
        <w:t>.</w:t>
      </w:r>
      <w:r w:rsidRPr="00DC51C6">
        <w:rPr>
          <w:sz w:val="16"/>
        </w:rPr>
        <w:t xml:space="preserve">17 As noted in table 1 and figure 2, </w:t>
      </w:r>
      <w:r w:rsidRPr="009C02A6">
        <w:rPr>
          <w:rStyle w:val="StyleUnderline"/>
        </w:rPr>
        <w:t>China’s entrance into the Latin American arms market is relatively new (since 2000) and can be considered as part of a new comprehensive strategy toward the region</w:t>
      </w:r>
      <w:r w:rsidRPr="00DC51C6">
        <w:rPr>
          <w:sz w:val="16"/>
        </w:rPr>
        <w:t xml:space="preserve">. </w:t>
      </w:r>
      <w:r w:rsidRPr="009C02A6">
        <w:rPr>
          <w:rStyle w:val="StyleUnderline"/>
        </w:rPr>
        <w:t xml:space="preserve">As such, there are several noteworthy trends in </w:t>
      </w:r>
      <w:r w:rsidRPr="009C02A6">
        <w:rPr>
          <w:rStyle w:val="Emphasis"/>
        </w:rPr>
        <w:t>China’s expansion of military engagement in Latin America</w:t>
      </w:r>
      <w:r w:rsidRPr="009C02A6">
        <w:rPr>
          <w:rStyle w:val="StyleUnderline"/>
        </w:rPr>
        <w:t>. Prior to 2000, Chinese arms sales were limited to low-level equipment and military supplies, such as small arms and uniforms</w:t>
      </w:r>
      <w:r w:rsidRPr="00DC51C6">
        <w:rPr>
          <w:sz w:val="16"/>
        </w:rPr>
        <w:t xml:space="preserve">.18 A closer look at the evolution of imports by country demonstrates that the growth in sales in the region is initially attributed to and facilitated by a country’s ideological tendencies, particularly in the ALBA countries. As seen in figure 2, ALBA member states Venezuela, Ecuador, and Bolivia comprise most of the market share of arms imports from China. In its own publications, ALBA identifies itself as an “anti-imperialist” and “anti-neoliberal” organization that advocates for a socialist economic model.19 As a U.S.-China Commission report notes, this highlights a possible correlation with “anti-U.S. foreign policy orientation of the purchasers.”20 Further, </w:t>
      </w:r>
      <w:r w:rsidRPr="00DC51C6">
        <w:rPr>
          <w:rStyle w:val="StyleUnderline"/>
        </w:rPr>
        <w:t xml:space="preserve">China’s “nonintervention” policy makes arms sales attractive for countries.21 Based on China’s arms sales alone, one can infer </w:t>
      </w:r>
      <w:r w:rsidRPr="00DC51C6">
        <w:rPr>
          <w:rStyle w:val="Emphasis"/>
        </w:rPr>
        <w:t>its intention in the region is to expand its political influence while securing a future military presence</w:t>
      </w:r>
      <w:r w:rsidRPr="00DC51C6">
        <w:rPr>
          <w:rStyle w:val="StyleUnderline"/>
        </w:rPr>
        <w:t xml:space="preserve"> in the region</w:t>
      </w:r>
      <w:r w:rsidRPr="00DC51C6">
        <w:rPr>
          <w:sz w:val="16"/>
        </w:rPr>
        <w:t xml:space="preserve">. Figure 2. Value of Arms Imports from China, by Country, 2000–2016 Annual (US$ Millions) (Figure courtesy of Stockholm International Peace Research Institute Arms Transfers Database, http://www.sipri.org/databases/armstransfers) Enlarge the figure </w:t>
      </w:r>
      <w:r w:rsidRPr="00DC51C6">
        <w:rPr>
          <w:rStyle w:val="StyleUnderline"/>
        </w:rPr>
        <w:t xml:space="preserve">Another factor that contributed to the increase in arms sales is </w:t>
      </w:r>
      <w:r w:rsidRPr="00DC51C6">
        <w:rPr>
          <w:rStyle w:val="Emphasis"/>
        </w:rPr>
        <w:t>China’s relative comparative advantage</w:t>
      </w:r>
      <w:r w:rsidRPr="00DC51C6">
        <w:rPr>
          <w:rStyle w:val="StyleUnderline"/>
        </w:rPr>
        <w:t xml:space="preserve">. For one, </w:t>
      </w:r>
      <w:r w:rsidRPr="00DC51C6">
        <w:rPr>
          <w:rStyle w:val="Emphasis"/>
        </w:rPr>
        <w:t>China’s products are less expensive</w:t>
      </w:r>
      <w:r w:rsidRPr="00DC51C6">
        <w:rPr>
          <w:rStyle w:val="StyleUnderline"/>
        </w:rPr>
        <w:t xml:space="preserve"> than those offered by the traditional international arms suppliers, such as the United States and Russia.</w:t>
      </w:r>
      <w:r w:rsidRPr="00DC51C6">
        <w:rPr>
          <w:sz w:val="16"/>
        </w:rPr>
        <w:t xml:space="preserve"> More recently, China continues to make inroads into other nations besides the ALBA member states.22 </w:t>
      </w:r>
      <w:r w:rsidRPr="00DC51C6">
        <w:rPr>
          <w:rStyle w:val="StyleUnderline"/>
        </w:rPr>
        <w:t xml:space="preserve">This indicates an emergence into the market as an </w:t>
      </w:r>
      <w:r w:rsidRPr="00DC51C6">
        <w:rPr>
          <w:rStyle w:val="Emphasis"/>
        </w:rPr>
        <w:t>important actor</w:t>
      </w:r>
      <w:r w:rsidRPr="00DC51C6">
        <w:rPr>
          <w:rStyle w:val="StyleUnderline"/>
        </w:rPr>
        <w:t>.</w:t>
      </w:r>
      <w:r w:rsidRPr="00DC51C6">
        <w:rPr>
          <w:sz w:val="16"/>
        </w:rPr>
        <w:t xml:space="preserve"> In 2009, “</w:t>
      </w:r>
      <w:r w:rsidRPr="00DC51C6">
        <w:rPr>
          <w:rStyle w:val="StyleUnderline"/>
        </w:rPr>
        <w:t>Peru—a key economic partner for the United States in the region and supporter of the U.S.-led Trans-Pacific Partnership—purchased fifteen of China’s FN-6 portable surface-to-air missiles (SAMs) in a $1.1 million deal, along with ten more of its SAMs. Then, in 2013, it bought twenty-seven multiple rocket launchers in a $39 million deal.</w:t>
      </w:r>
      <w:r w:rsidRPr="00DC51C6">
        <w:rPr>
          <w:sz w:val="16"/>
        </w:rPr>
        <w:t>”23</w:t>
      </w:r>
      <w:r w:rsidRPr="00DC51C6">
        <w:rPr>
          <w:rStyle w:val="StyleUnderline"/>
        </w:rPr>
        <w:t xml:space="preserve"> A potential breakthrough for Chinese arms sales in the region came in 2015 when then Argentine president Christina Fernández de Kirchner approved a major arms purchase. The agreement, near $1 billion in Chinese equipment, included “armored personnel carriers, fighter jets, and navy vessels</w:t>
      </w:r>
      <w:r w:rsidRPr="00DC51C6">
        <w:rPr>
          <w:sz w:val="16"/>
        </w:rPr>
        <w:t xml:space="preserve">.”24 However, President Mauricio Macri, who is considered more pragmatic and moderate than his predecessor, has adjusted several Sino-Argentine initiatives, including placing the significantly large arms purchase on hold.25 Despite Argentina’s deferment, </w:t>
      </w:r>
      <w:r w:rsidRPr="00DC51C6">
        <w:rPr>
          <w:rStyle w:val="StyleUnderline"/>
        </w:rPr>
        <w:t>these recent developments indicate Chinese arms sales continue to make inroads with Latin American militaries.</w:t>
      </w:r>
    </w:p>
    <w:p w14:paraId="563234C7" w14:textId="77777777" w:rsidR="00EA10C5" w:rsidRDefault="00EA10C5" w:rsidP="00EA10C5">
      <w:pPr>
        <w:pStyle w:val="Heading3"/>
      </w:pPr>
      <w:r>
        <w:t>xt- weapons fill In</w:t>
      </w:r>
    </w:p>
    <w:p w14:paraId="5F1FA4BC" w14:textId="77777777" w:rsidR="00EA10C5" w:rsidRDefault="00EA10C5" w:rsidP="00EA10C5">
      <w:pPr>
        <w:pStyle w:val="Heading4"/>
      </w:pPr>
      <w:r>
        <w:t>China is trying to influence LAC to gain sharp power in the region</w:t>
      </w:r>
    </w:p>
    <w:p w14:paraId="5BFFB675" w14:textId="77777777" w:rsidR="00EA10C5" w:rsidRPr="00E273E9" w:rsidRDefault="00EA10C5" w:rsidP="00EA10C5">
      <w:pPr>
        <w:rPr>
          <w:rStyle w:val="Style13ptBold"/>
          <w:sz w:val="16"/>
          <w:szCs w:val="16"/>
        </w:rPr>
      </w:pPr>
      <w:r w:rsidRPr="00E273E9">
        <w:rPr>
          <w:rStyle w:val="Style13ptBold"/>
        </w:rPr>
        <w:t>Farnsworth</w:t>
      </w:r>
      <w:r>
        <w:rPr>
          <w:rStyle w:val="Style13ptBold"/>
        </w:rPr>
        <w:t xml:space="preserve"> 4-23 </w:t>
      </w:r>
      <w:r w:rsidRPr="00E273E9">
        <w:rPr>
          <w:rStyle w:val="Style13ptBold"/>
          <w:sz w:val="16"/>
          <w:szCs w:val="16"/>
        </w:rPr>
        <w:t>[Eric Farnsworth is vice president of the Americas Society and Council of the Americas in Washington, DC.</w:t>
      </w:r>
      <w:r w:rsidRPr="00E273E9">
        <w:rPr>
          <w:sz w:val="16"/>
          <w:szCs w:val="16"/>
        </w:rPr>
        <w:t xml:space="preserve"> “</w:t>
      </w:r>
      <w:r w:rsidRPr="00E273E9">
        <w:rPr>
          <w:rStyle w:val="Style13ptBold"/>
          <w:sz w:val="16"/>
          <w:szCs w:val="16"/>
        </w:rPr>
        <w:t>Why Washington Is Right to Be Concerned About China in Latin America” 4-23-19 https://www.americasquarterly.org/content/washington-worries-china-latin-america accessed 7-12-19]</w:t>
      </w:r>
    </w:p>
    <w:p w14:paraId="7C079180" w14:textId="77777777" w:rsidR="00EA10C5" w:rsidRPr="00E273E9" w:rsidRDefault="00EA10C5" w:rsidP="00EA10C5">
      <w:pPr>
        <w:spacing w:line="240" w:lineRule="auto"/>
        <w:rPr>
          <w:sz w:val="26"/>
          <w:szCs w:val="26"/>
        </w:rPr>
      </w:pPr>
      <w:r w:rsidRPr="00E273E9">
        <w:rPr>
          <w:sz w:val="26"/>
          <w:szCs w:val="26"/>
          <w:u w:val="single"/>
        </w:rPr>
        <w:t xml:space="preserve">There is also a potentially darker side to evolving relations </w:t>
      </w:r>
      <w:r w:rsidRPr="00E273E9">
        <w:rPr>
          <w:sz w:val="26"/>
          <w:szCs w:val="26"/>
        </w:rPr>
        <w:t xml:space="preserve">that has yet to be fully explored and understood. In a word (or two), </w:t>
      </w:r>
      <w:r w:rsidRPr="00E273E9">
        <w:rPr>
          <w:sz w:val="26"/>
          <w:szCs w:val="26"/>
          <w:u w:val="single"/>
        </w:rPr>
        <w:t>China is actively building its relations with emerging markets including Latin America and the Caribbean based on sharp power</w:t>
      </w:r>
      <w:r w:rsidRPr="00E273E9">
        <w:rPr>
          <w:sz w:val="26"/>
          <w:szCs w:val="26"/>
        </w:rPr>
        <w:t xml:space="preserve">, a concept first developed by Christopher Walker and Jessica Ludwig of the National Endowment for Democracy in an important December 2017 report. </w:t>
      </w:r>
      <w:r w:rsidRPr="00E273E9">
        <w:rPr>
          <w:sz w:val="26"/>
          <w:szCs w:val="26"/>
          <w:u w:val="single"/>
        </w:rPr>
        <w:t>Sharp power is the use of state resources intentionally and proactively to manipulate behavior and actions in foreign states by distorting the domestic political environment and degrading independent institutions</w:t>
      </w:r>
      <w:r w:rsidRPr="00E273E9">
        <w:rPr>
          <w:sz w:val="26"/>
          <w:szCs w:val="26"/>
        </w:rPr>
        <w:t xml:space="preserve">. It differs from so-called hard power, the ability to coerce other states through the use of force, and soft power, which is the projection of positive examples that others willingly seek to emulate and adopt as their own. Indeed, </w:t>
      </w:r>
      <w:r w:rsidRPr="00E273E9">
        <w:rPr>
          <w:sz w:val="26"/>
          <w:szCs w:val="26"/>
          <w:u w:val="single"/>
        </w:rPr>
        <w:t>China has very effectively developed an expanding sharp power profile in the Americas that goes well beyond trade and investment</w:t>
      </w:r>
      <w:r w:rsidRPr="00E273E9">
        <w:rPr>
          <w:sz w:val="26"/>
          <w:szCs w:val="26"/>
        </w:rPr>
        <w:t xml:space="preserve">, separate and apart from the BRI, which has drawn the most attention. Until such aspects of Chinese engagement are better understood, </w:t>
      </w:r>
      <w:r w:rsidRPr="00E273E9">
        <w:rPr>
          <w:sz w:val="26"/>
          <w:szCs w:val="26"/>
          <w:u w:val="single"/>
        </w:rPr>
        <w:t>it is difficult for business and political leaders, among others, to determine how to develop adequate responses.</w:t>
      </w:r>
      <w:r w:rsidRPr="00E273E9">
        <w:rPr>
          <w:sz w:val="26"/>
          <w:szCs w:val="26"/>
        </w:rPr>
        <w:t xml:space="preserve"> Beijing boasts a suite of state-led activities designed to bend hearts and minds toward the Chinese Communist Party worldview on core interests such as Taiwan, Tibet, internal human rights issues, and the South China Sea, among others. These range from targeted, state-sponsored media, to language training and elite-targeted cultural exchanges</w:t>
      </w:r>
      <w:r w:rsidRPr="00E273E9">
        <w:rPr>
          <w:sz w:val="26"/>
          <w:szCs w:val="26"/>
          <w:u w:val="single"/>
        </w:rPr>
        <w:t>, to Chinese political entities disguised as commercial ventures or as grassroots civil society initiatives, to more insidious activities such as cyber-adventurism and intentional engagement with and support for authoritarian regimes</w:t>
      </w:r>
      <w:r w:rsidRPr="00E273E9">
        <w:rPr>
          <w:sz w:val="26"/>
          <w:szCs w:val="26"/>
        </w:rPr>
        <w:t xml:space="preserve">. Beijing also seeks to spread an external message of benign equivalence between the communist and democratic systems, to put China on equal footing with the United States and Europe, in particular, and to </w:t>
      </w:r>
      <w:r w:rsidRPr="00E273E9">
        <w:rPr>
          <w:sz w:val="26"/>
          <w:szCs w:val="26"/>
          <w:u w:val="single"/>
        </w:rPr>
        <w:t>encourage flexibility on international affairs among Latin American and Caribbean nations and support for China’s global ambitions. Deep engagement with authoritarian states such as Venezuela and Cuba also allows China to project influence into a region where it traditionally has had little, to sell security equipment and services to willing client states, and to export a governance model such as the one China itself is already implementing for internal security and state control of society</w:t>
      </w:r>
      <w:r w:rsidRPr="00E273E9">
        <w:rPr>
          <w:sz w:val="26"/>
          <w:szCs w:val="26"/>
        </w:rPr>
        <w:t xml:space="preserve"> through advanced technology and artificial intelligence.</w:t>
      </w:r>
    </w:p>
    <w:p w14:paraId="4965C406" w14:textId="77777777" w:rsidR="00EA10C5" w:rsidRDefault="00EA10C5" w:rsidP="00EA10C5">
      <w:pPr>
        <w:pStyle w:val="Heading4"/>
      </w:pPr>
      <w:r>
        <w:t>US abandonment causes Chinese fill-in in LAC – Venezuela and Bolivia prove.</w:t>
      </w:r>
    </w:p>
    <w:p w14:paraId="601E0301" w14:textId="77777777" w:rsidR="00EA10C5" w:rsidRPr="00870217" w:rsidRDefault="00EA10C5" w:rsidP="00EA10C5">
      <w:pPr>
        <w:spacing w:after="0" w:line="240" w:lineRule="auto"/>
        <w:rPr>
          <w:rFonts w:ascii="Times New Roman" w:hAnsi="Times New Roman"/>
          <w:sz w:val="24"/>
        </w:rPr>
      </w:pPr>
      <w:r w:rsidRPr="009A441E">
        <w:rPr>
          <w:rStyle w:val="Style13ptBold"/>
        </w:rPr>
        <w:t>Dr. Badri-Maharaj</w:t>
      </w:r>
      <w:r>
        <w:t>, 20</w:t>
      </w:r>
      <w:r w:rsidRPr="009A441E">
        <w:rPr>
          <w:rStyle w:val="Style13ptBold"/>
        </w:rPr>
        <w:t>1</w:t>
      </w:r>
      <w:r>
        <w:rPr>
          <w:rStyle w:val="Style13ptBold"/>
        </w:rPr>
        <w:t>6</w:t>
      </w:r>
      <w:r w:rsidRPr="00870217">
        <w:t xml:space="preserve"> [Dr Sanjay Badri-Maharaj was a Visiting Fellow at IDSA. He is an independent defence analyst and attorney-at-law based in Trinidad and Tobago. He holds a PhD on India’s nuclear weapons programme and an MA from the Department of War Studies, Kings College London. He has served as a consultant to the Trinidad and Tobago Ministry of National Security, </w:t>
      </w:r>
      <w:r>
        <w:t>June 20, 2016</w:t>
      </w:r>
      <w:r w:rsidRPr="00870217">
        <w:t>, "China’s Growing Arms Sales to Latin America,"</w:t>
      </w:r>
      <w:r>
        <w:t xml:space="preserve"> Institute for Defence Studies and Analysis.</w:t>
      </w:r>
      <w:r w:rsidRPr="00870217">
        <w:br/>
      </w:r>
      <w:hyperlink r:id="rId62" w:history="1">
        <w:r w:rsidRPr="00870217">
          <w:rPr>
            <w:rStyle w:val="Hyperlink"/>
          </w:rPr>
          <w:t>https://idsa.in/idsacomments/china-growing-arms-sales-to-latin-america_sbmaharaj_200616</w:t>
        </w:r>
      </w:hyperlink>
    </w:p>
    <w:p w14:paraId="7A661B9F" w14:textId="77777777" w:rsidR="00EA10C5" w:rsidRPr="00BC5CA3" w:rsidRDefault="00EA10C5" w:rsidP="00EA10C5">
      <w:pPr>
        <w:rPr>
          <w:sz w:val="16"/>
        </w:rPr>
      </w:pPr>
      <w:r w:rsidRPr="00BC5CA3">
        <w:rPr>
          <w:sz w:val="16"/>
        </w:rPr>
        <w:t xml:space="preserve">Over the last decade, </w:t>
      </w:r>
      <w:r w:rsidRPr="00D326E0">
        <w:rPr>
          <w:rStyle w:val="StyleUnderline"/>
        </w:rPr>
        <w:t>China has made remarkable inroads into the Latin American arms market.</w:t>
      </w:r>
      <w:r w:rsidRPr="00BC5CA3">
        <w:rPr>
          <w:sz w:val="16"/>
        </w:rPr>
        <w:t xml:space="preserve"> From almost zero in 2005 to over USD 130 million in 2014, </w:t>
      </w:r>
      <w:r w:rsidRPr="00D326E0">
        <w:rPr>
          <w:rStyle w:val="StyleUnderline"/>
        </w:rPr>
        <w:t>China has carefully and systematically emerged as a major arms supplier to countries of the region</w:t>
      </w:r>
      <w:r w:rsidRPr="00BC5CA3">
        <w:rPr>
          <w:sz w:val="16"/>
        </w:rPr>
        <w:t xml:space="preserve"> and has </w:t>
      </w:r>
      <w:r w:rsidRPr="00D326E0">
        <w:rPr>
          <w:rStyle w:val="StyleUnderline"/>
        </w:rPr>
        <w:t>shifted from a donor of logistics and medical equipment to a significant supplier of weapons and weapons systems</w:t>
      </w:r>
      <w:r w:rsidRPr="00BC5CA3">
        <w:rPr>
          <w:sz w:val="16"/>
        </w:rPr>
        <w:t xml:space="preserve">. This </w:t>
      </w:r>
      <w:r w:rsidRPr="00D326E0">
        <w:rPr>
          <w:rStyle w:val="StyleUnderline"/>
        </w:rPr>
        <w:t>growth in influence most glaringly demonstrated in May 2017 when two Chinese-made Tiger armoured personnel carriers were delivered to the Bahamas, in military camouflage and equipped with tear gas dispensers and a turret capable of mounting guns. These vehicles arrived in the middle of the night and unloaded under a veil of secrecy</w:t>
      </w:r>
      <w:r w:rsidRPr="00BC5CA3">
        <w:rPr>
          <w:sz w:val="16"/>
        </w:rPr>
        <w:t xml:space="preserve">. The Bahamas had neither floated a tender for such vehicles nor does the country have an army or an internal security situation warranting such a purchase. Traditional Suppliers Traditionally, Latin American nations have opted for arms based on the ideology of their ruling regimes. Countries such as Nicaragua and Cuba were firmly in the Soviet camp while Peru flirted with socialism; this resulted in an influx of Soviet bloc arms such as various MiGs, Sukhoi Su-22s, T-series tanks and Soviet SAMs into these countries. The rest of the region was firmly in the Western camp as far as arms sales were concerned, and their armed forces were equipped with French combat aircraft, British ships and American transports and ageing tanks. When the Cold War ended, Russia made some inroads into the region with increased sales to Peru and minor sales to Uruguay and considerable sales of transport aircraft and transport helicopters. However, the United States of America continued to dominate, with a brisk trade in foreign-used arms such as tanks and combat aircraft. Mention must also be made of the reasonably capable arms industries in countries like Brazil, Colombia, Peru and Chile, and Argentina retaining considerable industrial prowess despite its economic woes. This precludes the necessity of imports of basic military equipment such as small arms, ammunition and small naval vessels. Israel has also been a major supplier of weapons and, more recently, weapons technology into the region with countries such as Argentina, Colombia, Brazil, Ecuador and Venezuela making extensive use of Israeli avionics, second-hand aircraft and missiles to upgrade their air forces. In addition, supplies of new and second-hand naval vessels and tanks have found their way into countries such as Chile and Uruguay. </w:t>
      </w:r>
      <w:r w:rsidRPr="00D326E0">
        <w:rPr>
          <w:rStyle w:val="StyleUnderline"/>
        </w:rPr>
        <w:t>China’s Entry China’s foray into the region’s military market was initially in the form of non-lethal aid: uniforms, medical supplies, hospital equipment, engineering equipment and an extensive package of training at Chinese military academies for staff officers.</w:t>
      </w:r>
      <w:r w:rsidRPr="00BC5CA3">
        <w:rPr>
          <w:sz w:val="16"/>
        </w:rPr>
        <w:t xml:space="preserve"> This was combined with visits by a Chinese hospital ship Peace Ark in 2011 in a successful exercise of Beijing’s soft power and this vessel has made several visits in subsequent years. The impact of these initiatives, in particular, the training at Chinese academies, should not be underestimated as several officers who attended such schools have attained positions of some power and influence in their respective countries. </w:t>
      </w:r>
      <w:r w:rsidRPr="00D326E0">
        <w:rPr>
          <w:rStyle w:val="StyleUnderline"/>
        </w:rPr>
        <w:t>This has also been synchronized with China’s expanding economic footprint in the region.</w:t>
      </w:r>
      <w:r w:rsidRPr="00BC5CA3">
        <w:rPr>
          <w:sz w:val="16"/>
        </w:rPr>
        <w:t xml:space="preserve"> Its trade with the region rose to USD 289 billion in 2013 from only 12 billion in 2000 and it has also offered to invest over 250 billion into the region. </w:t>
      </w:r>
      <w:r w:rsidRPr="00D326E0">
        <w:rPr>
          <w:rStyle w:val="StyleUnderline"/>
        </w:rPr>
        <w:t xml:space="preserve">China’s breakthrough came when Venezuela’s then-President Hugo Chavez, </w:t>
      </w:r>
      <w:r w:rsidRPr="00D326E0">
        <w:rPr>
          <w:rStyle w:val="Emphasis"/>
        </w:rPr>
        <w:t>in his quest to diversify arms</w:t>
      </w:r>
      <w:r w:rsidRPr="00D326E0">
        <w:rPr>
          <w:rStyle w:val="StyleUnderline"/>
        </w:rPr>
        <w:t xml:space="preserve"> supplies given a somewhat uneasy relationship with the United States, turned to Russia for Su-30MKV fighters and to China for K-8 trainers and air search radars in 2008. Subsequently, the Chavez, and later Maduro, regimes made extensive purchases from China, including transport aircraft, self-propelled artillery and armoured personnel carriers, some of which were deployed to crush protesters in 2014. The Maduro Government has indicated that it wishes to purchase more Chinese arms, but the Venezuelan economic collapse may impact these plans</w:t>
      </w:r>
      <w:r w:rsidRPr="00BC5CA3">
        <w:rPr>
          <w:sz w:val="16"/>
        </w:rPr>
        <w:t xml:space="preserve">. </w:t>
      </w:r>
      <w:r w:rsidRPr="00D326E0">
        <w:rPr>
          <w:rStyle w:val="Emphasis"/>
        </w:rPr>
        <w:t>Chinese armoured personnel carriers and riot-control vehicles</w:t>
      </w:r>
      <w:r w:rsidRPr="00BC5CA3">
        <w:rPr>
          <w:sz w:val="16"/>
        </w:rPr>
        <w:t xml:space="preserve"> </w:t>
      </w:r>
      <w:r w:rsidRPr="00D326E0">
        <w:rPr>
          <w:rStyle w:val="StyleUnderline"/>
        </w:rPr>
        <w:t>have been instrumental in enabling the Venezuelan National Guard to quell anti-Maduro protests</w:t>
      </w:r>
      <w:r w:rsidRPr="00BC5CA3">
        <w:rPr>
          <w:sz w:val="16"/>
        </w:rPr>
        <w:t xml:space="preserve">. </w:t>
      </w:r>
      <w:r w:rsidRPr="00D326E0">
        <w:rPr>
          <w:rStyle w:val="StyleUnderline"/>
        </w:rPr>
        <w:t xml:space="preserve">The next big success for China came in 2009 when a somewhat </w:t>
      </w:r>
      <w:r w:rsidRPr="00D326E0">
        <w:rPr>
          <w:rStyle w:val="Emphasis"/>
        </w:rPr>
        <w:t>petulant act by a US government irritated with the left-leaning Evo Morales of Bolivia pressured the Czech Republic to cancel the sale</w:t>
      </w:r>
      <w:r w:rsidRPr="00D326E0">
        <w:rPr>
          <w:rStyle w:val="StyleUnderline"/>
        </w:rPr>
        <w:t xml:space="preserve"> of L-159 light attack/ trainers which make extensive use of American technology. Following the cancellation of the deal, Bolivia, aided by a loan from China, purchased six K-8 aircraft</w:t>
      </w:r>
      <w:r w:rsidRPr="00BC5CA3">
        <w:rPr>
          <w:sz w:val="16"/>
        </w:rPr>
        <w:t xml:space="preserve">. Subsequent Bolivian purchases include six Z-9 helicopters which operate alongside a larger force of ageing US-made helicopters and more modern European variants. Rather interestingly, Bolivia has refrained from making additional large-scale purchases of Chinese arms. American Reluctance The </w:t>
      </w:r>
      <w:r w:rsidRPr="00D326E0">
        <w:rPr>
          <w:rStyle w:val="StyleUnderline"/>
        </w:rPr>
        <w:t xml:space="preserve">Bolivian deal highlights one of the </w:t>
      </w:r>
      <w:r w:rsidRPr="00D326E0">
        <w:rPr>
          <w:rStyle w:val="Emphasis"/>
        </w:rPr>
        <w:t>factors for China’s success – American pressure</w:t>
      </w:r>
      <w:r w:rsidRPr="00D326E0">
        <w:rPr>
          <w:rStyle w:val="StyleUnderline"/>
        </w:rPr>
        <w:t xml:space="preserve"> on potential Western suppliers</w:t>
      </w:r>
      <w:r w:rsidRPr="00BC5CA3">
        <w:rPr>
          <w:sz w:val="16"/>
        </w:rPr>
        <w:t xml:space="preserve">. In addition, </w:t>
      </w:r>
      <w:r w:rsidRPr="00D326E0">
        <w:rPr>
          <w:rStyle w:val="StyleUnderline"/>
        </w:rPr>
        <w:t>the US has been unwilling to transfer state-of-the-art hardware to Latin America</w:t>
      </w:r>
      <w:r w:rsidRPr="00BC5CA3">
        <w:rPr>
          <w:sz w:val="16"/>
        </w:rPr>
        <w:t xml:space="preserve">, with only Chile and (two decades before Chavez came to office) Venezuela operating F-16s and no other modern US combat aircraft serving in the region. In fact, outside of the Chilean F-16 and some infantry equipment, </w:t>
      </w:r>
      <w:r w:rsidRPr="00D326E0">
        <w:rPr>
          <w:rStyle w:val="StyleUnderline"/>
        </w:rPr>
        <w:t>Latin American militaries are equipped with an arsenal of ageing hardware in need of replacement</w:t>
      </w:r>
      <w:r w:rsidRPr="00BC5CA3">
        <w:rPr>
          <w:sz w:val="16"/>
        </w:rPr>
        <w:t xml:space="preserve">. </w:t>
      </w:r>
      <w:r w:rsidRPr="00D326E0">
        <w:rPr>
          <w:rStyle w:val="StyleUnderline"/>
        </w:rPr>
        <w:t xml:space="preserve">China’s </w:t>
      </w:r>
      <w:r w:rsidRPr="00D326E0">
        <w:rPr>
          <w:rStyle w:val="Emphasis"/>
        </w:rPr>
        <w:t>willingness to supply modern equipment</w:t>
      </w:r>
      <w:r w:rsidRPr="00D326E0">
        <w:rPr>
          <w:rStyle w:val="StyleUnderline"/>
        </w:rPr>
        <w:t xml:space="preserve"> at highly competitive prices makes purchases from it very attractive. China has also been </w:t>
      </w:r>
      <w:r w:rsidRPr="00222FC3">
        <w:rPr>
          <w:rStyle w:val="Emphasis"/>
        </w:rPr>
        <w:t>willing to sell to states considered to be pariahs by the United States</w:t>
      </w:r>
      <w:r w:rsidRPr="00D326E0">
        <w:rPr>
          <w:rStyle w:val="StyleUnderline"/>
        </w:rPr>
        <w:t xml:space="preserve"> and its allies – such as Venezuela and Bolivia – and it is willing to offer financing packages as an additional incentive</w:t>
      </w:r>
      <w:r w:rsidRPr="00BC5CA3">
        <w:rPr>
          <w:sz w:val="16"/>
        </w:rPr>
        <w:t xml:space="preserve">. This has enabled China to secure sales of much higher value in Africa and to a certain extent East and South-East Asia. China’s Formula for Success It is this combination of political determination to penetrate the market, an “agnostic” approach to regimes, a readiness to supply the entire plethora of hardware with few restrictions and the use of China’s financial institutions to facilitate the purchase of military hardware that make China a formidable presence in the region. </w:t>
      </w:r>
      <w:r w:rsidRPr="00222FC3">
        <w:rPr>
          <w:rStyle w:val="StyleUnderline"/>
        </w:rPr>
        <w:t>China has not been averse to using its influence to subvert normal tendering and procurement processes, relying on courting leaders to secure arms deals</w:t>
      </w:r>
      <w:r w:rsidRPr="00BC5CA3">
        <w:rPr>
          <w:sz w:val="16"/>
        </w:rPr>
        <w:t xml:space="preserve">. In two instances – Trinidad &amp; Tobago and Argentina – deals were secured in large part because of personal connections with the respective leaders of those two countries. In the latter case, however, the change in government meant that a potentially huge deal was left to languish. In the case of Trinidad &amp; Tobago, the then Prime Minister, Kamla Persad-Bissessar, committed to the purchase of a 79m offshore patrol in a deal that was widely criticized, coming on the heels of a messy arbitration against BAES over the cancellation of a deal for 3 OPVs of superior quality and being concluded in the absence of any naval experts and without any evaluation. The purchase of this vessel was apparently tied to a loan of USD 5 billion being offered by China to Trinidad. Similarly, the Chinese company Huawei was awarded a contract to build a national command centre without going through the stipulated tender process. Argentina’s cooperation with China blossomed under the leadership of then President Christine Fernandez de Kirchner, while that with the United States declined. In 2014, a comprehensive strategic partnership with China was announced and in 2015 President Fernandez de Kirchner pledged to purchase 110 VN-1 8×8 armoured personnel carriers, five 1,800-ton P-18A Malvinas-class OPVs, and 14 Chengdu Aircraft Corporation (CAC) FC-1/JF-17 Thunder multi-role fighters. If pursued, this deal would have be the largest Chinese arms deal ever in Latin America. But with a new government in power in Buenos Aires, these plans failed to come to fruition, partly because the centre-right government of Mauricio Macri may seek to pull Argentina’s foreign policy away from alignment with Russia, China and the ALBA alliance. These two examples highlight the potential drawbacks of finalizing arms deals through personal relationships as a change of government could jeopardize such arrangements. Conclusion </w:t>
      </w:r>
      <w:r w:rsidRPr="00222FC3">
        <w:rPr>
          <w:rStyle w:val="StyleUnderline"/>
        </w:rPr>
        <w:t>While it is certainly true that China has not always had its own way with defence deals in Latin America – with Peru and Ecuador cancelling planned purchases – it is nonetheless true that China’s inroads into the region have been remarkable.</w:t>
      </w:r>
      <w:r w:rsidRPr="00BC5CA3">
        <w:rPr>
          <w:sz w:val="16"/>
        </w:rPr>
        <w:t xml:space="preserve"> </w:t>
      </w:r>
      <w:r w:rsidRPr="00222FC3">
        <w:rPr>
          <w:rStyle w:val="StyleUnderline"/>
        </w:rPr>
        <w:t xml:space="preserve">This has </w:t>
      </w:r>
      <w:r w:rsidRPr="00222FC3">
        <w:rPr>
          <w:rStyle w:val="Emphasis"/>
        </w:rPr>
        <w:t>serious implications for the region</w:t>
      </w:r>
      <w:r w:rsidRPr="00222FC3">
        <w:rPr>
          <w:rStyle w:val="StyleUnderline"/>
        </w:rPr>
        <w:t xml:space="preserve"> and for those seeking to limit or at least moderate Chinese influence in the region</w:t>
      </w:r>
      <w:r w:rsidRPr="00BC5CA3">
        <w:rPr>
          <w:sz w:val="16"/>
        </w:rPr>
        <w:t xml:space="preserve">. Concern and focus have been placed on China’s trade, investment and other economic activity in Latin America. </w:t>
      </w:r>
      <w:r w:rsidRPr="00222FC3">
        <w:rPr>
          <w:rStyle w:val="StyleUnderline"/>
        </w:rPr>
        <w:t xml:space="preserve">But, to date, </w:t>
      </w:r>
      <w:r w:rsidRPr="00222FC3">
        <w:rPr>
          <w:rStyle w:val="Emphasis"/>
        </w:rPr>
        <w:t>little assessment has been made on the impact of China’s military sales</w:t>
      </w:r>
      <w:r w:rsidRPr="00222FC3">
        <w:rPr>
          <w:rStyle w:val="StyleUnderline"/>
        </w:rPr>
        <w:t xml:space="preserve"> to the region with respect to the building of influence and the subtle forging of alliances that could inevitably follow</w:t>
      </w:r>
      <w:r w:rsidRPr="00BC5CA3">
        <w:rPr>
          <w:sz w:val="16"/>
        </w:rPr>
        <w:t>.</w:t>
      </w:r>
    </w:p>
    <w:p w14:paraId="3A3E8FEF" w14:textId="77777777" w:rsidR="00EA10C5" w:rsidRDefault="00EA10C5" w:rsidP="00EA10C5">
      <w:pPr>
        <w:pStyle w:val="Heading4"/>
      </w:pPr>
      <w:r w:rsidRPr="00846C89">
        <w:t>China</w:t>
      </w:r>
      <w:r>
        <w:t xml:space="preserve"> uses arms sales to expand their influence into Latin America-</w:t>
      </w:r>
    </w:p>
    <w:p w14:paraId="0D249054" w14:textId="77777777" w:rsidR="00EA10C5" w:rsidRPr="00846C89" w:rsidRDefault="00EA10C5" w:rsidP="00EA10C5">
      <w:r w:rsidRPr="00846C89">
        <w:rPr>
          <w:rStyle w:val="Style13ptBold"/>
        </w:rPr>
        <w:t>Dowd 12</w:t>
      </w:r>
      <w:r w:rsidRPr="00846C89">
        <w:t xml:space="preserve"> (Alan, Senior Fellow with the American Security Council Foundation, “Crisis in the America's,” http://www.ascfusa.org/content_pages/view/crisisinamericas)</w:t>
      </w:r>
    </w:p>
    <w:p w14:paraId="4EC1AB73" w14:textId="77777777" w:rsidR="00EA10C5" w:rsidRPr="00E95667" w:rsidRDefault="00EA10C5" w:rsidP="00EA10C5">
      <w:pPr>
        <w:rPr>
          <w:highlight w:val="yellow"/>
          <w:u w:val="single"/>
        </w:rPr>
      </w:pPr>
      <w:r w:rsidRPr="00D42396">
        <w:rPr>
          <w:sz w:val="14"/>
        </w:rPr>
        <w:t xml:space="preserve">Focused on military operations in the Middle East, nuclear threats in Iran and North Korea, and the global threat of terrorism, </w:t>
      </w:r>
      <w:r w:rsidRPr="00846C89">
        <w:rPr>
          <w:rStyle w:val="StyleUnderline"/>
        </w:rPr>
        <w:t xml:space="preserve">U.S. </w:t>
      </w:r>
      <w:r w:rsidRPr="00694B64">
        <w:rPr>
          <w:rStyle w:val="StyleUnderline"/>
          <w:highlight w:val="yellow"/>
        </w:rPr>
        <w:t>policymakers have neglected</w:t>
      </w:r>
      <w:r w:rsidRPr="00846C89">
        <w:rPr>
          <w:rStyle w:val="StyleUnderline"/>
        </w:rPr>
        <w:t xml:space="preserve"> a growing challenge right here in the Western Hemisphere: the </w:t>
      </w:r>
      <w:r w:rsidRPr="00694B64">
        <w:rPr>
          <w:rStyle w:val="StyleUnderline"/>
          <w:highlight w:val="yellow"/>
        </w:rPr>
        <w:t>expanding influence</w:t>
      </w:r>
      <w:r w:rsidRPr="00846C89">
        <w:rPr>
          <w:rStyle w:val="StyleUnderline"/>
        </w:rPr>
        <w:t xml:space="preserve"> and reach </w:t>
      </w:r>
      <w:r w:rsidRPr="00694B64">
        <w:rPr>
          <w:rStyle w:val="StyleUnderline"/>
          <w:highlight w:val="yellow"/>
        </w:rPr>
        <w:t>of China</w:t>
      </w:r>
      <w:r w:rsidRPr="00846C89">
        <w:rPr>
          <w:rStyle w:val="StyleUnderline"/>
        </w:rPr>
        <w:t>.</w:t>
      </w:r>
      <w:r w:rsidRPr="00D42396">
        <w:rPr>
          <w:rStyle w:val="StyleUnderline"/>
          <w:sz w:val="12"/>
        </w:rPr>
        <w:t>¶</w:t>
      </w:r>
      <w:r w:rsidRPr="00846C89">
        <w:rPr>
          <w:rStyle w:val="StyleUnderline"/>
          <w:sz w:val="12"/>
        </w:rPr>
        <w:t xml:space="preserve"> </w:t>
      </w:r>
      <w:r w:rsidRPr="00D42396">
        <w:rPr>
          <w:sz w:val="14"/>
        </w:rPr>
        <w:t xml:space="preserve">Eyeing energy resources to keep its economy humming, </w:t>
      </w:r>
      <w:r w:rsidRPr="00846C89">
        <w:rPr>
          <w:rStyle w:val="StyleUnderline"/>
        </w:rPr>
        <w:t xml:space="preserve">China is engaged in a flurry of investing and spending </w:t>
      </w:r>
      <w:r w:rsidRPr="00694B64">
        <w:rPr>
          <w:rStyle w:val="StyleUnderline"/>
          <w:highlight w:val="yellow"/>
        </w:rPr>
        <w:t>in Latin America</w:t>
      </w:r>
      <w:r w:rsidRPr="00846C89">
        <w:rPr>
          <w:rStyle w:val="StyleUnderline"/>
        </w:rPr>
        <w:t>.</w:t>
      </w:r>
      <w:r w:rsidRPr="00D42396">
        <w:rPr>
          <w:rStyle w:val="StyleUnderline"/>
          <w:sz w:val="12"/>
        </w:rPr>
        <w:t>¶</w:t>
      </w:r>
      <w:r w:rsidRPr="00846C89">
        <w:rPr>
          <w:rStyle w:val="StyleUnderline"/>
          <w:sz w:val="12"/>
        </w:rPr>
        <w:t xml:space="preserve"> </w:t>
      </w:r>
      <w:r w:rsidRPr="00D42396">
        <w:rPr>
          <w:sz w:val="14"/>
        </w:rPr>
        <w:t>In Costa Rica, China is funding a $1.24-billion upgrade of the country’s oil refinery; bankrolling an $83-million soccer stadium; backing infrastructure and telecommunications improvements; and pouring millions into a new police academy.</w:t>
      </w:r>
      <w:r w:rsidRPr="00D42396">
        <w:rPr>
          <w:sz w:val="12"/>
        </w:rPr>
        <w:t>¶</w:t>
      </w:r>
      <w:r w:rsidRPr="00D42396">
        <w:rPr>
          <w:sz w:val="14"/>
        </w:rPr>
        <w:t xml:space="preserve"> In Colombia, China is planning a massive “dry canal” to link the country’s Pacific and Atlantic coasts by rail. At either terminus, there will be Chinese ports; in between, there will be Chinese assembly facilities, logistics operations and distribution plants; and on the Pacific side, there will be dedicated berths to ship Colombian coal outbound to China.</w:t>
      </w:r>
      <w:r w:rsidRPr="00D42396">
        <w:rPr>
          <w:sz w:val="12"/>
        </w:rPr>
        <w:t>¶</w:t>
      </w:r>
      <w:r w:rsidRPr="00D42396">
        <w:rPr>
          <w:sz w:val="14"/>
        </w:rPr>
        <w:t xml:space="preserve"> In mid-January, a Chinese-built oil rig arrived in Cuba to begin drilling in Cuba’s swath of the Gulf of Mexico. Reuters reports that Spanish, Russian, Malaysian and Norwegian firms will use the rig to extract Cuban oil. For now, China is focusing on onshore oil extraction in Cuba.</w:t>
      </w:r>
      <w:r w:rsidRPr="00D42396">
        <w:rPr>
          <w:sz w:val="12"/>
        </w:rPr>
        <w:t>¶</w:t>
      </w:r>
      <w:r w:rsidRPr="00D42396">
        <w:rPr>
          <w:sz w:val="14"/>
        </w:rPr>
        <w:t xml:space="preserve"> New offshore discoveries will soon catapult Brazil into a top-five global oil producer. With some 38 billion barrels of recoverable oil off its coast, Brazil expects to pump 4.9 million barrels per day by 2020, as the Washington Times reports, and China has used generous loans to position itself as the prime beneficiary of Brazilian oil. China’s state-run oil and banking giants have inked technology-transfer, chemical, energy and real-estate deals with Brazil. Plus, as the Times details, China came to the rescue of Brazil’s main oil company when it sought financing for its massive drilling plans, pouring $10 billion into the project. A study in Joint Force Quarterly (JFQ) adds that Beijing plunked down $3.1 billion for a slice of Brazil’s vast offshore oil fields.</w:t>
      </w:r>
      <w:r w:rsidRPr="00D42396">
        <w:rPr>
          <w:sz w:val="12"/>
        </w:rPr>
        <w:t>¶</w:t>
      </w:r>
      <w:r w:rsidRPr="00D42396">
        <w:rPr>
          <w:sz w:val="14"/>
        </w:rPr>
        <w:t xml:space="preserve"> The JFQ study reveals just how deep and wide Beijing is spreading its financial influence in Latin America: $28 billion in loans to Venezuela; a $16.3-billion commitment to develop Venezuelan oil reserves; $1 billion for Ecuadoran oil; $4.4 billion to develop Peruvian mines; $10 billion to help Argentina modernize its rail system; $3.1 billion to purchase Argentina’s petroleum company outright. The New York Times adds that Beijing has lent Ecuador $1 billion to build a hydroelectric plant.</w:t>
      </w:r>
      <w:r w:rsidRPr="00D42396">
        <w:rPr>
          <w:sz w:val="12"/>
        </w:rPr>
        <w:t>¶</w:t>
      </w:r>
      <w:r w:rsidRPr="00D42396">
        <w:rPr>
          <w:sz w:val="14"/>
        </w:rPr>
        <w:t xml:space="preserve"> There is good and bad to Beijing’s increased interest and investment in the Western Hemisphere. Investment fuels development, and much of Latin America is happily accelerating development in the economic, trade, technology and infrastructure spheres. But </w:t>
      </w:r>
      <w:r w:rsidRPr="006A5DBC">
        <w:rPr>
          <w:rStyle w:val="StyleUnderline"/>
        </w:rPr>
        <w:t>China’s riches come with strings.</w:t>
      </w:r>
      <w:r w:rsidRPr="00D42396">
        <w:rPr>
          <w:rStyle w:val="StyleUnderline"/>
          <w:sz w:val="12"/>
        </w:rPr>
        <w:t>¶</w:t>
      </w:r>
      <w:r w:rsidRPr="006A5DBC">
        <w:rPr>
          <w:rStyle w:val="StyleUnderline"/>
          <w:sz w:val="12"/>
        </w:rPr>
        <w:t xml:space="preserve"> </w:t>
      </w:r>
      <w:r w:rsidRPr="00D42396">
        <w:rPr>
          <w:sz w:val="14"/>
        </w:rPr>
        <w:t xml:space="preserve">For instance, in exchange for Chinese development funds and loans, </w:t>
      </w:r>
      <w:r w:rsidRPr="006A5DBC">
        <w:rPr>
          <w:rStyle w:val="StyleUnderline"/>
        </w:rPr>
        <w:t>Venezuela agreed to increase oil shipments to China</w:t>
      </w:r>
      <w:r w:rsidRPr="00D42396">
        <w:rPr>
          <w:sz w:val="14"/>
        </w:rPr>
        <w:t xml:space="preserve"> from 380,000 barrels per day to one million barrels per day. It’s worth noting that the Congressional Research Service has reported concerns in Washington that Hugo Chavez might try to supplant his U.S. market with China. Given that Venezuela pumps an average of 1.5 million barrels of oil per day for the U.S.—or about 11 percent of net oil imports—the results would be devastating for the U.S.</w:t>
      </w:r>
      <w:r w:rsidRPr="00D42396">
        <w:rPr>
          <w:sz w:val="12"/>
        </w:rPr>
        <w:t>¶</w:t>
      </w:r>
      <w:r w:rsidRPr="00D42396">
        <w:rPr>
          <w:sz w:val="14"/>
        </w:rPr>
        <w:t xml:space="preserve"> </w:t>
      </w:r>
      <w:r w:rsidRPr="00846C89">
        <w:rPr>
          <w:rStyle w:val="StyleUnderline"/>
        </w:rPr>
        <w:t>That brings us to the security dimension of China’s checkbook diplomacy</w:t>
      </w:r>
      <w:r w:rsidRPr="00D42396">
        <w:rPr>
          <w:sz w:val="14"/>
        </w:rPr>
        <w:t xml:space="preserve"> in the Western Hemisphere.</w:t>
      </w:r>
      <w:r w:rsidRPr="00D42396">
        <w:rPr>
          <w:sz w:val="12"/>
        </w:rPr>
        <w:t>¶</w:t>
      </w:r>
      <w:r w:rsidRPr="00D42396">
        <w:rPr>
          <w:sz w:val="14"/>
        </w:rPr>
        <w:t xml:space="preserve"> Officials with the U.S. Southern Command conceded as early as 2006 that </w:t>
      </w:r>
      <w:r w:rsidRPr="00694B64">
        <w:rPr>
          <w:rStyle w:val="StyleUnderline"/>
          <w:highlight w:val="yellow"/>
        </w:rPr>
        <w:t>Beijing had</w:t>
      </w:r>
      <w:r w:rsidRPr="00846C89">
        <w:rPr>
          <w:rStyle w:val="StyleUnderline"/>
        </w:rPr>
        <w:t xml:space="preserve"> “</w:t>
      </w:r>
      <w:r w:rsidRPr="00694B64">
        <w:rPr>
          <w:rStyle w:val="StyleUnderline"/>
          <w:highlight w:val="yellow"/>
        </w:rPr>
        <w:t>approached every country</w:t>
      </w:r>
      <w:r w:rsidRPr="00846C89">
        <w:rPr>
          <w:rStyle w:val="StyleUnderline"/>
        </w:rPr>
        <w:t xml:space="preserve"> in our area of responsibility” </w:t>
      </w:r>
      <w:r w:rsidRPr="00694B64">
        <w:rPr>
          <w:rStyle w:val="StyleUnderline"/>
          <w:highlight w:val="yellow"/>
        </w:rPr>
        <w:t>and provided military exchanges, aid or training</w:t>
      </w:r>
      <w:r w:rsidRPr="00D42396">
        <w:rPr>
          <w:sz w:val="14"/>
        </w:rPr>
        <w:t xml:space="preserve"> to Ecuador, Jamaica, Bolivia, Cuba, Chile and Venezuela.</w:t>
      </w:r>
      <w:r w:rsidRPr="00D42396">
        <w:rPr>
          <w:sz w:val="12"/>
        </w:rPr>
        <w:t>¶</w:t>
      </w:r>
      <w:r w:rsidRPr="00D42396">
        <w:rPr>
          <w:sz w:val="14"/>
        </w:rPr>
        <w:t xml:space="preserve"> The JFQ study adds that </w:t>
      </w:r>
      <w:r w:rsidRPr="00694B64">
        <w:rPr>
          <w:rStyle w:val="StyleUnderline"/>
          <w:highlight w:val="yellow"/>
        </w:rPr>
        <w:t>China has “a</w:t>
      </w:r>
      <w:r w:rsidRPr="00846C89">
        <w:rPr>
          <w:rStyle w:val="StyleUnderline"/>
        </w:rPr>
        <w:t xml:space="preserve">n important and </w:t>
      </w:r>
      <w:r w:rsidRPr="00694B64">
        <w:rPr>
          <w:rStyle w:val="StyleUnderline"/>
          <w:highlight w:val="yellow"/>
        </w:rPr>
        <w:t>growing presence in the region</w:t>
      </w:r>
      <w:r w:rsidRPr="000C1C15">
        <w:rPr>
          <w:rStyle w:val="StyleUnderline"/>
        </w:rPr>
        <w:t>’</w:t>
      </w:r>
      <w:r w:rsidRPr="00D42396">
        <w:rPr>
          <w:sz w:val="14"/>
        </w:rPr>
        <w:t>s military institutions.” Most Latin American nations, including Mexico, “send officers to professional military education courses in the PRC.” In Ecuador, Venezuela and Bolivia, Beijing has begun to sell “sophisticated hardware…such as radars and K-8 and MA-60 aircraft.” The JFQ report concludes, ominously, that Chinese defense firms “are likely to leverage their experience and a growing track record for their goods to expand their market share in the region, with the secondary consequence being that those purchasers will become more reliant on the associated Chinese logistics, maintenance, and training infrastructures that support those products.”</w:t>
      </w:r>
      <w:r w:rsidRPr="00D42396">
        <w:rPr>
          <w:sz w:val="12"/>
        </w:rPr>
        <w:t>¶</w:t>
      </w:r>
      <w:r w:rsidRPr="00D42396">
        <w:rPr>
          <w:sz w:val="14"/>
        </w:rPr>
        <w:t xml:space="preserve"> Put it all together, and the southern flank of the United States is exposed to a range of new security challenges.</w:t>
      </w:r>
      <w:r w:rsidRPr="00D42396">
        <w:rPr>
          <w:sz w:val="12"/>
        </w:rPr>
        <w:t>¶</w:t>
      </w:r>
      <w:r w:rsidRPr="00D42396">
        <w:rPr>
          <w:sz w:val="14"/>
        </w:rPr>
        <w:t xml:space="preserve"> To be sure, much of this is a function of China’s desire to secure oil markets. But there’s more at work here than China’s thirst for oil. Like a global chess match, China is probing Latin America and sending a message that just as Washington has trade and military ties in China’s neighborhood, </w:t>
      </w:r>
      <w:r w:rsidRPr="00694B64">
        <w:rPr>
          <w:rStyle w:val="StyleUnderline"/>
          <w:highlight w:val="yellow"/>
        </w:rPr>
        <w:t>China is developing trade and military ties in America’s neighborhood</w:t>
      </w:r>
      <w:r w:rsidRPr="00DB61F6">
        <w:rPr>
          <w:rStyle w:val="StyleUnderline"/>
        </w:rPr>
        <w:t>.</w:t>
      </w:r>
      <w:r w:rsidRPr="00D42396">
        <w:rPr>
          <w:rStyle w:val="StyleUnderline"/>
          <w:sz w:val="12"/>
        </w:rPr>
        <w:t>¶</w:t>
      </w:r>
      <w:r w:rsidRPr="00D42396">
        <w:rPr>
          <w:sz w:val="14"/>
        </w:rPr>
        <w:t xml:space="preserve"> This is a direct challenge to U.S. primacy in the region—a challenge that must be answered.</w:t>
      </w:r>
      <w:r w:rsidRPr="00D42396">
        <w:rPr>
          <w:sz w:val="12"/>
        </w:rPr>
        <w:t>¶</w:t>
      </w:r>
      <w:r w:rsidRPr="00D42396">
        <w:rPr>
          <w:sz w:val="14"/>
        </w:rPr>
        <w:t xml:space="preserve"> First, Washington needs to relearn an obvious truth—that China’s rulers do not share America’s values—and needs to shape and conduct its China policy in that context.</w:t>
      </w:r>
      <w:r w:rsidRPr="00D42396">
        <w:rPr>
          <w:sz w:val="12"/>
        </w:rPr>
        <w:t>¶</w:t>
      </w:r>
      <w:r w:rsidRPr="00D42396">
        <w:rPr>
          <w:sz w:val="14"/>
        </w:rPr>
        <w:t xml:space="preserve"> Beijing has no respect for human rights. Recall that in China, an estimated 3-5 million people are rotting away in laogai slave-labor camps, many of them “guilty” of political dissent or religious activity; democracy activists are rounded up and imprisoned; freedom of speech and religion and assembly do not exist; and internal security forces are given shoot-to-kill orders in dealing with unarmed citizens. Indeed, Beijing viewed the Arab Spring uprisings not as an impetus for political reform, but as reason “to launch its harshest crackdown on dissent in at least a decade,” according to Director of National Intelligence James Clapper.</w:t>
      </w:r>
      <w:r w:rsidRPr="00D42396">
        <w:rPr>
          <w:sz w:val="12"/>
        </w:rPr>
        <w:t>¶</w:t>
      </w:r>
      <w:r w:rsidRPr="00D42396">
        <w:rPr>
          <w:sz w:val="14"/>
        </w:rPr>
        <w:t xml:space="preserve"> In short, the ends always justify the means in Beijing. And that makes all the difference when it comes to foreign and defense policy. As Reagan counseled during the Cold War, “There is no true international security without respect for human rights.”</w:t>
      </w:r>
      <w:r w:rsidRPr="00D42396">
        <w:rPr>
          <w:sz w:val="12"/>
        </w:rPr>
        <w:t>¶</w:t>
      </w:r>
      <w:r w:rsidRPr="00D42396">
        <w:rPr>
          <w:sz w:val="14"/>
        </w:rPr>
        <w:t xml:space="preserve"> Second, </w:t>
      </w:r>
      <w:r w:rsidRPr="00694B64">
        <w:rPr>
          <w:rStyle w:val="StyleUnderline"/>
          <w:highlight w:val="yellow"/>
        </w:rPr>
        <w:t>the U.S. must</w:t>
      </w:r>
      <w:r w:rsidRPr="00846C89">
        <w:rPr>
          <w:rStyle w:val="StyleUnderline"/>
        </w:rPr>
        <w:t xml:space="preserve"> stop taking the Western Hemisphere for granted, and</w:t>
      </w:r>
      <w:r w:rsidRPr="00D42396">
        <w:rPr>
          <w:sz w:val="14"/>
        </w:rPr>
        <w:t xml:space="preserve"> instead must </w:t>
      </w:r>
      <w:r w:rsidRPr="00694B64">
        <w:rPr>
          <w:rStyle w:val="StyleUnderline"/>
          <w:highlight w:val="yellow"/>
        </w:rPr>
        <w:t>reengage</w:t>
      </w:r>
      <w:r w:rsidRPr="006A5DBC">
        <w:rPr>
          <w:rStyle w:val="StyleUnderline"/>
        </w:rPr>
        <w:t xml:space="preserve"> in </w:t>
      </w:r>
      <w:r w:rsidRPr="00694B64">
        <w:rPr>
          <w:rStyle w:val="StyleUnderline"/>
          <w:highlight w:val="yellow"/>
        </w:rPr>
        <w:t>its own neighborhood economically</w:t>
      </w:r>
      <w:r w:rsidRPr="00846C89">
        <w:rPr>
          <w:rStyle w:val="StyleUnderline"/>
        </w:rPr>
        <w:t xml:space="preserve">, </w:t>
      </w:r>
      <w:r w:rsidRPr="00D42396">
        <w:rPr>
          <w:sz w:val="14"/>
        </w:rPr>
        <w:t>politically and militarily</w:t>
      </w:r>
      <w:r w:rsidRPr="00846C89">
        <w:rPr>
          <w:rStyle w:val="StyleUnderline"/>
        </w:rPr>
        <w:t>.</w:t>
      </w:r>
      <w:r w:rsidRPr="00D42396">
        <w:rPr>
          <w:rStyle w:val="StyleUnderline"/>
          <w:sz w:val="12"/>
        </w:rPr>
        <w:t>¶</w:t>
      </w:r>
      <w:r w:rsidRPr="00846C89">
        <w:rPr>
          <w:rStyle w:val="StyleUnderline"/>
          <w:sz w:val="12"/>
        </w:rPr>
        <w:t xml:space="preserve"> </w:t>
      </w:r>
      <w:r w:rsidRPr="00846C89">
        <w:rPr>
          <w:rStyle w:val="StyleUnderline"/>
        </w:rPr>
        <w:t>That means no more allowing trade deals</w:t>
      </w:r>
      <w:r w:rsidRPr="00D42396">
        <w:rPr>
          <w:sz w:val="14"/>
        </w:rPr>
        <w:t>—and the partners counting on them—</w:t>
      </w:r>
      <w:r w:rsidRPr="00846C89">
        <w:rPr>
          <w:rStyle w:val="StyleUnderline"/>
        </w:rPr>
        <w:t>to languish.</w:t>
      </w:r>
      <w:r w:rsidRPr="00D42396">
        <w:rPr>
          <w:sz w:val="14"/>
        </w:rPr>
        <w:t xml:space="preserve"> Plans for a hemispheric free trade zone have faltered and foundered. The </w:t>
      </w:r>
      <w:r w:rsidRPr="00846C89">
        <w:rPr>
          <w:rStyle w:val="StyleUnderline"/>
        </w:rPr>
        <w:t>trade-expansion agreements</w:t>
      </w:r>
      <w:r w:rsidRPr="00D42396">
        <w:rPr>
          <w:sz w:val="14"/>
        </w:rPr>
        <w:t xml:space="preserve"> with Panama and Colombia </w:t>
      </w:r>
      <w:r w:rsidRPr="006A5DBC">
        <w:rPr>
          <w:rStyle w:val="StyleUnderline"/>
        </w:rPr>
        <w:t>were left in limbo</w:t>
      </w:r>
      <w:r w:rsidRPr="00D42396">
        <w:rPr>
          <w:sz w:val="14"/>
        </w:rPr>
        <w:t xml:space="preserve"> for years, before President Obama finally signed them into law in 2011.</w:t>
      </w:r>
      <w:r w:rsidRPr="00D42396">
        <w:rPr>
          <w:sz w:val="12"/>
        </w:rPr>
        <w:t>¶</w:t>
      </w:r>
      <w:r w:rsidRPr="00D42396">
        <w:rPr>
          <w:sz w:val="14"/>
        </w:rPr>
        <w:t xml:space="preserve"> </w:t>
      </w:r>
      <w:r w:rsidRPr="00694B64">
        <w:rPr>
          <w:rStyle w:val="StyleUnderline"/>
          <w:highlight w:val="yellow"/>
        </w:rPr>
        <w:t>Reengagement means reviving U.S. diplomacy</w:t>
      </w:r>
      <w:r w:rsidRPr="00846C89">
        <w:rPr>
          <w:rStyle w:val="StyleUnderline"/>
        </w:rPr>
        <w:t xml:space="preserve">. </w:t>
      </w:r>
      <w:r w:rsidRPr="00D42396">
        <w:rPr>
          <w:sz w:val="14"/>
        </w:rPr>
        <w:t>The Wall Street Journal reports that due to political wrangling in Washington, the State Department position focused on the Western Hemisphere has been staffed by an interim for nearly a year, while six Western Hemisphere ambassadorial posts (Uruguay, Venezuela, Ecuador, El Salvador, Nicaragua and Barbados) remain empty.</w:t>
      </w:r>
      <w:r w:rsidRPr="00D42396">
        <w:rPr>
          <w:sz w:val="12"/>
        </w:rPr>
        <w:t>¶</w:t>
      </w:r>
      <w:r w:rsidRPr="00D42396">
        <w:rPr>
          <w:sz w:val="14"/>
        </w:rPr>
        <w:t xml:space="preserve"> Reengagement means reversing plans to slash defense spending. The Joint Forces Command noted in 2008 that China has “a deep respect for U.S. military power.” We cannot overstate how important this has been to keeping the peace. But with the United States in the midst of massive military retrenchment, one wonders how long that reservoir of respect will last.</w:t>
      </w:r>
      <w:r w:rsidRPr="00D42396">
        <w:rPr>
          <w:sz w:val="12"/>
        </w:rPr>
        <w:t>¶</w:t>
      </w:r>
      <w:r w:rsidRPr="00D42396">
        <w:rPr>
          <w:sz w:val="14"/>
        </w:rPr>
        <w:t xml:space="preserve"> Reengagement also means revitalizing security ties. A good model to follow might be what’s happening in China’s backyard. To deter China and prevent an accidental war, the U.S. is reviving its security partnerships all across the Asia-Pacific region.</w:t>
      </w:r>
      <w:r w:rsidRPr="006A5DBC">
        <w:rPr>
          <w:rStyle w:val="StyleUnderline"/>
        </w:rPr>
        <w:t xml:space="preserve"> Perhaps it’s time to do the same </w:t>
      </w:r>
      <w:r w:rsidRPr="000C1C15">
        <w:rPr>
          <w:rStyle w:val="StyleUnderline"/>
        </w:rPr>
        <w:t>in Latin America</w:t>
      </w:r>
      <w:r w:rsidRPr="006A5DBC">
        <w:rPr>
          <w:rStyle w:val="StyleUnderline"/>
        </w:rPr>
        <w:t>. We should remember that many Latin American countries</w:t>
      </w:r>
      <w:r w:rsidRPr="00D42396">
        <w:rPr>
          <w:sz w:val="14"/>
        </w:rPr>
        <w:t>—from Mexico and Panama to Colombia and Chile—</w:t>
      </w:r>
      <w:r w:rsidRPr="006A5DBC">
        <w:rPr>
          <w:rStyle w:val="StyleUnderline"/>
        </w:rPr>
        <w:t>border the Pacific.</w:t>
      </w:r>
      <w:r w:rsidRPr="00D42396">
        <w:rPr>
          <w:sz w:val="14"/>
        </w:rPr>
        <w:t xml:space="preserve"> Given Beijing’s actions</w:t>
      </w:r>
      <w:r w:rsidRPr="00846C89">
        <w:rPr>
          <w:rStyle w:val="StyleUnderline"/>
        </w:rPr>
        <w:t xml:space="preserve">, </w:t>
      </w:r>
      <w:r w:rsidRPr="006A5DBC">
        <w:rPr>
          <w:rStyle w:val="StyleUnderline"/>
        </w:rPr>
        <w:t>it makes sense to bring these Latin American partners</w:t>
      </w:r>
      <w:r w:rsidRPr="00D42396">
        <w:rPr>
          <w:sz w:val="14"/>
        </w:rPr>
        <w:t xml:space="preserve"> on the Pacific Rim </w:t>
      </w:r>
      <w:r w:rsidRPr="006A5DBC">
        <w:rPr>
          <w:rStyle w:val="StyleUnderline"/>
        </w:rPr>
        <w:t>into the alliance of alliances</w:t>
      </w:r>
      <w:r w:rsidRPr="00D42396">
        <w:rPr>
          <w:sz w:val="14"/>
        </w:rPr>
        <w:t xml:space="preserve"> that is already stabilizing the Asia-Pacific region.</w:t>
      </w:r>
      <w:r w:rsidRPr="00D42396">
        <w:rPr>
          <w:sz w:val="12"/>
        </w:rPr>
        <w:t>¶</w:t>
      </w:r>
      <w:r w:rsidRPr="00D42396">
        <w:rPr>
          <w:sz w:val="14"/>
        </w:rPr>
        <w:t xml:space="preserve"> Finally, all of </w:t>
      </w:r>
      <w:r w:rsidRPr="00694B64">
        <w:rPr>
          <w:rStyle w:val="StyleUnderline"/>
          <w:highlight w:val="yellow"/>
        </w:rPr>
        <w:t>this needs to be part of a revived Monroe Doctrine</w:t>
      </w:r>
      <w:r w:rsidRPr="006A5DBC">
        <w:rPr>
          <w:rStyle w:val="StyleUnderline"/>
        </w:rPr>
        <w:t>.</w:t>
      </w:r>
      <w:r w:rsidRPr="00D42396">
        <w:rPr>
          <w:rStyle w:val="StyleUnderline"/>
          <w:sz w:val="12"/>
        </w:rPr>
        <w:t>¶</w:t>
      </w:r>
      <w:r w:rsidRPr="00846C89">
        <w:rPr>
          <w:rStyle w:val="StyleUnderline"/>
          <w:sz w:val="12"/>
        </w:rPr>
        <w:t xml:space="preserve"> </w:t>
      </w:r>
      <w:r w:rsidRPr="00694B64">
        <w:rPr>
          <w:rStyle w:val="StyleUnderline"/>
          <w:highlight w:val="yellow"/>
        </w:rPr>
        <w:t>Focusing on Chinese encroachment</w:t>
      </w:r>
      <w:r w:rsidRPr="00846C89">
        <w:rPr>
          <w:rStyle w:val="StyleUnderline"/>
        </w:rPr>
        <w:t xml:space="preserve"> in the Americas</w:t>
      </w:r>
      <w:r w:rsidRPr="00D42396">
        <w:rPr>
          <w:sz w:val="14"/>
        </w:rPr>
        <w:t xml:space="preserve">, this “Monroe Doctrine 2.0” </w:t>
      </w:r>
      <w:r w:rsidRPr="00694B64">
        <w:rPr>
          <w:rStyle w:val="StyleUnderline"/>
          <w:highlight w:val="yellow"/>
        </w:rPr>
        <w:t xml:space="preserve">would </w:t>
      </w:r>
      <w:r w:rsidRPr="00694B64">
        <w:rPr>
          <w:rStyle w:val="Emphasis"/>
          <w:highlight w:val="yellow"/>
        </w:rPr>
        <w:t>make it clear to Beijing</w:t>
      </w:r>
      <w:r w:rsidRPr="00694B64">
        <w:rPr>
          <w:rStyle w:val="StyleUnderline"/>
          <w:highlight w:val="yellow"/>
        </w:rPr>
        <w:t xml:space="preserve"> that the U</w:t>
      </w:r>
      <w:r w:rsidRPr="00846C89">
        <w:rPr>
          <w:rStyle w:val="StyleUnderline"/>
        </w:rPr>
        <w:t xml:space="preserve">nited </w:t>
      </w:r>
      <w:r w:rsidRPr="00694B64">
        <w:rPr>
          <w:rStyle w:val="StyleUnderline"/>
          <w:highlight w:val="yellow"/>
        </w:rPr>
        <w:t>S</w:t>
      </w:r>
      <w:r w:rsidRPr="00846C89">
        <w:rPr>
          <w:rStyle w:val="StyleUnderline"/>
        </w:rPr>
        <w:t>tates</w:t>
      </w:r>
      <w:r w:rsidRPr="00D42396">
        <w:rPr>
          <w:sz w:val="14"/>
        </w:rPr>
        <w:t xml:space="preserve"> welcomes China’s efforts to conduct trade in the Americas but </w:t>
      </w:r>
      <w:r w:rsidRPr="00694B64">
        <w:rPr>
          <w:rStyle w:val="StyleUnderline"/>
          <w:highlight w:val="yellow"/>
        </w:rPr>
        <w:t>discourages</w:t>
      </w:r>
      <w:r w:rsidRPr="00846C89">
        <w:rPr>
          <w:rStyle w:val="StyleUnderline"/>
        </w:rPr>
        <w:t xml:space="preserve"> any claims of </w:t>
      </w:r>
      <w:r w:rsidRPr="00694B64">
        <w:rPr>
          <w:rStyle w:val="StyleUnderline"/>
          <w:highlight w:val="yellow"/>
        </w:rPr>
        <w:t>control</w:t>
      </w:r>
      <w:r w:rsidRPr="00846C89">
        <w:rPr>
          <w:rStyle w:val="StyleUnderline"/>
        </w:rPr>
        <w:t>—implied or explicit—</w:t>
      </w:r>
      <w:r w:rsidRPr="00694B64">
        <w:rPr>
          <w:rStyle w:val="StyleUnderline"/>
          <w:highlight w:val="yellow"/>
        </w:rPr>
        <w:t>by China</w:t>
      </w:r>
      <w:r w:rsidRPr="00846C89">
        <w:rPr>
          <w:rStyle w:val="StyleUnderline"/>
        </w:rPr>
        <w:t xml:space="preserve"> over territories, properties or facilities </w:t>
      </w:r>
      <w:r w:rsidRPr="00694B64">
        <w:rPr>
          <w:rStyle w:val="StyleUnderline"/>
          <w:highlight w:val="yellow"/>
        </w:rPr>
        <w:t>in the Americas</w:t>
      </w:r>
      <w:r w:rsidRPr="00846C89">
        <w:rPr>
          <w:rStyle w:val="StyleUnderline"/>
        </w:rPr>
        <w:t>.</w:t>
      </w:r>
      <w:r w:rsidRPr="00D42396">
        <w:rPr>
          <w:sz w:val="14"/>
        </w:rPr>
        <w:t xml:space="preserve"> In addition, </w:t>
      </w:r>
      <w:r w:rsidRPr="00886C75">
        <w:rPr>
          <w:rStyle w:val="StyleUnderline"/>
          <w:highlight w:val="yellow"/>
        </w:rPr>
        <w:t>Washington should make it clear to Beijing that the American people would look unfavorably upon the sale of Chinese arms</w:t>
      </w:r>
      <w:r w:rsidRPr="00D42396">
        <w:rPr>
          <w:sz w:val="14"/>
        </w:rPr>
        <w:t xml:space="preserve"> or the basing of Chinese advisors or military assets </w:t>
      </w:r>
      <w:r w:rsidRPr="00886C75">
        <w:rPr>
          <w:rStyle w:val="StyleUnderline"/>
          <w:highlight w:val="yellow"/>
        </w:rPr>
        <w:t>in the Western Hemisphere</w:t>
      </w:r>
      <w:r w:rsidRPr="00D42396">
        <w:rPr>
          <w:sz w:val="14"/>
        </w:rPr>
        <w:t>.</w:t>
      </w:r>
      <w:r w:rsidRPr="00D42396">
        <w:rPr>
          <w:sz w:val="12"/>
        </w:rPr>
        <w:t>¶</w:t>
      </w:r>
      <w:r w:rsidRPr="00D42396">
        <w:rPr>
          <w:sz w:val="14"/>
        </w:rPr>
        <w:t xml:space="preserve"> In short, what it was true in the 19th and 20th centuries must remain true in the 21st: </w:t>
      </w:r>
      <w:r w:rsidRPr="00886C75">
        <w:rPr>
          <w:rStyle w:val="StyleUnderline"/>
          <w:highlight w:val="yellow"/>
        </w:rPr>
        <w:t>There is room for only one great power in the Western Hemisphere.</w:t>
      </w:r>
    </w:p>
    <w:p w14:paraId="76DB38CF" w14:textId="77777777" w:rsidR="00EA10C5" w:rsidRDefault="00EA10C5" w:rsidP="00EA10C5">
      <w:pPr>
        <w:pStyle w:val="Heading4"/>
      </w:pPr>
      <w:r>
        <w:t>China seeks strategic partners to expand their influence in Latin America</w:t>
      </w:r>
    </w:p>
    <w:p w14:paraId="531F5BD4" w14:textId="77777777" w:rsidR="00EA10C5" w:rsidRPr="0046068E" w:rsidRDefault="00EA10C5" w:rsidP="00EA10C5">
      <w:pPr>
        <w:rPr>
          <w:rStyle w:val="Style13ptBold"/>
        </w:rPr>
      </w:pPr>
      <w:r w:rsidRPr="0046068E">
        <w:rPr>
          <w:rStyle w:val="Style13ptBold"/>
        </w:rPr>
        <w:t>Brandt 12</w:t>
      </w:r>
    </w:p>
    <w:p w14:paraId="7512ACF4" w14:textId="77777777" w:rsidR="00EA10C5" w:rsidRDefault="00EA10C5" w:rsidP="00EA10C5">
      <w:r>
        <w:t xml:space="preserve">[Jon Brandt Derek Hottle Nicole Adams Nav Aujla Christina Dinh Kirsten Kaufman Devin Kleinfield-Hayes Wanlin Ren Andrew Tuck AMERICAN UNIVERSITY SCHOOL OF INTERNATIONAL SERVICE, Chinese Engagement in Latin America and the Caribbean: Implications for US Foreign Policy, December 2012, </w:t>
      </w:r>
      <w:hyperlink r:id="rId63" w:history="1">
        <w:r>
          <w:rPr>
            <w:rStyle w:val="Hyperlink"/>
          </w:rPr>
          <w:t>http://www.american.edu/sis/usfp/upload/Chinese-Engagement-in-LAC-AU_US-Congress-FINAL.pdf</w:t>
        </w:r>
      </w:hyperlink>
      <w:r>
        <w:t>]</w:t>
      </w:r>
    </w:p>
    <w:p w14:paraId="6881FDC8" w14:textId="77777777" w:rsidR="00EA10C5" w:rsidRDefault="00EA10C5" w:rsidP="00EA10C5">
      <w:pPr>
        <w:rPr>
          <w:sz w:val="14"/>
        </w:rPr>
      </w:pPr>
      <w:r w:rsidRPr="00886C75">
        <w:rPr>
          <w:rStyle w:val="StyleUnderline"/>
          <w:highlight w:val="yellow"/>
        </w:rPr>
        <w:t>The PRC’s military interests in LAC are</w:t>
      </w:r>
      <w:r w:rsidRPr="0088595A">
        <w:rPr>
          <w:sz w:val="14"/>
        </w:rPr>
        <w:t xml:space="preserve"> closely </w:t>
      </w:r>
      <w:r w:rsidRPr="00886C75">
        <w:rPr>
          <w:rStyle w:val="StyleUnderline"/>
          <w:highlight w:val="yellow"/>
        </w:rPr>
        <w:t>aligned with its commercial objectives</w:t>
      </w:r>
      <w:r w:rsidRPr="0088595A">
        <w:rPr>
          <w:sz w:val="14"/>
        </w:rPr>
        <w:t xml:space="preserve">. Bilateral security ties build political goodwill with regional players, thus reducing the likelihood of actions against Chinese exports and investments.57 </w:t>
      </w:r>
      <w:r w:rsidRPr="00C85756">
        <w:rPr>
          <w:rStyle w:val="StyleUnderline"/>
        </w:rPr>
        <w:t xml:space="preserve">China’s </w:t>
      </w:r>
      <w:r w:rsidRPr="00C85756">
        <w:rPr>
          <w:rStyle w:val="Emphasis"/>
        </w:rPr>
        <w:t>economic priorities</w:t>
      </w:r>
      <w:r w:rsidRPr="00C85756">
        <w:rPr>
          <w:rStyle w:val="StyleUnderline"/>
        </w:rPr>
        <w:t xml:space="preserve"> are seen in its “official system of cataloguing states as </w:t>
      </w:r>
      <w:r w:rsidRPr="00C85756">
        <w:rPr>
          <w:rStyle w:val="Emphasis"/>
        </w:rPr>
        <w:t>cooperative,</w:t>
      </w:r>
      <w:r w:rsidRPr="0088595A">
        <w:rPr>
          <w:sz w:val="14"/>
        </w:rPr>
        <w:t xml:space="preserve"> friendlycooperative or strategic partners—with the implication that this has for the allocation of economic resources.”58 </w:t>
      </w:r>
      <w:r w:rsidRPr="00886C75">
        <w:rPr>
          <w:rStyle w:val="StyleUnderline"/>
          <w:highlight w:val="yellow"/>
        </w:rPr>
        <w:t>China’s four “strategic partners” in Latin America - Argentina, Mexico, Brazil and Venezuela – serve as important trading partners and commodity suppliers</w:t>
      </w:r>
      <w:r w:rsidRPr="00C85756">
        <w:rPr>
          <w:rStyle w:val="Emphasis"/>
        </w:rPr>
        <w:t>.</w:t>
      </w:r>
      <w:r w:rsidRPr="0088595A">
        <w:rPr>
          <w:sz w:val="14"/>
        </w:rPr>
        <w:t xml:space="preserve"> </w:t>
      </w:r>
      <w:r w:rsidRPr="00C85756">
        <w:rPr>
          <w:rStyle w:val="StyleUnderline"/>
        </w:rPr>
        <w:t>China’s strategic posture in the Western Hemisphere is consistent with its</w:t>
      </w:r>
      <w:r w:rsidRPr="0088595A">
        <w:rPr>
          <w:sz w:val="14"/>
        </w:rPr>
        <w:t xml:space="preserve"> publically stated </w:t>
      </w:r>
      <w:r w:rsidRPr="00C85756">
        <w:rPr>
          <w:rStyle w:val="StyleUnderline"/>
        </w:rPr>
        <w:t>national security priorities</w:t>
      </w:r>
      <w:r w:rsidRPr="0088595A">
        <w:rPr>
          <w:sz w:val="14"/>
        </w:rPr>
        <w:t xml:space="preserve">. The PRC’s 2010 national defense white paper emphasizes a defensive Chinese military strategy, focusing on strengthening international military relations and countering foreign interference in domestic affairs. The paper highlights Chinese concerns about international military competition in the areas of missile defense, cyberspace, outer space, and the polar regions, while simultaneously insisting the PRC does not seek confrontation or global hegemony. While </w:t>
      </w:r>
      <w:r w:rsidRPr="00886C75">
        <w:rPr>
          <w:rStyle w:val="StyleUnderline"/>
          <w:highlight w:val="yellow"/>
        </w:rPr>
        <w:t>China’s ties with LAC reflect a growing desire to</w:t>
      </w:r>
      <w:r w:rsidRPr="0088595A">
        <w:rPr>
          <w:rStyle w:val="StyleUnderline"/>
        </w:rPr>
        <w:t xml:space="preserve"> protect economic and security interests</w:t>
      </w:r>
      <w:r w:rsidRPr="0088595A">
        <w:rPr>
          <w:sz w:val="14"/>
        </w:rPr>
        <w:t xml:space="preserve">, </w:t>
      </w:r>
      <w:r w:rsidRPr="0088595A">
        <w:rPr>
          <w:rStyle w:val="StyleUnderline"/>
        </w:rPr>
        <w:t>the PRC is promoting cooperation which reflects “</w:t>
      </w:r>
      <w:r w:rsidRPr="0088595A">
        <w:rPr>
          <w:rStyle w:val="Emphasis"/>
        </w:rPr>
        <w:t>mutual trust and benefit,”</w:t>
      </w:r>
      <w:r w:rsidRPr="0088595A">
        <w:rPr>
          <w:sz w:val="14"/>
        </w:rPr>
        <w:t xml:space="preserve"> not offensive measures that would directly threaten the United States. A number of high-level defense visits have occurred between </w:t>
      </w:r>
      <w:r w:rsidRPr="0088595A">
        <w:rPr>
          <w:rStyle w:val="StyleUnderline"/>
        </w:rPr>
        <w:t>China and Latin American</w:t>
      </w:r>
      <w:r w:rsidRPr="0088595A">
        <w:rPr>
          <w:sz w:val="14"/>
        </w:rPr>
        <w:t xml:space="preserve"> nations.59 While these </w:t>
      </w:r>
      <w:r w:rsidRPr="0088595A">
        <w:rPr>
          <w:rStyle w:val="StyleUnderline"/>
        </w:rPr>
        <w:t>interactions</w:t>
      </w:r>
      <w:r w:rsidRPr="0088595A">
        <w:rPr>
          <w:sz w:val="14"/>
        </w:rPr>
        <w:t xml:space="preserve"> have not resulted in groundbreaking bilateral strategic initiatives, they </w:t>
      </w:r>
      <w:r w:rsidRPr="0088595A">
        <w:rPr>
          <w:rStyle w:val="StyleUnderline"/>
        </w:rPr>
        <w:t xml:space="preserve">serve as </w:t>
      </w:r>
      <w:r w:rsidRPr="0088595A">
        <w:rPr>
          <w:rStyle w:val="Emphasis"/>
        </w:rPr>
        <w:t>confidence building measures</w:t>
      </w:r>
      <w:r w:rsidRPr="0088595A">
        <w:rPr>
          <w:sz w:val="14"/>
        </w:rPr>
        <w:t xml:space="preserve"> and </w:t>
      </w:r>
      <w:r w:rsidRPr="00886C75">
        <w:rPr>
          <w:rStyle w:val="StyleUnderline"/>
          <w:highlight w:val="yellow"/>
        </w:rPr>
        <w:t>provide openings for arms transactions</w:t>
      </w:r>
      <w:r w:rsidRPr="0088595A">
        <w:rPr>
          <w:sz w:val="14"/>
        </w:rPr>
        <w:t>.606</w:t>
      </w:r>
    </w:p>
    <w:p w14:paraId="5DF1C649" w14:textId="77777777" w:rsidR="00EA10C5" w:rsidRDefault="00EA10C5" w:rsidP="00EA10C5">
      <w:pPr>
        <w:rPr>
          <w:sz w:val="14"/>
        </w:rPr>
      </w:pPr>
    </w:p>
    <w:p w14:paraId="1F50B630" w14:textId="77777777" w:rsidR="00EA10C5" w:rsidRDefault="00EA10C5" w:rsidP="00EA10C5">
      <w:pPr>
        <w:pStyle w:val="Heading3"/>
      </w:pPr>
      <w:r>
        <w:t>Xt- interoperability</w:t>
      </w:r>
    </w:p>
    <w:p w14:paraId="766A16D7" w14:textId="77777777" w:rsidR="00EA10C5" w:rsidRDefault="00EA10C5" w:rsidP="00EA10C5">
      <w:pPr>
        <w:pStyle w:val="Heading4"/>
      </w:pPr>
      <w:r>
        <w:t>China will fill in – Venezuela proves. Interoperability doesn’t deter.</w:t>
      </w:r>
    </w:p>
    <w:p w14:paraId="5EFB3A47" w14:textId="77777777" w:rsidR="00EA10C5" w:rsidRDefault="00EA10C5" w:rsidP="00EA10C5">
      <w:r w:rsidRPr="00AC7337">
        <w:rPr>
          <w:rStyle w:val="Style13ptBold"/>
        </w:rPr>
        <w:t>Gurrola</w:t>
      </w:r>
      <w:r>
        <w:t xml:space="preserve"> BA and Professor at West Point, 20</w:t>
      </w:r>
      <w:r w:rsidRPr="00AC7337">
        <w:rPr>
          <w:rStyle w:val="Style13ptBold"/>
        </w:rPr>
        <w:t>1</w:t>
      </w:r>
      <w:r>
        <w:rPr>
          <w:rStyle w:val="Style13ptBold"/>
        </w:rPr>
        <w:t>8</w:t>
      </w:r>
      <w:r>
        <w:t xml:space="preserve">, </w:t>
      </w:r>
      <w:r w:rsidRPr="00AC7337">
        <w:rPr>
          <w:sz w:val="16"/>
          <w:szCs w:val="16"/>
        </w:rPr>
        <w:t xml:space="preserve">[George, </w:t>
      </w:r>
      <w:r>
        <w:rPr>
          <w:sz w:val="16"/>
          <w:szCs w:val="16"/>
        </w:rPr>
        <w:t>August 2018</w:t>
      </w:r>
      <w:r w:rsidRPr="00AC7337">
        <w:rPr>
          <w:sz w:val="16"/>
          <w:szCs w:val="16"/>
        </w:rPr>
        <w:t xml:space="preserve"> "China-Latin America Arms Sales," Army University Press, Capt. George Gurrola, U.S. Army, is a Spanish instructor in the Department of Foreign Languages at the United States Military Academy at West Point. He holds a master's degree from Georgetown University's School of Foreign Service and a BA from Texas A&amp;M University. He previously served in the 205th Military Intelligence Battalion; 3rd Battalion, 75th Ranger Regiment; and the 2nd Infantry Division. </w:t>
      </w:r>
      <w:hyperlink r:id="rId64" w:history="1">
        <w:r w:rsidRPr="00AC7337">
          <w:rPr>
            <w:rStyle w:val="Hyperlink"/>
            <w:sz w:val="16"/>
            <w:szCs w:val="16"/>
          </w:rPr>
          <w:t>https://www.armyupress.army.mil/Journals/Military-Review/English-Edition-Archives/July-August-2018/Gurrola-China/</w:t>
        </w:r>
      </w:hyperlink>
      <w:r w:rsidRPr="00AC7337">
        <w:rPr>
          <w:sz w:val="16"/>
          <w:szCs w:val="16"/>
        </w:rPr>
        <w:t xml:space="preserve"> accessed 7-9-2019]</w:t>
      </w:r>
    </w:p>
    <w:p w14:paraId="66F79F84" w14:textId="77777777" w:rsidR="00EA10C5" w:rsidRPr="000269BD" w:rsidRDefault="00EA10C5" w:rsidP="00EA10C5">
      <w:pPr>
        <w:rPr>
          <w:sz w:val="16"/>
        </w:rPr>
      </w:pPr>
      <w:r w:rsidRPr="004B3082">
        <w:rPr>
          <w:sz w:val="16"/>
        </w:rPr>
        <w:t xml:space="preserve">The Case of China-Venezuela Arms Exports: </w:t>
      </w:r>
      <w:r w:rsidRPr="004B3082">
        <w:rPr>
          <w:rStyle w:val="StyleUnderline"/>
        </w:rPr>
        <w:t>The significance of China’s exports to the region are best explained through examining Venezuela’s case</w:t>
      </w:r>
      <w:r w:rsidRPr="004B3082">
        <w:rPr>
          <w:sz w:val="16"/>
        </w:rPr>
        <w:t xml:space="preserve">. </w:t>
      </w:r>
      <w:r w:rsidRPr="004B3082">
        <w:rPr>
          <w:rStyle w:val="StyleUnderline"/>
        </w:rPr>
        <w:t>Venezuela is the primary purchaser of Chinese defense products in the region, which seems to demonstrate the importance of ideologically aligned relationships in terms of developing relationships with China</w:t>
      </w:r>
      <w:r w:rsidRPr="004B3082">
        <w:rPr>
          <w:sz w:val="16"/>
        </w:rPr>
        <w:t xml:space="preserve">. China and Venezuela’s defense bilateral relationship began to strengthen in 1999 when the late President Hugo Chávez visited Beijing. Subsequently, both countries began to increase military engagement with senior-defense level exchanges and personnel exchanges. For one, the perception of a potential U.S. invasion shaped Chávez’s decision to increase arms imports, which also provided an opportunity for increased cooperation with China. Specifically, </w:t>
      </w:r>
      <w:r w:rsidRPr="004B3082">
        <w:rPr>
          <w:rStyle w:val="Emphasis"/>
        </w:rPr>
        <w:t>the arms exports were fueled by the 2006 U.S. embargo on arms transfers, effectively making their U.S.-made equipment obsolete</w:t>
      </w:r>
      <w:r w:rsidRPr="004B3082">
        <w:rPr>
          <w:sz w:val="16"/>
        </w:rPr>
        <w:t xml:space="preserve">.26 Tensions in the region were also driven by Colombia’s announcement that it would raise its military spending to historical amounts.27 It is important to note that </w:t>
      </w:r>
      <w:r w:rsidRPr="004B3082">
        <w:rPr>
          <w:rStyle w:val="StyleUnderline"/>
        </w:rPr>
        <w:t>the Venezuela and Colombia bilateral relationship has been marked by maritime border disputes over “the area of the gulf region north of Maracaibo and to the Guajira Peninsula, between the lake and the Caribbean.</w:t>
      </w:r>
      <w:r w:rsidRPr="004B3082">
        <w:rPr>
          <w:sz w:val="16"/>
        </w:rPr>
        <w:t xml:space="preserve">”28 Additionally, during that period, diplomatic relations reached an all-time low due to Colombian President Álvaro Uribe’s policies toward Venezuela. Uribe sought to deploy Colombian troops across the border to pursue FARC rebels. Several factors led to warming Sino-Venezuelan relations. </w:t>
      </w:r>
      <w:r w:rsidRPr="004B3082">
        <w:rPr>
          <w:rStyle w:val="StyleUnderline"/>
        </w:rPr>
        <w:t>It can be argued that as a result of a perceived U.S. invasion and tensions with Colombia, Chávez turned to China for military hardware.</w:t>
      </w:r>
      <w:r w:rsidRPr="004B3082">
        <w:rPr>
          <w:sz w:val="16"/>
        </w:rPr>
        <w:t xml:space="preserve"> </w:t>
      </w:r>
      <w:r w:rsidRPr="004B3082">
        <w:rPr>
          <w:rStyle w:val="StyleUnderline"/>
        </w:rPr>
        <w:t>Venezuela’s major purchases were unique to the Latin American arms market due to both their sophistication and scope</w:t>
      </w:r>
      <w:r w:rsidRPr="004B3082">
        <w:rPr>
          <w:sz w:val="16"/>
        </w:rPr>
        <w:t xml:space="preserve">. As depicted in table 2, these weapons systems were diverse and reached across the spectrum of military capabilities, including communication systems, anti-air missiles, amphibious vehicles, fighter jets, and helicopters.29 Among the most sophisticated weaponry was the Hongdu Aviation Industry Corporation’s L-15 fighter jet trainer, which provides Venezuela with an advanced aviation platform. </w:t>
      </w:r>
      <w:r w:rsidRPr="004B3082">
        <w:rPr>
          <w:rStyle w:val="Emphasis"/>
        </w:rPr>
        <w:t>Simply put, a combination of anti-U.S. ideology and a preference for no-strings-attached procurements drove Venezuela’s purchase of arms from China</w:t>
      </w:r>
      <w:r w:rsidRPr="004B3082">
        <w:rPr>
          <w:sz w:val="16"/>
        </w:rPr>
        <w:t>. Additionally, from a Chinese perspective, its arms exports also influence access to oil concessions including favorably low prices for oil. This is consonant with China’s interaction with other energy-producing partners, as “many states selling oil or oil concessions to China—Iraq, Iran, Sudan, Angola and Nigeria—are also buyers of Chinese weapons.”30 As the world’s largest net importer of oil, China’s strategy to secure oil includes an arms providing component.31</w:t>
      </w:r>
    </w:p>
    <w:p w14:paraId="44AF701B" w14:textId="77777777" w:rsidR="00EA10C5" w:rsidRDefault="00EA10C5" w:rsidP="00EA10C5">
      <w:pPr>
        <w:pStyle w:val="Heading3"/>
      </w:pPr>
      <w:r>
        <w:t>Internal- heg</w:t>
      </w:r>
    </w:p>
    <w:p w14:paraId="196C9DE4" w14:textId="77777777" w:rsidR="00EA10C5" w:rsidRDefault="00EA10C5" w:rsidP="00EA10C5">
      <w:pPr>
        <w:pStyle w:val="Heading4"/>
      </w:pPr>
      <w:r>
        <w:t>China uses arms sales in Latin American to exacerbate regional conflicts and undermine US hegemony-</w:t>
      </w:r>
    </w:p>
    <w:p w14:paraId="76F204BF" w14:textId="77777777" w:rsidR="00EA10C5" w:rsidRDefault="00EA10C5" w:rsidP="00EA10C5">
      <w:pPr>
        <w:rPr>
          <w:color w:val="000000" w:themeColor="text1"/>
        </w:rPr>
      </w:pPr>
      <w:r>
        <w:rPr>
          <w:rStyle w:val="Style13ptBold"/>
        </w:rPr>
        <w:t>Kramer, US Naval Lieutenant, 19</w:t>
      </w:r>
      <w:r w:rsidRPr="00954413">
        <w:rPr>
          <w:color w:val="000000" w:themeColor="text1"/>
        </w:rPr>
        <w:t xml:space="preserve">  - [</w:t>
      </w:r>
      <w:r>
        <w:rPr>
          <w:color w:val="000000" w:themeColor="text1"/>
        </w:rPr>
        <w:t xml:space="preserve">US Naval </w:t>
      </w:r>
      <w:r w:rsidRPr="00954413">
        <w:rPr>
          <w:color w:val="000000" w:themeColor="text1"/>
        </w:rPr>
        <w:t>Lieutenant</w:t>
      </w:r>
      <w:r>
        <w:rPr>
          <w:color w:val="000000" w:themeColor="text1"/>
        </w:rPr>
        <w:t>,</w:t>
      </w:r>
      <w:r w:rsidRPr="00954413">
        <w:rPr>
          <w:color w:val="000000" w:themeColor="text1"/>
        </w:rPr>
        <w:t xml:space="preserve"> Andrew</w:t>
      </w:r>
      <w:r>
        <w:rPr>
          <w:color w:val="000000" w:themeColor="text1"/>
        </w:rPr>
        <w:t xml:space="preserve"> Kramer</w:t>
      </w:r>
      <w:r w:rsidRPr="00954413">
        <w:rPr>
          <w:color w:val="000000" w:themeColor="text1"/>
        </w:rPr>
        <w:t>,</w:t>
      </w:r>
      <w:r>
        <w:rPr>
          <w:color w:val="000000" w:themeColor="text1"/>
        </w:rPr>
        <w:t xml:space="preserve"> June 2019</w:t>
      </w:r>
      <w:r w:rsidRPr="00954413">
        <w:rPr>
          <w:color w:val="000000" w:themeColor="text1"/>
        </w:rPr>
        <w:t>,"In Latin America, the Price of U.S. Neglect Is High",U.S. Naval Institute,</w:t>
      </w:r>
      <w:r>
        <w:rPr>
          <w:color w:val="000000" w:themeColor="text1"/>
        </w:rPr>
        <w:t xml:space="preserve">US Naval Institute Vol. 145/6/1,396, </w:t>
      </w:r>
      <w:hyperlink r:id="rId65" w:history="1">
        <w:r w:rsidRPr="002D2AF3">
          <w:rPr>
            <w:rStyle w:val="Hyperlink"/>
          </w:rPr>
          <w:t>https://www.usni.org/magazines/proceedings/2019/june/latin-america-price-us-neglect-high acc 7-11-2019</w:t>
        </w:r>
      </w:hyperlink>
      <w:r>
        <w:rPr>
          <w:color w:val="000000" w:themeColor="text1"/>
        </w:rPr>
        <w:t>]</w:t>
      </w:r>
    </w:p>
    <w:p w14:paraId="3DAD1A2F" w14:textId="77777777" w:rsidR="00EA10C5" w:rsidRDefault="00EA10C5" w:rsidP="00EA10C5">
      <w:pPr>
        <w:rPr>
          <w:rStyle w:val="StyleUnderline"/>
        </w:rPr>
      </w:pPr>
      <w:r w:rsidRPr="00FD56ED">
        <w:rPr>
          <w:sz w:val="10"/>
        </w:rPr>
        <w:t xml:space="preserve">Though </w:t>
      </w:r>
      <w:r w:rsidRPr="00E8011B">
        <w:rPr>
          <w:rStyle w:val="StyleUnderline"/>
        </w:rPr>
        <w:t>Latin America</w:t>
      </w:r>
      <w:r w:rsidRPr="00FD56ED">
        <w:rPr>
          <w:sz w:val="10"/>
        </w:rPr>
        <w:t xml:space="preserve"> occasionally has been the source of national security headaches, </w:t>
      </w:r>
      <w:r w:rsidRPr="00E8011B">
        <w:rPr>
          <w:rStyle w:val="StyleUnderline"/>
        </w:rPr>
        <w:t>it historically has received relatively little U.S. attention</w:t>
      </w:r>
      <w:r w:rsidRPr="00FD56ED">
        <w:rPr>
          <w:sz w:val="10"/>
        </w:rPr>
        <w:t xml:space="preserve">. A policy of benign neglect may have been adequate in the unipolar world following the collapse of the Soviet Union, but it is increasingly unsustainable as great power competition once again becomes characteristic of international relations. </w:t>
      </w:r>
      <w:r w:rsidRPr="003960C3">
        <w:rPr>
          <w:rStyle w:val="StyleUnderline"/>
          <w:highlight w:val="yellow"/>
        </w:rPr>
        <w:t>The growing influence and presence in Latin America</w:t>
      </w:r>
      <w:r w:rsidRPr="00E8011B">
        <w:rPr>
          <w:rStyle w:val="StyleUnderline"/>
        </w:rPr>
        <w:t xml:space="preserve"> of China, Russia, and other opponents of the United States </w:t>
      </w:r>
      <w:r w:rsidRPr="003960C3">
        <w:rPr>
          <w:rStyle w:val="StyleUnderline"/>
          <w:highlight w:val="yellow"/>
        </w:rPr>
        <w:t>is a threat to national security</w:t>
      </w:r>
      <w:r w:rsidRPr="00E8011B">
        <w:rPr>
          <w:rStyle w:val="StyleUnderline"/>
        </w:rPr>
        <w:t xml:space="preserve"> and warrants a sea change in U.S. interaction with the region</w:t>
      </w:r>
      <w:r w:rsidRPr="00FD56ED">
        <w:rPr>
          <w:sz w:val="10"/>
        </w:rPr>
        <w:t>. Competition for Influence Trade between Latin America and China has grown by a factor of 18 in less than two decades.</w:t>
      </w:r>
      <w:r w:rsidRPr="00FD56ED">
        <w:rPr>
          <w:sz w:val="10"/>
          <w:szCs w:val="20"/>
          <w:vertAlign w:val="superscript"/>
        </w:rPr>
        <w:t>1</w:t>
      </w:r>
      <w:r w:rsidRPr="00FD56ED">
        <w:rPr>
          <w:sz w:val="10"/>
        </w:rPr>
        <w:t xml:space="preserve"> </w:t>
      </w:r>
      <w:r w:rsidRPr="003960C3">
        <w:rPr>
          <w:rStyle w:val="StyleUnderline"/>
          <w:highlight w:val="yellow"/>
        </w:rPr>
        <w:t>China is now the second largest trading partner of Latin America as a region, which is also the second largest recipient of Chinese foreign investment</w:t>
      </w:r>
      <w:r w:rsidRPr="00FD56ED">
        <w:rPr>
          <w:sz w:val="10"/>
        </w:rPr>
        <w:t>.</w:t>
      </w:r>
      <w:r w:rsidRPr="00FD56ED">
        <w:rPr>
          <w:sz w:val="10"/>
          <w:szCs w:val="20"/>
          <w:vertAlign w:val="superscript"/>
        </w:rPr>
        <w:t>2</w:t>
      </w:r>
      <w:r w:rsidRPr="00FD56ED">
        <w:rPr>
          <w:sz w:val="10"/>
        </w:rPr>
        <w:t>Beyond trade, the Chinese government offers its Belt and Road Initiative infrastructure program, low-cost loans, and cooperative ventures in areas such as telecommunications and aerospace.</w:t>
      </w:r>
      <w:r w:rsidRPr="0082657A">
        <w:rPr>
          <w:rStyle w:val="StyleUnderline"/>
        </w:rPr>
        <w:t>3 Chinese influence is further increased by arms sales and military cooperation, the expansion of soft power through institutions such as the Confucius Institute, and political support to governments with wanting human rights records</w:t>
      </w:r>
      <w:r w:rsidRPr="00FD56ED">
        <w:rPr>
          <w:sz w:val="10"/>
        </w:rPr>
        <w:t xml:space="preserve">. </w:t>
      </w:r>
      <w:r w:rsidRPr="003960C3">
        <w:rPr>
          <w:rStyle w:val="StyleUnderline"/>
          <w:highlight w:val="yellow"/>
        </w:rPr>
        <w:t>China’s objectives in Latin America include the creation of “a sphere of influence in the traditional backyard of the U.S. . . . and reshaping the current world system in a fashion more to its liking</w:t>
      </w:r>
      <w:r w:rsidRPr="0082657A">
        <w:rPr>
          <w:rStyle w:val="StyleUnderline"/>
        </w:rPr>
        <w:t>.”</w:t>
      </w:r>
      <w:r w:rsidRPr="00FD56ED">
        <w:rPr>
          <w:sz w:val="10"/>
          <w:szCs w:val="20"/>
          <w:vertAlign w:val="superscript"/>
        </w:rPr>
        <w:t>4</w:t>
      </w:r>
      <w:r w:rsidRPr="00FD56ED">
        <w:rPr>
          <w:sz w:val="10"/>
        </w:rPr>
        <w:t xml:space="preserve"> The Russian Federation is a stalwart supporter of those countries most opposed to U.S. security interests in the region, specifically Cuba, Nicaragua, and Venezuela. Russia cannot offer significant financial inducements, which it makes up for with support to internationally isolated regimes and the breadth of military hardware available for sale. The list of nations purchasing Russian arms includes U.S. security partners such as Brazil, Mexico, and Peru.5 Russian aircraft and ships have made visits to the Western Hemisphere in recent years as well, reasserting a presence lacking since the fall of the Soviet Union. Support for television and news outlets, such as Russia Today, and the growth of high-level diplomatic connections are other avenues for Russia to expand its influence in the region.6 Taken together, Russian interests in Latin America are part of a strategy to “erode U.S. leadership and challenge U.S. influence in the Western Hemisphere.”7 The Islamic Republic of Iran’s activity in Latin America is aimed largely at cultivating diplomatic relationships, soft power, and favorable attitudes.8 A Spanish-language television network and cultural centers across the region speak to these ends, which can then be leveraged to oppose U.S. overseas interests and circumvent international sanctions.9 Perhaps most relevant, Iran seeks greater military ties in Latin America and a source of fissile material for its nascent nuclear weapons program.10 The United States also stands to lose influence to regional actors opposed to its interests. The Bolivarian Alliance for the Peoples of Our America (ALBA) now includes 12 Latin American countries, including Nicaragua and Bolivia.11 ALBA explicitly opposes U.S. influence and works toward excluding the United States from Latin American economic and political affairs—an ideological stance that has made it an attractive diplomatic partner for China and Russia.12 Notably, ALBA counts both Iran and Syria as observer states.13 National Security Interests The most prominent effect of great power competition in Latin America is opponents’ ability to create militarily advantageous positions and partnerships. Russian nuclear-capable strategic bombers have flown to Venezuela, </w:t>
      </w:r>
      <w:r w:rsidRPr="0005450C">
        <w:rPr>
          <w:rStyle w:val="StyleUnderline"/>
        </w:rPr>
        <w:t>and Chinese naval ships make port visits in the Caribbean</w:t>
      </w:r>
      <w:r w:rsidRPr="00FD56ED">
        <w:rPr>
          <w:sz w:val="10"/>
        </w:rPr>
        <w:t>.</w:t>
      </w:r>
      <w:r w:rsidRPr="00FD56ED">
        <w:rPr>
          <w:sz w:val="10"/>
          <w:szCs w:val="20"/>
          <w:vertAlign w:val="superscript"/>
        </w:rPr>
        <w:t>14</w:t>
      </w:r>
      <w:r w:rsidRPr="00FD56ED">
        <w:rPr>
          <w:sz w:val="10"/>
        </w:rPr>
        <w:t xml:space="preserve"> These nations will leverage their Latin American presence when they feel it necessary. Far more pernicious, however, is the propping up of regimes hostile to U.S. interests. Nations such as Cuba, Nicaragua, and Venezuela receive significant economic, political, and military support from abroad in exchange for opposing the United States. After more than two decades, Russia again began supplying Cuba with oil and gas in May 2017, and it has made similar offers to Nicaragua and Venezuela.</w:t>
      </w:r>
      <w:r w:rsidRPr="00FD56ED">
        <w:rPr>
          <w:sz w:val="10"/>
          <w:szCs w:val="20"/>
          <w:vertAlign w:val="superscript"/>
        </w:rPr>
        <w:t>15</w:t>
      </w:r>
      <w:r w:rsidRPr="00FD56ED">
        <w:rPr>
          <w:sz w:val="10"/>
        </w:rPr>
        <w:t xml:space="preserve"> </w:t>
      </w:r>
      <w:r w:rsidRPr="000666C6">
        <w:rPr>
          <w:rStyle w:val="StyleUnderline"/>
        </w:rPr>
        <w:t>China offers plentiful loans and infrastructure projects to economically backward governments. Without this support, these political administrations would find it much harder to stay in power.</w:t>
      </w:r>
      <w:r w:rsidRPr="00FD56ED">
        <w:rPr>
          <w:sz w:val="10"/>
        </w:rPr>
        <w:t xml:space="preserve"> The effect is to maintain pockets of instability and hostility close to U.S. borders. Friendly relations with Latin American nations also can prove useful in evading or neutering international organizations and obligations. Iran sees in Venezuela a country unlikely to comply with international regulations on exporting uranium.</w:t>
      </w:r>
      <w:r w:rsidRPr="00FD56ED">
        <w:rPr>
          <w:sz w:val="10"/>
          <w:szCs w:val="20"/>
          <w:vertAlign w:val="superscript"/>
        </w:rPr>
        <w:t>16</w:t>
      </w:r>
      <w:r w:rsidRPr="00FD56ED">
        <w:rPr>
          <w:sz w:val="10"/>
        </w:rPr>
        <w:t>Latin American countries might be courted as friendly votes at the United Nations, for their influence within regional organizations such as the Organization of American States or Caribbean Community, or as trading partners not subject to international or U.S. financial sanctions. Russia was able to count on support or abstention at the United Nations from Bolivia, Brazil, Cuba, Nicaragua, and Venezuela for its annexation of Crimea.</w:t>
      </w:r>
      <w:r w:rsidRPr="00FD56ED">
        <w:rPr>
          <w:sz w:val="10"/>
          <w:szCs w:val="20"/>
          <w:vertAlign w:val="superscript"/>
        </w:rPr>
        <w:t>17</w:t>
      </w:r>
      <w:r w:rsidRPr="00FD56ED">
        <w:rPr>
          <w:sz w:val="10"/>
        </w:rPr>
        <w:t xml:space="preserve"> </w:t>
      </w:r>
      <w:r w:rsidRPr="00FD56ED">
        <w:rPr>
          <w:caps/>
          <w:sz w:val="10"/>
        </w:rPr>
        <w:t xml:space="preserve">XINHUA / ALAMY </w:t>
      </w:r>
      <w:r w:rsidRPr="00FD56ED">
        <w:rPr>
          <w:sz w:val="10"/>
        </w:rPr>
        <w:t>Russian Tupolev Tu-160 strategic bombers have flown into Venezuela. Both China and Russia have courted arms deals with ALBA member countries, specifically Venezuela, Cuba, Nicaragua, and Bolivia.</w:t>
      </w:r>
      <w:r w:rsidRPr="00FD56ED">
        <w:rPr>
          <w:sz w:val="10"/>
          <w:szCs w:val="20"/>
          <w:vertAlign w:val="superscript"/>
        </w:rPr>
        <w:t>18</w:t>
      </w:r>
      <w:r w:rsidRPr="00FD56ED">
        <w:rPr>
          <w:sz w:val="10"/>
        </w:rPr>
        <w:t xml:space="preserve"> </w:t>
      </w:r>
      <w:r w:rsidRPr="0013345F">
        <w:rPr>
          <w:rStyle w:val="StyleUnderline"/>
        </w:rPr>
        <w:t>China also has sold a variety of weapon systems to Argentina and Peru, and Russia is pursuing arms sales to a number of countries, including Mexico</w:t>
      </w:r>
      <w:r w:rsidRPr="00FD56ED">
        <w:rPr>
          <w:sz w:val="10"/>
        </w:rPr>
        <w:t>.</w:t>
      </w:r>
      <w:r w:rsidRPr="0013345F">
        <w:rPr>
          <w:rStyle w:val="StyleUnderline"/>
        </w:rPr>
        <w:t xml:space="preserve">19 </w:t>
      </w:r>
      <w:r w:rsidRPr="00FD56ED">
        <w:rPr>
          <w:rStyle w:val="StyleUnderline"/>
          <w:highlight w:val="yellow"/>
        </w:rPr>
        <w:t>Increased arms sales tend to increase the likelihood of armed conflict, and the weapons themselves present an attractive target for paramilitary and criminal organizations</w:t>
      </w:r>
      <w:r w:rsidRPr="00FD56ED">
        <w:rPr>
          <w:sz w:val="10"/>
          <w:highlight w:val="yellow"/>
        </w:rPr>
        <w:t>.</w:t>
      </w:r>
      <w:r w:rsidRPr="00FD56ED">
        <w:rPr>
          <w:sz w:val="10"/>
        </w:rPr>
        <w:t xml:space="preserve"> Russian-produced tanks may not proliferate, but the products of a planned Kalashnikov factory in Venezuela certainly will.</w:t>
      </w:r>
      <w:r w:rsidRPr="00FD56ED">
        <w:rPr>
          <w:sz w:val="10"/>
          <w:szCs w:val="20"/>
          <w:vertAlign w:val="superscript"/>
        </w:rPr>
        <w:t>20</w:t>
      </w:r>
      <w:r w:rsidRPr="00FD56ED">
        <w:rPr>
          <w:sz w:val="10"/>
        </w:rPr>
        <w:t xml:space="preserve"> Perhaps most important, the sale of modern weapon systems often includes continued support in the form of maintenance and training, making further military cooperation that much easier. Finally, increased presence of extraregional actors may complicate normal U.S. military operations in Latin America, which are dependent on the use of host country facilities such as ports and runways. Increasing Chinese and Russian influence threatens regular access. </w:t>
      </w:r>
      <w:r w:rsidRPr="00851326">
        <w:rPr>
          <w:rStyle w:val="StyleUnderline"/>
        </w:rPr>
        <w:t>Sri Lanka’s surrender of Hambantota port to China is a testament to the strategic interests that lie beneath low-cost infrastructure financing.</w:t>
      </w:r>
      <w:r w:rsidRPr="00FD56ED">
        <w:rPr>
          <w:sz w:val="10"/>
          <w:szCs w:val="20"/>
          <w:vertAlign w:val="superscript"/>
        </w:rPr>
        <w:t>21</w:t>
      </w:r>
      <w:r w:rsidRPr="00FD56ED">
        <w:rPr>
          <w:sz w:val="10"/>
        </w:rPr>
        <w:t xml:space="preserve"> In addition, the presence of intelligence-gathering equipment can have a chilling effect on military operations. Russia is expanding its electronic and communications intelligence gathering capability in Nicaragua and since 2008 has been conducting port visits in the Caribbean with warships and auxiliaries.</w:t>
      </w:r>
      <w:r w:rsidRPr="00FD56ED">
        <w:rPr>
          <w:sz w:val="10"/>
          <w:szCs w:val="20"/>
          <w:vertAlign w:val="superscript"/>
        </w:rPr>
        <w:t>22</w:t>
      </w:r>
      <w:r w:rsidRPr="00FD56ED">
        <w:rPr>
          <w:sz w:val="10"/>
        </w:rPr>
        <w:t xml:space="preserve"> The many multinational exercises the United States leads or participates in, including Rim of the Pacific, Tradewinds, and UNITAS, are indirectly threatened by the potential for possible adversary influence and monitoring. </w:t>
      </w:r>
      <w:r w:rsidRPr="00FD56ED">
        <w:rPr>
          <w:rStyle w:val="Strong"/>
          <w:rFonts w:ascii="Helvetica" w:hAnsi="Helvetica" w:cs="Helvetica"/>
          <w:color w:val="333333"/>
          <w:sz w:val="10"/>
        </w:rPr>
        <w:t>A New Monroe Doctrine</w:t>
      </w:r>
      <w:r w:rsidRPr="00FD56ED">
        <w:rPr>
          <w:sz w:val="10"/>
        </w:rPr>
        <w:t xml:space="preserve"> </w:t>
      </w:r>
      <w:r w:rsidRPr="00B911B4">
        <w:rPr>
          <w:rStyle w:val="StyleUnderline"/>
        </w:rPr>
        <w:t>The most effective way for the United States to counter the growing competition for influence and presence in Latin America is to craft a new Monroe Doctrine that makes clear that the benefits of engagement with the United States outweigh those of partnering with others.</w:t>
      </w:r>
      <w:r w:rsidRPr="00FD56ED">
        <w:rPr>
          <w:sz w:val="10"/>
        </w:rPr>
        <w:t xml:space="preserve"> Most critical to any new strategy is continuing to improve economic and political links.</w:t>
      </w:r>
      <w:r w:rsidRPr="00B911B4">
        <w:rPr>
          <w:rStyle w:val="StyleUnderline"/>
        </w:rPr>
        <w:t xml:space="preserve"> Many Latin American countries already conduct more trade with China than with the United States</w:t>
      </w:r>
      <w:r w:rsidRPr="00FD56ED">
        <w:rPr>
          <w:sz w:val="10"/>
        </w:rPr>
        <w:t xml:space="preserve">, and the United States cannot compete with the lavish infrastructure projects promised by the Belt and Road Initiative. Instead, the United States must trade on its strengths: cultural similarities, a large Latin American diaspora, a stable financial system, etc. Likewise, the United States should continue to promote democracy, self-determination, and liberal economic and social policies. This won’t win over hostile regimes, but it will go a long way toward bolstering goodwill among the far more numerous “neutral” states. By showing patience and playing the long game, the United States can continue forging relationships in Latin America; time will reveal Chinese and Russian aid to be less reliable. Closer military cooperation will show the value the United States places on its relationships with Latin American countries and further strengthen them. The Department of Defense, working with the Department of Homeland Security, should increase the assets available to Southern Command, including hospital ship deployments such as the </w:t>
      </w:r>
      <w:hyperlink r:id="rId66" w:tgtFrame="_blank" w:tooltip="USNS Comfort deploys to SouthCom" w:history="1">
        <w:r w:rsidRPr="00FD56ED">
          <w:rPr>
            <w:rStyle w:val="Hyperlink"/>
            <w:sz w:val="10"/>
          </w:rPr>
          <w:t>USNS Comfort (T-AH-20) deployment</w:t>
        </w:r>
      </w:hyperlink>
      <w:r w:rsidRPr="00FD56ED">
        <w:rPr>
          <w:sz w:val="10"/>
        </w:rPr>
        <w:t xml:space="preserve"> that began in June. In conjunction with this “mini pivot,” new opportunities for personnel exchanges and unit-level exercises should be embraced. Every combatant commander needs more resources; assigning more to Southern Command is a hard sell. But as U.S. vulnerabilities in Latin America show, the price of neglect is high. </w:t>
      </w:r>
      <w:r w:rsidRPr="00FD56ED">
        <w:rPr>
          <w:rStyle w:val="StyleUnderline"/>
          <w:highlight w:val="yellow"/>
        </w:rPr>
        <w:t>Sustained and dependable involvement with Latin America is the United States’ best option to counter the possibility of nearby threats to national security</w:t>
      </w:r>
      <w:r w:rsidRPr="0027170E">
        <w:rPr>
          <w:rStyle w:val="StyleUnderline"/>
        </w:rPr>
        <w:t>.</w:t>
      </w:r>
    </w:p>
    <w:p w14:paraId="34D24E39" w14:textId="77777777" w:rsidR="00EA10C5" w:rsidRDefault="00EA10C5" w:rsidP="00EA10C5">
      <w:pPr>
        <w:pStyle w:val="Heading4"/>
      </w:pPr>
      <w:r w:rsidRPr="000303FB">
        <w:t>China’s foreign policy based on expanding arms sales.</w:t>
      </w:r>
    </w:p>
    <w:p w14:paraId="030FAFAF" w14:textId="77777777" w:rsidR="00EA10C5" w:rsidRPr="000303FB" w:rsidRDefault="00EA10C5" w:rsidP="00EA10C5">
      <w:r>
        <w:t>-for international sway</w:t>
      </w:r>
    </w:p>
    <w:p w14:paraId="0BD39149" w14:textId="77777777" w:rsidR="00EA10C5" w:rsidRPr="009F6E68" w:rsidRDefault="00EA10C5" w:rsidP="00EA10C5">
      <w:pPr>
        <w:rPr>
          <w:rStyle w:val="StyleUnderline"/>
          <w:u w:val="none"/>
        </w:rPr>
      </w:pPr>
      <w:r w:rsidRPr="00AC1E0F">
        <w:rPr>
          <w:rStyle w:val="Heading4Char"/>
        </w:rPr>
        <w:t>Koleski, 18</w:t>
      </w:r>
      <w:r>
        <w:t>,-</w:t>
      </w:r>
      <w:r w:rsidRPr="00495ECD">
        <w:t xml:space="preserve"> </w:t>
      </w:r>
      <w:r>
        <w:t xml:space="preserve">Research Director and Policy Analyst, [Kathrine Koleski, 10-17-18, “China’s Engagement with Latin America and the Caribbean”, US-China  Economic and Security Review Commission, </w:t>
      </w:r>
      <w:hyperlink r:id="rId67" w:history="1">
        <w:r w:rsidRPr="00CC261A">
          <w:rPr>
            <w:rStyle w:val="Hyperlink"/>
          </w:rPr>
          <w:t>https://www.uscc.gov/sites/default/files/Research/China%27s%20Engagement%20with%20Latin%20America%20and%20the%20Caribbean_.pdf</w:t>
        </w:r>
      </w:hyperlink>
      <w:r>
        <w:t>, acc 7/13/19]</w:t>
      </w:r>
    </w:p>
    <w:p w14:paraId="4E7966A7" w14:textId="77777777" w:rsidR="00EA10C5" w:rsidRDefault="00EA10C5" w:rsidP="00EA10C5">
      <w:r>
        <w:t>As outlined in its 2016 policy paper on LAC</w:t>
      </w:r>
      <w:r w:rsidRPr="000303FB">
        <w:rPr>
          <w:rStyle w:val="StyleUnderline"/>
        </w:rPr>
        <w:t>, China’s</w:t>
      </w:r>
      <w:r>
        <w:t xml:space="preserve"> military and </w:t>
      </w:r>
      <w:r w:rsidRPr="000303FB">
        <w:rPr>
          <w:rStyle w:val="StyleUnderline"/>
        </w:rPr>
        <w:t>security</w:t>
      </w:r>
      <w:r>
        <w:t xml:space="preserve"> engagement</w:t>
      </w:r>
      <w:r w:rsidRPr="000303FB">
        <w:rPr>
          <w:rStyle w:val="StyleUnderline"/>
        </w:rPr>
        <w:t xml:space="preserve"> strategy is focused on expanding military-to-military contacts, personnel exchanges, arms sales, and military operations other than war</w:t>
      </w:r>
      <w:r>
        <w:t xml:space="preserve">* in support of Beijing’s broader foreign policy objectives.31 </w:t>
      </w:r>
      <w:r w:rsidRPr="000303FB">
        <w:rPr>
          <w:rStyle w:val="StyleUnderline"/>
        </w:rPr>
        <w:t>China’s military engagement and arms sales in the region seek to build political capital</w:t>
      </w:r>
      <w:r>
        <w:t xml:space="preserve"> and good will among LAC states, foster institutional and personal relationships with LAC military leaders, </w:t>
      </w:r>
      <w:r w:rsidRPr="00C230EB">
        <w:rPr>
          <w:rStyle w:val="StyleUnderline"/>
        </w:rPr>
        <w:t>and gain geopolitical influence</w:t>
      </w:r>
      <w:r>
        <w:t>.</w:t>
      </w:r>
    </w:p>
    <w:p w14:paraId="2263E9EE" w14:textId="77777777" w:rsidR="00EA10C5" w:rsidRPr="00187B7B" w:rsidRDefault="00EA10C5" w:rsidP="00EA10C5">
      <w:pPr>
        <w:pStyle w:val="Heading4"/>
        <w:rPr>
          <w:color w:val="000000" w:themeColor="text1"/>
        </w:rPr>
      </w:pPr>
      <w:r w:rsidRPr="00187B7B">
        <w:rPr>
          <w:color w:val="000000" w:themeColor="text1"/>
        </w:rPr>
        <w:t>Chinese sales are driven by their desire for global influence</w:t>
      </w:r>
    </w:p>
    <w:p w14:paraId="6E120EC6" w14:textId="77777777" w:rsidR="00EA10C5" w:rsidRPr="00187B7B" w:rsidRDefault="00EA10C5" w:rsidP="00EA10C5">
      <w:pPr>
        <w:rPr>
          <w:b/>
          <w:color w:val="000000" w:themeColor="text1"/>
          <w:sz w:val="26"/>
        </w:rPr>
      </w:pPr>
      <w:r w:rsidRPr="00187B7B">
        <w:rPr>
          <w:rStyle w:val="Style13ptBold"/>
          <w:color w:val="000000" w:themeColor="text1"/>
        </w:rPr>
        <w:t xml:space="preserve">Gurrola, 18 — Instructor at United States Military Academy @ West Point </w:t>
      </w:r>
      <w:r w:rsidRPr="00187B7B">
        <w:rPr>
          <w:color w:val="000000" w:themeColor="text1"/>
        </w:rPr>
        <w:t>[George, July/August 2018, “China-Latin America Arms Sales: Antagonizing the United States in the Western Hemisphere?,” https://search-proquest-com.proxy.lib.umich.edu/docview/2081472526/fulltext/7FE8B61C4EB3440EPQ/1?accountid=14667, 7/11/19]</w:t>
      </w:r>
    </w:p>
    <w:p w14:paraId="45CDAE6D" w14:textId="77777777" w:rsidR="00EA10C5" w:rsidRPr="00187B7B" w:rsidRDefault="00EA10C5" w:rsidP="00EA10C5">
      <w:pPr>
        <w:rPr>
          <w:color w:val="000000" w:themeColor="text1"/>
          <w:sz w:val="16"/>
        </w:rPr>
      </w:pPr>
      <w:r w:rsidRPr="00187B7B">
        <w:rPr>
          <w:color w:val="000000" w:themeColor="text1"/>
          <w:u w:val="single"/>
        </w:rPr>
        <w:t xml:space="preserve">The sale of Chinese arms has several implications for the LAC region. For one, arms exports are a symbol of a country's position in the global hierarchical system of arms production.4 Efficient arms production can provide revenue and balance costs related to defense research and development.5 On a functional level, armies must procure arms that have a maintainable life cycle. One can also argue that arms exports are a key component in a nation's foreign policy and </w:t>
      </w:r>
      <w:r w:rsidRPr="00187B7B">
        <w:rPr>
          <w:b/>
          <w:bCs/>
          <w:color w:val="000000" w:themeColor="text1"/>
          <w:u w:val="single"/>
        </w:rPr>
        <w:t>can help secure influence, or "soft power</w:t>
      </w:r>
      <w:r w:rsidRPr="00187B7B">
        <w:rPr>
          <w:color w:val="000000" w:themeColor="text1"/>
          <w:u w:val="single"/>
        </w:rPr>
        <w:t>" Simply put, the expansion of arms exports may provide multiple benefits and can reflect a nation's interests abroad. In Latin America, the increase in arms sales has complemented China's goals of "securing access to natural resources and exports markets"6 It is important to note that China's "complementing" differs from "facilitating" "If the latter becomes more prominent, it may be a worthy indicator or warning of a significant shift in the security environment"</w:t>
      </w:r>
      <w:r w:rsidRPr="00187B7B">
        <w:rPr>
          <w:color w:val="000000" w:themeColor="text1"/>
          <w:sz w:val="16"/>
        </w:rPr>
        <w:t xml:space="preserve">7 Given bureaucratic hurdles in expanding a nation's defense industry to compete in the global arms market, analyzing China's arms flows to Latin America can provide further specific insight into the maturity of Sino-LAC military relations. The most recent literature and data suggest </w:t>
      </w:r>
      <w:r w:rsidRPr="00187B7B">
        <w:rPr>
          <w:color w:val="000000" w:themeColor="text1"/>
          <w:u w:val="single"/>
        </w:rPr>
        <w:t>there is an upward trend in Chinese exports to the LAC region, specifically in arms exports</w:t>
      </w:r>
      <w:r w:rsidRPr="00187B7B">
        <w:rPr>
          <w:color w:val="000000" w:themeColor="text1"/>
          <w:sz w:val="16"/>
        </w:rPr>
        <w:t xml:space="preserve">.8 But, what are the drivers behind the remarkable increase of Chinese arms exports to the region? In isolation, what unique characteristics exist in the Sino-Latin American relations that facilitated the increase in arms sales? This research intends to answer those questions. The research and data from 2000 to 2016 demonstrate that as political and economic relations increased, Beijing's arms sales also increased. A combination of factors including the countries' ideological tendencies, particularly in the Alianza Bolivarianapara los Pueblos de Nuestra América (Bolivarian Alliance for the Peoples of Our America, or ALBA) countries, and a comparative advantage in defense products facilitated the increase in arms sales.9 As such, this research seeks to understand the intricacies of China's Latin America policy and trends of its arms exports, both globally and with regard to the LAC region. The research concludes with strategic implications for the region and the United States while providing a forecast for future Chinese arms exports into the region. Background: Chinese Policy The evolution of China's policy papers toward Latin America demonstrates the importance of building relationships and engaging in arms sales. In its 2008 policy paper, </w:t>
      </w:r>
      <w:r w:rsidRPr="00187B7B">
        <w:rPr>
          <w:color w:val="000000" w:themeColor="text1"/>
          <w:u w:val="single"/>
        </w:rPr>
        <w:t xml:space="preserve">China outlines its willingness to "provide assistance for the development of the army in Latin American and Caribbean countries"10 </w:t>
      </w:r>
      <w:r w:rsidRPr="00187B7B">
        <w:rPr>
          <w:color w:val="000000" w:themeColor="text1"/>
          <w:sz w:val="16"/>
        </w:rPr>
        <w:t xml:space="preserve">Its 2016 policy paper reiterates the importance of "actively carry out military exchanges and cooperation with Latin American and Caribbean countries, increase friendly exchanges between defense and military officials of the two sides" and expand "professional exchanges in military training, personnel training and peacekeeping" Notably, the 2016 policy paper highlights "enhancing cooperation in military trade and military technology"11 Furthermore, China's official policy paper, "China's Military Strategy" specifically outlines the importance of raising the level of military relations, stating "it will continue the traditional friendly military ties with their African, Latin American, and Southern Pacific counterparts"12 Through analysis of its policy papers, it is evident that </w:t>
      </w:r>
      <w:r w:rsidRPr="00187B7B">
        <w:rPr>
          <w:color w:val="000000" w:themeColor="text1"/>
          <w:u w:val="single"/>
        </w:rPr>
        <w:t xml:space="preserve">China's emergence in the region results from it having prioritized building military relations, specifically complemented by arms sales. </w:t>
      </w:r>
      <w:r w:rsidRPr="00187B7B">
        <w:rPr>
          <w:color w:val="000000" w:themeColor="text1"/>
          <w:sz w:val="16"/>
        </w:rPr>
        <w:t xml:space="preserve">Characteristics of Chinese Arms Exports Understanding the evolution of China's total global arms exports and its geographical distribution provides the necessary background to highlight the recent shift to the Latin America arms market. Both table 1 and figure 1 (on page 125 and 126) demonstrate the evolution of China's arms exports. The table shows the delineations of China's arms exports between years and percentages by geographical distribution. It is important to note the low amount of military sales and exchanges between China and Latin America prior to 2000, especially when considering the U.S. shift in foreign policy post-9/11. In contrast, the period after 2000 is characterized by significant expansion into both African and Latin American markets.13 Overall, </w:t>
      </w:r>
      <w:r w:rsidRPr="00187B7B">
        <w:rPr>
          <w:color w:val="000000" w:themeColor="text1"/>
          <w:u w:val="single"/>
        </w:rPr>
        <w:t xml:space="preserve">China's increased global arms exports indicate an "emergence of a global strategy that attempts to extend China's economic, political, and possibly military outreach"14 Figure 1 demonstrates China's enormous increase in global arms exports from 1990 to 2016. When comparing in five-year periods, China's global arms exports saw a sharp increase of 88 percent from 1990 to 2015.15 Further, during the 2011-2015 period, China became "the third largest arms exporter with $8.5 billion in exports" behind both the United States and Russia.16 Although the top recipients of Chinese arm sales are Pakistan, Bangladesh, and Myanmar, it also expanded its customer base to other regions, primarily Africa and Latin America.17 </w:t>
      </w:r>
      <w:r w:rsidRPr="00187B7B">
        <w:rPr>
          <w:color w:val="000000" w:themeColor="text1"/>
          <w:sz w:val="16"/>
        </w:rPr>
        <w:t xml:space="preserve">As noted in table 1 and figure 2 (on pages 125 and 127), China's entrance into the Latin American arms market is relatively new (since 2000) and can be considered as part of a new comprehensive strategy toward the region. As such, there are several noteworthy trends in China's expansion of military engagement in Latin America. </w:t>
      </w:r>
      <w:r w:rsidRPr="00187B7B">
        <w:rPr>
          <w:color w:val="000000" w:themeColor="text1"/>
          <w:u w:val="single"/>
        </w:rPr>
        <w:t xml:space="preserve">Prior to 2000, Chinese arms sales were limited to low-level equipment and military supplies, such as small arms and uniforms.18 </w:t>
      </w:r>
      <w:r w:rsidRPr="00187B7B">
        <w:rPr>
          <w:color w:val="000000" w:themeColor="text1"/>
          <w:sz w:val="16"/>
        </w:rPr>
        <w:t xml:space="preserve">A closer look at the evolution of imports by country demonstrates that the </w:t>
      </w:r>
      <w:r w:rsidRPr="00187B7B">
        <w:rPr>
          <w:color w:val="000000" w:themeColor="text1"/>
          <w:u w:val="single"/>
        </w:rPr>
        <w:t>growth in sales in the region is initially attributed to and facilitated by a country's ideological tendencies, particularly in the ALBA countries. As seen in figure 2, ALBA member states Venezuela, Ecuador, and Bolivia comprise most of the market share of arms imports from China</w:t>
      </w:r>
      <w:r w:rsidRPr="00187B7B">
        <w:rPr>
          <w:color w:val="000000" w:themeColor="text1"/>
          <w:sz w:val="16"/>
        </w:rPr>
        <w:t xml:space="preserve">. In its own publications, </w:t>
      </w:r>
      <w:r w:rsidRPr="00187B7B">
        <w:rPr>
          <w:color w:val="000000" w:themeColor="text1"/>
          <w:u w:val="single"/>
        </w:rPr>
        <w:t>ALBA identifies itself as an "anti-imperialist" and "anti-neoliberal" organization that advocates for a socialist economic model.19 As a U.S.-China Commission report notes, this highlights a possible correlation with "anti-U.S. foreign policy orientation of the purchasers"20 Further, China's "nonintervention" policy makes arms sales attractive for countries.21 Based on China's arms sales alone, one can infer its intention in the region is to expand its political influence while securing a future military presence in the region</w:t>
      </w:r>
      <w:r w:rsidRPr="00187B7B">
        <w:rPr>
          <w:color w:val="000000" w:themeColor="text1"/>
          <w:sz w:val="16"/>
        </w:rPr>
        <w:t xml:space="preserve">. Another factor that contributed to the increase in arms sales is China's relative comparative advantage. For one, </w:t>
      </w:r>
      <w:r w:rsidRPr="00187B7B">
        <w:rPr>
          <w:color w:val="000000" w:themeColor="text1"/>
          <w:u w:val="single"/>
        </w:rPr>
        <w:t>China's products are less expensive than those offered by the traditional international arms suppliers, such as the United States and Russia</w:t>
      </w:r>
      <w:r w:rsidRPr="00187B7B">
        <w:rPr>
          <w:color w:val="000000" w:themeColor="text1"/>
          <w:sz w:val="16"/>
        </w:rPr>
        <w:t>. More recently, China continues to make inroads into other nations besides the ALBA member states.22 This indicates an emergence into the market as an important actor. In 2009, "Peru-a key economic partner for the United States in the region and supporter of the U.S.-led Trans-Pacific Partnership-purchased fifteen of China's FN-6 portable surface-to-air missiles (SAMs) in a $1.1 million deal, along with ten more of its SAMs. Then, in 2013, it bought twenty-seven multiple rocket launchers in a $39 million deal"</w:t>
      </w:r>
      <w:r w:rsidRPr="00187B7B">
        <w:rPr>
          <w:color w:val="000000" w:themeColor="text1"/>
          <w:u w:val="single"/>
        </w:rPr>
        <w:t>23 A potential breakthrough for Chinese arms sales in the region came in 2015 when then Argentine president Christina Fernández de Kirchner approved a major arms purchase. The agreement, near $1 billion in Chinese equipment, included "armored personnel carriers, fighter jets, and navy vessels."</w:t>
      </w:r>
      <w:r w:rsidRPr="00187B7B">
        <w:rPr>
          <w:color w:val="000000" w:themeColor="text1"/>
          <w:sz w:val="16"/>
        </w:rPr>
        <w:t xml:space="preserve">24 However, President Mauricio Macri, who is considered more pragmatic and moderate than his predecessor, has adjusted several Sino-Argentine initiatives, including placing the significantly large arms purchase on hold.25 Despite Argentina's deferment, these recent developments indicate </w:t>
      </w:r>
      <w:r w:rsidRPr="00187B7B">
        <w:rPr>
          <w:color w:val="000000" w:themeColor="text1"/>
          <w:u w:val="single"/>
        </w:rPr>
        <w:t xml:space="preserve">Chinese arms sales continue to make inroads with Latin American militaries. </w:t>
      </w:r>
      <w:r w:rsidRPr="00187B7B">
        <w:rPr>
          <w:color w:val="000000" w:themeColor="text1"/>
          <w:sz w:val="16"/>
        </w:rPr>
        <w:t>The Case of China-Venezuela Arms Exports</w:t>
      </w:r>
    </w:p>
    <w:p w14:paraId="7EA96608" w14:textId="77777777" w:rsidR="00EA10C5" w:rsidRPr="009B7935" w:rsidRDefault="00EA10C5" w:rsidP="00EA10C5">
      <w:pPr>
        <w:pStyle w:val="Heading4"/>
      </w:pPr>
      <w:r>
        <w:t>China is actively expanding arms sales into LAC</w:t>
      </w:r>
    </w:p>
    <w:p w14:paraId="43BC4A53" w14:textId="77777777" w:rsidR="00EA10C5" w:rsidRPr="00834324" w:rsidRDefault="00EA10C5" w:rsidP="00EA10C5">
      <w:pPr>
        <w:rPr>
          <w:rStyle w:val="StyleUnderline"/>
          <w:u w:val="none"/>
        </w:rPr>
      </w:pPr>
      <w:r w:rsidRPr="00AC1E0F">
        <w:rPr>
          <w:rStyle w:val="Heading4Char"/>
        </w:rPr>
        <w:t>Koleski, 18</w:t>
      </w:r>
      <w:r>
        <w:t>,-</w:t>
      </w:r>
      <w:r w:rsidRPr="00495ECD">
        <w:t xml:space="preserve"> </w:t>
      </w:r>
      <w:r>
        <w:t xml:space="preserve">Research Director and Policy Analyst, [Kathrine Koleski, 10-17-18, “China’s Engagement with Latin America and the Caribbean”, US-China  Economic and Security Review Commission, </w:t>
      </w:r>
      <w:hyperlink r:id="rId68" w:history="1">
        <w:r w:rsidRPr="00CC261A">
          <w:rPr>
            <w:rStyle w:val="Hyperlink"/>
          </w:rPr>
          <w:t>https://www.uscc.gov/sites/default/files/Research/China%27s%20Engagement%20with%20Latin%20America%20and%20the%20Caribbean_.pdf</w:t>
        </w:r>
      </w:hyperlink>
      <w:r>
        <w:t>, acc 7/13/19]</w:t>
      </w:r>
    </w:p>
    <w:p w14:paraId="297C3117" w14:textId="77777777" w:rsidR="00EA10C5" w:rsidRDefault="00EA10C5" w:rsidP="00EA10C5">
      <w:pPr>
        <w:rPr>
          <w:rStyle w:val="StyleUnderline"/>
        </w:rPr>
      </w:pPr>
      <w:r w:rsidRPr="005169C5">
        <w:rPr>
          <w:rStyle w:val="StyleUnderline"/>
        </w:rPr>
        <w:t>China sells arms to LAC to both generate profits for Chinese defense companies and achieve China’s foreign policy objectives</w:t>
      </w:r>
      <w:r w:rsidRPr="00B567A2">
        <w:rPr>
          <w:sz w:val="16"/>
        </w:rPr>
        <w:t xml:space="preserve"> (see Appendix II for a list of Chinese arms sales to the region). </w:t>
      </w:r>
      <w:r w:rsidRPr="00EC7A44">
        <w:rPr>
          <w:rStyle w:val="StyleUnderline"/>
        </w:rPr>
        <w:t>Arms sales, as with commercial sales, generate export revenues for Chinese defense conglomerates and help offset defense-related research and development costs.</w:t>
      </w:r>
      <w:r w:rsidRPr="00B567A2">
        <w:rPr>
          <w:sz w:val="16"/>
        </w:rPr>
        <w:t xml:space="preserve">184 Most importantly, China uses its arms exports as a form of economic and political diplomacy. As defense economists Ling Li and Ron Matthews note, “All [of] China’s key defense industrial players are state controlled, so the linkage between arms exports and government policy is undeniable.”185 As a component of its foreign policies, </w:t>
      </w:r>
      <w:r w:rsidRPr="005169C5">
        <w:rPr>
          <w:rStyle w:val="StyleUnderline"/>
        </w:rPr>
        <w:t>the Chinese government uses arms sales to build political influence and goodwill, garner support for China’s objectives in international forums</w:t>
      </w:r>
      <w:r w:rsidRPr="00B567A2">
        <w:rPr>
          <w:sz w:val="16"/>
        </w:rPr>
        <w:t xml:space="preserve">, and influence decisions about access to natural resources and export markets.† 186 China first exported military equipment to the region in the mid-1980s, but the </w:t>
      </w:r>
      <w:r w:rsidRPr="00DD6992">
        <w:rPr>
          <w:rStyle w:val="StyleUnderline"/>
        </w:rPr>
        <w:t>value of arms sales really increased beginning in 2006</w:t>
      </w:r>
      <w:r w:rsidRPr="00B567A2">
        <w:rPr>
          <w:sz w:val="16"/>
        </w:rPr>
        <w:t>. ‡ Similar to its commercial exports to the region</w:t>
      </w:r>
      <w:r w:rsidRPr="00DD6992">
        <w:rPr>
          <w:rStyle w:val="StyleUnderline"/>
        </w:rPr>
        <w:t>, Chinese military exports initially consisted of relatively inexpensive, low-end products such as clothing and personal equipment.</w:t>
      </w:r>
      <w:r w:rsidRPr="00B567A2">
        <w:rPr>
          <w:sz w:val="16"/>
        </w:rPr>
        <w:t xml:space="preserve">187 In the mid-2000s, Chinese defense companies began to increase the volume and sophistication of their military exports to the region.188 The majority of China’s military sales in the region have been to members of the ALBA alliance, § a regional pact to counter U.S. regional hegemony (see Figure 9). 189 </w:t>
      </w:r>
      <w:r w:rsidRPr="005D56F1">
        <w:rPr>
          <w:rStyle w:val="StyleUnderline"/>
        </w:rPr>
        <w:t>A key breakthrough in military sales to the region came in 2008 when Venezuela purchased 18 K-8 aircraft, 3 JY-11 air search radars, and 100 PL-5e short-range air-to-air missiles from China.</w:t>
      </w:r>
      <w:r w:rsidRPr="00B567A2">
        <w:rPr>
          <w:sz w:val="16"/>
        </w:rPr>
        <w:t>190 Following this deal, Venezuela “</w:t>
      </w:r>
      <w:r w:rsidRPr="005D56F1">
        <w:rPr>
          <w:rStyle w:val="StyleUnderline"/>
        </w:rPr>
        <w:t>greatly facilitated the ability by [China] to sell its military end items to other, like-minded governments in the region,” allowing China to expand its arms exports not only to Venezuela</w:t>
      </w:r>
      <w:r w:rsidRPr="00B567A2">
        <w:rPr>
          <w:sz w:val="16"/>
        </w:rPr>
        <w:t>, but also to other ALBA states, including Ecuador and Bolivia.</w:t>
      </w:r>
      <w:r w:rsidRPr="005D56F1">
        <w:rPr>
          <w:rStyle w:val="StyleUnderline"/>
        </w:rPr>
        <w:t>191 Beginning in 2006, non-ALBA states—including Mexico, the Bahamas, Trinidad and Tobago, Peru, and Argentina—purchased weapons systems from China</w:t>
      </w:r>
      <w:r w:rsidRPr="00B567A2">
        <w:rPr>
          <w:sz w:val="16"/>
        </w:rPr>
        <w:t xml:space="preserve">. 192 At the conclusion of a 2015 state visit to China by then Argentine President Cristina Kirchner, </w:t>
      </w:r>
      <w:r w:rsidRPr="009C5126">
        <w:rPr>
          <w:rStyle w:val="StyleUnderline"/>
        </w:rPr>
        <w:t>Argentina announced its intention to purchase almost $1 billion in Chinese weapons systems,*</w:t>
      </w:r>
      <w:r w:rsidRPr="00B567A2">
        <w:rPr>
          <w:sz w:val="16"/>
        </w:rPr>
        <w:t xml:space="preserve"> including 110 armored personnel carriers, 5 P-18 corvettes, and 14 FC-1 multirole aircraft.193 However, the purchase stalled after then President Kirchner was defeated in Argentina’s 2015 election by Mauricio Macri.194 Argentina has not negotiated any additional arms agreements with China since the 2015 agreements fell apart. 195 </w:t>
      </w:r>
      <w:r w:rsidRPr="009B7935">
        <w:rPr>
          <w:rStyle w:val="StyleUnderline"/>
        </w:rPr>
        <w:t>China also donates military equipment to LAC states</w:t>
      </w:r>
      <w:r w:rsidRPr="00B567A2">
        <w:rPr>
          <w:sz w:val="16"/>
        </w:rPr>
        <w:t xml:space="preserve">. For example, in 2011 China donated $3.5 million in nonlethal goods to Jamaica, including uniforms, tents, helmets, binoculars, backpacks, and bulletproof vests.196 In August 2018, China donated 10 4x4 light armored tactical vehicles to Bolivia, building on a 2016 donation of 19 light armored tactical vehicles. 197 Furthermore, China donates roughly $1 million per year in nonlethal military equipment to Colombia, a close U.S. partner.198 </w:t>
      </w:r>
      <w:r w:rsidRPr="009B7935">
        <w:rPr>
          <w:rStyle w:val="StyleUnderline"/>
        </w:rPr>
        <w:t xml:space="preserve">Chinese military aid to LAC countries is a fraction of what the United States provides to the region. </w:t>
      </w:r>
      <w:r w:rsidRPr="00B567A2">
        <w:rPr>
          <w:sz w:val="16"/>
        </w:rPr>
        <w:t xml:space="preserve">For example, in 2017 alone the United States donated $260.6 million in military and police aid to Colombia.199 </w:t>
      </w:r>
      <w:r w:rsidRPr="00B567A2">
        <w:rPr>
          <w:rStyle w:val="StyleUnderline"/>
        </w:rPr>
        <w:t>Though China has significantly increased its military exports to LAC countries over the past decade, it remains a modest player regarding the region’s total arms market share</w:t>
      </w:r>
      <w:r w:rsidRPr="00B567A2">
        <w:rPr>
          <w:sz w:val="16"/>
        </w:rPr>
        <w:t xml:space="preserve">. Between 2013 and 2017, China ranked fifth in total arms exports to the region after the United States, Russia, France, and Germany (see Figure 10). 200 </w:t>
      </w:r>
      <w:r w:rsidRPr="00B567A2">
        <w:rPr>
          <w:rStyle w:val="StyleUnderline"/>
        </w:rPr>
        <w:t>China likely seeks to increase arms sales in the region in order to increase export revenues and deepen its influence in the region.201</w:t>
      </w:r>
    </w:p>
    <w:p w14:paraId="1C73F827" w14:textId="77777777" w:rsidR="00EA10C5" w:rsidRDefault="00EA10C5" w:rsidP="00EA10C5">
      <w:pPr>
        <w:pStyle w:val="Heading4"/>
      </w:pPr>
      <w:r>
        <w:t>China expansion now- the plan forces countries to further rely on their markets and undermines US credibility in the region</w:t>
      </w:r>
    </w:p>
    <w:p w14:paraId="2803BDDF" w14:textId="77777777" w:rsidR="00EA10C5" w:rsidRPr="000D1597" w:rsidRDefault="00EA10C5" w:rsidP="00EA10C5">
      <w:pPr>
        <w:spacing w:after="0" w:line="240" w:lineRule="auto"/>
        <w:rPr>
          <w:rFonts w:ascii="Times New Roman" w:hAnsi="Times New Roman"/>
          <w:sz w:val="24"/>
        </w:rPr>
      </w:pPr>
      <w:r w:rsidRPr="000D1597">
        <w:rPr>
          <w:rStyle w:val="Style13ptBold"/>
        </w:rPr>
        <w:t>Morgan, ’15</w:t>
      </w:r>
      <w:r w:rsidRPr="000D1597">
        <w:t>.</w:t>
      </w:r>
      <w:r>
        <w:t xml:space="preserve"> </w:t>
      </w:r>
      <w:r w:rsidRPr="000D1597">
        <w:t>Colonel Daniel Morgan</w:t>
      </w:r>
      <w:r>
        <w:t xml:space="preserve"> </w:t>
      </w:r>
      <w:r w:rsidRPr="000D1597">
        <w:t>currently is the Joint</w:t>
      </w:r>
      <w:r>
        <w:t xml:space="preserve"> </w:t>
      </w:r>
      <w:r w:rsidRPr="000D1597">
        <w:t>Base Commander</w:t>
      </w:r>
      <w:r>
        <w:t xml:space="preserve"> </w:t>
      </w:r>
      <w:r w:rsidRPr="000D1597">
        <w:t>of Joint Base Lewis</w:t>
      </w:r>
      <w:r>
        <w:t xml:space="preserve"> </w:t>
      </w:r>
      <w:r w:rsidRPr="000D1597">
        <w:t>McChord. He is a</w:t>
      </w:r>
      <w:r>
        <w:t xml:space="preserve"> </w:t>
      </w:r>
      <w:r w:rsidRPr="000D1597">
        <w:t>graduate of Georgetown</w:t>
      </w:r>
      <w:r>
        <w:t xml:space="preserve"> </w:t>
      </w:r>
      <w:r w:rsidRPr="000D1597">
        <w:t>University and an</w:t>
      </w:r>
      <w:r>
        <w:t xml:space="preserve"> </w:t>
      </w:r>
      <w:r w:rsidRPr="000D1597">
        <w:t>infantry officer with</w:t>
      </w:r>
      <w:r>
        <w:t xml:space="preserve"> </w:t>
      </w:r>
      <w:r w:rsidRPr="000D1597">
        <w:t>multiple deployments to</w:t>
      </w:r>
      <w:r>
        <w:t xml:space="preserve"> </w:t>
      </w:r>
      <w:r w:rsidRPr="000D1597">
        <w:t>Iraq and Afghanistan. He</w:t>
      </w:r>
      <w:r>
        <w:t xml:space="preserve"> </w:t>
      </w:r>
      <w:r w:rsidRPr="000D1597">
        <w:t>also has extensive White</w:t>
      </w:r>
      <w:r>
        <w:t xml:space="preserve"> </w:t>
      </w:r>
      <w:r w:rsidRPr="000D1597">
        <w:t>House, interagency, and</w:t>
      </w:r>
      <w:r>
        <w:t xml:space="preserve"> </w:t>
      </w:r>
      <w:r w:rsidRPr="000D1597">
        <w:t>international experience</w:t>
      </w:r>
      <w:r>
        <w:t>, Army War College in 2015</w:t>
      </w:r>
      <w:r w:rsidRPr="000D1597">
        <w:t>. “</w:t>
      </w:r>
      <w:r>
        <w:t>Expanding the Rebalance:Confronting China in Latin America.”</w:t>
      </w:r>
      <w:r>
        <w:br/>
      </w:r>
      <w:hyperlink r:id="rId69" w:history="1">
        <w:r>
          <w:rPr>
            <w:rStyle w:val="Hyperlink"/>
          </w:rPr>
          <w:t>https://ssi.armywarcollege.edu/pubs/parameters/issues/Autumn_2015/12_Morgan.pdf</w:t>
        </w:r>
      </w:hyperlink>
    </w:p>
    <w:p w14:paraId="3297D55A" w14:textId="77777777" w:rsidR="00EA10C5" w:rsidRDefault="00EA10C5" w:rsidP="00EA10C5">
      <w:pPr>
        <w:rPr>
          <w:sz w:val="8"/>
        </w:rPr>
      </w:pPr>
      <w:r w:rsidRPr="00C662A9">
        <w:rPr>
          <w:rStyle w:val="StyleUnderline"/>
          <w:highlight w:val="yellow"/>
        </w:rPr>
        <w:t>The rise of Chinese power in the Asia-Pacific region and in Latin America is a growing concern for US strategy</w:t>
      </w:r>
      <w:r w:rsidRPr="000D1597">
        <w:rPr>
          <w:sz w:val="10"/>
        </w:rPr>
        <w:t xml:space="preserve">. Recent US focus on the Middle East has facilitated Beijing’s political, economic, and military expansion from the Pacific into South America. </w:t>
      </w:r>
      <w:r w:rsidRPr="000D1597">
        <w:rPr>
          <w:rStyle w:val="StyleUnderline"/>
        </w:rPr>
        <w:t>A new global economy has opened</w:t>
      </w:r>
      <w:r w:rsidRPr="000D1597">
        <w:rPr>
          <w:sz w:val="10"/>
        </w:rPr>
        <w:t xml:space="preserve"> opportunities for growth and development </w:t>
      </w:r>
      <w:r w:rsidRPr="000D1597">
        <w:rPr>
          <w:rStyle w:val="StyleUnderline"/>
        </w:rPr>
        <w:t>with China</w:t>
      </w:r>
      <w:r w:rsidRPr="000D1597">
        <w:rPr>
          <w:sz w:val="10"/>
        </w:rPr>
        <w:t xml:space="preserve"> and others in the Asia-Pacific. </w:t>
      </w:r>
      <w:r w:rsidRPr="000D1597">
        <w:rPr>
          <w:rStyle w:val="StyleUnderline"/>
        </w:rPr>
        <w:t>Some countries have responded with commitment to China in terms of economic trade and investment.</w:t>
      </w:r>
      <w:r w:rsidRPr="000D1597">
        <w:rPr>
          <w:sz w:val="10"/>
        </w:rPr>
        <w:t xml:space="preserve"> In addition, </w:t>
      </w:r>
      <w:r w:rsidRPr="00C662A9">
        <w:rPr>
          <w:rStyle w:val="StyleUnderline"/>
          <w:highlight w:val="yellow"/>
        </w:rPr>
        <w:t>governments such as Peru, Chile, Colombia, Nicaragua, and Costa Rica have pledged international political support for</w:t>
      </w:r>
      <w:r w:rsidRPr="000D1597">
        <w:rPr>
          <w:rStyle w:val="StyleUnderline"/>
        </w:rPr>
        <w:t xml:space="preserve"> </w:t>
      </w:r>
      <w:r w:rsidRPr="00C662A9">
        <w:rPr>
          <w:rStyle w:val="StyleUnderline"/>
          <w:highlight w:val="yellow"/>
        </w:rPr>
        <w:t>Chinese</w:t>
      </w:r>
      <w:r w:rsidRPr="000D1597">
        <w:rPr>
          <w:rStyle w:val="StyleUnderline"/>
        </w:rPr>
        <w:t xml:space="preserve"> interests, </w:t>
      </w:r>
      <w:r w:rsidRPr="00C662A9">
        <w:rPr>
          <w:rStyle w:val="StyleUnderline"/>
          <w:highlight w:val="yellow"/>
        </w:rPr>
        <w:t>arms sales, and military training</w:t>
      </w:r>
      <w:r w:rsidRPr="000D1597">
        <w:rPr>
          <w:rStyle w:val="StyleUnderline"/>
        </w:rPr>
        <w:t xml:space="preserve"> and education cooperation</w:t>
      </w:r>
      <w:r w:rsidRPr="000D1597">
        <w:rPr>
          <w:sz w:val="10"/>
        </w:rPr>
        <w:t xml:space="preserve">. These developments challenge US strategy, as Chinese presence in both regions is arguably part of an intensifying competition between Beijing and the United States. This developing trans-Pacific interdependency between the two regions creates one integrated problem rather than two separate regional ones. The growing cooperation between the governments in both regions and China presents political, economic, and military challenges that call for the incorporation of the Western Hemisphere into a Asia-Pacific strategy. Evan Ellis notes, “the principal strategic imperative for the United States historically has been, and continues to be, the region’s geographic and economic connectedness to this country.”1 First, the different political interests of the United States and China can create tension and instability, or deny US access in both regions. Second, exten- sive trade and investment agreements across both regions are creating economic interdependencies and undermining US influence, and gener- ating further political, social, and economic tensions. Third, the People’s Republic of China’s (PRC) military posture and forward presence in the South China Sea aims to improve its anti-access and area-denial (A2AD) capacity. </w:t>
      </w:r>
      <w:r w:rsidRPr="00C662A9">
        <w:rPr>
          <w:rStyle w:val="StyleUnderline"/>
          <w:highlight w:val="yellow"/>
        </w:rPr>
        <w:t>The PRC’s</w:t>
      </w:r>
      <w:r w:rsidRPr="000D1597">
        <w:rPr>
          <w:rStyle w:val="StyleUnderline"/>
        </w:rPr>
        <w:t xml:space="preserve"> military expansion through </w:t>
      </w:r>
      <w:r w:rsidRPr="00C662A9">
        <w:rPr>
          <w:rStyle w:val="StyleUnderline"/>
          <w:highlight w:val="yellow"/>
        </w:rPr>
        <w:t>arms sales</w:t>
      </w:r>
      <w:r w:rsidRPr="000D1597">
        <w:rPr>
          <w:rStyle w:val="StyleUnderline"/>
        </w:rPr>
        <w:t xml:space="preserve"> and other means </w:t>
      </w:r>
      <w:r w:rsidRPr="00C662A9">
        <w:rPr>
          <w:rStyle w:val="StyleUnderline"/>
          <w:highlight w:val="yellow"/>
        </w:rPr>
        <w:t>provide security alternatives for Latin American govern- ments and support Chinese military power</w:t>
      </w:r>
      <w:r w:rsidRPr="000D1597">
        <w:rPr>
          <w:sz w:val="10"/>
        </w:rPr>
        <w:t xml:space="preserve"> in the Asia-Pacific region. Regional Challenges Expanding the Rebalance: Confronting China in Latin America Daniel Morgan Colonel Daniel Morgan currently is the Joint Base Commander of Joint Base Lewis McChord. He is a graduate of Georgetown University and an infantry officer with multiple deployments to Iraq and Afghanistan. He also has extensive White House, interagency, and international experience. 104 Parameters 45(3) Autumn 2015 For these reasons, the rebalancing to Asia does not adequately address the growing interdependencies between the two regions and Beijing’s pursuit of its interests. Accordingly, the United States must adapt its regional approach to Asia. Cross-regional cooperation in policy areas outside trade and investment is emerging independently, such as military training and arms sales, which demands a more holistic and synchronized approach. Without a broader Pacific strategy, </w:t>
      </w:r>
      <w:r w:rsidRPr="00C662A9">
        <w:rPr>
          <w:rStyle w:val="StyleUnderline"/>
          <w:highlight w:val="yellow"/>
        </w:rPr>
        <w:t>non-economic cooperation can hinder the United States and the security and prosperity of its allies and partners</w:t>
      </w:r>
      <w:r w:rsidRPr="000D1597">
        <w:rPr>
          <w:sz w:val="10"/>
        </w:rPr>
        <w:t>. The United States should expand the rebalance to Asia into a trans-Pacific strategy that incorporates Latin America. Without a transPacific strategy, a US regional approach will only create strategic risk, and enable China to draw on its influence in the Western Hemisphere to support its interests elsewhere. This article examines the political, economic, and military challenges posed by China’s increasing influence in both regions, and discusses why a new trans-Pacific strategy can best address them.</w:t>
      </w:r>
      <w:r>
        <w:rPr>
          <w:sz w:val="10"/>
        </w:rPr>
        <w:t xml:space="preserve"> </w:t>
      </w:r>
      <w:r w:rsidRPr="003B4C2F">
        <w:rPr>
          <w:sz w:val="10"/>
        </w:rPr>
        <w:t>Beijing’s political actions in Latin America and the Asia-Pacific</w:t>
      </w:r>
      <w:r>
        <w:rPr>
          <w:sz w:val="10"/>
        </w:rPr>
        <w:t xml:space="preserve"> </w:t>
      </w:r>
      <w:r w:rsidRPr="003B4C2F">
        <w:rPr>
          <w:sz w:val="10"/>
        </w:rPr>
        <w:t>region are creating an integrated cross-regional problem for US interests</w:t>
      </w:r>
      <w:r>
        <w:rPr>
          <w:sz w:val="10"/>
        </w:rPr>
        <w:t xml:space="preserve"> </w:t>
      </w:r>
      <w:r w:rsidRPr="003B4C2F">
        <w:rPr>
          <w:sz w:val="10"/>
        </w:rPr>
        <w:t>rather than two separate regional ones. In response to Chinese actions</w:t>
      </w:r>
      <w:r>
        <w:rPr>
          <w:sz w:val="10"/>
        </w:rPr>
        <w:t xml:space="preserve"> </w:t>
      </w:r>
      <w:r w:rsidRPr="003B4C2F">
        <w:rPr>
          <w:sz w:val="10"/>
        </w:rPr>
        <w:t>in the latter, the United States has strengthened its regional relations and</w:t>
      </w:r>
      <w:r>
        <w:rPr>
          <w:sz w:val="10"/>
        </w:rPr>
        <w:t xml:space="preserve"> </w:t>
      </w:r>
      <w:r w:rsidRPr="003B4C2F">
        <w:rPr>
          <w:sz w:val="10"/>
        </w:rPr>
        <w:t>defense cooperation with Australia, Japan, and South Korea. Meanwhile,</w:t>
      </w:r>
      <w:r>
        <w:rPr>
          <w:sz w:val="10"/>
        </w:rPr>
        <w:t xml:space="preserve"> </w:t>
      </w:r>
      <w:r w:rsidRPr="003B4C2F">
        <w:rPr>
          <w:sz w:val="10"/>
        </w:rPr>
        <w:t>China’s actions have resulted in more political influence (in the Western</w:t>
      </w:r>
      <w:r>
        <w:rPr>
          <w:sz w:val="10"/>
        </w:rPr>
        <w:t xml:space="preserve"> </w:t>
      </w:r>
      <w:r w:rsidRPr="003B4C2F">
        <w:rPr>
          <w:sz w:val="10"/>
        </w:rPr>
        <w:t>Hemisphere) with traditional and non-traditional US partners, potentially undermining US values and relationships. At the same time,</w:t>
      </w:r>
      <w:r>
        <w:rPr>
          <w:sz w:val="10"/>
        </w:rPr>
        <w:t xml:space="preserve"> </w:t>
      </w:r>
      <w:r w:rsidRPr="003B4C2F">
        <w:rPr>
          <w:sz w:val="10"/>
        </w:rPr>
        <w:t>governments in the Asia-Pacific have developed relationships based on</w:t>
      </w:r>
      <w:r>
        <w:rPr>
          <w:sz w:val="10"/>
        </w:rPr>
        <w:t xml:space="preserve"> </w:t>
      </w:r>
      <w:r w:rsidRPr="003B4C2F">
        <w:rPr>
          <w:sz w:val="10"/>
        </w:rPr>
        <w:t>common political values and economic interests. Japan, Australia, and</w:t>
      </w:r>
      <w:r>
        <w:rPr>
          <w:sz w:val="10"/>
        </w:rPr>
        <w:t xml:space="preserve"> </w:t>
      </w:r>
      <w:r w:rsidRPr="003B4C2F">
        <w:rPr>
          <w:sz w:val="10"/>
        </w:rPr>
        <w:t>South Korea have deepened ties with some of the region’s governments,</w:t>
      </w:r>
      <w:r>
        <w:rPr>
          <w:sz w:val="10"/>
        </w:rPr>
        <w:t xml:space="preserve"> </w:t>
      </w:r>
      <w:r w:rsidRPr="003B4C2F">
        <w:rPr>
          <w:sz w:val="10"/>
        </w:rPr>
        <w:t>particularly the Pacific Alliance of Colombia, Mexico, Peru, and Chile.</w:t>
      </w:r>
      <w:r>
        <w:rPr>
          <w:sz w:val="10"/>
        </w:rPr>
        <w:t xml:space="preserve"> </w:t>
      </w:r>
      <w:r w:rsidRPr="003B4C2F">
        <w:rPr>
          <w:sz w:val="10"/>
        </w:rPr>
        <w:t>Some Asia-Pacific governments have also become permanent observers</w:t>
      </w:r>
      <w:r>
        <w:rPr>
          <w:sz w:val="10"/>
        </w:rPr>
        <w:t xml:space="preserve"> </w:t>
      </w:r>
      <w:r w:rsidRPr="003B4C2F">
        <w:rPr>
          <w:sz w:val="10"/>
        </w:rPr>
        <w:t>to the Organization of American States (OAS) due to common political</w:t>
      </w:r>
      <w:r>
        <w:rPr>
          <w:sz w:val="10"/>
        </w:rPr>
        <w:t xml:space="preserve"> </w:t>
      </w:r>
      <w:r w:rsidRPr="003B4C2F">
        <w:rPr>
          <w:sz w:val="10"/>
        </w:rPr>
        <w:t>interests. South American and Caribbean governments have recognized</w:t>
      </w:r>
      <w:r>
        <w:rPr>
          <w:sz w:val="10"/>
        </w:rPr>
        <w:t xml:space="preserve"> </w:t>
      </w:r>
      <w:r w:rsidRPr="003B4C2F">
        <w:rPr>
          <w:sz w:val="10"/>
        </w:rPr>
        <w:t>the strategic value of areas along the Pacific rim, and Chinese trade</w:t>
      </w:r>
      <w:r>
        <w:rPr>
          <w:sz w:val="10"/>
        </w:rPr>
        <w:t xml:space="preserve"> </w:t>
      </w:r>
      <w:r w:rsidRPr="003B4C2F">
        <w:rPr>
          <w:sz w:val="10"/>
        </w:rPr>
        <w:t>and investment alternatives in order to promote future growth and</w:t>
      </w:r>
      <w:r>
        <w:rPr>
          <w:sz w:val="10"/>
        </w:rPr>
        <w:t xml:space="preserve"> </w:t>
      </w:r>
      <w:r w:rsidRPr="003B4C2F">
        <w:rPr>
          <w:sz w:val="10"/>
        </w:rPr>
        <w:t>development.</w:t>
      </w:r>
      <w:r>
        <w:rPr>
          <w:sz w:val="10"/>
        </w:rPr>
        <w:t xml:space="preserve"> </w:t>
      </w:r>
      <w:r w:rsidRPr="003B4C2F">
        <w:rPr>
          <w:sz w:val="10"/>
        </w:rPr>
        <w:t>Diplomacy and Soft Power</w:t>
      </w:r>
      <w:r>
        <w:rPr>
          <w:sz w:val="10"/>
        </w:rPr>
        <w:t xml:space="preserve"> </w:t>
      </w:r>
      <w:r w:rsidRPr="003B4C2F">
        <w:rPr>
          <w:sz w:val="10"/>
        </w:rPr>
        <w:t>Chinese soft power is aimed at gaining access to governments in</w:t>
      </w:r>
      <w:r>
        <w:rPr>
          <w:sz w:val="10"/>
        </w:rPr>
        <w:t xml:space="preserve"> </w:t>
      </w:r>
      <w:r w:rsidRPr="003B4C2F">
        <w:rPr>
          <w:sz w:val="10"/>
        </w:rPr>
        <w:t>order to maintain national security, ensure the inviolability of Chinese</w:t>
      </w:r>
      <w:r>
        <w:rPr>
          <w:sz w:val="10"/>
        </w:rPr>
        <w:t xml:space="preserve"> </w:t>
      </w:r>
      <w:r w:rsidRPr="003B4C2F">
        <w:rPr>
          <w:sz w:val="10"/>
        </w:rPr>
        <w:t>sovereignty and territory, and to enhance economic growth.2</w:t>
      </w:r>
      <w:r>
        <w:rPr>
          <w:sz w:val="10"/>
        </w:rPr>
        <w:t xml:space="preserve"> </w:t>
      </w:r>
      <w:r w:rsidRPr="003B4C2F">
        <w:rPr>
          <w:sz w:val="10"/>
        </w:rPr>
        <w:t>In the</w:t>
      </w:r>
      <w:r>
        <w:rPr>
          <w:sz w:val="10"/>
        </w:rPr>
        <w:t xml:space="preserve"> </w:t>
      </w:r>
      <w:r w:rsidRPr="003B4C2F">
        <w:rPr>
          <w:sz w:val="10"/>
        </w:rPr>
        <w:t>pursuit of these interests, Beijing employs a partnership diplomacy to</w:t>
      </w:r>
      <w:r>
        <w:rPr>
          <w:sz w:val="10"/>
        </w:rPr>
        <w:t xml:space="preserve"> </w:t>
      </w:r>
      <w:r w:rsidRPr="003B4C2F">
        <w:rPr>
          <w:sz w:val="10"/>
        </w:rPr>
        <w:t>“foster a multi-polar balance of power situation in order to safeguard its</w:t>
      </w:r>
      <w:r>
        <w:rPr>
          <w:sz w:val="10"/>
        </w:rPr>
        <w:t xml:space="preserve"> </w:t>
      </w:r>
      <w:r w:rsidRPr="003B4C2F">
        <w:rPr>
          <w:sz w:val="10"/>
        </w:rPr>
        <w:t>position and interests in an international system dominated by American</w:t>
      </w:r>
      <w:r>
        <w:rPr>
          <w:sz w:val="10"/>
        </w:rPr>
        <w:t xml:space="preserve"> </w:t>
      </w:r>
      <w:r w:rsidRPr="003B4C2F">
        <w:rPr>
          <w:sz w:val="10"/>
        </w:rPr>
        <w:t>pre-eminence.”3</w:t>
      </w:r>
      <w:r>
        <w:rPr>
          <w:sz w:val="10"/>
        </w:rPr>
        <w:t xml:space="preserve"> </w:t>
      </w:r>
      <w:r w:rsidRPr="003B4C2F">
        <w:rPr>
          <w:sz w:val="10"/>
        </w:rPr>
        <w:t>As a result, US access to markets and other policy areas</w:t>
      </w:r>
      <w:r>
        <w:rPr>
          <w:sz w:val="10"/>
        </w:rPr>
        <w:t xml:space="preserve"> </w:t>
      </w:r>
      <w:r w:rsidRPr="003B4C2F">
        <w:rPr>
          <w:sz w:val="10"/>
        </w:rPr>
        <w:t>is challenged due to Chinese alternatives in trade, investment, arms,</w:t>
      </w:r>
      <w:r>
        <w:rPr>
          <w:sz w:val="10"/>
        </w:rPr>
        <w:t xml:space="preserve"> </w:t>
      </w:r>
      <w:r w:rsidRPr="003B4C2F">
        <w:rPr>
          <w:sz w:val="10"/>
        </w:rPr>
        <w:t>2 Stephen Harner, “Clarity in Core Interests, a Must for A New Type of Great Power</w:t>
      </w:r>
      <w:r>
        <w:rPr>
          <w:sz w:val="10"/>
        </w:rPr>
        <w:t xml:space="preserve"> </w:t>
      </w:r>
      <w:r w:rsidRPr="003B4C2F">
        <w:rPr>
          <w:sz w:val="10"/>
        </w:rPr>
        <w:t>Relations,” April 8, 2014, http://www.chinausfocus.com/foreign-policy/clarity-in-core-interests</w:t>
      </w:r>
      <w:r>
        <w:rPr>
          <w:sz w:val="10"/>
        </w:rPr>
        <w:t xml:space="preserve"> </w:t>
      </w:r>
      <w:r w:rsidRPr="003B4C2F">
        <w:rPr>
          <w:sz w:val="10"/>
        </w:rPr>
        <w:t>-a-must-for-a-new-type-of-great-power-relations.</w:t>
      </w:r>
      <w:r>
        <w:rPr>
          <w:sz w:val="10"/>
        </w:rPr>
        <w:t xml:space="preserve"> </w:t>
      </w:r>
      <w:r w:rsidRPr="003B4C2F">
        <w:rPr>
          <w:sz w:val="10"/>
        </w:rPr>
        <w:t>3 David Scott, “China and the EU: A Strategic Axis for the Twenty-First Century?” International</w:t>
      </w:r>
      <w:r>
        <w:rPr>
          <w:sz w:val="10"/>
        </w:rPr>
        <w:t xml:space="preserve"> </w:t>
      </w:r>
      <w:r w:rsidRPr="003B4C2F">
        <w:rPr>
          <w:sz w:val="10"/>
        </w:rPr>
        <w:t>Relations 21, no. 1 (March 2007): 23-45.</w:t>
      </w:r>
      <w:r>
        <w:rPr>
          <w:sz w:val="10"/>
        </w:rPr>
        <w:t xml:space="preserve"> </w:t>
      </w:r>
      <w:r w:rsidRPr="003B4C2F">
        <w:rPr>
          <w:sz w:val="10"/>
        </w:rPr>
        <w:t>Regional Challenges Morgan 105</w:t>
      </w:r>
      <w:r>
        <w:rPr>
          <w:sz w:val="10"/>
        </w:rPr>
        <w:t xml:space="preserve"> </w:t>
      </w:r>
      <w:r w:rsidRPr="003B4C2F">
        <w:rPr>
          <w:sz w:val="10"/>
        </w:rPr>
        <w:t>and technology. Beijing has established forty-seven partnerships,</w:t>
      </w:r>
      <w:r>
        <w:rPr>
          <w:sz w:val="10"/>
        </w:rPr>
        <w:t xml:space="preserve"> </w:t>
      </w:r>
      <w:r w:rsidRPr="003B4C2F">
        <w:rPr>
          <w:sz w:val="10"/>
        </w:rPr>
        <w:t>in which eight are with Latin American nations (Brazil, Venezuela,</w:t>
      </w:r>
      <w:r>
        <w:rPr>
          <w:sz w:val="10"/>
        </w:rPr>
        <w:t xml:space="preserve"> </w:t>
      </w:r>
      <w:r w:rsidRPr="003B4C2F">
        <w:rPr>
          <w:sz w:val="10"/>
        </w:rPr>
        <w:t>Ecuador, Bolivia, Argentina, Mexico, Peru, and Chile).4</w:t>
      </w:r>
      <w:r>
        <w:rPr>
          <w:sz w:val="10"/>
        </w:rPr>
        <w:t xml:space="preserve"> </w:t>
      </w:r>
      <w:r w:rsidRPr="003B4C2F">
        <w:rPr>
          <w:sz w:val="10"/>
        </w:rPr>
        <w:t>In addition,</w:t>
      </w:r>
      <w:r>
        <w:rPr>
          <w:sz w:val="10"/>
        </w:rPr>
        <w:t xml:space="preserve"> </w:t>
      </w:r>
      <w:r w:rsidRPr="003B4C2F">
        <w:rPr>
          <w:sz w:val="10"/>
        </w:rPr>
        <w:t>in 2008, Beijing released a white paper specifying new relations with</w:t>
      </w:r>
      <w:r>
        <w:rPr>
          <w:sz w:val="10"/>
        </w:rPr>
        <w:t xml:space="preserve"> </w:t>
      </w:r>
      <w:r w:rsidRPr="003B4C2F">
        <w:rPr>
          <w:sz w:val="10"/>
        </w:rPr>
        <w:t>Latin American governments.5</w:t>
      </w:r>
      <w:r>
        <w:rPr>
          <w:sz w:val="10"/>
        </w:rPr>
        <w:t xml:space="preserve"> </w:t>
      </w:r>
      <w:r w:rsidRPr="003B4C2F">
        <w:rPr>
          <w:sz w:val="10"/>
        </w:rPr>
        <w:t>These regional partnerships may pose an</w:t>
      </w:r>
      <w:r>
        <w:rPr>
          <w:sz w:val="10"/>
        </w:rPr>
        <w:t xml:space="preserve"> </w:t>
      </w:r>
      <w:r w:rsidRPr="003B4C2F">
        <w:rPr>
          <w:sz w:val="10"/>
        </w:rPr>
        <w:t>integrated trans-Pacific challenge to the United States.</w:t>
      </w:r>
      <w:r>
        <w:rPr>
          <w:sz w:val="10"/>
        </w:rPr>
        <w:t xml:space="preserve"> </w:t>
      </w:r>
      <w:r w:rsidRPr="003B4C2F">
        <w:rPr>
          <w:sz w:val="10"/>
        </w:rPr>
        <w:t>Chinese soft power in Latin America continues to gain increased</w:t>
      </w:r>
      <w:r>
        <w:rPr>
          <w:sz w:val="10"/>
        </w:rPr>
        <w:t xml:space="preserve"> </w:t>
      </w:r>
      <w:r w:rsidRPr="003B4C2F">
        <w:rPr>
          <w:sz w:val="10"/>
        </w:rPr>
        <w:t>support for Beijing’s foreign policy goals. China’s expanding influence</w:t>
      </w:r>
      <w:r>
        <w:rPr>
          <w:sz w:val="10"/>
        </w:rPr>
        <w:t xml:space="preserve"> </w:t>
      </w:r>
      <w:r w:rsidRPr="003B4C2F">
        <w:rPr>
          <w:sz w:val="10"/>
        </w:rPr>
        <w:t>in the Western Hemisphere challenges US political interests, especially</w:t>
      </w:r>
      <w:r>
        <w:rPr>
          <w:sz w:val="10"/>
        </w:rPr>
        <w:t xml:space="preserve"> </w:t>
      </w:r>
      <w:r w:rsidRPr="003B4C2F">
        <w:rPr>
          <w:sz w:val="10"/>
        </w:rPr>
        <w:t>when relations with the Asia-Pacific are increasingly more connected. In</w:t>
      </w:r>
      <w:r>
        <w:rPr>
          <w:sz w:val="10"/>
        </w:rPr>
        <w:t xml:space="preserve"> </w:t>
      </w:r>
      <w:r w:rsidRPr="003B4C2F">
        <w:rPr>
          <w:sz w:val="10"/>
        </w:rPr>
        <w:t>2004, Chinese President Hu Jintao stated China wanted to strengthen</w:t>
      </w:r>
      <w:r>
        <w:rPr>
          <w:sz w:val="10"/>
        </w:rPr>
        <w:t xml:space="preserve"> </w:t>
      </w:r>
      <w:r w:rsidRPr="003B4C2F">
        <w:rPr>
          <w:sz w:val="10"/>
        </w:rPr>
        <w:t>strategic ties and enhance mutual political trust, pursue creative and</w:t>
      </w:r>
      <w:r>
        <w:rPr>
          <w:sz w:val="10"/>
        </w:rPr>
        <w:t xml:space="preserve"> </w:t>
      </w:r>
      <w:r w:rsidRPr="003B4C2F">
        <w:rPr>
          <w:sz w:val="10"/>
        </w:rPr>
        <w:t>practical cooperation, and deepen cultural understanding with the</w:t>
      </w:r>
      <w:r>
        <w:rPr>
          <w:sz w:val="10"/>
        </w:rPr>
        <w:t xml:space="preserve"> </w:t>
      </w:r>
      <w:r w:rsidRPr="003B4C2F">
        <w:rPr>
          <w:sz w:val="10"/>
        </w:rPr>
        <w:t>region’s nations.6</w:t>
      </w:r>
      <w:r>
        <w:rPr>
          <w:sz w:val="10"/>
        </w:rPr>
        <w:t xml:space="preserve"> </w:t>
      </w:r>
      <w:r w:rsidRPr="003B4C2F">
        <w:rPr>
          <w:sz w:val="10"/>
        </w:rPr>
        <w:t>Despite such statements, Beijing’s political actions</w:t>
      </w:r>
      <w:r>
        <w:rPr>
          <w:sz w:val="10"/>
        </w:rPr>
        <w:t xml:space="preserve"> </w:t>
      </w:r>
      <w:r w:rsidRPr="003B4C2F">
        <w:rPr>
          <w:sz w:val="10"/>
        </w:rPr>
        <w:t>undermine US interests concerning democracy, human rights, rule of</w:t>
      </w:r>
      <w:r>
        <w:rPr>
          <w:sz w:val="10"/>
        </w:rPr>
        <w:t xml:space="preserve"> </w:t>
      </w:r>
      <w:r w:rsidRPr="003B4C2F">
        <w:rPr>
          <w:sz w:val="10"/>
        </w:rPr>
        <w:t>law, and other international norms. In addition, China continues to</w:t>
      </w:r>
      <w:r>
        <w:rPr>
          <w:sz w:val="10"/>
        </w:rPr>
        <w:t xml:space="preserve"> </w:t>
      </w:r>
      <w:r w:rsidRPr="003B4C2F">
        <w:rPr>
          <w:sz w:val="10"/>
        </w:rPr>
        <w:t>demand the political unification of Taiwan, and claims sovereignty over</w:t>
      </w:r>
      <w:r>
        <w:rPr>
          <w:sz w:val="10"/>
        </w:rPr>
        <w:t xml:space="preserve"> </w:t>
      </w:r>
      <w:r w:rsidRPr="003B4C2F">
        <w:rPr>
          <w:sz w:val="10"/>
        </w:rPr>
        <w:t>the South China Sea.</w:t>
      </w:r>
      <w:r>
        <w:rPr>
          <w:sz w:val="10"/>
        </w:rPr>
        <w:t xml:space="preserve"> </w:t>
      </w:r>
      <w:r w:rsidRPr="003B4C2F">
        <w:rPr>
          <w:sz w:val="10"/>
        </w:rPr>
        <w:t>Political Solutions</w:t>
      </w:r>
      <w:r>
        <w:rPr>
          <w:sz w:val="10"/>
        </w:rPr>
        <w:t xml:space="preserve"> </w:t>
      </w:r>
      <w:r w:rsidRPr="003B4C2F">
        <w:rPr>
          <w:sz w:val="10"/>
        </w:rPr>
        <w:t>Trans-Pacific Multilateralism</w:t>
      </w:r>
      <w:r>
        <w:rPr>
          <w:sz w:val="10"/>
        </w:rPr>
        <w:t xml:space="preserve"> </w:t>
      </w:r>
      <w:r w:rsidRPr="003B4C2F">
        <w:rPr>
          <w:sz w:val="10"/>
        </w:rPr>
        <w:t>Regional organizations provide the means for a trans-Pacific strat- egy to build intergovernmental and interorganizational unity of effort,</w:t>
      </w:r>
      <w:r>
        <w:rPr>
          <w:sz w:val="10"/>
        </w:rPr>
        <w:t xml:space="preserve"> </w:t>
      </w:r>
      <w:r w:rsidRPr="003B4C2F">
        <w:rPr>
          <w:sz w:val="10"/>
        </w:rPr>
        <w:t>organizations to protect US interests, and to reestablish US leadership.</w:t>
      </w:r>
      <w:r>
        <w:rPr>
          <w:sz w:val="10"/>
        </w:rPr>
        <w:t xml:space="preserve"> </w:t>
      </w:r>
      <w:r w:rsidRPr="003B4C2F">
        <w:rPr>
          <w:sz w:val="10"/>
        </w:rPr>
        <w:t>Prominent regional organizations such as the Association of Southeast</w:t>
      </w:r>
      <w:r>
        <w:rPr>
          <w:sz w:val="10"/>
        </w:rPr>
        <w:t xml:space="preserve"> </w:t>
      </w:r>
      <w:r w:rsidRPr="003B4C2F">
        <w:rPr>
          <w:sz w:val="10"/>
        </w:rPr>
        <w:t>Asia Nations (ASEAN), Organization of American States, InterAmerican Development Bank, Asian Development Bank, and the World</w:t>
      </w:r>
      <w:r>
        <w:rPr>
          <w:sz w:val="10"/>
        </w:rPr>
        <w:t xml:space="preserve"> </w:t>
      </w:r>
      <w:r w:rsidRPr="003B4C2F">
        <w:rPr>
          <w:sz w:val="10"/>
        </w:rPr>
        <w:t>Bank provide the United States with the ability to influence emerging</w:t>
      </w:r>
      <w:r>
        <w:rPr>
          <w:sz w:val="10"/>
        </w:rPr>
        <w:t xml:space="preserve"> </w:t>
      </w:r>
      <w:r w:rsidRPr="003B4C2F">
        <w:rPr>
          <w:sz w:val="10"/>
        </w:rPr>
        <w:t>trans-Pacific challenges. Cooperation between the:</w:t>
      </w:r>
      <w:r>
        <w:rPr>
          <w:sz w:val="10"/>
        </w:rPr>
        <w:t xml:space="preserve"> </w:t>
      </w:r>
      <w:r w:rsidRPr="003B4C2F">
        <w:rPr>
          <w:sz w:val="10"/>
        </w:rPr>
        <w:t>two regions is growing, as evidenced by increased bilateral and multilateral</w:t>
      </w:r>
      <w:r>
        <w:rPr>
          <w:sz w:val="10"/>
        </w:rPr>
        <w:t xml:space="preserve"> </w:t>
      </w:r>
      <w:r w:rsidRPr="003B4C2F">
        <w:rPr>
          <w:sz w:val="10"/>
        </w:rPr>
        <w:t>diplomatic agreements….such as the Asia Pacific Economic Cooperation</w:t>
      </w:r>
      <w:r>
        <w:rPr>
          <w:sz w:val="10"/>
        </w:rPr>
        <w:t xml:space="preserve"> </w:t>
      </w:r>
      <w:r w:rsidRPr="003B4C2F">
        <w:rPr>
          <w:sz w:val="10"/>
        </w:rPr>
        <w:t>(APEC), Forum for East Asia–Latin America Cooperation (FEALAC),</w:t>
      </w:r>
      <w:r>
        <w:rPr>
          <w:sz w:val="10"/>
        </w:rPr>
        <w:t xml:space="preserve"> </w:t>
      </w:r>
      <w:r w:rsidRPr="003B4C2F">
        <w:rPr>
          <w:sz w:val="10"/>
        </w:rPr>
        <w:t>India, Brazil, and South Africa Forum (IBSA), and Brazil, Russia, India,</w:t>
      </w:r>
      <w:r>
        <w:rPr>
          <w:sz w:val="10"/>
        </w:rPr>
        <w:t xml:space="preserve"> </w:t>
      </w:r>
      <w:r w:rsidRPr="003B4C2F">
        <w:rPr>
          <w:sz w:val="10"/>
        </w:rPr>
        <w:t>China, and South Africa (BRICS).7</w:t>
      </w:r>
      <w:r>
        <w:rPr>
          <w:sz w:val="10"/>
        </w:rPr>
        <w:t xml:space="preserve"> </w:t>
      </w:r>
      <w:r w:rsidRPr="003B4C2F">
        <w:rPr>
          <w:sz w:val="10"/>
        </w:rPr>
        <w:t>These specific and exclusive organizations are increasingly relevant</w:t>
      </w:r>
      <w:r>
        <w:rPr>
          <w:sz w:val="10"/>
        </w:rPr>
        <w:t xml:space="preserve"> </w:t>
      </w:r>
      <w:r w:rsidRPr="003B4C2F">
        <w:rPr>
          <w:sz w:val="10"/>
        </w:rPr>
        <w:t>in developing cross-regional ties. Regional organizations, however,</w:t>
      </w:r>
      <w:r>
        <w:rPr>
          <w:sz w:val="10"/>
        </w:rPr>
        <w:t xml:space="preserve"> </w:t>
      </w:r>
      <w:r w:rsidRPr="003B4C2F">
        <w:rPr>
          <w:sz w:val="10"/>
        </w:rPr>
        <w:t>provide the forum to settle disputes and reinforce cooperative, transparent partnerships. Consensus building and conflict resolution must</w:t>
      </w:r>
      <w:r>
        <w:rPr>
          <w:sz w:val="10"/>
        </w:rPr>
        <w:t xml:space="preserve"> </w:t>
      </w:r>
      <w:r w:rsidRPr="003B4C2F">
        <w:rPr>
          <w:sz w:val="10"/>
        </w:rPr>
        <w:t>occur primarily through regional organizations to ensure legitimacy,</w:t>
      </w:r>
      <w:r>
        <w:rPr>
          <w:sz w:val="10"/>
        </w:rPr>
        <w:t xml:space="preserve"> </w:t>
      </w:r>
      <w:r w:rsidRPr="003B4C2F">
        <w:rPr>
          <w:sz w:val="10"/>
        </w:rPr>
        <w:t>not solely in narrow ones like FEALAC or BRICS. Without regional</w:t>
      </w:r>
      <w:r>
        <w:rPr>
          <w:sz w:val="10"/>
        </w:rPr>
        <w:t xml:space="preserve"> </w:t>
      </w:r>
      <w:r w:rsidRPr="003B4C2F">
        <w:rPr>
          <w:sz w:val="10"/>
        </w:rPr>
        <w:t>organizations understanding trans-Pacific impacts, Chinese alternatives</w:t>
      </w:r>
      <w:r>
        <w:rPr>
          <w:sz w:val="10"/>
        </w:rPr>
        <w:t xml:space="preserve"> </w:t>
      </w:r>
      <w:r w:rsidRPr="003B4C2F">
        <w:rPr>
          <w:sz w:val="10"/>
        </w:rPr>
        <w:t>4 Feng Zhongping and Huang Jing, China’s Strategic Partnership Diplomacy: Engaging with a Changing</w:t>
      </w:r>
      <w:r>
        <w:rPr>
          <w:sz w:val="10"/>
        </w:rPr>
        <w:t xml:space="preserve"> </w:t>
      </w:r>
      <w:r w:rsidRPr="003B4C2F">
        <w:rPr>
          <w:sz w:val="10"/>
        </w:rPr>
        <w:t>World (Madrid, Spain: European Strategic Partnerships Observatory, June 2014), 18-19.</w:t>
      </w:r>
      <w:r>
        <w:rPr>
          <w:sz w:val="10"/>
        </w:rPr>
        <w:t xml:space="preserve"> </w:t>
      </w:r>
      <w:r w:rsidRPr="003B4C2F">
        <w:rPr>
          <w:sz w:val="10"/>
        </w:rPr>
        <w:t>5 Russell Hsiao, “China’s Strategic Engagement with Latin America,” November 24, 2008,</w:t>
      </w:r>
      <w:r>
        <w:rPr>
          <w:sz w:val="10"/>
        </w:rPr>
        <w:t xml:space="preserve"> </w:t>
      </w:r>
      <w:r w:rsidRPr="003B4C2F">
        <w:rPr>
          <w:sz w:val="10"/>
        </w:rPr>
        <w:t>http://www.jamestown.org/programs/chinabrief/single/?tx_ttnews%5Btt_news%5D=34164#.</w:t>
      </w:r>
      <w:r>
        <w:rPr>
          <w:sz w:val="10"/>
        </w:rPr>
        <w:t xml:space="preserve"> </w:t>
      </w:r>
      <w:r w:rsidRPr="003B4C2F">
        <w:rPr>
          <w:sz w:val="10"/>
        </w:rPr>
        <w:t>VNURXkI2_FI.</w:t>
      </w:r>
      <w:r>
        <w:rPr>
          <w:sz w:val="10"/>
        </w:rPr>
        <w:t xml:space="preserve"> </w:t>
      </w:r>
      <w:r w:rsidRPr="003B4C2F">
        <w:rPr>
          <w:sz w:val="10"/>
        </w:rPr>
        <w:t>6 President Hu Jintao, “Joining Hands to Enhance Friendly Relations between China and Latin</w:t>
      </w:r>
      <w:r>
        <w:rPr>
          <w:sz w:val="10"/>
        </w:rPr>
        <w:t xml:space="preserve"> </w:t>
      </w:r>
      <w:r w:rsidRPr="003B4C2F">
        <w:rPr>
          <w:sz w:val="10"/>
        </w:rPr>
        <w:t>America,” public speech, Brazilian Parliament, November 12, 2004.</w:t>
      </w:r>
      <w:r>
        <w:rPr>
          <w:sz w:val="10"/>
        </w:rPr>
        <w:t xml:space="preserve"> </w:t>
      </w:r>
      <w:r w:rsidRPr="003B4C2F">
        <w:rPr>
          <w:sz w:val="10"/>
        </w:rPr>
        <w:t>7 Shaping the Future of the Asia—Latin America and the Caribbean Relationship (Metro Manila: Asian</w:t>
      </w:r>
      <w:r>
        <w:rPr>
          <w:sz w:val="10"/>
        </w:rPr>
        <w:t xml:space="preserve"> </w:t>
      </w:r>
      <w:r w:rsidRPr="003B4C2F">
        <w:rPr>
          <w:sz w:val="10"/>
        </w:rPr>
        <w:t>Development Bank, Inter-American Development Bank, and Asian Development Bank Institute,</w:t>
      </w:r>
      <w:r>
        <w:rPr>
          <w:sz w:val="10"/>
        </w:rPr>
        <w:t xml:space="preserve"> </w:t>
      </w:r>
      <w:r w:rsidRPr="003B4C2F">
        <w:rPr>
          <w:sz w:val="10"/>
        </w:rPr>
        <w:t>2012), http://www.adb.org/sites/default/files/publication/29748/shaping-future-asia-lac.pdf.</w:t>
      </w:r>
      <w:r>
        <w:rPr>
          <w:sz w:val="10"/>
        </w:rPr>
        <w:t xml:space="preserve"> </w:t>
      </w:r>
      <w:r w:rsidRPr="003B4C2F">
        <w:rPr>
          <w:sz w:val="10"/>
        </w:rPr>
        <w:t>106 Parameters 45(3) Autumn 2015</w:t>
      </w:r>
      <w:r>
        <w:rPr>
          <w:sz w:val="10"/>
        </w:rPr>
        <w:t xml:space="preserve"> </w:t>
      </w:r>
      <w:r w:rsidRPr="003B4C2F">
        <w:rPr>
          <w:sz w:val="10"/>
        </w:rPr>
        <w:t>will continue to undermine US interests and support Beijing’s goals in</w:t>
      </w:r>
      <w:r>
        <w:rPr>
          <w:sz w:val="10"/>
        </w:rPr>
        <w:t xml:space="preserve"> </w:t>
      </w:r>
      <w:r w:rsidRPr="003B4C2F">
        <w:rPr>
          <w:sz w:val="10"/>
        </w:rPr>
        <w:t>the Asia-Pacific.</w:t>
      </w:r>
      <w:r>
        <w:rPr>
          <w:sz w:val="10"/>
        </w:rPr>
        <w:t xml:space="preserve"> </w:t>
      </w:r>
      <w:r w:rsidRPr="003B4C2F">
        <w:rPr>
          <w:sz w:val="10"/>
        </w:rPr>
        <w:t>Transparency, inclusion, and multilateralism provide the principles</w:t>
      </w:r>
      <w:r>
        <w:rPr>
          <w:sz w:val="10"/>
        </w:rPr>
        <w:t xml:space="preserve"> </w:t>
      </w:r>
      <w:r w:rsidRPr="003B4C2F">
        <w:rPr>
          <w:sz w:val="10"/>
        </w:rPr>
        <w:t>for establishing sustainable mutual interdependence and stability.8</w:t>
      </w:r>
      <w:r>
        <w:rPr>
          <w:sz w:val="10"/>
        </w:rPr>
        <w:t xml:space="preserve"> </w:t>
      </w:r>
      <w:r w:rsidRPr="003B4C2F">
        <w:rPr>
          <w:sz w:val="10"/>
        </w:rPr>
        <w:t>These principles can also encourage China to be a part of the solution,</w:t>
      </w:r>
      <w:r>
        <w:rPr>
          <w:sz w:val="10"/>
        </w:rPr>
        <w:t xml:space="preserve"> </w:t>
      </w:r>
      <w:r w:rsidRPr="003B4C2F">
        <w:rPr>
          <w:sz w:val="10"/>
        </w:rPr>
        <w:t>rather than create a perception of containing or isolating it. Divergent</w:t>
      </w:r>
      <w:r>
        <w:rPr>
          <w:sz w:val="10"/>
        </w:rPr>
        <w:t xml:space="preserve"> </w:t>
      </w:r>
      <w:r w:rsidRPr="003B4C2F">
        <w:rPr>
          <w:sz w:val="10"/>
        </w:rPr>
        <w:t>approaches between the United States and China require sophisticated</w:t>
      </w:r>
      <w:r>
        <w:rPr>
          <w:sz w:val="10"/>
        </w:rPr>
        <w:t xml:space="preserve"> </w:t>
      </w:r>
      <w:r w:rsidRPr="003B4C2F">
        <w:rPr>
          <w:sz w:val="10"/>
        </w:rPr>
        <w:t>diplomacy to manage crises or perceptions. A second critical challenge</w:t>
      </w:r>
      <w:r>
        <w:rPr>
          <w:sz w:val="10"/>
        </w:rPr>
        <w:t xml:space="preserve"> </w:t>
      </w:r>
      <w:r w:rsidRPr="003B4C2F">
        <w:rPr>
          <w:sz w:val="10"/>
        </w:rPr>
        <w:t>exists with various multilateral agreements, like China’s Free Trade of the</w:t>
      </w:r>
      <w:r>
        <w:rPr>
          <w:sz w:val="10"/>
        </w:rPr>
        <w:t xml:space="preserve"> </w:t>
      </w:r>
      <w:r w:rsidRPr="003B4C2F">
        <w:rPr>
          <w:sz w:val="10"/>
        </w:rPr>
        <w:t>Asia-Pacific (FTAAP) contrasted with the US Trans-Pacific Partnership</w:t>
      </w:r>
      <w:r>
        <w:rPr>
          <w:sz w:val="10"/>
        </w:rPr>
        <w:t xml:space="preserve"> </w:t>
      </w:r>
      <w:r w:rsidRPr="003B4C2F">
        <w:rPr>
          <w:sz w:val="10"/>
        </w:rPr>
        <w:t>trade agreement. These opposing approaches threaten transparency,</w:t>
      </w:r>
      <w:r>
        <w:rPr>
          <w:sz w:val="10"/>
        </w:rPr>
        <w:t xml:space="preserve"> </w:t>
      </w:r>
      <w:r w:rsidRPr="003B4C2F">
        <w:rPr>
          <w:sz w:val="10"/>
        </w:rPr>
        <w:t>inclusion, and multilateralism in both regions. A trans-Pacific strategy</w:t>
      </w:r>
      <w:r>
        <w:rPr>
          <w:sz w:val="10"/>
        </w:rPr>
        <w:t xml:space="preserve"> </w:t>
      </w:r>
      <w:r w:rsidRPr="003B4C2F">
        <w:rPr>
          <w:sz w:val="10"/>
        </w:rPr>
        <w:t>should build cross-regional multilateral organizations that prevail over</w:t>
      </w:r>
      <w:r>
        <w:rPr>
          <w:sz w:val="10"/>
        </w:rPr>
        <w:t xml:space="preserve"> </w:t>
      </w:r>
      <w:r w:rsidRPr="003B4C2F">
        <w:rPr>
          <w:sz w:val="10"/>
        </w:rPr>
        <w:t>exclusive alternatives and institutions such as the Free Trade of the AsiaPacific, Asia Infrastructure Investment Bank (AIIB), Mercosur, and the</w:t>
      </w:r>
      <w:r>
        <w:rPr>
          <w:sz w:val="10"/>
        </w:rPr>
        <w:t xml:space="preserve"> </w:t>
      </w:r>
      <w:r w:rsidRPr="003B4C2F">
        <w:rPr>
          <w:sz w:val="10"/>
        </w:rPr>
        <w:t>Bolivarian Alliance for the Peoples of Our America (ALBA). Another</w:t>
      </w:r>
      <w:r>
        <w:rPr>
          <w:sz w:val="10"/>
        </w:rPr>
        <w:t xml:space="preserve"> </w:t>
      </w:r>
      <w:r w:rsidRPr="003B4C2F">
        <w:rPr>
          <w:sz w:val="10"/>
        </w:rPr>
        <w:t>example for consideration is an expanded ASEAN Regional Forum,</w:t>
      </w:r>
      <w:r>
        <w:rPr>
          <w:sz w:val="10"/>
        </w:rPr>
        <w:t xml:space="preserve"> </w:t>
      </w:r>
      <w:r w:rsidRPr="003B4C2F">
        <w:rPr>
          <w:sz w:val="10"/>
        </w:rPr>
        <w:t>which already has 27 trans-Pacific members. A trans-Pacific strategy</w:t>
      </w:r>
      <w:r>
        <w:rPr>
          <w:sz w:val="10"/>
        </w:rPr>
        <w:t xml:space="preserve"> </w:t>
      </w:r>
      <w:r w:rsidRPr="003B4C2F">
        <w:rPr>
          <w:sz w:val="10"/>
        </w:rPr>
        <w:t>that promotes transparency, inclusion, and multilateralism will best</w:t>
      </w:r>
      <w:r>
        <w:rPr>
          <w:sz w:val="10"/>
        </w:rPr>
        <w:t xml:space="preserve"> </w:t>
      </w:r>
      <w:r w:rsidRPr="003B4C2F">
        <w:rPr>
          <w:sz w:val="10"/>
        </w:rPr>
        <w:t>facilitate cooperation, consensus, and enforcement with China, rather</w:t>
      </w:r>
      <w:r>
        <w:rPr>
          <w:sz w:val="10"/>
        </w:rPr>
        <w:t xml:space="preserve"> </w:t>
      </w:r>
      <w:r w:rsidRPr="003B4C2F">
        <w:rPr>
          <w:sz w:val="10"/>
        </w:rPr>
        <w:t>than confronting China separately in two regions.</w:t>
      </w:r>
      <w:r>
        <w:rPr>
          <w:sz w:val="10"/>
        </w:rPr>
        <w:t xml:space="preserve"> </w:t>
      </w:r>
      <w:r w:rsidRPr="003B4C2F">
        <w:rPr>
          <w:sz w:val="10"/>
        </w:rPr>
        <w:t>Economic Challenges</w:t>
      </w:r>
      <w:r>
        <w:rPr>
          <w:sz w:val="10"/>
        </w:rPr>
        <w:t xml:space="preserve"> </w:t>
      </w:r>
      <w:r w:rsidRPr="003B4C2F">
        <w:rPr>
          <w:sz w:val="10"/>
        </w:rPr>
        <w:t>Latin American and Caribbean governments recognize they must</w:t>
      </w:r>
      <w:r>
        <w:rPr>
          <w:sz w:val="10"/>
        </w:rPr>
        <w:t xml:space="preserve"> </w:t>
      </w:r>
      <w:r w:rsidRPr="003B4C2F">
        <w:rPr>
          <w:sz w:val="10"/>
        </w:rPr>
        <w:t>“pivot” to the Asia-Pacific in order to ensure economic growth and</w:t>
      </w:r>
      <w:r>
        <w:rPr>
          <w:sz w:val="10"/>
        </w:rPr>
        <w:t xml:space="preserve"> </w:t>
      </w:r>
      <w:r w:rsidRPr="003B4C2F">
        <w:rPr>
          <w:sz w:val="10"/>
        </w:rPr>
        <w:t>development. Trade flows with the Asia-Pacific are well established and</w:t>
      </w:r>
      <w:r>
        <w:rPr>
          <w:sz w:val="10"/>
        </w:rPr>
        <w:t xml:space="preserve"> </w:t>
      </w:r>
      <w:r w:rsidRPr="003B4C2F">
        <w:rPr>
          <w:sz w:val="10"/>
        </w:rPr>
        <w:t>still growing. Regional multilateral and bilateral trade agreements have</w:t>
      </w:r>
      <w:r>
        <w:rPr>
          <w:sz w:val="10"/>
        </w:rPr>
        <w:t xml:space="preserve"> </w:t>
      </w:r>
      <w:r w:rsidRPr="003B4C2F">
        <w:rPr>
          <w:sz w:val="10"/>
        </w:rPr>
        <w:t>resulted in integrated supply chains. These supply chains have linked</w:t>
      </w:r>
      <w:r>
        <w:rPr>
          <w:sz w:val="10"/>
        </w:rPr>
        <w:t xml:space="preserve"> </w:t>
      </w:r>
      <w:r w:rsidRPr="003B4C2F">
        <w:rPr>
          <w:sz w:val="10"/>
        </w:rPr>
        <w:t>many of the interests of the United States and those of its allies and</w:t>
      </w:r>
      <w:r>
        <w:rPr>
          <w:sz w:val="10"/>
        </w:rPr>
        <w:t xml:space="preserve"> </w:t>
      </w:r>
      <w:r w:rsidRPr="003B4C2F">
        <w:rPr>
          <w:sz w:val="10"/>
        </w:rPr>
        <w:t>partners in both regions. However, Chinese alternatives and support to</w:t>
      </w:r>
      <w:r>
        <w:rPr>
          <w:sz w:val="10"/>
        </w:rPr>
        <w:t xml:space="preserve"> </w:t>
      </w:r>
      <w:r w:rsidRPr="003B4C2F">
        <w:rPr>
          <w:sz w:val="10"/>
        </w:rPr>
        <w:t>anti-US economic organizations undermine US interests and can disrupt</w:t>
      </w:r>
      <w:r>
        <w:rPr>
          <w:sz w:val="10"/>
        </w:rPr>
        <w:t xml:space="preserve"> </w:t>
      </w:r>
      <w:r w:rsidRPr="003B4C2F">
        <w:rPr>
          <w:sz w:val="10"/>
        </w:rPr>
        <w:t>important supply chains. These tensions can best be resolved by a transPacific regime that protects the interests of all players, to include China.</w:t>
      </w:r>
      <w:r>
        <w:rPr>
          <w:sz w:val="10"/>
        </w:rPr>
        <w:t xml:space="preserve"> </w:t>
      </w:r>
      <w:r w:rsidRPr="003B4C2F">
        <w:rPr>
          <w:sz w:val="10"/>
        </w:rPr>
        <w:t>Trade Imbalance</w:t>
      </w:r>
      <w:r>
        <w:rPr>
          <w:sz w:val="10"/>
        </w:rPr>
        <w:t xml:space="preserve"> </w:t>
      </w:r>
      <w:r w:rsidRPr="003B4C2F">
        <w:rPr>
          <w:sz w:val="10"/>
        </w:rPr>
        <w:t>Deepening trade relationships between China, Latin America, and</w:t>
      </w:r>
      <w:r>
        <w:rPr>
          <w:sz w:val="10"/>
        </w:rPr>
        <w:t xml:space="preserve"> </w:t>
      </w:r>
      <w:r w:rsidRPr="003B4C2F">
        <w:rPr>
          <w:sz w:val="10"/>
        </w:rPr>
        <w:t>Asia-Pacific governments increase competition over access to resources.</w:t>
      </w:r>
      <w:r>
        <w:rPr>
          <w:sz w:val="10"/>
        </w:rPr>
        <w:t xml:space="preserve"> </w:t>
      </w:r>
      <w:r w:rsidRPr="003B4C2F">
        <w:rPr>
          <w:sz w:val="10"/>
        </w:rPr>
        <w:t>As the report, Shaping the Future of the Asia-Latin America and the Caribbean</w:t>
      </w:r>
      <w:r>
        <w:rPr>
          <w:sz w:val="10"/>
        </w:rPr>
        <w:t xml:space="preserve"> </w:t>
      </w:r>
      <w:r w:rsidRPr="003B4C2F">
        <w:rPr>
          <w:sz w:val="10"/>
        </w:rPr>
        <w:t>Relationship, written jointly by researchers from the Inter-American</w:t>
      </w:r>
      <w:r>
        <w:rPr>
          <w:sz w:val="10"/>
        </w:rPr>
        <w:t xml:space="preserve"> </w:t>
      </w:r>
      <w:r w:rsidRPr="003B4C2F">
        <w:rPr>
          <w:sz w:val="10"/>
        </w:rPr>
        <w:t>Development Bank and the Asian Development Bank, revealed:</w:t>
      </w:r>
      <w:r>
        <w:rPr>
          <w:sz w:val="10"/>
        </w:rPr>
        <w:t xml:space="preserve"> </w:t>
      </w:r>
      <w:r w:rsidRPr="003B4C2F">
        <w:rPr>
          <w:sz w:val="10"/>
        </w:rPr>
        <w:t>...trade between Asia and LAC [Latin America and Caribbean] nations has</w:t>
      </w:r>
      <w:r>
        <w:rPr>
          <w:sz w:val="10"/>
        </w:rPr>
        <w:t xml:space="preserve"> </w:t>
      </w:r>
      <w:r w:rsidRPr="003B4C2F">
        <w:rPr>
          <w:sz w:val="10"/>
        </w:rPr>
        <w:t>expanded at an annual rate of 20.5 percent over the last 12 years. The report</w:t>
      </w:r>
      <w:r>
        <w:rPr>
          <w:sz w:val="10"/>
        </w:rPr>
        <w:t xml:space="preserve"> </w:t>
      </w:r>
      <w:r w:rsidRPr="003B4C2F">
        <w:rPr>
          <w:sz w:val="10"/>
        </w:rPr>
        <w:t>also stated that Asia accounts for 21 percent of its international trade, rapidly</w:t>
      </w:r>
      <w:r>
        <w:rPr>
          <w:sz w:val="10"/>
        </w:rPr>
        <w:t xml:space="preserve"> </w:t>
      </w:r>
      <w:r w:rsidRPr="003B4C2F">
        <w:rPr>
          <w:sz w:val="10"/>
        </w:rPr>
        <w:t>narrowing the gap with the United States, which has a 34 percent share.9</w:t>
      </w:r>
      <w:r>
        <w:rPr>
          <w:sz w:val="10"/>
        </w:rPr>
        <w:t xml:space="preserve"> </w:t>
      </w:r>
      <w:r w:rsidRPr="003B4C2F">
        <w:rPr>
          <w:sz w:val="10"/>
        </w:rPr>
        <w:t>8 R. Evan Ellis, The Strategic Dimension of Chinese Engagement with Latin America (Washington, DC:</w:t>
      </w:r>
      <w:r>
        <w:rPr>
          <w:sz w:val="10"/>
        </w:rPr>
        <w:t xml:space="preserve"> </w:t>
      </w:r>
      <w:r w:rsidRPr="003B4C2F">
        <w:rPr>
          <w:sz w:val="10"/>
        </w:rPr>
        <w:t>William J. Perry Center for Hemispheric Defense Studies, 2013), 158.</w:t>
      </w:r>
      <w:r>
        <w:rPr>
          <w:sz w:val="10"/>
        </w:rPr>
        <w:t xml:space="preserve"> </w:t>
      </w:r>
      <w:r w:rsidRPr="003B4C2F">
        <w:rPr>
          <w:sz w:val="10"/>
        </w:rPr>
        <w:t>9      Inter-American Development Bank, “IDB and ADB Look at Future of Asia-Latin America</w:t>
      </w:r>
      <w:r>
        <w:rPr>
          <w:sz w:val="10"/>
        </w:rPr>
        <w:t xml:space="preserve"> </w:t>
      </w:r>
      <w:r w:rsidRPr="003B4C2F">
        <w:rPr>
          <w:sz w:val="10"/>
        </w:rPr>
        <w:t>Relations,” May 5, 2012, http://www.iadb.org/en/topics/trade/idb-and-adb-look-at-future-of-asialatin-america-relations,6688.html.</w:t>
      </w:r>
      <w:r>
        <w:rPr>
          <w:sz w:val="10"/>
        </w:rPr>
        <w:t xml:space="preserve"> </w:t>
      </w:r>
      <w:r w:rsidRPr="003B4C2F">
        <w:rPr>
          <w:sz w:val="10"/>
        </w:rPr>
        <w:t>Regional Challenges Morgan 107</w:t>
      </w:r>
      <w:r>
        <w:rPr>
          <w:sz w:val="10"/>
        </w:rPr>
        <w:t xml:space="preserve"> </w:t>
      </w:r>
      <w:r w:rsidRPr="003B4C2F">
        <w:rPr>
          <w:sz w:val="10"/>
        </w:rPr>
        <w:t>China’s trade with the region’s governments increased from 29 billion</w:t>
      </w:r>
      <w:r>
        <w:rPr>
          <w:sz w:val="10"/>
        </w:rPr>
        <w:t xml:space="preserve"> </w:t>
      </w:r>
      <w:r w:rsidRPr="003B4C2F">
        <w:rPr>
          <w:sz w:val="10"/>
        </w:rPr>
        <w:t>dollars in 2003 to 270 billion dollars in 2012.10 This surge has provided</w:t>
      </w:r>
      <w:r>
        <w:rPr>
          <w:sz w:val="10"/>
        </w:rPr>
        <w:t xml:space="preserve"> </w:t>
      </w:r>
      <w:r w:rsidRPr="003B4C2F">
        <w:rPr>
          <w:sz w:val="10"/>
        </w:rPr>
        <w:t>Chinese alternatives to United States model of promoting free market</w:t>
      </w:r>
      <w:r>
        <w:rPr>
          <w:sz w:val="10"/>
        </w:rPr>
        <w:t xml:space="preserve"> </w:t>
      </w:r>
      <w:r w:rsidRPr="003B4C2F">
        <w:rPr>
          <w:sz w:val="10"/>
        </w:rPr>
        <w:t>values, human rights, democracy, and security cooperation.</w:t>
      </w:r>
      <w:r>
        <w:rPr>
          <w:sz w:val="10"/>
        </w:rPr>
        <w:t xml:space="preserve"> </w:t>
      </w:r>
      <w:r w:rsidRPr="003B4C2F">
        <w:rPr>
          <w:sz w:val="10"/>
        </w:rPr>
        <w:t>This surge has also created trade imbalances that could lead to an</w:t>
      </w:r>
      <w:r>
        <w:rPr>
          <w:sz w:val="10"/>
        </w:rPr>
        <w:t xml:space="preserve"> </w:t>
      </w:r>
      <w:r w:rsidRPr="003B4C2F">
        <w:rPr>
          <w:sz w:val="10"/>
        </w:rPr>
        <w:t>undesirable reduction of US trade, and other tensions. First, Beijing’s</w:t>
      </w:r>
      <w:r>
        <w:rPr>
          <w:sz w:val="10"/>
        </w:rPr>
        <w:t xml:space="preserve"> </w:t>
      </w:r>
      <w:r w:rsidRPr="003B4C2F">
        <w:rPr>
          <w:sz w:val="10"/>
        </w:rPr>
        <w:t>expansion along with increased Asia-Pacific trade is leading to globally</w:t>
      </w:r>
      <w:r>
        <w:rPr>
          <w:sz w:val="10"/>
        </w:rPr>
        <w:t xml:space="preserve"> </w:t>
      </w:r>
      <w:r w:rsidRPr="003B4C2F">
        <w:rPr>
          <w:sz w:val="10"/>
        </w:rPr>
        <w:t>integrated supply chains challenged by cultural barriers, increased costs,</w:t>
      </w:r>
      <w:r>
        <w:rPr>
          <w:sz w:val="10"/>
        </w:rPr>
        <w:t xml:space="preserve"> </w:t>
      </w:r>
      <w:r w:rsidRPr="003B4C2F">
        <w:rPr>
          <w:sz w:val="10"/>
        </w:rPr>
        <w:t>and market development outlays, which all lead to declining profits for</w:t>
      </w:r>
      <w:r>
        <w:rPr>
          <w:sz w:val="10"/>
        </w:rPr>
        <w:t xml:space="preserve"> </w:t>
      </w:r>
      <w:r w:rsidRPr="003B4C2F">
        <w:rPr>
          <w:sz w:val="10"/>
        </w:rPr>
        <w:t>commodity-based Latin America economies.11 Second, South American</w:t>
      </w:r>
      <w:r>
        <w:rPr>
          <w:sz w:val="10"/>
        </w:rPr>
        <w:t xml:space="preserve"> </w:t>
      </w:r>
      <w:r w:rsidRPr="003B4C2F">
        <w:rPr>
          <w:sz w:val="10"/>
        </w:rPr>
        <w:t>exports to China total over 70 percent and are principally limited to</w:t>
      </w:r>
      <w:r>
        <w:rPr>
          <w:sz w:val="10"/>
        </w:rPr>
        <w:t xml:space="preserve"> </w:t>
      </w:r>
      <w:r w:rsidRPr="003B4C2F">
        <w:rPr>
          <w:sz w:val="10"/>
        </w:rPr>
        <w:t>commodities, which stifles their trade diversification. Third, China and</w:t>
      </w:r>
      <w:r>
        <w:rPr>
          <w:sz w:val="10"/>
        </w:rPr>
        <w:t xml:space="preserve"> </w:t>
      </w:r>
      <w:r w:rsidRPr="003B4C2F">
        <w:rPr>
          <w:sz w:val="10"/>
        </w:rPr>
        <w:t>other Asia-Pacific nations export a wide range of cheap manufactured</w:t>
      </w:r>
      <w:r>
        <w:rPr>
          <w:sz w:val="10"/>
        </w:rPr>
        <w:t xml:space="preserve"> </w:t>
      </w:r>
      <w:r w:rsidRPr="003B4C2F">
        <w:rPr>
          <w:sz w:val="10"/>
        </w:rPr>
        <w:t>goods, including cars, electronics, equipment, and other parts and</w:t>
      </w:r>
      <w:r>
        <w:rPr>
          <w:sz w:val="10"/>
        </w:rPr>
        <w:t xml:space="preserve"> </w:t>
      </w:r>
      <w:r w:rsidRPr="003B4C2F">
        <w:rPr>
          <w:sz w:val="10"/>
        </w:rPr>
        <w:t>components. These imports, unfortunately, impede domestic manu- facturing and further economic growth beyond commodities. Last,</w:t>
      </w:r>
      <w:r>
        <w:rPr>
          <w:sz w:val="10"/>
        </w:rPr>
        <w:t xml:space="preserve"> </w:t>
      </w:r>
      <w:r w:rsidRPr="003B4C2F">
        <w:rPr>
          <w:sz w:val="10"/>
        </w:rPr>
        <w:t>slowing Chinese growth and its low value added imports threaten the</w:t>
      </w:r>
      <w:r>
        <w:rPr>
          <w:sz w:val="10"/>
        </w:rPr>
        <w:t xml:space="preserve"> </w:t>
      </w:r>
      <w:r w:rsidRPr="003B4C2F">
        <w:rPr>
          <w:sz w:val="10"/>
        </w:rPr>
        <w:t>vitality of South American and Caribbean economic growth and devel- opment. These factors have contributed to International Monetary Fund</w:t>
      </w:r>
      <w:r>
        <w:rPr>
          <w:sz w:val="10"/>
        </w:rPr>
        <w:t xml:space="preserve"> </w:t>
      </w:r>
      <w:r w:rsidRPr="003B4C2F">
        <w:rPr>
          <w:sz w:val="10"/>
        </w:rPr>
        <w:t>and World Bank expectations that the region’s growth rate will remain</w:t>
      </w:r>
      <w:r>
        <w:rPr>
          <w:sz w:val="10"/>
        </w:rPr>
        <w:t xml:space="preserve"> </w:t>
      </w:r>
      <w:r w:rsidRPr="003B4C2F">
        <w:rPr>
          <w:sz w:val="10"/>
        </w:rPr>
        <w:t>under 3 percent for 2015-2018, which is almost a 50 percent decrease</w:t>
      </w:r>
      <w:r>
        <w:rPr>
          <w:sz w:val="10"/>
        </w:rPr>
        <w:t xml:space="preserve"> </w:t>
      </w:r>
      <w:r w:rsidRPr="003B4C2F">
        <w:rPr>
          <w:sz w:val="10"/>
        </w:rPr>
        <w:t>over the last decade.12</w:t>
      </w:r>
      <w:r>
        <w:rPr>
          <w:sz w:val="10"/>
        </w:rPr>
        <w:t xml:space="preserve"> </w:t>
      </w:r>
      <w:r w:rsidRPr="003B4C2F">
        <w:rPr>
          <w:sz w:val="10"/>
        </w:rPr>
        <w:t>China’s declining growth and reduced commodity prices demand</w:t>
      </w:r>
      <w:r>
        <w:rPr>
          <w:sz w:val="10"/>
        </w:rPr>
        <w:t xml:space="preserve"> </w:t>
      </w:r>
      <w:r w:rsidRPr="003B4C2F">
        <w:rPr>
          <w:sz w:val="10"/>
        </w:rPr>
        <w:t>increased US focus with its southern allies and partners. The United</w:t>
      </w:r>
      <w:r>
        <w:rPr>
          <w:sz w:val="10"/>
        </w:rPr>
        <w:t xml:space="preserve"> </w:t>
      </w:r>
      <w:r w:rsidRPr="003B4C2F">
        <w:rPr>
          <w:sz w:val="10"/>
        </w:rPr>
        <w:t>States must enable economic diversification with broader and deeper</w:t>
      </w:r>
      <w:r>
        <w:rPr>
          <w:sz w:val="10"/>
        </w:rPr>
        <w:t xml:space="preserve"> </w:t>
      </w:r>
      <w:r w:rsidRPr="003B4C2F">
        <w:rPr>
          <w:sz w:val="10"/>
        </w:rPr>
        <w:t>market integration, or the Latin American region could expect instability similar to which plagued their governments in the past. Commodity</w:t>
      </w:r>
      <w:r>
        <w:rPr>
          <w:sz w:val="10"/>
        </w:rPr>
        <w:t xml:space="preserve"> </w:t>
      </w:r>
      <w:r w:rsidRPr="003B4C2F">
        <w:rPr>
          <w:sz w:val="10"/>
        </w:rPr>
        <w:t>prices have dropped by a quarter since 2011. After growing by an average</w:t>
      </w:r>
      <w:r>
        <w:rPr>
          <w:sz w:val="10"/>
        </w:rPr>
        <w:t xml:space="preserve"> </w:t>
      </w:r>
      <w:r w:rsidRPr="003B4C2F">
        <w:rPr>
          <w:sz w:val="10"/>
        </w:rPr>
        <w:t>of 4.3 percent from 2004 to 2011, the region’s economies managed just</w:t>
      </w:r>
      <w:r>
        <w:rPr>
          <w:sz w:val="10"/>
        </w:rPr>
        <w:t xml:space="preserve"> </w:t>
      </w:r>
      <w:r w:rsidRPr="003B4C2F">
        <w:rPr>
          <w:sz w:val="10"/>
        </w:rPr>
        <w:t>2.6 percent last year.13 But, an increasing and more concerning fear is</w:t>
      </w:r>
      <w:r>
        <w:rPr>
          <w:sz w:val="10"/>
        </w:rPr>
        <w:t xml:space="preserve"> </w:t>
      </w:r>
      <w:r w:rsidRPr="003B4C2F">
        <w:rPr>
          <w:sz w:val="10"/>
        </w:rPr>
        <w:t>Beijing has slowed its target growth rate to 7 percent, which can further</w:t>
      </w:r>
      <w:r>
        <w:rPr>
          <w:sz w:val="10"/>
        </w:rPr>
        <w:t xml:space="preserve"> </w:t>
      </w:r>
      <w:r w:rsidRPr="003B4C2F">
        <w:rPr>
          <w:sz w:val="10"/>
        </w:rPr>
        <w:t>impact South American and Mexican trade and revenue.14 The United</w:t>
      </w:r>
      <w:r>
        <w:rPr>
          <w:sz w:val="10"/>
        </w:rPr>
        <w:t xml:space="preserve"> </w:t>
      </w:r>
      <w:r w:rsidRPr="003B4C2F">
        <w:rPr>
          <w:sz w:val="10"/>
        </w:rPr>
        <w:t>States can help offset the region’s lower commodity exports to China by</w:t>
      </w:r>
      <w:r>
        <w:rPr>
          <w:sz w:val="10"/>
        </w:rPr>
        <w:t xml:space="preserve"> </w:t>
      </w:r>
      <w:r w:rsidRPr="003B4C2F">
        <w:rPr>
          <w:sz w:val="10"/>
        </w:rPr>
        <w:t>coordinating with other Asia-Pacific governments to increase purchases</w:t>
      </w:r>
      <w:r>
        <w:rPr>
          <w:sz w:val="10"/>
        </w:rPr>
        <w:t xml:space="preserve"> </w:t>
      </w:r>
      <w:r w:rsidRPr="003B4C2F">
        <w:rPr>
          <w:sz w:val="10"/>
        </w:rPr>
        <w:t>from the South American and Caribbean economies.</w:t>
      </w:r>
      <w:r>
        <w:rPr>
          <w:sz w:val="10"/>
        </w:rPr>
        <w:t xml:space="preserve"> </w:t>
      </w:r>
      <w:r w:rsidRPr="003B4C2F">
        <w:rPr>
          <w:sz w:val="10"/>
        </w:rPr>
        <w:t>Investment Challenges</w:t>
      </w:r>
      <w:r>
        <w:rPr>
          <w:sz w:val="10"/>
        </w:rPr>
        <w:t xml:space="preserve"> </w:t>
      </w:r>
      <w:r w:rsidRPr="003B4C2F">
        <w:rPr>
          <w:sz w:val="10"/>
        </w:rPr>
        <w:t>Chinese investment in Latin America impedes US access by providing governments with financing alternatives. The region has been</w:t>
      </w:r>
      <w:r>
        <w:rPr>
          <w:sz w:val="10"/>
        </w:rPr>
        <w:t xml:space="preserve"> </w:t>
      </w:r>
      <w:r w:rsidRPr="003B4C2F">
        <w:rPr>
          <w:sz w:val="10"/>
        </w:rPr>
        <w:t>a destination for Chinese investment, attracting approximately 40</w:t>
      </w:r>
      <w:r>
        <w:rPr>
          <w:sz w:val="10"/>
        </w:rPr>
        <w:t xml:space="preserve"> </w:t>
      </w:r>
      <w:r w:rsidRPr="003B4C2F">
        <w:rPr>
          <w:sz w:val="10"/>
        </w:rPr>
        <w:t>10 R. Evan Ellis, “The Rise of China in the Americas,” Security and Defense Studies Review 16</w:t>
      </w:r>
      <w:r>
        <w:rPr>
          <w:sz w:val="10"/>
        </w:rPr>
        <w:t xml:space="preserve"> </w:t>
      </w:r>
      <w:r w:rsidRPr="003B4C2F">
        <w:rPr>
          <w:sz w:val="10"/>
        </w:rPr>
        <w:t>(2014): 90.</w:t>
      </w:r>
      <w:r>
        <w:rPr>
          <w:sz w:val="10"/>
        </w:rPr>
        <w:t xml:space="preserve"> </w:t>
      </w:r>
      <w:r w:rsidRPr="003B4C2F">
        <w:rPr>
          <w:sz w:val="10"/>
        </w:rPr>
        <w:t>11 Sean Ryu, Michelle Kam, Zhan Ying, Jiang Yi Wei, and Yang Chao, Globally Integrated Supply</w:t>
      </w:r>
      <w:r>
        <w:rPr>
          <w:sz w:val="10"/>
        </w:rPr>
        <w:t xml:space="preserve"> </w:t>
      </w:r>
      <w:r w:rsidRPr="003B4C2F">
        <w:rPr>
          <w:sz w:val="10"/>
        </w:rPr>
        <w:t>Chain: China Perspective (Somers, NY: IBM Global Services, 2008), 3.</w:t>
      </w:r>
      <w:r>
        <w:rPr>
          <w:sz w:val="10"/>
        </w:rPr>
        <w:t xml:space="preserve"> </w:t>
      </w:r>
      <w:r w:rsidRPr="003B4C2F">
        <w:rPr>
          <w:sz w:val="10"/>
        </w:rPr>
        <w:t>12 Santiago Levy, “When Will Fast Growth Return to Latin America,” May 9, 2014, http://</w:t>
      </w:r>
      <w:r>
        <w:rPr>
          <w:sz w:val="10"/>
        </w:rPr>
        <w:t xml:space="preserve"> </w:t>
      </w:r>
      <w:r w:rsidRPr="003B4C2F">
        <w:rPr>
          <w:sz w:val="10"/>
        </w:rPr>
        <w:t>www.brookings.edu/blogs/up-front/posts/2014/05/09-growth-return-latin-america-levy.</w:t>
      </w:r>
      <w:r>
        <w:rPr>
          <w:sz w:val="10"/>
        </w:rPr>
        <w:t xml:space="preserve"> </w:t>
      </w:r>
      <w:r w:rsidRPr="003B4C2F">
        <w:rPr>
          <w:sz w:val="10"/>
        </w:rPr>
        <w:t>13 “Life After the Commodity Boom,” The Economist, May 29, 2014, http://www.economist.</w:t>
      </w:r>
      <w:r>
        <w:rPr>
          <w:sz w:val="10"/>
        </w:rPr>
        <w:t xml:space="preserve"> </w:t>
      </w:r>
      <w:r w:rsidRPr="003B4C2F">
        <w:rPr>
          <w:sz w:val="10"/>
        </w:rPr>
        <w:t>com/news/americas/21599782-instead-crises-past-mediocre-growth-big-riskunless-productivityrises-life.</w:t>
      </w:r>
      <w:r>
        <w:rPr>
          <w:sz w:val="10"/>
        </w:rPr>
        <w:t xml:space="preserve"> </w:t>
      </w:r>
      <w:r w:rsidRPr="003B4C2F">
        <w:rPr>
          <w:sz w:val="10"/>
        </w:rPr>
        <w:t>14 “Why China’s Economy is Slowing,” The Economist, March 11, 2015, http://www.economist.</w:t>
      </w:r>
      <w:r>
        <w:rPr>
          <w:sz w:val="10"/>
        </w:rPr>
        <w:t xml:space="preserve"> </w:t>
      </w:r>
      <w:r w:rsidRPr="003B4C2F">
        <w:rPr>
          <w:sz w:val="10"/>
        </w:rPr>
        <w:t>com/blogs/economist-explains/2015/03/economist-explains-8.</w:t>
      </w:r>
      <w:r>
        <w:rPr>
          <w:sz w:val="10"/>
        </w:rPr>
        <w:t xml:space="preserve"> </w:t>
      </w:r>
      <w:r w:rsidRPr="003B4C2F">
        <w:rPr>
          <w:sz w:val="10"/>
        </w:rPr>
        <w:t>108 Parameters 45(3) Autumn 2015</w:t>
      </w:r>
      <w:r>
        <w:rPr>
          <w:sz w:val="10"/>
        </w:rPr>
        <w:t xml:space="preserve"> </w:t>
      </w:r>
      <w:r w:rsidRPr="003B4C2F">
        <w:rPr>
          <w:sz w:val="10"/>
        </w:rPr>
        <w:t>billion dollars since 2010.15 In 2010, China’s loan commitments to the</w:t>
      </w:r>
      <w:r>
        <w:rPr>
          <w:sz w:val="10"/>
        </w:rPr>
        <w:t xml:space="preserve"> </w:t>
      </w:r>
      <w:r w:rsidRPr="003B4C2F">
        <w:rPr>
          <w:sz w:val="10"/>
        </w:rPr>
        <w:t>region’s governments totaled 37 billion dollars, exceeding that of the</w:t>
      </w:r>
      <w:r>
        <w:rPr>
          <w:sz w:val="10"/>
        </w:rPr>
        <w:t xml:space="preserve"> </w:t>
      </w:r>
      <w:r w:rsidRPr="003B4C2F">
        <w:rPr>
          <w:sz w:val="10"/>
        </w:rPr>
        <w:t>World Bank, Inter-American Development Bank, and the US ImportExport Bank combined.16 Beijing’s willingness to provide foreign direct</w:t>
      </w:r>
      <w:r>
        <w:rPr>
          <w:sz w:val="10"/>
        </w:rPr>
        <w:t xml:space="preserve"> </w:t>
      </w:r>
      <w:r w:rsidRPr="003B4C2F">
        <w:rPr>
          <w:sz w:val="10"/>
        </w:rPr>
        <w:t>investment not only helps offset lower commodity prices, but increases</w:t>
      </w:r>
      <w:r>
        <w:rPr>
          <w:sz w:val="10"/>
        </w:rPr>
        <w:t xml:space="preserve"> </w:t>
      </w:r>
      <w:r w:rsidRPr="003B4C2F">
        <w:rPr>
          <w:sz w:val="10"/>
        </w:rPr>
        <w:t>Chinese access and influence across the region. Investment with Beijing</w:t>
      </w:r>
      <w:r>
        <w:rPr>
          <w:sz w:val="10"/>
        </w:rPr>
        <w:t xml:space="preserve"> </w:t>
      </w:r>
      <w:r w:rsidRPr="003B4C2F">
        <w:rPr>
          <w:sz w:val="10"/>
        </w:rPr>
        <w:t>comes with a “no strings attached” policy that does not require adher- ence to western requirements for environmental compliance, fiscal</w:t>
      </w:r>
      <w:r>
        <w:rPr>
          <w:sz w:val="10"/>
        </w:rPr>
        <w:t xml:space="preserve"> </w:t>
      </w:r>
      <w:r w:rsidRPr="003B4C2F">
        <w:rPr>
          <w:sz w:val="10"/>
        </w:rPr>
        <w:t>responsibility, or transparency in transactions and contracting.17 These</w:t>
      </w:r>
      <w:r>
        <w:rPr>
          <w:sz w:val="10"/>
        </w:rPr>
        <w:t xml:space="preserve"> </w:t>
      </w:r>
      <w:r w:rsidRPr="003B4C2F">
        <w:rPr>
          <w:sz w:val="10"/>
        </w:rPr>
        <w:t>benefits provide governments with incentives to invest with China, but</w:t>
      </w:r>
      <w:r>
        <w:rPr>
          <w:sz w:val="10"/>
        </w:rPr>
        <w:t xml:space="preserve"> </w:t>
      </w:r>
      <w:r w:rsidRPr="003B4C2F">
        <w:rPr>
          <w:sz w:val="10"/>
        </w:rPr>
        <w:t>usually at the expense of social and environmental risk. This investment</w:t>
      </w:r>
      <w:r>
        <w:rPr>
          <w:sz w:val="10"/>
        </w:rPr>
        <w:t xml:space="preserve"> </w:t>
      </w:r>
      <w:r w:rsidRPr="003B4C2F">
        <w:rPr>
          <w:sz w:val="10"/>
        </w:rPr>
        <w:t>approach only strengthens Beijing’s relations with anti-US governments</w:t>
      </w:r>
      <w:r>
        <w:rPr>
          <w:sz w:val="10"/>
        </w:rPr>
        <w:t xml:space="preserve"> </w:t>
      </w:r>
      <w:r w:rsidRPr="003B4C2F">
        <w:rPr>
          <w:sz w:val="10"/>
        </w:rPr>
        <w:t>like Venezuela, Bolivia, Ecuador, and increasingly with Argentina.</w:t>
      </w:r>
      <w:r>
        <w:rPr>
          <w:sz w:val="10"/>
        </w:rPr>
        <w:t xml:space="preserve"> </w:t>
      </w:r>
      <w:r w:rsidRPr="003B4C2F">
        <w:rPr>
          <w:sz w:val="10"/>
        </w:rPr>
        <w:t>Beijing’s principle of noninterventionism and lack of adherence to</w:t>
      </w:r>
      <w:r>
        <w:rPr>
          <w:sz w:val="10"/>
        </w:rPr>
        <w:t xml:space="preserve"> </w:t>
      </w:r>
      <w:r w:rsidRPr="003B4C2F">
        <w:rPr>
          <w:sz w:val="10"/>
        </w:rPr>
        <w:t>high standards create negative social and environmental consequences</w:t>
      </w:r>
      <w:r>
        <w:rPr>
          <w:sz w:val="10"/>
        </w:rPr>
        <w:t xml:space="preserve"> </w:t>
      </w:r>
      <w:r w:rsidRPr="003B4C2F">
        <w:rPr>
          <w:sz w:val="10"/>
        </w:rPr>
        <w:t>and contradict western values and international norms. Chinese nonin- terventionism allows investment in governments regardless of human</w:t>
      </w:r>
      <w:r>
        <w:rPr>
          <w:sz w:val="10"/>
        </w:rPr>
        <w:t xml:space="preserve"> </w:t>
      </w:r>
      <w:r w:rsidRPr="003B4C2F">
        <w:rPr>
          <w:sz w:val="10"/>
        </w:rPr>
        <w:t>rights’ practices, values, or rule of law. China’s limited corporate social</w:t>
      </w:r>
      <w:r>
        <w:rPr>
          <w:sz w:val="10"/>
        </w:rPr>
        <w:t xml:space="preserve"> </w:t>
      </w:r>
      <w:r w:rsidRPr="003B4C2F">
        <w:rPr>
          <w:sz w:val="10"/>
        </w:rPr>
        <w:t>responsibility, particularly the neglect of workers’ rights and energy and</w:t>
      </w:r>
      <w:r>
        <w:rPr>
          <w:sz w:val="10"/>
        </w:rPr>
        <w:t xml:space="preserve"> </w:t>
      </w:r>
      <w:r w:rsidRPr="003B4C2F">
        <w:rPr>
          <w:sz w:val="10"/>
        </w:rPr>
        <w:t>environmental standards, also facilitates corruption and social unrest.</w:t>
      </w:r>
      <w:r>
        <w:rPr>
          <w:sz w:val="10"/>
        </w:rPr>
        <w:t xml:space="preserve"> </w:t>
      </w:r>
      <w:r w:rsidRPr="003B4C2F">
        <w:rPr>
          <w:sz w:val="10"/>
        </w:rPr>
        <w:t>Recent international attention to inadequate corporate social responsi- bility and its noninterventionism policy, however, is leading to positive</w:t>
      </w:r>
      <w:r>
        <w:rPr>
          <w:sz w:val="10"/>
        </w:rPr>
        <w:t xml:space="preserve"> </w:t>
      </w:r>
      <w:r w:rsidRPr="003B4C2F">
        <w:rPr>
          <w:sz w:val="10"/>
        </w:rPr>
        <w:t>change. If China improves its international labor and environmental</w:t>
      </w:r>
      <w:r>
        <w:rPr>
          <w:sz w:val="10"/>
        </w:rPr>
        <w:t xml:space="preserve"> </w:t>
      </w:r>
      <w:r w:rsidRPr="003B4C2F">
        <w:rPr>
          <w:sz w:val="10"/>
        </w:rPr>
        <w:t>practices, anti-corruption efforts, and local community support, Chinese</w:t>
      </w:r>
      <w:r>
        <w:rPr>
          <w:sz w:val="10"/>
        </w:rPr>
        <w:t xml:space="preserve"> </w:t>
      </w:r>
      <w:r w:rsidRPr="003B4C2F">
        <w:rPr>
          <w:sz w:val="10"/>
        </w:rPr>
        <w:t>investment alternatives could take investments and market share from</w:t>
      </w:r>
      <w:r>
        <w:rPr>
          <w:sz w:val="10"/>
        </w:rPr>
        <w:t xml:space="preserve"> </w:t>
      </w:r>
      <w:r w:rsidRPr="003B4C2F">
        <w:rPr>
          <w:sz w:val="10"/>
        </w:rPr>
        <w:t>the United States.</w:t>
      </w:r>
      <w:r>
        <w:rPr>
          <w:sz w:val="10"/>
        </w:rPr>
        <w:t xml:space="preserve"> </w:t>
      </w:r>
      <w:r w:rsidRPr="003B4C2F">
        <w:rPr>
          <w:sz w:val="10"/>
        </w:rPr>
        <w:t>Polarization of Economic Organizations</w:t>
      </w:r>
      <w:r>
        <w:rPr>
          <w:sz w:val="10"/>
        </w:rPr>
        <w:t xml:space="preserve"> </w:t>
      </w:r>
      <w:r w:rsidRPr="003B4C2F">
        <w:rPr>
          <w:sz w:val="10"/>
        </w:rPr>
        <w:t>Chinese trade and investment and aggressive posture in the South</w:t>
      </w:r>
      <w:r>
        <w:rPr>
          <w:sz w:val="10"/>
        </w:rPr>
        <w:t xml:space="preserve"> </w:t>
      </w:r>
      <w:r w:rsidRPr="003B4C2F">
        <w:rPr>
          <w:sz w:val="10"/>
        </w:rPr>
        <w:t>China Sea are dividing Western Hemisphere and Asia-Pacific governments into opposing political and economic camps of the United States</w:t>
      </w:r>
      <w:r>
        <w:rPr>
          <w:sz w:val="10"/>
        </w:rPr>
        <w:t xml:space="preserve"> </w:t>
      </w:r>
      <w:r w:rsidRPr="003B4C2F">
        <w:rPr>
          <w:sz w:val="10"/>
        </w:rPr>
        <w:t>and China. In the Asia-Pacific, Beijing may reenergize the Regional</w:t>
      </w:r>
      <w:r>
        <w:rPr>
          <w:sz w:val="10"/>
        </w:rPr>
        <w:t xml:space="preserve"> </w:t>
      </w:r>
      <w:r w:rsidRPr="003B4C2F">
        <w:rPr>
          <w:sz w:val="10"/>
        </w:rPr>
        <w:t>Comprehensive Economic Partnership (RCEP), a proposed free trade</w:t>
      </w:r>
      <w:r>
        <w:rPr>
          <w:sz w:val="10"/>
        </w:rPr>
        <w:t xml:space="preserve"> </w:t>
      </w:r>
      <w:r w:rsidRPr="003B4C2F">
        <w:rPr>
          <w:sz w:val="10"/>
        </w:rPr>
        <w:t>bloc that would include the ASEAN member states plus Australia,</w:t>
      </w:r>
      <w:r>
        <w:rPr>
          <w:sz w:val="10"/>
        </w:rPr>
        <w:t xml:space="preserve"> </w:t>
      </w:r>
      <w:r w:rsidRPr="003B4C2F">
        <w:rPr>
          <w:sz w:val="10"/>
        </w:rPr>
        <w:t>India, Japan, South Korea, and New Zealand, but not the United</w:t>
      </w:r>
      <w:r>
        <w:rPr>
          <w:sz w:val="10"/>
        </w:rPr>
        <w:t xml:space="preserve"> </w:t>
      </w:r>
      <w:r w:rsidRPr="003B4C2F">
        <w:rPr>
          <w:sz w:val="10"/>
        </w:rPr>
        <w:t>States.18 In South America and the Caribbean, Chinese trade and invest- ment has shifted anti-US governments away from western institutions</w:t>
      </w:r>
      <w:r>
        <w:rPr>
          <w:sz w:val="10"/>
        </w:rPr>
        <w:t xml:space="preserve"> </w:t>
      </w:r>
      <w:r w:rsidRPr="003B4C2F">
        <w:rPr>
          <w:sz w:val="10"/>
        </w:rPr>
        <w:t>that promote transparency, rule of law, and other international norms.</w:t>
      </w:r>
      <w:r>
        <w:rPr>
          <w:sz w:val="10"/>
        </w:rPr>
        <w:t xml:space="preserve"> </w:t>
      </w:r>
      <w:r w:rsidRPr="003B4C2F">
        <w:rPr>
          <w:sz w:val="10"/>
        </w:rPr>
        <w:t>The Chinese alternative has also prolonged the negative effect of less</w:t>
      </w:r>
      <w:r>
        <w:rPr>
          <w:sz w:val="10"/>
        </w:rPr>
        <w:t xml:space="preserve"> </w:t>
      </w:r>
      <w:r w:rsidRPr="003B4C2F">
        <w:rPr>
          <w:sz w:val="10"/>
        </w:rPr>
        <w:t>responsible economic organizations like the Bolivarian Alliance for the</w:t>
      </w:r>
      <w:r>
        <w:rPr>
          <w:sz w:val="10"/>
        </w:rPr>
        <w:t xml:space="preserve"> </w:t>
      </w:r>
      <w:r w:rsidRPr="003B4C2F">
        <w:rPr>
          <w:sz w:val="10"/>
        </w:rPr>
        <w:t>Peoples of Our America and Mercosur. Other countries like Nicaragua,</w:t>
      </w:r>
      <w:r>
        <w:rPr>
          <w:sz w:val="10"/>
        </w:rPr>
        <w:t xml:space="preserve"> </w:t>
      </w:r>
      <w:r w:rsidRPr="003B4C2F">
        <w:rPr>
          <w:sz w:val="10"/>
        </w:rPr>
        <w:t>Ecuador, Bolivia, and Venezuela have also formed anti-western alternatives that deny US access and facilitate China’s expansion.</w:t>
      </w:r>
      <w:r>
        <w:rPr>
          <w:sz w:val="10"/>
        </w:rPr>
        <w:t xml:space="preserve"> </w:t>
      </w:r>
      <w:r w:rsidRPr="003B4C2F">
        <w:rPr>
          <w:sz w:val="10"/>
        </w:rPr>
        <w:t>15 Economic Commission for Latin America and the Caribbean, “Chinese Foreign Direct</w:t>
      </w:r>
      <w:r>
        <w:rPr>
          <w:sz w:val="10"/>
        </w:rPr>
        <w:t xml:space="preserve"> </w:t>
      </w:r>
      <w:r w:rsidRPr="003B4C2F">
        <w:rPr>
          <w:sz w:val="10"/>
        </w:rPr>
        <w:t>Investment in Latin America and the Caribbean: China-Latin America Cross-Council Task Force.</w:t>
      </w:r>
      <w:r>
        <w:rPr>
          <w:sz w:val="10"/>
        </w:rPr>
        <w:t xml:space="preserve"> </w:t>
      </w:r>
      <w:r w:rsidRPr="003B4C2F">
        <w:rPr>
          <w:sz w:val="10"/>
        </w:rPr>
        <w:t>Working Document,” November 2013, http://www.cepal.org/en/publications/35927-chineseforeign-direct-investment-latin-america-and-caribbean-china-latin-america.</w:t>
      </w:r>
      <w:r>
        <w:rPr>
          <w:sz w:val="10"/>
        </w:rPr>
        <w:t xml:space="preserve"> </w:t>
      </w:r>
      <w:r w:rsidRPr="003B4C2F">
        <w:rPr>
          <w:sz w:val="10"/>
        </w:rPr>
        <w:t>16      Kevin P. Gallagher, Amos Irwin, Katherine Koleski, The New Banks in Town: Chinese Finance in</w:t>
      </w:r>
      <w:r>
        <w:rPr>
          <w:sz w:val="10"/>
        </w:rPr>
        <w:t xml:space="preserve"> </w:t>
      </w:r>
      <w:r w:rsidRPr="003B4C2F">
        <w:rPr>
          <w:sz w:val="10"/>
        </w:rPr>
        <w:t>Latin America (Washington, DC: Inter-American Dialogue, March 2012), 1, http://www.thedialogue.</w:t>
      </w:r>
      <w:r>
        <w:rPr>
          <w:sz w:val="10"/>
        </w:rPr>
        <w:t xml:space="preserve"> </w:t>
      </w:r>
      <w:r w:rsidRPr="003B4C2F">
        <w:rPr>
          <w:sz w:val="10"/>
        </w:rPr>
        <w:t>org/wp-content/uploads/2012/02/NewBanks_FULLTEXT.pdf</w:t>
      </w:r>
      <w:r>
        <w:rPr>
          <w:sz w:val="10"/>
        </w:rPr>
        <w:t xml:space="preserve"> </w:t>
      </w:r>
      <w:r w:rsidRPr="003B4C2F">
        <w:rPr>
          <w:sz w:val="10"/>
        </w:rPr>
        <w:t>17 Ibid., 19.</w:t>
      </w:r>
      <w:r>
        <w:rPr>
          <w:sz w:val="10"/>
        </w:rPr>
        <w:t xml:space="preserve"> </w:t>
      </w:r>
      <w:r w:rsidRPr="003B4C2F">
        <w:rPr>
          <w:sz w:val="10"/>
        </w:rPr>
        <w:t>18      Shannon Tiezzi, “US Pressures China to Kill Asia-Pacific Free Trade Agreement Talks,”</w:t>
      </w:r>
      <w:r>
        <w:rPr>
          <w:sz w:val="10"/>
        </w:rPr>
        <w:t xml:space="preserve"> </w:t>
      </w:r>
      <w:r w:rsidRPr="003B4C2F">
        <w:rPr>
          <w:sz w:val="10"/>
        </w:rPr>
        <w:t>November 4, 2014, http://thediplomat.com/2014/11/us-pressures-china-to-kill-asia-pacific-free</w:t>
      </w:r>
      <w:r>
        <w:rPr>
          <w:sz w:val="10"/>
        </w:rPr>
        <w:t xml:space="preserve"> </w:t>
      </w:r>
      <w:r w:rsidRPr="003B4C2F">
        <w:rPr>
          <w:sz w:val="10"/>
        </w:rPr>
        <w:t>-trade-agreement-talks.</w:t>
      </w:r>
      <w:r>
        <w:rPr>
          <w:sz w:val="10"/>
        </w:rPr>
        <w:t xml:space="preserve"> </w:t>
      </w:r>
      <w:r w:rsidRPr="003B4C2F">
        <w:rPr>
          <w:sz w:val="10"/>
        </w:rPr>
        <w:t>Regional Challenges Morgan 109</w:t>
      </w:r>
      <w:r>
        <w:rPr>
          <w:sz w:val="10"/>
        </w:rPr>
        <w:t xml:space="preserve"> </w:t>
      </w:r>
      <w:r w:rsidRPr="003B4C2F">
        <w:rPr>
          <w:sz w:val="10"/>
        </w:rPr>
        <w:t>Economic Solutions</w:t>
      </w:r>
      <w:r>
        <w:rPr>
          <w:sz w:val="10"/>
        </w:rPr>
        <w:t xml:space="preserve"> </w:t>
      </w:r>
      <w:r w:rsidRPr="003B4C2F">
        <w:rPr>
          <w:sz w:val="10"/>
        </w:rPr>
        <w:t>Significant opportunities exist to liberalize trade agreements and</w:t>
      </w:r>
      <w:r>
        <w:rPr>
          <w:sz w:val="10"/>
        </w:rPr>
        <w:t xml:space="preserve"> </w:t>
      </w:r>
      <w:r w:rsidRPr="003B4C2F">
        <w:rPr>
          <w:sz w:val="10"/>
        </w:rPr>
        <w:t>investments in order to strengthen Western Hemisphere economies that</w:t>
      </w:r>
      <w:r>
        <w:rPr>
          <w:sz w:val="10"/>
        </w:rPr>
        <w:t xml:space="preserve"> </w:t>
      </w:r>
      <w:r w:rsidRPr="003B4C2F">
        <w:rPr>
          <w:sz w:val="10"/>
        </w:rPr>
        <w:t>support common Asia-Pacific and US interests. One such opportunity</w:t>
      </w:r>
      <w:r>
        <w:rPr>
          <w:sz w:val="10"/>
        </w:rPr>
        <w:t xml:space="preserve"> </w:t>
      </w:r>
      <w:r w:rsidRPr="003B4C2F">
        <w:rPr>
          <w:sz w:val="10"/>
        </w:rPr>
        <w:t>is the Trans-Pacific Partnership (TPP), which currently includes the</w:t>
      </w:r>
      <w:r>
        <w:rPr>
          <w:sz w:val="10"/>
        </w:rPr>
        <w:t xml:space="preserve"> </w:t>
      </w:r>
      <w:r w:rsidRPr="003B4C2F">
        <w:rPr>
          <w:sz w:val="10"/>
        </w:rPr>
        <w:t>United States, Canada, Peru, Chile, Australia, Brunei, Japan, Malaysia,</w:t>
      </w:r>
      <w:r>
        <w:rPr>
          <w:sz w:val="10"/>
        </w:rPr>
        <w:t xml:space="preserve"> </w:t>
      </w:r>
      <w:r w:rsidRPr="003B4C2F">
        <w:rPr>
          <w:sz w:val="10"/>
        </w:rPr>
        <w:t>Mexico, New Zealand, Singapore, Vietnam, and likely Colombia and</w:t>
      </w:r>
      <w:r>
        <w:rPr>
          <w:sz w:val="10"/>
        </w:rPr>
        <w:t xml:space="preserve"> </w:t>
      </w:r>
      <w:r w:rsidRPr="003B4C2F">
        <w:rPr>
          <w:sz w:val="10"/>
        </w:rPr>
        <w:t>Costa Rica. The Trans-Pacific Partnership is an ongoing trade nego- tiation that opens market access across the Western Hemisphere and</w:t>
      </w:r>
      <w:r>
        <w:rPr>
          <w:sz w:val="10"/>
        </w:rPr>
        <w:t xml:space="preserve"> </w:t>
      </w:r>
      <w:r w:rsidRPr="003B4C2F">
        <w:rPr>
          <w:sz w:val="10"/>
        </w:rPr>
        <w:t>Asia-Pacific and manages 21st century issues in a global economy.19</w:t>
      </w:r>
      <w:r>
        <w:rPr>
          <w:sz w:val="10"/>
        </w:rPr>
        <w:t xml:space="preserve"> </w:t>
      </w:r>
      <w:r w:rsidRPr="003B4C2F">
        <w:rPr>
          <w:sz w:val="10"/>
        </w:rPr>
        <w:t>Current Trans-Pacific Partnership participants comprise 11.2 percent of</w:t>
      </w:r>
      <w:r>
        <w:rPr>
          <w:sz w:val="10"/>
        </w:rPr>
        <w:t xml:space="preserve"> </w:t>
      </w:r>
      <w:r w:rsidRPr="003B4C2F">
        <w:rPr>
          <w:sz w:val="10"/>
        </w:rPr>
        <w:t>the world’s population and almost 40 percent of the Global Domestic</w:t>
      </w:r>
      <w:r>
        <w:rPr>
          <w:sz w:val="10"/>
        </w:rPr>
        <w:t xml:space="preserve"> </w:t>
      </w:r>
      <w:r w:rsidRPr="003B4C2F">
        <w:rPr>
          <w:sz w:val="10"/>
        </w:rPr>
        <w:t>Product (GDP).20 Critical to the Trans-Pacific Partnership is that it links</w:t>
      </w:r>
      <w:r>
        <w:rPr>
          <w:sz w:val="10"/>
        </w:rPr>
        <w:t xml:space="preserve"> </w:t>
      </w:r>
      <w:r w:rsidRPr="003B4C2F">
        <w:rPr>
          <w:sz w:val="10"/>
        </w:rPr>
        <w:t>Western Hemisphere nations to the emerging Asia-Pacific supply and</w:t>
      </w:r>
      <w:r>
        <w:rPr>
          <w:sz w:val="10"/>
        </w:rPr>
        <w:t xml:space="preserve"> </w:t>
      </w:r>
      <w:r w:rsidRPr="003B4C2F">
        <w:rPr>
          <w:sz w:val="10"/>
        </w:rPr>
        <w:t>value added chains and facilitates US and Asia-Pacific investment.</w:t>
      </w:r>
      <w:r>
        <w:rPr>
          <w:sz w:val="10"/>
        </w:rPr>
        <w:t xml:space="preserve"> </w:t>
      </w:r>
      <w:r w:rsidRPr="003B4C2F">
        <w:rPr>
          <w:sz w:val="10"/>
        </w:rPr>
        <w:t>The Trans-Pacific Partnership can provide the economic anchor</w:t>
      </w:r>
      <w:r>
        <w:rPr>
          <w:sz w:val="10"/>
        </w:rPr>
        <w:t xml:space="preserve"> </w:t>
      </w:r>
      <w:r w:rsidRPr="003B4C2F">
        <w:rPr>
          <w:sz w:val="10"/>
        </w:rPr>
        <w:t>to a trans-Pacific strategy because it would provide a living, inclusive,</w:t>
      </w:r>
      <w:r>
        <w:rPr>
          <w:sz w:val="10"/>
        </w:rPr>
        <w:t xml:space="preserve"> </w:t>
      </w:r>
      <w:r w:rsidRPr="003B4C2F">
        <w:rPr>
          <w:sz w:val="10"/>
        </w:rPr>
        <w:t>and rules-based regime for cross-regional trade and investment. In</w:t>
      </w:r>
      <w:r>
        <w:rPr>
          <w:sz w:val="10"/>
        </w:rPr>
        <w:t xml:space="preserve"> </w:t>
      </w:r>
      <w:r w:rsidRPr="003B4C2F">
        <w:rPr>
          <w:sz w:val="10"/>
        </w:rPr>
        <w:t>addition, the Trans-Pacific Partnership can drive other non-economic</w:t>
      </w:r>
      <w:r>
        <w:rPr>
          <w:sz w:val="10"/>
        </w:rPr>
        <w:t xml:space="preserve"> </w:t>
      </w:r>
      <w:r w:rsidRPr="003B4C2F">
        <w:rPr>
          <w:sz w:val="10"/>
        </w:rPr>
        <w:t>relationships concerning security cooperation and assistance and other</w:t>
      </w:r>
      <w:r>
        <w:rPr>
          <w:sz w:val="10"/>
        </w:rPr>
        <w:t xml:space="preserve"> </w:t>
      </w:r>
      <w:r w:rsidRPr="003B4C2F">
        <w:rPr>
          <w:sz w:val="10"/>
        </w:rPr>
        <w:t>policy areas like climate and energy. This multilateral agreement has the</w:t>
      </w:r>
      <w:r>
        <w:rPr>
          <w:sz w:val="10"/>
        </w:rPr>
        <w:t xml:space="preserve"> </w:t>
      </w:r>
      <w:r w:rsidRPr="003B4C2F">
        <w:rPr>
          <w:sz w:val="10"/>
        </w:rPr>
        <w:t>potential to build a long-term economic strategy and statecraft model</w:t>
      </w:r>
      <w:r>
        <w:rPr>
          <w:sz w:val="10"/>
        </w:rPr>
        <w:t xml:space="preserve"> </w:t>
      </w:r>
      <w:r w:rsidRPr="003B4C2F">
        <w:rPr>
          <w:sz w:val="10"/>
        </w:rPr>
        <w:t>that can promote sustainable cooperation over hazardous competition.</w:t>
      </w:r>
      <w:r>
        <w:rPr>
          <w:sz w:val="10"/>
        </w:rPr>
        <w:t xml:space="preserve"> </w:t>
      </w:r>
      <w:r w:rsidRPr="003B4C2F">
        <w:rPr>
          <w:sz w:val="10"/>
        </w:rPr>
        <w:t>The Trans-Pacific Partnership addresses fair competition, consumer</w:t>
      </w:r>
      <w:r>
        <w:rPr>
          <w:sz w:val="10"/>
        </w:rPr>
        <w:t xml:space="preserve"> </w:t>
      </w:r>
      <w:r w:rsidRPr="003B4C2F">
        <w:rPr>
          <w:sz w:val="10"/>
        </w:rPr>
        <w:t>protection, labor rights, liberalized access to investment under rules of</w:t>
      </w:r>
      <w:r>
        <w:rPr>
          <w:sz w:val="10"/>
        </w:rPr>
        <w:t xml:space="preserve"> </w:t>
      </w:r>
      <w:r w:rsidRPr="003B4C2F">
        <w:rPr>
          <w:sz w:val="10"/>
        </w:rPr>
        <w:t>law, intellectual property rights, and small and medium business oppor- tunities.21 The Trans-Pacific Partnership also creates jobs, increases</w:t>
      </w:r>
      <w:r>
        <w:rPr>
          <w:sz w:val="10"/>
        </w:rPr>
        <w:t xml:space="preserve"> </w:t>
      </w:r>
      <w:r w:rsidRPr="003B4C2F">
        <w:rPr>
          <w:sz w:val="10"/>
        </w:rPr>
        <w:t>wages, and reinforces democratic institutions. This trade agreement can</w:t>
      </w:r>
      <w:r>
        <w:rPr>
          <w:sz w:val="10"/>
        </w:rPr>
        <w:t xml:space="preserve"> </w:t>
      </w:r>
      <w:r w:rsidRPr="003B4C2F">
        <w:rPr>
          <w:sz w:val="10"/>
        </w:rPr>
        <w:t>address one aspect of the integrated problem by incorporating Latin</w:t>
      </w:r>
      <w:r>
        <w:rPr>
          <w:sz w:val="10"/>
        </w:rPr>
        <w:t xml:space="preserve"> </w:t>
      </w:r>
      <w:r w:rsidRPr="003B4C2F">
        <w:rPr>
          <w:sz w:val="10"/>
        </w:rPr>
        <w:t>America political and economic development.</w:t>
      </w:r>
      <w:r>
        <w:rPr>
          <w:sz w:val="10"/>
        </w:rPr>
        <w:t xml:space="preserve"> </w:t>
      </w:r>
      <w:r w:rsidRPr="003B4C2F">
        <w:rPr>
          <w:sz w:val="10"/>
        </w:rPr>
        <w:t>Military Challenges</w:t>
      </w:r>
      <w:r>
        <w:rPr>
          <w:sz w:val="10"/>
        </w:rPr>
        <w:t xml:space="preserve"> </w:t>
      </w:r>
      <w:r w:rsidRPr="003B4C2F">
        <w:rPr>
          <w:sz w:val="10"/>
        </w:rPr>
        <w:t>PRC arms sales in Latin America generate revenue and support</w:t>
      </w:r>
      <w:r>
        <w:rPr>
          <w:sz w:val="10"/>
        </w:rPr>
        <w:t xml:space="preserve"> </w:t>
      </w:r>
      <w:r w:rsidRPr="003B4C2F">
        <w:rPr>
          <w:sz w:val="10"/>
        </w:rPr>
        <w:t>Chinese military modernization in the Asia-Pacific. Chinese military</w:t>
      </w:r>
      <w:r>
        <w:rPr>
          <w:sz w:val="10"/>
        </w:rPr>
        <w:t xml:space="preserve"> </w:t>
      </w:r>
      <w:r w:rsidRPr="003B4C2F">
        <w:rPr>
          <w:sz w:val="10"/>
        </w:rPr>
        <w:t>partnerships in the Southern Hemisphere give them increased access</w:t>
      </w:r>
      <w:r>
        <w:rPr>
          <w:sz w:val="10"/>
        </w:rPr>
        <w:t xml:space="preserve"> </w:t>
      </w:r>
      <w:r w:rsidRPr="003B4C2F">
        <w:rPr>
          <w:sz w:val="10"/>
        </w:rPr>
        <w:t>and influence in their decision-making based on Beijing’s interests and</w:t>
      </w:r>
      <w:r>
        <w:rPr>
          <w:sz w:val="10"/>
        </w:rPr>
        <w:t xml:space="preserve"> </w:t>
      </w:r>
      <w:r w:rsidRPr="003B4C2F">
        <w:rPr>
          <w:sz w:val="10"/>
        </w:rPr>
        <w:t>actions in the Asia-Pacific. For example, an Asia-Pacific conflict that</w:t>
      </w:r>
      <w:r>
        <w:rPr>
          <w:sz w:val="10"/>
        </w:rPr>
        <w:t xml:space="preserve"> </w:t>
      </w:r>
      <w:r w:rsidRPr="003B4C2F">
        <w:rPr>
          <w:sz w:val="10"/>
        </w:rPr>
        <w:t>arises from miscalculation, or a deliberate decision, gives China the</w:t>
      </w:r>
      <w:r>
        <w:rPr>
          <w:sz w:val="10"/>
        </w:rPr>
        <w:t xml:space="preserve"> </w:t>
      </w:r>
      <w:r w:rsidRPr="003B4C2F">
        <w:rPr>
          <w:sz w:val="10"/>
        </w:rPr>
        <w:t>ability to secure political support from South American and Caribbean</w:t>
      </w:r>
      <w:r>
        <w:rPr>
          <w:sz w:val="10"/>
        </w:rPr>
        <w:t xml:space="preserve"> </w:t>
      </w:r>
      <w:r w:rsidRPr="003B4C2F">
        <w:rPr>
          <w:sz w:val="10"/>
        </w:rPr>
        <w:t>governments for their actions in the Asia-Pacific. Any US assumption</w:t>
      </w:r>
      <w:r>
        <w:rPr>
          <w:sz w:val="10"/>
        </w:rPr>
        <w:t xml:space="preserve"> </w:t>
      </w:r>
      <w:r w:rsidRPr="003B4C2F">
        <w:rPr>
          <w:sz w:val="10"/>
        </w:rPr>
        <w:t>that Chinese actions in Western Hemisphere and the Asia-Pacific are two</w:t>
      </w:r>
      <w:r>
        <w:rPr>
          <w:sz w:val="10"/>
        </w:rPr>
        <w:t xml:space="preserve"> </w:t>
      </w:r>
      <w:r w:rsidRPr="003B4C2F">
        <w:rPr>
          <w:sz w:val="10"/>
        </w:rPr>
        <w:t>separate problems overlooks Beijing’s long-term strategic perspective of</w:t>
      </w:r>
      <w:r>
        <w:rPr>
          <w:sz w:val="10"/>
        </w:rPr>
        <w:t xml:space="preserve"> </w:t>
      </w:r>
      <w:r w:rsidRPr="003B4C2F">
        <w:rPr>
          <w:sz w:val="10"/>
        </w:rPr>
        <w:t>gaining multi-regional influence. PRC military presence south of the</w:t>
      </w:r>
      <w:r>
        <w:rPr>
          <w:sz w:val="10"/>
        </w:rPr>
        <w:t xml:space="preserve"> </w:t>
      </w:r>
      <w:r w:rsidRPr="003B4C2F">
        <w:rPr>
          <w:sz w:val="10"/>
        </w:rPr>
        <w:t>United States combined with growing political and economic linkages</w:t>
      </w:r>
      <w:r>
        <w:rPr>
          <w:sz w:val="10"/>
        </w:rPr>
        <w:t xml:space="preserve"> </w:t>
      </w:r>
      <w:r w:rsidRPr="003B4C2F">
        <w:rPr>
          <w:sz w:val="10"/>
        </w:rPr>
        <w:t>creates an integrated problem for US security engagement and influence. A US trans-Pacific military strategy must forge new cross-regional</w:t>
      </w:r>
      <w:r>
        <w:rPr>
          <w:sz w:val="10"/>
        </w:rPr>
        <w:t xml:space="preserve"> </w:t>
      </w:r>
      <w:r w:rsidRPr="003B4C2F">
        <w:rPr>
          <w:sz w:val="10"/>
        </w:rPr>
        <w:t>19      Office of the US Trade Representative, “Trans-Pacific Partnership: Summary of US</w:t>
      </w:r>
      <w:r>
        <w:rPr>
          <w:sz w:val="10"/>
        </w:rPr>
        <w:t xml:space="preserve"> </w:t>
      </w:r>
      <w:r w:rsidRPr="003B4C2F">
        <w:rPr>
          <w:sz w:val="10"/>
        </w:rPr>
        <w:t>Objectives,” http://www.ustr.gov/tpp/Summary-of-US-objectives.</w:t>
      </w:r>
      <w:r>
        <w:rPr>
          <w:sz w:val="10"/>
        </w:rPr>
        <w:t xml:space="preserve"> </w:t>
      </w:r>
      <w:r w:rsidRPr="003B4C2F">
        <w:rPr>
          <w:sz w:val="10"/>
        </w:rPr>
        <w:t>20 Ibid.</w:t>
      </w:r>
      <w:r>
        <w:rPr>
          <w:sz w:val="10"/>
        </w:rPr>
        <w:t xml:space="preserve"> </w:t>
      </w:r>
      <w:r w:rsidRPr="003B4C2F">
        <w:rPr>
          <w:sz w:val="10"/>
        </w:rPr>
        <w:t>21 Ibid.</w:t>
      </w:r>
      <w:r>
        <w:rPr>
          <w:sz w:val="10"/>
        </w:rPr>
        <w:t xml:space="preserve"> </w:t>
      </w:r>
      <w:r w:rsidRPr="003B4C2F">
        <w:rPr>
          <w:sz w:val="10"/>
        </w:rPr>
        <w:t>110 Parameters 45(3) Autumn 2015</w:t>
      </w:r>
      <w:r>
        <w:rPr>
          <w:sz w:val="10"/>
        </w:rPr>
        <w:t xml:space="preserve"> </w:t>
      </w:r>
      <w:r w:rsidRPr="003B4C2F">
        <w:rPr>
          <w:sz w:val="10"/>
        </w:rPr>
        <w:t>security cooperation relationships between South American-Caribbean</w:t>
      </w:r>
      <w:r>
        <w:rPr>
          <w:sz w:val="10"/>
        </w:rPr>
        <w:t xml:space="preserve"> </w:t>
      </w:r>
      <w:r w:rsidRPr="003B4C2F">
        <w:rPr>
          <w:sz w:val="10"/>
        </w:rPr>
        <w:t>and Asia-Pacific militaries.</w:t>
      </w:r>
      <w:r>
        <w:rPr>
          <w:sz w:val="10"/>
        </w:rPr>
        <w:t xml:space="preserve"> </w:t>
      </w:r>
      <w:r w:rsidRPr="003B4C2F">
        <w:rPr>
          <w:sz w:val="10"/>
        </w:rPr>
        <w:t>Chinese Military in the Pacific</w:t>
      </w:r>
      <w:r>
        <w:rPr>
          <w:sz w:val="10"/>
        </w:rPr>
        <w:t xml:space="preserve"> </w:t>
      </w:r>
      <w:r w:rsidRPr="003B4C2F">
        <w:rPr>
          <w:sz w:val="10"/>
        </w:rPr>
        <w:t>China’s aggressive stance and military forward presence and posture,</w:t>
      </w:r>
      <w:r>
        <w:rPr>
          <w:sz w:val="10"/>
        </w:rPr>
        <w:t xml:space="preserve"> </w:t>
      </w:r>
      <w:r w:rsidRPr="003B4C2F">
        <w:rPr>
          <w:sz w:val="10"/>
        </w:rPr>
        <w:t>particularly in the South China Sea, intend to replace the United States</w:t>
      </w:r>
      <w:r>
        <w:rPr>
          <w:sz w:val="10"/>
        </w:rPr>
        <w:t xml:space="preserve"> </w:t>
      </w:r>
      <w:r w:rsidRPr="003B4C2F">
        <w:rPr>
          <w:sz w:val="10"/>
        </w:rPr>
        <w:t>as the regional hegemon in the Asia-Pacific. The region is a vital driver</w:t>
      </w:r>
      <w:r>
        <w:rPr>
          <w:sz w:val="10"/>
        </w:rPr>
        <w:t xml:space="preserve"> </w:t>
      </w:r>
      <w:r w:rsidRPr="003B4C2F">
        <w:rPr>
          <w:sz w:val="10"/>
        </w:rPr>
        <w:t>of the global economy and includes the world’s busiest international sea</w:t>
      </w:r>
      <w:r>
        <w:rPr>
          <w:sz w:val="10"/>
        </w:rPr>
        <w:t xml:space="preserve"> </w:t>
      </w:r>
      <w:r w:rsidRPr="003B4C2F">
        <w:rPr>
          <w:sz w:val="10"/>
        </w:rPr>
        <w:t>lanes and nine of the ten largest ports. Thousands of maritime vessels</w:t>
      </w:r>
      <w:r>
        <w:rPr>
          <w:sz w:val="10"/>
        </w:rPr>
        <w:t xml:space="preserve"> </w:t>
      </w:r>
      <w:r w:rsidRPr="003B4C2F">
        <w:rPr>
          <w:sz w:val="10"/>
        </w:rPr>
        <w:t>transverse the South China Sea, ranging from fishing boats to coastal</w:t>
      </w:r>
      <w:r>
        <w:rPr>
          <w:sz w:val="10"/>
        </w:rPr>
        <w:t xml:space="preserve"> </w:t>
      </w:r>
      <w:r w:rsidRPr="003B4C2F">
        <w:rPr>
          <w:sz w:val="10"/>
        </w:rPr>
        <w:t>naval ships to trade ships. Beijing claims sovereignty and territorial</w:t>
      </w:r>
      <w:r>
        <w:rPr>
          <w:sz w:val="10"/>
        </w:rPr>
        <w:t xml:space="preserve"> </w:t>
      </w:r>
      <w:r w:rsidRPr="003B4C2F">
        <w:rPr>
          <w:sz w:val="10"/>
        </w:rPr>
        <w:t>rights for much of the region’s waterways in direct confrontation or</w:t>
      </w:r>
      <w:r>
        <w:rPr>
          <w:sz w:val="10"/>
        </w:rPr>
        <w:t xml:space="preserve"> </w:t>
      </w:r>
      <w:r w:rsidRPr="003B4C2F">
        <w:rPr>
          <w:sz w:val="10"/>
        </w:rPr>
        <w:t>threat to Taiwan, Japan, Philippines, Malaysia, Vietnam, and Brunei.</w:t>
      </w:r>
      <w:r>
        <w:rPr>
          <w:sz w:val="10"/>
        </w:rPr>
        <w:t xml:space="preserve"> </w:t>
      </w:r>
      <w:r w:rsidRPr="003B4C2F">
        <w:rPr>
          <w:sz w:val="10"/>
        </w:rPr>
        <w:t>The Asia-Pacific is also home to seven of the world’s ten largest standing</w:t>
      </w:r>
      <w:r>
        <w:rPr>
          <w:sz w:val="10"/>
        </w:rPr>
        <w:t xml:space="preserve"> </w:t>
      </w:r>
      <w:r w:rsidRPr="003B4C2F">
        <w:rPr>
          <w:sz w:val="10"/>
        </w:rPr>
        <w:t>militaries and five of the world’s declared nuclear nations.22</w:t>
      </w:r>
      <w:r>
        <w:rPr>
          <w:sz w:val="10"/>
        </w:rPr>
        <w:t xml:space="preserve"> </w:t>
      </w:r>
      <w:r w:rsidRPr="003B4C2F">
        <w:rPr>
          <w:sz w:val="10"/>
        </w:rPr>
        <w:t>China’s demands for territorial integrity and sovereignty in the</w:t>
      </w:r>
      <w:r>
        <w:rPr>
          <w:sz w:val="10"/>
        </w:rPr>
        <w:t xml:space="preserve"> </w:t>
      </w:r>
      <w:r w:rsidRPr="003B4C2F">
        <w:rPr>
          <w:sz w:val="10"/>
        </w:rPr>
        <w:t>Asia-Pacific region challenge freedom of navigation and access to</w:t>
      </w:r>
      <w:r>
        <w:rPr>
          <w:sz w:val="10"/>
        </w:rPr>
        <w:t xml:space="preserve"> </w:t>
      </w:r>
      <w:r w:rsidRPr="003B4C2F">
        <w:rPr>
          <w:sz w:val="10"/>
        </w:rPr>
        <w:t>resources for the United States and other extra-regional actors. The</w:t>
      </w:r>
      <w:r>
        <w:rPr>
          <w:sz w:val="10"/>
        </w:rPr>
        <w:t xml:space="preserve"> </w:t>
      </w:r>
      <w:r w:rsidRPr="003B4C2F">
        <w:rPr>
          <w:sz w:val="10"/>
        </w:rPr>
        <w:t>PRC’s military modernization and expansion into the South China Sea</w:t>
      </w:r>
      <w:r>
        <w:rPr>
          <w:sz w:val="10"/>
        </w:rPr>
        <w:t xml:space="preserve"> </w:t>
      </w:r>
      <w:r w:rsidRPr="003B4C2F">
        <w:rPr>
          <w:sz w:val="10"/>
        </w:rPr>
        <w:t>increases Chinese anti-access and area-denial capacity and capabilities.</w:t>
      </w:r>
      <w:r>
        <w:rPr>
          <w:sz w:val="10"/>
        </w:rPr>
        <w:t xml:space="preserve"> </w:t>
      </w:r>
      <w:r w:rsidRPr="003B4C2F">
        <w:rPr>
          <w:sz w:val="10"/>
        </w:rPr>
        <w:t>Heightened tensions and miscalculations by US allies or partners, or</w:t>
      </w:r>
      <w:r>
        <w:rPr>
          <w:sz w:val="10"/>
        </w:rPr>
        <w:t xml:space="preserve"> </w:t>
      </w:r>
      <w:r w:rsidRPr="003B4C2F">
        <w:rPr>
          <w:sz w:val="10"/>
        </w:rPr>
        <w:t>other actors, could draw the United States into an escalating conflict</w:t>
      </w:r>
      <w:r>
        <w:rPr>
          <w:sz w:val="10"/>
        </w:rPr>
        <w:t xml:space="preserve"> </w:t>
      </w:r>
      <w:r w:rsidRPr="003B4C2F">
        <w:rPr>
          <w:sz w:val="10"/>
        </w:rPr>
        <w:t>or other military commitments. Impacts of such miscalculations can</w:t>
      </w:r>
      <w:r>
        <w:rPr>
          <w:sz w:val="10"/>
        </w:rPr>
        <w:t xml:space="preserve"> </w:t>
      </w:r>
      <w:r w:rsidRPr="003B4C2F">
        <w:rPr>
          <w:sz w:val="10"/>
        </w:rPr>
        <w:t>also affect trade flows and investment and impose significant costs on</w:t>
      </w:r>
      <w:r>
        <w:rPr>
          <w:sz w:val="10"/>
        </w:rPr>
        <w:t xml:space="preserve"> </w:t>
      </w:r>
      <w:r w:rsidRPr="003B4C2F">
        <w:rPr>
          <w:sz w:val="10"/>
        </w:rPr>
        <w:t>Latin American, Caribbean, and Asia-Pacific economies. Such high risks</w:t>
      </w:r>
      <w:r>
        <w:rPr>
          <w:sz w:val="10"/>
        </w:rPr>
        <w:t xml:space="preserve"> </w:t>
      </w:r>
      <w:r w:rsidRPr="003B4C2F">
        <w:rPr>
          <w:sz w:val="10"/>
        </w:rPr>
        <w:t>demand a new strategic approach, one that views the challenge as a</w:t>
      </w:r>
      <w:r>
        <w:rPr>
          <w:sz w:val="10"/>
        </w:rPr>
        <w:t xml:space="preserve"> </w:t>
      </w:r>
      <w:r w:rsidRPr="003B4C2F">
        <w:rPr>
          <w:sz w:val="10"/>
        </w:rPr>
        <w:t>trans-Pacific problem, rather than a regional one.</w:t>
      </w:r>
      <w:r>
        <w:rPr>
          <w:sz w:val="10"/>
        </w:rPr>
        <w:t xml:space="preserve"> </w:t>
      </w:r>
      <w:r w:rsidRPr="00331358">
        <w:rPr>
          <w:sz w:val="8"/>
        </w:rPr>
        <w:t xml:space="preserve">Political partnerships and economic trade blocs in the Western Hemisphere facilitate Chinese military activities and challenge US access and its building of security capacity in the region. </w:t>
      </w:r>
      <w:r w:rsidRPr="003B4C2F">
        <w:rPr>
          <w:rStyle w:val="StyleUnderline"/>
          <w:highlight w:val="yellow"/>
        </w:rPr>
        <w:t>Latin American governments</w:t>
      </w:r>
      <w:r w:rsidRPr="00331358">
        <w:rPr>
          <w:sz w:val="8"/>
        </w:rPr>
        <w:t xml:space="preserve">, to include US partners, </w:t>
      </w:r>
      <w:r w:rsidRPr="003B4C2F">
        <w:rPr>
          <w:rStyle w:val="StyleUnderline"/>
          <w:highlight w:val="yellow"/>
        </w:rPr>
        <w:t>have increased ties to the PRC military through</w:t>
      </w:r>
      <w:r w:rsidRPr="00331358">
        <w:rPr>
          <w:sz w:val="8"/>
        </w:rPr>
        <w:t xml:space="preserve"> a growing number of official visits, military officer education exchanges, training exercises, and </w:t>
      </w:r>
      <w:r w:rsidRPr="003B4C2F">
        <w:rPr>
          <w:rStyle w:val="StyleUnderline"/>
          <w:highlight w:val="yellow"/>
        </w:rPr>
        <w:t>arms sales</w:t>
      </w:r>
      <w:r w:rsidRPr="00331358">
        <w:rPr>
          <w:sz w:val="8"/>
        </w:rPr>
        <w:t xml:space="preserve">.23 China sent 130 riot police to Haiti from 2004 to 2012 as part of the UN’s peacekeeping force, becoming the first Chinese uniformed formation to serve in the Western Hemisphere. In the past decade, China sold 58 million dollars worth of K-8 Karakorum jets to Bolivia, upward of 150 million dollars in air surveillance systems to Venezuela, donated military materiel to multiple countries, and sold Peru a mobile field hospital and other equipment worth 300 million dollars.24 They are reportedly about to sell 1 billion dollars in arms to Argentina, including armored person- nel carriers and Chinese-designed fighter jets, with the likely candidates being the FC-1 Xiaolong, JF-17 Thunder, or the J-10.25 Last, </w:t>
      </w:r>
      <w:r w:rsidRPr="00331358">
        <w:rPr>
          <w:rStyle w:val="StyleUnderline"/>
        </w:rPr>
        <w:t xml:space="preserve">China is taking aggressive efforts in technology transfer programs with Brazil, Argentina, and Venezuela in areas of space technology for military and civilian purposes. </w:t>
      </w:r>
      <w:r w:rsidRPr="003B4C2F">
        <w:rPr>
          <w:rStyle w:val="StyleUnderline"/>
          <w:highlight w:val="yellow"/>
        </w:rPr>
        <w:t>Chinese military relations</w:t>
      </w:r>
      <w:r w:rsidRPr="00331358">
        <w:rPr>
          <w:sz w:val="8"/>
        </w:rPr>
        <w:t xml:space="preserve"> in the region do not pose an imminent military threat to the United States or its allies and part- ners, but they </w:t>
      </w:r>
      <w:r w:rsidRPr="003B4C2F">
        <w:rPr>
          <w:rStyle w:val="StyleUnderline"/>
          <w:highlight w:val="yellow"/>
        </w:rPr>
        <w:t>are an indicator of how seriously Beijing considers Latin America as a military market</w:t>
      </w:r>
      <w:r w:rsidRPr="00331358">
        <w:rPr>
          <w:sz w:val="8"/>
        </w:rPr>
        <w:t xml:space="preserve">. Beijing’s arms sales to Latin American governments generate revenue that advances its anti-access and area-denial capabilities in the Asia-Pacific, which directly threatens the United States and its allies. In addition, PRC military presence and influence in the region provides China with strategic options that can overtly or covertly support Chinese activities in the Asia-Pacific. </w:t>
      </w:r>
      <w:r w:rsidRPr="003B4C2F">
        <w:rPr>
          <w:rStyle w:val="StyleUnderline"/>
          <w:highlight w:val="yellow"/>
        </w:rPr>
        <w:t>The United States cannot under- estimate the threat posed by Beijing’s military presence in the Western Hemisphere</w:t>
      </w:r>
      <w:r w:rsidRPr="00331358">
        <w:rPr>
          <w:rStyle w:val="StyleUnderline"/>
        </w:rPr>
        <w:t>.</w:t>
      </w:r>
      <w:r w:rsidRPr="00331358">
        <w:rPr>
          <w:sz w:val="8"/>
        </w:rPr>
        <w:t xml:space="preserve"> The United States should not approach this issue as a sepa- rate regional concern. Increased Chinese activities and influence in the Western Hemisphere provide Beijing with a range of ways and means that can negatively impact US interests in the Asia-Pacific. The United States must integrate South American and Caribbean governments into a trans-Pacific military solution in order to ensure US interests are protected in the Asia-Pacific.</w:t>
      </w:r>
    </w:p>
    <w:p w14:paraId="05E0A029" w14:textId="77777777" w:rsidR="00EA10C5" w:rsidRPr="000B6C7D" w:rsidRDefault="00EA10C5" w:rsidP="00EA10C5">
      <w:pPr>
        <w:pStyle w:val="Heading4"/>
      </w:pPr>
      <w:r>
        <w:t>China wants to use arms sales to LAC to undermine US heg and gain influence, but has low influence now – plan reverses that.</w:t>
      </w:r>
    </w:p>
    <w:p w14:paraId="156CFCCB" w14:textId="77777777" w:rsidR="00EA10C5" w:rsidRDefault="00EA10C5" w:rsidP="00EA10C5">
      <w:r w:rsidRPr="00AC7337">
        <w:rPr>
          <w:rStyle w:val="Style13ptBold"/>
        </w:rPr>
        <w:t>Koleski</w:t>
      </w:r>
      <w:r>
        <w:t xml:space="preserve"> (Policy Analyst) </w:t>
      </w:r>
      <w:r w:rsidRPr="00AC7337">
        <w:rPr>
          <w:rStyle w:val="Style13ptBold"/>
        </w:rPr>
        <w:t>and Blivas</w:t>
      </w:r>
      <w:r>
        <w:t xml:space="preserve"> 20</w:t>
      </w:r>
      <w:r w:rsidRPr="00AC7337">
        <w:rPr>
          <w:rStyle w:val="Style13ptBold"/>
        </w:rPr>
        <w:t>18</w:t>
      </w:r>
      <w:r>
        <w:t xml:space="preserve"> </w:t>
      </w:r>
      <w:r w:rsidRPr="00AC7337">
        <w:rPr>
          <w:sz w:val="16"/>
          <w:szCs w:val="16"/>
        </w:rPr>
        <w:t xml:space="preserve">[Katherine and Alec 10-17-18 “China’s Engagement with Latin America and the Caribbean” Published in US-China Economic and Security Review Commission. Katherine Koleski is Research Director and Policy Analyst specializing in Economics and Trade. Alec Blivas is an intern at the commission specializing in Security and Foreign Affairs. </w:t>
      </w:r>
      <w:hyperlink r:id="rId70" w:history="1">
        <w:r w:rsidRPr="00AC7337">
          <w:rPr>
            <w:rStyle w:val="Hyperlink"/>
            <w:sz w:val="16"/>
            <w:szCs w:val="16"/>
          </w:rPr>
          <w:t>https://www.uscc.gov/sites/default/files/Research/China%27s%20Engagement%20with%20Latin%20America%20and%20the%20Caribbean_.pdf</w:t>
        </w:r>
      </w:hyperlink>
      <w:r w:rsidRPr="00AC7337">
        <w:rPr>
          <w:sz w:val="16"/>
          <w:szCs w:val="16"/>
        </w:rPr>
        <w:t xml:space="preserve"> accessed 7-9-19]</w:t>
      </w:r>
    </w:p>
    <w:p w14:paraId="112ABE8E" w14:textId="77777777" w:rsidR="00EA10C5" w:rsidRPr="000B6C7D" w:rsidRDefault="00EA10C5" w:rsidP="00EA10C5">
      <w:pPr>
        <w:rPr>
          <w:sz w:val="16"/>
        </w:rPr>
      </w:pPr>
      <w:r w:rsidRPr="000B6C7D">
        <w:rPr>
          <w:sz w:val="16"/>
        </w:rPr>
        <w:t xml:space="preserve">Arms Sales </w:t>
      </w:r>
      <w:r w:rsidRPr="000B6C7D">
        <w:rPr>
          <w:rStyle w:val="StyleUnderline"/>
        </w:rPr>
        <w:t xml:space="preserve">China sells arms to LAC to both generate profits for Chinese defense companies and </w:t>
      </w:r>
      <w:r w:rsidRPr="000B6C7D">
        <w:rPr>
          <w:rStyle w:val="Emphasis"/>
        </w:rPr>
        <w:t>achieve China’s foreign policy objectives</w:t>
      </w:r>
      <w:r w:rsidRPr="000B6C7D">
        <w:rPr>
          <w:sz w:val="16"/>
        </w:rPr>
        <w:t xml:space="preserve"> (see Appendix II for a list of Chinese arms sales to the region). </w:t>
      </w:r>
      <w:r w:rsidRPr="000B6C7D">
        <w:rPr>
          <w:rStyle w:val="StyleUnderline"/>
        </w:rPr>
        <w:t>Arms sales, as with commercial sales, generate export revenues for Chinese defense conglomerates and help offset defense-related research and development costs</w:t>
      </w:r>
      <w:r w:rsidRPr="000B6C7D">
        <w:rPr>
          <w:sz w:val="16"/>
        </w:rPr>
        <w:t xml:space="preserve">.184 Most importantly, </w:t>
      </w:r>
      <w:r w:rsidRPr="000B6C7D">
        <w:rPr>
          <w:rStyle w:val="StyleUnderline"/>
        </w:rPr>
        <w:t>China uses its arms exports as a form of economic and political diplomacy</w:t>
      </w:r>
      <w:r w:rsidRPr="000B6C7D">
        <w:rPr>
          <w:sz w:val="16"/>
        </w:rPr>
        <w:t xml:space="preserve">. As defense economists Ling Li and Ron Matthews note, </w:t>
      </w:r>
      <w:r w:rsidRPr="000B6C7D">
        <w:rPr>
          <w:rStyle w:val="StyleUnderline"/>
        </w:rPr>
        <w:t xml:space="preserve">“All [of] China’s key defense industrial players are statecontrolled, so the </w:t>
      </w:r>
      <w:r w:rsidRPr="000B6C7D">
        <w:rPr>
          <w:rStyle w:val="Emphasis"/>
        </w:rPr>
        <w:t>linkage between arms exports and government policy is undeniable</w:t>
      </w:r>
      <w:r w:rsidRPr="000B6C7D">
        <w:rPr>
          <w:sz w:val="16"/>
        </w:rPr>
        <w:t xml:space="preserve">.”185 </w:t>
      </w:r>
      <w:r w:rsidRPr="000B6C7D">
        <w:rPr>
          <w:rStyle w:val="StyleUnderline"/>
        </w:rPr>
        <w:t xml:space="preserve">As a component of its foreign policies, the Chinese government uses arms sales </w:t>
      </w:r>
      <w:r w:rsidRPr="000B6C7D">
        <w:rPr>
          <w:rStyle w:val="Emphasis"/>
        </w:rPr>
        <w:t>to build political influence</w:t>
      </w:r>
      <w:r w:rsidRPr="000B6C7D">
        <w:rPr>
          <w:rStyle w:val="StyleUnderline"/>
        </w:rPr>
        <w:t xml:space="preserve"> and goodwill, </w:t>
      </w:r>
      <w:r w:rsidRPr="000B6C7D">
        <w:rPr>
          <w:rStyle w:val="Emphasis"/>
        </w:rPr>
        <w:t>garner support for China’s objectives</w:t>
      </w:r>
      <w:r w:rsidRPr="000B6C7D">
        <w:rPr>
          <w:rStyle w:val="StyleUnderline"/>
        </w:rPr>
        <w:t xml:space="preserve"> in international forums, and </w:t>
      </w:r>
      <w:r w:rsidRPr="000B6C7D">
        <w:rPr>
          <w:rStyle w:val="Emphasis"/>
        </w:rPr>
        <w:t xml:space="preserve">influence decisions </w:t>
      </w:r>
      <w:r w:rsidRPr="000B6C7D">
        <w:rPr>
          <w:rStyle w:val="StyleUnderline"/>
        </w:rPr>
        <w:t>about access to natural resources and export markets.</w:t>
      </w:r>
      <w:r w:rsidRPr="000B6C7D">
        <w:rPr>
          <w:sz w:val="16"/>
        </w:rPr>
        <w:t xml:space="preserve">† 186 China first exported military equipment to the region in the mid-1980s, but the value of arms sales really increased beginning in 2006. ‡ Similar to its commercial exports to the region, Chinese military exports initially consisted of relatively inexpensive, low-end products such as clothing and personal equipment.187 In the mid-2000s, Chinese defense companies began to increase the volume and sophistication of their military exports to the region.188 The </w:t>
      </w:r>
      <w:r w:rsidRPr="000B6C7D">
        <w:rPr>
          <w:rStyle w:val="StyleUnderline"/>
        </w:rPr>
        <w:t>majority of China’s military sales in the region have been to members of the ALBA alliance,</w:t>
      </w:r>
      <w:r w:rsidRPr="000B6C7D">
        <w:rPr>
          <w:sz w:val="16"/>
        </w:rPr>
        <w:t xml:space="preserve"> </w:t>
      </w:r>
      <w:r w:rsidRPr="000B6C7D">
        <w:rPr>
          <w:rStyle w:val="Emphasis"/>
        </w:rPr>
        <w:t>§ a regional pact to counter U.S. regional hegemony</w:t>
      </w:r>
      <w:r w:rsidRPr="000B6C7D">
        <w:rPr>
          <w:sz w:val="16"/>
        </w:rPr>
        <w:t xml:space="preserve"> (see Figure 9). 189 A key breakthrough in military sales to the region came in 2008 when Venezuela purchased 18 K-8 aircraft, 3 JY-11 air search radars, and 100 PL-5e short-range air-to-air missiles from China.190 </w:t>
      </w:r>
      <w:r w:rsidRPr="000B6C7D">
        <w:rPr>
          <w:rStyle w:val="StyleUnderline"/>
        </w:rPr>
        <w:t>Following this deal, Venezuela “greatly facilitated the ability by [China] to sell its military end items to other, like-minded governments in the region,” allowing China to expand its arms exports not only to Venezuela, but also to other ALBA states, including Ecuador and Bolivia</w:t>
      </w:r>
      <w:r w:rsidRPr="000B6C7D">
        <w:rPr>
          <w:sz w:val="16"/>
        </w:rPr>
        <w:t xml:space="preserve">.191 </w:t>
      </w:r>
      <w:r w:rsidRPr="000B6C7D">
        <w:rPr>
          <w:rStyle w:val="StyleUnderline"/>
          <w:sz w:val="16"/>
          <w:u w:val="none"/>
        </w:rPr>
        <w:t>Beginning in 2006, non-ALBA states—including Mexico, the Bahamas, Trinidad and Tobago, Peru, and Argentina—purchased weapons systems from China</w:t>
      </w:r>
      <w:r w:rsidRPr="000B6C7D">
        <w:rPr>
          <w:sz w:val="16"/>
        </w:rPr>
        <w:t xml:space="preserve">. 192 At the conclusion of a 2015 state visit to China by then Argentine President Cristina Kirchner, Argentina announced its intention to purchase almost $1 billion in Chinese weapons systems,* including 110 armored personnel carriers, 5 P-18 corvettes, and 14 FC-1 multirole aircraft.193 However, the purchase stalled after then President Kirchner was defeated in Argentina’s 2015 election by Mauricio Macri.194 Argentina has not negotiated any additional arms agreements with China since the 2015 agreements fell apart. 195 </w:t>
      </w:r>
      <w:r w:rsidRPr="000B6C7D">
        <w:rPr>
          <w:rStyle w:val="StyleUnderline"/>
        </w:rPr>
        <w:t>China also donates military equipment to LAC states</w:t>
      </w:r>
      <w:r w:rsidRPr="000B6C7D">
        <w:rPr>
          <w:sz w:val="16"/>
        </w:rPr>
        <w:t xml:space="preserve">. For example, in 2011 </w:t>
      </w:r>
      <w:r w:rsidRPr="000B6C7D">
        <w:rPr>
          <w:rStyle w:val="StyleUnderline"/>
        </w:rPr>
        <w:t>China donated $3.5 million in nonlethal goods to Jamaica</w:t>
      </w:r>
      <w:r w:rsidRPr="000B6C7D">
        <w:rPr>
          <w:sz w:val="16"/>
        </w:rPr>
        <w:t xml:space="preserve">, including uniforms, tents, helmets, binoculars, backpacks, and bulletproof vests.196 In August 2018, China donated 10 4x4 light armored tactical vehicles to Bolivia, building on a 2016 donation of 19 light armored tactical vehicles. 197 Furthermore, </w:t>
      </w:r>
      <w:r w:rsidRPr="000B6C7D">
        <w:rPr>
          <w:rStyle w:val="StyleUnderline"/>
        </w:rPr>
        <w:t>China donates roughly $1 million per year in nonlethal military equipment to Colombia, a close U.S. partner</w:t>
      </w:r>
      <w:r w:rsidRPr="000B6C7D">
        <w:rPr>
          <w:sz w:val="16"/>
        </w:rPr>
        <w:t xml:space="preserve">.198 </w:t>
      </w:r>
      <w:r w:rsidRPr="000B6C7D">
        <w:rPr>
          <w:rStyle w:val="Emphasis"/>
        </w:rPr>
        <w:t>Chinese military aid to LAC countries is a fraction of what the United States provides to the region</w:t>
      </w:r>
      <w:r w:rsidRPr="000B6C7D">
        <w:rPr>
          <w:sz w:val="16"/>
        </w:rPr>
        <w:t xml:space="preserve">. For example, in 2017 alone the United States donated $260.6 million in military and police aid to Colombia.199 </w:t>
      </w:r>
      <w:r w:rsidRPr="000B6C7D">
        <w:rPr>
          <w:rStyle w:val="StyleUnderline"/>
        </w:rPr>
        <w:t xml:space="preserve">Though China has significantly increased its military exports to LAC countries over the past </w:t>
      </w:r>
      <w:r w:rsidRPr="000B6C7D">
        <w:rPr>
          <w:rStyle w:val="Emphasis"/>
        </w:rPr>
        <w:t>decade, it remains a modest player regarding the region’s total arms market share</w:t>
      </w:r>
      <w:r w:rsidRPr="000B6C7D">
        <w:rPr>
          <w:sz w:val="16"/>
        </w:rPr>
        <w:t xml:space="preserve">. Between 2013 and 2017, China ranked fifth in total arms exports to the region after the United States, Russia, France, and Germany (see Figure 10). 200 </w:t>
      </w:r>
      <w:r w:rsidRPr="000B6C7D">
        <w:rPr>
          <w:rStyle w:val="StyleUnderline"/>
        </w:rPr>
        <w:t xml:space="preserve">China likely seeks to increase arms sales in the region in order to increase export revenues and </w:t>
      </w:r>
      <w:r w:rsidRPr="000B6C7D">
        <w:rPr>
          <w:rStyle w:val="Emphasis"/>
        </w:rPr>
        <w:t>deepen its influence in the region</w:t>
      </w:r>
      <w:r w:rsidRPr="000B6C7D">
        <w:rPr>
          <w:sz w:val="16"/>
        </w:rPr>
        <w:t>.201</w:t>
      </w:r>
    </w:p>
    <w:p w14:paraId="2FDD1A04" w14:textId="77777777" w:rsidR="00EA10C5" w:rsidRDefault="00EA10C5" w:rsidP="00EA10C5">
      <w:pPr>
        <w:pStyle w:val="Heading4"/>
      </w:pPr>
      <w:r>
        <w:t>Arms exports play a role in China’s grand strategy of revisionism.</w:t>
      </w:r>
    </w:p>
    <w:p w14:paraId="503BC96B" w14:textId="77777777" w:rsidR="00EA10C5" w:rsidRPr="005A6AEE" w:rsidRDefault="00EA10C5" w:rsidP="00EA10C5">
      <w:pPr>
        <w:rPr>
          <w:sz w:val="16"/>
          <w:szCs w:val="16"/>
        </w:rPr>
      </w:pPr>
      <w:r w:rsidRPr="005A6AEE">
        <w:rPr>
          <w:rStyle w:val="Style13ptBold"/>
        </w:rPr>
        <w:t xml:space="preserve">Matthews and Ping, </w:t>
      </w:r>
      <w:r w:rsidRPr="005A6AEE">
        <w:rPr>
          <w:sz w:val="16"/>
          <w:szCs w:val="16"/>
        </w:rPr>
        <w:t>20</w:t>
      </w:r>
      <w:r w:rsidRPr="005A6AEE">
        <w:rPr>
          <w:rStyle w:val="Style13ptBold"/>
        </w:rPr>
        <w:t>17</w:t>
      </w:r>
      <w:r>
        <w:t xml:space="preserve"> </w:t>
      </w:r>
      <w:r w:rsidRPr="005A6AEE">
        <w:rPr>
          <w:sz w:val="16"/>
          <w:szCs w:val="16"/>
        </w:rPr>
        <w:t xml:space="preserve">[Ron and Xiaojuan, 9-27-2017, Professor Ron Matthews is a defense economist, holding the Cranfield University Chair in Defense Economics at the UK Defense Academy. Xiaojuan Ping is a Research Assistant at the East Asian Institute, National University of Singapore. "Why the World Should Fear China's Military (Exports)," National Interest, </w:t>
      </w:r>
      <w:hyperlink r:id="rId71" w:history="1">
        <w:r w:rsidRPr="005A6AEE">
          <w:rPr>
            <w:rStyle w:val="Hyperlink"/>
            <w:sz w:val="16"/>
            <w:szCs w:val="16"/>
          </w:rPr>
          <w:t>https://nationalinterest.org/blog/the-buzz/why-the-world-should-fear-chinas-military-exports-22494</w:t>
        </w:r>
      </w:hyperlink>
      <w:r w:rsidRPr="005A6AEE">
        <w:rPr>
          <w:sz w:val="16"/>
          <w:szCs w:val="16"/>
        </w:rPr>
        <w:t xml:space="preserve"> accessed 7-10-2019]</w:t>
      </w:r>
    </w:p>
    <w:p w14:paraId="20AAF008" w14:textId="77777777" w:rsidR="00EA10C5" w:rsidRPr="00222FC3" w:rsidRDefault="00EA10C5" w:rsidP="00EA10C5">
      <w:pPr>
        <w:rPr>
          <w:sz w:val="16"/>
        </w:rPr>
      </w:pPr>
      <w:r w:rsidRPr="00222FC3">
        <w:rPr>
          <w:rStyle w:val="StyleUnderline"/>
        </w:rPr>
        <w:t>Is China’s arms export strategy really a success story</w:t>
      </w:r>
      <w:r w:rsidRPr="00222FC3">
        <w:rPr>
          <w:sz w:val="16"/>
        </w:rPr>
        <w:t xml:space="preserve">? The first question is to establish whether there has been dramatic growth in China’s arms exports, emulating the success of its broader commercial exports. While the picture is not equivocal, there are signs that </w:t>
      </w:r>
      <w:r w:rsidRPr="00222FC3">
        <w:rPr>
          <w:rStyle w:val="Emphasis"/>
        </w:rPr>
        <w:t>something is indeed happening. Chinese arms sales are growing</w:t>
      </w:r>
      <w:r w:rsidRPr="00222FC3">
        <w:rPr>
          <w:sz w:val="16"/>
        </w:rPr>
        <w:t xml:space="preserve">. </w:t>
      </w:r>
      <w:r w:rsidRPr="00222FC3">
        <w:rPr>
          <w:rStyle w:val="StyleUnderline"/>
        </w:rPr>
        <w:t xml:space="preserve">Across 2012–16, they accounted for 6.2 per cent of the global arms trade, up by an impressive 74 per cent compared to 2007–11. In fact, over 2012–16, China’s arms exports raced ahead of those from Germany, France and the United Kingdom, making China the world’s third biggest arms exporter. This is not a short-term aberration, but a </w:t>
      </w:r>
      <w:r w:rsidRPr="00222FC3">
        <w:rPr>
          <w:rStyle w:val="Emphasis"/>
        </w:rPr>
        <w:t>long-term trend</w:t>
      </w:r>
      <w:r w:rsidRPr="00222FC3">
        <w:rPr>
          <w:sz w:val="16"/>
        </w:rPr>
        <w:t xml:space="preserve">. </w:t>
      </w:r>
      <w:r w:rsidRPr="00222FC3">
        <w:rPr>
          <w:rStyle w:val="StyleUnderline"/>
        </w:rPr>
        <w:t xml:space="preserve">Between 2000 and 2015, Chinese arms exports expanded by a factor of 6.5. </w:t>
      </w:r>
      <w:r w:rsidRPr="00222FC3">
        <w:rPr>
          <w:sz w:val="16"/>
        </w:rPr>
        <w:t xml:space="preserve">In 2016, China shipped US$2.1 billion in arms, marginally behind France’s US$2.2 billion, but well ahead of the United Kingdom’s US$1.4 billion. </w:t>
      </w:r>
      <w:r w:rsidRPr="00222FC3">
        <w:rPr>
          <w:rStyle w:val="StyleUnderline"/>
        </w:rPr>
        <w:t>While China’s 2016 market share is well below that of the United States at 33 per cent, the gap is gradually closing</w:t>
      </w:r>
      <w:r w:rsidRPr="00222FC3">
        <w:rPr>
          <w:sz w:val="16"/>
        </w:rPr>
        <w:t xml:space="preserve"> with Russia (23 per cent), and has disappeared altogether with France (6 per cent), Germany (5.6 per cent) and the United Kingdom (4.6 per cent). </w:t>
      </w:r>
      <w:r w:rsidRPr="00222FC3">
        <w:rPr>
          <w:rStyle w:val="StyleUnderline"/>
        </w:rPr>
        <w:t>China’s arms exports have been criticised for lacking global appeal since 72 per cent of all exports in the last five years went to just three countries: Pakistan, Bangladesh and Myanmar.</w:t>
      </w:r>
      <w:r w:rsidRPr="00222FC3">
        <w:rPr>
          <w:sz w:val="16"/>
        </w:rPr>
        <w:t xml:space="preserve"> </w:t>
      </w:r>
      <w:r w:rsidRPr="00222FC3">
        <w:rPr>
          <w:rStyle w:val="Emphasis"/>
        </w:rPr>
        <w:t>Yet, this criticism is unfair</w:t>
      </w:r>
      <w:r w:rsidRPr="00222FC3">
        <w:rPr>
          <w:sz w:val="16"/>
        </w:rPr>
        <w:t xml:space="preserve">. </w:t>
      </w:r>
      <w:r w:rsidRPr="00222FC3">
        <w:rPr>
          <w:rStyle w:val="StyleUnderline"/>
        </w:rPr>
        <w:t>Such dependence on a few core customers affects both mature and ‘new entrant’ arms exporters alike</w:t>
      </w:r>
      <w:r w:rsidRPr="00222FC3">
        <w:rPr>
          <w:sz w:val="16"/>
        </w:rPr>
        <w:t xml:space="preserve">. Russia was the world’s second biggest arms exporter across 2012–16 but relied on just four countries — India, Vietnam, China and Algeria — for 70 per cent of those sales. Likewise, 71 per cent of UK arms exports go to India, the United States and Saudi Arabia (which alone accounted for half of all UK sales across 2010–15). Detractors argue that China’s weapons are only attractive to poorer nations because its older weapons are cheaper. While there is some truth in this argument, it needs qualification. </w:t>
      </w:r>
      <w:r w:rsidRPr="00222FC3">
        <w:rPr>
          <w:rStyle w:val="StyleUnderline"/>
        </w:rPr>
        <w:t>China has been successful in diversifying its customer base and now exports arms to 55 countries worldwide, covering Asia, the Middle East, Africa and Latin America. Many of China’s clients are indeed developing countries</w:t>
      </w:r>
      <w:r w:rsidRPr="00222FC3">
        <w:rPr>
          <w:sz w:val="16"/>
        </w:rPr>
        <w:t xml:space="preserve">. For example, two-thirds of the countries situated in the world’s poorest continent, Africa, procure weapon systems from China, and much of it is basic military equipment. But times are changing. </w:t>
      </w:r>
      <w:r w:rsidRPr="00222FC3">
        <w:rPr>
          <w:rStyle w:val="StyleUnderline"/>
        </w:rPr>
        <w:t>Chinese arms are no longer relics from a bygone Soviet era</w:t>
      </w:r>
      <w:r w:rsidRPr="00222FC3">
        <w:rPr>
          <w:sz w:val="16"/>
        </w:rPr>
        <w:t xml:space="preserve">. The PLA has been replacing old Soviet platforms with improved ‘indigenous’ models and is now exporting modernised platforms, including Type-99 MBTs, J-10 fighters and Yuan-class submarines to Thailand, Myanmar, Bangladesh and Pakistan. </w:t>
      </w:r>
      <w:r w:rsidRPr="00222FC3">
        <w:rPr>
          <w:rStyle w:val="StyleUnderline"/>
        </w:rPr>
        <w:t xml:space="preserve">China has also adapted, innovated and engaged in systems integration in a </w:t>
      </w:r>
      <w:r w:rsidRPr="00222FC3">
        <w:rPr>
          <w:rStyle w:val="Emphasis"/>
        </w:rPr>
        <w:t>determined bid to move up the technology ladder</w:t>
      </w:r>
      <w:r w:rsidRPr="00222FC3">
        <w:rPr>
          <w:rStyle w:val="StyleUnderline"/>
        </w:rPr>
        <w:t xml:space="preserve">, developing, for instance, credible and competitive unmanned aerial vehicles (UAVs) and anti-ship cruise missiles. Raised technological sophistication combined with relatively low procurement cost has led to </w:t>
      </w:r>
      <w:r w:rsidRPr="00222FC3">
        <w:rPr>
          <w:rStyle w:val="Emphasis"/>
        </w:rPr>
        <w:t>increasingly cost-effective arms exports</w:t>
      </w:r>
      <w:r w:rsidRPr="00222FC3">
        <w:rPr>
          <w:sz w:val="16"/>
        </w:rPr>
        <w:t xml:space="preserve">. Their attractiveness to more discerning buyers has been translated into a sales portfolio in which </w:t>
      </w:r>
      <w:r w:rsidRPr="00222FC3">
        <w:rPr>
          <w:rStyle w:val="StyleUnderline"/>
        </w:rPr>
        <w:t>25 per cent of China’s customers are now positioned in the upper middle/higher income country categories, including Turkey, Saudi Arabia and the United Arab Emirates.</w:t>
      </w:r>
      <w:r w:rsidRPr="00222FC3">
        <w:rPr>
          <w:sz w:val="16"/>
        </w:rPr>
        <w:t xml:space="preserve"> </w:t>
      </w:r>
      <w:r w:rsidRPr="00222FC3">
        <w:rPr>
          <w:rStyle w:val="StyleUnderline"/>
        </w:rPr>
        <w:t>Is there something different, something special, that distinguishes China’s arms export strategy from its Western counterparts</w:t>
      </w:r>
      <w:r w:rsidRPr="00222FC3">
        <w:rPr>
          <w:rStyle w:val="Emphasis"/>
        </w:rPr>
        <w:t>? The answer is a resounding yes.</w:t>
      </w:r>
      <w:r w:rsidRPr="00222FC3">
        <w:rPr>
          <w:sz w:val="16"/>
        </w:rPr>
        <w:t xml:space="preserve"> First and foremost, Western strategists should not be under any illusion that export revenue is the primary goal. Rather, </w:t>
      </w:r>
      <w:r w:rsidRPr="00222FC3">
        <w:rPr>
          <w:rStyle w:val="Emphasis"/>
        </w:rPr>
        <w:t>Beijing’s end-game is longer-term geo-political and strategic influence</w:t>
      </w:r>
      <w:r w:rsidRPr="00222FC3">
        <w:rPr>
          <w:sz w:val="16"/>
        </w:rPr>
        <w:t xml:space="preserve">. </w:t>
      </w:r>
      <w:r w:rsidRPr="00222FC3">
        <w:rPr>
          <w:rStyle w:val="StyleUnderline"/>
        </w:rPr>
        <w:t>The search for regional and global influence is the critical aim of Chinese economic diplomacy. It reflects a more narrowly focused aspect of Beijing’s soft power framework,</w:t>
      </w:r>
      <w:r w:rsidRPr="00222FC3">
        <w:rPr>
          <w:sz w:val="16"/>
        </w:rPr>
        <w:t xml:space="preserve"> embracing foreign aid, foreign direct investment, overseas educational programs and, importantly, arms sales. </w:t>
      </w:r>
      <w:r w:rsidRPr="00222FC3">
        <w:rPr>
          <w:rStyle w:val="StyleUnderline"/>
        </w:rPr>
        <w:t>China’s arms export model operates according to a carefully-crafted strategy based on three principles: promoting the legitimate self-defence capability of the recipient country; strengthening the peace, security and stability of that country and region; and non-interference in its internal affairs</w:t>
      </w:r>
      <w:r w:rsidRPr="00222FC3">
        <w:rPr>
          <w:sz w:val="16"/>
        </w:rPr>
        <w:t xml:space="preserve">. </w:t>
      </w:r>
      <w:r w:rsidRPr="00222FC3">
        <w:rPr>
          <w:rStyle w:val="StyleUnderline"/>
        </w:rPr>
        <w:t>Beijing’s long-standing approach of linking non-interference to arms sales rests on the view that a customer’s political, military and human rights record lies outside the contractual arrangements</w:t>
      </w:r>
      <w:r w:rsidRPr="00222FC3">
        <w:rPr>
          <w:sz w:val="16"/>
        </w:rPr>
        <w:t xml:space="preserve">. </w:t>
      </w:r>
      <w:r w:rsidRPr="00222FC3">
        <w:rPr>
          <w:rStyle w:val="StyleUnderline"/>
        </w:rPr>
        <w:t xml:space="preserve">The ‘no questions asked’ policy attracts the opprobrium of Western states, but there is </w:t>
      </w:r>
      <w:r w:rsidRPr="00222FC3">
        <w:rPr>
          <w:rStyle w:val="Emphasis"/>
        </w:rPr>
        <w:t>no disputing its effectiveness in selling guns and securing influence</w:t>
      </w:r>
      <w:r w:rsidRPr="00222FC3">
        <w:rPr>
          <w:sz w:val="16"/>
        </w:rPr>
        <w:t xml:space="preserve">. The policy </w:t>
      </w:r>
      <w:r w:rsidRPr="00222FC3">
        <w:rPr>
          <w:rStyle w:val="StyleUnderline"/>
        </w:rPr>
        <w:t>particularly appeals to second- and third-tier military states suffering excessive dependence on US or Russian weaponry</w:t>
      </w:r>
      <w:r w:rsidRPr="00222FC3">
        <w:rPr>
          <w:sz w:val="16"/>
        </w:rPr>
        <w:t xml:space="preserve">. </w:t>
      </w:r>
      <w:r w:rsidRPr="00222FC3">
        <w:rPr>
          <w:rStyle w:val="StyleUnderline"/>
        </w:rPr>
        <w:t>Chinese arms offer poorer states the opportunity to diversify arms sources, regain a degree of sovereignty over military capability and reduce strategic vulnerability to arms embargoes</w:t>
      </w:r>
      <w:r w:rsidRPr="00222FC3">
        <w:rPr>
          <w:sz w:val="16"/>
        </w:rPr>
        <w:t xml:space="preserve">. The Chinese arms export model has several other significant features. From a Chinese strategic perspective, it leverages strong client-state relationships and in the process bolsters Beijing’s influence, particularly among neighbouring states. </w:t>
      </w:r>
      <w:r w:rsidRPr="00222FC3">
        <w:rPr>
          <w:rStyle w:val="StyleUnderline"/>
        </w:rPr>
        <w:t xml:space="preserve">It is no accident that China’s arms sales to Pakistan, Sri Lanka, Bangladesh and Myanmar indirectly act to contain the potential threat of Asia’s other mega-power, India. </w:t>
      </w:r>
      <w:r w:rsidRPr="00222FC3">
        <w:rPr>
          <w:sz w:val="16"/>
        </w:rPr>
        <w:t xml:space="preserve">Chinese arms are also competitively packaged. </w:t>
      </w:r>
      <w:r w:rsidRPr="00222FC3">
        <w:rPr>
          <w:rStyle w:val="Emphasis"/>
        </w:rPr>
        <w:t>Pricing is low compared to Western models</w:t>
      </w:r>
      <w:r w:rsidRPr="00222FC3">
        <w:rPr>
          <w:sz w:val="16"/>
        </w:rPr>
        <w:t xml:space="preserve">. Chinese drones, for example, reportedly cost 10–20 per cent of the near-equivalent US version. Finally, China is amenable to technology transfer through defence offset, supporting client states to indigenise maintenance, repair and overhaul activities and even produce components. </w:t>
      </w:r>
      <w:r w:rsidRPr="00222FC3">
        <w:rPr>
          <w:rStyle w:val="StyleUnderline"/>
        </w:rPr>
        <w:t>While it may not yet be the dominant player, China’s arms export strategy has proved effective in taking market share from competitor nations</w:t>
      </w:r>
      <w:r w:rsidRPr="00222FC3">
        <w:rPr>
          <w:sz w:val="16"/>
        </w:rPr>
        <w:t xml:space="preserve">. China has also begun to encroach into higher income markets, especially where technological sophistication is not required. </w:t>
      </w:r>
      <w:r w:rsidRPr="00222FC3">
        <w:rPr>
          <w:rStyle w:val="Emphasis"/>
        </w:rPr>
        <w:t>There is a long-term strategy at work here, driven by diplomatic and geostrategic objectives, not commercial gain.</w:t>
      </w:r>
    </w:p>
    <w:p w14:paraId="58C7146F" w14:textId="77777777" w:rsidR="00EA10C5" w:rsidRDefault="00EA10C5" w:rsidP="00EA10C5">
      <w:pPr>
        <w:pStyle w:val="Heading4"/>
      </w:pPr>
      <w:r>
        <w:t>China plans to use LAC arms sales for influence in west.</w:t>
      </w:r>
    </w:p>
    <w:p w14:paraId="6867C2A2" w14:textId="77777777" w:rsidR="00EA10C5" w:rsidRDefault="00EA10C5" w:rsidP="00EA10C5">
      <w:r w:rsidRPr="00AC7337">
        <w:rPr>
          <w:rStyle w:val="Style13ptBold"/>
        </w:rPr>
        <w:t>Gurrola</w:t>
      </w:r>
      <w:r>
        <w:t xml:space="preserve"> BA and Professor at West Point, 20</w:t>
      </w:r>
      <w:r w:rsidRPr="00AC7337">
        <w:rPr>
          <w:rStyle w:val="Style13ptBold"/>
        </w:rPr>
        <w:t>1</w:t>
      </w:r>
      <w:r>
        <w:rPr>
          <w:rStyle w:val="Style13ptBold"/>
        </w:rPr>
        <w:t>8</w:t>
      </w:r>
      <w:r>
        <w:t xml:space="preserve">, </w:t>
      </w:r>
      <w:r w:rsidRPr="00AC7337">
        <w:rPr>
          <w:sz w:val="16"/>
          <w:szCs w:val="16"/>
        </w:rPr>
        <w:t xml:space="preserve">[George, </w:t>
      </w:r>
      <w:r>
        <w:rPr>
          <w:sz w:val="16"/>
          <w:szCs w:val="16"/>
        </w:rPr>
        <w:t xml:space="preserve">August </w:t>
      </w:r>
      <w:r w:rsidRPr="00AC7337">
        <w:rPr>
          <w:sz w:val="16"/>
          <w:szCs w:val="16"/>
        </w:rPr>
        <w:t>201</w:t>
      </w:r>
      <w:r>
        <w:rPr>
          <w:sz w:val="16"/>
          <w:szCs w:val="16"/>
        </w:rPr>
        <w:t>8</w:t>
      </w:r>
      <w:r w:rsidRPr="00AC7337">
        <w:rPr>
          <w:sz w:val="16"/>
          <w:szCs w:val="16"/>
        </w:rPr>
        <w:t xml:space="preserve"> "China-Latin America Arms Sales," Army University Press, Capt. George Gurrola, U.S. Army, is a Spanish instructor in the Department of Foreign Languages at the United States Military Academy at West Point. He holds a master's degree from Georgetown University's School of Foreign Service and a BA from Texas A&amp;M University. He previously served in the 205th Military Intelligence Battalion; 3rd Battalion, 75th Ranger Regiment; and the 2nd Infantry Division. </w:t>
      </w:r>
      <w:hyperlink r:id="rId72" w:history="1">
        <w:r w:rsidRPr="00AC7337">
          <w:rPr>
            <w:rStyle w:val="Hyperlink"/>
            <w:sz w:val="16"/>
            <w:szCs w:val="16"/>
          </w:rPr>
          <w:t>https://www.armyupress.army.mil/Journals/Military-Review/English-Edition-Archives/July-August-2018/Gurrola-China/</w:t>
        </w:r>
      </w:hyperlink>
      <w:r w:rsidRPr="00AC7337">
        <w:rPr>
          <w:sz w:val="16"/>
          <w:szCs w:val="16"/>
        </w:rPr>
        <w:t xml:space="preserve"> accessed 7-9-2019]</w:t>
      </w:r>
    </w:p>
    <w:p w14:paraId="6FA2B8A9" w14:textId="77777777" w:rsidR="00EA10C5" w:rsidRDefault="00EA10C5" w:rsidP="00EA10C5">
      <w:pPr>
        <w:rPr>
          <w:sz w:val="16"/>
        </w:rPr>
      </w:pPr>
      <w:r w:rsidRPr="000B6C7D">
        <w:rPr>
          <w:sz w:val="16"/>
        </w:rPr>
        <w:t xml:space="preserve">Moreover, arms production and transfer undergo a resource-intensive procurement process and overcome large bureaucratic hurdles. In this context, it is important to note that lethal weapons systems such as missiles or nuclear technology are not part of the arms exportation yet. </w:t>
      </w:r>
      <w:r w:rsidRPr="002F76E7">
        <w:rPr>
          <w:rStyle w:val="StyleUnderline"/>
        </w:rPr>
        <w:t>The United States must be watchful of China’s overall military gains including its arms-trade characteristics, personnel-training exchanges, and Mandarin language programs in the region</w:t>
      </w:r>
      <w:r w:rsidRPr="000B6C7D">
        <w:rPr>
          <w:sz w:val="16"/>
        </w:rPr>
        <w:t xml:space="preserve">. </w:t>
      </w:r>
      <w:r w:rsidRPr="002F76E7">
        <w:rPr>
          <w:rStyle w:val="StyleUnderline"/>
        </w:rPr>
        <w:t>As Latin American scholar Gonzalo Paz notes, “When arms and weapon systems become an important share of the trade, as in the cases of Nazi Germany and the USSR, perception of hegemonic challenge in the United States, and of threat, gain weight</w:t>
      </w:r>
      <w:r w:rsidRPr="000B6C7D">
        <w:rPr>
          <w:sz w:val="16"/>
        </w:rPr>
        <w:t xml:space="preserve">.”37 </w:t>
      </w:r>
      <w:r w:rsidRPr="00B901E8">
        <w:rPr>
          <w:rStyle w:val="StyleUnderline"/>
        </w:rPr>
        <w:t xml:space="preserve">Analysis of China’s weapons exports can provide a glimpse on how it “organizes itself internally and how it </w:t>
      </w:r>
      <w:r w:rsidRPr="00B901E8">
        <w:rPr>
          <w:rStyle w:val="Emphasis"/>
        </w:rPr>
        <w:t>may attempt to extend its outreach and become a world power</w:t>
      </w:r>
      <w:r w:rsidRPr="000B6C7D">
        <w:rPr>
          <w:sz w:val="16"/>
        </w:rPr>
        <w:t xml:space="preserve">.”38 Conclusion </w:t>
      </w:r>
      <w:r w:rsidRPr="00B901E8">
        <w:rPr>
          <w:rStyle w:val="StyleUnderline"/>
        </w:rPr>
        <w:t>This analysis outlined the current trends and factors leading to China’s increased arms sales to Latin America</w:t>
      </w:r>
      <w:r w:rsidRPr="000B6C7D">
        <w:rPr>
          <w:sz w:val="16"/>
        </w:rPr>
        <w:t xml:space="preserve">. As the data shows, </w:t>
      </w:r>
      <w:r w:rsidRPr="00B901E8">
        <w:rPr>
          <w:rStyle w:val="StyleUnderline"/>
        </w:rPr>
        <w:t xml:space="preserve">China’s arms sales saw an </w:t>
      </w:r>
      <w:r w:rsidRPr="00B901E8">
        <w:rPr>
          <w:rStyle w:val="Emphasis"/>
        </w:rPr>
        <w:t xml:space="preserve">increase parallel to its increased political and economic relations </w:t>
      </w:r>
      <w:r w:rsidRPr="00B901E8">
        <w:rPr>
          <w:rStyle w:val="StyleUnderline"/>
        </w:rPr>
        <w:t>to the region</w:t>
      </w:r>
      <w:r w:rsidRPr="000B6C7D">
        <w:rPr>
          <w:sz w:val="16"/>
        </w:rPr>
        <w:t>. As the U.S.-China Security and Economic Commission notes, “</w:t>
      </w:r>
      <w:r w:rsidRPr="00B901E8">
        <w:rPr>
          <w:rStyle w:val="StyleUnderline"/>
        </w:rPr>
        <w:t xml:space="preserve">China has sought to </w:t>
      </w:r>
      <w:r w:rsidRPr="00B901E8">
        <w:rPr>
          <w:rStyle w:val="Emphasis"/>
        </w:rPr>
        <w:t>improve its diplomatic presence through</w:t>
      </w:r>
      <w:r w:rsidRPr="00B901E8">
        <w:rPr>
          <w:rStyle w:val="StyleUnderline"/>
        </w:rPr>
        <w:t xml:space="preserve"> an increasing number of high-level visits, </w:t>
      </w:r>
      <w:r w:rsidRPr="00B901E8">
        <w:rPr>
          <w:rStyle w:val="Emphasis"/>
        </w:rPr>
        <w:t>military cooperation and exchanges</w:t>
      </w:r>
      <w:r w:rsidRPr="00B901E8">
        <w:rPr>
          <w:rStyle w:val="StyleUnderline"/>
        </w:rPr>
        <w:t>, and involvement in several regional organizations</w:t>
      </w:r>
      <w:r w:rsidRPr="000B6C7D">
        <w:rPr>
          <w:sz w:val="16"/>
        </w:rPr>
        <w:t xml:space="preserve">.”39 </w:t>
      </w:r>
      <w:r w:rsidRPr="00B901E8">
        <w:rPr>
          <w:rStyle w:val="StyleUnderline"/>
        </w:rPr>
        <w:t>Arms sales directly complement Chinese diplomatic relations and provide additional relationship building opportunities</w:t>
      </w:r>
      <w:r w:rsidRPr="000B6C7D">
        <w:rPr>
          <w:sz w:val="16"/>
        </w:rPr>
        <w:t xml:space="preserve">. </w:t>
      </w:r>
      <w:r w:rsidRPr="00B901E8">
        <w:rPr>
          <w:rStyle w:val="StyleUnderline"/>
        </w:rPr>
        <w:t>They promote broader embassy coordination while creating familiarity between China’s military and its counterparts</w:t>
      </w:r>
      <w:r w:rsidRPr="000B6C7D">
        <w:rPr>
          <w:sz w:val="16"/>
        </w:rPr>
        <w:t xml:space="preserve">. Moreover, </w:t>
      </w:r>
      <w:r w:rsidRPr="00B901E8">
        <w:rPr>
          <w:rStyle w:val="StyleUnderline"/>
        </w:rPr>
        <w:t xml:space="preserve">as China continues to cement its economic and military relations with the region, it is </w:t>
      </w:r>
      <w:r w:rsidRPr="00B901E8">
        <w:rPr>
          <w:rStyle w:val="Emphasis"/>
        </w:rPr>
        <w:t>possible that Latin American leaders may become more open to purchasing Chinese defense equipment</w:t>
      </w:r>
      <w:r w:rsidRPr="00B901E8">
        <w:rPr>
          <w:rStyle w:val="StyleUnderline"/>
        </w:rPr>
        <w:t xml:space="preserve">, especially if China continues to improve the quality of its defense products. In regard to Sino-Latin American military relations, </w:t>
      </w:r>
      <w:r w:rsidRPr="00B901E8">
        <w:rPr>
          <w:rStyle w:val="Emphasis"/>
        </w:rPr>
        <w:t>potential for research exists in regards to space cooperation.</w:t>
      </w:r>
      <w:r w:rsidRPr="000B6C7D">
        <w:rPr>
          <w:sz w:val="16"/>
        </w:rPr>
        <w:t xml:space="preserve"> </w:t>
      </w:r>
      <w:r w:rsidRPr="00631C14">
        <w:rPr>
          <w:rStyle w:val="StyleUnderline"/>
        </w:rPr>
        <w:t>Although not included in arms exports statistics, space cooperation continues to increase.</w:t>
      </w:r>
      <w:r w:rsidRPr="000B6C7D">
        <w:rPr>
          <w:sz w:val="16"/>
        </w:rPr>
        <w:t xml:space="preserve"> </w:t>
      </w:r>
      <w:r w:rsidRPr="00631C14">
        <w:rPr>
          <w:rStyle w:val="StyleUnderline"/>
        </w:rPr>
        <w:t>Unlike its 2008 policy paper on Latin America, China’s 2016 policy paper highlights its intention to “actively explore cooperation between the two sides in such fields as communication and remote sensing satellites, satellite data application, aerospace infrastructure, and space education and training</w:t>
      </w:r>
      <w:r w:rsidRPr="000B6C7D">
        <w:rPr>
          <w:sz w:val="16"/>
        </w:rPr>
        <w:t xml:space="preserve">.”40 </w:t>
      </w:r>
      <w:r w:rsidRPr="0025799F">
        <w:rPr>
          <w:rStyle w:val="StyleUnderline"/>
        </w:rPr>
        <w:t>Joint ventures in production and operation of satellites are ongoing, including the controversial “Deep Space Station” in southern Argentina</w:t>
      </w:r>
      <w:r w:rsidRPr="000B6C7D">
        <w:rPr>
          <w:sz w:val="16"/>
        </w:rPr>
        <w:t xml:space="preserve">.41 It remains to be seen how space cooperation develops, especially when considering the dual purposes space satellites provide. </w:t>
      </w:r>
      <w:r w:rsidRPr="000B6C7D">
        <w:rPr>
          <w:rStyle w:val="Emphasis"/>
        </w:rPr>
        <w:t>If arms exports are any indication, China will continue to increase its relationships across the spectrum</w:t>
      </w:r>
      <w:r w:rsidRPr="000B6C7D">
        <w:rPr>
          <w:sz w:val="16"/>
        </w:rPr>
        <w:t xml:space="preserve">. While this analysis </w:t>
      </w:r>
      <w:r w:rsidRPr="000B6C7D">
        <w:rPr>
          <w:rStyle w:val="StyleUnderline"/>
        </w:rPr>
        <w:t>focuses on China’s arms exports to Latin America, further critical discussion can focus on its global arms-sales strategy</w:t>
      </w:r>
      <w:r w:rsidRPr="000B6C7D">
        <w:rPr>
          <w:sz w:val="16"/>
        </w:rPr>
        <w:t xml:space="preserve">. Some experts assess its expansion of arms can be attributed to its comprehensive strategy to increase its soft power and image building. Interestingly, all of the recipients of China’s arms exports are “low-and middle-income countries.”42 If Africa is any indication of China’s future policy in Latin America, what do the current arms sales trends suggest? Both African and </w:t>
      </w:r>
      <w:r w:rsidRPr="000B6C7D">
        <w:rPr>
          <w:rStyle w:val="StyleUnderline"/>
        </w:rPr>
        <w:t xml:space="preserve">Latin American arms markets are relatively </w:t>
      </w:r>
      <w:r w:rsidRPr="000B6C7D">
        <w:rPr>
          <w:rStyle w:val="Emphasis"/>
        </w:rPr>
        <w:t>new for Chinese</w:t>
      </w:r>
      <w:r w:rsidRPr="000B6C7D">
        <w:rPr>
          <w:rStyle w:val="StyleUnderline"/>
        </w:rPr>
        <w:t xml:space="preserve"> firms.</w:t>
      </w:r>
      <w:r w:rsidRPr="000B6C7D">
        <w:rPr>
          <w:sz w:val="16"/>
        </w:rPr>
        <w:t xml:space="preserve"> Also, </w:t>
      </w:r>
      <w:r w:rsidRPr="000B6C7D">
        <w:rPr>
          <w:rStyle w:val="StyleUnderline"/>
        </w:rPr>
        <w:t xml:space="preserve">both regions require and demand low-to-medium range of weapons, which presents an </w:t>
      </w:r>
      <w:r w:rsidRPr="000B6C7D">
        <w:rPr>
          <w:rStyle w:val="Emphasis"/>
        </w:rPr>
        <w:t>opportunity for Chinese expansion</w:t>
      </w:r>
      <w:r w:rsidRPr="000B6C7D">
        <w:rPr>
          <w:sz w:val="16"/>
        </w:rPr>
        <w:t>. It remains to be seen if China will mirror its “hard power” approach in Africa, where it established a permanent military base in Djibouti and deployed several troops in support of peacekeeping missions in South Sudan. As Dr. R. Evan Ellis notes, “nothing in the public discourse of the Chinese leadership, policy papers, or debates suggests that Latin America is considered in the short term as a base for military operations.”43</w:t>
      </w:r>
    </w:p>
    <w:p w14:paraId="5093163E" w14:textId="77777777" w:rsidR="00EA10C5" w:rsidRDefault="00EA10C5" w:rsidP="00EA10C5">
      <w:pPr>
        <w:pStyle w:val="Heading4"/>
      </w:pPr>
      <w:r>
        <w:t>China is seeking to disrupt the US military and create bases in LAC – arm sales are key to their strategy.</w:t>
      </w:r>
    </w:p>
    <w:p w14:paraId="35C92343" w14:textId="77777777" w:rsidR="00EA10C5" w:rsidRDefault="00EA10C5" w:rsidP="00EA10C5">
      <w:r w:rsidRPr="000D603F">
        <w:rPr>
          <w:rStyle w:val="Style13ptBold"/>
        </w:rPr>
        <w:t>Kramer</w:t>
      </w:r>
      <w:r>
        <w:t xml:space="preserve"> (Lieutenant In U.S. Navy) 20</w:t>
      </w:r>
      <w:r w:rsidRPr="000D603F">
        <w:rPr>
          <w:rStyle w:val="Style13ptBold"/>
        </w:rPr>
        <w:t>19</w:t>
      </w:r>
      <w:r>
        <w:t xml:space="preserve"> </w:t>
      </w:r>
      <w:r w:rsidRPr="000D603F">
        <w:rPr>
          <w:sz w:val="16"/>
          <w:szCs w:val="16"/>
        </w:rPr>
        <w:t>[Andrew, June. “In Latin America, the Price of U.S. Neglect Is High” published by US Naval Institute</w:t>
      </w:r>
      <w:r>
        <w:rPr>
          <w:sz w:val="16"/>
          <w:szCs w:val="16"/>
        </w:rPr>
        <w:t xml:space="preserve"> Volume. 145 </w:t>
      </w:r>
      <w:r w:rsidRPr="000D603F">
        <w:rPr>
          <w:sz w:val="16"/>
          <w:szCs w:val="16"/>
        </w:rPr>
        <w:t xml:space="preserve">. </w:t>
      </w:r>
      <w:hyperlink r:id="rId73" w:history="1">
        <w:r w:rsidRPr="000D603F">
          <w:rPr>
            <w:rStyle w:val="Hyperlink"/>
            <w:sz w:val="16"/>
            <w:szCs w:val="16"/>
          </w:rPr>
          <w:t>https://www.usni.org/magazines/proceedings/2019/june/latin-america-price-us-neglect-high</w:t>
        </w:r>
      </w:hyperlink>
      <w:r w:rsidRPr="000D603F">
        <w:rPr>
          <w:sz w:val="16"/>
          <w:szCs w:val="16"/>
        </w:rPr>
        <w:t xml:space="preserve"> accessed on 7-9-2019]</w:t>
      </w:r>
    </w:p>
    <w:p w14:paraId="005A99E9" w14:textId="77777777" w:rsidR="00EA10C5" w:rsidRPr="00863396" w:rsidRDefault="00EA10C5" w:rsidP="00EA10C5">
      <w:pPr>
        <w:rPr>
          <w:sz w:val="16"/>
        </w:rPr>
      </w:pPr>
      <w:r w:rsidRPr="00863396">
        <w:rPr>
          <w:sz w:val="16"/>
        </w:rPr>
        <w:t xml:space="preserve">Though </w:t>
      </w:r>
      <w:r w:rsidRPr="00F57ED2">
        <w:rPr>
          <w:rStyle w:val="StyleUnderline"/>
        </w:rPr>
        <w:t xml:space="preserve">Latin America occasionally has been the source of national security headaches, it historically has </w:t>
      </w:r>
      <w:r w:rsidRPr="00F57ED2">
        <w:rPr>
          <w:rStyle w:val="Emphasis"/>
        </w:rPr>
        <w:t>received relatively little U.S. attention</w:t>
      </w:r>
      <w:r w:rsidRPr="00F57ED2">
        <w:rPr>
          <w:rStyle w:val="StyleUnderline"/>
        </w:rPr>
        <w:t xml:space="preserve">. A policy of benign neglect may have been adequate in the unipolar world following the collapse of the Soviet Union, but it is </w:t>
      </w:r>
      <w:r w:rsidRPr="00F57ED2">
        <w:rPr>
          <w:rStyle w:val="Emphasis"/>
        </w:rPr>
        <w:t>increasingly unsustainable as great power competition</w:t>
      </w:r>
      <w:r w:rsidRPr="00F57ED2">
        <w:rPr>
          <w:rStyle w:val="StyleUnderline"/>
        </w:rPr>
        <w:t xml:space="preserve"> once again becomes characteristic of international relations.</w:t>
      </w:r>
      <w:r w:rsidRPr="00863396">
        <w:rPr>
          <w:sz w:val="16"/>
        </w:rPr>
        <w:t xml:space="preserve"> </w:t>
      </w:r>
      <w:r w:rsidRPr="00F57ED2">
        <w:rPr>
          <w:rStyle w:val="StyleUnderline"/>
        </w:rPr>
        <w:t xml:space="preserve">The </w:t>
      </w:r>
      <w:r w:rsidRPr="00F57ED2">
        <w:rPr>
          <w:rStyle w:val="Emphasis"/>
        </w:rPr>
        <w:t xml:space="preserve">growing influence and presence in Latin America of China, </w:t>
      </w:r>
      <w:r w:rsidRPr="00F57ED2">
        <w:rPr>
          <w:rStyle w:val="StyleUnderline"/>
        </w:rPr>
        <w:t xml:space="preserve">Russia, and other opponents of the United States is a </w:t>
      </w:r>
      <w:r w:rsidRPr="00F57ED2">
        <w:rPr>
          <w:rStyle w:val="Emphasis"/>
        </w:rPr>
        <w:t>threat to national security</w:t>
      </w:r>
      <w:r w:rsidRPr="00F57ED2">
        <w:rPr>
          <w:rStyle w:val="StyleUnderline"/>
        </w:rPr>
        <w:t xml:space="preserve"> </w:t>
      </w:r>
      <w:r w:rsidRPr="00863396">
        <w:rPr>
          <w:sz w:val="16"/>
        </w:rPr>
        <w:t xml:space="preserve">and warrants a sea change in U.S. interaction with the region. Competition for Influence </w:t>
      </w:r>
      <w:r w:rsidRPr="00863396">
        <w:rPr>
          <w:rStyle w:val="StyleUnderline"/>
        </w:rPr>
        <w:t>Trade between Latin America and China has grown by a factor of 18 in less than two decades</w:t>
      </w:r>
      <w:r w:rsidRPr="00863396">
        <w:rPr>
          <w:sz w:val="16"/>
        </w:rPr>
        <w:t xml:space="preserve">.1 </w:t>
      </w:r>
      <w:r w:rsidRPr="00863396">
        <w:rPr>
          <w:rStyle w:val="StyleUnderline"/>
        </w:rPr>
        <w:t xml:space="preserve">China is now the </w:t>
      </w:r>
      <w:r w:rsidRPr="00863396">
        <w:rPr>
          <w:rStyle w:val="Emphasis"/>
        </w:rPr>
        <w:t>second largest trading partner</w:t>
      </w:r>
      <w:r w:rsidRPr="00863396">
        <w:rPr>
          <w:rStyle w:val="StyleUnderline"/>
        </w:rPr>
        <w:t xml:space="preserve"> of Latin America as a region, which is also the second largest recipient of </w:t>
      </w:r>
      <w:r w:rsidRPr="00863396">
        <w:rPr>
          <w:rStyle w:val="Emphasis"/>
        </w:rPr>
        <w:t>Chinese foreign investment</w:t>
      </w:r>
      <w:r w:rsidRPr="00863396">
        <w:rPr>
          <w:sz w:val="16"/>
        </w:rPr>
        <w:t xml:space="preserve">.2 </w:t>
      </w:r>
      <w:r w:rsidRPr="00863396">
        <w:rPr>
          <w:rStyle w:val="StyleUnderline"/>
        </w:rPr>
        <w:t>Beyond trade, the Chinese government offers its Belt and Road Initiative infrastructure program, low-cost loans, and cooperative ventures in areas such as telecommunications and aerospace</w:t>
      </w:r>
      <w:r w:rsidRPr="00863396">
        <w:rPr>
          <w:sz w:val="16"/>
        </w:rPr>
        <w:t xml:space="preserve">.3 </w:t>
      </w:r>
      <w:r w:rsidRPr="00863396">
        <w:rPr>
          <w:rStyle w:val="Emphasis"/>
        </w:rPr>
        <w:t>Chinese influence is further increased by arms sales and military cooperation</w:t>
      </w:r>
      <w:r w:rsidRPr="00863396">
        <w:rPr>
          <w:rStyle w:val="StyleUnderline"/>
        </w:rPr>
        <w:t>, the expansion of soft power through institutions such as the Confucius Institute, and political support to governments with wanting human rights records</w:t>
      </w:r>
      <w:r w:rsidRPr="00863396">
        <w:rPr>
          <w:sz w:val="16"/>
        </w:rPr>
        <w:t xml:space="preserve">. </w:t>
      </w:r>
      <w:r w:rsidRPr="00863396">
        <w:rPr>
          <w:rStyle w:val="Emphasis"/>
        </w:rPr>
        <w:t>China’s objectives in Latin America include the creation of “a sphere of influence in the traditional backyard of the U.S. . . . and reshaping the current world system in a fashion more to its liking</w:t>
      </w:r>
      <w:r w:rsidRPr="00863396">
        <w:rPr>
          <w:rStyle w:val="StyleUnderline"/>
        </w:rPr>
        <w:t>.</w:t>
      </w:r>
      <w:r w:rsidRPr="00863396">
        <w:rPr>
          <w:sz w:val="16"/>
        </w:rPr>
        <w:t xml:space="preserve">”4 The Russian Federation is a stalwart supporter of those countries most opposed to U.S. security interests in the region, specifically Cuba, Nicaragua, and Venezuela. </w:t>
      </w:r>
      <w:r w:rsidRPr="00863396">
        <w:rPr>
          <w:rStyle w:val="Emphasis"/>
        </w:rPr>
        <w:t>Russia cannot offer significant financial inducements</w:t>
      </w:r>
      <w:r w:rsidRPr="00863396">
        <w:rPr>
          <w:sz w:val="16"/>
        </w:rPr>
        <w:t xml:space="preserve">, which it makes up for with support to internationally isolated regimes and the breadth of military hardware available for sale. The list of nations purchasing Russian arms includes U.S. security partners such as Brazil, Mexico, and Peru.5 Russian aircraft and ships have made visits to the Western Hemisphere in recent years as well, reasserting a presence lacking since the fall of the Soviet Union. Support for television and news outlets, such as Russia Today, and the growth of high-level diplomatic connections are other avenues for Russia to expand its influence in the region.6 Taken together, Russian interests in Latin America are part of a strategy to “erode U.S. leadership and challenge U.S. influence in the Western Hemisphere.”7 The Islamic Republic of Iran’s activity in Latin America is aimed largely at cultivating diplomatic relationships, soft power, and favorable attitudes.8 A Spanish-language television network and cultural centers across the region speak to these ends, which can then be leveraged to oppose U.S. overseas interests and circumvent international sanctions.9 Perhaps most relevant, Iran seeks greater military ties in Latin America and a source of fissile material for its nascent nuclear weapons program.10 The United States also stands to lose influence to regional actors opposed to its interests. The Bolivarian Alliance for the Peoples of Our America (ALBA) now includes 12 Latin American countries, including Nicaragua and Bolivia.11 </w:t>
      </w:r>
      <w:r w:rsidRPr="00863396">
        <w:rPr>
          <w:rStyle w:val="Emphasis"/>
        </w:rPr>
        <w:t>ALBA explicitly opposes U.S. influence and works toward excluding the United States from Latin American</w:t>
      </w:r>
      <w:r w:rsidRPr="00863396">
        <w:rPr>
          <w:rStyle w:val="StyleUnderline"/>
        </w:rPr>
        <w:t xml:space="preserve"> economic and political affairs—an ideological stance that has made it an </w:t>
      </w:r>
      <w:r w:rsidRPr="00863396">
        <w:rPr>
          <w:rStyle w:val="Emphasis"/>
        </w:rPr>
        <w:t>attractive diplomatic partner for China</w:t>
      </w:r>
      <w:r w:rsidRPr="00863396">
        <w:rPr>
          <w:rStyle w:val="StyleUnderline"/>
        </w:rPr>
        <w:t xml:space="preserve"> </w:t>
      </w:r>
      <w:r w:rsidRPr="00863396">
        <w:rPr>
          <w:sz w:val="16"/>
        </w:rPr>
        <w:t xml:space="preserve">and Russia.12 Notably, ALBA counts both Iran and Syria as observer states.13 National Security </w:t>
      </w:r>
      <w:r w:rsidRPr="00863396">
        <w:rPr>
          <w:rStyle w:val="StyleUnderline"/>
        </w:rPr>
        <w:t xml:space="preserve">Interests The most prominent effect of great power competition in Latin America is </w:t>
      </w:r>
      <w:r w:rsidRPr="00863396">
        <w:rPr>
          <w:rStyle w:val="Emphasis"/>
        </w:rPr>
        <w:t>opponents’ ability to create militarily advantageous positions and partnerships</w:t>
      </w:r>
      <w:r w:rsidRPr="00863396">
        <w:rPr>
          <w:rStyle w:val="StyleUnderline"/>
        </w:rPr>
        <w:t>.</w:t>
      </w:r>
      <w:r w:rsidRPr="00863396">
        <w:rPr>
          <w:sz w:val="16"/>
        </w:rPr>
        <w:t xml:space="preserve"> Russian nuclear-capable strategic bombers have flown to Venezuela, and</w:t>
      </w:r>
      <w:r w:rsidRPr="00863396">
        <w:rPr>
          <w:rStyle w:val="Emphasis"/>
        </w:rPr>
        <w:t xml:space="preserve"> Chinese naval ships make port visits in the Caribbean</w:t>
      </w:r>
      <w:r w:rsidRPr="00863396">
        <w:rPr>
          <w:sz w:val="16"/>
        </w:rPr>
        <w:t xml:space="preserve">.14 </w:t>
      </w:r>
      <w:r w:rsidRPr="00863396">
        <w:rPr>
          <w:rStyle w:val="StyleUnderline"/>
        </w:rPr>
        <w:t xml:space="preserve">These nations </w:t>
      </w:r>
      <w:r w:rsidRPr="00863396">
        <w:rPr>
          <w:rStyle w:val="Emphasis"/>
        </w:rPr>
        <w:t>will leverage their Latin American presence</w:t>
      </w:r>
      <w:r w:rsidRPr="00863396">
        <w:rPr>
          <w:rStyle w:val="StyleUnderline"/>
        </w:rPr>
        <w:t xml:space="preserve"> when they feel it necessary. Far more pernicious, however, is the </w:t>
      </w:r>
      <w:r w:rsidRPr="00863396">
        <w:rPr>
          <w:rStyle w:val="Emphasis"/>
        </w:rPr>
        <w:t>propping up of regimes hostile to U.S. interests</w:t>
      </w:r>
      <w:r w:rsidRPr="00863396">
        <w:rPr>
          <w:sz w:val="16"/>
        </w:rPr>
        <w:t xml:space="preserve">. </w:t>
      </w:r>
      <w:r w:rsidRPr="00863396">
        <w:rPr>
          <w:rStyle w:val="StyleUnderline"/>
        </w:rPr>
        <w:t xml:space="preserve">Nations such as Cuba, Nicaragua, and Venezuela receive significant economic, political, and </w:t>
      </w:r>
      <w:r w:rsidRPr="00863396">
        <w:rPr>
          <w:rStyle w:val="Emphasis"/>
        </w:rPr>
        <w:t>military support from abroad in exchange for opposing the United States</w:t>
      </w:r>
      <w:r w:rsidRPr="00863396">
        <w:rPr>
          <w:sz w:val="16"/>
        </w:rPr>
        <w:t xml:space="preserve">. After more than two decades, Russia again began supplying Cuba with oil and gas in May 2017, and it has made similar offers to Nicaragua and Venezuela.15 </w:t>
      </w:r>
      <w:r w:rsidRPr="00863396">
        <w:rPr>
          <w:rStyle w:val="StyleUnderline"/>
        </w:rPr>
        <w:t>China offers plentiful loans and infrastructure projects to economically backward governments. Without this support, these political administrations would find it much harder to stay in power</w:t>
      </w:r>
      <w:r w:rsidRPr="00863396">
        <w:rPr>
          <w:sz w:val="16"/>
        </w:rPr>
        <w:t xml:space="preserve">. </w:t>
      </w:r>
      <w:r w:rsidRPr="00863396">
        <w:rPr>
          <w:rStyle w:val="Emphasis"/>
        </w:rPr>
        <w:t>The effect is to maintain pockets of instability and hostility close to U.S. borders</w:t>
      </w:r>
      <w:r w:rsidRPr="00863396">
        <w:rPr>
          <w:sz w:val="16"/>
        </w:rPr>
        <w:t xml:space="preserve">. </w:t>
      </w:r>
      <w:r w:rsidRPr="00863396">
        <w:rPr>
          <w:rStyle w:val="StyleUnderline"/>
        </w:rPr>
        <w:t xml:space="preserve">Friendly relations with Latin American nations also can prove </w:t>
      </w:r>
      <w:r w:rsidRPr="00863396">
        <w:rPr>
          <w:rStyle w:val="Emphasis"/>
        </w:rPr>
        <w:t>useful in evading or neutering international organizations</w:t>
      </w:r>
      <w:r w:rsidRPr="00863396">
        <w:rPr>
          <w:rStyle w:val="StyleUnderline"/>
        </w:rPr>
        <w:t xml:space="preserve"> and obligations</w:t>
      </w:r>
      <w:r w:rsidRPr="00863396">
        <w:rPr>
          <w:sz w:val="16"/>
        </w:rPr>
        <w:t xml:space="preserve">. Iran sees in Venezuela a country unlikely to comply with international regulations on exporting uranium.16 </w:t>
      </w:r>
      <w:r w:rsidRPr="00863396">
        <w:rPr>
          <w:rStyle w:val="StyleUnderline"/>
        </w:rPr>
        <w:t>Latin American countries might be courted as friendly votes at the United Nations, for their influence within regional organizations such as the Organization of American States or Caribbean Community, or as trading partners not subject to international or U.S. financial sanctions</w:t>
      </w:r>
      <w:r w:rsidRPr="00863396">
        <w:rPr>
          <w:sz w:val="16"/>
        </w:rPr>
        <w:t xml:space="preserve">. Russia was able to count on support or abstention at the United Nations from Bolivia, Brazil, Cuba, Nicaragua, and Venezuela for its annexation of Crimea.17 Both </w:t>
      </w:r>
      <w:r w:rsidRPr="00863396">
        <w:rPr>
          <w:rStyle w:val="StyleUnderline"/>
        </w:rPr>
        <w:t>China</w:t>
      </w:r>
      <w:r w:rsidRPr="00863396">
        <w:rPr>
          <w:sz w:val="16"/>
        </w:rPr>
        <w:t xml:space="preserve"> and Russia have </w:t>
      </w:r>
      <w:r w:rsidRPr="00863396">
        <w:rPr>
          <w:rStyle w:val="Emphasis"/>
        </w:rPr>
        <w:t>courted arms deals with ALBA member</w:t>
      </w:r>
      <w:r w:rsidRPr="00863396">
        <w:rPr>
          <w:rStyle w:val="StyleUnderline"/>
        </w:rPr>
        <w:t xml:space="preserve"> countries, specifically Venezuela, Cuba, Nicaragua, and Bolivia.</w:t>
      </w:r>
      <w:r w:rsidRPr="00863396">
        <w:rPr>
          <w:sz w:val="16"/>
        </w:rPr>
        <w:t xml:space="preserve">18 </w:t>
      </w:r>
      <w:r w:rsidRPr="00863396">
        <w:rPr>
          <w:rStyle w:val="StyleUnderline"/>
        </w:rPr>
        <w:t>China also has sold a variety of weapon systems to Argentina and Peru</w:t>
      </w:r>
      <w:r w:rsidRPr="00863396">
        <w:rPr>
          <w:sz w:val="16"/>
        </w:rPr>
        <w:t xml:space="preserve">, and Russia is pursuing arms sales to a number of countries, including Mexico.19 </w:t>
      </w:r>
      <w:r w:rsidRPr="00863396">
        <w:rPr>
          <w:rStyle w:val="Emphasis"/>
        </w:rPr>
        <w:t>Increased arms sales tend to increase the likelihood of armed conflict</w:t>
      </w:r>
      <w:r w:rsidRPr="00863396">
        <w:rPr>
          <w:rStyle w:val="StyleUnderline"/>
        </w:rPr>
        <w:t>, and the weapons themselves present an attractive target for paramilitary and criminal organizations</w:t>
      </w:r>
      <w:r w:rsidRPr="00863396">
        <w:rPr>
          <w:sz w:val="16"/>
        </w:rPr>
        <w:t xml:space="preserve">. Russian-produced tanks may not proliferate, but the products of a planned Kalashnikov factory in Venezuela certainly will.20 Perhaps most important, </w:t>
      </w:r>
      <w:r w:rsidRPr="00863396">
        <w:rPr>
          <w:rStyle w:val="StyleUnderline"/>
        </w:rPr>
        <w:t>the sale of modern weapon systems often includes continued support in the form of maintenance and training, making further military cooperation that much easier</w:t>
      </w:r>
      <w:r w:rsidRPr="00863396">
        <w:rPr>
          <w:sz w:val="16"/>
        </w:rPr>
        <w:t>. Finally</w:t>
      </w:r>
      <w:r w:rsidRPr="00863396">
        <w:rPr>
          <w:rStyle w:val="StyleUnderline"/>
        </w:rPr>
        <w:t xml:space="preserve">, increased presence of extraregional actors may </w:t>
      </w:r>
      <w:r w:rsidRPr="00863396">
        <w:rPr>
          <w:rStyle w:val="Emphasis"/>
        </w:rPr>
        <w:t>complicate normal U.S. military operations in Latin America</w:t>
      </w:r>
      <w:r w:rsidRPr="00863396">
        <w:rPr>
          <w:rStyle w:val="StyleUnderline"/>
        </w:rPr>
        <w:t>, which are dependent on the use of host country facilities such as ports and runways</w:t>
      </w:r>
      <w:r w:rsidRPr="00863396">
        <w:rPr>
          <w:sz w:val="16"/>
        </w:rPr>
        <w:t xml:space="preserve">. </w:t>
      </w:r>
      <w:r w:rsidRPr="00863396">
        <w:rPr>
          <w:rStyle w:val="StyleUnderline"/>
        </w:rPr>
        <w:t>Increasing Chinese</w:t>
      </w:r>
      <w:r w:rsidRPr="00863396">
        <w:rPr>
          <w:sz w:val="16"/>
        </w:rPr>
        <w:t xml:space="preserve"> and Russian </w:t>
      </w:r>
      <w:r w:rsidRPr="00863396">
        <w:rPr>
          <w:rStyle w:val="Emphasis"/>
        </w:rPr>
        <w:t xml:space="preserve">influence threatens regular access. </w:t>
      </w:r>
      <w:r w:rsidRPr="00863396">
        <w:rPr>
          <w:rStyle w:val="StyleUnderline"/>
        </w:rPr>
        <w:t xml:space="preserve">Sri Lanka’s surrender of Hambantota port to China is a testament to the </w:t>
      </w:r>
      <w:r w:rsidRPr="00863396">
        <w:rPr>
          <w:rStyle w:val="Emphasis"/>
        </w:rPr>
        <w:t>strategic interests that lie beneath</w:t>
      </w:r>
      <w:r w:rsidRPr="00863396">
        <w:rPr>
          <w:rStyle w:val="StyleUnderline"/>
        </w:rPr>
        <w:t xml:space="preserve"> low-cost infrastructure </w:t>
      </w:r>
      <w:r w:rsidRPr="00863396">
        <w:rPr>
          <w:rStyle w:val="Emphasis"/>
        </w:rPr>
        <w:t>financing</w:t>
      </w:r>
      <w:r w:rsidRPr="00863396">
        <w:rPr>
          <w:sz w:val="16"/>
        </w:rPr>
        <w:t xml:space="preserve">.21 </w:t>
      </w:r>
      <w:r w:rsidRPr="00863396">
        <w:rPr>
          <w:rStyle w:val="StyleUnderline"/>
        </w:rPr>
        <w:t>In addition, the presence of intelligence-gathering equipment can have a chilling effect on military operations</w:t>
      </w:r>
      <w:r w:rsidRPr="00863396">
        <w:rPr>
          <w:sz w:val="16"/>
        </w:rPr>
        <w:t>. Russia is expanding its electronic and communications intelligence gathering capability in Nicaragua and since 2008 has been conducting port visits in the Caribbean with warships and auxiliaries.22 The many multinational exercises the United States leads or participates in, including Rim of the Pacific, Tradewinds, and UNITAS, are indirectly threatened by the potential for possible adversary influence and monitoring.</w:t>
      </w:r>
    </w:p>
    <w:p w14:paraId="2ECF2795" w14:textId="77777777" w:rsidR="00EA10C5" w:rsidRDefault="00EA10C5" w:rsidP="00EA10C5">
      <w:pPr>
        <w:pStyle w:val="Heading4"/>
      </w:pPr>
      <w:r>
        <w:t>Expanding the Chinese market causes a power vacuum that collapse US regional influence and heg</w:t>
      </w:r>
    </w:p>
    <w:p w14:paraId="5C2E51DA" w14:textId="77777777" w:rsidR="00EA10C5" w:rsidRDefault="00EA10C5" w:rsidP="00EA10C5">
      <w:pPr>
        <w:jc w:val="both"/>
      </w:pPr>
      <w:r>
        <w:t xml:space="preserve">Stephen </w:t>
      </w:r>
      <w:r w:rsidRPr="00041DFF">
        <w:rPr>
          <w:rStyle w:val="Style13ptBold"/>
        </w:rPr>
        <w:t>Johnson</w:t>
      </w:r>
      <w:r>
        <w:t xml:space="preserve"> is Senior Policy Analyst for Latin America in the Douglas and Sarah Allison Center for Foreign Policy Studies, a division of the Kathryn and Shelby Cullom Davis Institute for International Stud­ies, at The Heritage Foundation. October 24, </w:t>
      </w:r>
      <w:r w:rsidRPr="00041DFF">
        <w:rPr>
          <w:rStyle w:val="Style13ptBold"/>
        </w:rPr>
        <w:t>2005</w:t>
      </w:r>
    </w:p>
    <w:p w14:paraId="7806EE6F" w14:textId="77777777" w:rsidR="00EA10C5" w:rsidRPr="00102045" w:rsidRDefault="00EA10C5" w:rsidP="00EA10C5">
      <w:pPr>
        <w:jc w:val="both"/>
        <w:rPr>
          <w:sz w:val="8"/>
        </w:rPr>
      </w:pPr>
      <w:r w:rsidRPr="007908BE">
        <w:rPr>
          <w:sz w:val="8"/>
        </w:rPr>
        <w:t xml:space="preserve">In the 1960s, the Soviet Union defied America's Monroe Doctrine by supporting Fidel Castro's mili­tary buildup in Cuba. Later, it supported insurgencies in Central America. This triggered a competition among existing right-wing dictatorships, Marxist authoritarianism, and the U.S. democratic model. In the end, democracy and open markets won. Pro­moted by the United States, these principles have generally made Latin American states more viable politically, economically, and commercially.¶ Today, another communist state-the People's Republic of China (PRC)-is seeking trade, diplo­matic, and military ties in Latin America and the Car­ibbean. The region is rich in natural resources and developing markets for manufactured goods and even arms. </w:t>
      </w:r>
      <w:r w:rsidRPr="007908BE">
        <w:rPr>
          <w:rStyle w:val="StyleUnderline"/>
          <w:highlight w:val="yellow"/>
        </w:rPr>
        <w:t>China does not currently pose a direct military threat in Latin America</w:t>
      </w:r>
      <w:r w:rsidRPr="007908BE">
        <w:rPr>
          <w:rStyle w:val="StyleUnderline"/>
        </w:rPr>
        <w:t xml:space="preserve"> and has steadily embraced market concepts, </w:t>
      </w:r>
      <w:r w:rsidRPr="007908BE">
        <w:rPr>
          <w:rStyle w:val="StyleUnderline"/>
          <w:highlight w:val="yellow"/>
        </w:rPr>
        <w:t>but</w:t>
      </w:r>
      <w:r w:rsidRPr="007908BE">
        <w:rPr>
          <w:rStyle w:val="StyleUnderline"/>
        </w:rPr>
        <w:t xml:space="preserve"> </w:t>
      </w:r>
      <w:r w:rsidRPr="007908BE">
        <w:rPr>
          <w:rStyle w:val="StyleUnderline"/>
          <w:highlight w:val="yellow"/>
        </w:rPr>
        <w:t>it represents serious competi­tion that could dilute U.S. influence</w:t>
      </w:r>
      <w:r w:rsidRPr="007908BE">
        <w:rPr>
          <w:rStyle w:val="StyleUnderline"/>
        </w:rPr>
        <w:t xml:space="preserve">. Washington could ignore this intrusion or attempt to contain it. </w:t>
      </w:r>
      <w:r w:rsidRPr="007908BE">
        <w:rPr>
          <w:rStyle w:val="StyleUnderline"/>
          <w:highlight w:val="yellow"/>
        </w:rPr>
        <w:t>Ignoring it leaves a vacuum for China to fill</w:t>
      </w:r>
      <w:r w:rsidRPr="007908BE">
        <w:rPr>
          <w:sz w:val="8"/>
        </w:rPr>
        <w:t xml:space="preserve">, while trying to contain it runs against America's own free market ideals. Instead, the United States can best look after its hemispheric interests and moderate China's presence by:¶ Consolidating trade relations with Latin America and removing protectionist U.S. trade barriers,¶ Emphasizing comprehensive relationships as opposed to narrow-interest diplomacy such as counternarcotics,¶ Minimizing unproductive restrictions on assis­tance to U.S. neighbors, and¶ Pressing harder for democratic and economic reforms, prioritizing support for these pur­poses, and reenergizing public diplomacy.¶ China's Interest in the Americas¶ China is the world's oldest continuous civiliza­tion with more than 3,500 years of written history. Its power has risen and declined, most notably in the mid-1800s, when the ruling Qing Dynasty crumbled, inviting rebellion and foreign interven­tion. At the end of World War II, the Nationalist government, weakened by a decade of war against Japan and wracked by corruption and incompe­tence, fought a civil war against the Chinese Com­munist Party and was defeated.¶ By 1950, communist leaders like Mao Zedong believed their authoritarianism would return China to glory, a belief that expired after 30 million people starved to death in state-induced famines in the early 1960s and another 10 million perished in fanatical ideological campaigns. In December 1978, after several "great leaps" backward, Com­munist Party leader Deng Xiaoping introduced eco­nomic reforms that have steadily transformed the PRC into a remarkable hybrid-a "socialist market economy"-in essence, a communist state that uses market-based pricing principles.¶ Feeding the Dragon. Twenty-five years into this experiment, China has the world's sixth-largest econ­omy, the third-largest defense budget according to some estimates, and the largest national population (1.3 billion people). According to the World Bank, its gross domestic product of $1.6 trillion is growing about 9 percent per year. China needs resources to feed its rapidly expanding economy, but it does not have sufficient oil, natural gas, aluminum, copper, or iron to satisfy its energy and manufacturing needs. Furthermore, it needs trade partners to buy its elec­tronics, apparel, toys, and footwear. While commu­nist China is embracing market concepts, it still has a non-market economy in which a disciplined totalitar­ian party retains full authority (through the central government) over non-state investment, import, export, and financial decisions.¶ China's neighbors are competing for many of the same world markets, as are Europe and the United States. Latin America is a particularly promising prospect. It is relatively unindustrialized and has an abundance of raw materials. Moreover, authoritar­ian leaders and/or corrupt oligarchies control a number of governments. Signing purchase agree­ments with them is much easier than dealing with the panoply of private corporations found in more democratic countries.¶ Challenging the United States. </w:t>
      </w:r>
      <w:r w:rsidRPr="00922597">
        <w:rPr>
          <w:rStyle w:val="StyleUnderline"/>
        </w:rPr>
        <w:t>China's main rival for global preeminence is the United States</w:t>
      </w:r>
      <w:r w:rsidRPr="007908BE">
        <w:rPr>
          <w:sz w:val="8"/>
        </w:rPr>
        <w:t xml:space="preserve">. China sees the United States as preventing Tai­wan's reunification with the mainland and thwarting Beijing's rise as a power. Previously, China was isolated, but now plays key roles in Asian geopolitics and aspires to do so elsewhere. Besides status as a nuclear nation, it is a member of the U.N. Security Council, the World Trade Organization, the Group of 77 developing nations, and the Asia Pacific Economic Coopera­tion group. It also holds observer status in the Organization of American States.¶ While </w:t>
      </w:r>
      <w:r w:rsidRPr="007908BE">
        <w:rPr>
          <w:rStyle w:val="StyleUnderline"/>
          <w:highlight w:val="yellow"/>
        </w:rPr>
        <w:t>China</w:t>
      </w:r>
      <w:r w:rsidRPr="007908BE">
        <w:rPr>
          <w:sz w:val="8"/>
        </w:rPr>
        <w:t xml:space="preserve"> has become the second-largest U.S. trade partner after Canada, it </w:t>
      </w:r>
      <w:r w:rsidRPr="007908BE">
        <w:rPr>
          <w:rStyle w:val="StyleUnderline"/>
          <w:highlight w:val="yellow"/>
        </w:rPr>
        <w:t>challenges U.S. influence wherever it can</w:t>
      </w:r>
      <w:r w:rsidRPr="007908BE">
        <w:rPr>
          <w:sz w:val="8"/>
        </w:rPr>
        <w:t>. In fact, it will soon have more attack submarines than the United States, with the addition of four Russian Kilo-class subs and new diesel-electric vessels equipped with technology that will allow them to run quieter than nuclear submarines.[1]¶ According to former U.S. Ambassador to Beijing James Lilly, "</w:t>
      </w:r>
      <w:r w:rsidRPr="00922597">
        <w:rPr>
          <w:rStyle w:val="StyleUnderline"/>
        </w:rPr>
        <w:t>[T]he facts are that [the Chinese] run massive intelligence operations against us, they make open statements against us, their high-level documents show that they are not friendly to us." Chinese military white papers promote power pro­jection and describe U.S. policies as "hegemonism and power politics</w:t>
      </w:r>
      <w:r w:rsidRPr="007908BE">
        <w:rPr>
          <w:sz w:val="8"/>
        </w:rPr>
        <w:t xml:space="preserve">."[2]¶ In the Western Hemisphere, </w:t>
      </w:r>
      <w:r w:rsidRPr="007908BE">
        <w:rPr>
          <w:rStyle w:val="StyleUnderline"/>
          <w:highlight w:val="yellow"/>
        </w:rPr>
        <w:t>the Chinese are taking advantage of failures of half-hearted mar­ket reforms and Washington's unwillingness to pursue neighborhood relations with much enthu­siasm</w:t>
      </w:r>
      <w:r w:rsidRPr="00922597">
        <w:rPr>
          <w:rStyle w:val="StyleUnderline"/>
        </w:rPr>
        <w:t>.</w:t>
      </w:r>
      <w:r w:rsidRPr="007908BE">
        <w:rPr>
          <w:sz w:val="8"/>
        </w:rPr>
        <w:t xml:space="preserve"> National Defense University professor Cyn­thia A. Watson notes, "[T]he 1990s turned into a period of severe disappointment as free markets led to rampant corruption and unfulfilled expec­tations in Latin America while Washington became the world's superpower rather than a partner for the region."[3]¶ Isolating Taiwan. Since the 1949 civil war, Tai­wan has been separate from the PRC, and the PRC views Taiwan as a "renegade province" that must be reunified with the rest of China. Part of Beijing's plan to bring it back into the fold has been to iso­late Taiwan diplomatically. In the 1950s, most of Latin America had diplomatic relations with Tai­wan. Then, Cuba's Fidel Castro regime established ties with China in 1960. In the 1970s, Chile led a major shift in favor of the PRC. Currently, only 25 countries accord Taiwan diplomatic status, and one-fourth of them are in Latin America: Costa Rica, El Salvador, Guatemala, Honduras, Nicara­gua, Panama, and Paraguay. Taiwan pays dearly for this recognition, providing development aid and disaster assistance to these states.¶ Frequent Flyers¶ Science, sports, and military exchanges character­ized Chinese-Latin American relations in the 1980s. Economic relations did not develop significantly until after 1990. A year after China repressed dissidents in Tiananmen Square, President Yang Shangkun visited Latin America. His trip heralded the beginning of an increasing number of high-level missions to lay the foundation for what he described as "a new interna­tional political and economic order."[4]¶ The pace picked up at the turn of the century. In April 2001, Chinese President Jiang Zemin presided over a 12-day mission to cement economic and trade ties, as well as attack what he called Washington's "unipolar" scheme.[5] His itinerary included Argentina, Uruguay, Brazil, Cuba, and Venezuela. Li Peng, chairman of the Standing Com­mittee of the People's National Congress, followed up with more visits in November 2001. In Novem­ber 2004, President Hu Jintao flew to Argentina, Brazil, Chile, and Cuba, where he signed 39 bilat­eral agreements and announced $100 billion in investments over the next 10 years. In May of this year, Communist Party Chairman Jia Qinglin vis­ited Colombia, Mexico, Uruguay, and Cuba.¶ </w:t>
      </w:r>
      <w:r w:rsidRPr="007908BE">
        <w:rPr>
          <w:rStyle w:val="StyleUnderline"/>
          <w:highlight w:val="yellow"/>
        </w:rPr>
        <w:t>Building on simple commercial agreements,</w:t>
      </w:r>
      <w:r w:rsidRPr="007908BE">
        <w:rPr>
          <w:rStyle w:val="StyleUnderline"/>
        </w:rPr>
        <w:t xml:space="preserve"> </w:t>
      </w:r>
      <w:r w:rsidRPr="00922597">
        <w:rPr>
          <w:rStyle w:val="StyleUnderline"/>
        </w:rPr>
        <w:t>China has advanced to economic assistance</w:t>
      </w:r>
      <w:r w:rsidRPr="007908BE">
        <w:rPr>
          <w:sz w:val="8"/>
        </w:rPr>
        <w:t xml:space="preserve">, </w:t>
      </w:r>
      <w:r w:rsidRPr="007908BE">
        <w:rPr>
          <w:rStyle w:val="StyleUnderline"/>
          <w:highlight w:val="yellow"/>
        </w:rPr>
        <w:t>direct investment</w:t>
      </w:r>
      <w:r w:rsidRPr="00922597">
        <w:rPr>
          <w:rStyle w:val="StyleUnderline"/>
        </w:rPr>
        <w:t xml:space="preserve">, a few joint ventures, </w:t>
      </w:r>
      <w:r w:rsidRPr="007908BE">
        <w:rPr>
          <w:rStyle w:val="StyleUnderline"/>
          <w:highlight w:val="yellow"/>
        </w:rPr>
        <w:t>and military ties</w:t>
      </w:r>
      <w:r w:rsidRPr="007908BE">
        <w:rPr>
          <w:sz w:val="8"/>
        </w:rPr>
        <w:t xml:space="preserve">. When Argentina's financial collapse rippled through South America's Southern Cone, China quickly seized the chance to increase its stake in Argentina and Brazil, while U.S. investment declined by nearly half. Joint ventures include part­nerships with Great Dragon Telecom in Cuba as well as Colombia. China is partnering with Brazil to improve that country's railways and establish a rail link to the Pacific to cut transportation costs of iron ore and soybeans. Chile's congested port at Antofa­gasta may get a facelift thanks to the PRC.¶ To meet domestic industrial needs and con­sumer demand, China has pursued investments and agreements with such oil producers as Venezu­ela, Ecuador, Colombia, Argentina, Brazil, and even Mexico. The best fit is with Venezuela's authoritar­ian leader Hugo Chávez, who directly controls the state oil industry. President Chávez has invited the Chinese National Petroleum Corporation (CNPC) to participate in exploring the rich Orinoco belt. Meanwhile, the CNPC has invested $300 million in technology to use Venezuela's Orimulsion fuel in Chinese power plants.¶ For now, Venezuela plans to increase exports to China by 300,000 barrels per day and recently signed an agreement with Colombia to build a pipeline to the port of Tribuga on the Pacific coast, since supertankers cannot pass through the Pan­ama Canal. An additional proposal with Panama would modify a Panamanian oil pipeline to facili­tate shipping oil to the Pacific coast. On his 2004 visit to Beijing, President Chávez said shifting exports to China will help end dependency on sales to the United States.¶ In 2003, China bid on concessions to Ecuador's major oil fields. The same year, the CNPC acquired a stake in the Argentine oil and gas firm Pluspetrol, which operates fields in northern Argentina and Peru. Although Mexico's constitution prohibits foreign investment in Pemex, a boost in petroleum exports is expected to address Mexico's trade gap with the PRC. While China has no current profile in Bolivia, a future populist president, such as Evo Morales, could find China's presence ideologically acceptable in lieu of Western private investment.¶ On the military front, </w:t>
      </w:r>
      <w:r w:rsidRPr="00922597">
        <w:rPr>
          <w:rStyle w:val="StyleUnderline"/>
        </w:rPr>
        <w:t xml:space="preserve">China </w:t>
      </w:r>
      <w:r w:rsidRPr="007908BE">
        <w:rPr>
          <w:sz w:val="8"/>
        </w:rPr>
        <w:t>has expanded ties through exchanges. It reportedly</w:t>
      </w:r>
      <w:r w:rsidRPr="00922597">
        <w:rPr>
          <w:rStyle w:val="StyleUnderline"/>
        </w:rPr>
        <w:t xml:space="preserve"> has</w:t>
      </w:r>
      <w:r w:rsidRPr="007908BE">
        <w:rPr>
          <w:sz w:val="8"/>
        </w:rPr>
        <w:t xml:space="preserve"> direct military-to-</w:t>
      </w:r>
      <w:r w:rsidRPr="00922597">
        <w:rPr>
          <w:rStyle w:val="StyleUnderline"/>
        </w:rPr>
        <w:t xml:space="preserve">military relations with Venezuela, Argentina, Chile, Peru, and </w:t>
      </w:r>
      <w:r w:rsidRPr="007908BE">
        <w:rPr>
          <w:rStyle w:val="StyleUnderline"/>
        </w:rPr>
        <w:t>Uruguay. The PRC began collabo­rating with Brazil on spy satellite technology in 1999</w:t>
      </w:r>
      <w:r w:rsidRPr="007908BE">
        <w:rPr>
          <w:sz w:val="8"/>
        </w:rPr>
        <w:t xml:space="preserve">, providing rocket launch expertise in exchange for digital optical technology that would permit high resolution, real-time imaging. Moreover, access to Brazil's space tracking facilities could give China the ability to attack U.S. satellites with a variety of tech­nologies currently under development.¶ Perhaps the most fruitful collaboration has been with dictator Fidel Castro. In 1999, </w:t>
      </w:r>
      <w:r w:rsidRPr="007908BE">
        <w:rPr>
          <w:rStyle w:val="StyleUnderline"/>
        </w:rPr>
        <w:t>China was reportedly intercepting satellite signals from facili­ties in eastern Cuba</w:t>
      </w:r>
      <w:r w:rsidRPr="007908BE">
        <w:rPr>
          <w:sz w:val="8"/>
        </w:rPr>
        <w:t xml:space="preserve">. In 2000, it obtained access to a base outside of Havana to intercept U.S. tele­phony. In 2001, Russia announced that it would abandon its extensive electronic espionage center at Lourdes. PRC personnel reportedly now occupy it. A February 2004 agreement cloaks such opera­tions under the pretext of technical communica­tions cooperation. In fact, Radio China Inter-national signals originate from Cuba, as does inter­ference with U.S. East Coast radio communications and air traffic control, according to Federal Com­munications Commission complaints.[6]¶ Closer Ties: Boon or Bane?¶ </w:t>
      </w:r>
      <w:r w:rsidRPr="007908BE">
        <w:rPr>
          <w:rStyle w:val="StyleUnderline"/>
        </w:rPr>
        <w:t>From Latin America's perspective, expanding relations with China might seem like a good idea</w:t>
      </w:r>
      <w:r w:rsidRPr="007908BE">
        <w:rPr>
          <w:sz w:val="8"/>
        </w:rPr>
        <w:t xml:space="preserve">. It offers the following advantages:¶ Prestige. Dealing with China, a major world power, elevates a small country into the big leagues of global actors. It supplies respect for those living in the shadow of the prosperous U.S. colossus. The novelty of frequent high-level Chi­nese visits suggests that American leaders, who visit less often, have ignored the region.¶ Deals with few requirements. </w:t>
      </w:r>
      <w:r w:rsidRPr="007908BE">
        <w:rPr>
          <w:rStyle w:val="StyleUnderline"/>
        </w:rPr>
        <w:t>China can bar­gain on the spot without a lot of caveats. Its transactions are based on simple exchanges. Their leaders have broad authority to negotiate foreign deals</w:t>
      </w:r>
      <w:r w:rsidRPr="007908BE">
        <w:rPr>
          <w:sz w:val="8"/>
        </w:rPr>
        <w:t xml:space="preserve"> without worrying about legislative oversight, the rule of law, or altruistic objec­tives. Unlike Western leaders, Chinese leaders represent state monopolies-which mesh well with Latin American government ownership or management of telecommunications, mining, and energy industries. They do not need to build up Latin American trade capacity to deal with diverse businesses.¶ Leverage against Uncle Sam. China's expand­ing industries are a temporary boon to resource-rich Latin America. Exports (mostly commodities) to China have grown by more than 600 percent in five years.[7] Compared with U.S.-Latin America trade ($410 billion in 2004), China's $40 billion trade with the region might seem inconsequential.[8] However, Chi­nese trade and investment gives Latin politi­cians and business elites, who largely control commodities, a bargaining chip when dealing with the United States.¶ However, closer ties to China also have signifi­cant disadvantages for both Latin America and the United States:¶ Growing trade deficits. Latin American leaders who sign trade and investment deals with the PRC have noticed that China's exports are more affordable than their own goods, which contributes to trade deficits. Chinese goods are made by laborers who work for one-third of the wages of Latin American counterparts and who tolerate worse working conditions. Officials in Argentina, Brazil, and Mexico have signaled their unease about trade with such a hot com­petitor. In September 2005, Mexican President Vicente Fox made it clear to visiting President Hu Jintao that dumping electronics and cloth­ing was unacceptable. For every dollar that Mexico makes from exports to China, the PRC makes $31 from exports to Mexico.[9]¶ Disinterest in economic reform. Some analysts believe that the commodities-based trade model used by China will undermine the progress that Latin America has made toward industrialization. While countries like Chile and Brazil have moved beyond raw materials exports, others with powerful presidents or rul­ing oligarchies may be tempted to fall back on plantation economics. Income gaps between the rich and poor may widen as a result. More­over, such narrowly focused economies are vul­nerable to downturns in commodity prices. Some 44 percent of Latin Americans already live below the poverty line. If these countries fail to adopt reforms, social inequality and political instability could depress U.S. exports to the region and increase migration problems.¶ Scramble for resources. To obtain commodi­ties, China offers tempting investments in infra­structure. In contrast, the United States cannot offer direct tie-ins to state industries and can only offer development aid, now in decreasing amounts. Chinese competition may make Mil­lennium Challenge Account (MCA) money a less effective incentive to democratize govern­ments and liberalize markets. The one-to-two year lead time from proposal to disbursement of MCA aid gives volatile governments a chance to back away from market-oriented perfor­mance requirements.¶ Evasion of American-style bottleneck diplo­macy. China's flexibility counters more rigid U.S. approaches. Obtaining any kind of assistance from the United States requires compliance on a battery of restrictions, including observing human rights, protecting the environment, prom­ising not to send U.S. military personnel to the International Criminal Court (ICC),[10] not assist­ing current or former terrorists, and not using U.S.-provided equipment for any other than its stated purpose. American commitments also depend on legislative approval and can be reversed if the mood in the U.S. Congress shifts.¶ Prying eyes on America. From electronic espi­onage facilities in Cuba to port facilities run by Hong Kong billionaire Li Ka-Shing's Hutchi­son-Whampoa conglomerate in Panama, China has an eye trained on the United States. U.S. intelligence agencies are aware of this, but Washington's penchant for focusing on one threat at a time, such as the war on terrorism, could leave America vulnerable to Chinese industrial and military espionage.¶ What the U.S. Should Do¶ </w:t>
      </w:r>
      <w:r w:rsidRPr="00E7047D">
        <w:rPr>
          <w:rStyle w:val="StyleUnderline"/>
        </w:rPr>
        <w:t>The United States</w:t>
      </w:r>
      <w:r>
        <w:rPr>
          <w:rStyle w:val="StyleUnderline"/>
        </w:rPr>
        <w:t xml:space="preserve"> and China have competing inter</w:t>
      </w:r>
      <w:r w:rsidRPr="00E7047D">
        <w:rPr>
          <w:rStyle w:val="StyleUnderline"/>
        </w:rPr>
        <w:t>ests in Latin America</w:t>
      </w:r>
      <w:r w:rsidRPr="007908BE">
        <w:rPr>
          <w:sz w:val="8"/>
        </w:rPr>
        <w:t xml:space="preserve">. Washington would like to see its hemispheric neighbors develop into stable, demo­cratic, prosperous trade partners that embrace the rule of law. Beijing sees the region as a source of raw materials, a market for manufactured goods, and a platform for power projection. U.S. interests probably coincide more with Latin American needs. In con­trast, </w:t>
      </w:r>
      <w:r w:rsidRPr="007908BE">
        <w:rPr>
          <w:rStyle w:val="StyleUnderline"/>
          <w:highlight w:val="yellow"/>
        </w:rPr>
        <w:t>China represents an opportunity to temper American dominance with broader alliances</w:t>
      </w:r>
      <w:r w:rsidRPr="00E7047D">
        <w:rPr>
          <w:rStyle w:val="StyleUnderline"/>
        </w:rPr>
        <w:t>.¶</w:t>
      </w:r>
      <w:r w:rsidRPr="007908BE">
        <w:rPr>
          <w:sz w:val="8"/>
        </w:rPr>
        <w:t xml:space="preserve"> Regrettably, Chinese aid and commodity imports may buy time for state industries, powerful presi­dents, and influential oligarchs. Most of all, such commerce could delay needed reforms and indus­trialization that might lift Latin America's near majority underclass out of poverty.¶ America's strength is competition, and it should influence the rules of the game in that direction. As a good neighbor and in its own and Latin America's interests, the United States should:¶ Accelerate free trade agreements. Free trade agreements have been the hallmark of U.S. pol­icies toward the region since the 1990s. As an inducement, America should drop its agricul­tural and steel subsidies that dissuade potential partners and cost taxpayers money. Improved U.S. trade relations with Andean neighbors (and eventually Southern Cone countries) will open market access for both U.S. and Latin American enterprises and provide an outlet for industrial growth.¶ Adopt more comprehensive relationships. Single-issue diplomacy that emphasizes U.S. interests, such as counternarcotics, leaves vacu­ums in other areas such as security assistance and trade capacity development that other powers can fill. Plan Colombia is working because the United States is helping Colombia to combat terrorism, expand public safety zones, strengthen institutions, reactivate the economy, and promote rural peace.[11]¶ Cut red tape on assistance. This policy should be followed to the greatest extent possible. Per­formance requirements are blunt instruments that do not cover every situation. Constraints such as annual certifications on counternarcotics cooperation and Article 98 letters that with­hold security assistance occasionally backfire by withdrawing support for allies in areas of mutual interest. If Congress considers such restrictions absolutely necessary, it should tai­lor them to suspend only economic aid that is not crucial to immediate U.S. interests.¶ Press harder for reforms and use public diplomacy. Once Latin America had elected leaders and fledgling markets in the 1990s, U.S. support for democracy and economic reforms declined. Although each country is responsible for solving its own problems, external pressure can encourage progress. U.S. public diplomacy, which is mostly reactive toward Latin America, should be strengthened and more supportive of U.S. development goals.¶ Conclusion¶ The United States has become the greatest power in the world based on its tradition of free choice. Choice goes hand-in-hand with competition, because these keep markets vibrant and govern­ments accountable. In a globalized world, democracies have relations with whom they wish and nation-competitors such as </w:t>
      </w:r>
      <w:r w:rsidRPr="007908BE">
        <w:rPr>
          <w:rStyle w:val="StyleUnderline"/>
          <w:highlight w:val="yellow"/>
        </w:rPr>
        <w:t>China cannot be blocked from visiting the Western Hemisphere. However, the United States can best look after its regional interests by cultivating closer political and security ties with neighbors</w:t>
      </w:r>
      <w:r w:rsidRPr="007908BE">
        <w:rPr>
          <w:sz w:val="8"/>
        </w:rPr>
        <w:t>, advancing free trade, and encouraging respect for the rule of law and lib­eral economic principles among all players- including China.</w:t>
      </w:r>
    </w:p>
    <w:p w14:paraId="3CF61B26" w14:textId="77777777" w:rsidR="00EA10C5" w:rsidRDefault="00EA10C5" w:rsidP="00EA10C5">
      <w:pPr>
        <w:pStyle w:val="Heading4"/>
      </w:pPr>
      <w:r>
        <w:t xml:space="preserve">China uses arms sales to target and undermine US regional influence- </w:t>
      </w:r>
    </w:p>
    <w:p w14:paraId="487C6057" w14:textId="77777777" w:rsidR="00EA10C5" w:rsidRPr="000D1597" w:rsidRDefault="00EA10C5" w:rsidP="00EA10C5">
      <w:pPr>
        <w:spacing w:after="0" w:line="240" w:lineRule="auto"/>
        <w:rPr>
          <w:rFonts w:ascii="Times New Roman" w:hAnsi="Times New Roman"/>
          <w:sz w:val="24"/>
        </w:rPr>
      </w:pPr>
      <w:r w:rsidRPr="000D1597">
        <w:rPr>
          <w:rStyle w:val="Style13ptBold"/>
        </w:rPr>
        <w:t>Morgan, ’15</w:t>
      </w:r>
      <w:r w:rsidRPr="000D1597">
        <w:t>.</w:t>
      </w:r>
      <w:r>
        <w:t xml:space="preserve"> </w:t>
      </w:r>
      <w:r w:rsidRPr="000D1597">
        <w:t>Colonel Daniel Morgan</w:t>
      </w:r>
      <w:r>
        <w:t xml:space="preserve"> </w:t>
      </w:r>
      <w:r w:rsidRPr="000D1597">
        <w:t>currently is the Joint</w:t>
      </w:r>
      <w:r>
        <w:t xml:space="preserve"> </w:t>
      </w:r>
      <w:r w:rsidRPr="000D1597">
        <w:t>Base Commander</w:t>
      </w:r>
      <w:r>
        <w:t xml:space="preserve"> </w:t>
      </w:r>
      <w:r w:rsidRPr="000D1597">
        <w:t>of Joint Base Lewis</w:t>
      </w:r>
      <w:r>
        <w:t xml:space="preserve"> </w:t>
      </w:r>
      <w:r w:rsidRPr="000D1597">
        <w:t>McChord. He is a</w:t>
      </w:r>
      <w:r>
        <w:t xml:space="preserve"> </w:t>
      </w:r>
      <w:r w:rsidRPr="000D1597">
        <w:t>graduate of Georgetown</w:t>
      </w:r>
      <w:r>
        <w:t xml:space="preserve"> </w:t>
      </w:r>
      <w:r w:rsidRPr="000D1597">
        <w:t>University and an</w:t>
      </w:r>
      <w:r>
        <w:t xml:space="preserve"> </w:t>
      </w:r>
      <w:r w:rsidRPr="000D1597">
        <w:t>infantry officer with</w:t>
      </w:r>
      <w:r>
        <w:t xml:space="preserve"> </w:t>
      </w:r>
      <w:r w:rsidRPr="000D1597">
        <w:t>multiple deployments to</w:t>
      </w:r>
      <w:r>
        <w:t xml:space="preserve"> </w:t>
      </w:r>
      <w:r w:rsidRPr="000D1597">
        <w:t>Iraq and Afghanistan. He</w:t>
      </w:r>
      <w:r>
        <w:t xml:space="preserve"> </w:t>
      </w:r>
      <w:r w:rsidRPr="000D1597">
        <w:t>also has extensive White</w:t>
      </w:r>
      <w:r>
        <w:t xml:space="preserve"> </w:t>
      </w:r>
      <w:r w:rsidRPr="000D1597">
        <w:t>House, interagency, and</w:t>
      </w:r>
      <w:r>
        <w:t xml:space="preserve"> </w:t>
      </w:r>
      <w:r w:rsidRPr="000D1597">
        <w:t>international experience</w:t>
      </w:r>
      <w:r>
        <w:t>, Army War College in 2015</w:t>
      </w:r>
      <w:r w:rsidRPr="000D1597">
        <w:t>. “</w:t>
      </w:r>
      <w:r>
        <w:t>Expanding the Rebalance:Confronting China in Latin America.”</w:t>
      </w:r>
      <w:r>
        <w:br/>
      </w:r>
      <w:hyperlink r:id="rId74" w:history="1">
        <w:r>
          <w:rPr>
            <w:rStyle w:val="Hyperlink"/>
          </w:rPr>
          <w:t>https://ssi.armywarcollege.edu/pubs/parameters/issues/Autumn_2015/12_Morgan.pdf</w:t>
        </w:r>
      </w:hyperlink>
    </w:p>
    <w:p w14:paraId="6688B3C8" w14:textId="77777777" w:rsidR="00EA10C5" w:rsidRDefault="00EA10C5" w:rsidP="00EA10C5"/>
    <w:p w14:paraId="2565F91E" w14:textId="77777777" w:rsidR="00EA10C5" w:rsidRPr="003B5A6B" w:rsidRDefault="00EA10C5" w:rsidP="00EA10C5">
      <w:pPr>
        <w:rPr>
          <w:sz w:val="10"/>
        </w:rPr>
      </w:pPr>
      <w:r w:rsidRPr="003B5A6B">
        <w:rPr>
          <w:rStyle w:val="StyleUnderline"/>
        </w:rPr>
        <w:t>PRC arms sales in Latin America</w:t>
      </w:r>
      <w:r w:rsidRPr="003B5A6B">
        <w:rPr>
          <w:sz w:val="10"/>
        </w:rPr>
        <w:t xml:space="preserve"> generate revenue and </w:t>
      </w:r>
      <w:r w:rsidRPr="003B5A6B">
        <w:rPr>
          <w:rStyle w:val="StyleUnderline"/>
        </w:rPr>
        <w:t>support Chinese military modernization in the Asia-Pacific</w:t>
      </w:r>
      <w:r w:rsidRPr="003B5A6B">
        <w:rPr>
          <w:sz w:val="10"/>
        </w:rPr>
        <w:t xml:space="preserve">. Chinese military partnerships in the Southern Hemisphere give them increased access and influence in their decision-making based on Beijing’s interests and actions in the Asia-Pacific. For example, </w:t>
      </w:r>
      <w:r w:rsidRPr="003B5A6B">
        <w:rPr>
          <w:rStyle w:val="StyleUnderline"/>
        </w:rPr>
        <w:t>an Asia-Pacific conflict that arises from miscalculation, or a deliberate decision, gives China the ability to secure political support from South American and Caribbean governments for their actions in the Asia-Pacific</w:t>
      </w:r>
      <w:r w:rsidRPr="003B5A6B">
        <w:rPr>
          <w:sz w:val="10"/>
        </w:rPr>
        <w:t xml:space="preserve">. Any US assumption that Chinese actions in Western Hemisphere and the Asia-Pacific are two separate problems overlooks Beijing’s long-term strategic perspective of gaining multi-regional influence. </w:t>
      </w:r>
      <w:r w:rsidRPr="003B5A6B">
        <w:rPr>
          <w:rStyle w:val="StyleUnderline"/>
        </w:rPr>
        <w:t>PRC military presence south of the United States combined with growing political and economic linkages creates an integrated problem for US security engagement and influence</w:t>
      </w:r>
      <w:r w:rsidRPr="003B5A6B">
        <w:rPr>
          <w:sz w:val="10"/>
        </w:rPr>
        <w:t>. A US trans-Pacific military strategy must forge new cross-regional security cooperation relationships between South American-Caribbean and Asia-Pacific militaries.</w:t>
      </w:r>
    </w:p>
    <w:p w14:paraId="5412B83B" w14:textId="77777777" w:rsidR="00EA10C5" w:rsidRDefault="00EA10C5" w:rsidP="00EA10C5">
      <w:pPr>
        <w:pStyle w:val="Heading3"/>
      </w:pPr>
      <w:r>
        <w:t>Internal- Taiwan</w:t>
      </w:r>
    </w:p>
    <w:p w14:paraId="6D32A272" w14:textId="77777777" w:rsidR="00EA10C5" w:rsidRDefault="00EA10C5" w:rsidP="00EA10C5">
      <w:pPr>
        <w:pStyle w:val="Heading4"/>
      </w:pPr>
      <w:r>
        <w:t xml:space="preserve">China uses </w:t>
      </w:r>
      <w:r w:rsidRPr="00CB2E08">
        <w:t xml:space="preserve">Latin America </w:t>
      </w:r>
      <w:r>
        <w:t>markets to pressure Taiwan</w:t>
      </w:r>
    </w:p>
    <w:p w14:paraId="4A8EE8A6" w14:textId="77777777" w:rsidR="00EA10C5" w:rsidRPr="00CB2E08" w:rsidRDefault="00EA10C5" w:rsidP="00EA10C5">
      <w:r w:rsidRPr="00CB2E08">
        <w:rPr>
          <w:rStyle w:val="Style13ptBold"/>
        </w:rPr>
        <w:t>Blanchard</w:t>
      </w:r>
      <w:r w:rsidRPr="00CB2E08">
        <w:t xml:space="preserve">, Reuters Writer </w:t>
      </w:r>
      <w:r w:rsidRPr="00CB2E08">
        <w:rPr>
          <w:rStyle w:val="Style13ptBold"/>
        </w:rPr>
        <w:t>3/7</w:t>
      </w:r>
      <w:r w:rsidRPr="00CB2E08">
        <w:t xml:space="preserve"> –[Ben, 3/17/19, “China warns of repeating history's mistakes with Venezuela”, Reuters, </w:t>
      </w:r>
      <w:hyperlink r:id="rId75" w:history="1">
        <w:r w:rsidRPr="00CB2E08">
          <w:rPr>
            <w:rStyle w:val="Hyperlink"/>
          </w:rPr>
          <w:t>https://www.reuters.com/article/us-china-parliament-venezuela/china-warns-of-repeating-historys-mistakes-with-venezuela-idUSKCN1QP0CK</w:t>
        </w:r>
      </w:hyperlink>
      <w:r w:rsidRPr="00CB2E08">
        <w:t xml:space="preserve">, acc 7/9/19] </w:t>
      </w:r>
    </w:p>
    <w:p w14:paraId="677FFE3F" w14:textId="77777777" w:rsidR="00EA10C5" w:rsidRPr="002203B8" w:rsidRDefault="00EA10C5" w:rsidP="00EA10C5">
      <w:pPr>
        <w:rPr>
          <w:sz w:val="12"/>
        </w:rPr>
      </w:pPr>
      <w:r w:rsidRPr="00CB2E08">
        <w:rPr>
          <w:rStyle w:val="StyleUnderline"/>
        </w:rPr>
        <w:t>China has been stepping up its engagement in Latin America</w:t>
      </w:r>
      <w:r w:rsidRPr="00CB2E08">
        <w:rPr>
          <w:sz w:val="12"/>
        </w:rPr>
        <w:t xml:space="preserve">, to the concern of </w:t>
      </w:r>
      <w:r w:rsidRPr="00CB2E08">
        <w:rPr>
          <w:rStyle w:val="StyleUnderline"/>
        </w:rPr>
        <w:t>Washington</w:t>
      </w:r>
      <w:r w:rsidRPr="00CB2E08">
        <w:rPr>
          <w:sz w:val="12"/>
        </w:rPr>
        <w:t xml:space="preserve">, which </w:t>
      </w:r>
      <w:r w:rsidRPr="00CB2E08">
        <w:rPr>
          <w:rStyle w:val="StyleUnderline"/>
        </w:rPr>
        <w:t>has reacted particularly strongly to several nations there recently ditching diplomatic ties with self-ruled Taiwan in favor of China</w:t>
      </w:r>
      <w:r w:rsidRPr="00CB2E08">
        <w:rPr>
          <w:sz w:val="12"/>
        </w:rPr>
        <w:t xml:space="preserve">. Last month, U.S. National Security adviser John Bolton requested cooperation with El Salvador to counteract what he called the “predatory” expansion of China. El Salvador abandoned Taiwan last year. Wang said that </w:t>
      </w:r>
      <w:r w:rsidRPr="00CB2E08">
        <w:rPr>
          <w:rStyle w:val="StyleUnderline"/>
        </w:rPr>
        <w:t>China-Latin America relations had achieved great progress and were not aimed at any “third party</w:t>
      </w:r>
      <w:r w:rsidRPr="00CB2E08">
        <w:rPr>
          <w:sz w:val="12"/>
        </w:rPr>
        <w:t xml:space="preserve">”. Ties between the two sides were the correct choice and in both of their long-term interests and should not be subject to “warrantless and interference and criticism”. </w:t>
      </w:r>
    </w:p>
    <w:p w14:paraId="34499DD7" w14:textId="77777777" w:rsidR="00EA10C5" w:rsidRDefault="00EA10C5" w:rsidP="00EA10C5">
      <w:pPr>
        <w:pStyle w:val="Heading3"/>
      </w:pPr>
      <w:r>
        <w:t>Turns- environment</w:t>
      </w:r>
    </w:p>
    <w:p w14:paraId="07390A9D" w14:textId="77777777" w:rsidR="00EA10C5" w:rsidRPr="00082034" w:rsidRDefault="00EA10C5" w:rsidP="00EA10C5">
      <w:pPr>
        <w:pStyle w:val="Heading4"/>
      </w:pPr>
      <w:r w:rsidRPr="00082034">
        <w:t xml:space="preserve">Chinese influence and trade in Latin America severely degrades the environment </w:t>
      </w:r>
    </w:p>
    <w:p w14:paraId="3258E3C8" w14:textId="77777777" w:rsidR="00EA10C5" w:rsidRPr="00927171" w:rsidRDefault="00EA10C5" w:rsidP="00EA10C5">
      <w:r>
        <w:rPr>
          <w:rStyle w:val="Style13ptBold"/>
        </w:rPr>
        <w:t xml:space="preserve">Ray, 15 — Research Fellow of Global Economics @ Boston University </w:t>
      </w:r>
      <w:r w:rsidRPr="00927171">
        <w:t xml:space="preserve">[Rebecca, 4/15/2015, “Examining China's environmental and social impact in Latin America,” </w:t>
      </w:r>
      <w:hyperlink r:id="rId76" w:history="1">
        <w:r w:rsidRPr="00927171">
          <w:rPr>
            <w:rStyle w:val="Hyperlink"/>
          </w:rPr>
          <w:t>https://www.dw.com/en/examining-chinas-environmental-and-social-impact-in-latin-america/a-18385274-0</w:t>
        </w:r>
      </w:hyperlink>
      <w:r w:rsidRPr="00927171">
        <w:t>, 7/13/2019</w:t>
      </w:r>
      <w:r>
        <w:t xml:space="preserve"> «cc»</w:t>
      </w:r>
      <w:r w:rsidRPr="00927171">
        <w:t>]</w:t>
      </w:r>
    </w:p>
    <w:p w14:paraId="172732B8" w14:textId="77777777" w:rsidR="00EA10C5" w:rsidRDefault="00EA10C5" w:rsidP="00EA10C5">
      <w:pPr>
        <w:rPr>
          <w:sz w:val="16"/>
        </w:rPr>
      </w:pPr>
      <w:r w:rsidRPr="0078497D">
        <w:rPr>
          <w:sz w:val="16"/>
        </w:rPr>
        <w:t xml:space="preserve">Until just a few years ago, Chinese corporations were relatively unknown in Latin America, but their direct investments in the region have averaged about $10 billion per year since 2010, according to the United Nations Economic Commission for Latin American and the Caribbean (ECLAC). </w:t>
      </w:r>
      <w:r w:rsidRPr="0078497D">
        <w:rPr>
          <w:u w:val="single"/>
        </w:rPr>
        <w:t>Most recently, China pledged to invest $250 billion in the region over the next 10 years.</w:t>
      </w:r>
      <w:r>
        <w:rPr>
          <w:u w:val="single"/>
        </w:rPr>
        <w:t xml:space="preserve"> </w:t>
      </w:r>
      <w:r w:rsidRPr="0078497D">
        <w:rPr>
          <w:sz w:val="16"/>
        </w:rPr>
        <w:t xml:space="preserve">While their presence and economic leverage have become very significant in many industries and countries of the region, </w:t>
      </w:r>
      <w:r w:rsidRPr="0078497D">
        <w:rPr>
          <w:u w:val="single"/>
        </w:rPr>
        <w:t xml:space="preserve">the </w:t>
      </w:r>
      <w:r w:rsidRPr="0078497D">
        <w:rPr>
          <w:b/>
          <w:bCs/>
          <w:u w:val="single"/>
        </w:rPr>
        <w:t>Chinese have recently also been associated with significant environmental degradation and social conflict</w:t>
      </w:r>
      <w:r w:rsidRPr="0078497D">
        <w:rPr>
          <w:sz w:val="16"/>
        </w:rPr>
        <w:t>, a new study released on Wednesday, April 15, shows. The paper, a multi-university effort coordinated by the Global Economic Governance Initiative (GEGI) at Boston University, says that</w:t>
      </w:r>
      <w:r w:rsidRPr="0078497D">
        <w:rPr>
          <w:u w:val="single"/>
        </w:rPr>
        <w:t xml:space="preserve"> Latin American exports to China were twice as carbon intensive and three times as water intensive than overall economic activity in the region.</w:t>
      </w:r>
      <w:r>
        <w:rPr>
          <w:u w:val="single"/>
        </w:rPr>
        <w:t xml:space="preserve"> </w:t>
      </w:r>
      <w:r w:rsidRPr="0078497D">
        <w:rPr>
          <w:sz w:val="16"/>
        </w:rPr>
        <w:t xml:space="preserve">Titled "China in Latin America: Lessons for South-South Cooperation and Sustainable Development," the report also finds that both regional governments and Chinese firms have largely fell short of mitigating the negative impacts of trade and investment during the recent boom. In a DW interview, Rebecca Ray, one of the authors of the publication, talks about the extent of the damage, the role of Chinese firms and the need for local authorities to enforce their own standards, and give civil society a seat at the negotiating table. DW: Setting aside the economic benefits of the relationship, what impact has Latin America's recent China-led economic boom had on the environment? Rebecca Ray: </w:t>
      </w:r>
      <w:r w:rsidRPr="0078497D">
        <w:rPr>
          <w:u w:val="single"/>
        </w:rPr>
        <w:t>Over the past 10 years, China has tripled its importance as a destination for Latin American exports - growing from 3 percent to 9 percent of the total. But these exports are not like other exports: nearly 90 percent of Latin American exports to China are from agriculture, mining, or drilling</w:t>
      </w:r>
      <w:r w:rsidRPr="0078497D">
        <w:rPr>
          <w:sz w:val="16"/>
        </w:rPr>
        <w:t xml:space="preserve"> - compared to about half of Latin America's exports to the rest of the world. USA Rebecca Ray Uni Boston Ray: </w:t>
      </w:r>
      <w:r w:rsidRPr="0078497D">
        <w:rPr>
          <w:u w:val="single"/>
        </w:rPr>
        <w:t>'Latin American exports to China have a much heavier environmental footprint than their other exports'</w:t>
      </w:r>
      <w:r w:rsidRPr="0078497D">
        <w:rPr>
          <w:sz w:val="16"/>
        </w:rPr>
        <w:t xml:space="preserve"> In environmental terms, this means that on average</w:t>
      </w:r>
      <w:r w:rsidRPr="0078497D">
        <w:rPr>
          <w:u w:val="single"/>
        </w:rPr>
        <w:t xml:space="preserve">, Latin American exports to China have a much heavier environmental footprint than their other exports: they use twice as much water and produce </w:t>
      </w:r>
      <w:r w:rsidRPr="0078497D">
        <w:rPr>
          <w:b/>
          <w:bCs/>
          <w:u w:val="single"/>
        </w:rPr>
        <w:t>12 percent more greenhouse gases</w:t>
      </w:r>
      <w:r w:rsidRPr="0078497D">
        <w:rPr>
          <w:sz w:val="16"/>
        </w:rPr>
        <w:t>. As China continues to grow in importance, this difference is going to have important impacts on the region's management of its natural resources. The other major aspect of the China-led boom is Chinese financing of Latin American infrastructure, like the Nicaragua Canal and the upcoming Brazil-Peru transcontinental railway that cuts through some of the most biodiverse lands in the region. Important research already shows that paths into the Amazon rainforest are the most important driver of deforestation, because they bring new human settlements all along them and splinter the forest. The impacts of these major upcoming infrastructure projects haven't been felt yet, but as these projects turn into realities, they will have major impacts on the region's conservation goals.</w:t>
      </w:r>
    </w:p>
    <w:p w14:paraId="55D1861F" w14:textId="77777777" w:rsidR="00EA10C5" w:rsidRDefault="00EA10C5" w:rsidP="00EA10C5">
      <w:pPr>
        <w:pStyle w:val="Heading4"/>
      </w:pPr>
      <w:r>
        <w:t>Chinese increased influence causes environmental collapse in LAC</w:t>
      </w:r>
    </w:p>
    <w:p w14:paraId="621345D3" w14:textId="77777777" w:rsidR="00EA10C5" w:rsidRPr="00B5645B" w:rsidRDefault="00EA10C5" w:rsidP="00EA10C5">
      <w:pPr>
        <w:rPr>
          <w:rStyle w:val="Style13ptBold"/>
          <w:rFonts w:cstheme="minorHAnsi"/>
          <w:sz w:val="16"/>
          <w:szCs w:val="16"/>
        </w:rPr>
      </w:pPr>
      <w:r>
        <w:rPr>
          <w:rFonts w:ascii="Helvetica" w:hAnsi="Helvetica" w:cs="Helvetica"/>
          <w:b/>
          <w:bCs/>
          <w:color w:val="121212"/>
          <w:spacing w:val="5"/>
          <w:sz w:val="23"/>
          <w:szCs w:val="23"/>
          <w:shd w:val="clear" w:color="auto" w:fill="FFFFFF"/>
        </w:rPr>
        <w:t xml:space="preserve">Garzón and Salazar-López 17 </w:t>
      </w:r>
      <w:r w:rsidRPr="00B5645B">
        <w:rPr>
          <w:rFonts w:cstheme="minorHAnsi"/>
          <w:b/>
          <w:bCs/>
          <w:color w:val="121212"/>
          <w:spacing w:val="5"/>
          <w:sz w:val="16"/>
          <w:szCs w:val="16"/>
          <w:shd w:val="clear" w:color="auto" w:fill="FFFFFF"/>
        </w:rPr>
        <w:t>[Paulina Garzón is the director of the China Latin-America Sustainable Investments Initiative.</w:t>
      </w:r>
      <w:r w:rsidRPr="00B5645B">
        <w:rPr>
          <w:rFonts w:cstheme="minorHAnsi"/>
          <w:sz w:val="16"/>
          <w:szCs w:val="16"/>
        </w:rPr>
        <w:t xml:space="preserve"> </w:t>
      </w:r>
      <w:r w:rsidRPr="00B5645B">
        <w:rPr>
          <w:rFonts w:cstheme="minorHAnsi"/>
          <w:b/>
          <w:bCs/>
          <w:color w:val="121212"/>
          <w:spacing w:val="5"/>
          <w:sz w:val="16"/>
          <w:szCs w:val="16"/>
          <w:shd w:val="clear" w:color="auto" w:fill="FFFFFF"/>
        </w:rPr>
        <w:t xml:space="preserve">Leila Salazar-López is the executive director of Amazon Watch. “China’s Other Big Export: Pollution” 7-21-17 </w:t>
      </w:r>
      <w:hyperlink r:id="rId77" w:history="1">
        <w:r w:rsidRPr="00B5645B">
          <w:rPr>
            <w:rStyle w:val="Hyperlink"/>
            <w:rFonts w:cstheme="minorHAnsi"/>
            <w:b/>
            <w:bCs/>
            <w:spacing w:val="5"/>
            <w:sz w:val="16"/>
            <w:szCs w:val="16"/>
            <w:shd w:val="clear" w:color="auto" w:fill="FFFFFF"/>
          </w:rPr>
          <w:t>https://www.nytimes.com/2017/07/21/opinion/china-climate-pollution-global-warming.html</w:t>
        </w:r>
      </w:hyperlink>
      <w:r w:rsidRPr="00B5645B">
        <w:rPr>
          <w:rFonts w:cstheme="minorHAnsi"/>
          <w:b/>
          <w:bCs/>
          <w:color w:val="121212"/>
          <w:spacing w:val="5"/>
          <w:sz w:val="16"/>
          <w:szCs w:val="16"/>
          <w:shd w:val="clear" w:color="auto" w:fill="FFFFFF"/>
        </w:rPr>
        <w:t xml:space="preserve"> accessed 7-13-19</w:t>
      </w:r>
      <w:r>
        <w:rPr>
          <w:rFonts w:cstheme="minorHAnsi"/>
          <w:b/>
          <w:bCs/>
          <w:color w:val="121212"/>
          <w:spacing w:val="5"/>
          <w:sz w:val="16"/>
          <w:szCs w:val="16"/>
          <w:shd w:val="clear" w:color="auto" w:fill="FFFFFF"/>
        </w:rPr>
        <w:t>//rse</w:t>
      </w:r>
      <w:r w:rsidRPr="00B5645B">
        <w:rPr>
          <w:rFonts w:cstheme="minorHAnsi"/>
          <w:b/>
          <w:bCs/>
          <w:color w:val="121212"/>
          <w:spacing w:val="5"/>
          <w:sz w:val="16"/>
          <w:szCs w:val="16"/>
          <w:shd w:val="clear" w:color="auto" w:fill="FFFFFF"/>
        </w:rPr>
        <w:t>]</w:t>
      </w:r>
    </w:p>
    <w:p w14:paraId="186AA571" w14:textId="77777777" w:rsidR="00EA10C5" w:rsidRDefault="00EA10C5" w:rsidP="00EA10C5">
      <w:pPr>
        <w:rPr>
          <w:sz w:val="16"/>
        </w:rPr>
      </w:pPr>
      <w:r w:rsidRPr="00C10A4F">
        <w:rPr>
          <w:sz w:val="16"/>
        </w:rPr>
        <w:t xml:space="preserve">All of this is laudable and sorely needed. But if China truly wants to be a climate leader it needs to address its global climate footprint, </w:t>
      </w:r>
      <w:r w:rsidRPr="00C10A4F">
        <w:rPr>
          <w:u w:val="single"/>
        </w:rPr>
        <w:t>not just pollution within its borders. China’s lending in Latin American and Caribbean countries provides a telling example of how the country has outsourced its emissions</w:t>
      </w:r>
      <w:r w:rsidRPr="00C10A4F">
        <w:rPr>
          <w:sz w:val="16"/>
        </w:rPr>
        <w:t xml:space="preserve">. The Chinese Development Bank and the </w:t>
      </w:r>
      <w:r w:rsidRPr="00C10A4F">
        <w:rPr>
          <w:u w:val="single"/>
        </w:rPr>
        <w:t>China Export-Import Bank provided more than $141 billion in loan commitments to Latin America and the Caribbean from 2005 to 2016</w:t>
      </w:r>
      <w:r w:rsidRPr="00C10A4F">
        <w:rPr>
          <w:sz w:val="16"/>
        </w:rPr>
        <w:t>, far surpassing lending from multilateral banks to the region</w:t>
      </w:r>
      <w:r w:rsidRPr="00C10A4F">
        <w:rPr>
          <w:u w:val="single"/>
        </w:rPr>
        <w:t>. These loans have gone mainly to projects with significant environmental effects like oil drilling, coal mining, hydroelectric dam construction and road building.</w:t>
      </w:r>
      <w:r w:rsidRPr="00C10A4F">
        <w:rPr>
          <w:sz w:val="16"/>
        </w:rPr>
        <w:t xml:space="preserve"> Over half of all </w:t>
      </w:r>
      <w:r w:rsidRPr="00C10A4F">
        <w:rPr>
          <w:u w:val="single"/>
        </w:rPr>
        <w:t xml:space="preserve">public-sector lending from China to Latin America, some $17.2 billion in 2017, went to the fossil-fuel industry. </w:t>
      </w:r>
      <w:r w:rsidRPr="00C10A4F">
        <w:rPr>
          <w:sz w:val="16"/>
        </w:rPr>
        <w:t xml:space="preserve">Chinese direct investment in Latin America follows a similar pattern: $113.6 billion was invested from 2001 to 2016, about 65 percent of which went to commodity-oriented transactions. Many of the extraction projects are in areas, like the Amazon rain forest, that must be preserved for combating climate change. </w:t>
      </w:r>
      <w:r w:rsidRPr="00C10A4F">
        <w:rPr>
          <w:u w:val="single"/>
        </w:rPr>
        <w:t>The Amazon is the world’s largest terrestrial carbon sink and plays a critical role in regulating the global climate. Expanding fossil-fuel production in this region results in more emissions and deforestation.</w:t>
      </w:r>
      <w:r w:rsidRPr="00C10A4F">
        <w:rPr>
          <w:sz w:val="16"/>
        </w:rPr>
        <w:t xml:space="preserve"> Chinese money is fueling the growth of fossil-fuel industries in places like the Yasuní Biosphere Reserve in the Ecuadorean Amazon, believed to be the most biodiverse place in the world and the home to indigenous peoples living in voluntary isolation. </w:t>
      </w:r>
      <w:r w:rsidRPr="00C10A4F">
        <w:rPr>
          <w:u w:val="single"/>
        </w:rPr>
        <w:t xml:space="preserve">Some of the $17.4 billion in financing provided by China to Ecuador since 2010 has gone to oil-for-loan deals, meaning they must be paid through the sale of oil or fuel — and nearly all of Ecuador’s reserves are in the Amazon rain forest. </w:t>
      </w:r>
      <w:r w:rsidRPr="00C10A4F">
        <w:rPr>
          <w:sz w:val="16"/>
        </w:rPr>
        <w:t xml:space="preserve">Meanwhile, Chinese investment in genuine sustainable-energy projects in Ecuador is scant. </w:t>
      </w:r>
      <w:r w:rsidRPr="00C10A4F">
        <w:rPr>
          <w:u w:val="single"/>
        </w:rPr>
        <w:t xml:space="preserve">In the Brazilian Amazon, China has committed significant funding, through development financing and direct investment by state-run companies, for the Brazilian government’s efforts to construct a new commodities corridor through the Amazon basin, facilitating the expansion of industrial agribusiness into remote, pristine rain forest. This kind of investment in Brazil also empowers the country’s powerful agribusiness lobby, </w:t>
      </w:r>
      <w:r w:rsidRPr="00C10A4F">
        <w:rPr>
          <w:sz w:val="16"/>
        </w:rPr>
        <w:t xml:space="preserve">known as the ruralistas. President Michel Temer’s administration has advanced the ruralistas’ </w:t>
      </w:r>
      <w:r w:rsidRPr="00C10A4F">
        <w:rPr>
          <w:u w:val="single"/>
        </w:rPr>
        <w:t>goal of dismantling environmental safeguards by essentially providing a rubber stamp for even more dirty energy projects in places like the Amazon</w:t>
      </w:r>
      <w:r w:rsidRPr="00C10A4F">
        <w:rPr>
          <w:sz w:val="16"/>
        </w:rPr>
        <w:t xml:space="preserve">. Another example comes from Patagonia, home of the largest ice fields in the Southern Hemisphere outside of Antarctica. There, the Chinese firm Gezhouba is pursuing the construction of a $4.7 billion hydroelectric dam complex, with financing from the China Development Bank, the Bank of China and the Industrial and Commercial Bank of China. The dams may damage the glaciers in Argentina’s Los Glaciares National Park, a Unesco World Heritage Site. </w:t>
      </w:r>
    </w:p>
    <w:p w14:paraId="4E59A835" w14:textId="77777777" w:rsidR="00EA10C5" w:rsidRDefault="00EA10C5" w:rsidP="00EA10C5">
      <w:pPr>
        <w:rPr>
          <w:sz w:val="16"/>
        </w:rPr>
      </w:pPr>
      <w:r>
        <w:rPr>
          <w:sz w:val="16"/>
        </w:rPr>
        <w:t xml:space="preserve"> </w:t>
      </w:r>
    </w:p>
    <w:p w14:paraId="6096D005" w14:textId="77777777" w:rsidR="00EA10C5" w:rsidRDefault="00EA10C5" w:rsidP="00EA10C5">
      <w:pPr>
        <w:rPr>
          <w:sz w:val="16"/>
        </w:rPr>
      </w:pPr>
    </w:p>
    <w:p w14:paraId="14B736B2" w14:textId="77777777" w:rsidR="00EA10C5" w:rsidRPr="006F50EA" w:rsidRDefault="00EA10C5" w:rsidP="00EA10C5"/>
    <w:p w14:paraId="53BA0D33" w14:textId="77777777" w:rsidR="00EA10C5" w:rsidRDefault="00EA10C5" w:rsidP="00EA10C5">
      <w:pPr>
        <w:pStyle w:val="Heading3"/>
      </w:pPr>
      <w:r>
        <w:t>Turns - trade</w:t>
      </w:r>
    </w:p>
    <w:p w14:paraId="239942C2" w14:textId="77777777" w:rsidR="00EA10C5" w:rsidRDefault="00EA10C5" w:rsidP="00EA10C5">
      <w:pPr>
        <w:pStyle w:val="Heading4"/>
      </w:pPr>
      <w:r>
        <w:t>Chinese expansion in Latin America is a controlling impact- it undermines trade, allied cooperation, and security commitments</w:t>
      </w:r>
    </w:p>
    <w:p w14:paraId="49A2CF2A" w14:textId="77777777" w:rsidR="00EA10C5" w:rsidRPr="000D1597" w:rsidRDefault="00EA10C5" w:rsidP="00EA10C5">
      <w:pPr>
        <w:spacing w:after="0" w:line="240" w:lineRule="auto"/>
        <w:rPr>
          <w:rFonts w:ascii="Times New Roman" w:hAnsi="Times New Roman"/>
          <w:sz w:val="24"/>
        </w:rPr>
      </w:pPr>
      <w:r w:rsidRPr="000D1597">
        <w:rPr>
          <w:rStyle w:val="Style13ptBold"/>
        </w:rPr>
        <w:t>Morgan, ’15</w:t>
      </w:r>
      <w:r w:rsidRPr="000D1597">
        <w:t>.</w:t>
      </w:r>
      <w:r>
        <w:t xml:space="preserve"> </w:t>
      </w:r>
      <w:r w:rsidRPr="000D1597">
        <w:t>Colonel Daniel Morgan</w:t>
      </w:r>
      <w:r>
        <w:t xml:space="preserve"> </w:t>
      </w:r>
      <w:r w:rsidRPr="000D1597">
        <w:t>currently is the Joint</w:t>
      </w:r>
      <w:r>
        <w:t xml:space="preserve"> </w:t>
      </w:r>
      <w:r w:rsidRPr="000D1597">
        <w:t>Base Commander</w:t>
      </w:r>
      <w:r>
        <w:t xml:space="preserve"> </w:t>
      </w:r>
      <w:r w:rsidRPr="000D1597">
        <w:t>of Joint Base Lewis</w:t>
      </w:r>
      <w:r>
        <w:t xml:space="preserve"> </w:t>
      </w:r>
      <w:r w:rsidRPr="000D1597">
        <w:t>McChord. He is a</w:t>
      </w:r>
      <w:r>
        <w:t xml:space="preserve"> </w:t>
      </w:r>
      <w:r w:rsidRPr="000D1597">
        <w:t>graduate of Georgetown</w:t>
      </w:r>
      <w:r>
        <w:t xml:space="preserve"> </w:t>
      </w:r>
      <w:r w:rsidRPr="000D1597">
        <w:t>University and an</w:t>
      </w:r>
      <w:r>
        <w:t xml:space="preserve"> </w:t>
      </w:r>
      <w:r w:rsidRPr="000D1597">
        <w:t>infantry officer with</w:t>
      </w:r>
      <w:r>
        <w:t xml:space="preserve"> </w:t>
      </w:r>
      <w:r w:rsidRPr="000D1597">
        <w:t>multiple deployments to</w:t>
      </w:r>
      <w:r>
        <w:t xml:space="preserve"> </w:t>
      </w:r>
      <w:r w:rsidRPr="000D1597">
        <w:t>Iraq and Afghanistan. He</w:t>
      </w:r>
      <w:r>
        <w:t xml:space="preserve"> </w:t>
      </w:r>
      <w:r w:rsidRPr="000D1597">
        <w:t>also has extensive White</w:t>
      </w:r>
      <w:r>
        <w:t xml:space="preserve"> </w:t>
      </w:r>
      <w:r w:rsidRPr="000D1597">
        <w:t>House, interagency, and</w:t>
      </w:r>
      <w:r>
        <w:t xml:space="preserve"> </w:t>
      </w:r>
      <w:r w:rsidRPr="000D1597">
        <w:t>international experience</w:t>
      </w:r>
      <w:r>
        <w:t>, Army War College in 2015</w:t>
      </w:r>
      <w:r w:rsidRPr="000D1597">
        <w:t>. “</w:t>
      </w:r>
      <w:r>
        <w:t>Expanding the Rebalance:Confronting China in Latin America.”</w:t>
      </w:r>
      <w:r>
        <w:br/>
      </w:r>
      <w:hyperlink r:id="rId78" w:history="1">
        <w:r>
          <w:rPr>
            <w:rStyle w:val="Hyperlink"/>
          </w:rPr>
          <w:t>https://ssi.armywarcollege.edu/pubs/parameters/issues/Autumn_2015/12_Morgan.pdf</w:t>
        </w:r>
      </w:hyperlink>
    </w:p>
    <w:p w14:paraId="05F24B10" w14:textId="77777777" w:rsidR="00EA10C5" w:rsidRDefault="00EA10C5" w:rsidP="00EA10C5"/>
    <w:p w14:paraId="3B365F42" w14:textId="77777777" w:rsidR="00EA10C5" w:rsidRPr="00C74577" w:rsidRDefault="00EA10C5" w:rsidP="00EA10C5">
      <w:pPr>
        <w:rPr>
          <w:sz w:val="10"/>
        </w:rPr>
      </w:pPr>
      <w:r w:rsidRPr="00C74577">
        <w:rPr>
          <w:rStyle w:val="StyleUnderline"/>
        </w:rPr>
        <w:t>Beijing’s political, economic, and military ties in Latin America</w:t>
      </w:r>
      <w:r w:rsidRPr="00C74577">
        <w:rPr>
          <w:sz w:val="10"/>
        </w:rPr>
        <w:t xml:space="preserve"> and its aggressive posture in the Asia-Pacific region can </w:t>
      </w:r>
      <w:r w:rsidRPr="00C74577">
        <w:rPr>
          <w:rStyle w:val="StyleUnderline"/>
        </w:rPr>
        <w:t>threaten US capacity in issues ranging from free trade and investment to security coopera- tion and assistance. China’s diplomatic approach through economic statecraft</w:t>
      </w:r>
      <w:r w:rsidRPr="00C74577">
        <w:rPr>
          <w:sz w:val="10"/>
        </w:rPr>
        <w:t xml:space="preserve"> and strategy, which leads to increased political and military influence, </w:t>
      </w:r>
      <w:r w:rsidRPr="00C74577">
        <w:rPr>
          <w:rStyle w:val="StyleUnderline"/>
        </w:rPr>
        <w:t>is increasingly competing with US interests in Latin America</w:t>
      </w:r>
      <w:r w:rsidRPr="00C74577">
        <w:rPr>
          <w:sz w:val="10"/>
        </w:rPr>
        <w:t xml:space="preserve"> and elsewhere. </w:t>
      </w:r>
      <w:r w:rsidRPr="00C74577">
        <w:rPr>
          <w:rStyle w:val="StyleUnderline"/>
        </w:rPr>
        <w:t>Chinese alternatives continue to reinforce the legitimacy of authoritarian, or semi-authoritarian, governments in both regions, which threaten US interests and its allies and partners. US allies and partners are also less prone to act in accordance with US interests than in past decades due to increasing opportunities globally. The United States must adjust</w:t>
      </w:r>
      <w:r w:rsidRPr="00C74577">
        <w:rPr>
          <w:sz w:val="10"/>
        </w:rPr>
        <w:t xml:space="preserve"> traditional regional statecraft and strategy towards more contemporary diplomacy to identify cross-regional linkages between governments, tie them into common objectives, and develop an integrated approach. </w:t>
      </w:r>
      <w:r w:rsidRPr="00C74577">
        <w:rPr>
          <w:rStyle w:val="StyleUnderline"/>
        </w:rPr>
        <w:t>If not, China’s pursuit of multi-regional leader- ship will threaten US interests and potentially lead to increased tension and unpredictable outcomes</w:t>
      </w:r>
      <w:r w:rsidRPr="00C74577">
        <w:rPr>
          <w:sz w:val="10"/>
        </w:rPr>
        <w:t>. Relationships between Asia-Pacific, Latin America, and the United States are inextricably linked across common interests and objectives. No region exists in isolation in the 21st century. The tough balance is the United States must remain economically engaged with China and encourage free-market cooperation. At the same time, the United States must develop and maintain comprehensive and strong responses to negative Chinese behaviors, such as support to authoritarian organizations and cyber espionage activities. The US government needs to readjust its current re-balancing in Asia, and develop a wide-ranging and cross-regional approach to reinforce Latin America and Asia-Pacific linkages in support of US interests. This approach will help the United States better rationalize its power in an era of declining or static defense budgets.</w:t>
      </w:r>
    </w:p>
    <w:p w14:paraId="0514AC5D" w14:textId="3FE622D5" w:rsidR="00310BCE" w:rsidRDefault="00310BCE" w:rsidP="00310BCE">
      <w:pPr>
        <w:pStyle w:val="Heading2"/>
      </w:pPr>
      <w:r>
        <w:t>Middle East</w:t>
      </w:r>
    </w:p>
    <w:p w14:paraId="05251DFE" w14:textId="39592D58" w:rsidR="00310BCE" w:rsidRDefault="00310BCE" w:rsidP="00310BCE">
      <w:pPr>
        <w:pStyle w:val="Heading3"/>
      </w:pPr>
      <w:r>
        <w:t>Link-</w:t>
      </w:r>
      <w:r w:rsidR="00340A7B">
        <w:t xml:space="preserve"> regional influence</w:t>
      </w:r>
    </w:p>
    <w:p w14:paraId="7BFC5833" w14:textId="77777777" w:rsidR="00310BCE" w:rsidRDefault="00310BCE" w:rsidP="00310BCE">
      <w:pPr>
        <w:pStyle w:val="Heading4"/>
      </w:pPr>
      <w:r>
        <w:t xml:space="preserve">China recognizes the ME as a vital geopolitical region – too tempted to not capitalize on fill in opportunity. </w:t>
      </w:r>
    </w:p>
    <w:p w14:paraId="1AD0A3A7" w14:textId="77777777" w:rsidR="00310BCE" w:rsidRPr="00050515" w:rsidRDefault="00310BCE" w:rsidP="00310BCE">
      <w:pPr>
        <w:rPr>
          <w:b/>
          <w:sz w:val="26"/>
        </w:rPr>
      </w:pPr>
      <w:r>
        <w:rPr>
          <w:rStyle w:val="Style13ptBold"/>
        </w:rPr>
        <w:t>McGurk, 4-29</w:t>
      </w:r>
      <w:r w:rsidRPr="00FA49E9">
        <w:t>-</w:t>
      </w:r>
      <w:r>
        <w:t>1</w:t>
      </w:r>
      <w:r w:rsidRPr="00FA49E9">
        <w:t>9</w:t>
      </w:r>
      <w:r>
        <w:t xml:space="preserve"> </w:t>
      </w:r>
      <w:r>
        <w:rPr>
          <w:rStyle w:val="Style13ptBold"/>
        </w:rPr>
        <w:t>– Former Assistant Secretary of State</w:t>
      </w:r>
      <w:r>
        <w:t xml:space="preserve"> [Brett, 4/29/19, “</w:t>
      </w:r>
      <w:r w:rsidRPr="00FA49E9">
        <w:t>China’s Risky Middle East Bet</w:t>
      </w:r>
      <w:r>
        <w:t xml:space="preserve">”, The Atlantic, </w:t>
      </w:r>
      <w:r w:rsidRPr="00FA49E9">
        <w:t>https://www.theatlantic.com/ideas/archive/2019/04/chinas-risky-middle-east-bet/588166/</w:t>
      </w:r>
      <w:r>
        <w:t>, acc: 7/17/19]</w:t>
      </w:r>
    </w:p>
    <w:p w14:paraId="51230BAB" w14:textId="77777777" w:rsidR="00310BCE" w:rsidRDefault="00310BCE" w:rsidP="00310BCE">
      <w:pPr>
        <w:rPr>
          <w:szCs w:val="22"/>
        </w:rPr>
      </w:pPr>
      <w:r w:rsidRPr="007E1DB7">
        <w:rPr>
          <w:szCs w:val="22"/>
          <w:u w:val="single"/>
        </w:rPr>
        <w:t>China is making a risky bet in the Middle East</w:t>
      </w:r>
      <w:r w:rsidRPr="007E1DB7">
        <w:rPr>
          <w:szCs w:val="22"/>
        </w:rPr>
        <w:t xml:space="preserve">. By focusing on economic development and adhering to the principle of noninterference in internal affairs, </w:t>
      </w:r>
      <w:r w:rsidRPr="007E1DB7">
        <w:rPr>
          <w:szCs w:val="22"/>
          <w:u w:val="single"/>
        </w:rPr>
        <w:t>Beijing believes it can deepen relations with countries that are</w:t>
      </w:r>
      <w:r w:rsidRPr="007E1DB7">
        <w:rPr>
          <w:szCs w:val="22"/>
        </w:rPr>
        <w:t xml:space="preserve"> otherwise </w:t>
      </w:r>
      <w:r w:rsidRPr="007E1DB7">
        <w:rPr>
          <w:szCs w:val="22"/>
          <w:u w:val="single"/>
        </w:rPr>
        <w:t xml:space="preserve">nearly at war </w:t>
      </w:r>
      <w:r w:rsidRPr="007E1DB7">
        <w:rPr>
          <w:szCs w:val="22"/>
        </w:rPr>
        <w:t xml:space="preserve">with one another—all </w:t>
      </w:r>
      <w:r w:rsidRPr="007E1DB7">
        <w:rPr>
          <w:szCs w:val="22"/>
          <w:u w:val="single"/>
        </w:rPr>
        <w:t xml:space="preserve">the while avoiding any significant role in </w:t>
      </w:r>
      <w:r w:rsidRPr="007E1DB7">
        <w:rPr>
          <w:szCs w:val="22"/>
        </w:rPr>
        <w:t xml:space="preserve">the political </w:t>
      </w:r>
      <w:r w:rsidRPr="007E1DB7">
        <w:rPr>
          <w:szCs w:val="22"/>
          <w:u w:val="single"/>
        </w:rPr>
        <w:t>affairs of the region</w:t>
      </w:r>
      <w:r w:rsidRPr="007E1DB7">
        <w:rPr>
          <w:szCs w:val="22"/>
        </w:rPr>
        <w:t xml:space="preserve">. </w:t>
      </w:r>
      <w:r w:rsidRPr="007E1DB7">
        <w:rPr>
          <w:szCs w:val="22"/>
          <w:u w:val="single"/>
        </w:rPr>
        <w:t>This is likely to prove naive</w:t>
      </w:r>
      <w:r w:rsidRPr="007E1DB7">
        <w:rPr>
          <w:szCs w:val="22"/>
        </w:rPr>
        <w:t xml:space="preserve">, particularly if </w:t>
      </w:r>
      <w:r w:rsidRPr="007E1DB7">
        <w:rPr>
          <w:szCs w:val="22"/>
          <w:u w:val="single"/>
        </w:rPr>
        <w:t>U.S. allies begin to stand up for their interests.</w:t>
      </w:r>
      <w:r w:rsidRPr="007E1DB7">
        <w:rPr>
          <w:szCs w:val="22"/>
        </w:rPr>
        <w:t xml:space="preserve"> In meetings I attended earlier this month in Beijing on China’s position in the Middle East, sponsored by the Carnegie-Tsinghua Center, Chinese officials, academics, and business leaders expressed a common view that China can avoid political entanglement by promoting development from Tehran to Tel Aviv. </w:t>
      </w:r>
      <w:r w:rsidRPr="007E1DB7">
        <w:rPr>
          <w:szCs w:val="22"/>
          <w:u w:val="single"/>
        </w:rPr>
        <w:t>China</w:t>
      </w:r>
      <w:r w:rsidRPr="007E1DB7">
        <w:rPr>
          <w:szCs w:val="22"/>
        </w:rPr>
        <w:t xml:space="preserve"> may soon find, however, that its purely transactional approach is unsustainable in this intractable region—placing its own investments at risk and opening new opportunities for the United States. Over the past three years, China has </w:t>
      </w:r>
      <w:r w:rsidRPr="007E1DB7">
        <w:rPr>
          <w:szCs w:val="22"/>
          <w:u w:val="single"/>
        </w:rPr>
        <w:t>charted an ambitious future in the Middle East by forging “comprehensive strategic partnerships” with Iran, the United Arab Emirates, Saudi Arabia, and Egypt</w:t>
      </w:r>
      <w:r w:rsidRPr="007E1DB7">
        <w:rPr>
          <w:szCs w:val="22"/>
        </w:rPr>
        <w:t xml:space="preserve">. This is the highest level of diplomatic relations China can provide, and Beijing believes these four countries anchor a neutral position that will prove more stable over the long term than that of the United States. </w:t>
      </w:r>
      <w:r w:rsidRPr="007E1DB7">
        <w:rPr>
          <w:szCs w:val="22"/>
          <w:u w:val="single"/>
        </w:rPr>
        <w:t>China has also made massive investments in infrastructure throughout the region, including in Israel, where China is now the second-largest trading partner behind the United States.</w:t>
      </w:r>
      <w:r w:rsidRPr="007E1DB7">
        <w:rPr>
          <w:szCs w:val="22"/>
        </w:rPr>
        <w:t xml:space="preserve"> </w:t>
      </w:r>
      <w:r w:rsidRPr="007E1DB7">
        <w:rPr>
          <w:szCs w:val="22"/>
          <w:u w:val="single"/>
        </w:rPr>
        <w:t>China’s interests in the Middle East are both structural and strategic</w:t>
      </w:r>
      <w:r w:rsidRPr="007E1DB7">
        <w:rPr>
          <w:szCs w:val="22"/>
        </w:rPr>
        <w:t>. Structurally, C</w:t>
      </w:r>
      <w:r w:rsidRPr="007E1DB7">
        <w:rPr>
          <w:szCs w:val="22"/>
          <w:u w:val="single"/>
        </w:rPr>
        <w:t xml:space="preserve">hina needs the natural resources of the region, whereas the United States—now the world’s largest oil producer—does not. China is also seeking new markets to absorb its excess industrial capacity, and sees the Middle East poised for growth after decades of wars, woeful infrastructure, and popular discontent. </w:t>
      </w:r>
      <w:r w:rsidRPr="007E1DB7">
        <w:rPr>
          <w:szCs w:val="22"/>
        </w:rPr>
        <w:t xml:space="preserve">Strategically, together with Russia, </w:t>
      </w:r>
      <w:r w:rsidRPr="007E1DB7">
        <w:rPr>
          <w:szCs w:val="22"/>
          <w:u w:val="single"/>
        </w:rPr>
        <w:t>China</w:t>
      </w:r>
      <w:r w:rsidRPr="007E1DB7">
        <w:rPr>
          <w:szCs w:val="22"/>
        </w:rPr>
        <w:t xml:space="preserve"> is </w:t>
      </w:r>
      <w:r w:rsidRPr="007E1DB7">
        <w:rPr>
          <w:szCs w:val="22"/>
          <w:u w:val="single"/>
        </w:rPr>
        <w:t>taking advantage of the uncertainty produced by ever-shifting U.S. policies</w:t>
      </w:r>
      <w:r w:rsidRPr="007E1DB7">
        <w:rPr>
          <w:szCs w:val="22"/>
        </w:rPr>
        <w:t xml:space="preserve">, including zero-sum prescriptions for Iran and Syria that are unlikely to produce desired outcomes anytime soon. </w:t>
      </w:r>
      <w:r w:rsidRPr="007E1DB7">
        <w:rPr>
          <w:szCs w:val="22"/>
          <w:u w:val="single"/>
        </w:rPr>
        <w:t>Regional governments in turn have welcomed China’s embrace, and its offer of investment without pressure to politically reform or respect human rights</w:t>
      </w:r>
      <w:r w:rsidRPr="007E1DB7">
        <w:rPr>
          <w:szCs w:val="22"/>
        </w:rPr>
        <w:t xml:space="preserve">. </w:t>
      </w:r>
    </w:p>
    <w:p w14:paraId="428D615A" w14:textId="6E27320F" w:rsidR="00340A7B" w:rsidRDefault="00340A7B" w:rsidP="00340A7B">
      <w:pPr>
        <w:pStyle w:val="Heading3"/>
      </w:pPr>
      <w:r>
        <w:t>Link- Fill in</w:t>
      </w:r>
    </w:p>
    <w:p w14:paraId="48837C55" w14:textId="2D2D6BCD" w:rsidR="00310BCE" w:rsidRDefault="00310BCE" w:rsidP="00310BCE">
      <w:pPr>
        <w:pStyle w:val="Heading4"/>
      </w:pPr>
      <w:r>
        <w:t>Middle East countries will turn to China for arms with no US support—large Chinese investments in the region and Chinese plan to increase regional hegemony</w:t>
      </w:r>
    </w:p>
    <w:p w14:paraId="7745A137" w14:textId="77777777" w:rsidR="00310BCE" w:rsidRPr="00A021EA" w:rsidRDefault="00310BCE" w:rsidP="00310BCE">
      <w:r>
        <w:rPr>
          <w:b/>
          <w:bCs/>
        </w:rPr>
        <w:t xml:space="preserve">Mostafa 1/9 </w:t>
      </w:r>
      <w:r>
        <w:t>(Golam Mostafa, published in the Advances in Science, Technology, and Innovation book series (ASTI), went to American University in the Emirates, Dubai, United Arab Emirates, “China’s Relations with Arab Gulf States”, 1-9-19, https://link.springer.com/chapter/10.1007/978-3-030-01659-3_9)</w:t>
      </w:r>
    </w:p>
    <w:p w14:paraId="4546C11A" w14:textId="77777777" w:rsidR="00310BCE" w:rsidRDefault="00310BCE" w:rsidP="00310BCE">
      <w:r w:rsidRPr="00FB5A44">
        <w:rPr>
          <w:rStyle w:val="StyleUnderline"/>
        </w:rPr>
        <w:t>Arab Gulf states are important for China and play significant roles because of their geo-strategic location, huge reserve of oil and gas, fast and steady growth of economy with rapid expansion of market for consumer and merchandise goods which China has a plenty of them</w:t>
      </w:r>
      <w:r>
        <w:t xml:space="preserve">. The area was, however, out of the radar of Chinese attention until recently </w:t>
      </w:r>
      <w:r w:rsidRPr="00FB5A44">
        <w:rPr>
          <w:rStyle w:val="StyleUnderline"/>
        </w:rPr>
        <w:t>as Beijing was preoccupied with other parts of the world</w:t>
      </w:r>
      <w:r>
        <w:t xml:space="preserve">. The paper focuses on China’s multilevel </w:t>
      </w:r>
      <w:r w:rsidRPr="00FB5A44">
        <w:rPr>
          <w:rStyle w:val="StyleUnderline"/>
        </w:rPr>
        <w:t>interests in economic, trade and investments in strategic sectors as well as steady and guaranteed supply of oil and gas from the region</w:t>
      </w:r>
      <w:r>
        <w:t>. The findings of the paper are: Economic ties between China and GCC countries have increased significantly since the mid-1990s and are expected to grow rapidly in future</w:t>
      </w:r>
      <w:r w:rsidRPr="00FB5A44">
        <w:rPr>
          <w:rStyle w:val="StyleUnderline"/>
        </w:rPr>
        <w:t>; Oil and gas dominate China’s import items from the Gulf and Saudi Arabia has become the largest supplier and will remain so in near future; As China intends to increase its influence and play an increasingly important strategic roles in the region Beijing is focusing on getting involved in new and strategic sectors like, nuclear energy, aerospace, communication, infrastructure building and so on;</w:t>
      </w:r>
      <w:r>
        <w:t xml:space="preserve"> China’s ultimate </w:t>
      </w:r>
      <w:r w:rsidRPr="00FB5A44">
        <w:rPr>
          <w:rStyle w:val="StyleUnderline"/>
        </w:rPr>
        <w:t>politico-military and security goals and objectives in the region are to be gradually involved in the multi-billion dollar military, security and strategic sectors of arms market not by challenging or going into direct conflict with the West</w:t>
      </w:r>
      <w:r>
        <w:t>, particularly to the US who are currently dominating the market, rather by using the trust and supports of the leaderships in the region.</w:t>
      </w:r>
    </w:p>
    <w:p w14:paraId="69E8A962" w14:textId="42454515" w:rsidR="00340A7B" w:rsidRDefault="00340A7B" w:rsidP="00340A7B">
      <w:pPr>
        <w:pStyle w:val="Heading3"/>
      </w:pPr>
      <w:r>
        <w:t>A2: Interoperability</w:t>
      </w:r>
    </w:p>
    <w:p w14:paraId="466AE1AE" w14:textId="70B8502C" w:rsidR="00310BCE" w:rsidRDefault="00310BCE" w:rsidP="00310BCE">
      <w:pPr>
        <w:pStyle w:val="Heading4"/>
      </w:pPr>
      <w:r w:rsidRPr="003874F0">
        <w:t xml:space="preserve">China </w:t>
      </w:r>
      <w:r>
        <w:t>is scaling up technology to replace US markets in the ME</w:t>
      </w:r>
    </w:p>
    <w:p w14:paraId="0D60A4E2" w14:textId="77777777" w:rsidR="00310BCE" w:rsidRPr="003874F0" w:rsidRDefault="00310BCE" w:rsidP="00310BCE">
      <w:pPr>
        <w:rPr>
          <w:rFonts w:asciiTheme="minorHAnsi" w:hAnsiTheme="minorHAnsi" w:cstheme="minorHAnsi"/>
        </w:rPr>
      </w:pPr>
      <w:r w:rsidRPr="003874F0">
        <w:rPr>
          <w:rStyle w:val="Style13ptBold"/>
        </w:rPr>
        <w:t>Ng and Zhen 2019</w:t>
      </w:r>
      <w:r w:rsidRPr="003874F0">
        <w:rPr>
          <w:rFonts w:asciiTheme="minorHAnsi" w:hAnsiTheme="minorHAnsi" w:cstheme="minorHAnsi"/>
        </w:rPr>
        <w:t>- Ng is the deputy editor of the South China Morning Post’s foreign section, Zhen is a reporter on the Post’s China desk [Teddy and Liu, 2/24, “China eyes bigger role in growing Middle East arms trade”, South China Morning Post https://www.scmp.com/news/china/military/article/2187436/china-eyes-bigger-role-growing-middle-east-arms-trade]</w:t>
      </w:r>
    </w:p>
    <w:p w14:paraId="4FA22F51" w14:textId="77777777" w:rsidR="00310BCE" w:rsidRPr="00D40C29" w:rsidRDefault="00310BCE" w:rsidP="00310BCE">
      <w:pPr>
        <w:rPr>
          <w:rFonts w:asciiTheme="minorHAnsi" w:hAnsiTheme="minorHAnsi" w:cstheme="minorHAnsi"/>
          <w:sz w:val="14"/>
        </w:rPr>
      </w:pPr>
      <w:r w:rsidRPr="00D40C29">
        <w:rPr>
          <w:rFonts w:asciiTheme="minorHAnsi" w:hAnsiTheme="minorHAnsi" w:cstheme="minorHAnsi"/>
          <w:highlight w:val="yellow"/>
          <w:u w:val="single"/>
        </w:rPr>
        <w:t>China is seeking a bigger role in the Middle East arms trade, with</w:t>
      </w:r>
      <w:r w:rsidRPr="003874F0">
        <w:rPr>
          <w:rFonts w:asciiTheme="minorHAnsi" w:hAnsiTheme="minorHAnsi" w:cstheme="minorHAnsi"/>
          <w:u w:val="single"/>
        </w:rPr>
        <w:t xml:space="preserve"> a major state-owned shipbuilder opening an office there and exporters showing </w:t>
      </w:r>
      <w:r w:rsidRPr="00D40C29">
        <w:rPr>
          <w:rFonts w:asciiTheme="minorHAnsi" w:hAnsiTheme="minorHAnsi" w:cstheme="minorHAnsi"/>
          <w:highlight w:val="yellow"/>
          <w:u w:val="single"/>
        </w:rPr>
        <w:t>hi-tech weapons</w:t>
      </w:r>
      <w:r w:rsidRPr="00D40C29">
        <w:rPr>
          <w:rFonts w:asciiTheme="minorHAnsi" w:hAnsiTheme="minorHAnsi" w:cstheme="minorHAnsi"/>
          <w:sz w:val="14"/>
        </w:rPr>
        <w:t xml:space="preserve"> – including an advanced killer robot ship – </w:t>
      </w:r>
      <w:r w:rsidRPr="003874F0">
        <w:rPr>
          <w:rFonts w:asciiTheme="minorHAnsi" w:hAnsiTheme="minorHAnsi" w:cstheme="minorHAnsi"/>
          <w:u w:val="single"/>
        </w:rPr>
        <w:t xml:space="preserve">at a regional defence expo last week. Military analysts say the move means </w:t>
      </w:r>
      <w:r w:rsidRPr="00D40C29">
        <w:rPr>
          <w:rFonts w:asciiTheme="minorHAnsi" w:hAnsiTheme="minorHAnsi" w:cstheme="minorHAnsi"/>
          <w:highlight w:val="yellow"/>
          <w:u w:val="single"/>
        </w:rPr>
        <w:t>China will be tailor-making more weapons for the Middle East, where the market has been growing because of widespread conflict</w:t>
      </w:r>
      <w:r w:rsidRPr="003874F0">
        <w:rPr>
          <w:rFonts w:asciiTheme="minorHAnsi" w:hAnsiTheme="minorHAnsi" w:cstheme="minorHAnsi"/>
          <w:u w:val="single"/>
        </w:rPr>
        <w:t>.</w:t>
      </w:r>
      <w:r w:rsidRPr="00D40C29">
        <w:rPr>
          <w:rFonts w:asciiTheme="minorHAnsi" w:hAnsiTheme="minorHAnsi" w:cstheme="minorHAnsi"/>
          <w:sz w:val="14"/>
        </w:rPr>
        <w:t xml:space="preserve"> China Shipbuilding Industry Corporation (CSIC) on Wednesday announced it had set up a representative office in Dubai to expand sales across the Gulf region. The company, which developed and built China’s first home-grown aircraft carrier, said the office was its first overseas and would focus on pursuing both military and civilian business opportunities. Chinese shipbuilder CSIC races to get aircraft carriers fully operational One of the world’s biggest arms markets, the Middle East accounted for 32 per cent of global weapons imports in the 2013-17 period, according to the Stockholm International Peace Research Institute. The region’s arms imports grew by 103 per cent from the 2008-12 period to 2013-17 because most states were directly involved in violent conflict, the institute said. Meanwhile, </w:t>
      </w:r>
      <w:r w:rsidRPr="00D40C29">
        <w:rPr>
          <w:rFonts w:asciiTheme="minorHAnsi" w:hAnsiTheme="minorHAnsi" w:cstheme="minorHAnsi"/>
          <w:highlight w:val="yellow"/>
          <w:u w:val="single"/>
        </w:rPr>
        <w:t>China’s arms exports to the Middle East jumped 38 per cent in the 2013-17 period</w:t>
      </w:r>
      <w:r w:rsidRPr="003874F0">
        <w:rPr>
          <w:rFonts w:asciiTheme="minorHAnsi" w:hAnsiTheme="minorHAnsi" w:cstheme="minorHAnsi"/>
          <w:u w:val="single"/>
        </w:rPr>
        <w:t xml:space="preserve"> from the previous five years, </w:t>
      </w:r>
      <w:r w:rsidRPr="00D40C29">
        <w:rPr>
          <w:rFonts w:asciiTheme="minorHAnsi" w:hAnsiTheme="minorHAnsi" w:cstheme="minorHAnsi"/>
          <w:highlight w:val="yellow"/>
          <w:u w:val="single"/>
        </w:rPr>
        <w:t>and it is now the fifth-largest arms exporter in the world, supplying weapons to 48 countries</w:t>
      </w:r>
      <w:r w:rsidRPr="00D40C29">
        <w:rPr>
          <w:rFonts w:asciiTheme="minorHAnsi" w:hAnsiTheme="minorHAnsi" w:cstheme="minorHAnsi"/>
          <w:sz w:val="14"/>
        </w:rPr>
        <w:t xml:space="preserve">. Pakistan is the main buyer of Chinese weapons, but </w:t>
      </w:r>
      <w:r w:rsidRPr="00D40C29">
        <w:rPr>
          <w:rFonts w:asciiTheme="minorHAnsi" w:hAnsiTheme="minorHAnsi" w:cstheme="minorHAnsi"/>
          <w:highlight w:val="yellow"/>
          <w:u w:val="single"/>
        </w:rPr>
        <w:t>Middle Eastern nations are also looking to China</w:t>
      </w:r>
      <w:r w:rsidRPr="003874F0">
        <w:rPr>
          <w:rFonts w:asciiTheme="minorHAnsi" w:hAnsiTheme="minorHAnsi" w:cstheme="minorHAnsi"/>
          <w:u w:val="single"/>
        </w:rPr>
        <w:t>.</w:t>
      </w:r>
      <w:r w:rsidRPr="00D40C29">
        <w:rPr>
          <w:rFonts w:asciiTheme="minorHAnsi" w:hAnsiTheme="minorHAnsi" w:cstheme="minorHAnsi"/>
          <w:sz w:val="14"/>
        </w:rPr>
        <w:t xml:space="preserve"> </w:t>
      </w:r>
      <w:r w:rsidRPr="003874F0">
        <w:rPr>
          <w:rFonts w:asciiTheme="minorHAnsi" w:hAnsiTheme="minorHAnsi" w:cstheme="minorHAnsi"/>
          <w:u w:val="single"/>
        </w:rPr>
        <w:t>Since 2014, China has sold more than 30 CH-4 drones to countries such as Saudi Arabia</w:t>
      </w:r>
      <w:r w:rsidRPr="00D40C29">
        <w:rPr>
          <w:rFonts w:asciiTheme="minorHAnsi" w:hAnsiTheme="minorHAnsi" w:cstheme="minorHAnsi"/>
          <w:sz w:val="14"/>
        </w:rPr>
        <w:t xml:space="preserve">, though its arms exports to the kingdom in 2017 totalled about US$20 million – compared to US$3.4 billion from the United States. China has also sold its Wing Loong II drone to the United Arab Emirates, and Qatar has bought its ballistic missiles. In addition to setting up a branch in Dubai, CSIC also had its unmanned 20-tonne Aegis-class destroyer on display at the International Defence Exhibition and Conference in Abu Dhabi, which wrapped up on Thursday. Dubbed the “mini Aegis” because it has an electronic system said to be as advanced as America’s Arleigh Burke-class destroyer, the JARI USV is a 15-metre vessel with a top speed of 42 knots and a range of 500 nautical miles. Developed by CSIC’s 716 Research Institute, it can be armed with a 30mm cannon combined with small surface-to-air missiles, anti-ship and anti-aircraft missiles, and lightweight anti-submarine torpedoes. It can also track underwater targets 7km away. </w:t>
      </w:r>
      <w:r w:rsidRPr="003874F0">
        <w:rPr>
          <w:rFonts w:asciiTheme="minorHAnsi" w:hAnsiTheme="minorHAnsi" w:cstheme="minorHAnsi"/>
          <w:u w:val="single"/>
        </w:rPr>
        <w:t>Some Chinese military tech surpasses US, Pentagon admits</w:t>
      </w:r>
      <w:r w:rsidRPr="00D40C29">
        <w:rPr>
          <w:rFonts w:asciiTheme="minorHAnsi" w:hAnsiTheme="minorHAnsi" w:cstheme="minorHAnsi"/>
          <w:sz w:val="14"/>
        </w:rPr>
        <w:t xml:space="preserve">, citing hypersonic weapons Beijing-based military analyst Zhou Chenming said the Chinese navy did not need the mini Aegis and CSIC was building the vessel – which could be used for the Gulf region’s narrow waterway – for overseas markets. “This reflects the fact that </w:t>
      </w:r>
      <w:r w:rsidRPr="00D40C29">
        <w:rPr>
          <w:rFonts w:asciiTheme="minorHAnsi" w:hAnsiTheme="minorHAnsi" w:cstheme="minorHAnsi"/>
          <w:highlight w:val="yellow"/>
          <w:u w:val="single"/>
        </w:rPr>
        <w:t>China’s defence technology is advancing</w:t>
      </w:r>
      <w:r w:rsidRPr="00D40C29">
        <w:rPr>
          <w:rFonts w:asciiTheme="minorHAnsi" w:hAnsiTheme="minorHAnsi" w:cstheme="minorHAnsi"/>
          <w:sz w:val="14"/>
        </w:rPr>
        <w:t xml:space="preserve"> … that it can assemble a product based on the specific needs of customers,” he said. “China is improving its radar technology and can make smaller active electronically scanned array (AESA) radar for the vessel.” A VT4 heavy infantry fighting vehicle model on show at the International Defence Exhibition and Conference in Abu DhabiAlso on show in Abu Dhabi was China North Industries Group’s new VT4 heavy infantry fighting vehicle – a third-generation main battle tank made for export. Other Chinese weapons on display included the MRTV 3000 frigate and C-602 medium-range cruise missiles. </w:t>
      </w:r>
      <w:r w:rsidRPr="003874F0">
        <w:rPr>
          <w:rFonts w:asciiTheme="minorHAnsi" w:hAnsiTheme="minorHAnsi" w:cstheme="minorHAnsi"/>
          <w:u w:val="single"/>
        </w:rPr>
        <w:t>China’s increased arms sales to the Middle East have triggered concern from nations such as Israel and the US. Israel is worried about its exports to Iran, while the US has raised concerns about China’s growing influence in the region through the weapons trade</w:t>
      </w:r>
      <w:r w:rsidRPr="00D40C29">
        <w:rPr>
          <w:rFonts w:asciiTheme="minorHAnsi" w:hAnsiTheme="minorHAnsi" w:cstheme="minorHAnsi"/>
          <w:sz w:val="14"/>
        </w:rPr>
        <w:t xml:space="preserve"> and its projects under the “Belt and Road Initiative”. Last year, </w:t>
      </w:r>
      <w:r w:rsidRPr="003874F0">
        <w:rPr>
          <w:rFonts w:asciiTheme="minorHAnsi" w:hAnsiTheme="minorHAnsi" w:cstheme="minorHAnsi"/>
          <w:u w:val="single"/>
        </w:rPr>
        <w:t>the Royal United Services Institute said China was a significant supplier of military drones to Middle East countries, especially those that are barred from importing them from the US</w:t>
      </w:r>
      <w:r w:rsidRPr="00D40C29">
        <w:rPr>
          <w:rFonts w:asciiTheme="minorHAnsi" w:hAnsiTheme="minorHAnsi" w:cstheme="minorHAnsi"/>
          <w:sz w:val="14"/>
        </w:rPr>
        <w:t xml:space="preserve">. China and Saudi Arabia seal US$28 billion in deals Jonathan Fulton, an assistant professor of political science at Zayed University in Abu Dhabi, said China’s growing list of investments and assets in the Gulf and its large expatriate population would require some kind of military capacity to protect them. “China can’t rely on the US security umbrella indefinitely. On the Gulf side, </w:t>
      </w:r>
      <w:r w:rsidRPr="00243BD4">
        <w:rPr>
          <w:rFonts w:asciiTheme="minorHAnsi" w:hAnsiTheme="minorHAnsi" w:cstheme="minorHAnsi"/>
          <w:highlight w:val="yellow"/>
          <w:u w:val="single"/>
        </w:rPr>
        <w:t>there is always a need for external powers to contribute to security in such a competitive environment, and they’ll expect China to take on a larger role if it wants to be taken seriously</w:t>
      </w:r>
      <w:r w:rsidRPr="00D40C29">
        <w:rPr>
          <w:rFonts w:asciiTheme="minorHAnsi" w:hAnsiTheme="minorHAnsi" w:cstheme="minorHAnsi"/>
          <w:sz w:val="14"/>
        </w:rPr>
        <w:t xml:space="preserve">,” he said. </w:t>
      </w:r>
      <w:r w:rsidRPr="00D40C29">
        <w:rPr>
          <w:sz w:val="14"/>
        </w:rPr>
        <w:t>But an active military presence would be a problem for China as it would trigger fears of China’s power projection and a strong response from Washington as rivalry between the two countries intensifies. “So it makes sense to develop this aspect of their Gulf presence on a smaller scale, through arms sales and joint training programmes,” he said.</w:t>
      </w:r>
    </w:p>
    <w:p w14:paraId="07FD13D8" w14:textId="77777777" w:rsidR="00EA10C5" w:rsidRPr="00EA10C5" w:rsidRDefault="00EA10C5" w:rsidP="00EA10C5"/>
    <w:p w14:paraId="004FF57A" w14:textId="2C70DA27" w:rsidR="005C20EA" w:rsidRDefault="005C20EA" w:rsidP="00317B8E">
      <w:pPr>
        <w:pStyle w:val="Heading1"/>
      </w:pPr>
      <w:r>
        <w:t>Weapons Type</w:t>
      </w:r>
    </w:p>
    <w:p w14:paraId="30259774" w14:textId="77777777" w:rsidR="005C20EA" w:rsidRDefault="005C20EA" w:rsidP="005C20EA">
      <w:pPr>
        <w:pStyle w:val="Heading2"/>
      </w:pPr>
      <w:r>
        <w:t>Drones</w:t>
      </w:r>
    </w:p>
    <w:p w14:paraId="2D2FFC15" w14:textId="77777777" w:rsidR="005C20EA" w:rsidRDefault="005C20EA" w:rsidP="005C20EA">
      <w:pPr>
        <w:pStyle w:val="Heading3"/>
      </w:pPr>
      <w:r>
        <w:t>--uniqueness--</w:t>
      </w:r>
    </w:p>
    <w:p w14:paraId="24E67B49" w14:textId="77777777" w:rsidR="005C20EA" w:rsidRPr="00EC3F75" w:rsidRDefault="005C20EA" w:rsidP="005C20EA">
      <w:pPr>
        <w:pStyle w:val="Heading4"/>
        <w:rPr>
          <w:rStyle w:val="Style13ptBold"/>
          <w:b/>
          <w:bCs w:val="0"/>
        </w:rPr>
      </w:pPr>
      <w:r>
        <w:rPr>
          <w:rStyle w:val="Style13ptBold"/>
          <w:b/>
          <w:bCs w:val="0"/>
        </w:rPr>
        <w:t>Less restrictions on drone sales allow them to dominate the market – US drones are better</w:t>
      </w:r>
    </w:p>
    <w:p w14:paraId="39146833" w14:textId="77777777" w:rsidR="005C20EA" w:rsidRDefault="005C20EA" w:rsidP="005C20EA">
      <w:pPr>
        <w:rPr>
          <w:sz w:val="16"/>
        </w:rPr>
      </w:pPr>
      <w:r w:rsidRPr="00EC3F75">
        <w:rPr>
          <w:rStyle w:val="Style13ptBold"/>
        </w:rPr>
        <w:t>Turak 19,</w:t>
      </w:r>
      <w:r w:rsidRPr="00EC3F75">
        <w:rPr>
          <w:sz w:val="16"/>
        </w:rPr>
        <w:t xml:space="preserve"> </w:t>
      </w:r>
      <w:r>
        <w:rPr>
          <w:sz w:val="16"/>
        </w:rPr>
        <w:t xml:space="preserve">Global Markets Reporter for the Financial Times and Markets Correspondent for CNBC </w:t>
      </w:r>
      <w:r w:rsidRPr="00EC3F75">
        <w:rPr>
          <w:sz w:val="16"/>
        </w:rPr>
        <w:t xml:space="preserve">[Natasha Turak, </w:t>
      </w:r>
      <w:r>
        <w:rPr>
          <w:sz w:val="16"/>
        </w:rPr>
        <w:t>2</w:t>
      </w:r>
      <w:r w:rsidRPr="00EC3F75">
        <w:rPr>
          <w:sz w:val="16"/>
        </w:rPr>
        <w:t>-</w:t>
      </w:r>
      <w:r>
        <w:rPr>
          <w:sz w:val="16"/>
        </w:rPr>
        <w:t>21</w:t>
      </w:r>
      <w:r w:rsidRPr="00EC3F75">
        <w:rPr>
          <w:sz w:val="16"/>
        </w:rPr>
        <w:t>-</w:t>
      </w:r>
      <w:r>
        <w:rPr>
          <w:sz w:val="16"/>
        </w:rPr>
        <w:t>2019</w:t>
      </w:r>
      <w:r w:rsidRPr="00EC3F75">
        <w:rPr>
          <w:sz w:val="16"/>
        </w:rPr>
        <w:t>, accessed 7-15-2019, “Pentagon is scrambling as China ‘sells the hell out of’ armed drones to US allies”, CNBC, https://www.cnbc.com/2019/02/21/pentagon-is-scrambling-as-china-sells-the-hell-out-of-armed-drones-to-americas-allies.html]//Lex AT</w:t>
      </w:r>
    </w:p>
    <w:p w14:paraId="5EEE4DB5" w14:textId="77777777" w:rsidR="005C20EA" w:rsidRDefault="005C20EA" w:rsidP="005C20EA">
      <w:pPr>
        <w:rPr>
          <w:sz w:val="16"/>
        </w:rPr>
      </w:pPr>
      <w:r w:rsidRPr="00EC3F75">
        <w:rPr>
          <w:sz w:val="16"/>
        </w:rPr>
        <w:t>ABU DHABI — As one U.S. official at Abu Dhabi’s international defense expo, IDEX, put it this week, “</w:t>
      </w:r>
      <w:r w:rsidRPr="00EC3F75">
        <w:rPr>
          <w:u w:val="single"/>
        </w:rPr>
        <w:t>China has been selling the hell out of its drones</w:t>
      </w:r>
      <w:r w:rsidRPr="00EC3F75">
        <w:rPr>
          <w:sz w:val="16"/>
        </w:rPr>
        <w:t xml:space="preserve">” to Gulf militaries like those of the United Arab Emirates (UAE) and Saudi Arabia. The U.S., while a top security partner to these states, currently does not supply them with its armed drone technology due to strict export regulations. But in the face of record Middle East defense spending and encroaching foreign competition, it’s under renewed pressure to do just that. Lt. Gen. Charles Hooper, director of the Pentagon’s Defense Security Cooperation Agency (DSCA), emphasized changes underway to the Conventional Arms Transfer (CAT) policy, which has thus far prevented the sale of armed drones to Washington’s Arab allies. “As an element of the changes to the CAT policy, we’ve reviewed and are in the process of implementing changes to our policy with respect to unmanned aerial systems,” Hooper told media at the conference Sunday. “We want to make many of our unmanned aerial systems available to our partners. Many of them have been asking for some time, we’re going to move forward as quickly as possible.” Those systems that Gulf allies have wanted include the lethal MQ-9 Reaper, produced by General Atomics, a hunter-killer drone that can carry up to four hellfire missiles as well as laser-guided bombs and joint direct attack munitions (JDAMs). What’s been stopping the sales include concerns over proliferation, or risks that it could end up in the wrong hands. If the U.S. provides Predators or Reapers, and the UAE and Saudis start striking more targets — some of which may not match with U.S. priorities — then there could be backlash against the U.S. Jack Watling LAND WARFARE EXPERT, ROYAL UNITED SERVICES INSTITUTE “We will still continue to vet those cases, look at each of those on a case-by-case basis,” Hooper said. “But we do understand that it’s a very competitive world out there and we want to ensure that we are doing everything in our power to provide U.S. systems, the best in the world, to our partners.” Why the Gulf is buying Chinese drones in the first place Simply put, China’s weaponized drones are on the market when others aren’t. The UAE has had Chinese Wing Loong I drones since 2016, and started receiving its purchases of the upgraded and deadlier Wing Loong II in early 2018. The UAVs, intended for surveillance and reconnaissance, can carry a range of weapons including missiles and laser-guided bombs to blow up targets on land or in the air. The Saudis have bought China’s CH-4 and the Wing Loong II, and both countries have deployed their drones in Yemen. 190221 Emiratis Wing Loon II China drone UAE 2017 EU Participants walk past a Chinese made Wing Loong drone displayed during the Dubai Airshow on November 14, 2017, in the United Arab Emirates. KARIM SAHIB | AFP | Getty Images Last summer, Riyadh confirmed that the Chinese were building a CH-4 production facility — the first drone factory in the region — in Saudi Arabia. The CH-4, an ISR (intelligence, surveillance and reconnaissance) and attack drone with similarities to the Reaper, is also used by the UAE, Iraq and Egypt. In addition to being able to sell to any willing buyer, the Chinese also offer the lowest prices on the market. </w:t>
      </w:r>
      <w:r w:rsidRPr="00EC3F75">
        <w:rPr>
          <w:u w:val="single"/>
        </w:rPr>
        <w:t>According to Jack Watling, a land warfare expert at the Royal United Services Institute (RUSI) in London, the UAE’s Chinese drone purchases began after the the U.S. refused to sell them American armed UAVs.</w:t>
      </w:r>
      <w:r>
        <w:rPr>
          <w:u w:val="single"/>
        </w:rPr>
        <w:t xml:space="preserve"> </w:t>
      </w:r>
      <w:r w:rsidRPr="00EC3F75">
        <w:rPr>
          <w:sz w:val="16"/>
        </w:rPr>
        <w:t xml:space="preserve">Now, he says, “the (President Donald) Trump administration has reduced its threshold for sale, which partly happened after the UAE started its Chinese drone purchases.” </w:t>
      </w:r>
      <w:r w:rsidRPr="00EC3F75">
        <w:rPr>
          <w:u w:val="single"/>
        </w:rPr>
        <w:t>Gulf militaries do have American drones, but not ones capable of destroying targets. These include the U.S.-made Predator XP, which can carry ISR camera packages, but it’s downgraded so that it can’t carry weapons systems.</w:t>
      </w:r>
      <w:r>
        <w:rPr>
          <w:u w:val="single"/>
        </w:rPr>
        <w:t xml:space="preserve"> </w:t>
      </w:r>
      <w:r w:rsidRPr="00EC3F75">
        <w:rPr>
          <w:u w:val="single"/>
        </w:rPr>
        <w:t>Still, Watling says, U.S platforms are better than their Chinese counterparts — and if given the opportunity, buyers would likely choose those.</w:t>
      </w:r>
      <w:r>
        <w:rPr>
          <w:u w:val="single"/>
        </w:rPr>
        <w:t xml:space="preserve"> </w:t>
      </w:r>
      <w:r w:rsidRPr="00EC3F75">
        <w:rPr>
          <w:u w:val="single"/>
        </w:rPr>
        <w:t>“Chinese UAS (unmanned aerial systems) are not as stable as American systems,” he explained. “They therefore have to fly lower, though they are improving. This has resulted in several Chinese platforms being shot down.”</w:t>
      </w:r>
      <w:r>
        <w:rPr>
          <w:u w:val="single"/>
        </w:rPr>
        <w:t xml:space="preserve"> </w:t>
      </w:r>
      <w:r w:rsidRPr="00EC3F75">
        <w:rPr>
          <w:sz w:val="16"/>
        </w:rPr>
        <w:t>‘Definitely a threat’ “The Chinese are definitely a threat,” Gerard Robottom, international market area director at California-based UAV manufacturer AeroVironment, told CNBC at the conference. But he stressed that reliability is key, adding, “you can find a lot of our customers out here, and they’ll tell you the importance of a good ISR from a reputable company.” Robottom’s colleagues attested to the lengthy U.S. government process for approving even non-lethal drone exports, which they described as a hindrance to international business. “This is something the administration takes very seriously,” Michael Bedke, senior regional policy advisor at the Pentagon’s Defense Technology Security Administration, told CNBC at the event. “As part of the CAT implementation policy ... there were lines of effort that looked at how we could provide more systems and more advanced systems to the region, and how we can speed up the process to allow us to transfer those systems as well.”</w:t>
      </w:r>
    </w:p>
    <w:p w14:paraId="77280925" w14:textId="77777777" w:rsidR="005C20EA" w:rsidRDefault="005C20EA" w:rsidP="005C20EA">
      <w:pPr>
        <w:pStyle w:val="Heading3"/>
      </w:pPr>
      <w:r>
        <w:t>--interoperability--</w:t>
      </w:r>
    </w:p>
    <w:p w14:paraId="55F3BBF6" w14:textId="77777777" w:rsidR="005C20EA" w:rsidRDefault="005C20EA" w:rsidP="005C20EA">
      <w:pPr>
        <w:pStyle w:val="Heading4"/>
      </w:pPr>
      <w:r>
        <w:t>China will inevitably dominate the drone market – Chinese drones satisfy recipient countries and countries may simply choose not to switch</w:t>
      </w:r>
    </w:p>
    <w:p w14:paraId="027EBF63" w14:textId="77777777" w:rsidR="005C20EA" w:rsidRDefault="005C20EA" w:rsidP="005C20EA">
      <w:r w:rsidRPr="006B007B">
        <w:rPr>
          <w:rStyle w:val="Style13ptBold"/>
        </w:rPr>
        <w:t>Weinberger 18</w:t>
      </w:r>
      <w:r>
        <w:t xml:space="preserve">, </w:t>
      </w:r>
      <w:r w:rsidRPr="006B007B">
        <w:t>Weinberger is an American journalist and writer on defense and security issues</w:t>
      </w:r>
      <w:r>
        <w:t xml:space="preserve"> and </w:t>
      </w:r>
      <w:r w:rsidRPr="006B007B">
        <w:t xml:space="preserve">is a Carnegie/Newhouse School Legal Reporting Fellow </w:t>
      </w:r>
      <w:r>
        <w:t>[Sharon Weinberger, 5-10-2018, accessed 7-15-2019, "China Has Already Won the Drone Wars", Foreign Policy, https://foreignpolicy.com/2018/05/10/china-trump-middle-east-drone-wars/]//Lex AT</w:t>
      </w:r>
    </w:p>
    <w:p w14:paraId="5380E579" w14:textId="77777777" w:rsidR="005C20EA" w:rsidRDefault="005C20EA" w:rsidP="005C20EA">
      <w:pPr>
        <w:rPr>
          <w:u w:val="single"/>
        </w:rPr>
      </w:pPr>
      <w:r w:rsidRPr="00362E04">
        <w:rPr>
          <w:u w:val="single"/>
        </w:rPr>
        <w:t>China Has Already Won the Drone Wars</w:t>
      </w:r>
      <w:r>
        <w:rPr>
          <w:u w:val="single"/>
        </w:rPr>
        <w:t xml:space="preserve"> </w:t>
      </w:r>
      <w:r w:rsidRPr="006B007B">
        <w:rPr>
          <w:sz w:val="16"/>
        </w:rPr>
        <w:t xml:space="preserve">Chinese companies are proving that America is not first in the UAV export market. Can Trump roll that back? BY SHARON WEINBERGER | MAY 10, 2018, 1:10 PM Jordan’s Chinese CH-4 drone on display at this year’s SOFEX arms show. (Sharon Weinberger/Foreign Policy) Jordan’s Chinese CH-4 drone on display at this year’s SOFEX arms show. (Sharon Weinberger/Foreign Policy) AMMAN, Jordan — At a military airfield on the outskirts of the Jordanian capital, three American businessmen stood admiring the star exhibit, which looked eerily familiar: a large drone, armed with weapons under its wings, with a domed front. “They brought the Predator here,” said one, in reference to the ubiquitous U.S. drone used in wars from Bosnia to Iraq. “That is not a Predator,” another countered. The drone on display was, in fact, a Chinese unmanned aerial vehicle (UAV) called the Rainbow CH-4, which has quickly spread around the world. Jordan bought the drone in 2015 but displayed it publicly for the first time this year at the Special Operations Forces Exhibition and Conference, known as SOFEX, a biennial event where companies market their latest wares. Once upon a time, the sight would have been unthinkable: The MQ-1 Predator and its successor, the more lethal MQ-9 Reaper, were for more than a decade synonymous with armed drones. But that now is changing, not because Beijing has built a better drone but because it has been willing to sell them to countries where the United States wouldn’t. For years, advocates of U.S. arms sales bemoaned tight export restrictions on armed drones, which has allowed China to move in on a lucrative market while depriving American companies of valuable business. Jordan had originally requested to buy the Reaper, made by San Diego-based General Atomics Aeronautical Systems, but was turned down. When Beijing subsequently secured the deal, Republican Rep. Duncan Hunter lamented in late 2015 that “China is seizing the opportunity.” More than two years later, China’s growing share of the armed drone market is on display. To date, only the United Kingdom, France, and Italy have bought an armed version of the MQ-9 Reaper, while other U.S. allies, including Jordan, are flying Chinese drones, such as the CH-4. The United States now belatedly is trying to recapture the armed drone market. For years, U.S. companies were restricted from such sales, in part as a result of the Missile Technology Control Regime, an international pact that aims to curb the export of certain long-range cruise missiles and drones. (China is not a signatory to the agreement.) But last month, the Trump administration, as part of its “Buy American” push, announced a new policy intended to loosen export restrictions on armed drones. In announcing the changes, Peter Navarro, President Donald Trump’s trade advisor, blasted “Chinese replicas” of American drones “deployed on the runways in the Middle East.” Overly restrictive policies had put the United States in danger of losing out on an estimated $50 billion international market for drones, according to Navarro. “The administration’s [unmanned aerial systems] export policy will level the playing field by enabling U.S. firms to increase direct sales to authorized allies and partners,” he said. But the new export policy doesn’t appear to have made any immediate impact. General Atomics Aeronautical Systems, which makes the Reaper, had a modest exhibit at SOFEX and was advertising only unarmed versions of its aircraft. “We’re still in the process of evaluating the recent Export Policy announcement and its impact on potential sales,” a spokesperson for the company wrote in response to a question about potential sales. “At this point, it’s too soon to comment.” And though SOFEX featured an entire pavilion for U.S. companies selling weapons, none, other than General Atomics Aeronautical Systems, appeared to be offering drones, let alone armed drones. Even U.S. officials say it’s unclear how the new drone regulations will be implemented. “I don’t know the answer — that’s relatively new — and I don’t even have the talking points on how we’re supposed to respond to that,” says Dave Dornblaser, the director of the Washington field office for U.S. Army Security Assistance Command, when asked at SOFEX about the new regulations. “I can tell you there is quite a bit of interest in UAVs.” </w:t>
      </w:r>
      <w:r w:rsidRPr="00362E04">
        <w:rPr>
          <w:u w:val="single"/>
        </w:rPr>
        <w:t>Even with the Trump administration reforms, it may ultimately be too late to capture an export market dominated by China, as well as Israel.</w:t>
      </w:r>
      <w:r>
        <w:rPr>
          <w:u w:val="single"/>
        </w:rPr>
        <w:t xml:space="preserve"> </w:t>
      </w:r>
      <w:r w:rsidRPr="006B007B">
        <w:rPr>
          <w:sz w:val="16"/>
        </w:rPr>
        <w:t xml:space="preserve">“The Chinese have made a lot of inroads into the market, and U.S. export policy has definitely helped them, because the U.S. has stayed out of a lot of potential markets,” says Philip Finnegan, the director of corporate analysis at Teal Group in Fairfax, Virginia. “While some areas might be filled by Israeli manufacturers who are very active, the Middle East is one where the Israelis aren’t active for obvious reasons. And so the Chinese have filled the void.” “While some areas might be filled by Israeli manufacturers who are very active, the Middle East is one where the Israelis aren’t active for obvious reasons. And so the Chinese have filled the void.” The CH-4, whose resemblance to the iconic Predator is no accident, follows a long tradition of Chinese technology manufacturing, whether in cars or smartphones: Make it look like a name-brand Western equivalent, but build it cheaper and good enough to get the job done. (Amusingly, a video at the show advertising the CH-4 called it “one of the best” UAVs in the world, as in, not the best.) Analysts have even suggested, albeit without proof, that China pilfered U.S. technical information for its drone program. China’s sales have been buoyed by developing countries looking to fight insurgencies, and one of the factors driving recent buys, including Iraq’s, has been the war on the Islamic State, which has also proved an advertising boon to the Chinese. At the exhibit area for China’s Aerospace Long-March International Trade Co., the maker of the CH-4, a video promoting the company’s drones featured extensive footage released by the Iraqi military showing strikes on Islamic State fighters. The Iraq military has already conducted at least 260 strikes against Islamic State militants using the CH-4, with close to 100 percent accuracy, according to a Chinese-language article. (A Jordanian military officer told Foreign Policy that his country’s CH-4s, which are armed with Chinese AR-1 anti-tank missiles, similar to the American Hellfire, have not fired weapons in combat yet.) Since China doesn’t disclose all of its international customers, it’s hard to know the full extent of its sales, but a video on display at the exhibit acknowledged Algeria, Nigeria, Jordan, Zambia, Iraq, Saudi Arabia, Ethiopia, Turkmenistan, Pakistan, and Myanmar as customers. Notably absent from that list is the United Arab Emirates, which reportedly received its first CH-4 last year. FP reported last month that the UAE used its Chinese drone to assassinate a Houthi leader in Yemen. While the Americans are just now moving forward with selling armed drones, China has been going full steam ahead. The CH-4 — a medium-altitude, long-endurance UAV — is part of series of Rainbow drones produced by Aerospace Long-March International. While the CH-4 physically resembles the American Reaper, it is not as capable. It does not, for example, have a satellite link, which means it must be operated within line of sight, which limits its range and battlefield utility. China’s newest drone, the CH-5, will have a satellite link. Aerospace Long-March International was also marketing smaller drones at SOFEX, including its CH-901, a minidrone that the company calls a “suicide UAV.” While eager to sell its products, the company is also wary of scrutiny. Company representatives at the show declined to speak to a reporter and refused to give business cards to another visitor, an American who introduced himself as a “policy advisor.” Another Chinese company, called Shenzhen Precision Technology Co., based in Shenzhen City, was at SOFEX advertising its small combat drone that can shoot grenades. The 35-kilogram vertical takeoff and landing drone can stay aloft for 20 minutes and has a range of 8 kilometers. Xue Kun, the company’s executive director, says it took him four years to design the drone, which he’s selling, along with the ground station, for $300,000 each. He calls the concept an “air force in a truck,” because three can be loaded into a specially designed carrying case attached to a vehicle. “If you buy many, you can get a discount,” he says. “I can also produce them locally, in your country.” He hasn’t sold any of his combat drones abroad yet — he says they are used now only by Chinese police — but he hopes his attendance at SOFEX, his first opportunity to display a mock-up of the drone at an international arms exhibition, would help drum up sales. Operating Chinese drones rather than American ones offers both economic and political advantages for some countries. </w:t>
      </w:r>
      <w:r w:rsidRPr="00362E04">
        <w:rPr>
          <w:u w:val="single"/>
        </w:rPr>
        <w:t>The Chinese drones are much cheaper — typically a quarter of the price of similar American systems. China also is less likely to dictate how other countries use them, whereas U.S. exports can come with restrictions.</w:t>
      </w:r>
      <w:r>
        <w:rPr>
          <w:u w:val="single"/>
        </w:rPr>
        <w:t xml:space="preserve"> </w:t>
      </w:r>
      <w:r w:rsidRPr="006B007B">
        <w:rPr>
          <w:sz w:val="16"/>
        </w:rPr>
        <w:t xml:space="preserve">The problem with allowing allies to buy Chinese drones is not just financial. As Douglas Barrie, a senior fellow at the U.K.-based International Institute for Strategic Studies, points out, when foreign countries buy American weapons, the U.S. government has the ability to exercise some control over how that technology is used. “It’s a balancing act, and it’s very difficult to get right,” he says of U.S. export law. The Chinese approach to selling weapons, he says, is much more “transactional.” Now that the export restrictions are being loosened, the United States does have the ability to compete for more international sales, but the problem is that many countries have already found what they need in Chinese drones. Now, Barrie says, those </w:t>
      </w:r>
      <w:r w:rsidRPr="00362E04">
        <w:rPr>
          <w:u w:val="single"/>
        </w:rPr>
        <w:t>countries might simply ask themselves: ‘‘Is the requirement fulfilled? This Chinese stuff is quite good.”</w:t>
      </w:r>
      <w:r>
        <w:rPr>
          <w:u w:val="single"/>
        </w:rPr>
        <w:t xml:space="preserve"> </w:t>
      </w:r>
      <w:r w:rsidRPr="00362E04">
        <w:rPr>
          <w:u w:val="single"/>
        </w:rPr>
        <w:t>And then, even when they buy more drones, those countries may simply stick with China. “Once you open the door,” Barrie says, “there’s no guarantee you can close it.”</w:t>
      </w:r>
      <w:r>
        <w:rPr>
          <w:u w:val="single"/>
        </w:rPr>
        <w:t xml:space="preserve"> </w:t>
      </w:r>
    </w:p>
    <w:p w14:paraId="12F028C1" w14:textId="77777777" w:rsidR="005C20EA" w:rsidRDefault="005C20EA" w:rsidP="005C20EA">
      <w:pPr>
        <w:pStyle w:val="Heading4"/>
      </w:pPr>
      <w:r>
        <w:t>Prefer recency- Chinese UAV’s can compete with US tech</w:t>
      </w:r>
    </w:p>
    <w:p w14:paraId="22583DC5" w14:textId="77777777" w:rsidR="005C20EA" w:rsidRPr="00824B89" w:rsidRDefault="005C20EA" w:rsidP="005C20EA">
      <w:pPr>
        <w:rPr>
          <w:rFonts w:eastAsia="Cambria"/>
        </w:rPr>
      </w:pPr>
      <w:r w:rsidRPr="008455C6">
        <w:rPr>
          <w:rStyle w:val="Style13ptBold"/>
        </w:rPr>
        <w:t>Bitzinger</w:t>
      </w:r>
      <w:r w:rsidRPr="00824B89">
        <w:rPr>
          <w:rFonts w:eastAsia="Cambria"/>
        </w:rPr>
        <w:t xml:space="preserve">, Senior Fellow </w:t>
      </w:r>
      <w:r w:rsidRPr="008455C6">
        <w:rPr>
          <w:rStyle w:val="Style13ptBold"/>
        </w:rPr>
        <w:t>4-16-</w:t>
      </w:r>
      <w:r w:rsidRPr="00824B89">
        <w:rPr>
          <w:rFonts w:eastAsia="Cambria"/>
        </w:rPr>
        <w:t xml:space="preserve">2019, </w:t>
      </w:r>
      <w:r w:rsidRPr="00824B89">
        <w:rPr>
          <w:rFonts w:eastAsia="Cambria"/>
          <w:sz w:val="16"/>
          <w:szCs w:val="16"/>
        </w:rPr>
        <w:t xml:space="preserve">[Richard A Bitzinger is a Visiting Senior Fellow with the Military Transformations Program at the S Rajaratnam School of International Studies, Nanyang Technological University, Singapore. "How China Weaponizes Oversea Arms Sales," Asia Times </w:t>
      </w:r>
      <w:hyperlink r:id="rId79" w:history="1">
        <w:r w:rsidRPr="00824B89">
          <w:rPr>
            <w:rFonts w:eastAsia="Cambria"/>
            <w:sz w:val="16"/>
            <w:szCs w:val="16"/>
          </w:rPr>
          <w:t>https://www.asiatimes.com/2019/04/opinion/how-china-weaponizes-overseas-arms-sales/</w:t>
        </w:r>
      </w:hyperlink>
      <w:r w:rsidRPr="00824B89">
        <w:rPr>
          <w:rFonts w:eastAsia="Cambria"/>
          <w:sz w:val="16"/>
          <w:szCs w:val="16"/>
        </w:rPr>
        <w:t xml:space="preserve"> accessed 7-10-2019]</w:t>
      </w:r>
    </w:p>
    <w:p w14:paraId="2E467740" w14:textId="77777777" w:rsidR="005C20EA" w:rsidRPr="00824B89" w:rsidRDefault="005C20EA" w:rsidP="005C20EA">
      <w:pPr>
        <w:rPr>
          <w:sz w:val="16"/>
        </w:rPr>
      </w:pPr>
      <w:r w:rsidRPr="00824B89">
        <w:rPr>
          <w:sz w:val="16"/>
        </w:rPr>
        <w:t>China has long been perceived as a “problem arms exporter,” meaning that it has historically supplied weapons to countrieess that are on the United Nation’s “naughty” list. These include such pariah or rogue states as North Korea and Iran. In particular, it sold weapons to both sides in the 1980-88 Iran-Iraq War, and it continued to do business with Pakistan after it was sanctioned by the UN for carrying out nuclear weapons tests. It has also provided arms to such unsavory actors as Robert Mugabe’s Zimbabwe and Hugo Chávez’s Venezuela. Now, as a paper I co-authored with Michael Raska (a colleague at the S Rajaratnam School of International Studies in Singapore) points out, Chinese arms exports are increasingly being employed as an explicit tool of international relations. In particular, overseas arms sales are being weaponized in the growing strategic competition with the United States. Arms export motivations There are basically four major waves in the motivations behind Chinese arms exports: ideological (the 1950s and 1960s); geopolitical (the 1970s through to the early 1980s); commercial (the 1980s through to the 2000s); and competitive (present day). During the Maoist era (1949-1978), China supplied arms to communist states (Albania, North Vietnam, and North Korea), to anti-Western insurgencies (the Viet Cong and Indonesian communists), and newly independent African nations. This was matched by targeted arms sales to friendly countries like Pakistan and Thailand. Many of these arms deals were done at “friendship prices,” that is, sold at a discount. Beginning in the early 1980s, however, Beijing began to realize that arms sales could be a lucrative source of hard currency. China made millions selling to both Iran and Iraq, as well as supplying obsolete medium-range ballistic missiles to Saudi Arabia. As a result, China quickly became a player in the global arms business. For the past 20-plus years, it has continually been among the top five or six arms-exporting countries, vying with such major Western weapons exporters as Britain, France, and Germany. According to data put out by the Stockholm International Peace Research Institute (SIPRI), Chinese arms exports rose by 195% between the periods 2004-2008 and 2009-13. During the periods 2014-18 Asia and Oceania accounted for 70% of Chinese arms exports, Africa 20%, and the Middle East 6.1%. SIPRI data for 2014-2018 shows China to be the world’s fourth-largest arms exporter, with 5.2% of the global market (although several times in recent years it has reached the number three slot, after the United States and Russia). Pakistan has typically been China’s biggest customer for weaponry, followed by Bangladesh and Algeria. However, more and more countries have been buying Chinese arms; during the period 2014-18, China exported arms to 53 countries, compared with 41 in 2009-13 and 32 in 2004-2008. In recent years, China was the single largest supplier to Africa, capturing nearly one-third of the continent’s overall arms market, drawing customers away Europe, Russia, and the United States. Growing product line Since the turn of the century, China’s defense industry has modernized to the extent that it is now able to offer an impressive array of armaments, including fourth-generation fighter jets, trainer jets, antiship cruise missiles, man-portable SAM systems, self-propelled and towed artillery, armored vehicles, multiple rocket launchers, large surface combatants, and submarines.</w:t>
      </w:r>
      <w:r w:rsidRPr="00824B89">
        <w:rPr>
          <w:rFonts w:eastAsia="Cambria"/>
          <w:u w:val="single"/>
        </w:rPr>
        <w:t xml:space="preserve"> Many of these weapons systems are </w:t>
      </w:r>
      <w:r w:rsidRPr="00824B89">
        <w:rPr>
          <w:rFonts w:eastAsia="Cambria"/>
          <w:iCs/>
          <w:u w:val="single"/>
          <w:bdr w:val="single" w:sz="8" w:space="0" w:color="auto"/>
        </w:rPr>
        <w:t>competitive with their Western counterparts</w:t>
      </w:r>
      <w:r w:rsidRPr="00824B89">
        <w:rPr>
          <w:rFonts w:eastAsia="Cambria"/>
          <w:sz w:val="16"/>
        </w:rPr>
        <w:t xml:space="preserve">. Of special note, </w:t>
      </w:r>
      <w:r w:rsidRPr="00824B89">
        <w:rPr>
          <w:rFonts w:eastAsia="Cambria"/>
          <w:u w:val="single"/>
        </w:rPr>
        <w:t xml:space="preserve">China has quite recently but also quite significantly become a key exporter of armed drones or unmanned combat aerial </w:t>
      </w:r>
      <w:r w:rsidRPr="00824B89">
        <w:rPr>
          <w:rStyle w:val="StyleUnderline"/>
        </w:rPr>
        <w:t xml:space="preserve">vehicles (UCAVs). According to Chinese sources, Beijing sold more than US$700 million worth of UCAVs to militaries in Egypt, Indonesia, Iraq, Jordan, Kazakhstan, Myanmar, Nigeria, Pakistan, Saudi Arabia, Turkmenistan, and the United Arab Emirates (UAE). Moreover, Chinese drones have been “bloodied in battle,” greatly boosting their reputation. The UAE and Iraq have used Chinese drones to attack terrorist sites, while Nigeria has employed Chinese UCAVs against the Boko Haram Islamic extremist group. </w:t>
      </w:r>
      <w:r w:rsidRPr="00824B89">
        <w:rPr>
          <w:rFonts w:eastAsia="Cambria"/>
          <w:sz w:val="16"/>
        </w:rPr>
        <w:t xml:space="preserve">Weaponizing arms </w:t>
      </w:r>
      <w:r w:rsidRPr="00824B89">
        <w:rPr>
          <w:sz w:val="16"/>
        </w:rPr>
        <w:t>exports Admittedly, China remains a smallish arms exporter, compared to the United States, which dominates the global arms bazaar, typically capturing 35% to 40% of the market. Moreover, Beijing is still overwhelmingly dependent on sales to just a few countries, such as Pakistan and Bangladesh. It also still relies on countries either too poor to buy Western armaments or who have been subjected to arms embargoes. Few big-spending arms importers – such as the oil-rich Gulf states – have ever been interested in Chinese arms (other than armed drones). Iran used to be a major consumer of Chinese arms, but it has not placed a new order with Beijing in several years. Nevertheless, China’s growing, cumulative political, economic, and military rise is reshaping global as well as regional geopolitics, including strategic alliances and balances of power – and arms exports are a critical ingredient in this remaking. While Chinese arms exports may have had their beginnings in mostly economic rationales – such as profits and support for the domestic arms industry – increasingly overseas arms sales are being used as a tool to advance Beijing’s strategic interests. This is self-evident in the growing range of Chinese arms sales – especially to Africa and Latin America – and in Beijing’s readiness to sell its most advanced weapons systems with no political strings attached and generally at prices below those of Western competitors. As such, arms exports will also increasingly figure in the growing strategic competition with the United States. The arms competition between these two countries – both in East Asia and increasingly globally as well – is synonymous with their emerging great-power rivalry. In this regard, China has a growing capability to shape the direction and character of this arms competition – not only through its military-technological development and diffusion of arms exports, but more importantly, through its strategic choices that influence the contours of alliances and military advantage in different geographic areas.</w:t>
      </w:r>
    </w:p>
    <w:p w14:paraId="60598D11" w14:textId="77777777" w:rsidR="005C20EA" w:rsidRDefault="005C20EA" w:rsidP="005C20EA">
      <w:pPr>
        <w:pStyle w:val="Heading4"/>
      </w:pPr>
      <w:r>
        <w:t>Even if countries prefer US drones, they’ll buy from China out of necessity</w:t>
      </w:r>
    </w:p>
    <w:p w14:paraId="6685B591" w14:textId="77777777" w:rsidR="005C20EA" w:rsidRPr="003874F0" w:rsidRDefault="005C20EA" w:rsidP="005C20EA">
      <w:pPr>
        <w:rPr>
          <w:rFonts w:asciiTheme="minorHAnsi" w:eastAsiaTheme="majorEastAsia" w:hAnsiTheme="minorHAnsi" w:cstheme="minorHAnsi"/>
          <w:b/>
          <w:iCs/>
          <w:sz w:val="26"/>
        </w:rPr>
      </w:pPr>
      <w:r w:rsidRPr="003874F0">
        <w:rPr>
          <w:rStyle w:val="Style13ptBold"/>
        </w:rPr>
        <w:t>Detsch, 2019</w:t>
      </w:r>
      <w:r w:rsidRPr="003874F0">
        <w:rPr>
          <w:rFonts w:asciiTheme="minorHAnsi" w:eastAsiaTheme="majorEastAsia" w:hAnsiTheme="minorHAnsi" w:cstheme="minorHAnsi"/>
        </w:rPr>
        <w:t xml:space="preserve">- Al-Monitor’s Pentagon correspondent, covered cybersecurity for Passcode, the Christian Science Monitor’s project on security and privacy in the Digital Age. [Jack, 1/16, “Pentagon warns Middle East turning to China for drone needs”, Al-Monitor, </w:t>
      </w:r>
      <w:hyperlink r:id="rId80" w:history="1">
        <w:r w:rsidRPr="003874F0">
          <w:rPr>
            <w:rStyle w:val="Hyperlink"/>
            <w:rFonts w:asciiTheme="minorHAnsi" w:eastAsiaTheme="majorEastAsia" w:hAnsiTheme="minorHAnsi" w:cstheme="minorHAnsi"/>
          </w:rPr>
          <w:t>https://www.al-monitor.com/pulse/authors/jack-detsch.html</w:t>
        </w:r>
      </w:hyperlink>
      <w:r w:rsidRPr="003874F0">
        <w:rPr>
          <w:rFonts w:asciiTheme="minorHAnsi" w:eastAsiaTheme="majorEastAsia" w:hAnsiTheme="minorHAnsi" w:cstheme="minorHAnsi"/>
        </w:rPr>
        <w:t>, acc 7.10.19]</w:t>
      </w:r>
    </w:p>
    <w:p w14:paraId="32936733" w14:textId="77777777" w:rsidR="005C20EA" w:rsidRPr="00824B89" w:rsidRDefault="005C20EA" w:rsidP="005C20EA">
      <w:pPr>
        <w:rPr>
          <w:sz w:val="16"/>
        </w:rPr>
      </w:pPr>
      <w:r w:rsidRPr="00824B89">
        <w:rPr>
          <w:sz w:val="16"/>
        </w:rPr>
        <w:t xml:space="preserve">China has gained an advantage in the market for armed drone sales to the Middle East as more stringent export restrictions have held back US sales, a Pentagon intelligence report revealed this week. The Defense Intelligence Agency, the Pentagon’s in-house analysis unit, said that China’s total arms sales around the </w:t>
      </w:r>
      <w:r w:rsidRPr="00E655AD">
        <w:rPr>
          <w:rStyle w:val="StyleUnderline"/>
        </w:rPr>
        <w:t>world totaled $20 billion between 2012 and 2016, as Beijing seeks to build bridges with countries in the Middle East and the Asia-Pacific region in its quest for new markets and natural resources. “China is a niche supplier of armed UAVs [unmanned aerial vehicles] and has sold these systems to several countries in the Middle East, including Iraq, Saudi Arabia, Egypt and the United Arab Emirates</w:t>
      </w:r>
      <w:r w:rsidRPr="00824B89">
        <w:rPr>
          <w:sz w:val="16"/>
        </w:rPr>
        <w:t>,” said the Defense Intelligence Agency report released Tuesday. “</w:t>
      </w:r>
      <w:r w:rsidRPr="00E655AD">
        <w:rPr>
          <w:rStyle w:val="StyleUnderline"/>
        </w:rPr>
        <w:t>China faces little competition” for the weapons, the report concludes, because it is not a member of international export control regimes that bind the United States and European arms makers. As a result, while Chinese arms are typically “considered to be of lower quality and reliability,”</w:t>
      </w:r>
      <w:r w:rsidRPr="00824B89">
        <w:rPr>
          <w:sz w:val="16"/>
        </w:rPr>
        <w:t xml:space="preserve"> they come with fewer political strings attached, such as end-use agreements that prevent the retransfer of weapons. </w:t>
      </w:r>
      <w:r w:rsidRPr="00E655AD">
        <w:rPr>
          <w:rStyle w:val="StyleUnderline"/>
        </w:rPr>
        <w:t>San Diego-based General Atomics, for example, has not yet been able to sell its armed MQ-9 Reaper drone to Jordan and the United Arab Emirates</w:t>
      </w:r>
      <w:r w:rsidRPr="00824B89">
        <w:rPr>
          <w:sz w:val="16"/>
        </w:rPr>
        <w:t xml:space="preserve">. That sale had been championed by Republicans in Congress, including Rep. Duncan Hunter, R-Calif., who represents the district where the drone is manufactured. ALSO READ SYRIA CONFLICT Turkish-US talks on northern Syria stall as S-400 crisis peaks </w:t>
      </w:r>
      <w:r w:rsidRPr="00E655AD">
        <w:rPr>
          <w:rStyle w:val="StyleUnderline"/>
        </w:rPr>
        <w:t>Meanwhile, China has emerged as the primary driver of armed drone sales to the Middle East, even as President Donald Trump has championed reforms to US arms exports. Rejected for a Predator drone sale in 2015, Jordan has purchased two armed Chinese CH-4B Rainbow drones. Iraq and Saudi Arabia have also purchased similar systems. It’s not clear how worried the Pentagon is about the Chinese exports’ potential impact on the long-reaching US military supply chain to the region</w:t>
      </w:r>
      <w:r w:rsidRPr="00824B89">
        <w:rPr>
          <w:sz w:val="16"/>
        </w:rPr>
        <w:t xml:space="preserve">. The </w:t>
      </w:r>
      <w:r w:rsidRPr="00E655AD">
        <w:rPr>
          <w:rStyle w:val="StyleUnderline"/>
        </w:rPr>
        <w:t>Chinese drones would be difficult to integrate with US-made command-and-control system</w:t>
      </w:r>
      <w:r w:rsidRPr="00824B89">
        <w:rPr>
          <w:sz w:val="16"/>
        </w:rPr>
        <w:t>s, a report from the London-based Royal United Services Institute for Defense and Security Studies concluded last year. It “does not look like the import of armed drones from China by countries in the region is driven by the desire to get more tied up in China’s military supply chain and less dependent on the US,” said Aniseh Tabrizi, a fellow at the London institute who authored the report. “</w:t>
      </w:r>
      <w:r w:rsidRPr="00E655AD">
        <w:rPr>
          <w:rStyle w:val="StyleUnderline"/>
        </w:rPr>
        <w:t>On the contrary, relying on China for armed drones is seen as a second-best option, not a preferred on</w:t>
      </w:r>
      <w:r w:rsidRPr="00824B89">
        <w:rPr>
          <w:sz w:val="16"/>
        </w:rPr>
        <w:t>e.” In any event, Trump’s arms sales reforms to date have not removed the strong presumption of denial for selling systems over a weight of 500 kilograms (1,100 pounds) that can fly up to 300 kilometers (186 miles), though Defense News reported in April that the US administration sought to put in place rules to allow approval of some of them on a case-by-case basis. Current rules would potentially rule out the sale of a missile-carrying drone, such as the Predator XP denied to Jordan. As such, it’s not clear whether the White House, which has championed arms sales to Saudi Arabia and other Gulf countries as a major foreign policy accomplishment, will be satisfied with the current rules. “</w:t>
      </w:r>
      <w:r w:rsidRPr="00824B89">
        <w:rPr>
          <w:rStyle w:val="StyleUnderline"/>
        </w:rPr>
        <w:t>I think you can say, looking forward, there's an open question whether the US transfers to these countries will increase given the Trump administration's desire to combat Chinese involvement in these areas,</w:t>
      </w:r>
      <w:r w:rsidRPr="00824B89">
        <w:rPr>
          <w:sz w:val="16"/>
        </w:rPr>
        <w:t>” said Shannon Dick, a research associate at the Washington-based Stimson Center. Pressure is also increasing as the Pentagon sees China emerging as a major competitor to American interests around the world, including in the Red Sea port city of Djibouti, where two US airmen suffered minor injuries from lasers last year. “We now have to be able to look for a China, a Chinese military that is active everywhere,” a senior defense official said on Tuesday.The report comes as traditional US partners in the region have made it clear they’re looking to extend their relationships with China, India and Europe. The White House also faces public fatigue over the US troop commitment to the region as the fights in Syria, Iraq and Afghanistan have continued into the third year of the Trump administration. Speaking at the Aspen Security Forum last year, the United Arab Emirates’ ambassador to the United States, Yousef al-Otaiba, questioned the long-term American role in the region and emphasized that China remained Abu Dhabi’s largest trade partner. “I think the question for the United States is, you have to define what you want your role to be in the world,” said Otaiba, a longtime Washington denizen. “Do you want to be engaged or do you want to be disengaged? Do you want to work on strengthening alliances or do you want to withdraw?”</w:t>
      </w:r>
    </w:p>
    <w:p w14:paraId="5BEADC1A" w14:textId="77777777" w:rsidR="005C20EA" w:rsidRDefault="005C20EA" w:rsidP="005C20EA">
      <w:pPr>
        <w:rPr>
          <w:u w:val="single"/>
        </w:rPr>
      </w:pPr>
    </w:p>
    <w:p w14:paraId="5C0AC3B6" w14:textId="77777777" w:rsidR="005C20EA" w:rsidRDefault="005C20EA" w:rsidP="005C20EA">
      <w:pPr>
        <w:rPr>
          <w:u w:val="single"/>
        </w:rPr>
      </w:pPr>
    </w:p>
    <w:p w14:paraId="2402F708" w14:textId="77777777" w:rsidR="005C20EA" w:rsidRDefault="005C20EA" w:rsidP="005C20EA"/>
    <w:p w14:paraId="20CBC68C" w14:textId="77777777" w:rsidR="005C20EA" w:rsidRPr="00981DE5" w:rsidRDefault="005C20EA" w:rsidP="005C20EA"/>
    <w:p w14:paraId="448CBE21" w14:textId="77777777" w:rsidR="005C20EA" w:rsidRDefault="005C20EA" w:rsidP="005C20EA">
      <w:pPr>
        <w:pStyle w:val="Heading3"/>
      </w:pPr>
      <w:r>
        <w:t>--Link- Saudi Arabia--</w:t>
      </w:r>
    </w:p>
    <w:p w14:paraId="6666C696" w14:textId="77777777" w:rsidR="005C20EA" w:rsidRDefault="005C20EA" w:rsidP="005C20EA">
      <w:pPr>
        <w:pStyle w:val="Heading4"/>
        <w:rPr>
          <w:rFonts w:asciiTheme="minorHAnsi" w:hAnsiTheme="minorHAnsi" w:cstheme="minorHAnsi"/>
        </w:rPr>
      </w:pPr>
      <w:r w:rsidRPr="003874F0">
        <w:rPr>
          <w:rFonts w:asciiTheme="minorHAnsi" w:hAnsiTheme="minorHAnsi" w:cstheme="minorHAnsi"/>
        </w:rPr>
        <w:t xml:space="preserve">China </w:t>
      </w:r>
      <w:r>
        <w:rPr>
          <w:rFonts w:asciiTheme="minorHAnsi" w:hAnsiTheme="minorHAnsi" w:cstheme="minorHAnsi"/>
        </w:rPr>
        <w:t>is capable to flood the market with replacement drones</w:t>
      </w:r>
    </w:p>
    <w:p w14:paraId="0FDD5717" w14:textId="77777777" w:rsidR="005C20EA" w:rsidRPr="003874F0" w:rsidRDefault="005C20EA" w:rsidP="005C20EA">
      <w:pPr>
        <w:rPr>
          <w:rFonts w:asciiTheme="minorHAnsi" w:hAnsiTheme="minorHAnsi" w:cstheme="minorHAnsi"/>
        </w:rPr>
      </w:pPr>
      <w:r w:rsidRPr="003874F0">
        <w:rPr>
          <w:rStyle w:val="Style13ptBold"/>
          <w:rFonts w:asciiTheme="minorHAnsi" w:hAnsiTheme="minorHAnsi" w:cstheme="minorHAnsi"/>
        </w:rPr>
        <w:t>Reimann 2019</w:t>
      </w:r>
      <w:r w:rsidRPr="003874F0">
        <w:rPr>
          <w:rFonts w:asciiTheme="minorHAnsi" w:hAnsiTheme="minorHAnsi" w:cstheme="minorHAnsi"/>
        </w:rPr>
        <w:t xml:space="preserve">-  head and editor of the German-based website JusticeNow!. Obtained master’s degree from Dresden University, works published in Foreign Policy In Focus, teleSUR and Common Dreams. [Jakob, 2/18, “China is Flooding the Middle East with Cheap Drones”, Foreign Policy in Focus, </w:t>
      </w:r>
      <w:hyperlink r:id="rId81" w:history="1">
        <w:r w:rsidRPr="003874F0">
          <w:rPr>
            <w:rStyle w:val="Hyperlink"/>
            <w:rFonts w:asciiTheme="minorHAnsi" w:hAnsiTheme="minorHAnsi" w:cstheme="minorHAnsi"/>
          </w:rPr>
          <w:t>https://fpif.org/china-is-flooding-the-middle-east-with-cheap-drones/</w:t>
        </w:r>
      </w:hyperlink>
      <w:r w:rsidRPr="003874F0">
        <w:rPr>
          <w:rFonts w:asciiTheme="minorHAnsi" w:hAnsiTheme="minorHAnsi" w:cstheme="minorHAnsi"/>
        </w:rPr>
        <w:t>, acc 7.10.19]</w:t>
      </w:r>
    </w:p>
    <w:p w14:paraId="3962C4BA" w14:textId="77777777" w:rsidR="005C20EA" w:rsidRPr="00B30772" w:rsidRDefault="005C20EA" w:rsidP="005C20EA">
      <w:pPr>
        <w:rPr>
          <w:sz w:val="16"/>
        </w:rPr>
      </w:pPr>
      <w:r w:rsidRPr="00B30772">
        <w:rPr>
          <w:sz w:val="16"/>
        </w:rPr>
        <w:t xml:space="preserve">The last great revolution on the world’s battlefields began with the advent of the drone era. Particularly in the Middle East, the drone became the symbol of the U.S. empire operating in a legal vacuum. In the first decade and a half of the “War on Terror,” the U.S. still had a virtual monopoly on the risk-free execution from thousands of meters above — but once the genie is out of the bottle, every attempt to squeeze it back in is notoriously doomed to failure. And so, quickly other countries in the region aspired after the financially — and politically — cheap execution by drone. The number of armies with their own drone fleet is growing rapidly. A multi-billion-dollar market with astronomical growth rates opened up — demand that’s essentially served only by one actor: China. The U.S. has squandered its lead The appearance of the Rainbow CH-4 — the driving force of Chinese combat drones — is almost identical to the notorious Reaper drone of the U.S. arms manufacturer General Atomics. While the CH-4 lags behind the Reaper in most performance parameters, it can keep up with or even outperform its competitor in some of them. Also, the CH-4’s weaponry, the AKD-10 warhead, is almost identical to the Reaper’s Hellfire missiles. The striking similarity follows a strategy of Chinese engineering well-known from cell phones or cars: the look of a world-famous Western branded product is copied with an inferior but sufficiently good quality compared to that of the original — but at significantly less cost. Chinese drones are 50 to 75 percent cheaper than the originals from the U.S. A late 2015 article published in the Asia Times suggests that this copying of U.S. technology is likely rooted in Beijing’s data theft. According to records by world-famous NSA whistleblower Edward Snowden, by 2010 alone “Chinese hackers had conducted more than 30,000 cyber attacks” on Pentagon computer networks and other U.S. military agencies in order to “exfiltrate [data on] sensitive military technology.” Although there is no final proof that data on drones were skimmed off too, Asia Times quotes then NSA director Gen. Keith Alexander, who suggests that it is highly likely that the Reaper blueprints were part of the Chinese data hack, while military experts and analysts largely share this view. With the latest model — the CH-7, which is still in the development phase — China could possibly pull ahead the U.S. for the first time, military journal Defense One explains. The CH-7 “will be the sole option for buyers wanting to field stealth combat drones,” it predicts. “The United States had a decade-plus head start on [drone] technology,” says military expert Paul Scharre, “and has unfortunately squandered that lead.” China captures the market For a long time, it was only the United States, the United Kingdom, and Israel that had combat drones and used them to execute alleged terrorists — something that has changed dramatically in recent years. Meanwhile, the number of countries with combat drones has swelled to at least 29, as research organization New America identifies. And 10 countries have demonstrably used them to kill suspected enemies; in addition to the three mentioned, there is Iran, Azerbaijan, the UAE, as well as Nigeria, Iraq, Pakistan, and Turkey (the last four countries drone-killed people on their own soil). Historically, Israel is the largest drone exporter, with a market share of over 60 percent in the last three decades. More recently, from 2008-2017, China exported a total of 88 drones to at least 12 countries, ranking third among the world’s drone exporters behind the United States (351) and Israel (186). However, while the vast majority of U.S. and Israeli exports are made up of unarmed reconnaissance drones, China’s sales focus on armed drones. During the mentioned period, China exported 68 combat drones, putting it ahead of the U.S. (62) and Israel (56). Foreign Policy thus recently titled rightly: “China Has Already Won the Drone Wars.” All of the armed forces of the Chinese military have large fleets of various drones, but Beijing has used them so far only for disaster relief, surveillance of domestic critics, and military reconnaissance — not to kill. (In 2013, Beijing considered executing by drone a Myanmar drug baron wanted in the murders of 13 Chinese sailors, but eventually caught and tried him.) Rather, Beijing appears to be establishing a norm permanently prohibiting lethal drone strikes in East and South Asia. However, this no-shoot dogma does not prevent the Chinese arms industry from exporting their drones to states that are patently using them for killing elsewhere. How China services U.S. clients While the Pentagon continues to this day to deliver armed Reaper drones only to the UK, France, and Italy, purchasers of Chinese combat drones, according to Chinese manufacturers, include Algeria, Egypt, Ethiopia, Iraq, Jordan, Myanmar, Nigeria, Pakistan, Saudi Arabia, Turkmenistan, the UAE, and Zambia. So far, the three largest buyers of Chinese drones are Pakistan (with a share of 25 percent) as well as Egypt and Myanmar (with 23 and 13 percent, respectively). Several of Beijing’s buyers are close strategic U.S. allies who have requested the sale of armed drones from Washington to no avail and have thus fallen back on Chinese products. The U.S. is by far the largest arms exporter and usually sells military equipment to almost every country in the world. According to the SIPRI research institute, the U.S. sold $98 billion worth of weapons to as many as 112 countries in 2007-2017. Hence, on the face of it, it seems rather counterintuitive that it would hand over the lucrative battle drone market to China. A recent report by the DIA, the Pentagon’s internal intelligence service, deals with this contradiction. “China is a niche provider of armed [drones]” in the Middle East, the report acknowledges, and correctly concludes that “China faces little competition” as it is not a member of international export control regimes. In fact, unlike the U.S. and the European arms-exporting countries, China is not a contracting party to the Missile Technology Control Regime (MTRC), which strictly regulates the proliferation of combat drones and makes U.S. drone exports to the Middle East more difficult. In addition to attempts by the Trump administration to amend the MTRC, Trump’s State Department published a new export policy in April 2018: “We will remove barriers to the global [drone] market and avoid ceding export opportunities to competitors where such self-imposed restrictions are unwarranted.” Since the wording does not specify when restrictions are “unwarranted,” the new policy can be understood as blank approval for future drone exports. De facto, it was also made possible to buy combat drones directly from the manufacturer, without the government as a broker agent. “To date, however, that hasn’t led to any reported sales to the Middle East,” Forbes reported late last year. So, in contrast to relatively strict regulations on U.S. drone exports, China’s “no questions asked” policy allowed it to quickly gain a foothold in the lucrative Middle East drone market and aggressively expand the course of the proliferation of cheap drones. State-of-the-art technology perceived as revolutionary always comes with a certain adulation for its possessor. Thus, a recent report by London-based military think tank RUSI concludes that “national prestige and status is the main reason that most states” in the Middle East increasingly acquire drones, as Middle East Eye reports. However, in addition to their value as status symbols, in recent years they are more and more being used strategically on the battlefields of the region, which the RUSI report attributes largely to increased Chinese exports. And so Chinese drones also recorded their first deaths: Besides fatal deployment by the Nigerian army against Boko Haram, since the end of 2015, the Iraqi military performed more than 260 air strikes against Islamic State targets with Chinese drones. They gained particular infamy on April 22 last year, when the UAE executed the de facto president of Yemen, Saleh Ali al-Sammad, with a Chinese drone, escalating the nearly four-year war in the country. The murdered Al-Sammad was seen as a promoter of the UN-mediated peace process in Yemen, whereas his successor, Mahdi al-Mashat, is an implacable, uncompromising hardliner and provocateur. </w:t>
      </w:r>
      <w:r w:rsidRPr="003874F0">
        <w:rPr>
          <w:rFonts w:asciiTheme="minorHAnsi" w:hAnsiTheme="minorHAnsi" w:cstheme="minorHAnsi"/>
          <w:u w:val="single"/>
        </w:rPr>
        <w:t>Pandora’s box is open. Of particular concern is China’s drone policy in Saudi Arabia. A $ 65 billion economic program clinched between the two countries in spring 2017 includes the construction of a Chinese drone factory in Saudi Arabia — the first of its kind in the region</w:t>
      </w:r>
      <w:r w:rsidRPr="00B30772">
        <w:rPr>
          <w:rFonts w:asciiTheme="minorHAnsi" w:hAnsiTheme="minorHAnsi" w:cstheme="minorHAnsi"/>
          <w:sz w:val="16"/>
        </w:rPr>
        <w:t xml:space="preserve">. Initially, the license production of 300 drones was agreed, which represents a massive figure given the 88 drones that China has exported in the last decade altogether. However, the </w:t>
      </w:r>
      <w:r w:rsidRPr="003874F0">
        <w:rPr>
          <w:rFonts w:asciiTheme="minorHAnsi" w:hAnsiTheme="minorHAnsi" w:cstheme="minorHAnsi"/>
          <w:u w:val="single"/>
        </w:rPr>
        <w:t>license drones are not exclusively intended for the Saudi Royal Air Force — Riyadh can explicitly market them to other countries in the region. End-user certificates do not exist for deals with Beijing</w:t>
      </w:r>
      <w:r w:rsidRPr="00B30772">
        <w:rPr>
          <w:rFonts w:asciiTheme="minorHAnsi" w:hAnsiTheme="minorHAnsi" w:cstheme="minorHAnsi"/>
          <w:sz w:val="16"/>
        </w:rPr>
        <w:t xml:space="preserve">. In view of the fact that </w:t>
      </w:r>
      <w:r w:rsidRPr="003874F0">
        <w:rPr>
          <w:rFonts w:asciiTheme="minorHAnsi" w:hAnsiTheme="minorHAnsi" w:cstheme="minorHAnsi"/>
          <w:u w:val="single"/>
        </w:rPr>
        <w:t>Saudi Arabia, along with supporting various jihadist groups in the region, is a close ally of Al Qaeda in Yemen, it is within the realm of possibility to envision some of these drones end up in terrorist’s hands</w:t>
      </w:r>
      <w:r w:rsidRPr="00B30772">
        <w:rPr>
          <w:rFonts w:asciiTheme="minorHAnsi" w:hAnsiTheme="minorHAnsi" w:cstheme="minorHAnsi"/>
          <w:sz w:val="16"/>
        </w:rPr>
        <w:t>. Fueled by Beijing’s export policy, the threat scenario of drone-armed jihadists has moved significantly closer. Research by the Jamestown Foundation shows that we have already entered the era of “unmanned terrorism.” Groups commonly labelled as “terrorists” from Syria, Iraq, and Afghanistan to Gaza, Lebanon, and Yemen are already using mini-drones to drop bombs, grenades, and incendiary devices onto enemy positions or civilian facilities</w:t>
      </w:r>
      <w:r w:rsidRPr="003874F0">
        <w:rPr>
          <w:rFonts w:asciiTheme="minorHAnsi" w:hAnsiTheme="minorHAnsi" w:cstheme="minorHAnsi"/>
          <w:u w:val="single"/>
        </w:rPr>
        <w:t>. Further flooding the region with cheap combat drones from China will certainly heave these tactics to the next level in the future</w:t>
      </w:r>
      <w:r w:rsidRPr="00B30772">
        <w:rPr>
          <w:rFonts w:asciiTheme="minorHAnsi" w:hAnsiTheme="minorHAnsi" w:cstheme="minorHAnsi"/>
          <w:sz w:val="16"/>
        </w:rPr>
        <w:t>. Since 2001, thousands of people, most of them civilians, have been killed by drone in the so-called “War on Terror,” changing the nature of war in its entirety and exposing civilians in all these undeclared war zones to a permanent threat on their lives. Nobel Peace Prize laureate Barack Obama proved he could always escape punishment and international condemnation even after using drones to turn weddings and funerals into blood baths and mass graves. And so</w:t>
      </w:r>
      <w:r w:rsidRPr="003874F0">
        <w:rPr>
          <w:rFonts w:asciiTheme="minorHAnsi" w:hAnsiTheme="minorHAnsi" w:cstheme="minorHAnsi"/>
          <w:u w:val="single"/>
        </w:rPr>
        <w:t>, the desires of local actors to acquire these practical killing tools were aroused, too.</w:t>
      </w:r>
      <w:r w:rsidRPr="00B30772">
        <w:rPr>
          <w:rFonts w:asciiTheme="minorHAnsi" w:hAnsiTheme="minorHAnsi" w:cstheme="minorHAnsi"/>
          <w:sz w:val="16"/>
        </w:rPr>
        <w:t xml:space="preserve"> </w:t>
      </w:r>
      <w:r w:rsidRPr="003874F0">
        <w:rPr>
          <w:rFonts w:asciiTheme="minorHAnsi" w:hAnsiTheme="minorHAnsi" w:cstheme="minorHAnsi"/>
          <w:u w:val="single"/>
        </w:rPr>
        <w:t>The Chinese leadership is exploiting these developments without compromise</w:t>
      </w:r>
      <w:r w:rsidRPr="00B30772">
        <w:rPr>
          <w:rFonts w:asciiTheme="minorHAnsi" w:hAnsiTheme="minorHAnsi" w:cstheme="minorHAnsi"/>
          <w:sz w:val="16"/>
        </w:rPr>
        <w:t xml:space="preserve"> and flooding the Middle East with cheap drones. The consequences of this expansionary policy cannot be foreseen. Pandora’s box is already open.</w:t>
      </w:r>
    </w:p>
    <w:p w14:paraId="1D21F654" w14:textId="77777777" w:rsidR="005C20EA" w:rsidRDefault="005C20EA" w:rsidP="005C20EA">
      <w:pPr>
        <w:pStyle w:val="Heading4"/>
      </w:pPr>
      <w:r w:rsidRPr="003874F0">
        <w:t xml:space="preserve">US trade restrictions leave the door wide open for Chinese military </w:t>
      </w:r>
      <w:r>
        <w:t>drone sales-</w:t>
      </w:r>
    </w:p>
    <w:p w14:paraId="3AF3B76D" w14:textId="77777777" w:rsidR="005C20EA" w:rsidRPr="003874F0" w:rsidRDefault="005C20EA" w:rsidP="005C20EA">
      <w:pPr>
        <w:rPr>
          <w:rFonts w:asciiTheme="minorHAnsi" w:eastAsiaTheme="majorEastAsia" w:hAnsiTheme="minorHAnsi" w:cstheme="minorHAnsi"/>
          <w:b/>
          <w:iCs/>
          <w:sz w:val="26"/>
        </w:rPr>
      </w:pPr>
      <w:r w:rsidRPr="003874F0">
        <w:rPr>
          <w:rStyle w:val="Style13ptBold"/>
        </w:rPr>
        <w:t>Detsch, 2019</w:t>
      </w:r>
      <w:r w:rsidRPr="003874F0">
        <w:rPr>
          <w:rFonts w:asciiTheme="minorHAnsi" w:eastAsiaTheme="majorEastAsia" w:hAnsiTheme="minorHAnsi" w:cstheme="minorHAnsi"/>
        </w:rPr>
        <w:t xml:space="preserve">- Al-Monitor’s Pentagon correspondent, covered cybersecurity for Passcode, the Christian Science Monitor’s project on security and privacy in the Digital Age. [Jack, 1/16, “Pentagon warns Middle East turning to China for drone needs”, Al-Monitor, </w:t>
      </w:r>
      <w:hyperlink r:id="rId82" w:history="1">
        <w:r w:rsidRPr="003874F0">
          <w:rPr>
            <w:rStyle w:val="Hyperlink"/>
            <w:rFonts w:asciiTheme="minorHAnsi" w:eastAsiaTheme="majorEastAsia" w:hAnsiTheme="minorHAnsi" w:cstheme="minorHAnsi"/>
          </w:rPr>
          <w:t>https://www.al-monitor.com/pulse/authors/jack-detsch.html</w:t>
        </w:r>
      </w:hyperlink>
      <w:r w:rsidRPr="003874F0">
        <w:rPr>
          <w:rFonts w:asciiTheme="minorHAnsi" w:eastAsiaTheme="majorEastAsia" w:hAnsiTheme="minorHAnsi" w:cstheme="minorHAnsi"/>
        </w:rPr>
        <w:t>, acc 7.10.19]</w:t>
      </w:r>
    </w:p>
    <w:p w14:paraId="32D0B24E" w14:textId="77777777" w:rsidR="005C20EA" w:rsidRDefault="005C20EA" w:rsidP="005C20EA">
      <w:pPr>
        <w:rPr>
          <w:rFonts w:asciiTheme="minorHAnsi" w:hAnsiTheme="minorHAnsi" w:cstheme="minorHAnsi"/>
          <w:sz w:val="20"/>
        </w:rPr>
      </w:pPr>
      <w:r w:rsidRPr="003874F0">
        <w:rPr>
          <w:rFonts w:asciiTheme="minorHAnsi" w:eastAsiaTheme="majorEastAsia" w:hAnsiTheme="minorHAnsi" w:cstheme="minorHAnsi"/>
        </w:rPr>
        <w:t xml:space="preserve">  </w:t>
      </w:r>
      <w:r w:rsidRPr="003874F0">
        <w:rPr>
          <w:rFonts w:asciiTheme="minorHAnsi" w:hAnsiTheme="minorHAnsi" w:cstheme="minorHAnsi"/>
          <w:u w:val="single"/>
        </w:rPr>
        <w:t>China has gained an advantage in the market for armed drone sales to the Middle East as more stringent export restrictions have held back US sales</w:t>
      </w:r>
      <w:r w:rsidRPr="003874F0">
        <w:rPr>
          <w:rFonts w:asciiTheme="minorHAnsi" w:hAnsiTheme="minorHAnsi" w:cstheme="minorHAnsi"/>
          <w:sz w:val="16"/>
        </w:rPr>
        <w:t>, a Pentagon intelligence report revealed this week. The Defense Intelligence Agency, the Pentagon’s in-house analysis unit, said that China’s total arms sales around the world totaled $20 billion between 2012 and 2016, as Beijing seeks to build bridges with countries in the Middle East and the Asia-Pacific region in its quest for new markets and natural resources. “</w:t>
      </w:r>
      <w:r w:rsidRPr="003874F0">
        <w:rPr>
          <w:rFonts w:asciiTheme="minorHAnsi" w:hAnsiTheme="minorHAnsi" w:cstheme="minorHAnsi"/>
          <w:u w:val="single"/>
        </w:rPr>
        <w:t>China is a niche supplier of armed UAVs [unmanned aerial vehicles] and has sold these systems to several countries in the Middle East, including Iraq, Saudi Arabia, Egypt and the United Arab Emirates,” said the Defense Intelligence Agency report released Tuesday. “China faces little competition” for the weapons, the report concludes, because it is not a member of international export control regimes that bind the United States and European arms makers</w:t>
      </w:r>
      <w:r w:rsidRPr="003874F0">
        <w:rPr>
          <w:rFonts w:asciiTheme="minorHAnsi" w:hAnsiTheme="minorHAnsi" w:cstheme="minorHAnsi"/>
          <w:sz w:val="16"/>
        </w:rPr>
        <w:t>. As a result, while Chinese arms are typically “considered to be of lower quality and reliability</w:t>
      </w:r>
      <w:r w:rsidRPr="003874F0">
        <w:rPr>
          <w:rFonts w:asciiTheme="minorHAnsi" w:hAnsiTheme="minorHAnsi" w:cstheme="minorHAnsi"/>
          <w:u w:val="single"/>
        </w:rPr>
        <w:t>,” they come with fewer political strings attached, such as end-use agreements that prevent the retransfer of weapons</w:t>
      </w:r>
      <w:r w:rsidRPr="003874F0">
        <w:rPr>
          <w:rFonts w:asciiTheme="minorHAnsi" w:hAnsiTheme="minorHAnsi" w:cstheme="minorHAnsi"/>
          <w:sz w:val="16"/>
        </w:rPr>
        <w:t xml:space="preserve">. San Diego-based General Atomics, for example, has not yet been able to sell its armed MQ-9 Reaper drone to Jordan and the United Arab Emirates. That sale had been championed by Republicans in Congress, including Rep. Duncan Hunter, R-Calif., who represents the district where the drone is manufactured. ALSO READ SYRIA CONFLICT Turkish-US talks on northern Syria stall as S-400 crisis peaks Meanwhile, </w:t>
      </w:r>
      <w:r w:rsidRPr="003874F0">
        <w:rPr>
          <w:rFonts w:asciiTheme="minorHAnsi" w:hAnsiTheme="minorHAnsi" w:cstheme="minorHAnsi"/>
          <w:u w:val="single"/>
        </w:rPr>
        <w:t>China has emerged as the primary driver of armed drone sales to the Middle East, even as President Donald Trump has championed reforms to US arms exports.</w:t>
      </w:r>
      <w:r w:rsidRPr="003874F0">
        <w:rPr>
          <w:rFonts w:asciiTheme="minorHAnsi" w:hAnsiTheme="minorHAnsi" w:cstheme="minorHAnsi"/>
          <w:sz w:val="16"/>
        </w:rPr>
        <w:t xml:space="preserve"> Rejected for a Predator drone sale in 2015, Jordan has purchased two armed Chinese CH-4B Rainbow drones. Iraq and Saudi Arabia have also purchased similar systems. It’s not clear how worried the Pentagon is about the Chinese exports’ potential impact on the long-reaching US military supply chain to the region. The Chinese drones would be difficult to integrate with US-made command-and-control systems, a report from the London-based Royal United Services Institute for Defense and Security Studies concluded last year. It “does not look like the import of armed drones from China by countries in the region is driven by the desire to get more tied up in China’s military supply chain and less dependent on the US,” said Aniseh Tabrizi, a fellow at the London institute who authored the report. “On the contrary</w:t>
      </w:r>
      <w:r w:rsidRPr="003874F0">
        <w:rPr>
          <w:rStyle w:val="StyleUnderline"/>
          <w:rFonts w:asciiTheme="minorHAnsi" w:hAnsiTheme="minorHAnsi" w:cstheme="minorHAnsi"/>
        </w:rPr>
        <w:t>, relying on China for armed drones is seen as a second-best option</w:t>
      </w:r>
      <w:r w:rsidRPr="003874F0">
        <w:rPr>
          <w:rFonts w:asciiTheme="minorHAnsi" w:hAnsiTheme="minorHAnsi" w:cstheme="minorHAnsi"/>
          <w:sz w:val="16"/>
        </w:rPr>
        <w:t xml:space="preserve">, not a preferred one.” In any event, Trump’s arms sales reforms to date have not removed the strong presumption of denial for selling systems over a weight of 500 kilograms (1,100 pounds) that can fly up to 300 kilometers (186 miles), though Defense News reported in April that the US administration sought to put in place rules to allow approval of some of them on a case-by-case basis. Current rules would potentially rule out the sale of a missile-carrying drone, such as the Predator XP denied to Jordan. As such, it’s not clear whether the White House, which has championed arms sales to Saudi Arabia and other Gulf countries as a major foreign policy accomplishment, will be satisfied with the current rules. “I think you can say, looking forward, there's an open question whether the US transfers to these countries will increase given the Trump administration's desire to combat Chinese involvement in these areas,” said Shannon Dick, a research associate at the Washington-based Stimson Center. </w:t>
      </w:r>
      <w:r w:rsidRPr="003874F0">
        <w:rPr>
          <w:rFonts w:asciiTheme="minorHAnsi" w:hAnsiTheme="minorHAnsi" w:cstheme="minorHAnsi"/>
          <w:u w:val="single"/>
        </w:rPr>
        <w:t>Pressure is also increasing as the Pentagon sees China emerging as a major competitor to American interests around the world</w:t>
      </w:r>
      <w:r w:rsidRPr="003874F0">
        <w:rPr>
          <w:rFonts w:asciiTheme="minorHAnsi" w:hAnsiTheme="minorHAnsi" w:cstheme="minorHAnsi"/>
          <w:sz w:val="16"/>
        </w:rPr>
        <w:t>, including in the Red Sea port city of Djibouti, where two US airmen suffered minor injuries from lasers last year. “</w:t>
      </w:r>
      <w:r w:rsidRPr="003874F0">
        <w:rPr>
          <w:rFonts w:asciiTheme="minorHAnsi" w:hAnsiTheme="minorHAnsi" w:cstheme="minorHAnsi"/>
          <w:u w:val="single"/>
        </w:rPr>
        <w:t>We now have to be able to look for a China, a Chinese military that is active everywhere,” a senior defense official said</w:t>
      </w:r>
      <w:r w:rsidRPr="003874F0">
        <w:rPr>
          <w:rFonts w:asciiTheme="minorHAnsi" w:hAnsiTheme="minorHAnsi" w:cstheme="minorHAnsi"/>
          <w:sz w:val="16"/>
        </w:rPr>
        <w:t xml:space="preserve"> on Tuesday.</w:t>
      </w:r>
      <w:r w:rsidRPr="003874F0">
        <w:rPr>
          <w:rFonts w:asciiTheme="minorHAnsi" w:hAnsiTheme="minorHAnsi" w:cstheme="minorHAnsi"/>
          <w:sz w:val="20"/>
        </w:rPr>
        <w:t>The report comes as traditional US partners in the region have made it clear they’re looking to extend their relationships with China, India and Europe. The White House also faces public fatigue over the US troop commitment to the region as the fights in Syria, Iraq and Afghanistan have continued into the third year of the Trump administration. Speaking at the Aspen Security Forum last year, the United Arab Emirates’ ambassador to the United States, Yousef al-Otaiba, questioned the long-term American role in the region and emphasized that China remained Abu Dhabi’s largest trade partner. “I think the question for the United States is, you have to define what you want your role to be in the world,” said Otaiba, a longtime Washington denizen. “Do you want to be engaged or do you want to be disengaged? Do you want to work on strengthening alliances or do you want to withdraw?”</w:t>
      </w:r>
    </w:p>
    <w:p w14:paraId="0B552EC9" w14:textId="77777777" w:rsidR="005C20EA" w:rsidRPr="00824B89" w:rsidRDefault="005C20EA" w:rsidP="005C20EA">
      <w:pPr>
        <w:keepNext/>
        <w:keepLines/>
        <w:spacing w:before="40" w:after="0"/>
        <w:outlineLvl w:val="3"/>
        <w:rPr>
          <w:rFonts w:eastAsia="MS Gothic" w:cs="Times New Roman"/>
          <w:b/>
          <w:iCs/>
        </w:rPr>
      </w:pPr>
      <w:r>
        <w:rPr>
          <w:rFonts w:eastAsia="MS Gothic" w:cs="Times New Roman"/>
          <w:b/>
          <w:iCs/>
        </w:rPr>
        <w:t>China would be kicked out of the drone market—our allies are forced to purchase after being rejected by China</w:t>
      </w:r>
    </w:p>
    <w:p w14:paraId="5DF07D54" w14:textId="77777777" w:rsidR="005C20EA" w:rsidRPr="00E655AD" w:rsidRDefault="005C20EA" w:rsidP="005C20EA">
      <w:r>
        <w:t>Halder 2-25 – (Ben Halder is a journalist for Ozy who primarily reports on China , 2/25/2019 , “CHINA, THE NEXT BIG SUPPLIER OF HIGH-TECH ARMS TO EMERGING NATIONS” , https://www.ozy.com/fast-forward/china-the-next-big-supplier-of-high-tech-arms-to-emerging-nations/92647 , DOA: 7/11/19)//AN</w:t>
      </w:r>
    </w:p>
    <w:p w14:paraId="6E04F513" w14:textId="77777777" w:rsidR="005C20EA" w:rsidRDefault="005C20EA" w:rsidP="005C20EA">
      <w:pPr>
        <w:rPr>
          <w:sz w:val="16"/>
        </w:rPr>
      </w:pPr>
      <w:r w:rsidRPr="00E655AD">
        <w:rPr>
          <w:sz w:val="16"/>
        </w:rPr>
        <w:t>China’s rapid expansion over the past two decades into Africa, Latin America and across Asia has relied on its growing economic resources and has taken the form of heavy investments, funding and infrastructure projects. Its military exports were largely bare-bones equipment. Now, the world’s second-largest economy is fast positioning itself as an attractive supplier of relatively affordable high-tech military hardware to an increasing number of emerging economies facing sanctions or restrictions from the West. The country’s arms sales to Africa grew by 55 percent between 2012 and 2017 compared to the previous five-year period, totaling $273 million in 2017. Of those sales, 42 percent of exports landed in North Africa — a region long plagued by U.S. and European arms embargoes and a more general reluctance from these suppliers to do business. Today, 80 percent of trainer jets across Africa are the Chinese-made K-8 planes, and with advancements in China’s aviation industry, particularly the development of an indigenous jet engine</w:t>
      </w:r>
      <w:r w:rsidRPr="00E655AD">
        <w:rPr>
          <w:rStyle w:val="StyleUnderline"/>
        </w:rPr>
        <w:t>, Chinese aircraft are becoming more attractive to African customers. China is now marketing its indigenous, armed unmanned aerial vehicles (UAVs) to potential buyers in Egypt and Nigeria. Closer to home, China in March 2018 announced a deal to sell Pakistan a large-scale optical tracking system used to accelerate the development of intercontinental ballistic missiles capable of carrying nuclear payloads. It was the first example of China exporting sensitive technology. Pakistan is facing restrictions from the U.S. on weapons sales because of differences on terrorism and Afghanistan</w:t>
      </w:r>
      <w:r w:rsidRPr="00E655AD">
        <w:rPr>
          <w:sz w:val="16"/>
        </w:rPr>
        <w:t xml:space="preserve">. State-owned China South Industries Group is aggressively pitching its mine-clearing laser gun to international customers such as Myanmar, which already relies on China for 68 percent of its weapons because of E.U. and U.S. sanctions. And Venezuela, which imports 23 percent of its weapons from China, showed off a cache of new Chinese-built military vehicles at a parade in July 2018. China is also pitching a new generation of laser weapons to Venezuela. These include the China Aerospace Science and Industry Corp.’s LW-30 laser defense system and China Shipbuilding Industry Corp.’s vehicle-mounted laser weapon, both launched at the Zhuhai Air Show in November 2018. None of this would have been possible, of course, had China not made significant advances in developing high-tech military equipment in the first place. One such segment of the market is naval technology, where China has made rapid strides in large domestic-built craft, such as corvettes, frigates and submarines. Once reliant on Russia for high-end technology, China is now developing heavily customized models of weapons systems specifically for the export market, says Collin Koh, a research fellow at the S. Rajaratnam School of International Studies in Singapore. Pakistan’s four Chinese frigates on order are being loaded with Chinese radar and missile tech, bucking the trend of installing U.S. technology on cheap vessels. Thailand has ordered a $411 million Yuan-class submarine from China to be delivered by 2023. China is also developing cutting-edge maritime weapons systems to complement these ships. In January, photos emerged showing an electromagnetic rail gun adorning the front of a Chinese assault ship, strongly hinting that China developed the cutting-edge, electromagnetic weapon before the rest of the world. The gun replaces the need for explosives by using a magnetic field to project shells with greater speed, distance and accuracy. Such breakthroughs promise to accelerate China’s naval tech export market even further. The need for more cost-effective solutions to naval needs will only rise, says Koh. “This offers room for China to grow its naval export prospects worldwide, with the most plausible exception of North America and Western Europe,” he says. “The one advantage that African countries, and for that matter any other country that considers China as an acceptable arms supplier, will have is that the number of suppliers of more advanced equipment is increasing, which improves the bargaining position,” says Pieter Wezeman, senior researcher with the SIPRI Arms Transfers and Military Expenditure Programme. </w:t>
      </w:r>
      <w:r w:rsidRPr="00E655AD">
        <w:rPr>
          <w:rStyle w:val="StyleUnderline"/>
        </w:rPr>
        <w:t>Some of China’s earliest successes in selling high-tech military equipment came earlier this decade, in the Middle East, with drones. The U.S. has strict rules on who it can sell UAVs to, and several Middle Eastern nations have had requests to America turned down. So, “China stepped in and offered its alternatives,” says Wezeman. Since 2014, Saudi Arabia, UAE, Jordan and Iraq have all bought military drones from China. These UAVs have been deployed in wars against ISIS and in Yemen. But the country’s willingness to sell weapons systems to virtually anyone gives China a distinct edge in carving out a niche for itself in the global arms market, and its ability to deliver high-tech machines at cheaper rates than competitors also attracts potential buyers. China’s most advanced UAV, the CH-5 Rainbow, costs half as much as the $16.9 million U.S.-made Reaper. China’s base model can be acquired for just $1 million</w:t>
      </w:r>
      <w:r w:rsidRPr="00E655AD">
        <w:rPr>
          <w:sz w:val="16"/>
        </w:rPr>
        <w:t>. Four of China’s Type 054A frigates were recently ordered by Pakistan at a unit cost of $250 million, compared to a price tag of $466 million for the similarly sized French-built La Fayette model. Speaking to the Global Times newspaper, one of the Chinese Communist Party’s mouthpieces, Beijing-based military analyst Wei Dongxu claimed in November that the country’s new HD-1 supersonic missile, known as an aircraft carrier killer, would hit the market at a significantly lower price than existing products. This includes undercutting the $2.75 million BrahMos missile, developed by Russia and India.</w:t>
      </w:r>
    </w:p>
    <w:p w14:paraId="4F3AD9E1" w14:textId="77777777" w:rsidR="005C20EA" w:rsidRPr="00B30772" w:rsidRDefault="005C20EA" w:rsidP="005C20EA">
      <w:pPr>
        <w:rPr>
          <w:rFonts w:asciiTheme="minorHAnsi" w:hAnsiTheme="minorHAnsi" w:cstheme="minorHAnsi"/>
          <w:sz w:val="16"/>
        </w:rPr>
      </w:pPr>
    </w:p>
    <w:p w14:paraId="1FC56FDF" w14:textId="77777777" w:rsidR="005C20EA" w:rsidRDefault="005C20EA" w:rsidP="005C20EA">
      <w:pPr>
        <w:pStyle w:val="Heading3"/>
      </w:pPr>
      <w:r>
        <w:t>--Link- Middle East--</w:t>
      </w:r>
    </w:p>
    <w:p w14:paraId="74617D66" w14:textId="77777777" w:rsidR="005C20EA" w:rsidRPr="00AF49E2" w:rsidRDefault="005C20EA" w:rsidP="005C20EA">
      <w:pPr>
        <w:pStyle w:val="Heading4"/>
      </w:pPr>
      <w:r w:rsidRPr="00AF49E2">
        <w:t>Empirically, countries wanting drones will shift to Chinese markets</w:t>
      </w:r>
    </w:p>
    <w:p w14:paraId="5B14A585" w14:textId="77777777" w:rsidR="005C20EA" w:rsidRPr="007954C3" w:rsidRDefault="005C20EA" w:rsidP="005C20EA">
      <w:r w:rsidRPr="007954C3">
        <w:t xml:space="preserve">Ben </w:t>
      </w:r>
      <w:r w:rsidRPr="007954C3">
        <w:rPr>
          <w:rStyle w:val="Style13ptBold"/>
        </w:rPr>
        <w:t>Halder, 2-25</w:t>
      </w:r>
      <w:r w:rsidRPr="007954C3">
        <w:t>-19 "China, The Next Big Supplier of High-Tech Arms to Emerging Nations," OZY, https://www.ozy.com/fast-forward/china-the-next-big-supplier-of-high-tech-arms-to-emerging-nations/92647</w:t>
      </w:r>
    </w:p>
    <w:p w14:paraId="421EB5B5" w14:textId="77777777" w:rsidR="005C20EA" w:rsidRDefault="005C20EA" w:rsidP="005C20EA">
      <w:r>
        <w:t xml:space="preserve">Some of China’s earliest successes in selling high-tech military equipment came earlier this decade, in the Middle East, with drones. </w:t>
      </w:r>
      <w:r w:rsidRPr="007A2EDE">
        <w:rPr>
          <w:rStyle w:val="StyleUnderline"/>
          <w:highlight w:val="green"/>
        </w:rPr>
        <w:t>The U.S. has strict rules on who it can sell UAVs to</w:t>
      </w:r>
      <w:r w:rsidRPr="007A2EDE">
        <w:rPr>
          <w:rStyle w:val="StyleUnderline"/>
        </w:rPr>
        <w:t xml:space="preserve">, and </w:t>
      </w:r>
      <w:r w:rsidRPr="007A2EDE">
        <w:rPr>
          <w:rStyle w:val="StyleUnderline"/>
          <w:highlight w:val="green"/>
        </w:rPr>
        <w:t>several Middle Eastern nations have</w:t>
      </w:r>
      <w:r w:rsidRPr="007A2EDE">
        <w:rPr>
          <w:rStyle w:val="StyleUnderline"/>
        </w:rPr>
        <w:t xml:space="preserve"> had </w:t>
      </w:r>
      <w:r w:rsidRPr="007A2EDE">
        <w:rPr>
          <w:rStyle w:val="StyleUnderline"/>
          <w:highlight w:val="green"/>
        </w:rPr>
        <w:t>requests</w:t>
      </w:r>
      <w:r w:rsidRPr="007A2EDE">
        <w:rPr>
          <w:rStyle w:val="StyleUnderline"/>
        </w:rPr>
        <w:t xml:space="preserve"> to America </w:t>
      </w:r>
      <w:r w:rsidRPr="007A2EDE">
        <w:rPr>
          <w:rStyle w:val="StyleUnderline"/>
          <w:highlight w:val="green"/>
        </w:rPr>
        <w:t>turned do</w:t>
      </w:r>
      <w:r w:rsidRPr="007A2EDE">
        <w:rPr>
          <w:rStyle w:val="StyleUnderline"/>
        </w:rPr>
        <w:t>wn. So, “</w:t>
      </w:r>
      <w:r w:rsidRPr="007A2EDE">
        <w:rPr>
          <w:rStyle w:val="StyleUnderline"/>
          <w:highlight w:val="green"/>
        </w:rPr>
        <w:t>China stepped in</w:t>
      </w:r>
      <w:r w:rsidRPr="007A2EDE">
        <w:rPr>
          <w:rStyle w:val="StyleUnderline"/>
        </w:rPr>
        <w:t xml:space="preserve"> </w:t>
      </w:r>
      <w:r w:rsidRPr="007A2EDE">
        <w:rPr>
          <w:rStyle w:val="StyleUnderline"/>
          <w:highlight w:val="green"/>
        </w:rPr>
        <w:t>and</w:t>
      </w:r>
      <w:r w:rsidRPr="007A2EDE">
        <w:rPr>
          <w:rStyle w:val="StyleUnderline"/>
        </w:rPr>
        <w:t xml:space="preserve"> </w:t>
      </w:r>
      <w:r w:rsidRPr="007A2EDE">
        <w:rPr>
          <w:rStyle w:val="StyleUnderline"/>
          <w:highlight w:val="green"/>
        </w:rPr>
        <w:t>offered</w:t>
      </w:r>
      <w:r w:rsidRPr="007A2EDE">
        <w:rPr>
          <w:rStyle w:val="StyleUnderline"/>
        </w:rPr>
        <w:t xml:space="preserve"> its </w:t>
      </w:r>
      <w:r w:rsidRPr="007A2EDE">
        <w:rPr>
          <w:rStyle w:val="StyleUnderline"/>
          <w:highlight w:val="green"/>
        </w:rPr>
        <w:t>alternatives</w:t>
      </w:r>
      <w:r w:rsidRPr="007A2EDE">
        <w:rPr>
          <w:rStyle w:val="StyleUnderline"/>
        </w:rPr>
        <w:t>,” says Wezeman. Since 2014</w:t>
      </w:r>
      <w:r w:rsidRPr="007A2EDE">
        <w:rPr>
          <w:rStyle w:val="StyleUnderline"/>
          <w:highlight w:val="green"/>
        </w:rPr>
        <w:t>, Saudi Arabia, UAE, Jordan and Iraq have all bought military drones from China</w:t>
      </w:r>
      <w:r w:rsidRPr="007A2EDE">
        <w:rPr>
          <w:rStyle w:val="StyleUnderline"/>
        </w:rPr>
        <w:t>. These UAVs have been deployed in wars against ISIS and in Yemen.</w:t>
      </w:r>
    </w:p>
    <w:p w14:paraId="2F2DCB27" w14:textId="77777777" w:rsidR="005C20EA" w:rsidRPr="00291E90" w:rsidRDefault="005C20EA" w:rsidP="005C20EA">
      <w:pPr>
        <w:rPr>
          <w:u w:val="single"/>
        </w:rPr>
      </w:pPr>
      <w:r>
        <w:t xml:space="preserve">But </w:t>
      </w:r>
      <w:r w:rsidRPr="007A2EDE">
        <w:rPr>
          <w:rStyle w:val="StyleUnderline"/>
          <w:highlight w:val="green"/>
        </w:rPr>
        <w:t>the country’s willingness to sell weapons systems to virtually anyone gives China a distinct edge in carving out a niche for itself in the global arms market, and its ability to deliver high-tech machines at cheaper rates than competitors also attracts potential buyers</w:t>
      </w:r>
      <w:r w:rsidRPr="007A2EDE">
        <w:rPr>
          <w:rStyle w:val="StyleUnderline"/>
        </w:rPr>
        <w:t>. China’s most advanced UAV, the CH-5 Rainbow, costs half as much as the $16.9 million U.S.-made Reaper</w:t>
      </w:r>
      <w:r>
        <w:t xml:space="preserve">. China’s base model can be acquired for just $1 million. </w:t>
      </w:r>
      <w:r w:rsidRPr="007A2EDE">
        <w:rPr>
          <w:rStyle w:val="StyleUnderline"/>
        </w:rPr>
        <w:t>Four of China’s Type 054A frigates were recently ordered by Pakistan at a unit cost of $250 million, compared to a price tag of $466 million for the similarly sized French-built La Fayette model</w:t>
      </w:r>
      <w:r w:rsidRPr="007A2EDE">
        <w:t>. Speaking to the Global Times newspaper, one of the Chinese Communist Party’s mouthpieces,</w:t>
      </w:r>
      <w:r w:rsidRPr="007A2EDE">
        <w:rPr>
          <w:rStyle w:val="StyleUnderline"/>
        </w:rPr>
        <w:t xml:space="preserve"> </w:t>
      </w:r>
      <w:r w:rsidRPr="007A2EDE">
        <w:t xml:space="preserve">Beijing-based military analyst Wei Dongxu claimed in November that </w:t>
      </w:r>
      <w:r w:rsidRPr="007A2EDE">
        <w:rPr>
          <w:rStyle w:val="StyleUnderline"/>
        </w:rPr>
        <w:t>the country’s new HD-1 supersonic missile, known as an aircraft carrier killer, would hit the market at a significantly lower price than existing products. This includes undercutting the $2.75 million BrahMos missile, developed by Russia and India.</w:t>
      </w:r>
    </w:p>
    <w:p w14:paraId="0AD76E50" w14:textId="77777777" w:rsidR="005C20EA" w:rsidRPr="00187B7B" w:rsidRDefault="005C20EA" w:rsidP="005C20EA">
      <w:pPr>
        <w:pStyle w:val="Heading4"/>
        <w:rPr>
          <w:color w:val="000000" w:themeColor="text1"/>
        </w:rPr>
      </w:pPr>
      <w:r w:rsidRPr="00187B7B">
        <w:rPr>
          <w:color w:val="000000" w:themeColor="text1"/>
        </w:rPr>
        <w:t>U.S. restrictions have forced countries in the Middle East to switch to cheaper Chinese drones.</w:t>
      </w:r>
    </w:p>
    <w:p w14:paraId="05AFB00F" w14:textId="77777777" w:rsidR="005C20EA" w:rsidRPr="00187B7B" w:rsidRDefault="005C20EA" w:rsidP="005C20EA">
      <w:pPr>
        <w:rPr>
          <w:rStyle w:val="Style13ptBold"/>
          <w:color w:val="000000" w:themeColor="text1"/>
        </w:rPr>
      </w:pPr>
      <w:r w:rsidRPr="00187B7B">
        <w:rPr>
          <w:rStyle w:val="Style13ptBold"/>
          <w:color w:val="000000" w:themeColor="text1"/>
        </w:rPr>
        <w:t xml:space="preserve">Gambrell and Shih, 18 — Gulf &amp; Iran News Director for AP; Beijing correspondent for AP </w:t>
      </w:r>
      <w:r w:rsidRPr="00187B7B">
        <w:rPr>
          <w:color w:val="000000" w:themeColor="text1"/>
        </w:rPr>
        <w:t>[Jon and Gerry, 10/03/18, “Chinese armed drones now flying across Mideast battlefields”, https://apnews.com/1da29d68e3cc47b58631768c1dcfa445, 7/11/19]</w:t>
      </w:r>
    </w:p>
    <w:p w14:paraId="4001DD61" w14:textId="77777777" w:rsidR="005C20EA" w:rsidRPr="00187B7B" w:rsidRDefault="005C20EA" w:rsidP="005C20EA">
      <w:pPr>
        <w:rPr>
          <w:color w:val="000000" w:themeColor="text1"/>
          <w:sz w:val="16"/>
        </w:rPr>
      </w:pPr>
      <w:r w:rsidRPr="00187B7B">
        <w:rPr>
          <w:color w:val="000000" w:themeColor="text1"/>
          <w:sz w:val="16"/>
        </w:rPr>
        <w:t xml:space="preserve">DUBAI, United Arab Emirates (AP) — High above Yemen’s rebel-held city of Hodeida, a drone controlled by Emirati forces hovered as an SUV carrying a top Shiite Houthi rebel official turned onto a small street and stopped, waiting for another vehicle in its convoy to catch up. Seconds later, the </w:t>
      </w:r>
      <w:r w:rsidRPr="00187B7B">
        <w:rPr>
          <w:color w:val="000000" w:themeColor="text1"/>
          <w:u w:val="single"/>
        </w:rPr>
        <w:t xml:space="preserve">SUV exploded in flames, killing Saleh al-Samad, a top political figure. </w:t>
      </w:r>
      <w:r w:rsidRPr="00187B7B">
        <w:rPr>
          <w:color w:val="000000" w:themeColor="text1"/>
          <w:sz w:val="16"/>
        </w:rPr>
        <w:t xml:space="preserve">The </w:t>
      </w:r>
      <w:r w:rsidRPr="00187B7B">
        <w:rPr>
          <w:color w:val="000000" w:themeColor="text1"/>
          <w:u w:val="single"/>
        </w:rPr>
        <w:t>drone that fired that missile in April was not one of the many American aircraft</w:t>
      </w:r>
      <w:r w:rsidRPr="00187B7B">
        <w:rPr>
          <w:color w:val="000000" w:themeColor="text1"/>
          <w:sz w:val="16"/>
        </w:rPr>
        <w:t xml:space="preserve"> that have been buzzing across the skies of Yemen, Iraq and Afghanistan since Sept. 11, 2001. It </w:t>
      </w:r>
      <w:r w:rsidRPr="00187B7B">
        <w:rPr>
          <w:color w:val="000000" w:themeColor="text1"/>
          <w:u w:val="single"/>
        </w:rPr>
        <w:t xml:space="preserve">was Chinese. </w:t>
      </w:r>
      <w:r w:rsidRPr="00187B7B">
        <w:rPr>
          <w:color w:val="000000" w:themeColor="text1"/>
          <w:sz w:val="16"/>
        </w:rPr>
        <w:t xml:space="preserve">Across the Middle East, </w:t>
      </w:r>
      <w:r w:rsidRPr="00187B7B">
        <w:rPr>
          <w:b/>
          <w:bCs/>
          <w:color w:val="000000" w:themeColor="text1"/>
          <w:u w:val="single"/>
        </w:rPr>
        <w:t>countries locked out of purchasing U.S.-made drones due to rules over excessive civilian casualties are being wooed by Chinese arms dealers</w:t>
      </w:r>
      <w:r w:rsidRPr="00187B7B">
        <w:rPr>
          <w:color w:val="000000" w:themeColor="text1"/>
          <w:u w:val="single"/>
        </w:rPr>
        <w:t xml:space="preserve">, who are world’s main distributor of armed drones. </w:t>
      </w:r>
      <w:r w:rsidRPr="00187B7B">
        <w:rPr>
          <w:color w:val="000000" w:themeColor="text1"/>
          <w:sz w:val="16"/>
        </w:rPr>
        <w:t>“</w:t>
      </w:r>
      <w:r w:rsidRPr="00187B7B">
        <w:rPr>
          <w:color w:val="000000" w:themeColor="text1"/>
          <w:u w:val="single"/>
        </w:rPr>
        <w:t>The Chinese product now doesn’t lack technology, it only lacks market share</w:t>
      </w:r>
      <w:r w:rsidRPr="00187B7B">
        <w:rPr>
          <w:color w:val="000000" w:themeColor="text1"/>
          <w:sz w:val="16"/>
        </w:rPr>
        <w:t>,” said Song Zhongping, a Chinese military analyst and former lecturer at the People’s Liberation Army Rocket Force University of Engineering. “</w:t>
      </w:r>
      <w:r w:rsidRPr="00187B7B">
        <w:rPr>
          <w:color w:val="000000" w:themeColor="text1"/>
          <w:u w:val="single"/>
        </w:rPr>
        <w:t>And the United States restricting its arms exports is precisely what gives China a great opportunity.”</w:t>
      </w:r>
      <w:r w:rsidRPr="00187B7B">
        <w:rPr>
          <w:color w:val="000000" w:themeColor="text1"/>
          <w:sz w:val="16"/>
        </w:rPr>
        <w:t xml:space="preserve"> </w:t>
      </w:r>
      <w:r w:rsidRPr="00187B7B">
        <w:rPr>
          <w:color w:val="000000" w:themeColor="text1"/>
          <w:u w:val="single"/>
        </w:rPr>
        <w:t xml:space="preserve">The </w:t>
      </w:r>
      <w:r w:rsidRPr="00187B7B">
        <w:rPr>
          <w:b/>
          <w:bCs/>
          <w:color w:val="000000" w:themeColor="text1"/>
          <w:u w:val="single"/>
        </w:rPr>
        <w:t xml:space="preserve">sales are </w:t>
      </w:r>
      <w:r w:rsidRPr="00187B7B">
        <w:rPr>
          <w:b/>
          <w:bCs/>
          <w:color w:val="000000" w:themeColor="text1"/>
          <w:u w:val="single"/>
          <w:bdr w:val="single" w:sz="4" w:space="0" w:color="auto"/>
        </w:rPr>
        <w:t>helping expand Chinese influence</w:t>
      </w:r>
      <w:r w:rsidRPr="00187B7B">
        <w:rPr>
          <w:b/>
          <w:bCs/>
          <w:color w:val="000000" w:themeColor="text1"/>
          <w:u w:val="single"/>
        </w:rPr>
        <w:t xml:space="preserve"> across a region vital to American security interests</w:t>
      </w:r>
      <w:r w:rsidRPr="00187B7B">
        <w:rPr>
          <w:color w:val="000000" w:themeColor="text1"/>
          <w:u w:val="single"/>
        </w:rPr>
        <w:t>.</w:t>
      </w:r>
      <w:r w:rsidRPr="00187B7B">
        <w:rPr>
          <w:color w:val="000000" w:themeColor="text1"/>
          <w:sz w:val="16"/>
        </w:rPr>
        <w:t xml:space="preserve"> “It’s a hedging strategy and the Chinese will look to benefit from that,” said Douglas Barrie, an airpower specialist at the International Institute for Strategic Studies. “I think </w:t>
      </w:r>
      <w:r w:rsidRPr="00187B7B">
        <w:rPr>
          <w:color w:val="000000" w:themeColor="text1"/>
          <w:u w:val="single"/>
        </w:rPr>
        <w:t>the Chinese are far less liable to be swayed by concerns over civilian casualties</w:t>
      </w:r>
      <w:r w:rsidRPr="00187B7B">
        <w:rPr>
          <w:color w:val="000000" w:themeColor="text1"/>
          <w:sz w:val="16"/>
        </w:rPr>
        <w:t xml:space="preserve">,” he said. At the start of the year, a satellite passing over southern Saudi Arabia photographed U.S.-made surveillance drones at an airfield, alongside Chinese-manufactured armed ones. According to the Center for the Study of the Drone at New York’s Bard College, that was the first documented example of the two drone systems being used in the war in Yemen. The country has emerged as a “sort of a testing ground for these strike-capable drones,” said Dan Gettinger, the co-director of the Center for the Study of the Drone. “There’s a rapid turnaround from delivery to deployment.” U.S. drones were first used in Yemen to kill suspected al-Qaida militants in 2002. One of the biggest Chinese exports is the Cai-Hong, or Rainbow, series made by the state-owned China Aerospace Science and Technology Corp., or CASC, the largest contractor for the Chinese space program. </w:t>
      </w:r>
      <w:r w:rsidRPr="00187B7B">
        <w:rPr>
          <w:color w:val="000000" w:themeColor="text1"/>
          <w:u w:val="single"/>
        </w:rPr>
        <w:t xml:space="preserve">CASC’s CH-4 and CH-5 models are on a par with San Diego-based General Atomics’ Predator and Reaper drones, and much cheaper. Independent analysts say the Chinese models lag behind their American counterparts but the technology is good enough to justify the </w:t>
      </w:r>
      <w:r w:rsidRPr="00187B7B">
        <w:rPr>
          <w:b/>
          <w:bCs/>
          <w:color w:val="000000" w:themeColor="text1"/>
          <w:u w:val="single"/>
          <w:bdr w:val="single" w:sz="4" w:space="0" w:color="auto"/>
        </w:rPr>
        <w:t>price tag, which might be half or less</w:t>
      </w:r>
      <w:r w:rsidRPr="00187B7B">
        <w:rPr>
          <w:color w:val="000000" w:themeColor="text1"/>
          <w:u w:val="single"/>
        </w:rPr>
        <w:t xml:space="preserve">. </w:t>
      </w:r>
      <w:r w:rsidRPr="00187B7B">
        <w:rPr>
          <w:color w:val="000000" w:themeColor="text1"/>
          <w:sz w:val="16"/>
        </w:rPr>
        <w:t xml:space="preserve">A CASC executive, who spoke on condition of anonymity because he was not authorized to talk to journalists, said cutting-edge U.S. models like Boeing Co.’s Stingray, introduced this year for the U.S. Navy, still hold a technological advantage. And </w:t>
      </w:r>
      <w:r w:rsidRPr="00187B7B">
        <w:rPr>
          <w:color w:val="000000" w:themeColor="text1"/>
          <w:u w:val="single"/>
        </w:rPr>
        <w:t>while price is an advantage, so too is a more relaxed attitude toward how drones are used</w:t>
      </w:r>
      <w:r w:rsidRPr="00187B7B">
        <w:rPr>
          <w:color w:val="000000" w:themeColor="text1"/>
          <w:sz w:val="16"/>
        </w:rPr>
        <w:t xml:space="preserve">, said Ulrike Franke, an expert on drones and policy fellow at the European Council on Foreign Relations </w:t>
      </w:r>
      <w:r w:rsidRPr="00187B7B">
        <w:rPr>
          <w:rFonts w:hint="eastAsia"/>
          <w:color w:val="000000" w:themeColor="text1"/>
          <w:sz w:val="16"/>
        </w:rPr>
        <w:t xml:space="preserve">Since 2014, </w:t>
      </w:r>
      <w:r w:rsidRPr="00187B7B">
        <w:rPr>
          <w:rFonts w:hint="eastAsia"/>
          <w:color w:val="000000" w:themeColor="text1"/>
          <w:u w:val="single"/>
        </w:rPr>
        <w:t>China has sold more than 30 CH-4</w:t>
      </w:r>
      <w:r w:rsidRPr="00187B7B">
        <w:rPr>
          <w:rFonts w:hint="eastAsia"/>
          <w:color w:val="000000" w:themeColor="text1"/>
          <w:u w:val="single"/>
        </w:rPr>
        <w:t>′</w:t>
      </w:r>
      <w:r w:rsidRPr="00187B7B">
        <w:rPr>
          <w:rFonts w:hint="eastAsia"/>
          <w:color w:val="000000" w:themeColor="text1"/>
          <w:u w:val="single"/>
        </w:rPr>
        <w:t>s to countries including Saudi Arabia and Iraq in deals worth over $700 million</w:t>
      </w:r>
      <w:r w:rsidRPr="00187B7B">
        <w:rPr>
          <w:rFonts w:hint="eastAsia"/>
          <w:color w:val="000000" w:themeColor="text1"/>
          <w:sz w:val="16"/>
        </w:rPr>
        <w:t xml:space="preserve">, according to CASC. Ten countries are currently in negotiations to purchase the CH-4, according to the firm. </w:t>
      </w:r>
      <w:r w:rsidRPr="00187B7B">
        <w:rPr>
          <w:color w:val="000000" w:themeColor="text1"/>
          <w:sz w:val="16"/>
        </w:rPr>
        <w:t xml:space="preserve">Last year, China sold to the UAE the Wing Loong II, an armed unmanned aerial vehicle roughly equivalent to the American MQ-9 Reaper. “In recent years, all types of drones have proven their value and importance through a high degree of use in warfare, and the military has noticed,” said the top CASC executive. “Many countries are now speeding up the development for these weapons systems, including China.” During President Xi Jinping’s five years in power, China has stepped up spending on stealth fighters and aircraft carriers for its own military, while boosting sales of advanced equipment such as attack submarines to close allies like Pakistan. </w:t>
      </w:r>
      <w:r w:rsidRPr="00187B7B">
        <w:rPr>
          <w:color w:val="000000" w:themeColor="text1"/>
          <w:u w:val="single"/>
        </w:rPr>
        <w:t xml:space="preserve">China still lags behind the U.S., Russia, France, and Germany in total arms sales but it’s catching up. </w:t>
      </w:r>
      <w:r w:rsidRPr="00187B7B">
        <w:rPr>
          <w:b/>
          <w:bCs/>
          <w:color w:val="000000" w:themeColor="text1"/>
          <w:u w:val="single"/>
        </w:rPr>
        <w:t>Chinese arms exports rose by 38 percent between 2008-12 and 2013-17</w:t>
      </w:r>
      <w:r w:rsidRPr="00187B7B">
        <w:rPr>
          <w:color w:val="000000" w:themeColor="text1"/>
          <w:sz w:val="16"/>
        </w:rPr>
        <w:t>, according to the Stockholm International Peace Research Institute, which tracks the global arms trade.</w:t>
      </w:r>
    </w:p>
    <w:p w14:paraId="2296B957" w14:textId="77777777" w:rsidR="005C20EA" w:rsidRPr="00187B7B" w:rsidRDefault="005C20EA" w:rsidP="005C20EA">
      <w:pPr>
        <w:pStyle w:val="Heading4"/>
        <w:rPr>
          <w:color w:val="000000" w:themeColor="text1"/>
        </w:rPr>
      </w:pPr>
      <w:r w:rsidRPr="00187B7B">
        <w:rPr>
          <w:color w:val="000000" w:themeColor="text1"/>
        </w:rPr>
        <w:t xml:space="preserve">Countries such as Iraq, Pakistan, Egypt, UAE, and Nigeria have been actively using and purchasing Chinese drones in the absence of U.S. drone sales. </w:t>
      </w:r>
    </w:p>
    <w:p w14:paraId="0B51160D" w14:textId="77777777" w:rsidR="005C20EA" w:rsidRPr="00187B7B" w:rsidRDefault="005C20EA" w:rsidP="005C20EA">
      <w:pPr>
        <w:rPr>
          <w:rStyle w:val="Style13ptBold"/>
          <w:color w:val="000000" w:themeColor="text1"/>
        </w:rPr>
      </w:pPr>
      <w:r w:rsidRPr="00187B7B">
        <w:rPr>
          <w:rStyle w:val="Style13ptBold"/>
          <w:color w:val="000000" w:themeColor="text1"/>
        </w:rPr>
        <w:t xml:space="preserve">Gambrell and Shih, 18 — Gulf &amp; Iran News Director for AP; Beijing correspondent for AP </w:t>
      </w:r>
      <w:r w:rsidRPr="00187B7B">
        <w:rPr>
          <w:color w:val="000000" w:themeColor="text1"/>
        </w:rPr>
        <w:t>[Jon and Gerry, 10/03/18, “Chinese armed drones now flying across Mideast battlefields”, https://apnews.com/1da29d68e3cc47b58631768c1dcfa445, 7/11/19]</w:t>
      </w:r>
    </w:p>
    <w:p w14:paraId="40C7A339" w14:textId="77777777" w:rsidR="005C20EA" w:rsidRPr="00187B7B" w:rsidRDefault="005C20EA" w:rsidP="005C20EA">
      <w:pPr>
        <w:rPr>
          <w:color w:val="000000" w:themeColor="text1"/>
          <w:sz w:val="16"/>
        </w:rPr>
      </w:pPr>
      <w:r w:rsidRPr="00187B7B">
        <w:rPr>
          <w:color w:val="000000" w:themeColor="text1"/>
          <w:sz w:val="16"/>
        </w:rPr>
        <w:t xml:space="preserve">— </w:t>
      </w:r>
      <w:r w:rsidRPr="00187B7B">
        <w:rPr>
          <w:color w:val="000000" w:themeColor="text1"/>
          <w:u w:val="single"/>
        </w:rPr>
        <w:t>In Iraq in October 2015, the country’s then-defense minister inspected a CH-4 drone at an air base in the city of Kut.</w:t>
      </w:r>
      <w:r w:rsidRPr="00187B7B">
        <w:rPr>
          <w:color w:val="000000" w:themeColor="text1"/>
          <w:sz w:val="16"/>
        </w:rPr>
        <w:t xml:space="preserve"> — </w:t>
      </w:r>
      <w:r w:rsidRPr="00187B7B">
        <w:rPr>
          <w:color w:val="000000" w:themeColor="text1"/>
          <w:u w:val="single"/>
        </w:rPr>
        <w:t>Chinese armed drones have been operating at Jordan’s Zarqa Airport, at an air base in Pakistan and from bases in Egypt in the Sinai Peninsula and near its border with Libya,</w:t>
      </w:r>
      <w:r w:rsidRPr="00187B7B">
        <w:rPr>
          <w:color w:val="000000" w:themeColor="text1"/>
          <w:sz w:val="16"/>
        </w:rPr>
        <w:t xml:space="preserve"> according to satellite photos analyzed by the Center for the Study of the Drone. — Satellite photographs taken of a mysterious air base in the United Arab Emirates’ deep south — a desert area known as the Empty Quarter — appear to show three Wing Loong IIs, IHS Jane’s Defense Weekly reported in January. — Two </w:t>
      </w:r>
      <w:r w:rsidRPr="00187B7B">
        <w:rPr>
          <w:color w:val="000000" w:themeColor="text1"/>
          <w:u w:val="single"/>
        </w:rPr>
        <w:t>CH-4s were spotted by satellite alongside surveillance-only Predators purchased by the UAE</w:t>
      </w:r>
      <w:r w:rsidRPr="00187B7B">
        <w:rPr>
          <w:color w:val="000000" w:themeColor="text1"/>
          <w:sz w:val="16"/>
        </w:rPr>
        <w:t xml:space="preserve"> at Jizan Regional Airport in southern Saudi Arabia, near the kingdom’s border with Yemen, according to the Center for the Study of the Drone. — Outside of the Mideast, </w:t>
      </w:r>
      <w:r w:rsidRPr="00187B7B">
        <w:rPr>
          <w:color w:val="000000" w:themeColor="text1"/>
          <w:u w:val="single"/>
        </w:rPr>
        <w:t>Nigeria has used Chinese armed drones</w:t>
      </w:r>
      <w:r w:rsidRPr="00187B7B">
        <w:rPr>
          <w:color w:val="000000" w:themeColor="text1"/>
          <w:sz w:val="16"/>
        </w:rPr>
        <w:t xml:space="preserve"> against the Islamic extremist group Boko Haram.</w:t>
      </w:r>
    </w:p>
    <w:p w14:paraId="45CDABE1" w14:textId="77777777" w:rsidR="005C20EA" w:rsidRDefault="005C20EA" w:rsidP="005C20EA">
      <w:pPr>
        <w:pStyle w:val="Heading3"/>
      </w:pPr>
      <w:r>
        <w:t>Internal- terrorism</w:t>
      </w:r>
    </w:p>
    <w:p w14:paraId="7E47BF56" w14:textId="77777777" w:rsidR="005C20EA" w:rsidRPr="00552ABD" w:rsidRDefault="005C20EA" w:rsidP="005C20EA">
      <w:pPr>
        <w:pStyle w:val="Heading4"/>
      </w:pPr>
      <w:r w:rsidRPr="00552ABD">
        <w:t>Selling drones to our allies are key—Chinese drones will end up with terrorists</w:t>
      </w:r>
    </w:p>
    <w:p w14:paraId="218435F6" w14:textId="77777777" w:rsidR="005C20EA" w:rsidRPr="00E655AD" w:rsidRDefault="005C20EA" w:rsidP="005C20EA">
      <w:pPr>
        <w:rPr>
          <w:rFonts w:asciiTheme="minorHAnsi" w:hAnsiTheme="minorHAnsi" w:cstheme="minorHAnsi"/>
        </w:rPr>
      </w:pPr>
      <w:r w:rsidRPr="003874F0">
        <w:rPr>
          <w:rStyle w:val="Style13ptBold"/>
          <w:rFonts w:asciiTheme="minorHAnsi" w:hAnsiTheme="minorHAnsi" w:cstheme="minorHAnsi"/>
        </w:rPr>
        <w:t>Reimann 2019</w:t>
      </w:r>
      <w:r w:rsidRPr="003874F0">
        <w:rPr>
          <w:rFonts w:asciiTheme="minorHAnsi" w:hAnsiTheme="minorHAnsi" w:cstheme="minorHAnsi"/>
        </w:rPr>
        <w:t xml:space="preserve">-  head and editor of the German-based website JusticeNow!. Obtained master’s degree from Dresden University, works published in Foreign Policy In Focus, teleSUR and Common Dreams. [Jakob, 2/18, “China is Flooding the Middle East with Cheap Drones”, Foreign Policy in Focus, </w:t>
      </w:r>
      <w:hyperlink r:id="rId83" w:history="1">
        <w:r w:rsidRPr="003874F0">
          <w:rPr>
            <w:rStyle w:val="Hyperlink"/>
            <w:rFonts w:asciiTheme="minorHAnsi" w:hAnsiTheme="minorHAnsi" w:cstheme="minorHAnsi"/>
          </w:rPr>
          <w:t>https://fpif.org/china-is-flooding-the-middle-east-with-cheap-drones/</w:t>
        </w:r>
      </w:hyperlink>
      <w:r w:rsidRPr="003874F0">
        <w:rPr>
          <w:rFonts w:asciiTheme="minorHAnsi" w:hAnsiTheme="minorHAnsi" w:cstheme="minorHAnsi"/>
        </w:rPr>
        <w:t>, acc 7.10.19]</w:t>
      </w:r>
    </w:p>
    <w:p w14:paraId="6816F19C" w14:textId="2F5DF96F" w:rsidR="005C20EA" w:rsidRDefault="005C20EA" w:rsidP="005C20EA">
      <w:pPr>
        <w:rPr>
          <w:rFonts w:asciiTheme="minorHAnsi" w:hAnsiTheme="minorHAnsi" w:cstheme="minorHAnsi"/>
          <w:sz w:val="16"/>
        </w:rPr>
      </w:pPr>
      <w:r w:rsidRPr="00B30772">
        <w:rPr>
          <w:sz w:val="16"/>
        </w:rPr>
        <w:t xml:space="preserve">The last great revolution on the world’s battlefields began with the advent of the drone era. Particularly in the Middle East, the drone became the symbol of the U.S. empire operating in a legal vacuum. In the first decade and a half of the “War on Terror,” the U.S. still had a virtual monopoly on the risk-free execution from thousands of meters above — but once the genie is out of the bottle, every attempt to squeeze it back in is notoriously doomed to failure. And so, quickly other countries in the region aspired after the financially — and politically — cheap execution by drone. The number of armies with their own drone fleet is growing rapidly. A multi-billion-dollar market with astronomical growth rates opened up — demand that’s essentially served only by one actor: China. The U.S. has squandered its lead The appearance of the Rainbow CH-4 — the driving force of Chinese combat drones — is almost identical to the notorious Reaper drone of the U.S. arms manufacturer General Atomics. While the CH-4 lags behind the Reaper in most performance parameters, it can keep up with or even outperform its competitor in some of them. Also, the CH-4’s weaponry, the AKD-10 warhead, is almost identical to the Reaper’s Hellfire missiles. The striking similarity follows a strategy of Chinese engineering well-known from cell phones or cars: the look of a world-famous Western branded product is copied with an inferior but sufficiently good quality compared to that of the original — but at significantly less cost. Chinese drones are 50 to 75 percent cheaper than the originals from the U.S. A late 2015 article published in the Asia Times suggests that this copying of U.S. technology is likely rooted in Beijing’s data theft. According to records by world-famous NSA whistleblower Edward Snowden, by 2010 alone “Chinese hackers had conducted more than 30,000 cyber attacks” on Pentagon computer networks and other U.S. military agencies in order to “exfiltrate [data on] sensitive military technology.” Although there is no final proof that data on drones were skimmed off too, Asia Times quotes then NSA director Gen. Keith Alexander, who suggests that it is highly likely that the Reaper blueprints were part of the Chinese data hack, while military experts and analysts largely share this view. With the latest model — the CH-7, which is still in the development phase — China could possibly pull ahead the U.S. for the first time, military journal Defense One explains. The CH-7 “will be the sole option for buyers wanting to field stealth combat drones,” it predicts. “The United States had a decade-plus head start on [drone] technology,” says military expert Paul Scharre, “and has unfortunately squandered that lead.” China captures the market For a long time, it was only the United States, the United Kingdom, and Israel that had combat drones and used them to execute alleged terrorists — something that has changed dramatically in recent years. Meanwhile, the number of countries with combat drones has swelled to at least 29, as research organization New America identifies. And 10 countries have demonstrably used them to kill suspected enemies; in addition to the three mentioned, there is Iran, Azerbaijan, the UAE, as well as Nigeria, Iraq, Pakistan, and Turkey (the last four countries drone-killed people on their own soil). Historically, Israel is the largest drone exporter, with a market share of over 60 percent in the last three decades. More recently, from 2008-2017, China exported a total of 88 drones to at least 12 countries, ranking third among the world’s drone exporters behind the United States (351) and Israel (186). However, while the vast majority of U.S. and Israeli exports are made up of unarmed reconnaissance drones, China’s sales focus on armed drones. During the mentioned period, China exported 68 combat drones, putting it ahead of the U.S. (62) and Israel (56). Foreign Policy thus recently titled rightly: “China Has Already Won the Drone Wars.” All of the armed forces of the Chinese military have large fleets of various drones, but Beijing has used them so far only for disaster relief, surveillance of domestic critics, and military reconnaissance — not to kill. (In 2013, Beijing considered executing by drone a Myanmar drug baron wanted in the murders of 13 Chinese sailors, but eventually caught and tried him.) Rather, Beijing appears to be establishing a norm permanently prohibiting lethal drone strikes in East and South Asia. However, this no-shoot dogma does not prevent the Chinese arms industry from exporting their drones to states that are patently using them for killing elsewhere. How China services U.S. clients While the Pentagon continues to this day to deliver armed Reaper drones only to the UK, France, and Italy, purchasers of Chinese combat drones, according to Chinese manufacturers, include Algeria, Egypt, Ethiopia, Iraq, Jordan, Myanmar, Nigeria, Pakistan, Saudi Arabia, Turkmenistan, the UAE, and Zambia. </w:t>
      </w:r>
      <w:r w:rsidRPr="00E655AD">
        <w:rPr>
          <w:rStyle w:val="StyleUnderline"/>
        </w:rPr>
        <w:t>So far, the three largest buyers of Chinese drones are Pakistan (with a share of 25 percent) as well as Egypt and Myanmar (with 23 and 13 percent, respectively). Several of Beijing’s buyers are close strategic U.S. allies who have requested the sale of armed drones from Washington to no avail and have thus fallen back on Chinese products. The U.S. is by far the largest arms exporter and usually sells military equipment to almost every country in the world. According to the SIPRI research institute, the U.S. sold $98 billion worth of weapons to as many as 112 countries in 2007-2017. Hence, on the face of it, it seems rather counterintuitive that it would hand over the lucrative battle drone market to</w:t>
      </w:r>
      <w:r w:rsidRPr="00B30772">
        <w:rPr>
          <w:sz w:val="16"/>
        </w:rPr>
        <w:t xml:space="preserve"> </w:t>
      </w:r>
      <w:r w:rsidRPr="00E655AD">
        <w:rPr>
          <w:rStyle w:val="StyleUnderline"/>
        </w:rPr>
        <w:t xml:space="preserve">China. A recent report by the DIA, the Pentagon’s internal intelligence service, deals with this contradiction. “China is a niche provider of armed [drones]” in the Middle East, the report acknowledges, and correctly concludes that “China faces little competition” as it is not a member of international export control regimes. In fact, unlike the U.S. and the European arms-exporting countries, China is not a contracting party to the Missile Technology Control Regime (MTRC), which strictly regulates the proliferation of combat drones and makes U.S. drone exports to the Middle East more difficult. </w:t>
      </w:r>
      <w:r w:rsidRPr="00E655AD">
        <w:t xml:space="preserve">In addition to attempts by the Trump administration to amend the MTRC, Trump’s State Department published a new export policy in April 2018: “We will remove barriers to the global [drone] market and avoid ceding export opportunities to competitors where such self-imposed restrictions are unwarranted.” Since the wording does not specify when restrictions are “unwarranted,” the new policy can be understood as blank approval for future drone exports. De facto, it was also made possible to buy combat drones directly from the manufacturer, without the government as a broker agent. “To date, however, that hasn’t led to any reported sales to the Middle East,” Forbes reported late last year. So, in contrast to relatively strict regulations </w:t>
      </w:r>
      <w:r w:rsidRPr="00B30772">
        <w:rPr>
          <w:sz w:val="16"/>
        </w:rPr>
        <w:t xml:space="preserve">on U.S. drone exports, China’s “no questions asked” policy allowed it to quickly gain a foothold in the lucrative Middle East drone market and aggressively expand the course of the proliferation of cheap drones. State-of-the-art technology perceived as revolutionary always comes with a certain adulation for its possessor. Thus, a recent report by London-based military think tank RUSI concludes that “national prestige and status is the main reason that most states” in the Middle East increasingly acquire drones, as Middle East Eye reports. However, in addition to their value as status symbols, in recent years they are more and more being used strategically on the battlefields of the region, which the RUSI report attributes largely to increased Chinese exports. And so Chinese drones also recorded their first deaths: Besides fatal deployment by the Nigerian army against Boko Haram, since the end of 2015, the Iraqi military performed more than 260 air strikes against Islamic State targets with Chinese drones. They gained particular infamy on April 22 last year, when the UAE executed the de facto president of Yemen, Saleh Ali al-Sammad, with a Chinese drone, escalating the nearly four-year war in the country. The murdered Al-Sammad was seen as a promoter of the UN-mediated peace process in Yemen, whereas his successor, Mahdi al-Mashat, is an implacable, uncompromising hardliner and provocateur. </w:t>
      </w:r>
      <w:r w:rsidRPr="003874F0">
        <w:rPr>
          <w:rFonts w:asciiTheme="minorHAnsi" w:hAnsiTheme="minorHAnsi" w:cstheme="minorHAnsi"/>
          <w:u w:val="single"/>
        </w:rPr>
        <w:t>Pandora’s box is open. Of particular concern is China’s drone policy in Saudi Arabia. A $ 65 billion economic program clinched between the two countries in spring 2017 includes the construction of a Chinese drone factory in Saudi Arabia — the first of its kind in the region</w:t>
      </w:r>
      <w:r w:rsidRPr="00B30772">
        <w:rPr>
          <w:rFonts w:asciiTheme="minorHAnsi" w:hAnsiTheme="minorHAnsi" w:cstheme="minorHAnsi"/>
          <w:sz w:val="16"/>
        </w:rPr>
        <w:t xml:space="preserve">. Initially, the license production of 300 drones was agreed, which represents a massive figure given the 88 drones that China has exported in the last decade altogether. However, the </w:t>
      </w:r>
      <w:r w:rsidRPr="003874F0">
        <w:rPr>
          <w:rFonts w:asciiTheme="minorHAnsi" w:hAnsiTheme="minorHAnsi" w:cstheme="minorHAnsi"/>
          <w:u w:val="single"/>
        </w:rPr>
        <w:t>license drones are not exclusively intended for the Saudi Royal Air Force — Riyadh can explicitly market them to other countries in the region. End-user certificates do not exist for deals with Beijing</w:t>
      </w:r>
      <w:r w:rsidRPr="00B30772">
        <w:rPr>
          <w:rFonts w:asciiTheme="minorHAnsi" w:hAnsiTheme="minorHAnsi" w:cstheme="minorHAnsi"/>
          <w:sz w:val="16"/>
        </w:rPr>
        <w:t xml:space="preserve">. In view of the fact that </w:t>
      </w:r>
      <w:r w:rsidRPr="003874F0">
        <w:rPr>
          <w:rFonts w:asciiTheme="minorHAnsi" w:hAnsiTheme="minorHAnsi" w:cstheme="minorHAnsi"/>
          <w:u w:val="single"/>
        </w:rPr>
        <w:t>Saudi Arabia, along with supporting various jihadist groups in the region, is a close ally of Al Qaeda in Yemen, it is within the realm of possibility to envision some of these drones end up in terrorist’s hands</w:t>
      </w:r>
      <w:r w:rsidRPr="00B30772">
        <w:rPr>
          <w:rFonts w:asciiTheme="minorHAnsi" w:hAnsiTheme="minorHAnsi" w:cstheme="minorHAnsi"/>
          <w:sz w:val="16"/>
        </w:rPr>
        <w:t>. Fueled by Beijing’s export policy, the threat scenario of drone-armed jihadists has moved significantly closer. Research by the Jamestown Foundation shows that we have already entered the era of “unmanned terrorism.” Groups commonly labelled as “terrorists” from Syria, Iraq, and Afghanistan to Gaza, Lebanon, and Yemen are already using mini-drones to drop bombs, grenades, and incendiary devices onto enemy positions or civilian facilities</w:t>
      </w:r>
      <w:r w:rsidRPr="003874F0">
        <w:rPr>
          <w:rFonts w:asciiTheme="minorHAnsi" w:hAnsiTheme="minorHAnsi" w:cstheme="minorHAnsi"/>
          <w:u w:val="single"/>
        </w:rPr>
        <w:t>. Further flooding the region with cheap combat drones from China will certainly heave these tactics to the next level in the future</w:t>
      </w:r>
      <w:r w:rsidRPr="00B30772">
        <w:rPr>
          <w:rFonts w:asciiTheme="minorHAnsi" w:hAnsiTheme="minorHAnsi" w:cstheme="minorHAnsi"/>
          <w:sz w:val="16"/>
        </w:rPr>
        <w:t>. Since 2001, thousands of people, most of them civilians, have been killed by drone in the so-called “War on Terror,” changing the nature of war in its entirety and exposing civilians in all these undeclared war zones to a permanent threat on their lives. Nobel Peace Prize laureate Barack Obama proved he could always escape punishment and international condemnation even after using drones to turn weddings and funerals into blood baths and mass graves. And so</w:t>
      </w:r>
      <w:r w:rsidRPr="003874F0">
        <w:rPr>
          <w:rFonts w:asciiTheme="minorHAnsi" w:hAnsiTheme="minorHAnsi" w:cstheme="minorHAnsi"/>
          <w:u w:val="single"/>
        </w:rPr>
        <w:t>, the desires of local actors to acquire these practical killing tools were aroused, too.</w:t>
      </w:r>
      <w:r w:rsidRPr="00B30772">
        <w:rPr>
          <w:rFonts w:asciiTheme="minorHAnsi" w:hAnsiTheme="minorHAnsi" w:cstheme="minorHAnsi"/>
          <w:sz w:val="16"/>
        </w:rPr>
        <w:t xml:space="preserve"> </w:t>
      </w:r>
      <w:r w:rsidRPr="003874F0">
        <w:rPr>
          <w:rFonts w:asciiTheme="minorHAnsi" w:hAnsiTheme="minorHAnsi" w:cstheme="minorHAnsi"/>
          <w:u w:val="single"/>
        </w:rPr>
        <w:t>The Chinese leadership is exploiting these developments without compromise</w:t>
      </w:r>
      <w:r w:rsidRPr="00B30772">
        <w:rPr>
          <w:rFonts w:asciiTheme="minorHAnsi" w:hAnsiTheme="minorHAnsi" w:cstheme="minorHAnsi"/>
          <w:sz w:val="16"/>
        </w:rPr>
        <w:t xml:space="preserve"> and flooding the Middle East with cheap drones. The consequences of this expansionary policy cannot be foreseen. Pandora’s box is already open.</w:t>
      </w:r>
    </w:p>
    <w:p w14:paraId="15D59FEC" w14:textId="53941562" w:rsidR="00632291" w:rsidRDefault="00632291" w:rsidP="00632291">
      <w:pPr>
        <w:pStyle w:val="Heading3"/>
      </w:pPr>
      <w:r>
        <w:t>Turns Case- human rights</w:t>
      </w:r>
    </w:p>
    <w:p w14:paraId="299B9A4D" w14:textId="4F694DAC" w:rsidR="00632291" w:rsidRDefault="00632291" w:rsidP="00632291">
      <w:pPr>
        <w:pStyle w:val="Heading4"/>
      </w:pPr>
      <w:r>
        <w:t>Chinese armed drones sales disregard human rights and contribute to civilian deaths.</w:t>
      </w:r>
    </w:p>
    <w:p w14:paraId="517B35BE" w14:textId="77777777" w:rsidR="00632291" w:rsidRDefault="00632291" w:rsidP="00632291">
      <w:r w:rsidRPr="00A71F1A">
        <w:rPr>
          <w:rStyle w:val="Style13ptBold"/>
        </w:rPr>
        <w:t>Cruickshank 2016</w:t>
      </w:r>
      <w:r>
        <w:t xml:space="preserve">- </w:t>
      </w:r>
      <w:r w:rsidRPr="00571B9E">
        <w:t xml:space="preserve"> Australian journalist, specializing in conflict zones and defense technology</w:t>
      </w:r>
      <w:r>
        <w:t>,</w:t>
      </w:r>
      <w:r w:rsidRPr="00571B9E">
        <w:t xml:space="preserve"> co-founder of open-source war reporting platform Conflict News</w:t>
      </w:r>
      <w:r>
        <w:t xml:space="preserve"> [Michael, 4/7, “</w:t>
      </w:r>
      <w:r w:rsidRPr="00571B9E">
        <w:t>Chinese drones: Cheap, lethal and flying in the Middle East</w:t>
      </w:r>
      <w:r>
        <w:t xml:space="preserve">”, Middle East Eye, </w:t>
      </w:r>
      <w:hyperlink r:id="rId84" w:history="1">
        <w:r w:rsidRPr="003C737F">
          <w:rPr>
            <w:rStyle w:val="Hyperlink"/>
          </w:rPr>
          <w:t>https://www.middleeasteye.net/news/chinese-drones-cheap-lethal-and-flying-middle-east</w:t>
        </w:r>
      </w:hyperlink>
      <w:r>
        <w:t>, acc. 7.13.19]</w:t>
      </w:r>
    </w:p>
    <w:p w14:paraId="7EC99595" w14:textId="77777777" w:rsidR="00632291" w:rsidRDefault="00632291" w:rsidP="00632291">
      <w:pPr>
        <w:rPr>
          <w:rStyle w:val="StyleUnderline"/>
        </w:rPr>
      </w:pPr>
      <w:r w:rsidRPr="00825D8D">
        <w:rPr>
          <w:sz w:val="16"/>
        </w:rPr>
        <w:t xml:space="preserve">The video of the attack in Samara was released by the Iraqi defence ministry, which for effect had added an orchestral score to the destruction of houses, vehicles and alleged Islamic State fighters. But the weapon system used was not American. It was China’s new hit product: the CH-4 Caihong, or "Rainbow", drone. The Middle East is no stranger to drones flown by the US, which have killed thousands of people over the last decade. But more nations are entering the game thanks to a new player in the market: Chinese manufacturers offering cheap hardware with a no-questions-asked sales policy. China has been aggressively marketing the CH-4, which bears a striking resemblance to the US MQ-9 Reaper and has similar capabilities. </w:t>
      </w:r>
      <w:r w:rsidRPr="00571B9E">
        <w:rPr>
          <w:rStyle w:val="StyleUnderline"/>
        </w:rPr>
        <w:t>Where the US has refused sales, China has stepped in: Iraq, Saudi Arabia, the UAE and Egypt are now believed to operate variants of Chinese armed drones</w:t>
      </w:r>
      <w:r w:rsidRPr="00825D8D">
        <w:rPr>
          <w:sz w:val="16"/>
        </w:rPr>
        <w:t xml:space="preserve">. Unlike the US, </w:t>
      </w:r>
      <w:r w:rsidRPr="00571B9E">
        <w:rPr>
          <w:rStyle w:val="StyleUnderline"/>
        </w:rPr>
        <w:t>China has not signed the international Arms Trade Treaty, or ATT, meaning it has fewer restrictions on the sale of drone technology</w:t>
      </w:r>
      <w:r w:rsidRPr="00825D8D">
        <w:rPr>
          <w:sz w:val="16"/>
        </w:rPr>
        <w:t xml:space="preserve">. The US has attempted to maintain its drone advantage by limiting sales. China has no such qualms. And while a US Reaper costs up to $30m each, some armed Chinese drones sell for as little as $1m. Iraqi forces display their drone and control technology According to analysts, </w:t>
      </w:r>
      <w:r w:rsidRPr="00571B9E">
        <w:rPr>
          <w:rStyle w:val="StyleUnderline"/>
        </w:rPr>
        <w:t>the disparity in price and availability has led to governments with questionable human rights records obtaining some of the world's most advanced military technology</w:t>
      </w:r>
      <w:r w:rsidRPr="00825D8D">
        <w:rPr>
          <w:sz w:val="16"/>
        </w:rPr>
        <w:t>. “[Chinese drones] provide a cheaper alternative to US systems, which also aren't available for sale to as many countries due to US limitations,” said Peter Singer, a drone warfare expert from the New America Foundation. “</w:t>
      </w:r>
      <w:r w:rsidRPr="00571B9E">
        <w:rPr>
          <w:rStyle w:val="StyleUnderline"/>
        </w:rPr>
        <w:t>Countries with less-than-ideal human rights records tend to use their weapons in less-than-ideal human rights manners, whether it’s a drone or a water cannon</w:t>
      </w:r>
      <w:r w:rsidRPr="00825D8D">
        <w:rPr>
          <w:sz w:val="16"/>
        </w:rPr>
        <w:t xml:space="preserve">." The CH-4 has a range of about 3,500km, can carry precision-guided bombs and missiles and can loiter over target areas for up to 40 hours. Rasha Abdul-Rahim, an arms control adviser at Amnesty, said that </w:t>
      </w:r>
      <w:r w:rsidRPr="00571B9E">
        <w:rPr>
          <w:rStyle w:val="StyleUnderline"/>
        </w:rPr>
        <w:t>China's non-signatory status to the ATT meant it could ignore any concerns held against buyers</w:t>
      </w:r>
      <w:r w:rsidRPr="00825D8D">
        <w:rPr>
          <w:sz w:val="16"/>
        </w:rPr>
        <w:t xml:space="preserve">. "If a state knows that the transfer of drones would be used to commit genocide, crimes against humanity or war crimes, the transfer is prohibited," she said. "Similarly, exporting states must assess if there is a substantial risk that such transfers could be used to commit or facilitate serious violations of international human rights and humanitarian law and must not authorise the transfer if a substantial risk exists.” </w:t>
      </w:r>
      <w:r w:rsidRPr="00571B9E">
        <w:rPr>
          <w:rStyle w:val="StyleUnderline"/>
        </w:rPr>
        <w:t>So far, Iraq has been the most public of CH-4 operators. But Saudi Arabia and the UAE are believed to have used the drones in their war in Yemen</w:t>
      </w:r>
      <w:r w:rsidRPr="00825D8D">
        <w:rPr>
          <w:sz w:val="16"/>
        </w:rPr>
        <w:t xml:space="preserve">. While there are not verified reports of drone attacks, evidence of their use includes satellite photographs, as well as images of a drone resembling a CH-4 shot down by Houthi fighters. Saudi Arabia has been condemned by a host of bodies including the Human Rights Watch, Amnesty International and the European Parliament for apparent indiscriminate attacks on civilians in Yemen. A panel of UN experts in January called for an international inquiry after finding evidence of hundreds of violations of humanitarian law. Saudi Arabia dismissed the allegations. </w:t>
      </w:r>
      <w:r w:rsidRPr="00571B9E">
        <w:rPr>
          <w:rStyle w:val="StyleUnderline"/>
        </w:rPr>
        <w:t>The Saudi coalition has also lost four planes in its year of operations</w:t>
      </w:r>
      <w:r w:rsidRPr="00825D8D">
        <w:rPr>
          <w:sz w:val="16"/>
        </w:rPr>
        <w:t xml:space="preserve"> - one each from the air forces of Saudi Arabia, the UAE, Bahrain and Morocco. </w:t>
      </w:r>
      <w:r w:rsidRPr="00571B9E">
        <w:rPr>
          <w:rStyle w:val="StyleUnderline"/>
        </w:rPr>
        <w:t>Such losses would compel the coalition to consider the use of drones</w:t>
      </w:r>
      <w:r w:rsidRPr="00825D8D">
        <w:rPr>
          <w:sz w:val="16"/>
        </w:rPr>
        <w:t>. “There is concern that drones lower the perceived risks of an operation, and therefore lower the barriers to entry for it," said Singer. "</w:t>
      </w:r>
      <w:r w:rsidRPr="00571B9E">
        <w:rPr>
          <w:rStyle w:val="StyleUnderline"/>
        </w:rPr>
        <w:t xml:space="preserve">Policymakers may be more willing to use drones than risk putting pilots in harm's way." And while drones offer safety for operators, leaked reports from the US drone programme suggest that up to 90 percent of those killed in drone strikes may be unintended targets, or "collateral damage". Abdul-Rahim said there was a "substantial risk that drones could be used in Yemen". </w:t>
      </w:r>
    </w:p>
    <w:p w14:paraId="167C73FC" w14:textId="77777777" w:rsidR="00632291" w:rsidRPr="00825D8D" w:rsidRDefault="00632291" w:rsidP="00632291">
      <w:pPr>
        <w:pStyle w:val="Heading4"/>
        <w:rPr>
          <w:rStyle w:val="StyleUnderline"/>
          <w:sz w:val="26"/>
          <w:u w:val="none"/>
        </w:rPr>
      </w:pPr>
      <w:r w:rsidRPr="00825D8D">
        <w:rPr>
          <w:rStyle w:val="StyleUnderline"/>
          <w:sz w:val="26"/>
          <w:u w:val="none"/>
        </w:rPr>
        <w:t>Drones that fall into the hands of terror groups wreak psychological havoc and US can’t combat.</w:t>
      </w:r>
    </w:p>
    <w:p w14:paraId="3F7A51F4" w14:textId="77777777" w:rsidR="00632291" w:rsidRPr="00825D8D" w:rsidRDefault="00632291" w:rsidP="00632291">
      <w:pPr>
        <w:rPr>
          <w:rStyle w:val="StyleUnderline"/>
          <w:u w:val="none"/>
        </w:rPr>
      </w:pPr>
      <w:r w:rsidRPr="00825D8D">
        <w:rPr>
          <w:rStyle w:val="Style13ptBold"/>
        </w:rPr>
        <w:t>Ax 2018</w:t>
      </w:r>
      <w:r>
        <w:rPr>
          <w:rStyle w:val="StyleUnderline"/>
          <w:u w:val="none"/>
        </w:rPr>
        <w:t>- Reuters reporter, MA Columbia University Graduate School of Journalism [Joseph, 8/5, “</w:t>
      </w:r>
      <w:r w:rsidRPr="00825D8D">
        <w:rPr>
          <w:rStyle w:val="StyleUnderline"/>
          <w:u w:val="none"/>
        </w:rPr>
        <w:t>Apparent attack in Venezuela highlights risk of drone strikes</w:t>
      </w:r>
      <w:r>
        <w:rPr>
          <w:rStyle w:val="StyleUnderline"/>
          <w:u w:val="none"/>
        </w:rPr>
        <w:t xml:space="preserve">”, Reuters, </w:t>
      </w:r>
      <w:hyperlink r:id="rId85" w:history="1">
        <w:r w:rsidRPr="003C737F">
          <w:rPr>
            <w:rStyle w:val="Hyperlink"/>
          </w:rPr>
          <w:t>https://www.reuters.com/article/us-venezuela-politics-drones/apparent-attack-in-venezuela-highlights-risk-of-drone-strikes-idUSKBN1KQ0MG</w:t>
        </w:r>
      </w:hyperlink>
      <w:r>
        <w:rPr>
          <w:rStyle w:val="StyleUnderline"/>
          <w:u w:val="none"/>
        </w:rPr>
        <w:t>, acc. 7.13.10]</w:t>
      </w:r>
    </w:p>
    <w:p w14:paraId="52A6DB73" w14:textId="77777777" w:rsidR="00632291" w:rsidRDefault="00632291" w:rsidP="00632291">
      <w:pPr>
        <w:rPr>
          <w:rStyle w:val="StyleUnderline"/>
        </w:rPr>
      </w:pPr>
      <w:r w:rsidRPr="00A71F1A">
        <w:rPr>
          <w:rStyle w:val="StyleUnderline"/>
        </w:rPr>
        <w:t>In the United States, officials have warned that existing law does not adequately protect against possible crimes using unmanned aircraft systems, or UAS, including conventional attacks, cyberattacks, drug smuggling and surveillance.</w:t>
      </w:r>
      <w:r w:rsidRPr="00825D8D">
        <w:rPr>
          <w:sz w:val="16"/>
        </w:rPr>
        <w:t xml:space="preserve"> “This is a very serious, looming threat that we are currently unprepared to confront,” two top officials with the U.S. Department of Homeland Security, David Glawe and Hayley Chang, wrote in testimony to Congress in June, seeking more power to track and disable drones. “Today </w:t>
      </w:r>
      <w:r w:rsidRPr="00A71F1A">
        <w:rPr>
          <w:rStyle w:val="StyleUnderline"/>
        </w:rPr>
        <w:t>we are unable to effectively counter malicious use of drones</w:t>
      </w:r>
      <w:r w:rsidRPr="00825D8D">
        <w:rPr>
          <w:sz w:val="16"/>
        </w:rPr>
        <w:t xml:space="preserve"> because we are hampered by federal laws enacted years before UAS technology was available for commercial and consumer use.” But civil liberties advocates oppose granting the government broad authority to strike drones preemptively, citing potential overreach. </w:t>
      </w:r>
      <w:r w:rsidRPr="00A71F1A">
        <w:rPr>
          <w:rStyle w:val="StyleUnderline"/>
        </w:rPr>
        <w:t>Many counter-drone systems, such as “jammers”</w:t>
      </w:r>
      <w:r w:rsidRPr="00825D8D">
        <w:rPr>
          <w:sz w:val="16"/>
        </w:rPr>
        <w:t xml:space="preserve"> intended to sever the link between an operator and a vehicle, </w:t>
      </w:r>
      <w:r w:rsidRPr="00A71F1A">
        <w:rPr>
          <w:rStyle w:val="StyleUnderline"/>
        </w:rPr>
        <w:t>may be difficult to deploy in non-combat zones because of the risk that they could interfere with crucial communications like commercial aircraft or law enforcement channels</w:t>
      </w:r>
      <w:r w:rsidRPr="00825D8D">
        <w:rPr>
          <w:sz w:val="16"/>
        </w:rPr>
        <w:t xml:space="preserve">, according to Dan Gettinger, co-director of the Center for the Study of the Drone at Bard College (CSD). “There are a number of challenges to deploying these measures in the domestic space,” Gettinger said. A report by the center recently identified more than 200 anti-drone systems on the market, aimed at either detection or interdiction. The Federal Aviation Administration has adopted some rules governing drone use, including issuing licenses and restricting airspace. More than 100,000 remote pilot certificates have been granted by the FAA since new regulations went into effect in August 2016. The U.S. Department of Defense sought $1 billion for counter-drone measures in its proposed 2019 budget, according to the CSD. There are limits to the likely impact of any drone attack launched by non-state actors. In a recent post, Scott Stewart, an analyst with the global security consulting firm Stratfor, wrote that military ordnance or military-caliber drones are extremely difficult to obtain, while homemade explosives are typically far less lethal. But </w:t>
      </w:r>
      <w:r w:rsidRPr="00A71F1A">
        <w:rPr>
          <w:rStyle w:val="StyleUnderline"/>
        </w:rPr>
        <w:t>experts say the psychological effects of a small but successful attack could far outstrip the actual physical damage, accomplishing the goal of spreading terror that many militant groups such as Islamic State and al Qaeda have made their mission</w:t>
      </w:r>
      <w:r w:rsidRPr="00825D8D">
        <w:rPr>
          <w:sz w:val="16"/>
        </w:rPr>
        <w:t xml:space="preserve">. “With a Twitter account and a toy drone, you can really cause a lot of panic these days,” Clarke said. “That’s a big part of terrorism – the psychological aspect. </w:t>
      </w:r>
      <w:r w:rsidRPr="00A71F1A">
        <w:rPr>
          <w:rStyle w:val="StyleUnderline"/>
        </w:rPr>
        <w:t>Even if you can’t kill large numbers of people, you can still cause fear.”</w:t>
      </w:r>
    </w:p>
    <w:p w14:paraId="4336D524" w14:textId="77777777" w:rsidR="00632291" w:rsidRDefault="00632291" w:rsidP="005C20EA">
      <w:pPr>
        <w:rPr>
          <w:rFonts w:asciiTheme="minorHAnsi" w:hAnsiTheme="minorHAnsi" w:cstheme="minorHAnsi"/>
          <w:sz w:val="16"/>
        </w:rPr>
      </w:pPr>
    </w:p>
    <w:p w14:paraId="006DDAF2" w14:textId="77777777" w:rsidR="005C20EA" w:rsidRPr="005C20EA" w:rsidRDefault="005C20EA" w:rsidP="005C20EA"/>
    <w:p w14:paraId="27101639" w14:textId="135AF2D8" w:rsidR="00291E90" w:rsidRPr="00291E90" w:rsidRDefault="00EA10C5" w:rsidP="00317B8E">
      <w:pPr>
        <w:pStyle w:val="Heading1"/>
      </w:pPr>
      <w:r>
        <w:t xml:space="preserve">Country </w:t>
      </w:r>
      <w:r w:rsidR="009D311C">
        <w:t>Work</w:t>
      </w:r>
    </w:p>
    <w:p w14:paraId="75C7FBA3" w14:textId="091A5D27" w:rsidR="004B26A5" w:rsidRDefault="004B26A5" w:rsidP="00BD3708">
      <w:pPr>
        <w:pStyle w:val="Heading2"/>
      </w:pPr>
      <w:r>
        <w:t>--Afghanistan--</w:t>
      </w:r>
    </w:p>
    <w:p w14:paraId="140D8ABD" w14:textId="77777777" w:rsidR="004B26A5" w:rsidRDefault="004B26A5" w:rsidP="004B26A5">
      <w:pPr>
        <w:pStyle w:val="Heading4"/>
        <w:rPr>
          <w:rStyle w:val="Style13ptBold"/>
          <w:b/>
          <w:bCs w:val="0"/>
        </w:rPr>
      </w:pPr>
      <w:r>
        <w:rPr>
          <w:rStyle w:val="Style13ptBold"/>
          <w:bCs w:val="0"/>
        </w:rPr>
        <w:t>Afghanistan will turn to China for more weapons—empircs prove after recent deal for two medivac aircraft and training</w:t>
      </w:r>
    </w:p>
    <w:p w14:paraId="66902523" w14:textId="77777777" w:rsidR="004B26A5" w:rsidRPr="005A5A05" w:rsidRDefault="004B26A5" w:rsidP="004B26A5">
      <w:r>
        <w:rPr>
          <w:b/>
          <w:bCs/>
        </w:rPr>
        <w:t xml:space="preserve">Martina 18 </w:t>
      </w:r>
      <w:r>
        <w:t>(Michael Martina, Beijing based reporter for Reuters, covers politics and trade, “Afghan troops to train in China, ambassador says”, 10-6-18, https://www.reuters.com/article/us-china-afghanistan/afghan-troops-to-train-in-china-ambassador-says-idUSKCN1LM1MR)</w:t>
      </w:r>
    </w:p>
    <w:p w14:paraId="42ED9D8F" w14:textId="110501F6" w:rsidR="004B26A5" w:rsidRDefault="004B26A5" w:rsidP="004B26A5">
      <w:pPr>
        <w:rPr>
          <w:sz w:val="16"/>
        </w:rPr>
      </w:pPr>
      <w:r w:rsidRPr="003A70A2">
        <w:rPr>
          <w:rStyle w:val="StyleUnderline"/>
        </w:rPr>
        <w:t>China will train Afghan troops on Chinese soil, Afghanistan’s ambassador to Beijing said, describing the military cooperation as an effort to fight al Qaeda and Islamic State militants bent on attacking China from its western neighbor.</w:t>
      </w:r>
      <w:r>
        <w:rPr>
          <w:rStyle w:val="StyleUnderline"/>
        </w:rPr>
        <w:t xml:space="preserve"> </w:t>
      </w:r>
      <w:r w:rsidRPr="003A70A2">
        <w:rPr>
          <w:rStyle w:val="StyleUnderline"/>
        </w:rPr>
        <w:t>Afghanistan has also requested that China provide Afghan security forces with combat helicopters</w:t>
      </w:r>
      <w:r w:rsidRPr="003A70A2">
        <w:rPr>
          <w:sz w:val="16"/>
        </w:rPr>
        <w:t xml:space="preserve">, Ambassador Janan Mosazai told Reuters in an interview. Beijing last month dismissed reports that </w:t>
      </w:r>
      <w:r w:rsidRPr="003A70A2">
        <w:rPr>
          <w:rStyle w:val="StyleUnderline"/>
        </w:rPr>
        <w:t>Chinese troops would be stationed in its war-torn neighbor, after it agreed to help Afghanistan set up a “mountain brigade”</w:t>
      </w:r>
      <w:r w:rsidRPr="003A70A2">
        <w:rPr>
          <w:sz w:val="16"/>
        </w:rPr>
        <w:t xml:space="preserve"> in the rugged Wakhan Corridor linking the two countries. “But yes, there will be some training required, obviously, and that will take place in China,” Mosazai said in the interview on Tuesday. </w:t>
      </w:r>
      <w:r w:rsidRPr="003A70A2">
        <w:rPr>
          <w:rStyle w:val="StyleUnderline"/>
        </w:rPr>
        <w:t>The Chinese military had promised to supply two fixed-wing transport aircraft for medical evacuation purposes</w:t>
      </w:r>
      <w:r w:rsidRPr="003A70A2">
        <w:rPr>
          <w:sz w:val="16"/>
        </w:rPr>
        <w:t xml:space="preserve">, he added, and crews for the planes were already training in China. “Those are in the pipeline, and we hope they will be </w:t>
      </w:r>
      <w:r w:rsidRPr="003A70A2">
        <w:rPr>
          <w:rStyle w:val="StyleUnderline"/>
        </w:rPr>
        <w:t>delivered to Afghanistan, to our national security and defense forces, soon,” Mosazai said. “We have requested that they provide combat vehicles, combat helicopters, also air capabilities and reconnaissance.”</w:t>
      </w:r>
      <w:r>
        <w:rPr>
          <w:rStyle w:val="StyleUnderline"/>
        </w:rPr>
        <w:t xml:space="preserve"> </w:t>
      </w:r>
      <w:r w:rsidRPr="003A70A2">
        <w:rPr>
          <w:sz w:val="16"/>
        </w:rPr>
        <w:t xml:space="preserve">Mosazai said China’s </w:t>
      </w:r>
      <w:r w:rsidRPr="003A70A2">
        <w:rPr>
          <w:rStyle w:val="StyleUnderline"/>
        </w:rPr>
        <w:t>response towards the request for the helicopters had been “positive</w:t>
      </w:r>
      <w:r w:rsidRPr="003A70A2">
        <w:rPr>
          <w:sz w:val="16"/>
        </w:rPr>
        <w:t xml:space="preserve">”, and that Kabul wanted Beijing to provide the capabilities or the “grant assistance” so Afghanistan could purchase them. China’s Defence Ministry did not respond immediately to a request for comment. </w:t>
      </w:r>
      <w:r w:rsidRPr="003A70A2">
        <w:rPr>
          <w:rStyle w:val="StyleUnderline"/>
        </w:rPr>
        <w:t>The provision of arms to Afghanistan marks a gradual evolution for Beijing, which had previously offered non-lethal assistance while promising to play a “huge” commercial role in the country’s economic development, a pledge complicated by the security situation there.</w:t>
      </w:r>
      <w:r>
        <w:rPr>
          <w:rStyle w:val="StyleUnderline"/>
        </w:rPr>
        <w:t xml:space="preserve"> </w:t>
      </w:r>
      <w:r w:rsidRPr="003A70A2">
        <w:rPr>
          <w:sz w:val="16"/>
        </w:rPr>
        <w:t>Mosazai did not elaborate on financial details or types of vehicles under consideration, but said the helicopters being sought were most likely to be older Russian or Soviet-made equipment, such as the MI-35. China has stepped up “direct military assistance to Afghanistan”, including providing small arms and logistics and equipment support, since the two countries established a military dialogue in 2016, the ambassador said. Beijing has confirmed its backing for the Afghan defense forces struggling against a Taliban insurgency that has taken swathes of territory in recent years, but it has offered few details. The Afghan air force, trained and assisted by NATO advisers, has slowly gained strength, but remains too small to meet the needs of its security forces. The United States has planned to help replace Afghanistan’s aging fleet of Russian Mi-17 helicopters with U.S.-made UH-60 Black Hawks. Last year, China opened its first overseas military base, in the Horn of Africa country of Djibouti. It has previously denied having plans for other overseas bases, but the United States expects it to build more, with Pakistan a possible location. Mosazai reiterated that “there will not be any Chinese military personnel in Afghanistan, related to the mountain brigade or otherwise”. The “context” for setting up the brigade - likely to be based in Afghanistan’s northeastern Badakhshan province - was to combat the return of al Qaeda and Islamic State fighters from the Middle East who aim to launch attacks in Central Asia and China, the ambassador said. Among those militants are members of the East Turkestan Islamic Movement, he said, which Beijing blames for violence in its Xinjiang region bordering Afghanistan. China worries that militancy in Afghanistan could spill over into Xinjiang, home to the Muslim Uighur people, where human rights advocates say Beijing is implementing near martial law restrictions, including political re-education camps for potentially millions of Uighurs. U.S. forces in Afghanistan in February said they had attacked networks of anti-China militants. “Their primary targets are their countries of origin,” Mosazai said of militants presumed to be returning from fighting in Syria and Iraq, adding that Afghanistan had been clear with countries in the region, including China, about the “need to step up” support.</w:t>
      </w:r>
    </w:p>
    <w:p w14:paraId="24C08E93" w14:textId="77777777" w:rsidR="00516F3C" w:rsidRDefault="00516F3C" w:rsidP="00516F3C">
      <w:pPr>
        <w:pStyle w:val="Heading4"/>
      </w:pPr>
      <w:r>
        <w:t>China wants influence in Afghanistan for national security and economic purposes but America crowds them out in squo – withdrawal of arms encourages China fill in.</w:t>
      </w:r>
    </w:p>
    <w:p w14:paraId="0A2A6410" w14:textId="77777777" w:rsidR="00516F3C" w:rsidRPr="007644AC" w:rsidRDefault="00516F3C" w:rsidP="00516F3C">
      <w:pPr>
        <w:rPr>
          <w:rStyle w:val="Style13ptBold"/>
        </w:rPr>
      </w:pPr>
      <w:r w:rsidRPr="007644AC">
        <w:rPr>
          <w:rStyle w:val="Style13ptBold"/>
        </w:rPr>
        <w:t>Baqai</w:t>
      </w:r>
      <w:r>
        <w:rPr>
          <w:rStyle w:val="Style13ptBold"/>
        </w:rPr>
        <w:t xml:space="preserve">, 18 – Associate Professor </w:t>
      </w:r>
      <w:r w:rsidRPr="007644AC">
        <w:t xml:space="preserve">[Huma, 1/24/18, “China’s Peacemaker Role in Afghanistan”, Personal Website, </w:t>
      </w:r>
      <w:hyperlink r:id="rId86" w:history="1">
        <w:r w:rsidRPr="007644AC">
          <w:t>http://humabaqai.com/chinas-peacemaker-role-afghanistan</w:t>
        </w:r>
      </w:hyperlink>
      <w:r w:rsidRPr="007644AC">
        <w:t>, acc: 7/12/19]</w:t>
      </w:r>
    </w:p>
    <w:p w14:paraId="174D784E" w14:textId="77777777" w:rsidR="00516F3C" w:rsidRDefault="00516F3C" w:rsidP="00516F3C">
      <w:pPr>
        <w:rPr>
          <w:sz w:val="16"/>
        </w:rPr>
      </w:pPr>
      <w:r w:rsidRPr="00DA2666">
        <w:rPr>
          <w:sz w:val="16"/>
        </w:rPr>
        <w:t xml:space="preserve">North Korean is not the only country where </w:t>
      </w:r>
      <w:r w:rsidRPr="007644AC">
        <w:rPr>
          <w:highlight w:val="green"/>
          <w:u w:val="single"/>
        </w:rPr>
        <w:t>China’s</w:t>
      </w:r>
      <w:r w:rsidRPr="007644AC">
        <w:rPr>
          <w:u w:val="single"/>
        </w:rPr>
        <w:t xml:space="preserve"> </w:t>
      </w:r>
      <w:r w:rsidRPr="007644AC">
        <w:rPr>
          <w:highlight w:val="green"/>
          <w:u w:val="single"/>
        </w:rPr>
        <w:t>influence</w:t>
      </w:r>
      <w:r w:rsidRPr="007644AC">
        <w:rPr>
          <w:u w:val="single"/>
        </w:rPr>
        <w:t xml:space="preserve"> </w:t>
      </w:r>
      <w:r w:rsidRPr="007644AC">
        <w:rPr>
          <w:highlight w:val="green"/>
          <w:u w:val="single"/>
        </w:rPr>
        <w:t>can</w:t>
      </w:r>
      <w:r w:rsidRPr="007644AC">
        <w:rPr>
          <w:u w:val="single"/>
        </w:rPr>
        <w:t xml:space="preserve"> </w:t>
      </w:r>
      <w:r w:rsidRPr="007644AC">
        <w:rPr>
          <w:highlight w:val="green"/>
          <w:u w:val="single"/>
        </w:rPr>
        <w:t>bring</w:t>
      </w:r>
      <w:r w:rsidRPr="007644AC">
        <w:rPr>
          <w:u w:val="single"/>
        </w:rPr>
        <w:t xml:space="preserve"> about profound</w:t>
      </w:r>
      <w:r w:rsidRPr="00DA2666">
        <w:rPr>
          <w:sz w:val="16"/>
        </w:rPr>
        <w:t xml:space="preserve"> </w:t>
      </w:r>
      <w:r w:rsidRPr="007644AC">
        <w:rPr>
          <w:u w:val="single"/>
        </w:rPr>
        <w:t>behavioral change</w:t>
      </w:r>
      <w:r w:rsidRPr="00DA2666">
        <w:rPr>
          <w:sz w:val="16"/>
        </w:rPr>
        <w:t xml:space="preserve">. </w:t>
      </w:r>
      <w:r w:rsidRPr="007644AC">
        <w:rPr>
          <w:u w:val="single"/>
        </w:rPr>
        <w:t>A very important</w:t>
      </w:r>
      <w:r w:rsidRPr="00DA2666">
        <w:rPr>
          <w:sz w:val="16"/>
        </w:rPr>
        <w:t xml:space="preserve"> </w:t>
      </w:r>
      <w:r w:rsidRPr="007644AC">
        <w:rPr>
          <w:u w:val="single"/>
        </w:rPr>
        <w:t xml:space="preserve">conflict prone country can be prodded towards pro </w:t>
      </w:r>
      <w:r w:rsidRPr="007644AC">
        <w:rPr>
          <w:highlight w:val="green"/>
          <w:u w:val="single"/>
        </w:rPr>
        <w:t>peace</w:t>
      </w:r>
      <w:r w:rsidRPr="007644AC">
        <w:rPr>
          <w:u w:val="single"/>
        </w:rPr>
        <w:t xml:space="preserve"> initiatives if China has more space in the equation. It is Afghanistan.</w:t>
      </w:r>
      <w:r w:rsidRPr="00DA2666">
        <w:rPr>
          <w:sz w:val="16"/>
        </w:rPr>
        <w:t xml:space="preserve"> </w:t>
      </w:r>
      <w:r w:rsidRPr="007644AC">
        <w:rPr>
          <w:highlight w:val="green"/>
          <w:u w:val="single"/>
        </w:rPr>
        <w:t>China</w:t>
      </w:r>
      <w:r w:rsidRPr="00DA2666">
        <w:rPr>
          <w:sz w:val="16"/>
        </w:rPr>
        <w:t xml:space="preserve"> is the </w:t>
      </w:r>
      <w:r w:rsidRPr="007644AC">
        <w:rPr>
          <w:highlight w:val="green"/>
          <w:u w:val="single"/>
        </w:rPr>
        <w:t>only</w:t>
      </w:r>
      <w:r w:rsidRPr="007644AC">
        <w:rPr>
          <w:u w:val="single"/>
        </w:rPr>
        <w:t xml:space="preserve"> neutral </w:t>
      </w:r>
      <w:r w:rsidRPr="007644AC">
        <w:rPr>
          <w:highlight w:val="green"/>
          <w:u w:val="single"/>
        </w:rPr>
        <w:t>power</w:t>
      </w:r>
      <w:r w:rsidRPr="007644AC">
        <w:rPr>
          <w:u w:val="single"/>
        </w:rPr>
        <w:t xml:space="preserve"> that is geographically adjacent to Afghanistan </w:t>
      </w:r>
      <w:r w:rsidRPr="007644AC">
        <w:rPr>
          <w:highlight w:val="green"/>
          <w:u w:val="single"/>
        </w:rPr>
        <w:t>with</w:t>
      </w:r>
      <w:r w:rsidRPr="007644AC">
        <w:rPr>
          <w:u w:val="single"/>
        </w:rPr>
        <w:t xml:space="preserve"> no negative historical baggage, it has </w:t>
      </w:r>
      <w:r w:rsidRPr="007644AC">
        <w:rPr>
          <w:highlight w:val="green"/>
          <w:u w:val="single"/>
        </w:rPr>
        <w:t>direct</w:t>
      </w:r>
      <w:r w:rsidRPr="007644AC">
        <w:rPr>
          <w:u w:val="single"/>
        </w:rPr>
        <w:t xml:space="preserve"> </w:t>
      </w:r>
      <w:r w:rsidRPr="007644AC">
        <w:rPr>
          <w:highlight w:val="green"/>
          <w:u w:val="single"/>
        </w:rPr>
        <w:t>stakes</w:t>
      </w:r>
      <w:r w:rsidRPr="007644AC">
        <w:rPr>
          <w:u w:val="single"/>
        </w:rPr>
        <w:t xml:space="preserve"> </w:t>
      </w:r>
      <w:r w:rsidRPr="007644AC">
        <w:rPr>
          <w:highlight w:val="green"/>
          <w:u w:val="single"/>
        </w:rPr>
        <w:t>in peace in South</w:t>
      </w:r>
      <w:r w:rsidRPr="007644AC">
        <w:rPr>
          <w:u w:val="single"/>
        </w:rPr>
        <w:t xml:space="preserve"> </w:t>
      </w:r>
      <w:r w:rsidRPr="007644AC">
        <w:rPr>
          <w:highlight w:val="green"/>
          <w:u w:val="single"/>
        </w:rPr>
        <w:t>Asia</w:t>
      </w:r>
      <w:r w:rsidRPr="00DA2666">
        <w:rPr>
          <w:sz w:val="16"/>
        </w:rPr>
        <w:t xml:space="preserve">. But more importantly </w:t>
      </w:r>
      <w:r w:rsidRPr="007644AC">
        <w:rPr>
          <w:highlight w:val="green"/>
          <w:u w:val="single"/>
        </w:rPr>
        <w:t>has</w:t>
      </w:r>
      <w:r w:rsidRPr="007644AC">
        <w:rPr>
          <w:u w:val="single"/>
        </w:rPr>
        <w:t xml:space="preserve"> the </w:t>
      </w:r>
      <w:r w:rsidRPr="007644AC">
        <w:rPr>
          <w:highlight w:val="green"/>
          <w:u w:val="single"/>
        </w:rPr>
        <w:t>requisite</w:t>
      </w:r>
      <w:r w:rsidRPr="007644AC">
        <w:rPr>
          <w:u w:val="single"/>
        </w:rPr>
        <w:t xml:space="preserve"> </w:t>
      </w:r>
      <w:r w:rsidRPr="007644AC">
        <w:rPr>
          <w:highlight w:val="green"/>
          <w:u w:val="single"/>
        </w:rPr>
        <w:t>influence</w:t>
      </w:r>
      <w:r w:rsidRPr="007644AC">
        <w:rPr>
          <w:u w:val="single"/>
        </w:rPr>
        <w:t xml:space="preserve"> </w:t>
      </w:r>
      <w:r w:rsidRPr="007644AC">
        <w:rPr>
          <w:highlight w:val="green"/>
          <w:u w:val="single"/>
        </w:rPr>
        <w:t>and</w:t>
      </w:r>
      <w:r w:rsidRPr="007644AC">
        <w:rPr>
          <w:u w:val="single"/>
        </w:rPr>
        <w:t xml:space="preserve"> </w:t>
      </w:r>
      <w:r w:rsidRPr="007644AC">
        <w:rPr>
          <w:highlight w:val="green"/>
          <w:u w:val="single"/>
        </w:rPr>
        <w:t>trust</w:t>
      </w:r>
      <w:r w:rsidRPr="007644AC">
        <w:rPr>
          <w:u w:val="single"/>
        </w:rPr>
        <w:t xml:space="preserve"> bank to reduce the worsening relation between Afghanistan and Pakistan and bring the Taliban to the negotiating table</w:t>
      </w:r>
      <w:r w:rsidRPr="00DA2666">
        <w:rPr>
          <w:sz w:val="16"/>
        </w:rPr>
        <w:t xml:space="preserve">. It is investing $ 55 billion dollars in Pakistan to build infrastructure spur of roads, railways and power stations in its one belt one road project and has similar development project across Central Asia. </w:t>
      </w:r>
      <w:r w:rsidRPr="007644AC">
        <w:rPr>
          <w:highlight w:val="green"/>
          <w:u w:val="single"/>
        </w:rPr>
        <w:t>China</w:t>
      </w:r>
      <w:r w:rsidRPr="00DA2666">
        <w:rPr>
          <w:sz w:val="16"/>
          <w:highlight w:val="green"/>
        </w:rPr>
        <w:t xml:space="preserve"> </w:t>
      </w:r>
      <w:r w:rsidRPr="007644AC">
        <w:rPr>
          <w:highlight w:val="green"/>
          <w:u w:val="single"/>
        </w:rPr>
        <w:t>has a keen interest</w:t>
      </w:r>
      <w:r w:rsidRPr="007644AC">
        <w:rPr>
          <w:u w:val="single"/>
        </w:rPr>
        <w:t xml:space="preserve"> </w:t>
      </w:r>
      <w:r w:rsidRPr="007644AC">
        <w:rPr>
          <w:highlight w:val="green"/>
          <w:u w:val="single"/>
        </w:rPr>
        <w:t>to</w:t>
      </w:r>
      <w:r w:rsidRPr="007644AC">
        <w:rPr>
          <w:u w:val="single"/>
        </w:rPr>
        <w:t xml:space="preserve"> </w:t>
      </w:r>
      <w:r w:rsidRPr="007644AC">
        <w:rPr>
          <w:highlight w:val="green"/>
          <w:u w:val="single"/>
        </w:rPr>
        <w:t>link</w:t>
      </w:r>
      <w:r w:rsidRPr="007644AC">
        <w:rPr>
          <w:u w:val="single"/>
        </w:rPr>
        <w:t xml:space="preserve"> </w:t>
      </w:r>
      <w:r w:rsidRPr="007644AC">
        <w:rPr>
          <w:highlight w:val="green"/>
          <w:u w:val="single"/>
        </w:rPr>
        <w:t>Afghanistan</w:t>
      </w:r>
      <w:r w:rsidRPr="007644AC">
        <w:rPr>
          <w:u w:val="single"/>
        </w:rPr>
        <w:t xml:space="preserve"> to the same grid </w:t>
      </w:r>
      <w:r w:rsidRPr="00DA2666">
        <w:rPr>
          <w:sz w:val="16"/>
        </w:rPr>
        <w:t xml:space="preserve">if it can break out the of the conflict cycles. The road and electricity </w:t>
      </w:r>
      <w:r w:rsidRPr="007644AC">
        <w:rPr>
          <w:highlight w:val="green"/>
          <w:u w:val="single"/>
        </w:rPr>
        <w:t>projects</w:t>
      </w:r>
      <w:r w:rsidRPr="00DA2666">
        <w:rPr>
          <w:sz w:val="16"/>
        </w:rPr>
        <w:t xml:space="preserve"> in western Pakistan are </w:t>
      </w:r>
      <w:r w:rsidRPr="007644AC">
        <w:rPr>
          <w:highlight w:val="green"/>
          <w:u w:val="single"/>
        </w:rPr>
        <w:t>at</w:t>
      </w:r>
      <w:r w:rsidRPr="007644AC">
        <w:rPr>
          <w:u w:val="single"/>
        </w:rPr>
        <w:t xml:space="preserve"> a constant </w:t>
      </w:r>
      <w:r w:rsidRPr="007644AC">
        <w:rPr>
          <w:highlight w:val="green"/>
          <w:u w:val="single"/>
        </w:rPr>
        <w:t>risk</w:t>
      </w:r>
      <w:r w:rsidRPr="007644AC">
        <w:rPr>
          <w:u w:val="single"/>
        </w:rPr>
        <w:t xml:space="preserve"> </w:t>
      </w:r>
      <w:r w:rsidRPr="007644AC">
        <w:rPr>
          <w:highlight w:val="green"/>
          <w:u w:val="single"/>
        </w:rPr>
        <w:t>along</w:t>
      </w:r>
      <w:r w:rsidRPr="007644AC">
        <w:rPr>
          <w:u w:val="single"/>
        </w:rPr>
        <w:t xml:space="preserve"> the </w:t>
      </w:r>
      <w:r w:rsidRPr="007644AC">
        <w:rPr>
          <w:highlight w:val="green"/>
          <w:u w:val="single"/>
        </w:rPr>
        <w:t>volatile</w:t>
      </w:r>
      <w:r w:rsidRPr="007644AC">
        <w:rPr>
          <w:u w:val="single"/>
        </w:rPr>
        <w:t xml:space="preserve"> </w:t>
      </w:r>
      <w:r w:rsidRPr="007644AC">
        <w:rPr>
          <w:highlight w:val="green"/>
          <w:u w:val="single"/>
        </w:rPr>
        <w:t>Pakistan Afghanistan border</w:t>
      </w:r>
      <w:r w:rsidRPr="00DA2666">
        <w:rPr>
          <w:sz w:val="16"/>
        </w:rPr>
        <w:t xml:space="preserve">. </w:t>
      </w:r>
      <w:r w:rsidRPr="007644AC">
        <w:rPr>
          <w:highlight w:val="green"/>
          <w:u w:val="single"/>
        </w:rPr>
        <w:t>Terrorist</w:t>
      </w:r>
      <w:r w:rsidRPr="007644AC">
        <w:rPr>
          <w:u w:val="single"/>
        </w:rPr>
        <w:t xml:space="preserve"> group</w:t>
      </w:r>
      <w:r w:rsidRPr="007644AC">
        <w:rPr>
          <w:highlight w:val="green"/>
          <w:u w:val="single"/>
        </w:rPr>
        <w:t>s</w:t>
      </w:r>
      <w:r w:rsidRPr="00DA2666">
        <w:rPr>
          <w:sz w:val="16"/>
        </w:rPr>
        <w:t xml:space="preserve"> now </w:t>
      </w:r>
      <w:r w:rsidRPr="007644AC">
        <w:rPr>
          <w:highlight w:val="green"/>
          <w:u w:val="single"/>
        </w:rPr>
        <w:t>target</w:t>
      </w:r>
      <w:r w:rsidRPr="007644AC">
        <w:rPr>
          <w:u w:val="single"/>
        </w:rPr>
        <w:t xml:space="preserve"> </w:t>
      </w:r>
      <w:r w:rsidRPr="007644AC">
        <w:rPr>
          <w:highlight w:val="green"/>
          <w:u w:val="single"/>
        </w:rPr>
        <w:t>Chinese</w:t>
      </w:r>
      <w:r w:rsidRPr="007644AC">
        <w:rPr>
          <w:u w:val="single"/>
        </w:rPr>
        <w:t xml:space="preserve"> </w:t>
      </w:r>
      <w:r w:rsidRPr="007644AC">
        <w:rPr>
          <w:highlight w:val="green"/>
          <w:u w:val="single"/>
        </w:rPr>
        <w:t>interests</w:t>
      </w:r>
      <w:r w:rsidRPr="007644AC">
        <w:rPr>
          <w:u w:val="single"/>
        </w:rPr>
        <w:t xml:space="preserve"> </w:t>
      </w:r>
      <w:r w:rsidRPr="007644AC">
        <w:rPr>
          <w:highlight w:val="green"/>
          <w:u w:val="single"/>
        </w:rPr>
        <w:t>and</w:t>
      </w:r>
      <w:r w:rsidRPr="007644AC">
        <w:rPr>
          <w:u w:val="single"/>
        </w:rPr>
        <w:t xml:space="preserve"> </w:t>
      </w:r>
      <w:r w:rsidRPr="007644AC">
        <w:rPr>
          <w:highlight w:val="green"/>
          <w:u w:val="single"/>
        </w:rPr>
        <w:t>personnel</w:t>
      </w:r>
      <w:r w:rsidRPr="007644AC">
        <w:rPr>
          <w:u w:val="single"/>
        </w:rPr>
        <w:t xml:space="preserve"> in the region</w:t>
      </w:r>
      <w:r w:rsidRPr="00DA2666">
        <w:rPr>
          <w:sz w:val="16"/>
        </w:rPr>
        <w:t xml:space="preserve"> because of high impact value. In May 2017, Chinese teachers were kidnaped in Quetta and later killed. Chinese embassy in Kabul also came under suicide attack in 2017. Pakistan is doing all it can to address the situation which includes stringent border management, boarder fencing, a trench and the creation of strong 15000 army personnel division to protect Chinese. The </w:t>
      </w:r>
      <w:r w:rsidRPr="007644AC">
        <w:rPr>
          <w:u w:val="single"/>
        </w:rPr>
        <w:t xml:space="preserve">Afghan city of Kunduz </w:t>
      </w:r>
      <w:r w:rsidRPr="00DA2666">
        <w:rPr>
          <w:sz w:val="16"/>
        </w:rPr>
        <w:t xml:space="preserve">which is </w:t>
      </w:r>
      <w:r w:rsidRPr="007644AC">
        <w:rPr>
          <w:u w:val="single"/>
        </w:rPr>
        <w:t>close to the Xinjiang province</w:t>
      </w:r>
      <w:r w:rsidRPr="00DA2666">
        <w:rPr>
          <w:sz w:val="16"/>
        </w:rPr>
        <w:t xml:space="preserve"> and Tajikistan is becoming a spring board for militancy into Central Asia. The </w:t>
      </w:r>
      <w:r w:rsidRPr="007644AC">
        <w:rPr>
          <w:highlight w:val="green"/>
          <w:u w:val="single"/>
        </w:rPr>
        <w:t>Jihadist</w:t>
      </w:r>
      <w:r w:rsidRPr="007644AC">
        <w:rPr>
          <w:u w:val="single"/>
        </w:rPr>
        <w:t xml:space="preserve"> </w:t>
      </w:r>
      <w:r w:rsidRPr="007644AC">
        <w:rPr>
          <w:highlight w:val="green"/>
          <w:u w:val="single"/>
        </w:rPr>
        <w:t>from</w:t>
      </w:r>
      <w:r w:rsidRPr="007644AC">
        <w:rPr>
          <w:u w:val="single"/>
        </w:rPr>
        <w:t xml:space="preserve"> Central </w:t>
      </w:r>
      <w:r w:rsidRPr="007644AC">
        <w:rPr>
          <w:highlight w:val="green"/>
          <w:u w:val="single"/>
        </w:rPr>
        <w:t>Asia</w:t>
      </w:r>
      <w:r w:rsidRPr="007644AC">
        <w:rPr>
          <w:u w:val="single"/>
        </w:rPr>
        <w:t xml:space="preserve"> have been </w:t>
      </w:r>
      <w:r w:rsidRPr="007644AC">
        <w:rPr>
          <w:highlight w:val="green"/>
          <w:u w:val="single"/>
        </w:rPr>
        <w:t>encouraged</w:t>
      </w:r>
      <w:r w:rsidRPr="007644AC">
        <w:rPr>
          <w:u w:val="single"/>
        </w:rPr>
        <w:t xml:space="preserve"> </w:t>
      </w:r>
      <w:r w:rsidRPr="007644AC">
        <w:rPr>
          <w:highlight w:val="green"/>
          <w:u w:val="single"/>
        </w:rPr>
        <w:t>by</w:t>
      </w:r>
      <w:r w:rsidRPr="007644AC">
        <w:rPr>
          <w:u w:val="single"/>
        </w:rPr>
        <w:t xml:space="preserve"> </w:t>
      </w:r>
      <w:r w:rsidRPr="007644AC">
        <w:rPr>
          <w:highlight w:val="green"/>
          <w:u w:val="single"/>
        </w:rPr>
        <w:t>Taliban</w:t>
      </w:r>
      <w:r w:rsidRPr="007644AC">
        <w:rPr>
          <w:u w:val="single"/>
        </w:rPr>
        <w:t xml:space="preserve"> military successes. Jihadist </w:t>
      </w:r>
      <w:r w:rsidRPr="007644AC">
        <w:rPr>
          <w:highlight w:val="green"/>
          <w:u w:val="single"/>
        </w:rPr>
        <w:t>groups</w:t>
      </w:r>
      <w:r w:rsidRPr="007644AC">
        <w:rPr>
          <w:u w:val="single"/>
        </w:rPr>
        <w:t xml:space="preserve"> from Central Asia are </w:t>
      </w:r>
      <w:r w:rsidRPr="007644AC">
        <w:rPr>
          <w:highlight w:val="green"/>
          <w:u w:val="single"/>
        </w:rPr>
        <w:t>fighting</w:t>
      </w:r>
      <w:r w:rsidRPr="007644AC">
        <w:rPr>
          <w:u w:val="single"/>
        </w:rPr>
        <w:t xml:space="preserve"> </w:t>
      </w:r>
      <w:r w:rsidRPr="007644AC">
        <w:rPr>
          <w:highlight w:val="green"/>
          <w:u w:val="single"/>
        </w:rPr>
        <w:t>under</w:t>
      </w:r>
      <w:r w:rsidRPr="007644AC">
        <w:rPr>
          <w:u w:val="single"/>
        </w:rPr>
        <w:t xml:space="preserve"> the </w:t>
      </w:r>
      <w:r w:rsidRPr="007644AC">
        <w:rPr>
          <w:highlight w:val="green"/>
          <w:u w:val="single"/>
        </w:rPr>
        <w:t>flag</w:t>
      </w:r>
      <w:r w:rsidRPr="007644AC">
        <w:rPr>
          <w:u w:val="single"/>
        </w:rPr>
        <w:t xml:space="preserve"> </w:t>
      </w:r>
      <w:r w:rsidRPr="007644AC">
        <w:rPr>
          <w:highlight w:val="green"/>
          <w:u w:val="single"/>
        </w:rPr>
        <w:t>of</w:t>
      </w:r>
      <w:r w:rsidRPr="007644AC">
        <w:rPr>
          <w:u w:val="single"/>
        </w:rPr>
        <w:t xml:space="preserve"> the </w:t>
      </w:r>
      <w:r w:rsidRPr="007644AC">
        <w:rPr>
          <w:highlight w:val="green"/>
          <w:u w:val="single"/>
        </w:rPr>
        <w:t>Taliban in Afghanistan</w:t>
      </w:r>
      <w:r w:rsidRPr="007644AC">
        <w:rPr>
          <w:u w:val="single"/>
        </w:rPr>
        <w:t xml:space="preserve">. Beijing is aware of the fact that East Turkmenistan </w:t>
      </w:r>
      <w:r w:rsidRPr="007644AC">
        <w:rPr>
          <w:highlight w:val="green"/>
          <w:u w:val="single"/>
        </w:rPr>
        <w:t>Islamic</w:t>
      </w:r>
      <w:r w:rsidRPr="007644AC">
        <w:rPr>
          <w:u w:val="single"/>
        </w:rPr>
        <w:t xml:space="preserve"> </w:t>
      </w:r>
      <w:r w:rsidRPr="007644AC">
        <w:rPr>
          <w:highlight w:val="green"/>
          <w:u w:val="single"/>
        </w:rPr>
        <w:t>movement</w:t>
      </w:r>
      <w:r w:rsidRPr="007644AC">
        <w:rPr>
          <w:u w:val="single"/>
        </w:rPr>
        <w:t xml:space="preserve">, Uighur nationalist and Islamic movement </w:t>
      </w:r>
      <w:r w:rsidRPr="007644AC">
        <w:rPr>
          <w:highlight w:val="green"/>
          <w:u w:val="single"/>
        </w:rPr>
        <w:t>from</w:t>
      </w:r>
      <w:r w:rsidRPr="007644AC">
        <w:rPr>
          <w:u w:val="single"/>
        </w:rPr>
        <w:t xml:space="preserve"> </w:t>
      </w:r>
      <w:r w:rsidRPr="007644AC">
        <w:rPr>
          <w:highlight w:val="green"/>
          <w:u w:val="single"/>
        </w:rPr>
        <w:t>China</w:t>
      </w:r>
      <w:r w:rsidRPr="007644AC">
        <w:rPr>
          <w:u w:val="single"/>
        </w:rPr>
        <w:t xml:space="preserve">’s Xinxiang Province, is </w:t>
      </w:r>
      <w:r w:rsidRPr="007644AC">
        <w:rPr>
          <w:highlight w:val="green"/>
          <w:u w:val="single"/>
        </w:rPr>
        <w:t>training</w:t>
      </w:r>
      <w:r w:rsidRPr="007644AC">
        <w:rPr>
          <w:u w:val="single"/>
        </w:rPr>
        <w:t xml:space="preserve"> </w:t>
      </w:r>
      <w:r w:rsidRPr="007644AC">
        <w:rPr>
          <w:highlight w:val="green"/>
          <w:u w:val="single"/>
        </w:rPr>
        <w:t>and</w:t>
      </w:r>
      <w:r w:rsidRPr="007644AC">
        <w:rPr>
          <w:u w:val="single"/>
        </w:rPr>
        <w:t xml:space="preserve"> </w:t>
      </w:r>
      <w:r w:rsidRPr="007644AC">
        <w:rPr>
          <w:highlight w:val="green"/>
          <w:u w:val="single"/>
        </w:rPr>
        <w:t>fighting</w:t>
      </w:r>
      <w:r w:rsidRPr="007644AC">
        <w:rPr>
          <w:u w:val="single"/>
        </w:rPr>
        <w:t xml:space="preserve"> </w:t>
      </w:r>
      <w:r w:rsidRPr="007644AC">
        <w:rPr>
          <w:highlight w:val="green"/>
          <w:u w:val="single"/>
        </w:rPr>
        <w:t>with</w:t>
      </w:r>
      <w:r w:rsidRPr="007644AC">
        <w:rPr>
          <w:u w:val="single"/>
        </w:rPr>
        <w:t xml:space="preserve"> </w:t>
      </w:r>
      <w:r w:rsidRPr="007644AC">
        <w:rPr>
          <w:highlight w:val="green"/>
          <w:u w:val="single"/>
        </w:rPr>
        <w:t>Taliban</w:t>
      </w:r>
      <w:r w:rsidRPr="007644AC">
        <w:rPr>
          <w:u w:val="single"/>
        </w:rPr>
        <w:t xml:space="preserve"> and Central Asian group </w:t>
      </w:r>
      <w:r w:rsidRPr="007644AC">
        <w:rPr>
          <w:highlight w:val="green"/>
          <w:u w:val="single"/>
        </w:rPr>
        <w:t>in</w:t>
      </w:r>
      <w:r w:rsidRPr="007644AC">
        <w:rPr>
          <w:u w:val="single"/>
        </w:rPr>
        <w:t xml:space="preserve"> </w:t>
      </w:r>
      <w:r w:rsidRPr="007644AC">
        <w:rPr>
          <w:highlight w:val="green"/>
          <w:u w:val="single"/>
        </w:rPr>
        <w:t>Afghanistan</w:t>
      </w:r>
      <w:r w:rsidRPr="007644AC">
        <w:rPr>
          <w:u w:val="single"/>
        </w:rPr>
        <w:t>.</w:t>
      </w:r>
      <w:r w:rsidRPr="00DA2666">
        <w:rPr>
          <w:sz w:val="16"/>
        </w:rPr>
        <w:t xml:space="preserve"> Some initiatives have come Chinese foreign minister Mr. Wang Yi has persuaded both Pakistan and Afghanistan to establish a trilateral crisis management Cell where foreign minister of Pakistan, Afghanistan and China will play an active role to address differences. Mr. Wang is of the opinion that Afghanistan and China are mutual friends. China is also a part of Quadrilateral Coordination Group The US strategies to address the conflict cauldron in Afghanistan cannot even be categorized as partial success. The strategy to address the issue is frozen in time, more tropes will resolve nothing on the ground. US already has 8,400 troops in Afghanistan and is committed to send more, where now US troop presence in Afghanistan is not time specific but condition specific as per Trump’s new policy. However, the complete absence of any diplomatic and political initiative to address the conflict is a sad commentary on the US policy for peace in Afghanistan. China is far better poised to break the log jam between Pakistan and Afghanistan and between the Taliban and Kabul regime. </w:t>
      </w:r>
      <w:r w:rsidRPr="007644AC">
        <w:rPr>
          <w:highlight w:val="green"/>
          <w:u w:val="single"/>
        </w:rPr>
        <w:t>Beijing</w:t>
      </w:r>
      <w:r w:rsidRPr="00DA2666">
        <w:rPr>
          <w:sz w:val="16"/>
        </w:rPr>
        <w:t xml:space="preserve"> has both the vision and the strategy to address the complex conflict Matrix of Afghanistan. It is </w:t>
      </w:r>
      <w:r w:rsidRPr="00DA2666">
        <w:rPr>
          <w:sz w:val="16"/>
          <w:highlight w:val="green"/>
        </w:rPr>
        <w:t>try</w:t>
      </w:r>
      <w:r w:rsidRPr="007644AC">
        <w:rPr>
          <w:highlight w:val="green"/>
          <w:u w:val="single"/>
        </w:rPr>
        <w:t>ing</w:t>
      </w:r>
      <w:r w:rsidRPr="007644AC">
        <w:rPr>
          <w:u w:val="single"/>
        </w:rPr>
        <w:t xml:space="preserve"> </w:t>
      </w:r>
      <w:r w:rsidRPr="007644AC">
        <w:rPr>
          <w:highlight w:val="green"/>
          <w:u w:val="single"/>
        </w:rPr>
        <w:t>to</w:t>
      </w:r>
      <w:r w:rsidRPr="007644AC">
        <w:rPr>
          <w:u w:val="single"/>
        </w:rPr>
        <w:t xml:space="preserve"> </w:t>
      </w:r>
      <w:r w:rsidRPr="007644AC">
        <w:rPr>
          <w:highlight w:val="green"/>
          <w:u w:val="single"/>
        </w:rPr>
        <w:t>strengthen</w:t>
      </w:r>
      <w:r w:rsidRPr="007644AC">
        <w:rPr>
          <w:u w:val="single"/>
        </w:rPr>
        <w:t xml:space="preserve"> a counter terrorism </w:t>
      </w:r>
      <w:r w:rsidRPr="007644AC">
        <w:rPr>
          <w:highlight w:val="green"/>
          <w:u w:val="single"/>
        </w:rPr>
        <w:t>network</w:t>
      </w:r>
      <w:r w:rsidRPr="007644AC">
        <w:rPr>
          <w:u w:val="single"/>
        </w:rPr>
        <w:t xml:space="preserve"> of countries </w:t>
      </w:r>
      <w:r w:rsidRPr="007644AC">
        <w:rPr>
          <w:highlight w:val="green"/>
          <w:u w:val="single"/>
        </w:rPr>
        <w:t>around</w:t>
      </w:r>
      <w:r w:rsidRPr="007644AC">
        <w:rPr>
          <w:u w:val="single"/>
        </w:rPr>
        <w:t xml:space="preserve"> the </w:t>
      </w:r>
      <w:r w:rsidRPr="007644AC">
        <w:rPr>
          <w:highlight w:val="green"/>
          <w:u w:val="single"/>
        </w:rPr>
        <w:t>region</w:t>
      </w:r>
      <w:r w:rsidRPr="007644AC">
        <w:rPr>
          <w:u w:val="single"/>
        </w:rPr>
        <w:t xml:space="preserve">, is </w:t>
      </w:r>
      <w:r w:rsidRPr="007644AC">
        <w:rPr>
          <w:highlight w:val="green"/>
          <w:u w:val="single"/>
        </w:rPr>
        <w:t>also</w:t>
      </w:r>
      <w:r w:rsidRPr="007644AC">
        <w:rPr>
          <w:u w:val="single"/>
        </w:rPr>
        <w:t xml:space="preserve"> </w:t>
      </w:r>
      <w:r w:rsidRPr="007644AC">
        <w:rPr>
          <w:highlight w:val="green"/>
          <w:u w:val="single"/>
        </w:rPr>
        <w:t>talking</w:t>
      </w:r>
      <w:r w:rsidRPr="007644AC">
        <w:rPr>
          <w:u w:val="single"/>
        </w:rPr>
        <w:t xml:space="preserve"> </w:t>
      </w:r>
      <w:r w:rsidRPr="007644AC">
        <w:rPr>
          <w:highlight w:val="green"/>
          <w:u w:val="single"/>
        </w:rPr>
        <w:t>to</w:t>
      </w:r>
      <w:r w:rsidRPr="007644AC">
        <w:rPr>
          <w:u w:val="single"/>
        </w:rPr>
        <w:t xml:space="preserve"> the </w:t>
      </w:r>
      <w:r w:rsidRPr="007644AC">
        <w:rPr>
          <w:highlight w:val="green"/>
          <w:u w:val="single"/>
        </w:rPr>
        <w:t>Afghan</w:t>
      </w:r>
      <w:r w:rsidRPr="007644AC">
        <w:rPr>
          <w:u w:val="single"/>
        </w:rPr>
        <w:t xml:space="preserve"> </w:t>
      </w:r>
      <w:r w:rsidRPr="007644AC">
        <w:rPr>
          <w:highlight w:val="green"/>
          <w:u w:val="single"/>
        </w:rPr>
        <w:t>Government</w:t>
      </w:r>
      <w:r w:rsidRPr="007644AC">
        <w:rPr>
          <w:u w:val="single"/>
        </w:rPr>
        <w:t xml:space="preserve">, engaging the Taliban and is in a position to influence Pakistan. </w:t>
      </w:r>
      <w:r w:rsidRPr="007644AC">
        <w:rPr>
          <w:highlight w:val="green"/>
          <w:u w:val="single"/>
        </w:rPr>
        <w:t>Beijing</w:t>
      </w:r>
      <w:r w:rsidRPr="007644AC">
        <w:rPr>
          <w:u w:val="single"/>
        </w:rPr>
        <w:t xml:space="preserve"> understand the intrinsic link between regional stability and the success of one belt one road project, and it is working towards it. China is also very </w:t>
      </w:r>
      <w:r w:rsidRPr="007644AC">
        <w:rPr>
          <w:highlight w:val="green"/>
          <w:u w:val="single"/>
        </w:rPr>
        <w:t>keen</w:t>
      </w:r>
      <w:r w:rsidRPr="007644AC">
        <w:rPr>
          <w:u w:val="single"/>
        </w:rPr>
        <w:t xml:space="preserve"> </w:t>
      </w:r>
      <w:r w:rsidRPr="007644AC">
        <w:rPr>
          <w:highlight w:val="green"/>
          <w:u w:val="single"/>
        </w:rPr>
        <w:t>on</w:t>
      </w:r>
      <w:r w:rsidRPr="007644AC">
        <w:rPr>
          <w:u w:val="single"/>
        </w:rPr>
        <w:t xml:space="preserve"> both </w:t>
      </w:r>
      <w:r w:rsidRPr="007644AC">
        <w:rPr>
          <w:highlight w:val="green"/>
          <w:u w:val="single"/>
        </w:rPr>
        <w:t>Afghanistan</w:t>
      </w:r>
      <w:r w:rsidRPr="007644AC">
        <w:rPr>
          <w:u w:val="single"/>
        </w:rPr>
        <w:t xml:space="preserve"> and India coming on board the OBOR initiative. </w:t>
      </w:r>
      <w:r w:rsidRPr="00DA2666">
        <w:rPr>
          <w:sz w:val="16"/>
        </w:rPr>
        <w:t xml:space="preserve">Chinese role as a peace maker in the region is also becoming more pertinent, because US is reverting to Cold War style of politics. Pitching regional powers against each other. Moreover, </w:t>
      </w:r>
      <w:r w:rsidRPr="007644AC">
        <w:rPr>
          <w:highlight w:val="green"/>
          <w:u w:val="single"/>
        </w:rPr>
        <w:t>US</w:t>
      </w:r>
      <w:r w:rsidRPr="007644AC">
        <w:rPr>
          <w:u w:val="single"/>
        </w:rPr>
        <w:t xml:space="preserve"> now </w:t>
      </w:r>
      <w:r w:rsidRPr="007644AC">
        <w:rPr>
          <w:highlight w:val="green"/>
          <w:u w:val="single"/>
        </w:rPr>
        <w:t>views</w:t>
      </w:r>
      <w:r w:rsidRPr="007644AC">
        <w:rPr>
          <w:u w:val="single"/>
        </w:rPr>
        <w:t xml:space="preserve"> its </w:t>
      </w:r>
      <w:r w:rsidRPr="007644AC">
        <w:rPr>
          <w:highlight w:val="green"/>
          <w:u w:val="single"/>
        </w:rPr>
        <w:t>engagement</w:t>
      </w:r>
      <w:r w:rsidRPr="007644AC">
        <w:rPr>
          <w:u w:val="single"/>
        </w:rPr>
        <w:t xml:space="preserve"> </w:t>
      </w:r>
      <w:r w:rsidRPr="007644AC">
        <w:rPr>
          <w:highlight w:val="green"/>
          <w:u w:val="single"/>
        </w:rPr>
        <w:t>with</w:t>
      </w:r>
      <w:r w:rsidRPr="007644AC">
        <w:rPr>
          <w:u w:val="single"/>
        </w:rPr>
        <w:t xml:space="preserve"> </w:t>
      </w:r>
      <w:r w:rsidRPr="007644AC">
        <w:rPr>
          <w:highlight w:val="green"/>
          <w:u w:val="single"/>
        </w:rPr>
        <w:t>Afghanistan</w:t>
      </w:r>
      <w:r w:rsidRPr="007644AC">
        <w:rPr>
          <w:u w:val="single"/>
        </w:rPr>
        <w:t xml:space="preserve"> </w:t>
      </w:r>
      <w:r w:rsidRPr="007644AC">
        <w:rPr>
          <w:highlight w:val="green"/>
          <w:u w:val="single"/>
        </w:rPr>
        <w:t>from</w:t>
      </w:r>
      <w:r w:rsidRPr="007644AC">
        <w:rPr>
          <w:u w:val="single"/>
        </w:rPr>
        <w:t xml:space="preserve"> the </w:t>
      </w:r>
      <w:r w:rsidRPr="007644AC">
        <w:rPr>
          <w:highlight w:val="green"/>
          <w:u w:val="single"/>
        </w:rPr>
        <w:t>prism</w:t>
      </w:r>
      <w:r w:rsidRPr="007644AC">
        <w:rPr>
          <w:u w:val="single"/>
        </w:rPr>
        <w:t xml:space="preserve"> </w:t>
      </w:r>
      <w:r w:rsidRPr="007644AC">
        <w:rPr>
          <w:highlight w:val="green"/>
          <w:u w:val="single"/>
        </w:rPr>
        <w:t>of</w:t>
      </w:r>
      <w:r w:rsidRPr="007644AC">
        <w:rPr>
          <w:u w:val="single"/>
        </w:rPr>
        <w:t xml:space="preserve"> </w:t>
      </w:r>
      <w:r w:rsidRPr="007644AC">
        <w:rPr>
          <w:highlight w:val="green"/>
          <w:u w:val="single"/>
        </w:rPr>
        <w:t>curtailing</w:t>
      </w:r>
      <w:r w:rsidRPr="007644AC">
        <w:rPr>
          <w:u w:val="single"/>
        </w:rPr>
        <w:t xml:space="preserve"> </w:t>
      </w:r>
      <w:r w:rsidRPr="007644AC">
        <w:rPr>
          <w:highlight w:val="green"/>
          <w:u w:val="single"/>
        </w:rPr>
        <w:t>China</w:t>
      </w:r>
      <w:r w:rsidRPr="007644AC">
        <w:rPr>
          <w:u w:val="single"/>
        </w:rPr>
        <w:t xml:space="preserve"> and Russia</w:t>
      </w:r>
      <w:r w:rsidRPr="00DA2666">
        <w:rPr>
          <w:sz w:val="16"/>
        </w:rPr>
        <w:t xml:space="preserve">. The New World Order is fast moving towards multipolarity, where China is emerging as a more important player. US is trying hard to guard its super power status. Chinese premier in his meeting with Chief Executive Abdullah Abdullah on the side lines of the recently held Shehangai Cooperation meeting said China supports a wide and inclusive political reconciliation process led and owned by the Afghan people, and is ready to assist Afghanistan in realizing its political stability and economic development. </w:t>
      </w:r>
      <w:r w:rsidRPr="007644AC">
        <w:rPr>
          <w:highlight w:val="green"/>
          <w:u w:val="single"/>
        </w:rPr>
        <w:t>China</w:t>
      </w:r>
      <w:r w:rsidRPr="007644AC">
        <w:rPr>
          <w:u w:val="single"/>
        </w:rPr>
        <w:t xml:space="preserve"> is fast </w:t>
      </w:r>
      <w:r w:rsidRPr="007644AC">
        <w:rPr>
          <w:highlight w:val="green"/>
          <w:u w:val="single"/>
        </w:rPr>
        <w:t>emerging</w:t>
      </w:r>
      <w:r w:rsidRPr="007644AC">
        <w:rPr>
          <w:u w:val="single"/>
        </w:rPr>
        <w:t xml:space="preserve"> </w:t>
      </w:r>
      <w:r w:rsidRPr="007644AC">
        <w:rPr>
          <w:highlight w:val="green"/>
          <w:u w:val="single"/>
        </w:rPr>
        <w:t>as</w:t>
      </w:r>
      <w:r w:rsidRPr="007644AC">
        <w:rPr>
          <w:u w:val="single"/>
        </w:rPr>
        <w:t xml:space="preserve"> </w:t>
      </w:r>
      <w:r w:rsidRPr="007644AC">
        <w:rPr>
          <w:highlight w:val="green"/>
          <w:u w:val="single"/>
        </w:rPr>
        <w:t>a player</w:t>
      </w:r>
      <w:r w:rsidRPr="007644AC">
        <w:rPr>
          <w:u w:val="single"/>
        </w:rPr>
        <w:t xml:space="preserve"> that can deliver what others could not </w:t>
      </w:r>
      <w:r w:rsidRPr="007644AC">
        <w:rPr>
          <w:highlight w:val="green"/>
          <w:u w:val="single"/>
        </w:rPr>
        <w:t>in Afghanistan</w:t>
      </w:r>
      <w:r w:rsidRPr="007644AC">
        <w:rPr>
          <w:u w:val="single"/>
        </w:rPr>
        <w:t xml:space="preserve">. </w:t>
      </w:r>
      <w:r w:rsidRPr="00DA2666">
        <w:rPr>
          <w:sz w:val="16"/>
        </w:rPr>
        <w:t>It’s worth a try, all else have failed miserably.</w:t>
      </w:r>
    </w:p>
    <w:p w14:paraId="0828EAB3" w14:textId="77777777" w:rsidR="00516F3C" w:rsidRPr="003A70A2" w:rsidRDefault="00516F3C" w:rsidP="004B26A5">
      <w:pPr>
        <w:rPr>
          <w:sz w:val="16"/>
        </w:rPr>
      </w:pPr>
    </w:p>
    <w:p w14:paraId="5A969FD5" w14:textId="70EC5295" w:rsidR="00291E90" w:rsidRDefault="00291E90" w:rsidP="00BD3708">
      <w:pPr>
        <w:pStyle w:val="Heading2"/>
      </w:pPr>
      <w:r>
        <w:t>--Argentina--</w:t>
      </w:r>
    </w:p>
    <w:p w14:paraId="182AA59A" w14:textId="77777777" w:rsidR="00291E90" w:rsidRDefault="00291E90" w:rsidP="00291E90">
      <w:pPr>
        <w:pStyle w:val="Heading4"/>
      </w:pPr>
      <w:r w:rsidRPr="00DB1768">
        <w:t>Chin</w:t>
      </w:r>
      <w:r>
        <w:t>ese weapon sales to Argentina escalates causing conflict over the Falkand islands</w:t>
      </w:r>
    </w:p>
    <w:p w14:paraId="371FB8A6" w14:textId="77777777" w:rsidR="00291E90" w:rsidRPr="00DF7C74" w:rsidRDefault="00291E90" w:rsidP="00291E90">
      <w:pPr>
        <w:rPr>
          <w:color w:val="000000" w:themeColor="text1"/>
        </w:rPr>
      </w:pPr>
      <w:r w:rsidRPr="00DF7C74">
        <w:rPr>
          <w:rStyle w:val="Style13ptBold"/>
          <w:color w:val="000000" w:themeColor="text1"/>
        </w:rPr>
        <w:t xml:space="preserve">Fisher , 18 </w:t>
      </w:r>
      <w:r w:rsidRPr="00DF7C74">
        <w:rPr>
          <w:color w:val="000000" w:themeColor="text1"/>
        </w:rPr>
        <w:t xml:space="preserve">- International Assessment and Strategy Center and author of China’s Military Modernization, Building for Regional and Global Reach, Stanford University Press, 2010. [ Richard D. Jr. , 9/14/18, “Could China Help Ignite a Second War over the Falkland Islands?”,  The National Interest, </w:t>
      </w:r>
      <w:hyperlink r:id="rId87" w:history="1">
        <w:r w:rsidRPr="00DF7C74">
          <w:rPr>
            <w:rStyle w:val="Hyperlink"/>
            <w:color w:val="000000" w:themeColor="text1"/>
          </w:rPr>
          <w:t>https://nationalinterest.org/blog/buzz/could-china-help-ignite-second-war-over-falkland-islands-31197</w:t>
        </w:r>
      </w:hyperlink>
      <w:r w:rsidRPr="00DF7C74">
        <w:rPr>
          <w:color w:val="000000" w:themeColor="text1"/>
        </w:rPr>
        <w:t>, acc 7/10/19]</w:t>
      </w:r>
    </w:p>
    <w:p w14:paraId="18B78A6B" w14:textId="111EDBB0" w:rsidR="00291E90" w:rsidRPr="00291E90" w:rsidRDefault="00291E90" w:rsidP="00291E90">
      <w:pPr>
        <w:rPr>
          <w:color w:val="000000" w:themeColor="text1"/>
          <w:sz w:val="16"/>
        </w:rPr>
      </w:pPr>
      <w:r w:rsidRPr="00DF7C74">
        <w:rPr>
          <w:color w:val="000000" w:themeColor="text1"/>
          <w:sz w:val="16"/>
        </w:rPr>
        <w:t xml:space="preserve">The British Royal Navy's (RN) amphibious assault ship HMS Albion is on a four-month tour of Asia and was recently harassed by Chinese ships and aircraft in an August 31 South China Sea encounter. No doubt wanting to convey displeasure at the United Kingdom's presence in Asia, the on September 6, Sina.com provided an unsubtle reminder that </w:t>
      </w:r>
      <w:r w:rsidRPr="00DB1768">
        <w:rPr>
          <w:rStyle w:val="StyleUnderline"/>
          <w:color w:val="000000" w:themeColor="text1"/>
          <w:highlight w:val="yellow"/>
        </w:rPr>
        <w:t>China could once again try to rearm Argentina</w:t>
      </w:r>
      <w:r w:rsidRPr="00DF7C74">
        <w:rPr>
          <w:color w:val="000000" w:themeColor="text1"/>
          <w:sz w:val="16"/>
        </w:rPr>
        <w:t xml:space="preserve"> to the point it may be </w:t>
      </w:r>
      <w:r w:rsidRPr="00DF7C74">
        <w:rPr>
          <w:rStyle w:val="StyleUnderline"/>
          <w:color w:val="000000" w:themeColor="text1"/>
        </w:rPr>
        <w:t xml:space="preserve">tempted to ignite a second war </w:t>
      </w:r>
      <w:r w:rsidRPr="00DB1768">
        <w:rPr>
          <w:rStyle w:val="StyleUnderline"/>
          <w:color w:val="000000" w:themeColor="text1"/>
          <w:highlight w:val="yellow"/>
        </w:rPr>
        <w:t>over the Falklands Islands</w:t>
      </w:r>
      <w:r w:rsidRPr="00DF7C74">
        <w:rPr>
          <w:rStyle w:val="StyleUnderline"/>
          <w:color w:val="000000" w:themeColor="text1"/>
        </w:rPr>
        <w:t>. For starters, the Sina posting features a provocative image of a Chinese Chengdu Aircraft Corporation (CAC) FC-1/JF-17 lightweight fighter in Armada Argentina</w:t>
      </w:r>
      <w:r w:rsidRPr="00DF7C74">
        <w:rPr>
          <w:color w:val="000000" w:themeColor="text1"/>
          <w:sz w:val="16"/>
        </w:rPr>
        <w:t xml:space="preserve"> (Argentine Navy) colors, </w:t>
      </w:r>
      <w:r w:rsidRPr="00DF7C74">
        <w:rPr>
          <w:rStyle w:val="StyleUnderline"/>
          <w:color w:val="000000" w:themeColor="text1"/>
        </w:rPr>
        <w:t>having just attacked the new RN aircraft carrier HMS Queen Elizabeth</w:t>
      </w:r>
      <w:r w:rsidRPr="00DF7C74">
        <w:rPr>
          <w:color w:val="000000" w:themeColor="text1"/>
          <w:sz w:val="16"/>
        </w:rPr>
        <w:t xml:space="preserve">, replete with a billowing fireball. </w:t>
      </w:r>
      <w:r w:rsidRPr="00DF7C74">
        <w:rPr>
          <w:rStyle w:val="StyleUnderline"/>
          <w:color w:val="000000" w:themeColor="text1"/>
        </w:rPr>
        <w:t>The article then recounts how Argentine-British tensions over the Falklands persist,</w:t>
      </w:r>
      <w:r w:rsidRPr="00DF7C74">
        <w:rPr>
          <w:color w:val="000000" w:themeColor="text1"/>
          <w:sz w:val="16"/>
        </w:rPr>
        <w:t xml:space="preserve"> noting the recent September 2 incident in which the patrol ship HMS Clyde chased the ARA Puerto Deseado survey ship, dissuading it from venturing too close to the Falklands. Then Sina further notes that </w:t>
      </w:r>
      <w:r w:rsidRPr="00DF7C74">
        <w:rPr>
          <w:rStyle w:val="StyleUnderline"/>
          <w:color w:val="000000" w:themeColor="text1"/>
        </w:rPr>
        <w:t>despite Argentina’s longstanding economic crisis it remains interested in modernizing its military,</w:t>
      </w:r>
      <w:r w:rsidRPr="00DF7C74">
        <w:rPr>
          <w:color w:val="000000" w:themeColor="text1"/>
          <w:sz w:val="16"/>
        </w:rPr>
        <w:t xml:space="preserve"> </w:t>
      </w:r>
      <w:r w:rsidRPr="00DF7C74">
        <w:rPr>
          <w:rStyle w:val="StyleUnderline"/>
          <w:color w:val="000000" w:themeColor="text1"/>
        </w:rPr>
        <w:t>having recently purchased five used French Navy Dassault Super Entendard naval fighters and spare engines</w:t>
      </w:r>
      <w:r w:rsidRPr="00DF7C74">
        <w:rPr>
          <w:color w:val="000000" w:themeColor="text1"/>
          <w:sz w:val="16"/>
        </w:rPr>
        <w:t xml:space="preserve">, to supplement the single Argentine Navy squadron maintained since 1981. However, Argentine Navy’s small number of obsolete Super Entendards—constituting its only current respectable combat aircraft capability—have no chance of surviving against the four Royal Air Force (RAF) Eurofighter Typhoon 4th generation fighters stationed in the Falklands. Rather, what is crucial is that </w:t>
      </w:r>
      <w:r w:rsidRPr="00DF7C74">
        <w:rPr>
          <w:rStyle w:val="StyleUnderline"/>
          <w:color w:val="000000" w:themeColor="text1"/>
        </w:rPr>
        <w:t>China could equip Argentina to take on the RAF and the</w:t>
      </w:r>
      <w:r w:rsidRPr="00DF7C74">
        <w:rPr>
          <w:color w:val="000000" w:themeColor="text1"/>
          <w:sz w:val="16"/>
        </w:rPr>
        <w:t xml:space="preserve"> </w:t>
      </w:r>
      <w:r w:rsidRPr="00DF7C74">
        <w:rPr>
          <w:rStyle w:val="StyleUnderline"/>
          <w:color w:val="000000" w:themeColor="text1"/>
        </w:rPr>
        <w:t>RN, and was just starting to do so in 2014 to 2015</w:t>
      </w:r>
      <w:r w:rsidRPr="00DF7C74">
        <w:rPr>
          <w:color w:val="000000" w:themeColor="text1"/>
          <w:sz w:val="16"/>
        </w:rPr>
        <w:t xml:space="preserve">. In 2013, Argentine aircraft industry sources told this analyst of ambitions to co-produce the $35 million Chengdu Aircraft Corporation (CAC) FC-1/JF-17 lightweight fighter, while a source interviewed at Chile’s February 2018 FIDAE airshow stated that an initial deal would have included twenty-four FC-1s. 10 SECONDS Do You Know What Happened On This Day? Though about the same size and performance as South Korea's Korean Aircraft Industries TA-50, its low price has not led to expected sales success, most likely due to its lacking an indigenous Chinese turbofan engine which remains in development. But the FC-1 has impressive potential. For instance, it will soon feature a new Chinese-designed active electronically scanned array (AESA) radar, and is already equipped with the 400km range, hypersonic speed China Aerospace Science and Industry Corporation (CASIC) CM-400AKG attack missile. Pakistani sources also say a guided anti-ship version of the CM-400AKG is under development. If it emerges, this could become the new "Exocet" that could pose a threat to the HMS Queen Elizabeth, even with its Lockheed-Martin F-35B fifth-generation fighters. In addition, </w:t>
      </w:r>
      <w:r w:rsidRPr="00DB1768">
        <w:rPr>
          <w:rStyle w:val="StyleUnderline"/>
          <w:color w:val="000000" w:themeColor="text1"/>
          <w:highlight w:val="yellow"/>
        </w:rPr>
        <w:t>China was seeking to sell the previous Argentine administration</w:t>
      </w:r>
      <w:r w:rsidRPr="00DF7C74">
        <w:rPr>
          <w:rStyle w:val="StyleUnderline"/>
          <w:color w:val="000000" w:themeColor="text1"/>
        </w:rPr>
        <w:t xml:space="preserve"> of Cristina Fernandez de Kirchner up to five anti-ship-missile-armed corvettes and up to 110 co-produced Norinco amphibious VN-1 8x8 </w:t>
      </w:r>
      <w:r w:rsidRPr="00DB1768">
        <w:rPr>
          <w:rStyle w:val="StyleUnderline"/>
          <w:color w:val="000000" w:themeColor="text1"/>
          <w:highlight w:val="yellow"/>
        </w:rPr>
        <w:t>infantry fighting vehicles.</w:t>
      </w:r>
      <w:r w:rsidRPr="00DB1768">
        <w:rPr>
          <w:color w:val="000000" w:themeColor="text1"/>
          <w:sz w:val="16"/>
          <w:highlight w:val="yellow"/>
        </w:rPr>
        <w:t xml:space="preserve"> </w:t>
      </w:r>
      <w:r w:rsidRPr="00DB1768">
        <w:rPr>
          <w:rStyle w:val="StyleUnderline"/>
          <w:color w:val="000000" w:themeColor="text1"/>
          <w:highlight w:val="yellow"/>
        </w:rPr>
        <w:t>If these sales were successful, it is plausible they could have led to further sales of fighters, new submarines, and perhaps the ZTL-11</w:t>
      </w:r>
      <w:r w:rsidRPr="00DF7C74">
        <w:rPr>
          <w:rStyle w:val="StyleUnderline"/>
          <w:color w:val="000000" w:themeColor="text1"/>
        </w:rPr>
        <w:t>, Norinco’s 105mm gun-armed amphibious wheeled-tank development of the VN-1.</w:t>
      </w:r>
      <w:r w:rsidRPr="00DF7C74">
        <w:rPr>
          <w:color w:val="000000" w:themeColor="text1"/>
          <w:sz w:val="16"/>
        </w:rPr>
        <w:t xml:space="preserve"> Throw in some short-range ballistic missiles, which </w:t>
      </w:r>
      <w:r w:rsidRPr="00DB1768">
        <w:rPr>
          <w:rStyle w:val="StyleUnderline"/>
          <w:color w:val="000000" w:themeColor="text1"/>
          <w:highlight w:val="yellow"/>
        </w:rPr>
        <w:t>China has been marketing in Latin America since the start of this decade</w:t>
      </w:r>
      <w:r w:rsidRPr="00DF7C74">
        <w:rPr>
          <w:rStyle w:val="StyleUnderline"/>
          <w:color w:val="000000" w:themeColor="text1"/>
        </w:rPr>
        <w:t>,</w:t>
      </w:r>
      <w:r w:rsidRPr="00DF7C74">
        <w:rPr>
          <w:color w:val="000000" w:themeColor="text1"/>
          <w:sz w:val="16"/>
        </w:rPr>
        <w:t xml:space="preserve"> and both </w:t>
      </w:r>
      <w:r w:rsidRPr="00DF7C74">
        <w:rPr>
          <w:rStyle w:val="StyleUnderline"/>
          <w:color w:val="000000" w:themeColor="text1"/>
        </w:rPr>
        <w:t>London and Washington could be looking at a potentially more dangerous Latin crisis</w:t>
      </w:r>
      <w:r w:rsidRPr="00DF7C74">
        <w:rPr>
          <w:color w:val="000000" w:themeColor="text1"/>
          <w:sz w:val="16"/>
        </w:rPr>
        <w:t xml:space="preserve">. First, there is </w:t>
      </w:r>
      <w:r w:rsidRPr="00DF7C74">
        <w:rPr>
          <w:rStyle w:val="StyleUnderline"/>
          <w:color w:val="000000" w:themeColor="text1"/>
        </w:rPr>
        <w:t>China’s new space tracking and control base in Argentina’s</w:t>
      </w:r>
      <w:r w:rsidRPr="00DF7C74">
        <w:rPr>
          <w:color w:val="000000" w:themeColor="text1"/>
          <w:sz w:val="16"/>
        </w:rPr>
        <w:t xml:space="preserve"> Neuquen </w:t>
      </w:r>
      <w:r w:rsidRPr="00DF7C74">
        <w:rPr>
          <w:rStyle w:val="StyleUnderline"/>
          <w:color w:val="000000" w:themeColor="text1"/>
        </w:rPr>
        <w:t>Province, which Latin sources indicate may include a quid pro quo whereby Argentina gains access to strategic intelligence from China’s space assets.</w:t>
      </w:r>
      <w:r w:rsidRPr="00DF7C74">
        <w:rPr>
          <w:color w:val="000000" w:themeColor="text1"/>
          <w:sz w:val="16"/>
        </w:rPr>
        <w:t xml:space="preserve"> This would allow Argentina or its allies to organize attacks against British, or possible supporting U.S. forces, along the lengths of their long deployments. Second, a new Falklands War might elicit active support from Argentina’s neighbors, forcing Washington to choose between its old ally and its younger Latin partners. Third, by the time Argentina assembles a new Chinese supplied force, two or more People’s Liberation Army Navy (PLAN) aircraft carrier battle groups might be ready to lend support. By enabling a war leading to an Argentine victory, or by even forcing London into a long surrender, Latin America would enter a new historic period in which Beijing's strategic preferences may begin to displace those of Washington. However, Washington and London have been fortunate in that Argentina's unstable politics and economics have stymied China's ambitions. </w:t>
      </w:r>
      <w:r w:rsidRPr="00DF7C74">
        <w:rPr>
          <w:rStyle w:val="StyleUnderline"/>
          <w:color w:val="000000" w:themeColor="text1"/>
        </w:rPr>
        <w:t>But it was this very instability that helped to lead Argentina to war in 1982 and was also behind the latest military outreach to China by Fernandez-Kirchner</w:t>
      </w:r>
      <w:r w:rsidRPr="00DF7C74">
        <w:rPr>
          <w:color w:val="000000" w:themeColor="text1"/>
          <w:sz w:val="16"/>
        </w:rPr>
        <w:t xml:space="preserve">. While the government of President Mauricio Macri, elected in December 2015, soon quietly dropped the ambitious arms purchases from China, an Argentine report from early July indicates that a Chinese delegation may visit to resume such discussions in September. There have been no subsequent reports of such a visit. To its credit, the Trump Administration has begun to openly confront China’s challenge in Latin America, in contrast to Obama Administration’s reluctance to do so, even as its second term saw China’s first attempt to arm Argentina. However, the Administration is starting late following China’s decades of building dominant commercial positions in many Latin and Caribbean states, plus its ladling of $200 billion in investment capital in the region. This will be enhanced by China’s Belt and Road Initiative, which Assistant Secretary of Defense for Asia and the Pacific Randall G. Schriver said is a “key feature,” for “..expanding Chinese military bases and access to foreign ports around the world….” China has also been providing extensive support for Hugo Chavez's and Nicholas Maduro's failed socialist dictatorship in Venezuela. When combined with China's potential arms sales and willingness to tempt Argentine politicians into a second Falklands War, all of this illustrates Beijing's growing strategic challenge in Latin America. So it's refreshing that the Trump Administration is at least talking to military officers who may be willing to end Venezuela's socialist nightmare and, potentially, </w:t>
      </w:r>
      <w:r w:rsidRPr="00DF7C74">
        <w:rPr>
          <w:rStyle w:val="StyleUnderline"/>
          <w:color w:val="000000" w:themeColor="text1"/>
        </w:rPr>
        <w:t>China's support for its anti-American activism</w:t>
      </w:r>
      <w:r w:rsidRPr="00DF7C74">
        <w:rPr>
          <w:color w:val="000000" w:themeColor="text1"/>
          <w:sz w:val="16"/>
        </w:rPr>
        <w:t xml:space="preserve">. Even this month's State Department effort to protest China's "stealing" of Taiwan's diplomatic allies is welcome, despite its highlighting the contradictions of Washington's "Our One China Policy." </w:t>
      </w:r>
      <w:r w:rsidRPr="00DF7C74">
        <w:rPr>
          <w:rStyle w:val="StyleUnderline"/>
          <w:color w:val="000000" w:themeColor="text1"/>
        </w:rPr>
        <w:t>At least it begins to demonstrate an understanding that China's fundamental undermining of democracy starts when a country submits to Beijing's "One China Policy</w:t>
      </w:r>
      <w:r w:rsidRPr="00DB1768">
        <w:rPr>
          <w:rStyle w:val="StyleUnderline"/>
          <w:color w:val="000000" w:themeColor="text1"/>
          <w:highlight w:val="yellow"/>
        </w:rPr>
        <w:t>."China's willingness to</w:t>
      </w:r>
      <w:r w:rsidRPr="00DF7C74">
        <w:rPr>
          <w:rStyle w:val="StyleUnderline"/>
          <w:color w:val="000000" w:themeColor="text1"/>
        </w:rPr>
        <w:t xml:space="preserve"> provide extensive support for Hugo Chavez's and Nicholas Maduro's failed socialist dictatorship in Venezuela, and willingness to </w:t>
      </w:r>
      <w:r w:rsidRPr="00DB1768">
        <w:rPr>
          <w:rStyle w:val="StyleUnderline"/>
          <w:color w:val="000000" w:themeColor="text1"/>
          <w:highlight w:val="yellow"/>
        </w:rPr>
        <w:t>tempt Argentine politicians into a second Falklands War,</w:t>
      </w:r>
      <w:r w:rsidRPr="00DB1768">
        <w:rPr>
          <w:color w:val="000000" w:themeColor="text1"/>
          <w:sz w:val="16"/>
          <w:highlight w:val="yellow"/>
        </w:rPr>
        <w:t xml:space="preserve"> </w:t>
      </w:r>
      <w:r w:rsidRPr="00DB1768">
        <w:rPr>
          <w:rStyle w:val="StyleUnderline"/>
          <w:color w:val="000000" w:themeColor="text1"/>
          <w:highlight w:val="yellow"/>
        </w:rPr>
        <w:t>illustrates China's growing strategic challenge in Latin America</w:t>
      </w:r>
      <w:r w:rsidRPr="00DF7C74">
        <w:rPr>
          <w:color w:val="000000" w:themeColor="text1"/>
          <w:sz w:val="16"/>
        </w:rPr>
        <w:t>. So it's refreshing that the Trump Administration is at least talking to military officers who may be willing to end Venezuela's socialist nightmare and, potentially, China's support for its anti-American activism. Even this month's State Department effort to protest China's "stealing" of Taiwan's diplomatic allies is welcome, despite its highlighting the contradictions of Washington's "Our One China Policy." At least it begins to demonstrate an understanding that China's fundamental undermining of democracy starts when a country submits to Beijing's "One China Policy." But removing the temptation for Argentine leaders to turn to China to enable new military adventurism may require positive and negative incentives. U.S. officials should warn Argentines publicly that the Chinese space tracking facility in Neuquen also enables China to wage war against the United States. There must also be a new effort to develop affordable weapons that can compete with inexpensive Chinese options like the FC-1, as Latin states should be encouraged to recognize Taiwan's democratic accomplishments and rebuff Chinese efforts to slight its interests. While finding an all-around positive and face-saving solution to the Falklands conflict will test Washington's leadership capacities, it must engage, or China will pursue its Argentina option. Richard D. Fisher, Jr. is a senior fellow with the International Assessment and Strategy Center and author of China’s Military Modernization, Building for Regional and Global Reach, Stanford, 2010.</w:t>
      </w:r>
    </w:p>
    <w:p w14:paraId="55E7399F" w14:textId="63B4516C" w:rsidR="00021AAE" w:rsidRDefault="00021AAE" w:rsidP="00BD3708">
      <w:pPr>
        <w:pStyle w:val="Heading2"/>
      </w:pPr>
      <w:r>
        <w:t xml:space="preserve">--Bahrain-- </w:t>
      </w:r>
    </w:p>
    <w:p w14:paraId="229A6719" w14:textId="77777777" w:rsidR="00021AAE" w:rsidRDefault="00021AAE" w:rsidP="00021AAE">
      <w:pPr>
        <w:pStyle w:val="Heading4"/>
      </w:pPr>
      <w:r>
        <w:t>There is historical precedent for fill-in – Bahrain has bought weapons from other sources after US freezes on arms sales</w:t>
      </w:r>
    </w:p>
    <w:p w14:paraId="1871F7DC" w14:textId="77777777" w:rsidR="00021AAE" w:rsidRDefault="00021AAE" w:rsidP="00021AAE">
      <w:r w:rsidRPr="00DA6FEA">
        <w:rPr>
          <w:rStyle w:val="Style13ptBold"/>
        </w:rPr>
        <w:t>Vittori 19,</w:t>
      </w:r>
      <w:r w:rsidRPr="00DA6FEA">
        <w:t xml:space="preserve"> Vittori is a nonresident scholar in the Democracy, Conflict, and Governance Program and is is an expert on the linkages of corruption, state fragility, illicit finance, and U.S. national security. She is also the U.S. research and policy manager for Transparency International’s Defense and Security Program and an adjunct professor at Georgetown University.  , Vittori was a senior policy adviser for Global Witness and served in the U.S. Air Force, advancing to the rank of lieutenant colonel; her overseas service included Afghanistan, Iraq, South Korea, Bosnia-Herzegovina, Saudi Arabia, and Bahrain, and she was assigned to NATO’s only counter-corruption task force. She was an assistant professor and military faculty at the U.S. Air Force Academy and the National Defense University. Vittori has published on conflict finance and illicit financial flows and she is the author of the book Terrorist Financing and Resourcing and a co-author of the handbook Corruption Threats and International Missions: Practical Guidance for Leaders.  She is a graduate of the U.S. Air Force Academy and received her PhD in International Studies from the University of Denver. [Jodi Vittori, </w:t>
      </w:r>
      <w:r>
        <w:t>2</w:t>
      </w:r>
      <w:r w:rsidRPr="00DA6FEA">
        <w:t>-</w:t>
      </w:r>
      <w:r>
        <w:t>26</w:t>
      </w:r>
      <w:r w:rsidRPr="00DA6FEA">
        <w:t>-</w:t>
      </w:r>
      <w:r>
        <w:t>2019</w:t>
      </w:r>
      <w:r w:rsidRPr="00DA6FEA">
        <w:t>, accessed 7-16-2019, "Bahrain’s Fragility and Security Sector Procurement", Carnegie Endowment for International Peace, https://carnegieendowment.org/2019/02/26/bahrain-s-fragility-and-security-sector-procurement-pub-78443]//Lex AT</w:t>
      </w:r>
    </w:p>
    <w:p w14:paraId="673E7B3A" w14:textId="77777777" w:rsidR="00021AAE" w:rsidRDefault="00021AAE" w:rsidP="00021AAE">
      <w:pPr>
        <w:rPr>
          <w:sz w:val="16"/>
        </w:rPr>
      </w:pPr>
      <w:r w:rsidRPr="00DA6FEA">
        <w:rPr>
          <w:sz w:val="16"/>
        </w:rPr>
        <w:t xml:space="preserve">However, the example of Bahrain’s GCC ally, Kuwait, demonstrates that auditing Bahrain’s expenditures is feasible. Kuwait has a relatively open and transparent system of publicly available audited accounts. While some money may not be accounted for, the declared value of oil and gas exports compared to oil and gas revenues showed deviations that were within typical international norms, indicating that much less of the country’s revenue was being illicitly siphoned off.137 USE U.S. LEVERAGE Given that security procurement is a key component of the regime’s survival strategy, </w:t>
      </w:r>
      <w:r w:rsidRPr="00DA6FEA">
        <w:rPr>
          <w:u w:val="single"/>
        </w:rPr>
        <w:t>the monarchy will fight back with threats to revoke Western basing rights or to buy weapons from other suppliers, especially Russia and China. There is precedent for this: when Congress froze a sale of small arms to Bahrain in 2011, Bahrain bought the small arms elsewhere.138 When the United States froze sales of Humvees that same year, Bahrain purchased Turkish-made Cobra armored personnel carriers instead (though in September 2017, Bahrain announced it was purchasing U.S. Humvees again).139 Bahrain also publicly stated that it would buy Russian S-400 missiles</w:t>
      </w:r>
      <w:r w:rsidRPr="00DA6FEA">
        <w:rPr>
          <w:sz w:val="16"/>
        </w:rPr>
        <w:t>, though no details of the purchase were offered.140 Bahrain should be reminded that such purchases would endanger the U.S. security umbrella overall and jeopardize Western military aircraft operations there. Bahrain, as well as its patron Saudi Arabia, recognize that they need the U.S. bases in Bahrain at least as much as the United States does, and the United States should be willing to use that leverage to push for security procurement-related reforms. Using its leverage over procurement should be coupled with other leverage, such as limiting high level engagement, additional audits of prior weapons deliveries, and heightened congressional scrutiny of purchases to further pressure Bahrain. At the same time, the United States should explore viable alternatives to basing the Navy’s Fifth Fleet in Bahrain. This is prudent planning, given the importance of the base and the potential risks to the stability of the regime. Viable basing alternatives would lessen the Bahraini regime’s leverage for unconditional support. There have been a few proposals in this direction. In 2013, a U.S. Navy captain published a paper on Fifth Fleet basing alternatives.141 That same year, former director of national intelligence Admiral Dennis Blair argued for moving the Fifth Fleet headquarters back aboard a U.S. Navy flagship (as it was before 1993) both to signal U.S. resolve for the need for Bahraini government reforms and because of the vulnerability of U.S. bases there given prior instability.142 The House version of the FY2016 National Defense Authorization Act (NDAA) contained a provision to require the Department of Defense to report on alternative locations for the U.S. Navy, but the final bill did not contain the provision.143 That provision should be reinstated in the FY2020 NDAA. After all, Bahrain does not have a viable external protector besides the United States: neither China nor Russia at this time has the willingness or capability to take on that role. Thus, the time is now while the balance of power is in the United States’ favor.</w:t>
      </w:r>
    </w:p>
    <w:p w14:paraId="7983FAFA" w14:textId="57E09926" w:rsidR="00442CCF" w:rsidRPr="008F6C70" w:rsidRDefault="00442CCF" w:rsidP="00BD3708">
      <w:pPr>
        <w:pStyle w:val="Heading2"/>
      </w:pPr>
      <w:r>
        <w:t>--Brazil--</w:t>
      </w:r>
    </w:p>
    <w:p w14:paraId="57402FFF" w14:textId="77777777" w:rsidR="00442CCF" w:rsidRDefault="00442CCF" w:rsidP="00442CCF">
      <w:pPr>
        <w:pStyle w:val="Heading4"/>
      </w:pPr>
      <w:r>
        <w:t>China’s increased influence in Brazil parallels a decreased American influence.</w:t>
      </w:r>
    </w:p>
    <w:p w14:paraId="547E281F" w14:textId="77777777" w:rsidR="00442CCF" w:rsidRPr="002A315A" w:rsidRDefault="00442CCF" w:rsidP="00442CCF">
      <w:pPr>
        <w:rPr>
          <w:rStyle w:val="Style13ptBold"/>
        </w:rPr>
      </w:pPr>
      <w:r>
        <w:rPr>
          <w:rStyle w:val="Style13ptBold"/>
        </w:rPr>
        <w:t xml:space="preserve">Martin, 17 </w:t>
      </w:r>
      <w:r w:rsidRPr="002A315A">
        <w:t xml:space="preserve">[Phillip, March 2017, “China’s Influence on U.S.-Latin American Relations,” </w:t>
      </w:r>
      <w:hyperlink r:id="rId88" w:history="1">
        <w:r w:rsidRPr="002A315A">
          <w:rPr>
            <w:rStyle w:val="Hyperlink"/>
          </w:rPr>
          <w:t>https://apps.dtic.mil/dtic/tr/fulltext/u2/1045927.pdf</w:t>
        </w:r>
      </w:hyperlink>
      <w:r w:rsidRPr="002A315A">
        <w:t>, 9/12/2019</w:t>
      </w:r>
      <w:r>
        <w:t xml:space="preserve"> «cc»</w:t>
      </w:r>
      <w:r w:rsidRPr="002A315A">
        <w:t>]</w:t>
      </w:r>
    </w:p>
    <w:p w14:paraId="06D608FA" w14:textId="25211639" w:rsidR="00442CCF" w:rsidRDefault="00442CCF" w:rsidP="00442CCF">
      <w:pPr>
        <w:rPr>
          <w:sz w:val="16"/>
        </w:rPr>
      </w:pPr>
      <w:r w:rsidRPr="008F6C70">
        <w:rPr>
          <w:u w:val="single"/>
        </w:rPr>
        <w:t>Throw China into the mix and it is safe to fear the potential for a decrease in U.S. influence with respect to Brazil</w:t>
      </w:r>
      <w:r w:rsidRPr="00784F76">
        <w:rPr>
          <w:sz w:val="16"/>
        </w:rPr>
        <w:t xml:space="preserve">. When the global economy buzzed </w:t>
      </w:r>
      <w:r w:rsidRPr="008F6C70">
        <w:rPr>
          <w:u w:val="single"/>
        </w:rPr>
        <w:t>in the early 2000s, China focused its attention on emerging economies rich with natural resources for closer ties. One of those countries was Brazil. Before China’s entrance into the World Trade Organization (WTO), relations between China and Brazil were superficial at best</w:t>
      </w:r>
      <w:r w:rsidRPr="00784F76">
        <w:rPr>
          <w:sz w:val="16"/>
        </w:rPr>
        <w:t xml:space="preserve">. There were trade relations between the two countries, but upon China’s admittance into the WTO the relationship really rocketed to significance for Brazil. While the relationship between China and Brazil started as one of countries on rhetorically equal footing with comparable economies, this quickly became a case of competition between the two countries. This chapter will illustrate how </w:t>
      </w:r>
      <w:r w:rsidRPr="008F6C70">
        <w:rPr>
          <w:u w:val="single"/>
        </w:rPr>
        <w:t>China’s increased presence in Brazil degraded United States’ influence in Brazil because China’s involvement in Brazil overcame U.S. involvement there.</w:t>
      </w:r>
      <w:r w:rsidRPr="00784F76">
        <w:rPr>
          <w:sz w:val="16"/>
        </w:rPr>
        <w:t xml:space="preserve"> Brazil’s most important strategic economic, military, and political partner became China. Areas such as trade once dominated by the United States became areas China dominated. United States neglect towards Brazil turned to opportunity for China. By discussing the status of U.S.-Brazil relations in the areas of the economy, their military ties, and their political ties it will become evident while the United States remains an important partner for Brazil, China’s importance is more critical.</w:t>
      </w:r>
    </w:p>
    <w:p w14:paraId="1CDD87B3" w14:textId="77777777" w:rsidR="00D93B57" w:rsidRPr="00447032" w:rsidRDefault="00D93B57" w:rsidP="00D93B57">
      <w:pPr>
        <w:pStyle w:val="Heading4"/>
        <w:rPr>
          <w:rStyle w:val="Style13ptBold"/>
          <w:b/>
          <w:bCs w:val="0"/>
        </w:rPr>
      </w:pPr>
      <w:r w:rsidRPr="00447032">
        <w:rPr>
          <w:rStyle w:val="Style13ptBold"/>
          <w:bCs w:val="0"/>
        </w:rPr>
        <w:t>China playing by its own rules in developing countries, fueling Brazil</w:t>
      </w:r>
    </w:p>
    <w:p w14:paraId="79AB8FC7" w14:textId="77777777" w:rsidR="00D93B57" w:rsidRPr="00447032" w:rsidRDefault="00D93B57" w:rsidP="00D93B57">
      <w:pPr>
        <w:rPr>
          <w:rStyle w:val="Style13ptBold"/>
        </w:rPr>
      </w:pPr>
      <w:r w:rsidRPr="00447032">
        <w:rPr>
          <w:rStyle w:val="Style13ptBold"/>
        </w:rPr>
        <w:t>Promfret 10</w:t>
      </w:r>
      <w:r>
        <w:rPr>
          <w:rStyle w:val="Style13ptBold"/>
        </w:rPr>
        <w:t xml:space="preserve"> </w:t>
      </w:r>
      <w:r w:rsidRPr="0010782D">
        <w:t>– (John Pomfret, a former Washington Post bureau chief in Beijing, is the author of “The Beautiful Country and the Middle Kingdom: America and China, 1776 to the Present.”)</w:t>
      </w:r>
    </w:p>
    <w:p w14:paraId="45B7C203" w14:textId="77777777" w:rsidR="00D93B57" w:rsidRPr="00447032" w:rsidRDefault="00D93B57" w:rsidP="00D93B57">
      <w:r w:rsidRPr="00447032">
        <w:t xml:space="preserve">[John, 7-26-2010, "China invests heavily in Brazil, elsewhere in pursuit of political heft," Washington Post, </w:t>
      </w:r>
      <w:hyperlink r:id="rId89" w:history="1">
        <w:r w:rsidRPr="00447032">
          <w:rPr>
            <w:rStyle w:val="Hyperlink"/>
          </w:rPr>
          <w:t>http://www.washingtonpost.com/wp-dyn/content/article/2010/07/25/AR2010072502979.html</w:t>
        </w:r>
      </w:hyperlink>
      <w:r>
        <w:t xml:space="preserve"> Date Acc 7/12/19 /AGB</w:t>
      </w:r>
      <w:r w:rsidRPr="00447032">
        <w:t>]</w:t>
      </w:r>
    </w:p>
    <w:p w14:paraId="359AC0F0" w14:textId="77777777" w:rsidR="00D93B57" w:rsidRPr="00447032" w:rsidRDefault="00D93B57" w:rsidP="00D93B57">
      <w:pPr>
        <w:rPr>
          <w:sz w:val="16"/>
        </w:rPr>
      </w:pPr>
      <w:r w:rsidRPr="00F25AF9">
        <w:rPr>
          <w:rStyle w:val="StyleUnderline"/>
        </w:rPr>
        <w:t xml:space="preserve"> Here along the golden sands that grace the Atlantic coastline 175 miles north of Rio de Janeiro, China is forging a new economic reality</w:t>
      </w:r>
      <w:r w:rsidRPr="00447032">
        <w:rPr>
          <w:sz w:val="16"/>
        </w:rPr>
        <w:t xml:space="preserve">. </w:t>
      </w:r>
      <w:r w:rsidRPr="00F25AF9">
        <w:rPr>
          <w:rStyle w:val="StyleUnderline"/>
        </w:rPr>
        <w:t>Just past a port where workers are building a two-mile-long pier to accommodate huge vessels known as Chinamaxes that will transport iron ore for China's ravenous steel industry, past berths for tankers to lug oil to Beijing, a city of factories is sprouting on an island almost twice the size of Manhattan</w:t>
      </w:r>
      <w:r w:rsidRPr="00447032">
        <w:rPr>
          <w:sz w:val="16"/>
        </w:rPr>
        <w:t xml:space="preserve">. </w:t>
      </w:r>
      <w:r w:rsidRPr="00F25AF9">
        <w:rPr>
          <w:rStyle w:val="StyleUnderline"/>
        </w:rPr>
        <w:t>Many of the structures will be built with Chinese investment:</w:t>
      </w:r>
      <w:r w:rsidRPr="00447032">
        <w:rPr>
          <w:sz w:val="16"/>
        </w:rPr>
        <w:t xml:space="preserve"> a steel mill, a shipyard, an automobile plant, a factory to manufacture oil and gas equipment</w:t>
      </w:r>
      <w:r w:rsidRPr="00F25AF9">
        <w:rPr>
          <w:rStyle w:val="StyleUnderline"/>
        </w:rPr>
        <w:t xml:space="preserve">. The port project recalls the China of the past decade: </w:t>
      </w:r>
      <w:r w:rsidRPr="00F25AF9">
        <w:rPr>
          <w:rStyle w:val="Emphasis"/>
        </w:rPr>
        <w:t>a worldwide effort to extract resources for use in the country's vast manufacturing sector</w:t>
      </w:r>
      <w:r w:rsidRPr="00F25AF9">
        <w:rPr>
          <w:rStyle w:val="StyleUnderline"/>
        </w:rPr>
        <w:t xml:space="preserve">. But the factory city represents something new: </w:t>
      </w:r>
      <w:r w:rsidRPr="00F25AF9">
        <w:rPr>
          <w:rStyle w:val="Emphasis"/>
        </w:rPr>
        <w:t>an aggressive push to invest in industries overseas to bolster the country's image and political influence</w:t>
      </w:r>
      <w:r w:rsidRPr="00F25AF9">
        <w:rPr>
          <w:rStyle w:val="StyleUnderline"/>
        </w:rPr>
        <w:t>. Call it "</w:t>
      </w:r>
      <w:r w:rsidRPr="00F25AF9">
        <w:rPr>
          <w:rStyle w:val="Emphasis"/>
        </w:rPr>
        <w:t>dollar diplomacy," Chinese-style.</w:t>
      </w:r>
      <w:r w:rsidRPr="00447032">
        <w:rPr>
          <w:sz w:val="16"/>
        </w:rPr>
        <w:t xml:space="preserve"> </w:t>
      </w:r>
      <w:r w:rsidRPr="00F25AF9">
        <w:rPr>
          <w:rStyle w:val="StyleUnderline"/>
        </w:rPr>
        <w:t>The investments in Brazil reflect China's "going out" strategy, which seeks to guarantee natural resources for development purposes and to shield the country's state-owned enterprises from slower growth at home</w:t>
      </w:r>
      <w:r w:rsidRPr="00447032">
        <w:rPr>
          <w:sz w:val="16"/>
        </w:rPr>
        <w:t xml:space="preserve">. Flush with more than $2 trillion in foreign exchange reserves, China has directed its state firms to scour the globe for opportunities. ad_icon As it does so, </w:t>
      </w:r>
      <w:r w:rsidRPr="00F25AF9">
        <w:rPr>
          <w:rStyle w:val="Emphasis"/>
        </w:rPr>
        <w:t>China is playing by its own rules, giving its firms an edge over U.S. and other multinational companies bound by internationally mandated restrictions intended to promote fair competition.</w:t>
      </w:r>
      <w:r w:rsidRPr="00447032">
        <w:rPr>
          <w:sz w:val="16"/>
        </w:rPr>
        <w:t xml:space="preserve"> In addition, Brazil and other developing countries, which once saw China as an ally, are now realizing that Chinese companies are competing on their own turf for resources and market share. An</w:t>
      </w:r>
      <w:r w:rsidRPr="00F25AF9">
        <w:rPr>
          <w:rStyle w:val="StyleUnderline"/>
        </w:rPr>
        <w:t>d some analysts say the United States has been slow to perceive that China is using investment to build political heft. In the first half of this year, China's investment in Brazil topped $20 billion, more than 10 times all of China's previous investment in the country.</w:t>
      </w:r>
      <w:r w:rsidRPr="00447032">
        <w:rPr>
          <w:sz w:val="16"/>
        </w:rPr>
        <w:t xml:space="preserve"> That puts China on track to be Brazil's No. 1 investor for 2010, compared with 29th in 2009. </w:t>
      </w:r>
      <w:r w:rsidRPr="00447032">
        <w:rPr>
          <w:rStyle w:val="StyleUnderline"/>
        </w:rPr>
        <w:t>China's investments are also booming elsewhere -- from Peru, where one-third of the minerals sector is in Chinese hands, to Japan, where Chinese mergers and acquisitions quadrupled from 2008 to 2009.</w:t>
      </w:r>
      <w:r w:rsidRPr="00447032">
        <w:rPr>
          <w:sz w:val="16"/>
        </w:rPr>
        <w:t xml:space="preserve"> "They do not want to be perceived as just natural-resource eaters," said Eike Batista, the Brazilian billionaire behind the port project and one of the world's richest men. "To them, it's common sense." Li Jianqiang, who runs China Shipping's operations in South America, sees big opportunities. "Brazil used to look to the U.S. and Europe, but then one day they discovered us and they realized how far behind they were. Money talks, and we understand that. If you have money, people respect you, and then you will have political power." Chinese firms have bought stakes in Brazil's electrical grid; they are building steel mills, car plants and a telecommunications infrastructure in that country. Chinese grain companies are negotiating to buy huge tracts -- some larger than 600,000 acres -- of Brazilian outback to plant soybeans. Chinese firms have the inside track on landing a huge high-speed-rail contract. They want to help realize Brazil's gargantuan plans -- estimated at more than $250 billion -- to tap its offshore oil reserves. </w:t>
      </w:r>
      <w:r w:rsidRPr="00447032">
        <w:rPr>
          <w:rStyle w:val="StyleUnderline"/>
        </w:rPr>
        <w:t>The China Development Bank has given Petrobras, Brazil's main oil producer, $10 billion as a down payment on future business</w:t>
      </w:r>
      <w:r w:rsidRPr="00447032">
        <w:rPr>
          <w:sz w:val="16"/>
        </w:rPr>
        <w:t>. Starting last year, China became Brazil's biggest trading partner, replacing the United States. China has even begun to adopt a gringo swagger that stands in contrast to its old role as the cheerleader for the Third World. For the past several months, it has refused to buy a drop of soy oil from Argentina after that country slapped tariffs on Chinese shoes -- although that tiff didn't stop Beijing from committing $8.5 billion this month to refurbish Argentina's creaky rail system as long as Argentina buys Chinese trains.</w:t>
      </w:r>
    </w:p>
    <w:p w14:paraId="015E61E0" w14:textId="77777777" w:rsidR="00D93B57" w:rsidRPr="00784F76" w:rsidRDefault="00D93B57" w:rsidP="00442CCF">
      <w:pPr>
        <w:rPr>
          <w:sz w:val="16"/>
        </w:rPr>
      </w:pPr>
    </w:p>
    <w:p w14:paraId="1F04369D" w14:textId="643EDC4F" w:rsidR="00636E09" w:rsidRDefault="00636E09" w:rsidP="00BD3708">
      <w:pPr>
        <w:pStyle w:val="Heading2"/>
      </w:pPr>
      <w:r>
        <w:t>--Egypt--</w:t>
      </w:r>
    </w:p>
    <w:p w14:paraId="7FAFEADD" w14:textId="77777777" w:rsidR="00636E09" w:rsidRPr="00EA49E8" w:rsidRDefault="00636E09" w:rsidP="00636E09">
      <w:pPr>
        <w:pStyle w:val="Heading4"/>
      </w:pPr>
      <w:r w:rsidRPr="00EA49E8">
        <w:t>Egypt will get arms from china—large Chinese investment in Egypt</w:t>
      </w:r>
    </w:p>
    <w:p w14:paraId="1AD22B94" w14:textId="77777777" w:rsidR="00636E09" w:rsidRPr="00EA49E8" w:rsidRDefault="00636E09" w:rsidP="00636E09">
      <w:pPr>
        <w:rPr>
          <w:rStyle w:val="Style13ptBold"/>
          <w:b w:val="0"/>
          <w:bCs/>
        </w:rPr>
      </w:pPr>
      <w:r w:rsidRPr="00EA49E8">
        <w:rPr>
          <w:rStyle w:val="Style13ptBold"/>
        </w:rPr>
        <w:t xml:space="preserve">Saleh 18 </w:t>
      </w:r>
      <w:r w:rsidRPr="000D0170">
        <w:t>(Financial times journalist, covers Egypt and North Africa, see in Financial Times, Irish Times, Yahoo, BusinessDay Nigeria, OZY, Saudi Gazette, Business Live, “Egypt sees Chinese investment, and tourists as a ‘win-win’ boost” 10-29-18, https://www.ft.com/content/e490d960-7613-11e8-8cc4-59b7a8ef7d3d)</w:t>
      </w:r>
    </w:p>
    <w:p w14:paraId="0BDE9A05" w14:textId="77777777" w:rsidR="00636E09" w:rsidRPr="00EA49E8" w:rsidRDefault="00636E09" w:rsidP="00636E09">
      <w:pPr>
        <w:rPr>
          <w:rStyle w:val="Style13ptBold"/>
          <w:b w:val="0"/>
          <w:bCs/>
          <w:sz w:val="16"/>
        </w:rPr>
      </w:pPr>
      <w:r w:rsidRPr="00EA49E8">
        <w:rPr>
          <w:rStyle w:val="Style13ptBold"/>
          <w:sz w:val="16"/>
        </w:rPr>
        <w:t>The sight of busloads of Chinese tourists visiting Egypt’s ancient sites has been lifting the spirits of the country’s hoteliers and travel officials who relish the prospect of a new and vast source of potential visitors</w:t>
      </w:r>
      <w:r w:rsidRPr="00EA49E8">
        <w:rPr>
          <w:rStyle w:val="StyleUnderline"/>
        </w:rPr>
        <w:t>. Chinese tourism in Egypt has been growing fast since a “comprehensive strategic partnership” was agreed between the two countries in 2014 — an initiative which encompasses trade, investment and political ties. China and Egypt are growing their economic relationship from a low base. The strengthening ties appear rooted in that political decision made by both authoritarian governments four years ago</w:t>
      </w:r>
      <w:r w:rsidRPr="00EA49E8">
        <w:rPr>
          <w:rStyle w:val="Style13ptBold"/>
          <w:sz w:val="16"/>
        </w:rPr>
        <w:t xml:space="preserve">, when Abdel Fattah al-Sisi became president a year after overthrowing his elected Islamist predecessor, Mohamed Morsi. At the time, </w:t>
      </w:r>
      <w:r w:rsidRPr="00EA49E8">
        <w:rPr>
          <w:rStyle w:val="StyleUnderline"/>
        </w:rPr>
        <w:t>Egypt started drawing closer to Russia and China to diversify its foreign relations and find allies other than its traditional partners in the US and Europe, who signalled unease about a popularly-backed coup followed by a crackdown on dissent</w:t>
      </w:r>
      <w:r w:rsidRPr="00EA49E8">
        <w:rPr>
          <w:rStyle w:val="Style13ptBold"/>
          <w:sz w:val="16"/>
        </w:rPr>
        <w:t xml:space="preserve">. Cairo values China’s stated policy of non-interference in other countries’ affairs and is </w:t>
      </w:r>
      <w:r w:rsidRPr="00EA49E8">
        <w:rPr>
          <w:rStyle w:val="StyleUnderline"/>
        </w:rPr>
        <w:t>keen to attract Chinese investors to the big infrastructure</w:t>
      </w:r>
      <w:r w:rsidRPr="00EA49E8">
        <w:rPr>
          <w:rStyle w:val="Style13ptBold"/>
          <w:sz w:val="16"/>
        </w:rPr>
        <w:t xml:space="preserve"> projects that are a major part of Mr Sisi’s economic policy. “There are economic powers who have the ability to help us but not the desire, and others who have the desire but not the ability,” said Mostafa Ibrahim, deputy head of the China committee in the Egyptian Businessmen’s Association. “China tops the list of those who have both the ability and the desire.” Since 2014, China’s president, Xi Jinping has invited Mr Sisi to China five times, and visited Cairo himself in 2016. “This has not been the pattern before and it has given a crucial impetus to the economic co-operation,” said Han Bing, minister counsellor of economic and commercial affairs at the Chinese embassy in Cairo. During Mr Sisi’s latest visit to Beijing in September, he signed deals worth some $18bn with Chinese companies covering a railway, real estate, energy projects and an oil refinery. </w:t>
      </w:r>
      <w:r w:rsidRPr="00EA49E8">
        <w:rPr>
          <w:rStyle w:val="StyleUnderline"/>
        </w:rPr>
        <w:t>Although cumulative Chinese investments in Egypt totalled some $700m by mid-2018, according to Egyption investment ministry figures, Mr Han says Chinese companies have close to $6bn of investments in Egypt.</w:t>
      </w:r>
      <w:r w:rsidRPr="00EA49E8">
        <w:rPr>
          <w:rStyle w:val="Style13ptBold"/>
          <w:sz w:val="16"/>
        </w:rPr>
        <w:t xml:space="preserve"> “More than 80 per cent of these [were made] in the last four years,” he adds. According to data compiled by fDi intelligence, a division of the FT, cumulative Chinese foreign direct investment in Egypt totalled $24.3bn. fDi intelligence noted this figure was skewed by a $20bn investment announced but not yet realised by Shanghai-listed China Fortune Land Development in the planned new administrative capital in the desert east of Cairo. Separately, China State Construction Engineering Corporation (CSCEC), has been contracted to build 20 towers in the new city, including what is billed as the tallest tower in Africa. The president hopes to move the seat to the new city, one of his megaprojects, from mid-2019. Chinese banks are expected to finance some 85 per cent of $13bn in costs cited in reports mentioning CSCEC. A Chinese company has also signed a memorandum of understanding with the government to build a rail link to the capital. The Chinese conglomerate TEDA-Suez is expanding its industrial zone near the port of Ain Sokhna on the Red Sea says Mr Han. He notes that Egypt’s location, and the Suez Canal, are an incentive for increased co-operation within China’s Belt and Road Initiative. </w:t>
      </w:r>
      <w:r w:rsidRPr="00EA49E8">
        <w:rPr>
          <w:rStyle w:val="StyleUnderline"/>
        </w:rPr>
        <w:t xml:space="preserve">Belt and Road, a massive infrastructure plan to link China with trading partners in Asia, Europe and Africa, has been the target of mounting scepticism about the viability of some projects and the resultant increase in debts to Beijing by recipient countries. </w:t>
      </w:r>
      <w:r w:rsidRPr="00EA49E8">
        <w:rPr>
          <w:rStyle w:val="Style13ptBold"/>
          <w:sz w:val="16"/>
        </w:rPr>
        <w:t xml:space="preserve">Responding to these concerns, Sahar Nasr, Egypt’s investment minister, told Reuters earlier this month that her country accepted </w:t>
      </w:r>
      <w:r w:rsidRPr="00EA49E8">
        <w:rPr>
          <w:rStyle w:val="StyleUnderline"/>
        </w:rPr>
        <w:t>Chinese investments only in projects that were mutually beneficial. “If we have more Chinese industries in Egypt, creating jobs for us, making us less dependent on certain imports and in fact exporting to Europe to Africa</w:t>
      </w:r>
      <w:r w:rsidRPr="00EA49E8">
        <w:rPr>
          <w:rStyle w:val="Style13ptBold"/>
          <w:sz w:val="16"/>
        </w:rPr>
        <w:t xml:space="preserve">, it’s a win-win,” she said. She told the news agency that Egypt was taking care to diversify its sources of financing, even within individual sectors, noting that while China was involved in building a railway in Egypt, locomotives and train carriages were being bought elsewhere. Parallel to the expansion in investment, there has been an increasing flow of Chinese tourists coming to Egypt. Their numbers more than doubled last year to 300,000 from some 130,000 the year before. “We have seen a very significant increase of Chinese tourists,” said Selim Shawer, manager of the Sofitel Luxor Winter Palace. “We are now getting some of our staff to learn Chinese to serve them better.” The main reason for this growth, says Ahmed al-Kholy, head of Solar Empire Travel, an Egyptian company focused on the Chinese market, is more charter flights from China. He says there are 14 charters a week to Egypt and the market could grow faster with more flights. “The Chinese market has its advantages and drawbacks,” he says. “It is low-budget, but it provides volume. In addition, it is not as sensitive to [political] events as the European market. The Europeans take fright when something happens, but the Chinese are not so easily affected.” Egyptian exports to China remain tiny in comparison to imports from China, but they have also been rising — a result of the recent rapprochement, says Mr Han. Egypt exported $408m worth of goods to China in 2017 — 60 per cent more than the year before, according to Egyptian official figures. “Last year Egypt was the third exporter of oranges to China,” he says. “We are expecting this year good agricultural exports, besides oranges there will also be grapes, which have had access to the Chinese market since last year.” </w:t>
      </w:r>
    </w:p>
    <w:p w14:paraId="75C76FB4" w14:textId="77777777" w:rsidR="00636E09" w:rsidRDefault="00636E09" w:rsidP="00636E09">
      <w:pPr>
        <w:pStyle w:val="Heading4"/>
      </w:pPr>
      <w:r>
        <w:t>China will fill-in Egypt – It has already started selling them drones</w:t>
      </w:r>
    </w:p>
    <w:p w14:paraId="7F154DF0" w14:textId="77777777" w:rsidR="00636E09" w:rsidRDefault="00636E09" w:rsidP="00636E09">
      <w:r w:rsidRPr="004E4287">
        <w:rPr>
          <w:rStyle w:val="Style13ptBold"/>
        </w:rPr>
        <w:t>Zhenhua Lu 19,</w:t>
      </w:r>
      <w:r w:rsidRPr="004E4287">
        <w:t xml:space="preserve"> Lu covers US-China bilateral diplomacy and defense for the Post and was previously a Beijing and Brussels correspondent for the 21st Century Business Herald</w:t>
      </w:r>
      <w:r>
        <w:t xml:space="preserve"> </w:t>
      </w:r>
      <w:r w:rsidRPr="004E4287">
        <w:t xml:space="preserve">[Zhenhua Lu, </w:t>
      </w:r>
      <w:r>
        <w:t>3</w:t>
      </w:r>
      <w:r w:rsidRPr="004E4287">
        <w:t>-</w:t>
      </w:r>
      <w:r>
        <w:t>12</w:t>
      </w:r>
      <w:r w:rsidRPr="004E4287">
        <w:t>-</w:t>
      </w:r>
      <w:r>
        <w:t>2019</w:t>
      </w:r>
      <w:r w:rsidRPr="004E4287">
        <w:t>, accessed 7-11-2019, "China is world’s biggest exporter of armed drones, says report", South China Morning Post, https://www.scmp.com/news/china/military/article/2189604/china-sells-weapons-more-countries-and-biggest-exporter-armed]//Lex AT</w:t>
      </w:r>
    </w:p>
    <w:p w14:paraId="6F5BF2A3" w14:textId="77777777" w:rsidR="00636E09" w:rsidRDefault="00636E09" w:rsidP="00636E09">
      <w:pPr>
        <w:rPr>
          <w:sz w:val="16"/>
        </w:rPr>
      </w:pPr>
      <w:r w:rsidRPr="009E7B57">
        <w:rPr>
          <w:u w:val="single"/>
        </w:rPr>
        <w:t>China is selling arms to more countries and is now the world’s leading exporter of armed drones</w:t>
      </w:r>
      <w:r w:rsidRPr="004E4287">
        <w:rPr>
          <w:sz w:val="16"/>
        </w:rPr>
        <w:t xml:space="preserve">, according to a report released by the Stockholm International Peace Research Institute (SIPRI) on Monday. But the latest data from the Swedish think tank shows Chinese arms exports increased by a relatively low 2.7 per cent in the period from 2014 to 2018, compared to the previous five years. Weapons exports from the United States, however, jumped 29 per cent in the 2014-18 period from 2009-13. Meanwhile, China expanded its customer base to 53 countries in 2014-18, up from 41 in the previous five years. The researchers also found that China is the world leader in sales of armed drones, or unmanned combat aerial vehicles – supplying 153 of them to 13 countries in the past five years. By contrast, the US – the world’s biggest arms exporter – only sold five armed drones, to Britain, over the 10 years from 2009. </w:t>
      </w:r>
      <w:r w:rsidRPr="009E7B57">
        <w:rPr>
          <w:u w:val="single"/>
        </w:rPr>
        <w:t>The main buyers of the Chinese drones are Middle Eastern countries, including Egypt, Iraq, Jordan, Saudi Arabia and the United Arab Emirates.</w:t>
      </w:r>
      <w:r>
        <w:rPr>
          <w:u w:val="single"/>
        </w:rPr>
        <w:t xml:space="preserve"> </w:t>
      </w:r>
      <w:r w:rsidRPr="004E4287">
        <w:rPr>
          <w:sz w:val="16"/>
        </w:rPr>
        <w:t>Nan Tian, a researcher with SIPRI’s arms transfers and military expenditure programme, said China’s military technology advances – with more emphasis on developing its own weapons – were a key reason for the slower growth in arms exports, along with its defence budget.</w:t>
      </w:r>
    </w:p>
    <w:p w14:paraId="35783A32" w14:textId="77777777" w:rsidR="00636E09" w:rsidRDefault="00636E09" w:rsidP="00636E09">
      <w:pPr>
        <w:pStyle w:val="Heading4"/>
      </w:pPr>
      <w:r>
        <w:t>China doesn’t care about Nigerian human rights violations- will fill in</w:t>
      </w:r>
    </w:p>
    <w:p w14:paraId="605D680E" w14:textId="77777777" w:rsidR="00636E09" w:rsidRPr="00B2271B" w:rsidRDefault="00636E09" w:rsidP="00636E09">
      <w:pPr>
        <w:spacing w:after="0" w:line="240" w:lineRule="auto"/>
        <w:rPr>
          <w:rStyle w:val="Style13ptBold"/>
          <w:b w:val="0"/>
          <w:bCs/>
        </w:rPr>
      </w:pPr>
      <w:r w:rsidRPr="00D35AE6">
        <w:rPr>
          <w:rStyle w:val="Style13ptBold"/>
        </w:rPr>
        <w:t>United States institute of Peace, ‘18</w:t>
      </w:r>
      <w:r w:rsidRPr="00B2271B">
        <w:rPr>
          <w:rStyle w:val="Style13ptBold"/>
          <w:b w:val="0"/>
          <w:bCs/>
        </w:rPr>
        <w:t xml:space="preserve">, “The Intersection of China’s Commercial Interests and Nigeria’s Conflict Landscape”, United States institute of Peace, </w:t>
      </w:r>
      <w:hyperlink r:id="rId90" w:history="1">
        <w:r w:rsidRPr="00B2271B">
          <w:rPr>
            <w:rStyle w:val="Style13ptBold"/>
            <w:b w:val="0"/>
            <w:bCs/>
          </w:rPr>
          <w:t>https://www.usip.org/sites/default/files/2018-09/sr428-the-intersection-of-chinas-commercial-interests-and-nigerias-conflict-landscape.pdf</w:t>
        </w:r>
      </w:hyperlink>
    </w:p>
    <w:p w14:paraId="7A6DBD65" w14:textId="77777777" w:rsidR="00636E09" w:rsidRPr="007D72EF" w:rsidRDefault="00E64552" w:rsidP="00636E09">
      <w:pPr>
        <w:rPr>
          <w:rStyle w:val="StyleUnderline"/>
        </w:rPr>
      </w:pPr>
      <w:hyperlink r:id="rId91" w:history="1"/>
      <w:r w:rsidR="00636E09" w:rsidRPr="007D72EF">
        <w:rPr>
          <w:sz w:val="16"/>
        </w:rPr>
        <w:t xml:space="preserve">Some Nigerian arms procurements from China have nevertheless bolstered domestic industrial capacity and yielded technology transfers. </w:t>
      </w:r>
      <w:r w:rsidR="00636E09" w:rsidRPr="00B2271B">
        <w:rPr>
          <w:rStyle w:val="StyleUnderline"/>
        </w:rPr>
        <w:t>A recent naval contract with China Shipbuilding and Offshore International Company to build two offshore patrol vessels—the NNS Centenary and NNS Unit</w:t>
      </w:r>
      <w:r w:rsidR="00636E09" w:rsidRPr="007D72EF">
        <w:rPr>
          <w:sz w:val="16"/>
        </w:rPr>
        <w:t xml:space="preserve">y—stipulated that most of the outfitting of Unity’s shipboard systems take place in Nigeria. The company also agreed to upgrade the Nigerian Naval Shipyard in Port Harcourt as part of the deal. </w:t>
      </w:r>
      <w:r w:rsidR="00636E09" w:rsidRPr="007D72EF">
        <w:rPr>
          <w:rStyle w:val="StyleUnderline"/>
          <w:highlight w:val="green"/>
        </w:rPr>
        <w:t>China supplied five CH-3 armed unmanned aerial vehicles to Nigeria</w:t>
      </w:r>
      <w:r w:rsidR="00636E09" w:rsidRPr="007D72EF">
        <w:rPr>
          <w:rStyle w:val="StyleUnderline"/>
        </w:rPr>
        <w:t xml:space="preserve"> in 2015, providing its military with a cost-effective intelligence, surveillance, and reconnaissance capability it would otherwise lack</w:t>
      </w:r>
      <w:r w:rsidR="00636E09" w:rsidRPr="007D72EF">
        <w:rPr>
          <w:sz w:val="16"/>
        </w:rPr>
        <w:t>.</w:t>
      </w:r>
      <w:r w:rsidR="00636E09">
        <w:rPr>
          <w:sz w:val="16"/>
        </w:rPr>
        <w:t xml:space="preserve"> </w:t>
      </w:r>
      <w:r w:rsidR="00636E09" w:rsidRPr="007D72EF">
        <w:rPr>
          <w:sz w:val="16"/>
        </w:rPr>
        <w:t xml:space="preserve">Through another lens, Chinese arms sales to Nigeria are potentially problematic. Nigerian soldiers on the front lines complain, according to a Nigerian military expert in an interview, that Chinese-made equipment is often substandard and prone to failure. A recent Nigerian government investigative panel revealed that Chinese weapons purchases have also been used by corrupt Nigerian military officials as a conduit for embezzling state funds. </w:t>
      </w:r>
      <w:r w:rsidR="00636E09" w:rsidRPr="007D72EF">
        <w:rPr>
          <w:rStyle w:val="StyleUnderline"/>
          <w:highlight w:val="green"/>
        </w:rPr>
        <w:t>Beijing also sells weapons to Nigeria with no strings attached, unfazed by security force abuses, counterproductive counterinsurgency tactics, or conflicts of interest. Frequently called out by human rights watchdogs for carelessly</w:t>
      </w:r>
      <w:r w:rsidR="00636E09" w:rsidRPr="007D72EF">
        <w:rPr>
          <w:rStyle w:val="StyleUnderline"/>
        </w:rPr>
        <w:t xml:space="preserve"> </w:t>
      </w:r>
      <w:r w:rsidR="00636E09" w:rsidRPr="007D72EF">
        <w:rPr>
          <w:rStyle w:val="StyleUnderline"/>
          <w:highlight w:val="green"/>
        </w:rPr>
        <w:t>bombing civilians, the Nigerian Air Force has, since 2016, used its Chinese-made CH-3 drones to strike targets linked to the Boko Haram terrorist group</w:t>
      </w:r>
      <w:r w:rsidR="00636E09">
        <w:rPr>
          <w:rStyle w:val="StyleUnderline"/>
        </w:rPr>
        <w:t xml:space="preserve">. </w:t>
      </w:r>
      <w:r w:rsidR="00636E09" w:rsidRPr="007D72EF">
        <w:rPr>
          <w:rStyle w:val="StyleUnderline"/>
        </w:rPr>
        <w:t>Over the last four years, a Chinese shipbuilder has also sold a total of fourteen patrol boats to Ocean Marine Solutions, a private security contractor controlled by close associates of former Petroleum Minister Diezani Alison-Madueke, who is currently facing corruption charges in the United Kingdom and Nigeria</w:t>
      </w:r>
    </w:p>
    <w:p w14:paraId="203261D6" w14:textId="48FD5B34" w:rsidR="008A0899" w:rsidRDefault="008A0899" w:rsidP="00BD3708">
      <w:pPr>
        <w:pStyle w:val="Heading2"/>
      </w:pPr>
      <w:r>
        <w:t xml:space="preserve">-- </w:t>
      </w:r>
      <w:r w:rsidRPr="004E4287">
        <w:t xml:space="preserve">India, Australia, South Korea </w:t>
      </w:r>
      <w:r>
        <w:t>or</w:t>
      </w:r>
      <w:r w:rsidRPr="004E4287">
        <w:t xml:space="preserve"> Vietnam</w:t>
      </w:r>
      <w:r>
        <w:t>--</w:t>
      </w:r>
    </w:p>
    <w:p w14:paraId="47E014CD" w14:textId="77777777" w:rsidR="008A0899" w:rsidRDefault="008A0899" w:rsidP="008A0899">
      <w:pPr>
        <w:pStyle w:val="Heading4"/>
      </w:pPr>
      <w:r>
        <w:t>*insert one of the four countries mentioned* won’t buy arms from China for political reasons</w:t>
      </w:r>
    </w:p>
    <w:p w14:paraId="7A8ACFF1" w14:textId="77777777" w:rsidR="008A0899" w:rsidRDefault="008A0899" w:rsidP="008A0899">
      <w:r w:rsidRPr="004E4287">
        <w:rPr>
          <w:rStyle w:val="Style13ptBold"/>
        </w:rPr>
        <w:t>Zhenhua Lu 19,</w:t>
      </w:r>
      <w:r w:rsidRPr="004E4287">
        <w:t xml:space="preserve"> Lu covers US-China bilateral diplomacy and defense for the Post and was previously a Beijing and Brussels correspondent for the 21st Century Business Herald</w:t>
      </w:r>
      <w:r>
        <w:t xml:space="preserve"> </w:t>
      </w:r>
      <w:r w:rsidRPr="004E4287">
        <w:t xml:space="preserve">[Zhenhua Lu, </w:t>
      </w:r>
      <w:r>
        <w:t>3</w:t>
      </w:r>
      <w:r w:rsidRPr="004E4287">
        <w:t>-</w:t>
      </w:r>
      <w:r>
        <w:t>12</w:t>
      </w:r>
      <w:r w:rsidRPr="004E4287">
        <w:t>-</w:t>
      </w:r>
      <w:r>
        <w:t>2019</w:t>
      </w:r>
      <w:r w:rsidRPr="004E4287">
        <w:t>, accessed 7-11-2019, "China is world’s biggest exporter of armed drones, says report", South China Morning Post, https://www.scmp.com/news/china/military/article/2189604/china-sells-weapons-more-countries-and-biggest-exporter-armed]//Lex AT</w:t>
      </w:r>
    </w:p>
    <w:p w14:paraId="66B5A8AC" w14:textId="7AB52832" w:rsidR="00636E09" w:rsidRPr="005B0E36" w:rsidRDefault="008A0899" w:rsidP="00636E09">
      <w:pPr>
        <w:rPr>
          <w:u w:val="single"/>
        </w:rPr>
      </w:pPr>
      <w:r w:rsidRPr="007B438D">
        <w:rPr>
          <w:sz w:val="16"/>
        </w:rPr>
        <w:t xml:space="preserve">The US, Russia, France, Germany and China are the world’s top five arms exporters, accounting for three quarters of the total volume of weapons sales from 2014 to 2018. China eyes bigger role in growing Middle East arms trade Of China’s arms exports, 70 per cent went to Asia and Oceania in the last five years, followed by 20 per cent going to Africa and 6.1 per cent to the Middle East. Meanwhile, the top three buyers of American weapons were all US allies – Saudi Arabia, Australia and the UAE. </w:t>
      </w:r>
      <w:r w:rsidRPr="004E4287">
        <w:rPr>
          <w:u w:val="single"/>
        </w:rPr>
        <w:t>The SIPRI report noted that almost all of the biggest arms importing countries were not on China’s top buyers list.</w:t>
      </w:r>
      <w:r>
        <w:rPr>
          <w:u w:val="single"/>
        </w:rPr>
        <w:t xml:space="preserve"> </w:t>
      </w:r>
      <w:r w:rsidRPr="004E4287">
        <w:rPr>
          <w:u w:val="single"/>
        </w:rPr>
        <w:t>“China’s arms exports are limited by the fact that many countries – including four of the top 10 arms importers in 2014-18 (India, Australia, South Korea and Vietnam) – will not procure Chinese arms for political reasons,” the report said.</w:t>
      </w:r>
    </w:p>
    <w:p w14:paraId="6350F37B" w14:textId="5EC2853F" w:rsidR="00636E09" w:rsidRDefault="00636E09" w:rsidP="00BD3708">
      <w:pPr>
        <w:pStyle w:val="Heading2"/>
      </w:pPr>
      <w:r>
        <w:t>--Indonesia--</w:t>
      </w:r>
    </w:p>
    <w:p w14:paraId="4BB51D9E" w14:textId="77777777" w:rsidR="00636E09" w:rsidRPr="00281D2F" w:rsidRDefault="00636E09" w:rsidP="00636E09">
      <w:pPr>
        <w:pStyle w:val="Heading4"/>
        <w:rPr>
          <w:rStyle w:val="Style13ptBold"/>
          <w:b/>
        </w:rPr>
      </w:pPr>
      <w:r w:rsidRPr="00281D2F">
        <w:rPr>
          <w:rStyle w:val="Style13ptBold"/>
          <w:b/>
        </w:rPr>
        <w:t>Minimal American arms transactions w/ Indonesia ignite China fill in - China actively pursuing improved military relations w/ Indonesia.</w:t>
      </w:r>
    </w:p>
    <w:p w14:paraId="7E3E060B" w14:textId="77777777" w:rsidR="00636E09" w:rsidRPr="00281D2F" w:rsidRDefault="00636E09" w:rsidP="00636E09">
      <w:pPr>
        <w:rPr>
          <w:rStyle w:val="Style13ptBold"/>
        </w:rPr>
      </w:pPr>
      <w:r w:rsidRPr="00281D2F">
        <w:rPr>
          <w:rStyle w:val="Style13ptBold"/>
        </w:rPr>
        <w:t>Van Sant</w:t>
      </w:r>
      <w:r>
        <w:rPr>
          <w:rStyle w:val="Style13ptBold"/>
        </w:rPr>
        <w:t xml:space="preserve">, 16 – journalist for NPR </w:t>
      </w:r>
      <w:r w:rsidRPr="00281D2F">
        <w:t>[Shannon, 6/17/16, “China Seeks Closer Military Ties With Indonesia”, VOA, https://www.voanews.com/east-asia-pacific/china-seeks-closer-military-ties-indonesia, acc: 7/10/19]</w:t>
      </w:r>
    </w:p>
    <w:p w14:paraId="19F53679" w14:textId="677E9E59" w:rsidR="00636E09" w:rsidRPr="00636E09" w:rsidRDefault="00636E09" w:rsidP="00636E09">
      <w:pPr>
        <w:rPr>
          <w:u w:val="single"/>
        </w:rPr>
      </w:pPr>
      <w:r w:rsidRPr="00281D2F">
        <w:rPr>
          <w:highlight w:val="cyan"/>
          <w:u w:val="single"/>
        </w:rPr>
        <w:t>China</w:t>
      </w:r>
      <w:r w:rsidRPr="00281D2F">
        <w:rPr>
          <w:u w:val="single"/>
        </w:rPr>
        <w:t xml:space="preserve">'s </w:t>
      </w:r>
      <w:r w:rsidRPr="00281D2F">
        <w:rPr>
          <w:highlight w:val="cyan"/>
          <w:u w:val="single"/>
        </w:rPr>
        <w:t>plan</w:t>
      </w:r>
      <w:r w:rsidRPr="00281D2F">
        <w:rPr>
          <w:u w:val="single"/>
        </w:rPr>
        <w:t xml:space="preserve"> </w:t>
      </w:r>
      <w:r w:rsidRPr="00281D2F">
        <w:rPr>
          <w:highlight w:val="cyan"/>
          <w:u w:val="single"/>
        </w:rPr>
        <w:t>to build military ties with Indonesia</w:t>
      </w:r>
      <w:r w:rsidRPr="005564C8">
        <w:rPr>
          <w:sz w:val="14"/>
        </w:rPr>
        <w:t xml:space="preserve"> is not likely to bring any rapid changes to the two country's relationship, regional experts say. Ov</w:t>
      </w:r>
      <w:r w:rsidRPr="00281D2F">
        <w:rPr>
          <w:u w:val="single"/>
        </w:rPr>
        <w:t xml:space="preserve">er the long run, they say, </w:t>
      </w:r>
      <w:r w:rsidRPr="00281D2F">
        <w:rPr>
          <w:highlight w:val="cyan"/>
          <w:u w:val="single"/>
        </w:rPr>
        <w:t>Beijing</w:t>
      </w:r>
      <w:r w:rsidRPr="00281D2F">
        <w:rPr>
          <w:u w:val="single"/>
        </w:rPr>
        <w:t xml:space="preserve"> may be </w:t>
      </w:r>
      <w:r w:rsidRPr="00281D2F">
        <w:rPr>
          <w:highlight w:val="cyan"/>
          <w:u w:val="single"/>
        </w:rPr>
        <w:t>seeking to build support</w:t>
      </w:r>
      <w:r w:rsidRPr="00281D2F">
        <w:rPr>
          <w:u w:val="single"/>
        </w:rPr>
        <w:t xml:space="preserve"> </w:t>
      </w:r>
      <w:r w:rsidRPr="00281D2F">
        <w:rPr>
          <w:highlight w:val="cyan"/>
          <w:u w:val="single"/>
        </w:rPr>
        <w:t>for its claims over</w:t>
      </w:r>
      <w:r w:rsidRPr="00281D2F">
        <w:rPr>
          <w:u w:val="single"/>
        </w:rPr>
        <w:t xml:space="preserve"> much of the </w:t>
      </w:r>
      <w:r w:rsidRPr="00281D2F">
        <w:rPr>
          <w:highlight w:val="cyan"/>
          <w:u w:val="single"/>
        </w:rPr>
        <w:t>S</w:t>
      </w:r>
      <w:r w:rsidRPr="00281D2F">
        <w:rPr>
          <w:u w:val="single"/>
        </w:rPr>
        <w:t xml:space="preserve">outh </w:t>
      </w:r>
      <w:r w:rsidRPr="00281D2F">
        <w:rPr>
          <w:highlight w:val="cyan"/>
          <w:u w:val="single"/>
        </w:rPr>
        <w:t>C</w:t>
      </w:r>
      <w:r w:rsidRPr="00281D2F">
        <w:rPr>
          <w:u w:val="single"/>
        </w:rPr>
        <w:t xml:space="preserve">hina </w:t>
      </w:r>
      <w:r w:rsidRPr="00281D2F">
        <w:rPr>
          <w:highlight w:val="cyan"/>
          <w:u w:val="single"/>
        </w:rPr>
        <w:t>S</w:t>
      </w:r>
      <w:r w:rsidRPr="00281D2F">
        <w:rPr>
          <w:u w:val="single"/>
        </w:rPr>
        <w:t xml:space="preserve">ea. Chinese state news media have recently quoted </w:t>
      </w:r>
      <w:r w:rsidRPr="00281D2F">
        <w:rPr>
          <w:highlight w:val="cyan"/>
          <w:u w:val="single"/>
        </w:rPr>
        <w:t>China's Defense Minister</w:t>
      </w:r>
      <w:r w:rsidRPr="00281D2F">
        <w:rPr>
          <w:u w:val="single"/>
        </w:rPr>
        <w:t xml:space="preserve"> Chang Wanquan, as saying that he </w:t>
      </w:r>
      <w:r w:rsidRPr="00281D2F">
        <w:rPr>
          <w:highlight w:val="cyan"/>
          <w:u w:val="single"/>
        </w:rPr>
        <w:t>hopes China and Indonesia will "deepen</w:t>
      </w:r>
      <w:r w:rsidRPr="00281D2F">
        <w:rPr>
          <w:u w:val="single"/>
        </w:rPr>
        <w:t xml:space="preserve"> pragmatic exchanges and </w:t>
      </w:r>
      <w:r w:rsidRPr="00281D2F">
        <w:rPr>
          <w:highlight w:val="cyan"/>
          <w:u w:val="single"/>
        </w:rPr>
        <w:t>cooperation</w:t>
      </w:r>
      <w:r w:rsidRPr="00281D2F">
        <w:rPr>
          <w:u w:val="single"/>
        </w:rPr>
        <w:t xml:space="preserve">" on bilateral and multilateral issues. </w:t>
      </w:r>
      <w:r w:rsidRPr="005564C8">
        <w:rPr>
          <w:sz w:val="14"/>
        </w:rPr>
        <w:t xml:space="preserve">But the move comes as tensions with neighboring nations over the disputed South China Sea continue to rise. Carl Thayer, a professor emeritus at Australia’s National Defense Academy, says </w:t>
      </w:r>
      <w:r w:rsidRPr="00281D2F">
        <w:rPr>
          <w:highlight w:val="cyan"/>
          <w:u w:val="single"/>
        </w:rPr>
        <w:t>there have been</w:t>
      </w:r>
      <w:r w:rsidRPr="00281D2F">
        <w:rPr>
          <w:u w:val="single"/>
        </w:rPr>
        <w:t xml:space="preserve"> two </w:t>
      </w:r>
      <w:r w:rsidRPr="00281D2F">
        <w:rPr>
          <w:highlight w:val="cyan"/>
          <w:u w:val="single"/>
        </w:rPr>
        <w:t>aspects of low-level cooperation</w:t>
      </w:r>
      <w:r w:rsidRPr="00281D2F">
        <w:rPr>
          <w:u w:val="single"/>
        </w:rPr>
        <w:t xml:space="preserve"> </w:t>
      </w:r>
      <w:r w:rsidRPr="00281D2F">
        <w:rPr>
          <w:highlight w:val="cyan"/>
          <w:u w:val="single"/>
        </w:rPr>
        <w:t>between</w:t>
      </w:r>
      <w:r w:rsidRPr="00281D2F">
        <w:rPr>
          <w:u w:val="single"/>
        </w:rPr>
        <w:t xml:space="preserve"> </w:t>
      </w:r>
      <w:r w:rsidRPr="00281D2F">
        <w:rPr>
          <w:highlight w:val="cyan"/>
          <w:u w:val="single"/>
        </w:rPr>
        <w:t>the</w:t>
      </w:r>
      <w:r w:rsidRPr="00281D2F">
        <w:rPr>
          <w:u w:val="single"/>
        </w:rPr>
        <w:t xml:space="preserve"> two </w:t>
      </w:r>
      <w:r w:rsidRPr="00281D2F">
        <w:rPr>
          <w:highlight w:val="cyan"/>
          <w:u w:val="single"/>
        </w:rPr>
        <w:t>nations</w:t>
      </w:r>
      <w:r w:rsidRPr="00281D2F">
        <w:rPr>
          <w:u w:val="single"/>
        </w:rPr>
        <w:t>.</w:t>
      </w:r>
      <w:r w:rsidRPr="005564C8">
        <w:rPr>
          <w:sz w:val="14"/>
        </w:rPr>
        <w:t xml:space="preserve"> "</w:t>
      </w:r>
      <w:r w:rsidRPr="00281D2F">
        <w:rPr>
          <w:u w:val="single"/>
        </w:rPr>
        <w:t xml:space="preserve">There have been </w:t>
      </w:r>
      <w:r w:rsidRPr="00281D2F">
        <w:rPr>
          <w:highlight w:val="cyan"/>
          <w:u w:val="single"/>
        </w:rPr>
        <w:t>arm sales by China to Indonesia</w:t>
      </w:r>
      <w:r w:rsidRPr="00281D2F">
        <w:rPr>
          <w:u w:val="single"/>
        </w:rPr>
        <w:t xml:space="preserve">, radars and anti-ship missiles, and exchanges by ship forces annually, and exercises, mainly anti-terrorism drills, " Thayer said, "but involving not only the army but Indonesian special forces, and defense ministers have exchanged visits from time to time. </w:t>
      </w:r>
      <w:r w:rsidRPr="005564C8">
        <w:rPr>
          <w:sz w:val="14"/>
        </w:rPr>
        <w:t xml:space="preserve">The more recent focus from 2014 has been the cooperation of defense industries.” The pledges of cooperation also may be an attempt to step down rising frustration in Jakarta over Chinese fishing trawlers sailing into Indonesian waters. The most recent incident was in March, when Indonesia attempted to detain a Chinese ship it said was fishing illegally near its coast. While tensions have risen between Indonesia and China, Jakarta has so far played a neutral role in disputes between China and other countries over the South China Sea. China claims nearly the entire waterway, which is rich in natural resources and valuable fishing grounds. Indonesia has also pushed for implementation of the 2002 Declaration on the Conduct of Parties in the South China Sea (DOC). Ian Storey, a senior fellow at the Institute of Southeast Asian Studies in Singapore, cautions that any deepening military ties between China and Indonesia will be largely symbolic, and dwarfed by both countries’ significant defense ties with other nations. “All of the major ASEAN countries have made similar commitments, to strengthen their ties to China. It doesn’t always lead to concrete outcomes. Thailand has a very close defense relationship with China; Indonesia does not,” Storey said. </w:t>
      </w:r>
      <w:r w:rsidRPr="00281D2F">
        <w:rPr>
          <w:highlight w:val="cyan"/>
          <w:u w:val="single"/>
        </w:rPr>
        <w:t>Indonesia</w:t>
      </w:r>
      <w:r w:rsidRPr="005564C8">
        <w:rPr>
          <w:sz w:val="14"/>
        </w:rPr>
        <w:t xml:space="preserve"> already </w:t>
      </w:r>
      <w:r w:rsidRPr="00281D2F">
        <w:rPr>
          <w:highlight w:val="cyan"/>
          <w:u w:val="single"/>
        </w:rPr>
        <w:t>has strong military ties with the U</w:t>
      </w:r>
      <w:r w:rsidRPr="00281D2F">
        <w:rPr>
          <w:u w:val="single"/>
        </w:rPr>
        <w:t xml:space="preserve">nited </w:t>
      </w:r>
      <w:r w:rsidRPr="00281D2F">
        <w:rPr>
          <w:highlight w:val="cyan"/>
          <w:u w:val="single"/>
        </w:rPr>
        <w:t>S</w:t>
      </w:r>
      <w:r w:rsidRPr="00281D2F">
        <w:rPr>
          <w:u w:val="single"/>
        </w:rPr>
        <w:t>tates</w:t>
      </w:r>
      <w:r w:rsidRPr="005564C8">
        <w:rPr>
          <w:sz w:val="14"/>
        </w:rPr>
        <w:t xml:space="preserve">, and this week Indonesian media reported that talks have progressed with Russia for the purchase of advanced Russian defense equipment and the joint production of ammunition and arms. Currently Indonesia has just over 60 coastal patrol boats and two submarines. Economic clout Rahul Bajoria, an Indonesia economist with Barclays in Singapore, said despite rising tensions and a military build up in the region, China's economic clout will remain the most important factor in China Indonesia ties. "There's been a general consensus with the ASEAN countries to focus more on economics when it comes to China, and I think, that is exactly what the Indonesians are doing as well," he said. Cheng Xiaohe, a professor of international relations at China's Renmin University, says </w:t>
      </w:r>
      <w:r w:rsidRPr="00281D2F">
        <w:rPr>
          <w:u w:val="single"/>
        </w:rPr>
        <w:t xml:space="preserve">its </w:t>
      </w:r>
      <w:r w:rsidRPr="00281D2F">
        <w:rPr>
          <w:highlight w:val="cyan"/>
          <w:u w:val="single"/>
        </w:rPr>
        <w:t>in</w:t>
      </w:r>
      <w:r w:rsidRPr="00281D2F">
        <w:rPr>
          <w:u w:val="single"/>
        </w:rPr>
        <w:t xml:space="preserve"> </w:t>
      </w:r>
      <w:r w:rsidRPr="00281D2F">
        <w:rPr>
          <w:highlight w:val="cyan"/>
          <w:u w:val="single"/>
        </w:rPr>
        <w:t>China's interest</w:t>
      </w:r>
      <w:r w:rsidRPr="00281D2F">
        <w:rPr>
          <w:u w:val="single"/>
        </w:rPr>
        <w:t xml:space="preserve"> </w:t>
      </w:r>
      <w:r w:rsidRPr="00281D2F">
        <w:rPr>
          <w:highlight w:val="cyan"/>
          <w:u w:val="single"/>
        </w:rPr>
        <w:t>to build</w:t>
      </w:r>
      <w:r w:rsidRPr="00281D2F">
        <w:rPr>
          <w:u w:val="single"/>
        </w:rPr>
        <w:t xml:space="preserve"> </w:t>
      </w:r>
      <w:r w:rsidRPr="00281D2F">
        <w:rPr>
          <w:highlight w:val="cyan"/>
          <w:u w:val="single"/>
        </w:rPr>
        <w:t>stronger military</w:t>
      </w:r>
      <w:r w:rsidRPr="00281D2F">
        <w:rPr>
          <w:u w:val="single"/>
        </w:rPr>
        <w:t xml:space="preserve"> and economic </w:t>
      </w:r>
      <w:r w:rsidRPr="00281D2F">
        <w:rPr>
          <w:highlight w:val="cyan"/>
          <w:u w:val="single"/>
        </w:rPr>
        <w:t>ties with Indonesia</w:t>
      </w:r>
      <w:r w:rsidRPr="005564C8">
        <w:rPr>
          <w:sz w:val="14"/>
        </w:rPr>
        <w:t xml:space="preserve">. “I </w:t>
      </w:r>
      <w:r w:rsidRPr="00281D2F">
        <w:rPr>
          <w:u w:val="single"/>
        </w:rPr>
        <w:t>think it’s ve</w:t>
      </w:r>
      <w:r w:rsidRPr="00281D2F">
        <w:rPr>
          <w:highlight w:val="cyan"/>
          <w:u w:val="single"/>
        </w:rPr>
        <w:t>ry natural for China to increase its relationship with Indonesia</w:t>
      </w:r>
      <w:r w:rsidRPr="00281D2F">
        <w:rPr>
          <w:u w:val="single"/>
        </w:rPr>
        <w:t>. In the past years the two ties between the two countries have been the weakest link, so given the ongoing tensions in the South China Sea, if China can make ventures to increase ties it will send strong signals to Indonesia as well as the other states in the region,” Cheng said. Last year China and Indonesia signed agreements for Chinese-built infrastructure projects, and Indonesia's president called on the two sides to raise bilateral trade to $150 billion by 2020.</w:t>
      </w:r>
    </w:p>
    <w:p w14:paraId="3F36DE35" w14:textId="5DE4343C" w:rsidR="004B26A5" w:rsidRPr="002B23E3" w:rsidRDefault="004B26A5" w:rsidP="00BD3708">
      <w:pPr>
        <w:pStyle w:val="Heading2"/>
        <w:rPr>
          <w:rStyle w:val="Style13ptBold"/>
          <w:b/>
          <w:bCs w:val="0"/>
          <w:sz w:val="32"/>
        </w:rPr>
      </w:pPr>
      <w:r>
        <w:rPr>
          <w:rStyle w:val="Style13ptBold"/>
          <w:bCs w:val="0"/>
          <w:sz w:val="32"/>
        </w:rPr>
        <w:t>--</w:t>
      </w:r>
      <w:r w:rsidRPr="002B23E3">
        <w:rPr>
          <w:rStyle w:val="Style13ptBold"/>
          <w:bCs w:val="0"/>
          <w:sz w:val="32"/>
        </w:rPr>
        <w:t>Iraq</w:t>
      </w:r>
      <w:r>
        <w:rPr>
          <w:rStyle w:val="Style13ptBold"/>
          <w:bCs w:val="0"/>
          <w:sz w:val="32"/>
        </w:rPr>
        <w:t>--</w:t>
      </w:r>
    </w:p>
    <w:p w14:paraId="36F761E2" w14:textId="77777777" w:rsidR="004B26A5" w:rsidRPr="002B23E3" w:rsidRDefault="004B26A5" w:rsidP="004B26A5">
      <w:pPr>
        <w:pStyle w:val="Heading4"/>
      </w:pPr>
      <w:r w:rsidRPr="002B23E3">
        <w:t>Iraq will turn to China for arms—Iraqi local economy thrives and China increases regional hegemony</w:t>
      </w:r>
    </w:p>
    <w:p w14:paraId="4B72F1A5" w14:textId="77777777" w:rsidR="004B26A5" w:rsidRPr="002B23E3" w:rsidRDefault="004B26A5" w:rsidP="004B26A5">
      <w:r w:rsidRPr="002B23E3">
        <w:rPr>
          <w:b/>
          <w:bCs/>
        </w:rPr>
        <w:t>Tiezzi 15</w:t>
      </w:r>
      <w:r w:rsidRPr="002B23E3">
        <w:t xml:space="preserve"> (Shannon Tiezzi, Editor-in-Chief at The Diplomat, focuses on china, foreign relations, domestic politics, and economy, previous research associate at U.S.-China Policy Foundations, hosted weekly television show China Forum, received degrees from Harvard University and College of William and Mary, and has studied at Tsinghua University in Beijing, “China and Iraq Announce Strategic Partnership”, 12-23-15, https://thediplomat.com/2015/12/china-and-iraq-announce-strategic-partnership/)</w:t>
      </w:r>
    </w:p>
    <w:p w14:paraId="13AD18EA" w14:textId="77777777" w:rsidR="004B26A5" w:rsidRPr="002B23E3" w:rsidRDefault="004B26A5" w:rsidP="004B26A5">
      <w:pPr>
        <w:rPr>
          <w:sz w:val="16"/>
        </w:rPr>
      </w:pPr>
      <w:r w:rsidRPr="002B23E3">
        <w:rPr>
          <w:rStyle w:val="StyleUnderline"/>
        </w:rPr>
        <w:t>Iraqi Prime Minister Haider al-Abadi arrived in Beijing on Tuesday for a two-day visit</w:t>
      </w:r>
      <w:r w:rsidRPr="002B23E3">
        <w:rPr>
          <w:sz w:val="16"/>
        </w:rPr>
        <w:t>, Abadi’s first since assuming office in September 2014. During Abadi’s visit,</w:t>
      </w:r>
      <w:r w:rsidRPr="002B23E3">
        <w:rPr>
          <w:rStyle w:val="StyleUnderline"/>
        </w:rPr>
        <w:t xml:space="preserve"> China and Iraq issued a joint statement upgrading their relationship to a strategic partnership.</w:t>
      </w:r>
      <w:r w:rsidRPr="002B23E3">
        <w:rPr>
          <w:sz w:val="16"/>
        </w:rPr>
        <w:t xml:space="preserve"> </w:t>
      </w:r>
      <w:r w:rsidRPr="002B23E3">
        <w:rPr>
          <w:rStyle w:val="StyleUnderline"/>
        </w:rPr>
        <w:t>In a meeting with Abadi, Chinese President Xi Jinping praised the development of China-Iraq ties, and said that the new strategic partnership would provide “a solid foundation” for future advances in the relationship. Xi also pledged Chinese assistance in “energy, electricity, communication and infrastructure” projects in Iraq, which he tied to China’s “Belt and Road” initiative.</w:t>
      </w:r>
      <w:r w:rsidRPr="002B23E3">
        <w:rPr>
          <w:sz w:val="16"/>
        </w:rPr>
        <w:t xml:space="preserve"> In his own meeting with Abadi, Premier Li Keqiang repeated that promise, and also mentioned building up Iraq’s production capacity in certain manufacturing industries. But energy in particular remains in the bedrock of </w:t>
      </w:r>
      <w:r w:rsidRPr="002B23E3">
        <w:rPr>
          <w:rStyle w:val="StyleUnderline"/>
        </w:rPr>
        <w:t>China-Iraq relations, as China’s oil imports have skyrocketed over the past decade. China imported just 1 million tonnes of oil from Iraq during the whole year of 2006.</w:t>
      </w:r>
      <w:r w:rsidRPr="002B23E3">
        <w:rPr>
          <w:sz w:val="16"/>
        </w:rPr>
        <w:t xml:space="preserve"> By contrast, in January of 2015 alone, China received 3.4 million tonnes of oil from Iraq, making the country Beijing’s second-largest oil supplier (behind only Saudi Arabia). Chinese oil firms expected to import about three tonnes of oil per month from Iraq in 2015. </w:t>
      </w:r>
      <w:r w:rsidRPr="002B23E3">
        <w:rPr>
          <w:rStyle w:val="StyleUnderline"/>
        </w:rPr>
        <w:t>Overall, China imports nearly half of Iraq’s total oil production.</w:t>
      </w:r>
      <w:r w:rsidRPr="002B23E3">
        <w:rPr>
          <w:sz w:val="16"/>
        </w:rPr>
        <w:t xml:space="preserve"> </w:t>
      </w:r>
      <w:r w:rsidRPr="002B23E3">
        <w:rPr>
          <w:rStyle w:val="StyleUnderline"/>
        </w:rPr>
        <w:t>On Tuesday, China and Iraq signed a memorandum of understanding (MoU) on oil and gas, pledging a “long-term and comprehensive strategic partnership on energy cooperation</w:t>
      </w:r>
      <w:r w:rsidRPr="002B23E3">
        <w:rPr>
          <w:sz w:val="16"/>
        </w:rPr>
        <w:t xml:space="preserve">.” The two countries vowed to expand their already-considerable cooperation in the energy field, </w:t>
      </w:r>
      <w:r w:rsidRPr="002B23E3">
        <w:rPr>
          <w:rStyle w:val="StyleUnderline"/>
        </w:rPr>
        <w:t>with more investment going to boost the oil trade as well as exploration and development of oil and gas fields and the construction of infrastructure for storing and transporting energy resources.</w:t>
      </w:r>
      <w:r w:rsidRPr="002B23E3">
        <w:rPr>
          <w:sz w:val="16"/>
        </w:rPr>
        <w:t xml:space="preserve"> </w:t>
      </w:r>
      <w:r w:rsidRPr="002B23E3">
        <w:rPr>
          <w:rStyle w:val="StyleUnderline"/>
        </w:rPr>
        <w:t>However, expanding energy cooperation is easier said than done. China’s existing oil investments in Iraq face threats from security concerns, notably the Islamic State.</w:t>
      </w:r>
      <w:r w:rsidRPr="002B23E3">
        <w:rPr>
          <w:sz w:val="16"/>
        </w:rPr>
        <w:t xml:space="preserve"> While Chinese-invested oilfields (which are largely clustered in southern Iraq) have mostly been spared from the IS threat, the crisis within Iraq has seriously limited the country’s ability to extract and export oil as planned. In 2014, China and Iraq were supposed to double their oil trade due to new contracts and investment from Chinese firms; only half of that increase was actually realized. Despite the impact on its energy imports, China has stayed out of the fight against IS, despite nudges from Iraqi government officials for more aid from Beijing</w:t>
      </w:r>
      <w:r w:rsidRPr="002B23E3">
        <w:rPr>
          <w:rStyle w:val="StyleUnderline"/>
        </w:rPr>
        <w:t>. China voices support for Iraq’s government, but is only willing to provide modest support in the form of limited personnel training and humanitarian aid</w:t>
      </w:r>
      <w:r w:rsidRPr="002B23E3">
        <w:rPr>
          <w:sz w:val="16"/>
        </w:rPr>
        <w:t xml:space="preserve">. Similarly, the joint statement signed between Iraq and China this week saw Beijing pledge to “support Iraq’s unity, territorial integrity, sovereignty and independence” without making any specific commitments. Meanwhile, both Beijing and Baghdad promised to </w:t>
      </w:r>
      <w:r w:rsidRPr="002B23E3">
        <w:rPr>
          <w:rStyle w:val="StyleUnderline"/>
        </w:rPr>
        <w:t>“to support each other’s efforts to maintain national security, stability and to fight against terrorism.”</w:t>
      </w:r>
      <w:r w:rsidRPr="002B23E3">
        <w:rPr>
          <w:sz w:val="16"/>
        </w:rPr>
        <w:t xml:space="preserve"> Abadi’s visit to China comes as he pushes back against the idea of deploying U.S. ground troops in Iraq. Abadi told NPR in a recent interview that “we don’t want boots on the ground. Full stop.” Instead, he said, the United States and its coalition should increase their commitment to air strikes against IS, calling the current level of support “limited.” “We can destroy Daesh… But we need proper intelligence and proper air cover and support,” Abadi said. That’s not something China can (or is willing to) provide, despite Beijing’s own serious concerns about terrorism. Instead, Beijing is continuing to offer the same prescription for Iraq: economic cooperation, focused on the energy sector.</w:t>
      </w:r>
    </w:p>
    <w:p w14:paraId="0413575F" w14:textId="0548376C" w:rsidR="00F810B9" w:rsidRPr="00EA49E8" w:rsidRDefault="005B0E36" w:rsidP="00BD3708">
      <w:pPr>
        <w:pStyle w:val="Heading2"/>
      </w:pPr>
      <w:r>
        <w:t>--</w:t>
      </w:r>
      <w:r w:rsidR="00F810B9" w:rsidRPr="00EA49E8">
        <w:t>Israel</w:t>
      </w:r>
      <w:r>
        <w:t>--</w:t>
      </w:r>
    </w:p>
    <w:p w14:paraId="750B7D46" w14:textId="77777777" w:rsidR="00F810B9" w:rsidRDefault="00F810B9" w:rsidP="00F810B9">
      <w:pPr>
        <w:pStyle w:val="Heading4"/>
      </w:pPr>
      <w:r w:rsidRPr="00EA49E8">
        <w:t xml:space="preserve">Israel </w:t>
      </w:r>
      <w:r>
        <w:t>will switch markets to China and that’s key to Chinese regional hegemony</w:t>
      </w:r>
    </w:p>
    <w:p w14:paraId="54D1D53F" w14:textId="77777777" w:rsidR="00F810B9" w:rsidRPr="00EA49E8" w:rsidRDefault="00F810B9" w:rsidP="00F810B9">
      <w:pPr>
        <w:rPr>
          <w:rStyle w:val="Style13ptBold"/>
          <w:b w:val="0"/>
          <w:bCs/>
        </w:rPr>
      </w:pPr>
      <w:r w:rsidRPr="00EA49E8">
        <w:rPr>
          <w:rStyle w:val="Style13ptBold"/>
        </w:rPr>
        <w:t xml:space="preserve">Jiangtao 1/23 </w:t>
      </w:r>
      <w:r w:rsidRPr="00E01AE9">
        <w:t>(Shi Jiangtao, former diplomat, writes on political, social, and environmental development in China, “Israel has enough sense and self interest to avoid efforts to drag it into US-China trade war, analysts say, 1-23-19, https://www.scmp.com/news/china/diplomacy/article/2183294/israel-has-enough-sense-and-self-interest-avoid-efforts-drag-it)</w:t>
      </w:r>
    </w:p>
    <w:p w14:paraId="10EEC49B" w14:textId="77777777" w:rsidR="00F810B9" w:rsidRPr="00E01AE9" w:rsidRDefault="00F810B9" w:rsidP="00F810B9">
      <w:pPr>
        <w:rPr>
          <w:rStyle w:val="Style13ptBold"/>
          <w:sz w:val="10"/>
        </w:rPr>
      </w:pPr>
      <w:r w:rsidRPr="00E01AE9">
        <w:rPr>
          <w:rStyle w:val="Style13ptBold"/>
          <w:sz w:val="10"/>
        </w:rPr>
        <w:t xml:space="preserve">Uncertainty over </w:t>
      </w:r>
      <w:r w:rsidRPr="00EA49E8">
        <w:rPr>
          <w:rStyle w:val="StyleUnderline"/>
        </w:rPr>
        <w:t xml:space="preserve">China’s relationship with Israel is growing as the United States puts pressure on its allies to harden their stance on Beijing while trade and geopolitical tensions between the world’s biggest economies get worse. </w:t>
      </w:r>
      <w:r w:rsidRPr="00E01AE9">
        <w:rPr>
          <w:sz w:val="10"/>
        </w:rPr>
        <w:t>As China and Israel prepare to mark the 27th anniversary on Thursday of diplomatic ties,</w:t>
      </w:r>
      <w:r w:rsidRPr="00E01AE9">
        <w:rPr>
          <w:rStyle w:val="Style13ptBold"/>
          <w:sz w:val="10"/>
        </w:rPr>
        <w:t xml:space="preserve"> </w:t>
      </w:r>
      <w:r w:rsidRPr="00EA49E8">
        <w:rPr>
          <w:rStyle w:val="StyleUnderline"/>
        </w:rPr>
        <w:t>analysts from both countries worry that relations, caught in the US-China crossfire, may face more difficult tests.</w:t>
      </w:r>
      <w:r w:rsidRPr="00E01AE9">
        <w:rPr>
          <w:sz w:val="10"/>
        </w:rPr>
        <w:t xml:space="preserve"> Like most other countries,</w:t>
      </w:r>
      <w:r w:rsidRPr="00EA49E8">
        <w:rPr>
          <w:rStyle w:val="StyleUnderline"/>
        </w:rPr>
        <w:t xml:space="preserve"> Israel wants to maintain good relations with both the US and China and is concerned about an escalating rivalry</w:t>
      </w:r>
      <w:r w:rsidRPr="00E01AE9">
        <w:rPr>
          <w:rStyle w:val="Style13ptBold"/>
          <w:sz w:val="10"/>
        </w:rPr>
        <w:t xml:space="preserve">, </w:t>
      </w:r>
      <w:r w:rsidRPr="00E01AE9">
        <w:rPr>
          <w:sz w:val="10"/>
        </w:rPr>
        <w:t>Gal Luft, co-director of the Institute for the Analysis of Global Security, a Washington-based think tank, said. “Sadly, the new atmosphere in US-China relations is putting many countries –</w:t>
      </w:r>
      <w:r w:rsidRPr="00EA49E8">
        <w:rPr>
          <w:rStyle w:val="StyleUnderline"/>
        </w:rPr>
        <w:t xml:space="preserve"> Israel included – in an extremely uncomfortable situation in which they are forced to pick sides</w:t>
      </w:r>
      <w:r w:rsidRPr="00E01AE9">
        <w:rPr>
          <w:rStyle w:val="Style13ptBold"/>
          <w:sz w:val="10"/>
        </w:rPr>
        <w:t>,”</w:t>
      </w:r>
      <w:r w:rsidRPr="00E01AE9">
        <w:rPr>
          <w:sz w:val="10"/>
        </w:rPr>
        <w:t xml:space="preserve"> he said. Luft, a former lieutenant colonel in the Israeli Defence Force, said </w:t>
      </w:r>
      <w:r w:rsidRPr="00EA49E8">
        <w:rPr>
          <w:rStyle w:val="StyleUnderline"/>
        </w:rPr>
        <w:t>Israel could become a “sandwich country” like Canada, caught in the middle as Washington continued efforts to build an international coalition against Chinese telecoms giant Huawei.</w:t>
      </w:r>
      <w:r w:rsidRPr="00E01AE9">
        <w:rPr>
          <w:sz w:val="10"/>
        </w:rPr>
        <w:t xml:space="preserve"> Since its arrest of Sabrina Meng Wanzhou, Huawei’s chief financial officer, at Washington’s request, Canada has found itself in a diplomatic crisis when Beijing detained two Canadians and is threatening more retaliation. In recent weeks, senior US officials have increased pressure on Israel to reconsider China’s investments in infrastructure and hi-tech sectors there. US National Security Adviser John Bolton urged Israeli Prime Minister Benjamin Netanyahu two weeks ago to tread carefully where Chinese telecommunications companies, such as Huawei and ZTE, were concerned because of national security concerns. Bloomberg reported that US deputy secretary of energy Dan Brouillette issued a warning last week in Tel Aviv that Chinese investment in Israel’s national infrastructure, such as the port of Haifa, could compromise intelligence sharing with the US. Chinese Foreign Ministry spokeswoman Hua Chunying hit out at Washington this week, describing its warnings as “ridiculous”. “The US has been abusing the idea of ‘national security,’ slandering and striking down the normal commercial activities of Chinese enterprises,” she said on Monday. </w:t>
      </w:r>
      <w:r w:rsidRPr="00EA49E8">
        <w:rPr>
          <w:rStyle w:val="StyleUnderline"/>
        </w:rPr>
        <w:t>The Sino-Israeli relationship is very different from Beijing’s ties with oil-rich Middle Eastern countries such as Saudi Arabia, Qatar, Iran and Iraq, one analyst said</w:t>
      </w:r>
      <w:r w:rsidRPr="00E01AE9">
        <w:rPr>
          <w:rStyle w:val="Style13ptBold"/>
          <w:sz w:val="10"/>
        </w:rPr>
        <w:t xml:space="preserve">. </w:t>
      </w:r>
      <w:r w:rsidRPr="00EA49E8">
        <w:rPr>
          <w:rStyle w:val="StyleUnderline"/>
        </w:rPr>
        <w:t>Apart from its hi-tech industries, Israel has a significant military and political role in the Middle East. Beijing is seeking to increase its presence in the region as the US plans to withdraw troops from Syria and Afghanistan</w:t>
      </w:r>
      <w:r w:rsidRPr="00E01AE9">
        <w:rPr>
          <w:rStyle w:val="Style13ptBold"/>
          <w:sz w:val="10"/>
        </w:rPr>
        <w:t xml:space="preserve">, </w:t>
      </w:r>
      <w:r w:rsidRPr="00E01AE9">
        <w:rPr>
          <w:sz w:val="10"/>
        </w:rPr>
        <w:t xml:space="preserve">Huang Jing, dean of Institute of International and Regional Studies at Beijing Language and Culture University, said. </w:t>
      </w:r>
      <w:r w:rsidRPr="00EA49E8">
        <w:rPr>
          <w:rStyle w:val="StyleUnderline"/>
        </w:rPr>
        <w:t>“Israel may be small in size but is fairly influential in regional geopolitics and its long-standing special ties with Washington in particular make it uniquely important for Beijing</w:t>
      </w:r>
      <w:r w:rsidRPr="00E01AE9">
        <w:rPr>
          <w:rStyle w:val="Style13ptBold"/>
          <w:sz w:val="10"/>
        </w:rPr>
        <w:t xml:space="preserve">”, </w:t>
      </w:r>
      <w:r w:rsidRPr="00E01AE9">
        <w:rPr>
          <w:sz w:val="10"/>
        </w:rPr>
        <w:t xml:space="preserve">which sought to steady relations with the US, he said. Assaf Orion, a retired Israeli brigadier general and a visiting fellow at the Washington Institute for Near East Policy, said China for Israel had great potential as a market, a source of investment, a trade and tourism partner, and an infrastructure powerhouse. </w:t>
      </w:r>
      <w:r w:rsidRPr="00EA49E8">
        <w:rPr>
          <w:rStyle w:val="StyleUnderline"/>
        </w:rPr>
        <w:t>“Israel’s China policy mainly seeks to balance the benefits of their bilateral economic ties on the one hand and its own strategic national security concerns on the other, with the all-but-formal strategic alliance with the US being a paramount national interest for Israel,”</w:t>
      </w:r>
      <w:r w:rsidRPr="00E01AE9">
        <w:rPr>
          <w:rStyle w:val="Style13ptBold"/>
          <w:sz w:val="10"/>
        </w:rPr>
        <w:t xml:space="preserve"> he said. </w:t>
      </w:r>
      <w:r w:rsidRPr="00EA49E8">
        <w:rPr>
          <w:rStyle w:val="StyleUnderline"/>
        </w:rPr>
        <w:t xml:space="preserve">Ties between China and Israel have improved in recent years, especially where trade, investment, education and tourism were concerned. </w:t>
      </w:r>
      <w:r w:rsidRPr="00E01AE9">
        <w:rPr>
          <w:sz w:val="10"/>
        </w:rPr>
        <w:t>During a visit to Beijing in 2017, Netanyahu said that</w:t>
      </w:r>
      <w:r w:rsidRPr="00E01AE9">
        <w:rPr>
          <w:rStyle w:val="Style13ptBold"/>
          <w:sz w:val="10"/>
        </w:rPr>
        <w:t xml:space="preserve"> </w:t>
      </w:r>
      <w:r w:rsidRPr="00EA49E8">
        <w:rPr>
          <w:rStyle w:val="StyleUnderline"/>
        </w:rPr>
        <w:t>China accounted for one-third of the investment in Israel’s hi-tech industries.</w:t>
      </w:r>
      <w:r w:rsidRPr="00E01AE9">
        <w:rPr>
          <w:sz w:val="10"/>
        </w:rPr>
        <w:t xml:space="preserve"> Citing a report by the Israel Venture Capital Research Centre, Reuters said Israeli tech start-ups raised US$325 million from Chinese investors in the first three quarters of 2018, up 37 per cent from the same period a year earlier. During a visit to Jerusalem by China’s Vice President Wang Qishan in October,</w:t>
      </w:r>
      <w:r w:rsidRPr="00E01AE9">
        <w:rPr>
          <w:rStyle w:val="Style13ptBold"/>
          <w:sz w:val="10"/>
        </w:rPr>
        <w:t xml:space="preserve"> </w:t>
      </w:r>
      <w:r w:rsidRPr="00EA49E8">
        <w:rPr>
          <w:rStyle w:val="StyleUnderline"/>
        </w:rPr>
        <w:t>Netanyahu said that the two countries would complete a free trade agreement this year</w:t>
      </w:r>
      <w:r w:rsidRPr="00E01AE9">
        <w:rPr>
          <w:sz w:val="10"/>
        </w:rPr>
        <w:t>. According to a report by Israel’s Institute for National Security Studies in 2017,</w:t>
      </w:r>
      <w:r w:rsidRPr="00E01AE9">
        <w:rPr>
          <w:rStyle w:val="Style13ptBold"/>
          <w:sz w:val="10"/>
        </w:rPr>
        <w:t xml:space="preserve"> “</w:t>
      </w:r>
      <w:r w:rsidRPr="00EA49E8">
        <w:rPr>
          <w:rStyle w:val="StyleUnderline"/>
        </w:rPr>
        <w:t>China is also involved in building infrastructure in Israel, such as digging the Carmel road tunnels in Haifa, laying a light railway in Tel Aviv, and expanding the Ashdod and Haifa seaports</w:t>
      </w:r>
      <w:r w:rsidRPr="00E01AE9">
        <w:rPr>
          <w:rStyle w:val="Style13ptBold"/>
          <w:sz w:val="10"/>
        </w:rPr>
        <w:t xml:space="preserve">.” </w:t>
      </w:r>
      <w:r w:rsidRPr="00E01AE9">
        <w:rPr>
          <w:sz w:val="10"/>
        </w:rPr>
        <w:t>Haifa is Israel’s largest port city and a berth for the US Sixth Fleet. In 2013,</w:t>
      </w:r>
      <w:r w:rsidRPr="00E01AE9">
        <w:rPr>
          <w:rStyle w:val="Style13ptBold"/>
          <w:sz w:val="10"/>
        </w:rPr>
        <w:t xml:space="preserve"> the</w:t>
      </w:r>
      <w:r w:rsidRPr="00EA49E8">
        <w:rPr>
          <w:rStyle w:val="StyleUnderline"/>
        </w:rPr>
        <w:t xml:space="preserve"> Netanyahu government approved China’s Shanghai International Port Group’s plans to operate the container terminal there for 25 years beginning in 2021.</w:t>
      </w:r>
      <w:r w:rsidRPr="00E01AE9">
        <w:rPr>
          <w:sz w:val="10"/>
        </w:rPr>
        <w:t xml:space="preserve"> US has stepped up pressure on Israel to scrap the deal and one of the Sixth Fleet’s warships refused to dock at Haifa in October, citing security concerns that doing so could compromise US and Israeli intelligence assets. But Luft was critical of Washington’s stance on the Haifa port project as the Chinese company was the only bidder in an open tender. “The US government is punishing the people of Israel twice” by demanding its ally cancel the deal, Luft said. “First, by denying them competition in the port sector, which would lower their cost of living, and second the</w:t>
      </w:r>
      <w:r w:rsidRPr="00E01AE9">
        <w:rPr>
          <w:rStyle w:val="Style13ptBold"/>
          <w:sz w:val="10"/>
        </w:rPr>
        <w:t xml:space="preserve"> </w:t>
      </w:r>
      <w:r w:rsidRPr="00EA49E8">
        <w:rPr>
          <w:rStyle w:val="StyleUnderline"/>
        </w:rPr>
        <w:t>government will have to pay a large fine to China if the deal is cancelled. This fine will come at the expense of important public services.”</w:t>
      </w:r>
      <w:r w:rsidRPr="00E01AE9">
        <w:rPr>
          <w:rStyle w:val="Style13ptBold"/>
          <w:sz w:val="10"/>
        </w:rPr>
        <w:t xml:space="preserve"> </w:t>
      </w:r>
      <w:r w:rsidRPr="00EA49E8">
        <w:rPr>
          <w:rStyle w:val="StyleUnderline"/>
        </w:rPr>
        <w:t xml:space="preserve">Despite a boost in diplomatic and trade ties and China’s interest in Israel’s military and security technologies, arms sales and military cooperation between the two countries were limited because of US pressure. </w:t>
      </w:r>
      <w:r w:rsidRPr="00E01AE9">
        <w:rPr>
          <w:sz w:val="10"/>
        </w:rPr>
        <w:t xml:space="preserve">The US moved to block the export of the Phalcon airborne early warning system in 2000 and the Harpy killer drones in 2005 to China. Orion said that while </w:t>
      </w:r>
      <w:r w:rsidRPr="00EA49E8">
        <w:rPr>
          <w:rStyle w:val="StyleUnderline"/>
        </w:rPr>
        <w:t>China’s diplomats often speak about win-win relationships, Israel’s challenge was to seek a win-win-win situation</w:t>
      </w:r>
      <w:r w:rsidRPr="00E01AE9">
        <w:rPr>
          <w:rStyle w:val="Style13ptBold"/>
          <w:sz w:val="10"/>
        </w:rPr>
        <w:t xml:space="preserve"> </w:t>
      </w:r>
      <w:r w:rsidRPr="00E01AE9">
        <w:rPr>
          <w:sz w:val="10"/>
        </w:rPr>
        <w:t xml:space="preserve">within a triangular relation between the two great powers and a start-up nation state. “When much of the media discourse is </w:t>
      </w:r>
      <w:r w:rsidRPr="00EA49E8">
        <w:rPr>
          <w:rStyle w:val="StyleUnderline"/>
        </w:rPr>
        <w:t>pitching Israel into an exclusive ‘either/or’ choice between the two powers</w:t>
      </w:r>
      <w:r w:rsidRPr="00E01AE9">
        <w:rPr>
          <w:rStyle w:val="Style13ptBold"/>
          <w:sz w:val="10"/>
        </w:rPr>
        <w:t xml:space="preserve">, </w:t>
      </w:r>
      <w:r w:rsidRPr="00E01AE9">
        <w:rPr>
          <w:sz w:val="10"/>
        </w:rPr>
        <w:t>Israel’s strategic concept should seek ‘precision choice’, promoting its relations with China prudently while minimising risk to itself and avoiding any harm to the US and the strategic relations with it,” he said. But Luft also voiced concerns that as tension grew between the US and China, Washington tended to expand the definition of “national security” to include broader technology fields like microchips, telecommunication and artificial intelligence. “This is where I foresee the next set of challenges. Israel will have to determine how far it can stretch the definition of national security and strike the right balance between its commercial needs and its relations with Washington. Israel is a sovereign country. Being a friend and ally of the US does not mean that Israel must be subservient to every whim of Washington,” Luft said. However, Washington’s pressure campaign seemed to have worked as Israeli officials sought to reassure their American ally over the past week. Under US pressure, Israel is mulling plans that include legislation to vet foreign investments for the first time, according to Israel’s Haaretz newspaper. Israeli analysts also expressed dismay over China’s close relations with Iran, Israel’s arch rival in the region, and Beijing’s long-standing pro-Arab and pro-Palestinian policies, saying China often voted against motions that Israel favoured at the United Nations. “China’s relations with the Arab World are less of a concern in the current regional landscape. However, China’s relations with Iran, which is both obsessed about Israel and committed to its destruction, are more of a worry,” said Orion. China could do more to dissuade Iran from its aggression against China’s partners in the region: Israel, Saudi Arabia and the United Arab Emirates, he said. “Keeping the relations good requires constant nurturing, especially at a time the US is trying pull Israel away from China,” Luft added.</w:t>
      </w:r>
    </w:p>
    <w:p w14:paraId="32F9254F" w14:textId="77777777" w:rsidR="00F810B9" w:rsidRDefault="00F810B9" w:rsidP="00F810B9">
      <w:pPr>
        <w:pStyle w:val="Heading4"/>
      </w:pPr>
      <w:r w:rsidRPr="00F01223">
        <w:t>Chin</w:t>
      </w:r>
      <w:r>
        <w:t>ese arms sales escalate tensions with Israel</w:t>
      </w:r>
    </w:p>
    <w:p w14:paraId="1B19079E" w14:textId="77777777" w:rsidR="00F810B9" w:rsidRPr="00B221A8" w:rsidRDefault="00F810B9" w:rsidP="00F810B9">
      <w:pPr>
        <w:rPr>
          <w:sz w:val="14"/>
          <w:szCs w:val="14"/>
        </w:rPr>
      </w:pPr>
      <w:r w:rsidRPr="00B221A8">
        <w:rPr>
          <w:rStyle w:val="Style13ptBold"/>
          <w:sz w:val="24"/>
          <w:szCs w:val="20"/>
        </w:rPr>
        <w:t xml:space="preserve">Abdullah, 19 –  former Deputy Secretary General of the Muslim Council of Britain </w:t>
      </w:r>
      <w:r w:rsidRPr="00B221A8">
        <w:rPr>
          <w:sz w:val="14"/>
          <w:szCs w:val="14"/>
        </w:rPr>
        <w:t xml:space="preserve">[Daud, January 11, “Israeli concerns about Chinese weapons in Middle East”, Middle East Monitor, </w:t>
      </w:r>
      <w:hyperlink r:id="rId92" w:history="1">
        <w:r w:rsidRPr="00B221A8">
          <w:rPr>
            <w:rStyle w:val="Hyperlink"/>
            <w:sz w:val="14"/>
            <w:szCs w:val="14"/>
          </w:rPr>
          <w:t>https://www.middleeastmonitor.com/20190111-israeli-concerns-about-chinese-weapons-in-middle-east/</w:t>
        </w:r>
      </w:hyperlink>
      <w:r w:rsidRPr="00B221A8">
        <w:rPr>
          <w:sz w:val="14"/>
          <w:szCs w:val="14"/>
        </w:rPr>
        <w:t>, July 9 2019]</w:t>
      </w:r>
    </w:p>
    <w:p w14:paraId="60F0F05F" w14:textId="3E82EA13" w:rsidR="00F810B9" w:rsidRPr="005B0E36" w:rsidRDefault="00F810B9" w:rsidP="00F810B9">
      <w:pPr>
        <w:rPr>
          <w:sz w:val="14"/>
          <w:szCs w:val="20"/>
        </w:rPr>
      </w:pPr>
      <w:r w:rsidRPr="00B221A8">
        <w:rPr>
          <w:sz w:val="14"/>
          <w:szCs w:val="20"/>
        </w:rPr>
        <w:t xml:space="preserve">A study published by the Institute for National Security Studies (INSS) at Tel Aviv University has reviewed the history of arms deals between China, some Arab countries and Iran. The research institute published the transactions in a book entitled Sino-Israel Relations: Opportunities and Challenges. The data attached to the study is based on information released by the Stockholm International Peace Research Institute (SIPRI). China’s arms exports to the Middle East began in the mid-1970s, and by 2017 it reached $12.73bn. Most of the Chinese arms sales in this area, which amounted to $8.8bn in total value, took place in the 1980s, during which China sold arms to both sides of the Iran-Iraq war. In the 1990s, after the end of the Cold War, China’s weapon exports to the Middle East fell to $1.8bn, mostly directed to Iran. This decline continued in the first decade of the 21st century, reaching $1.4bn, with a majority of exports to Iran and Egypt. The value of Chinese arms exports between 2010 and 2017 reached $468mn, accounting for 3.7 per cent of China’s total military exports to the world, which reached $12.5bn. Thus, Russian and US weapon exports to the Middle East during this period amounted to $6.1bn and $30.1bn, respectively. Chinese arms deal with Middle East countries China signed the first security deal with a country in the Middle East, Egypt, in 1975. In the 1980s, the Egyptian authorities bought naval, items including submarines, missile boats and bombers Xi’an G-6 as well as fighter jets. At the turn of the 21st century, Egyptian military deals with China were focused on uncrewed aerial vehicles and the transfer of technology to manufacture such aircraft in Egypt. The two countries also signed an agreement to launch a second Egyptian satellite for surveillance. Sino-Iraqi relations in the security field have begun in the 1980s, including deals where the Iraqi side bought fighter jets. This was done in parallel with other Chinese-Iranian deals, under which Iranian authorities also bought fighter jets during the Iran-Iraq war. The contracts also included Iraq’s purchase of anti-aircraft launchers and missiles. In contrast, the Iranian state focused its investments on rockets. After the war, Iraq bought drones from China; while, Iran has exported Chinese technology to develop its missile industry. During the Second Lebanon War in 2006, a Hezbollah-launched sea-to-sea missile (SSM) hit the Israeli corvette, INS Ahi-Hanit, which Israel said was developed by Iran by Chinese C-802 missile technology. According to the Central Intelligence Agency (CIA), China has provided Iran with the necessary expertise in the manufacture of chemical weapons and chemical warheads for missiles, in addition to offering nuclear expertise. Even though Turkey is a member of the North Atlantic Treaty Organisation (NATO), China has also supplied arms to the Turkish authorities since the 1980s, including missile launchers and 200 short-range ballistic missiles. In 2013, a Chinese company won a Turkish tender for the purchase of missile defence systems. The deal provoked a wave of anger among NATO member countries, and since then, there were no reports of other arms deals between Turkey and China. China has made deals with Saudi Arabia, supplying it with missiles with a range of thousands of kilometres, mobile gun systems and uncrewed aerial vehicles. The development of Chinese security industries The study said that “the security industries in China are now working to improve the quality of their products in all fields, as well as their ability to produce, and are gradually equating them with the Russian and even Western countries’ industries in certain areas.” According to a Pentagon report, China’s production of ballistic missiles, guided missiles, surface-to-air missiles and air-to-air missiles for its military use and export has improved significantly in recent years. Most of China’s ballistic and guided missiles are close regarding performance to parallel products made by Western countries and Russia, some of which are destined for export. China’s commercial and military air industries have developed in recent years, according to the study, and are manufacturing large cargo </w:t>
      </w:r>
      <w:r w:rsidRPr="00B221A8">
        <w:rPr>
          <w:rStyle w:val="StyleUnderline"/>
          <w:sz w:val="20"/>
          <w:szCs w:val="20"/>
        </w:rPr>
        <w:t>z</w:t>
      </w:r>
      <w:r w:rsidRPr="00B221A8">
        <w:rPr>
          <w:sz w:val="14"/>
          <w:szCs w:val="20"/>
        </w:rPr>
        <w:t xml:space="preserve"> Department of Defence, China’s production capacity continues to progress in all areas of ground armies’ weapons, including modern tanks and artillery, but sometimes at the expense of its quality. The study indicated that China’s interest in the Middle East is increasing, and its interests are expanding by energy considerations and the removal of terrorism from its borders, which means the expansion of its political and economic benefits. The Middle East is China’s primary energy source, as it is supplied with oil from Saudi Arabia and Iran. Also, the Middle East is a critical crossroads for the export of its goods. Conflicts in the Middle East, following the “Arab Spring” and the conflict between Iran and Arab countries, have increased the demand for security imports. At the same time, the United States has begun to withdraw from the region, since President Barack Obama. The study said that this situation will increase the volume of China’s security exports to the Middle East in parallel with the amount of Chinese trade and investment in the region, and that even China can compete with the United States, Russia and the West in certain areas, especially following Western countries’ reluctance to sell weapons in anticipation of war crimes committed using these arms, and China has replaced them. Israeli fears. The study considered that </w:t>
      </w:r>
      <w:r w:rsidRPr="00B221A8">
        <w:rPr>
          <w:sz w:val="20"/>
          <w:szCs w:val="20"/>
          <w:u w:val="single"/>
        </w:rPr>
        <w:t>the expansion of China’s security export to the Middle East would gradually pose an increasing challenge for Israel</w:t>
      </w:r>
      <w:r w:rsidRPr="00B221A8">
        <w:rPr>
          <w:sz w:val="14"/>
          <w:szCs w:val="20"/>
        </w:rPr>
        <w:t xml:space="preserve"> and the Israeli army for the following reasons: First, </w:t>
      </w:r>
      <w:r w:rsidRPr="00B221A8">
        <w:rPr>
          <w:sz w:val="20"/>
          <w:szCs w:val="20"/>
          <w:u w:val="single"/>
        </w:rPr>
        <w:t>China supplies weapons to Iran</w:t>
      </w:r>
      <w:r w:rsidRPr="00B221A8">
        <w:rPr>
          <w:sz w:val="14"/>
          <w:szCs w:val="20"/>
        </w:rPr>
        <w:t xml:space="preserve">, which is an enemy state for Israel. </w:t>
      </w:r>
      <w:r w:rsidRPr="00B221A8">
        <w:rPr>
          <w:sz w:val="20"/>
          <w:szCs w:val="20"/>
          <w:u w:val="single"/>
        </w:rPr>
        <w:t>Iran transfers that weapon or the weapon it develops by Chinese experience to Hezbollah, Hamas and the Palestinian Islamic Jihad, which constitute resistance movements against Israel.</w:t>
      </w:r>
      <w:r w:rsidRPr="00B221A8">
        <w:rPr>
          <w:sz w:val="14"/>
          <w:szCs w:val="20"/>
        </w:rPr>
        <w:t xml:space="preserve"> Second, most of the </w:t>
      </w:r>
      <w:r w:rsidRPr="00B221A8">
        <w:rPr>
          <w:sz w:val="20"/>
          <w:szCs w:val="20"/>
          <w:u w:val="single"/>
        </w:rPr>
        <w:t>Chinese weapons that reach the region are</w:t>
      </w:r>
      <w:r w:rsidRPr="00B221A8">
        <w:rPr>
          <w:sz w:val="14"/>
          <w:szCs w:val="20"/>
        </w:rPr>
        <w:t xml:space="preserve"> used by the Chinese army mainly, and </w:t>
      </w:r>
      <w:r w:rsidRPr="00B221A8">
        <w:rPr>
          <w:sz w:val="20"/>
          <w:szCs w:val="20"/>
          <w:u w:val="single"/>
        </w:rPr>
        <w:t>not widely deployed in the world</w:t>
      </w:r>
      <w:r w:rsidRPr="00B221A8">
        <w:rPr>
          <w:sz w:val="14"/>
          <w:szCs w:val="20"/>
        </w:rPr>
        <w:t xml:space="preserve">. Therefore, </w:t>
      </w:r>
      <w:r w:rsidRPr="00B221A8">
        <w:rPr>
          <w:sz w:val="20"/>
          <w:szCs w:val="20"/>
          <w:u w:val="single"/>
        </w:rPr>
        <w:t>“there is a challenge in identifying and responding to their technical, technological and performance capabilities.”</w:t>
      </w:r>
      <w:r w:rsidRPr="00B221A8">
        <w:rPr>
          <w:sz w:val="14"/>
          <w:szCs w:val="20"/>
        </w:rPr>
        <w:t xml:space="preserve"> Third, </w:t>
      </w:r>
      <w:r w:rsidRPr="00B221A8">
        <w:rPr>
          <w:sz w:val="20"/>
          <w:szCs w:val="20"/>
          <w:u w:val="single"/>
        </w:rPr>
        <w:t>unlike the US arms sales to countries in the region, China does not have the necessary legislation to maintain Israel’s qualitative military edge.</w:t>
      </w:r>
      <w:r w:rsidRPr="00B221A8">
        <w:rPr>
          <w:sz w:val="14"/>
          <w:szCs w:val="20"/>
        </w:rPr>
        <w:t xml:space="preserve"> China and Israel have no regular channel of dialogue on this issue. Fourth, a </w:t>
      </w:r>
      <w:r w:rsidRPr="00B221A8">
        <w:rPr>
          <w:sz w:val="20"/>
          <w:szCs w:val="20"/>
          <w:u w:val="single"/>
        </w:rPr>
        <w:t>growing Chinese export</w:t>
      </w:r>
      <w:r w:rsidRPr="00B221A8">
        <w:rPr>
          <w:sz w:val="14"/>
          <w:szCs w:val="20"/>
        </w:rPr>
        <w:t xml:space="preserve"> in areas where there is relative Israeli superiority, such as drones, </w:t>
      </w:r>
      <w:r w:rsidRPr="00B221A8">
        <w:rPr>
          <w:sz w:val="20"/>
          <w:szCs w:val="20"/>
          <w:u w:val="single"/>
        </w:rPr>
        <w:t>increases competition for such an Israeli export to the world</w:t>
      </w:r>
      <w:r w:rsidRPr="00B221A8">
        <w:rPr>
          <w:sz w:val="14"/>
          <w:szCs w:val="20"/>
        </w:rPr>
        <w:t xml:space="preserve">, including “pragmatic Sunni states.”The study concluded that </w:t>
      </w:r>
      <w:r w:rsidRPr="00B221A8">
        <w:rPr>
          <w:sz w:val="20"/>
          <w:szCs w:val="20"/>
          <w:u w:val="single"/>
        </w:rPr>
        <w:t>“China’s arms production and security trade trends indicate that there is a possibility of change in this area and it requires increased Israeli follow-up.</w:t>
      </w:r>
      <w:r w:rsidRPr="00B221A8">
        <w:rPr>
          <w:sz w:val="14"/>
          <w:szCs w:val="20"/>
        </w:rPr>
        <w:t xml:space="preserve"> “The Israeli government should strive to open channels of dialogue with the Chinese government on the issue of security exports to the Middle East, through which it will be able to express its point of view and concern about the subject and try to reduce the risk that it might face. At the same time, the Israeli government and the Israel Security Agency should include this issue in the strategic dialogue with the United States, and reach common understandings on the development of these trends and the inevitability of its influence on the interests of the two countries, and the coordination of the actors of their policies regarding this subject.”</w:t>
      </w:r>
    </w:p>
    <w:p w14:paraId="5944C53D" w14:textId="77777777" w:rsidR="00291E90" w:rsidRDefault="00291E90" w:rsidP="00BD3708">
      <w:pPr>
        <w:pStyle w:val="Heading2"/>
      </w:pPr>
      <w:r>
        <w:t>--Jamaica--</w:t>
      </w:r>
    </w:p>
    <w:p w14:paraId="3E4F9811" w14:textId="77777777" w:rsidR="00291E90" w:rsidRPr="00F839E8" w:rsidRDefault="00291E90" w:rsidP="00291E90">
      <w:pPr>
        <w:pStyle w:val="Heading4"/>
      </w:pPr>
      <w:r>
        <w:t xml:space="preserve">Jamaica will turn to China – Jamaica has a strong relationship with China </w:t>
      </w:r>
    </w:p>
    <w:p w14:paraId="0E899507" w14:textId="77777777" w:rsidR="00291E90" w:rsidRPr="00553619" w:rsidRDefault="00291E90" w:rsidP="00291E90">
      <w:r w:rsidRPr="00553619">
        <w:rPr>
          <w:rStyle w:val="Style13ptBold"/>
        </w:rPr>
        <w:t>Tannenbaum 19,</w:t>
      </w:r>
      <w:r w:rsidRPr="00553619">
        <w:t xml:space="preserve"> Extramural Contributor at the Council on Hemispheric Affairs [B</w:t>
      </w:r>
      <w:r>
        <w:t>en</w:t>
      </w:r>
      <w:r w:rsidRPr="00553619">
        <w:t xml:space="preserve"> T</w:t>
      </w:r>
      <w:r>
        <w:t>annenbaum</w:t>
      </w:r>
      <w:r w:rsidRPr="00553619">
        <w:t>, 7-12-2019, accessed 7-12-2019, "Filling the Void: China’s Expanding Caribbean Presence", Council on Hemispheric Affairs, http://www.coha.org/filling-the-void-chinas-expanding-caribbean-presence/]//Lex AT</w:t>
      </w:r>
    </w:p>
    <w:p w14:paraId="4F26E0A5" w14:textId="77777777" w:rsidR="00291E90" w:rsidRPr="00CB747A" w:rsidRDefault="00291E90" w:rsidP="00291E90">
      <w:pPr>
        <w:rPr>
          <w:u w:val="single"/>
        </w:rPr>
      </w:pPr>
      <w:r w:rsidRPr="00553619">
        <w:rPr>
          <w:sz w:val="16"/>
        </w:rPr>
        <w:t xml:space="preserve">The Peace Ark sailed smoothly into Havana Harbor, floating past the aging brick Morro Cabana fortress under a luminous yellow sun. The Ark’s 416 crew members disembarked on a warm Friday afternoon in October 2011 without much pomp, pageantry, or even a token media presence.[1] The white ship featured little ornamentation aside from a red hospital cross that was painted to denote its ostensible purpose: “offering medical service to local people.”[2] Yet, despite this humble presentation, the crew’s “Harmonious Mission” had profound geopolitical significance. </w:t>
      </w:r>
      <w:r w:rsidRPr="00F94B6C">
        <w:rPr>
          <w:u w:val="single"/>
        </w:rPr>
        <w:t>This voyage represented the first naval exercise in the Caribbean by the Chinese Navy.</w:t>
      </w:r>
      <w:r>
        <w:rPr>
          <w:u w:val="single"/>
        </w:rPr>
        <w:t xml:space="preserve"> </w:t>
      </w:r>
      <w:r w:rsidRPr="00553619">
        <w:rPr>
          <w:sz w:val="16"/>
        </w:rPr>
        <w:t xml:space="preserve">In the years following the arrival of the Peace Ark, </w:t>
      </w:r>
      <w:r w:rsidRPr="00F94B6C">
        <w:rPr>
          <w:u w:val="single"/>
        </w:rPr>
        <w:t>China has continued to expand its engagement with the Caribbean on economic, political, and even military fronts.[</w:t>
      </w:r>
      <w:r w:rsidRPr="00553619">
        <w:rPr>
          <w:sz w:val="16"/>
        </w:rPr>
        <w:t xml:space="preserve">3] Economically, China has begun to pour substantial funds into infrastructure investments, deals which often impose heavy burdens on their Caribbean recipients. On the political side, China has increasingly paid diplomatic attention to Caribbean nations, including Washington’s regional foe, Cuba. This presence also features arms sales and security cooperation. China’s growing regional role could pose a substantive strategic threat to American security or to its economic goals. Washington should not continue to ignore this growing trend. China’s increased economic and political ties to the Caribbean represent a symbolic challenge that the U.S. should prepare to respond to with increased diplomatic and cultural outreach. Tight Belts and Rocky Roads: Investment at a Price Over the past decade, China has steadily increased spending on major infrastructure projects in the Caribbean. This provides an opportunity for Chinese firms to expand to markets in the Western Hemisphere it had previously ignored.[4] However, Chinese investment levies significant obligations on its Caribbean partners. </w:t>
      </w:r>
      <w:r w:rsidRPr="00F94B6C">
        <w:rPr>
          <w:u w:val="single"/>
        </w:rPr>
        <w:t>Jamaica has been a primary recipient of Chinese largess. In 2016, a Chinese-sponsored highway opened, streamlining transit between Kingston and sea-side resort towns such as Ochos Rios.[5]</w:t>
      </w:r>
      <w:r>
        <w:rPr>
          <w:u w:val="single"/>
        </w:rPr>
        <w:t xml:space="preserve"> </w:t>
      </w:r>
      <w:r w:rsidRPr="00F94B6C">
        <w:rPr>
          <w:u w:val="single"/>
        </w:rPr>
        <w:t>The China Harbor Engineering Company spent $730 million dollars to expand the highway and plans to begin investment in a new Jamaican port.[</w:t>
      </w:r>
      <w:r w:rsidRPr="00553619">
        <w:rPr>
          <w:sz w:val="16"/>
        </w:rPr>
        <w:t xml:space="preserve">6] The Bahamas has also partnered with China on high-profile investments. China’s Export-Import Bank provided a $2.5 billion loan to help develop the Baha Mar resort, which opened last year.[7] Bahamian politicos provided peachy projections about the project’s potentially lucrative prospects, estimating that Baha Mar would yield a 10% boost to the archipelago’s GDP.[8] Even smaller islands, such as St. Maarten, have not escaped Beijing’s notice. Jared Ward, an analyst at the University of Akron, describes St. Maarten as a “hub for Chinese business people,”[9] and a major resort currently under development has received the sobriquet “The Pearl of China” due to the influx of Chinese investment.[10] Along similar lines, China has dramatically expanded investment in Cuba despite their conspicuous lack of relationship during the Cold War. Trade between the two countries has increased since 2015, and China now trails only Venezuela as the second largest exporter to Cuba.[11] In addition to these exports and loans, Chinese firms have invested in Cuban infrastructure with projects such as renewable energy research centers and Huawei Wi-Fi hotspots.[12] Militarily, the China’s People’s Liberation Army (PLA) shares intelligence and training sessions with the Cuban military [13] Chinese tourists now have more opportunity to puff Cohibas while sauntering along El Malecón promenade in Havana. With the convenience of a new Beijing-Havana direct route, the number of Chinese visitors to Cuba increased by 17% in 2017.[14] These are just a few of the most prominent examples of China’s growing Caribbean footprint; Barbados, Grenada, Guyana, and Panama have also received major investments from China.[15] Such large scale development projects represent an effort by China and its state-owned enterprises to make economic strides and gain influence in the Caribbean. However, these Chinese investments come with major obligations and have serious repercussions for their Caribbean recipients. In exchange for building its Jamaican highway, the China Harbor Engineering Company received a 50-year toll concession in addition to land grants alongside the route.[16] Prominent members of the Jamaican opposition have lamented both the high toll prices and the fact that China will receive this fare revenue.[17] In addition, rather than use local laborers, the company brought in nearly 1,000 workers and engineers from China to build the highway. Adding to the complications, Chinese contractors receive significant advantages over local Jamaican firms.[18] Considering Jamaica’s already substantial debt obligation, this investment windfall appears unlikely to ease the island’s foreign dependence. Along similar lines, the Bahamas may not reap many of the intended benefits from the grand Baha Mar resort. Baha Mar’s construction took a circuitous path, with lawsuits forcing prominent Bahamian investors into bankruptcy.[19] Like with the Jamaican highway, Chinese workers rather than locals received most of the construction jobs.[20] In addition, the Baha Mar investment agreement came with advantageous terms heavily weighted towards Beijing-backed companies.[21] Chinese investment took an even more perverse turn in Guyana. An SOE hired to build a wood processing plant violated Guyana’s labor laws by underpaying local workers.[22] China’s Caribbean involvement does not represent an altruistic Sino Marshall Plan. Beijing talks about “win-win,” but actually emphasizes “China winning, and if Latin America will go along with what China wants, that’s good too.”[23] China expects tangible return on investment and arranges favorable deals to maximize profit. This coldly pragmatic outreach imposes serious constraints to China’s Caribbean trade partners. A Caribbean with Chinese Characteristics: Diplomatic Outreach </w:t>
      </w:r>
      <w:r w:rsidRPr="00F94B6C">
        <w:rPr>
          <w:u w:val="single"/>
        </w:rPr>
        <w:t>In addition to an expanded economic engagement, China has also increased its diplomatic and military outreach to the Caribbean</w:t>
      </w:r>
      <w:r w:rsidRPr="00553619">
        <w:rPr>
          <w:sz w:val="16"/>
        </w:rPr>
        <w:t xml:space="preserve">. En route to the high-profile 2013 Sunnylands Summit with Barack Obama, President Xi Jinping paid a visit to Trinidad &amp; Tobago. Xi struck substantive deals with the Trinidadian Prime Minister regarding natural gas, telecommunications, and healthcare while also feasting on local saheena at a gourmet luncheon.[24] Xi’s visit to Trinidad during the first year of his administration indicates a growing Chinese political attention to the Caribbean. In contrast, Xi’s predecessor Hu Jintao did not visit any nation in the region until his second term.[25] Similarly, in January 2018, Foreign Minister Wang Yi held a summit with diplomats from nine Caribbean nations.[26] Although this meeting emphasized cooperative bromides over formal policy agreements, its very occurrence appears significant. High-level policymakers in Beijing now place significant importance on political engagement with these often overlooked island nations. China’s Caribbean outreach also has a military dimension. For example, Trinidad &amp; Tobago recently purchased naval patrol vessels from the People’s Liberation Army.[27] Likewise, China has provided equipment such as tents, uniforms, and binoculars to the Jamaican military.[28] The Bahamas, Barbados, Dominica, and Guyana and have also discussed military collaboration with the PLA.[29] Such military agreements indicate a strong growth in Chinese security engagement with the Caribbean. Admittedly, these deals remain much smaller than the economic investments, and according to Ward China recognizes that “military [aid] isn’t its best option to gain allies” compared with infrastructure spending.[30] Nevertheless, such agreements represent a significant increase in foreign military engagement with the Caribbean. Any Chinese military deals in the Western Hemisphere carry a substantial symbolic punch and counter America’s regional hegemony. China’s Caribbean diplomacy has a few key goals. First, as noted, the economic deals represent an opportunity for financial gain. The impositions placed on Caribbean recipients provide favorable conditions for the Chinese investors. Secondly, China hopes to potentially flip some of the five Caribbean countries that currently recognize Taiwan.[31] Third, and most important, China can use its Caribbean outreach to advance its broader vision of development and international relations.[32] </w:t>
      </w:r>
      <w:r w:rsidRPr="00F94B6C">
        <w:rPr>
          <w:u w:val="single"/>
        </w:rPr>
        <w:t>Leading with the Belt and Road Initiative, Xi has expanded Chinese prestige and clout throughout the developing world from Manila to Morocco</w:t>
      </w:r>
      <w:r w:rsidRPr="00553619">
        <w:rPr>
          <w:sz w:val="16"/>
        </w:rPr>
        <w:t xml:space="preserve">.[33] Improving relations with the Caribbean represents a logical extension of his approach, especially important given the United States’ historical dominance of this region.[34] China hopes to tout its own political and economic model as an attractive alternative to America’s.[35] This Chinese outreach falls upon receptive ears to those who “view their relationship with America through a Monroe Doctrine [or] paternalistic lens.”[36] China comes across as less patronizing and demanding than the U.S. does. Such a symbolic challenge to America’s regional role represents the key objective – and success– of China’s Caribbean outreach. The Sleeping Colossus: America’s Response Despite the region’s plentiful golf courses and proximity to Mar-a-Lago, </w:t>
      </w:r>
      <w:r w:rsidRPr="00F94B6C">
        <w:rPr>
          <w:u w:val="single"/>
        </w:rPr>
        <w:t>the Trump Administration has placed little emphasis on the Caribbean. Former Secretary of State Rex Tillerson did not travel to the area until a February 2018 visit to Jamaica, well over a year after his appointment.[37] In contrast, his counterpart Wang Yi has met with more Caribbean foreign ministers than Secretary Tillerson did</w:t>
      </w:r>
      <w:r w:rsidRPr="00553619">
        <w:rPr>
          <w:sz w:val="16"/>
        </w:rPr>
        <w:t xml:space="preserve">. Tillerson’s successor, Mike Pompeo, has expressed little interest in the region aside from a reflexively negative reaction to any semblance of engagement with Cuba.[38] Likewise, President Trump himself has alienated Caribbean nations with his tweets on topics such as climate change and race relations.[39] The Trump administration even has a fraught relationship with its own Caribbean holding, Puerto Rico, catalyzed by the President’s petty personal barbs with San Juan’s mayor.[40] Overall, many Caribbean leaders perceive that “the United States has neglected the region while China has embraced it.”[41] The diplomatic side appears even easier to address. Much of China’s diplomatic success has grown from simply paying attention and getting engaged. The fact that Trump has still not visited the region speaks volumes. Additional U.S. diplomatic outreach- such as a state visit or a summit meeting- could counter concerns that the region “is receding from America’s priorities.”[45] Toning down the current administration’s denials of climate change- admittedly an unlikely hope- would further demonstrate that the U.S. shares the Caribbean’s long-term concerns. The U.S. can learn from China’s successes by making Caribbean nations understand that Washington also cares about and relates to their priorities. </w:t>
      </w:r>
      <w:r w:rsidRPr="00553619">
        <w:rPr>
          <w:u w:val="single"/>
        </w:rPr>
        <w:t>If the United States continues to ignore and neglect its regional leadership status, China appears ready to fill the void.</w:t>
      </w:r>
    </w:p>
    <w:p w14:paraId="668F3869" w14:textId="1BD50F4F" w:rsidR="004B26A5" w:rsidRPr="00BD3708" w:rsidRDefault="004B26A5" w:rsidP="00BD3708">
      <w:pPr>
        <w:pStyle w:val="Heading2"/>
      </w:pPr>
      <w:r w:rsidRPr="00BD3708">
        <w:t>--Jordan--</w:t>
      </w:r>
    </w:p>
    <w:p w14:paraId="1F74133A" w14:textId="77777777" w:rsidR="004B26A5" w:rsidRPr="002B23E3" w:rsidRDefault="004B26A5" w:rsidP="004B26A5">
      <w:pPr>
        <w:pStyle w:val="Heading4"/>
      </w:pPr>
      <w:r w:rsidRPr="002B23E3">
        <w:t>Jordan will turn to China if no US support—China grows regional hegemony, Jordan maintains large local investments</w:t>
      </w:r>
    </w:p>
    <w:p w14:paraId="43125968" w14:textId="77777777" w:rsidR="004B26A5" w:rsidRPr="002B23E3" w:rsidRDefault="004B26A5" w:rsidP="004B26A5">
      <w:r w:rsidRPr="002B23E3">
        <w:rPr>
          <w:b/>
          <w:bCs/>
        </w:rPr>
        <w:t xml:space="preserve">Rakhmat 14 </w:t>
      </w:r>
      <w:r w:rsidRPr="002B23E3">
        <w:t>(Muhammad Zulfikar Rakhmat, journalist and academician from Indonesia, often featured in the Middle East Institute, research focuses on China-Middle East Relations, “Sino-Jordanian Ties: Growing in the Midst of Turmoil,” 7-9-14, https://thediplomat.com/2014/07/sino-jordanian-ties-growing-in-the-midst-of-turmoil/)</w:t>
      </w:r>
    </w:p>
    <w:p w14:paraId="31FCD39B" w14:textId="77777777" w:rsidR="004B26A5" w:rsidRPr="002B23E3" w:rsidRDefault="004B26A5" w:rsidP="004B26A5">
      <w:pPr>
        <w:rPr>
          <w:sz w:val="16"/>
        </w:rPr>
      </w:pPr>
      <w:r w:rsidRPr="002B23E3">
        <w:rPr>
          <w:rStyle w:val="StyleUnderline"/>
        </w:rPr>
        <w:t>Last April marked the 37th anniversary of Sino-Jordanian diplomatic relations, which began in April 1977</w:t>
      </w:r>
      <w:r w:rsidRPr="002B23E3">
        <w:rPr>
          <w:sz w:val="16"/>
        </w:rPr>
        <w:t xml:space="preserve">. While civil conflict and political instability have thrown its neighbors into turmoil, </w:t>
      </w:r>
      <w:r w:rsidRPr="002B23E3">
        <w:rPr>
          <w:rStyle w:val="StyleUnderline"/>
        </w:rPr>
        <w:t>Jordan enjoys a relatively strong relationship with China.</w:t>
      </w:r>
      <w:r w:rsidRPr="002B23E3">
        <w:rPr>
          <w:sz w:val="16"/>
        </w:rPr>
        <w:t xml:space="preserve"> </w:t>
      </w:r>
      <w:r w:rsidRPr="002B23E3">
        <w:rPr>
          <w:rStyle w:val="StyleUnderline"/>
        </w:rPr>
        <w:t>Trade between Beijing and Amman has increased at a very rapid pace in recent years. In fact, China has become Jordan’s second largest import partner and an important source of much-needed investments. Amman mainly exports phosphate and sylvite to Beijing and imports textile, electronics, grains, and light industrial products. It is reported that several Chinese companies have made their way to Jordan. Last year for example, an agreement was signed by the two countries to construct a $2.5 billion dollar oil shale power plant in Jordan to produce 900 megawatts of electricity.</w:t>
      </w:r>
      <w:r w:rsidRPr="002B23E3">
        <w:rPr>
          <w:sz w:val="16"/>
        </w:rPr>
        <w:t xml:space="preserve"> The agreement also includes a consortium of China’s Shandong Electric Power Construction Corporation (SEPCO III) and HTJ Group along with Jordan’s Al-Lajjun Oil Shale Company to build the power station in the city of Karak. In addition, another deal was also inked between Xinjiang Goldwind Science and Technology Company and China International Water and Electric Corporation to design, construct, and operate a wind-powered 300-megawatt plan in Jordan. This is only the latest in a series of engagements between Amman and Beijing. Earlier in 2012, a major Chinese solar company, Trina Solar, expressed plans to invest $200 million in a solar energy project in Jordan. Although largely unreported, in 2008 a peaceful nuclear deal was also signed between the two countries. In more recent years</w:t>
      </w:r>
      <w:r w:rsidRPr="002B23E3">
        <w:rPr>
          <w:rStyle w:val="StyleUnderline"/>
        </w:rPr>
        <w:t>, Beijing’s ties with Amman have expanded beyond just an economic relationship. In 2008, a Confucius Institute was established in Jordan to promote the Chinese language and strengthen their bilateral relations. The prospect of further cooperation in the field of education was recently discussed, including the establishment of a Sino-Jordanian Universit</w:t>
      </w:r>
      <w:r w:rsidRPr="002B23E3">
        <w:rPr>
          <w:sz w:val="16"/>
        </w:rPr>
        <w:t xml:space="preserve">y. Several websites also indicate that there are a number of Jordanian students who are currently studying in China. On the other hand, some students from China are reportedly pursuing Arabic studies at different universities in Jordan. </w:t>
      </w:r>
      <w:r w:rsidRPr="002B23E3">
        <w:rPr>
          <w:rStyle w:val="StyleUnderline"/>
        </w:rPr>
        <w:t xml:space="preserve">Cooperation in the military sector has also become increasingly visible. Early this year, China provided a grant of $4.9 million to the Jordan Armed Forces (JAF) to procure Chinese-made military equipment. This offer came three months after the two countries struck a deal to develop a defense industrial partnership between JAF and China’s State Administration for Science, Technology, and Industry for National Defense. Even though China is unlikely to replace the U.S. as Jordan’s main military supplier, it is determined to expand its arms exports to Amman as security threats from Jordan’s neighboring countries are expected to increase. </w:t>
      </w:r>
      <w:r w:rsidRPr="002B23E3">
        <w:rPr>
          <w:sz w:val="16"/>
        </w:rPr>
        <w:t xml:space="preserve">Reciprocal relations continue between Beijing and Amman through different channels. As in many Middle Eastern countries, China has been utilizing aid and assistance to strengthen its ties with Jordan. Early last year for instance, as the number of Syrian refugees continued to flood into Jordan, Beijing donated $200,000 in aid to provide medical aid and transport for these refugees. However, this was not the first time for the Chinese to demonstrate their generosity toward their Jordanian counterparts. Between 1999 to 2009, China has offered Jordan 17 grants with a total amount of $57.1 million to fund several development projects in the country. Also, since 1984 China has provided seven interest-free loans for a total of $38.4 million to Jordan. There are also currently several ongoing projects such as the Al-Baqa’a Hospital, low-income housing, and a water supply network upgrade and expansion that are funded by the Chinese government. </w:t>
      </w:r>
      <w:r w:rsidRPr="002B23E3">
        <w:rPr>
          <w:rStyle w:val="StyleUnderline"/>
        </w:rPr>
        <w:t xml:space="preserve">To strengthen their relationship, the two countries have also organized several delegations and conferences. </w:t>
      </w:r>
      <w:r w:rsidRPr="002B23E3">
        <w:rPr>
          <w:sz w:val="16"/>
        </w:rPr>
        <w:t>The China Fair Jordan has been held annually in the Kingdom since 2004. The exhibition is the largest Chinese products trade show in the Middle East and attracts more than 1,000 Chinese suppliers. On the other hand, Jordan also attended the China-Arab State Expo in Yinchuan last September and the China-Arab Cooperation Forum (CASF) in Beijing last month. As the growing partnership appears to be mutually advantageous for both sides, China and Jordan are expected to boost their partnership in the coming years. This relationship may expand into fields including tourism, a railway project, culture, and education. For the Jordanians, strong ties with the Chinese offer them low-cost consumer products and much-needed foreign investments. Meanwhile, it opens a wide opportunity for Beijing to access a promising consumer market for its exports and worthwhile investments. There is also the prospect for a greater partnership in the field of renewable energy. According to Jordan’s 2012 Renewable Energy Law, by 2015, 7 percent of its energy will come from renewable sources such as solar and wind energy. It is also expected that by 2015, 25 percent of Jordan’s energy will come from domestic sources, which should increase to 39 percent by 2020. To achieve these goals, the Kingdom will require approximately $14 to $18 billion in investments. As Chinese firms are the most economical when it comes to expertise and service, it would make sense for Jordan to turn to China for assistances in obtaining the necessary technology and infrastructure to develop those renewable sources. At the same time, as the Middle East increasingly occupies an important place in China’s foreign policy, building closer ties with Amman would provide China a way to expand its strategic influence in the region. Furthermore, as indicated by politicians from both countries, the ties may also bolstered by Beijing’s stance on several issues, such as political stability, the Syrian conflict, and the Palestinian issue, which largely corresponds with Jordan’s position. In fact, last year Jordan’s King Abdullah II encouraged China to play more active role in resolving the Syrian catastrophe.</w:t>
      </w:r>
    </w:p>
    <w:p w14:paraId="420FFAB9" w14:textId="1CE9698C" w:rsidR="00291E90" w:rsidRPr="00291E90" w:rsidRDefault="00291E90" w:rsidP="00BD3708">
      <w:pPr>
        <w:pStyle w:val="Heading2"/>
      </w:pPr>
      <w:r w:rsidRPr="00291E90">
        <w:t>--Kuwait--</w:t>
      </w:r>
    </w:p>
    <w:p w14:paraId="7A126EEF" w14:textId="77777777" w:rsidR="00291E90" w:rsidRPr="00291E90" w:rsidRDefault="00291E90" w:rsidP="00291E90">
      <w:pPr>
        <w:pStyle w:val="Heading4"/>
      </w:pPr>
      <w:r w:rsidRPr="00291E90">
        <w:t>Kuwait will purchase from China—increase current relationship and grow Chinese investments</w:t>
      </w:r>
    </w:p>
    <w:p w14:paraId="3036BDF6" w14:textId="77777777" w:rsidR="00291E90" w:rsidRPr="00291E90" w:rsidRDefault="00291E90" w:rsidP="00291E90">
      <w:r w:rsidRPr="00291E90">
        <w:t xml:space="preserve">Karasik </w:t>
      </w:r>
      <w:r w:rsidRPr="00291E90">
        <w:rPr>
          <w:rStyle w:val="Style13ptBold"/>
        </w:rPr>
        <w:t>Ober 1/30</w:t>
      </w:r>
      <w:r w:rsidRPr="00291E90">
        <w:t xml:space="preserve"> (taught at Dubai School of Government, senior political scientist in International Policy and Security Group at RAND, Ph.D from UCLA, Tristan Ober, Kuwait And The China-U.S. Geopolitical Rivalry, “Kuwait and The China-U.S. Geopolitical Rivalry”, 1-30-19, https://lobelog.com/kuwait-and-the-china-u-s-geopolitical-rivalry/)</w:t>
      </w:r>
    </w:p>
    <w:p w14:paraId="3F225903" w14:textId="77777777" w:rsidR="00291E90" w:rsidRPr="00EA49E8" w:rsidRDefault="00291E90" w:rsidP="00291E90">
      <w:pPr>
        <w:rPr>
          <w:rStyle w:val="Style13ptBold"/>
          <w:b w:val="0"/>
          <w:bCs/>
          <w:sz w:val="16"/>
        </w:rPr>
      </w:pPr>
      <w:r w:rsidRPr="00EA49E8">
        <w:rPr>
          <w:rStyle w:val="Style13ptBold"/>
          <w:sz w:val="16"/>
        </w:rPr>
        <w:t xml:space="preserve">Countries worldwide are eyeing Kuwait’s economic diversification agenda, the New Kuwait, as a geopolitical investment opportunity. Most recently, German and Austrian ministers expressed their countries’ interests in being involved more deeply in the Arab Persian Gulf emirate’s ambitious modernization plan. </w:t>
      </w:r>
      <w:r w:rsidRPr="00EA49E8">
        <w:rPr>
          <w:rStyle w:val="StyleUnderline"/>
        </w:rPr>
        <w:t>Yet it remains to be seen whether the Western countries will be the preferred partners since Kuwaiti interest appears to be shifting to China. Kuwait’s Emir Sabah Al-Ahmed Al-Jaber Al-Sabah was happy to encourage more Chinese business in Kuwait, which currently numbers around 40 companies working on about 80 different projects. Kuwait’s pursuit of a partnership with China goes beyond just economic interests.</w:t>
      </w:r>
      <w:r w:rsidRPr="00EA49E8">
        <w:rPr>
          <w:rStyle w:val="Style13ptBold"/>
          <w:sz w:val="16"/>
        </w:rPr>
        <w:t xml:space="preserve"> In December 2018, Minister of Defense Sheikh Nasser Al-Sabah, who is also the emir’s son</w:t>
      </w:r>
      <w:r w:rsidRPr="00EA49E8">
        <w:rPr>
          <w:rStyle w:val="StyleUnderline"/>
        </w:rPr>
        <w:t xml:space="preserve">, met with Chinese officials on his extensive trip to the country and discussed more comprehensive strategic cooperation. </w:t>
      </w:r>
      <w:r w:rsidRPr="00EA49E8">
        <w:rPr>
          <w:rStyle w:val="Style13ptBold"/>
          <w:sz w:val="16"/>
        </w:rPr>
        <w:t xml:space="preserve">As the </w:t>
      </w:r>
      <w:r w:rsidRPr="00EA49E8">
        <w:rPr>
          <w:rStyle w:val="StyleUnderline"/>
        </w:rPr>
        <w:t>partnership between China and Kuwait ostensibly moves beyond merely economic collaboration, questions arise as to what this will mean for the US,</w:t>
      </w:r>
      <w:r w:rsidRPr="00EA49E8">
        <w:rPr>
          <w:rStyle w:val="Style13ptBold"/>
          <w:sz w:val="16"/>
        </w:rPr>
        <w:t xml:space="preserve"> which is traditionally seen as Kuwait’s ally and protector since the Iraqi invasion and occupation of 1990-91. </w:t>
      </w:r>
      <w:r w:rsidRPr="00EA49E8">
        <w:rPr>
          <w:rStyle w:val="StyleUnderline"/>
        </w:rPr>
        <w:t>Whereas America’s Middle East policy suffers from multiple policy streams based on personality, China’s long-term vision and leadership reassure the monarchs of the Arabian Gulf of Beijing’s ability to promote prosperity and stability in the tumultuous Middle East</w:t>
      </w:r>
      <w:r w:rsidRPr="00EA49E8">
        <w:rPr>
          <w:rStyle w:val="Style13ptBold"/>
          <w:sz w:val="16"/>
        </w:rPr>
        <w:t xml:space="preserve">. The Kuwaitis pride themselves on their role as regional mediators, and they treasure their neutrality is a precious </w:t>
      </w:r>
      <w:r w:rsidRPr="00EA49E8">
        <w:rPr>
          <w:rStyle w:val="StyleUnderline"/>
        </w:rPr>
        <w:t>commodity. As a result, Kuwait is sympathetic towards China’s insistence on non-intervention in foreign states’</w:t>
      </w:r>
      <w:r w:rsidRPr="00EA49E8">
        <w:rPr>
          <w:rStyle w:val="Style13ptBold"/>
          <w:sz w:val="16"/>
        </w:rPr>
        <w:t xml:space="preserve"> domestic affairs and (generally) neutrality in Middle Eastern disputes from the Qatar crisis to the Iranian-Saudi rivalry and the Yemeni civil war. </w:t>
      </w:r>
      <w:r w:rsidRPr="00EA49E8">
        <w:rPr>
          <w:rStyle w:val="StyleUnderline"/>
        </w:rPr>
        <w:t>In contrast to China’s neutral and relatively stable foreign policy, the United States has implemented several seemingly whimsical policies in the region that have had negative implications for Kuwait’s security and status.</w:t>
      </w:r>
      <w:r w:rsidRPr="00EA49E8">
        <w:rPr>
          <w:rStyle w:val="Style13ptBold"/>
          <w:sz w:val="16"/>
        </w:rPr>
        <w:t xml:space="preserve"> Possibly the most recent example was Donald Trump’s abrupt announcement via Twitter of the planned U.S. military withdrawal from northern Syria. Although there are multiple plans being discussed about how to proceed, the idea of “retreat” is clearly on the minds of the Kuwaiti elites. </w:t>
      </w:r>
      <w:r w:rsidRPr="00EA49E8">
        <w:rPr>
          <w:rStyle w:val="StyleUnderline"/>
        </w:rPr>
        <w:t>Washington’s decision to withdraw several Patriot missile systems from Kuwait, Jordan, and Bahrain in September was another example of U.S. foreign policy decision-making that unsettled Kuwait’s leadership</w:t>
      </w:r>
      <w:r w:rsidRPr="00EA49E8">
        <w:rPr>
          <w:rStyle w:val="Style13ptBold"/>
          <w:sz w:val="16"/>
        </w:rPr>
        <w:t>. Although Kuwaiti officials defended the removal as “routine” at the time, they could hardly have felt comfortable at the reduction of specialized air defense systems when regional tensions are flaring up, including across the border in southern Iraq. Moreover, while the United States appears to be pushing for improved relationships between Israel and the Gulf states, with successes including Prime Minister Benjamin Netanyahu’s historic visit to Oman’s capital in October, Kuwait has been pushing back. Making use of its role as a UN Security Council Member,</w:t>
      </w:r>
      <w:r w:rsidRPr="00EA49E8">
        <w:rPr>
          <w:rStyle w:val="StyleUnderline"/>
        </w:rPr>
        <w:t xml:space="preserve"> Kuwait supported Lebanon, not Israel, during the latter’s operation Northern Shield against Hezbollah. This event was unsurprising given Kuwait’s historic role as a champion of the Palestinian struggle.</w:t>
      </w:r>
      <w:r w:rsidRPr="00EA49E8">
        <w:rPr>
          <w:rStyle w:val="Style13ptBold"/>
          <w:sz w:val="16"/>
        </w:rPr>
        <w:t xml:space="preserve"> </w:t>
      </w:r>
      <w:r w:rsidRPr="00EA49E8">
        <w:rPr>
          <w:rStyle w:val="StyleUnderline"/>
        </w:rPr>
        <w:t>As the United States seeks to bring Israel and the Gulf states together in unified opposition to Iran, Kuwait’s continued rejection of Israel may put it at odds with Washington’s vision of establishing an anti-Iranian force, the Middle East Strategic Alliance (MESA), commonly referred to as an Arab NATO</w:t>
      </w:r>
      <w:r w:rsidRPr="00EA49E8">
        <w:rPr>
          <w:rStyle w:val="Style13ptBold"/>
          <w:sz w:val="16"/>
        </w:rPr>
        <w:t xml:space="preserve">. Based on the lessons that Kuwait learned from the Iraqi invasion and occupation of the early 1990s, the Al Sabah rulers are keen to avoid excessively antagonizing any of Kuwait’s larger neighbours, instead opting to balance the opposing interests and agendas of the other five GCC states, Iraq, and Iran off each other to maximize Kuwait’s standing. Kuwait also refused to join Bahrain, Israel, Saudi Arabia, and the United Arab Emirates (UAE) in supporting the U.S. administration’s decision to pull Washington out of the Joint Comprehensive Plan of Action (JCPOA), or the Iranian nuclear deal. As Kuwait looks abroad for gas imports, keeping the door open to possibly one day importing Iranian gas is another factor prompting Kuwait to opt for a foreign policy that is more accommodating of Iran. Ultimately, when it comes to Lebanon, Palestine, Qatar, and Iran, the </w:t>
      </w:r>
      <w:r w:rsidRPr="00EA49E8">
        <w:rPr>
          <w:rStyle w:val="StyleUnderline"/>
        </w:rPr>
        <w:t>Kuwaitis are likely to see China’s positions on such Middle Eastern conflicts and diplomatic rows as far more conducive to Kuwaiti interests.</w:t>
      </w:r>
      <w:r w:rsidRPr="00EA49E8">
        <w:rPr>
          <w:rStyle w:val="Style13ptBold"/>
          <w:sz w:val="16"/>
        </w:rPr>
        <w:t xml:space="preserve"> This is in marked contrast to Abu Dhabi and Riyadh, which are far more aligned with Washington’s policies against Tehran and its regional proxies/partners in the region, chiefly Hezbollah and Hamas. Given China’s interest in the long game, the future of Kuwaiti leadership becomes more important. At the age of 89, the current emir is unlikely to remain the ruler of the state of Kuwait for long. The position of emir should technically pass on to Crown Prince Nawaf Al-Ahmad Al-Jaber Al-Sabah, but his age (he is in his early eighties) and persistent health problems make him an unlikely long-term candidate. Instead, one of the favorites to take the throne is Sheikh Nasser Sabah Al-Ahmad Al-Sabah, the son of the current emir and minister of defense. </w:t>
      </w:r>
      <w:r w:rsidRPr="00EA49E8">
        <w:rPr>
          <w:rStyle w:val="StyleUnderline"/>
        </w:rPr>
        <w:t xml:space="preserve">Should Sheikh Nasser indeed follow in the footsteps of his father, then the partnership between China and Kuwait could see a rapid expansion. Sheikh Nasser has been a big proponent of Chinese projects and companies, particularly those linking Kuwait to the Silk Road. For example, Silk City, the mega-project that is supposed to turn Kuwait into a modern trade hub, is supposedly one of Sheikh Nasser’s top priorities. Silk City would include a duty-free zone, large business zones, and even a sizeable nature reservation, allowing Kuwait City to finally rival its regional counterparts such as Dubai, Abu Dhabi, and Manama. Chinese is slated to become the third economic language in Silk City, after Arabic and English. </w:t>
      </w:r>
      <w:r w:rsidRPr="00EA49E8">
        <w:rPr>
          <w:rStyle w:val="Style13ptBold"/>
          <w:sz w:val="16"/>
        </w:rPr>
        <w:t xml:space="preserve">China is not alone in competing for the attentions of the Al-Sabah family. The French have already established ties with the Kuwaitis in the military domain, and the EU is slated to open its delegation in the Gulf state soon. Moreover, Kuwait received a flurry of European ministers in December, including those from Austria, France, Germany, Holland, and Sweden. Meanwhile, U.S. influence remains important. Kuwaitis still love American brands. American companies still receive big contracts, including the Jaber Al-Ahmad Al-Sabah causeway slated to open in February. Perhaps most importantly, the Kuwaitis are unlikely to forget the way in which the United States came to their aid during the first Gulf War. Moreover, the U.S. military presence in Kuwait and the surrounding region is unrivalled. </w:t>
      </w:r>
      <w:r w:rsidRPr="00EA49E8">
        <w:rPr>
          <w:rStyle w:val="StyleUnderline"/>
        </w:rPr>
        <w:t>China’s reluctance to get involved in foreign squabbles also means that Beijing doesn’t want to get involved in the Middle East’s hornet’s nests</w:t>
      </w:r>
      <w:r w:rsidRPr="00EA49E8">
        <w:rPr>
          <w:rStyle w:val="Style13ptBold"/>
          <w:sz w:val="16"/>
        </w:rPr>
        <w:t xml:space="preserve">. Instead of any comprehensive Sino-Kuwaiti security initiative, the two countries will likely limit themselves to smaller-scale security cooperation. Still, despite rumors that Trump ordered the emir to cease all projects with Chinese companies, a certain complacency has creeped into the U.S. relationship with Kuwait. </w:t>
      </w:r>
      <w:r w:rsidRPr="00EA49E8">
        <w:rPr>
          <w:rStyle w:val="StyleUnderline"/>
        </w:rPr>
        <w:t xml:space="preserve">As legitimate as Secretary of State Mike Pompeo’s reasons were for skipping Kuwait during his January 2019 tour of the region, the United States is not speaking at the same diplomatic level with Kuwait as the Chinese or the Europeans. This is not necessarily a problem, as the emir spoke to Trump in Washington last September. But more extensive face-to-face diplomacy may hold the key to maintaining the U.S.-Kuwaiti relationship. </w:t>
      </w:r>
      <w:r w:rsidRPr="00EA49E8">
        <w:rPr>
          <w:rStyle w:val="Style13ptBold"/>
          <w:sz w:val="16"/>
        </w:rPr>
        <w:t>Although it cannot offer the grandiose economic projects that the Chinese are laying out for the Kuwaitis, the United States can provide signals of commitment in the security domain that China can’t or won’t make. However, as these signals come at a price, W</w:t>
      </w:r>
      <w:r w:rsidRPr="00EA49E8">
        <w:rPr>
          <w:rStyle w:val="StyleUnderline"/>
        </w:rPr>
        <w:t>ashington will need to carefully weigh the importance of the northern Persian Gulf and the greater Middle East and decide what level of commitment it’s willing to make to Kuwait.</w:t>
      </w:r>
      <w:r w:rsidRPr="00EA49E8">
        <w:rPr>
          <w:rStyle w:val="Style13ptBold"/>
          <w:sz w:val="16"/>
        </w:rPr>
        <w:t xml:space="preserve"> </w:t>
      </w:r>
    </w:p>
    <w:p w14:paraId="1641F04A" w14:textId="764D4124" w:rsidR="00291E90" w:rsidRPr="00291E90" w:rsidRDefault="00291E90" w:rsidP="00BD3708">
      <w:pPr>
        <w:pStyle w:val="Heading2"/>
      </w:pPr>
      <w:r>
        <w:t>--</w:t>
      </w:r>
      <w:r w:rsidRPr="00291E90">
        <w:t>Lebanon</w:t>
      </w:r>
      <w:r>
        <w:t>--</w:t>
      </w:r>
    </w:p>
    <w:p w14:paraId="7AABF1E3" w14:textId="77777777" w:rsidR="00291E90" w:rsidRPr="00291E90" w:rsidRDefault="00291E90" w:rsidP="00291E90">
      <w:pPr>
        <w:pStyle w:val="Heading4"/>
      </w:pPr>
      <w:r w:rsidRPr="00291E90">
        <w:t>Lebanon will turn to China for arms—china has long supported Lebanese security</w:t>
      </w:r>
    </w:p>
    <w:p w14:paraId="316B9BB5" w14:textId="77777777" w:rsidR="00291E90" w:rsidRPr="00291E90" w:rsidRDefault="00291E90" w:rsidP="00291E90">
      <w:r w:rsidRPr="00291E90">
        <w:rPr>
          <w:rStyle w:val="Style13ptBold"/>
        </w:rPr>
        <w:t>Rakhmat 14</w:t>
      </w:r>
      <w:r w:rsidRPr="00291E90">
        <w:t xml:space="preserve"> (Muhammad Zulfikar Rakhmat, journalist and academician from Indonesia, often featured in the Middle East Institute, research focuses on China-Middle East Relations, “China’s Expanding Lebanon Ties”, 10-16-14, https://thediplomat.com/2014/09/chinas-expanding-lebanon-ties/)</w:t>
      </w:r>
    </w:p>
    <w:p w14:paraId="507F6344" w14:textId="3F5AAB73" w:rsidR="00291E90" w:rsidRPr="005B0E36" w:rsidRDefault="00291E90" w:rsidP="00F810B9">
      <w:pPr>
        <w:rPr>
          <w:b/>
          <w:sz w:val="16"/>
        </w:rPr>
      </w:pPr>
      <w:r w:rsidRPr="00EA49E8">
        <w:rPr>
          <w:rStyle w:val="Style13ptBold"/>
          <w:sz w:val="16"/>
        </w:rPr>
        <w:t xml:space="preserve">Although formally established in 1971, </w:t>
      </w:r>
      <w:r w:rsidRPr="00EA49E8">
        <w:rPr>
          <w:rStyle w:val="StyleUnderline"/>
        </w:rPr>
        <w:t>China’s relationship with Lebanon, a country that has repeatedly suffered war and political assassinations, was minimal for many years. It has only been in the last decade, as the Middle East became increasingly important for the Chinese, that Beijing began to strengthen its ties with Beirut</w:t>
      </w:r>
      <w:r w:rsidRPr="00EA49E8">
        <w:rPr>
          <w:rStyle w:val="Style13ptBold"/>
          <w:sz w:val="16"/>
        </w:rPr>
        <w:t xml:space="preserve">. Many of the stories on China’s involvement in Lebanon have been dominated by its role during the 2006 Lebanese war against Israel. </w:t>
      </w:r>
      <w:r w:rsidRPr="00EA49E8">
        <w:rPr>
          <w:rStyle w:val="StyleUnderline"/>
        </w:rPr>
        <w:t>Nevertheless, little attention has been paid to the expanding partnership between Beijing and Beirut in other realms.</w:t>
      </w:r>
      <w:r w:rsidRPr="00EA49E8">
        <w:rPr>
          <w:rStyle w:val="Style13ptBold"/>
          <w:sz w:val="16"/>
        </w:rPr>
        <w:t xml:space="preserve"> The central dynamic to determine the nature of the present Sino-Lebanese relationship appears to be the salience of economic issues, which have come to dominate the bilateral agenda and dictate the terms of cooperation between China and Lebanon to a great extent. Although relatively limited compared to China’s economic foothold in other Middle Eastern countries, the economic aspect of the Beijing-Beirut bilateral engagement has seen some remarkable growth in recent years. In 2013, </w:t>
      </w:r>
      <w:r w:rsidRPr="00EA49E8">
        <w:rPr>
          <w:rStyle w:val="StyleUnderline"/>
        </w:rPr>
        <w:t>China became the leading source of goods imported by Lebanon. The trade volume between the two countries has risen considerably in the past decade. While Lebanon’s major export to China is wasted steel, it mainly imports electrical equipment and machinery, textiles, and plastic products.</w:t>
      </w:r>
      <w:r w:rsidRPr="00EA49E8">
        <w:rPr>
          <w:rStyle w:val="Style13ptBold"/>
          <w:sz w:val="16"/>
        </w:rPr>
        <w:t xml:space="preserve"> Despite their small number, several Chinese firms have made their way to the country. In 2011 for instance, Great Wall Motor, China’s leading automobile exporter opened an outlet on Zalka Highway in Beirut. A year later Geely, another leading manufacturer of Chinese cars, also re-launched in Lebanon. Today, the company has six showrooms across the country. Beirut has been trying to attract more Chinese investment, for instance through its participation at the Shanghai Expo in 2010. Unquestionably, </w:t>
      </w:r>
      <w:r w:rsidRPr="00EA49E8">
        <w:rPr>
          <w:rStyle w:val="StyleUnderline"/>
        </w:rPr>
        <w:t xml:space="preserve">another important part of cooperation between China and Lebanon is military. While Beijing has only recently developed a military foothold in other Middle Eastern countries, it has a relatively long history of military engagement with Lebanon. For instance, during the 2006 Israel-Lebanon war, a number of Chinese peacekeepers were deployed and Chinese weaponry was delivered to Lebanon. These troops reportedly remained within the Lebanese borders until 2012. The military cooperation continues until today and is expected to grow in the future, with the two countries pledging to expand their strategic partnership last year. </w:t>
      </w:r>
      <w:r w:rsidRPr="00EA49E8">
        <w:rPr>
          <w:rStyle w:val="Style13ptBold"/>
          <w:sz w:val="16"/>
        </w:rPr>
        <w:t xml:space="preserve">Other aspects of the relationship have also strengthened. Since the signing of a tourism deal in 2005, the number of tourists between the two countries has increased significantly. Approximately 10,000 Lebanese visit China every year. Moreover, there is an increasing movement of people between the two countries to attend symposiums and seminars from different sectors including agriculture, finance, economic, media, and education. Other partnerships are taking place in the spheres of Chinese medicine and infrastructure. Cooperation in education is also on the rise. Last year for example, prominent telecommunication firm Huawei inked a partnership deal with Lebanon to train several Lebanese students in communication engineering. In addition, since 2007 a Mandarin language course has been offered at the American University of Beirut, a platform that will contribute to deepening the cultural exchange between the two countries and that could lead toward more synergy in education. Complementary links continue between China and Lebanon through other channels. As with many other countries in the Middle East, the Chinese have been utilizing aid and assistance to foster a relationship with the Lebanese. In May this year for example, </w:t>
      </w:r>
      <w:r w:rsidRPr="00EA49E8">
        <w:rPr>
          <w:rStyle w:val="StyleUnderline"/>
        </w:rPr>
        <w:t>Beijing offered $16 million in humanitarian aid for Syrian refugees in Lebanon and Jordan. This was not the first time for China to showcase its generosity. I</w:t>
      </w:r>
      <w:r w:rsidRPr="00EA49E8">
        <w:rPr>
          <w:rStyle w:val="Style13ptBold"/>
          <w:sz w:val="16"/>
        </w:rPr>
        <w:t xml:space="preserve">n 2000, China provided Lebanon with around $812,000 in aid, and in 2010 it helped the Lebanese build solar heating systems and a mobile telecommunications network. </w:t>
      </w:r>
      <w:r w:rsidRPr="00EA49E8">
        <w:rPr>
          <w:rStyle w:val="StyleUnderline"/>
        </w:rPr>
        <w:t xml:space="preserve">For Lebanon, a strong link with China, an economic power with a benign history in the region and a permanent member of the UN Security Council, offers a useful alternative. Given the persistent threat of instability, Lebanon may once again turn to China for security assistance. And China’s strong economic foothold gives Lebanon access to much-needed foreign investment and aid on friendly terms. </w:t>
      </w:r>
      <w:r w:rsidRPr="00EA49E8">
        <w:rPr>
          <w:rStyle w:val="Style13ptBold"/>
          <w:sz w:val="16"/>
        </w:rPr>
        <w:t>Meanwhile, although Lebanon has insignificant natural resources compared to other countries in the region, it provides China with an opportunity to broaden its export markets and a boost to its wider foreign policy goals in the Middle East. As Beijing’s reliance on Middle Eastern energy resources is expected to grow, it needs not only to secure oil shipments from major producers, but also to establish strong partnerships with all parties in the region to ensure stability, so that Arab oil continues to flow smoothly.</w:t>
      </w:r>
    </w:p>
    <w:p w14:paraId="74A77B41" w14:textId="38A21403" w:rsidR="00516F3C" w:rsidRDefault="00516F3C" w:rsidP="00BD3708">
      <w:pPr>
        <w:pStyle w:val="Heading2"/>
      </w:pPr>
      <w:r>
        <w:t>--Malaysia--</w:t>
      </w:r>
    </w:p>
    <w:p w14:paraId="07C5EB0F" w14:textId="77777777" w:rsidR="00516F3C" w:rsidRPr="00F272BD" w:rsidRDefault="00516F3C" w:rsidP="00516F3C">
      <w:pPr>
        <w:pStyle w:val="Heading4"/>
        <w:rPr>
          <w:rStyle w:val="Style13ptBold"/>
          <w:b/>
        </w:rPr>
      </w:pPr>
      <w:r>
        <w:rPr>
          <w:rStyle w:val="Style13ptBold"/>
          <w:b/>
        </w:rPr>
        <w:t>America dominates Malaysia arms markets right not buy retreat would ignite increased Chinese influence.</w:t>
      </w:r>
    </w:p>
    <w:p w14:paraId="4ED7463C" w14:textId="77777777" w:rsidR="00516F3C" w:rsidRPr="00F272BD" w:rsidRDefault="00516F3C" w:rsidP="00516F3C">
      <w:pPr>
        <w:rPr>
          <w:rStyle w:val="Style13ptBold"/>
        </w:rPr>
      </w:pPr>
      <w:r>
        <w:rPr>
          <w:rStyle w:val="Style13ptBold"/>
        </w:rPr>
        <w:t xml:space="preserve">Augustin, 17 – journalist </w:t>
      </w:r>
      <w:r w:rsidRPr="00F272BD">
        <w:t>[Robin, 8/21/17, “Chinese investments may lead to greater military purchases”, Free Malaysia Today, https://www.freemalaysiatoday.com/category/nation/2017/08/21/chinese-investments-may-lead-to-greater-military-purchases/, acc: 7/12/19]</w:t>
      </w:r>
    </w:p>
    <w:p w14:paraId="33AE56F2" w14:textId="77777777" w:rsidR="00516F3C" w:rsidRDefault="00516F3C" w:rsidP="00516F3C">
      <w:pPr>
        <w:rPr>
          <w:sz w:val="16"/>
        </w:rPr>
      </w:pPr>
      <w:r w:rsidRPr="00F272BD">
        <w:rPr>
          <w:sz w:val="16"/>
        </w:rPr>
        <w:t xml:space="preserve">Putrajaya may be more inclined to purchase arms from China given its “over reliance” on Chinese money for multi-billion ringgit mega-projects. A retired brigadier-general said this in the wake of reports that </w:t>
      </w:r>
      <w:r w:rsidRPr="00F272BD">
        <w:rPr>
          <w:highlight w:val="green"/>
          <w:u w:val="single"/>
        </w:rPr>
        <w:t>China</w:t>
      </w:r>
      <w:r w:rsidRPr="00F272BD">
        <w:rPr>
          <w:u w:val="single"/>
        </w:rPr>
        <w:t xml:space="preserve"> was </w:t>
      </w:r>
      <w:r w:rsidRPr="00F272BD">
        <w:rPr>
          <w:highlight w:val="green"/>
          <w:u w:val="single"/>
        </w:rPr>
        <w:t>seeking to supply weapons</w:t>
      </w:r>
      <w:r w:rsidRPr="00F272BD">
        <w:rPr>
          <w:u w:val="single"/>
        </w:rPr>
        <w:t xml:space="preserve"> </w:t>
      </w:r>
      <w:r w:rsidRPr="00F272BD">
        <w:rPr>
          <w:highlight w:val="green"/>
          <w:u w:val="single"/>
        </w:rPr>
        <w:t>and</w:t>
      </w:r>
      <w:r w:rsidRPr="00F272BD">
        <w:rPr>
          <w:u w:val="single"/>
        </w:rPr>
        <w:t xml:space="preserve"> other </w:t>
      </w:r>
      <w:r w:rsidRPr="00F272BD">
        <w:rPr>
          <w:highlight w:val="green"/>
          <w:u w:val="single"/>
        </w:rPr>
        <w:t>military equipment to Malaysia</w:t>
      </w:r>
      <w:r w:rsidRPr="00F272BD">
        <w:rPr>
          <w:u w:val="single"/>
        </w:rPr>
        <w:t xml:space="preserve">. </w:t>
      </w:r>
      <w:r w:rsidRPr="00F272BD">
        <w:rPr>
          <w:sz w:val="16"/>
        </w:rPr>
        <w:t>Speaking to FMT, Mohd Arshad Raji said the reports should come as no surprise. “</w:t>
      </w:r>
      <w:r w:rsidRPr="00F272BD">
        <w:rPr>
          <w:u w:val="single"/>
        </w:rPr>
        <w:t xml:space="preserve">Given the </w:t>
      </w:r>
      <w:r w:rsidRPr="00F272BD">
        <w:rPr>
          <w:highlight w:val="green"/>
          <w:u w:val="single"/>
        </w:rPr>
        <w:t>increasingly</w:t>
      </w:r>
      <w:r w:rsidRPr="00F272BD">
        <w:rPr>
          <w:u w:val="single"/>
        </w:rPr>
        <w:t xml:space="preserve"> </w:t>
      </w:r>
      <w:r w:rsidRPr="00F272BD">
        <w:rPr>
          <w:highlight w:val="green"/>
          <w:u w:val="single"/>
        </w:rPr>
        <w:t>warm</w:t>
      </w:r>
      <w:r w:rsidRPr="00F272BD">
        <w:rPr>
          <w:u w:val="single"/>
        </w:rPr>
        <w:t xml:space="preserve"> </w:t>
      </w:r>
      <w:r w:rsidRPr="00F272BD">
        <w:rPr>
          <w:highlight w:val="green"/>
          <w:u w:val="single"/>
        </w:rPr>
        <w:t>ties</w:t>
      </w:r>
      <w:r w:rsidRPr="00F272BD">
        <w:rPr>
          <w:u w:val="single"/>
        </w:rPr>
        <w:t xml:space="preserve"> </w:t>
      </w:r>
      <w:r w:rsidRPr="00F272BD">
        <w:rPr>
          <w:highlight w:val="green"/>
          <w:u w:val="single"/>
        </w:rPr>
        <w:t>and influx of Chinese money in</w:t>
      </w:r>
      <w:r w:rsidRPr="00F272BD">
        <w:rPr>
          <w:u w:val="single"/>
        </w:rPr>
        <w:t xml:space="preserve"> the </w:t>
      </w:r>
      <w:r w:rsidRPr="00F272BD">
        <w:rPr>
          <w:highlight w:val="green"/>
          <w:u w:val="single"/>
        </w:rPr>
        <w:t>country,</w:t>
      </w:r>
      <w:r w:rsidRPr="00F272BD">
        <w:rPr>
          <w:u w:val="single"/>
        </w:rPr>
        <w:t xml:space="preserve"> it would be </w:t>
      </w:r>
      <w:r w:rsidRPr="00F272BD">
        <w:rPr>
          <w:highlight w:val="green"/>
          <w:u w:val="single"/>
        </w:rPr>
        <w:t>natural for</w:t>
      </w:r>
      <w:r w:rsidRPr="00F272BD">
        <w:rPr>
          <w:u w:val="single"/>
        </w:rPr>
        <w:t xml:space="preserve"> the </w:t>
      </w:r>
      <w:r w:rsidRPr="00F272BD">
        <w:rPr>
          <w:highlight w:val="green"/>
          <w:u w:val="single"/>
        </w:rPr>
        <w:t>government to buy</w:t>
      </w:r>
      <w:r w:rsidRPr="00F272BD">
        <w:rPr>
          <w:u w:val="single"/>
        </w:rPr>
        <w:t xml:space="preserve"> more </w:t>
      </w:r>
      <w:r w:rsidRPr="00F272BD">
        <w:rPr>
          <w:highlight w:val="green"/>
          <w:u w:val="single"/>
        </w:rPr>
        <w:t>arms</w:t>
      </w:r>
      <w:r w:rsidRPr="00F272BD">
        <w:rPr>
          <w:u w:val="single"/>
        </w:rPr>
        <w:t xml:space="preserve"> and military equipment </w:t>
      </w:r>
      <w:r w:rsidRPr="00F272BD">
        <w:rPr>
          <w:highlight w:val="green"/>
          <w:u w:val="single"/>
        </w:rPr>
        <w:t>from Beijing,</w:t>
      </w:r>
      <w:r w:rsidRPr="00F272BD">
        <w:rPr>
          <w:sz w:val="16"/>
          <w:highlight w:val="green"/>
        </w:rPr>
        <w:t xml:space="preserve">” Arshad said. </w:t>
      </w:r>
      <w:r w:rsidRPr="00F272BD">
        <w:rPr>
          <w:u w:val="single"/>
        </w:rPr>
        <w:t>Chinese investments in mega-infrastructure and property development projects</w:t>
      </w:r>
      <w:r w:rsidRPr="00F272BD">
        <w:rPr>
          <w:sz w:val="16"/>
        </w:rPr>
        <w:t xml:space="preserve">, such as the RM55 billion East Coast Rail Link (ECRL) and the </w:t>
      </w:r>
      <w:r w:rsidRPr="00F272BD">
        <w:rPr>
          <w:u w:val="single"/>
        </w:rPr>
        <w:t>RM43</w:t>
      </w:r>
      <w:r w:rsidRPr="00F272BD">
        <w:rPr>
          <w:sz w:val="16"/>
        </w:rPr>
        <w:t xml:space="preserve"> billion Melaka Gateway among others, have raised questions about Malaysia’s security and neutrality in a region which is being closely watched by the world’s superpowers. Arshad said </w:t>
      </w:r>
      <w:r w:rsidRPr="00F272BD">
        <w:rPr>
          <w:szCs w:val="40"/>
          <w:highlight w:val="green"/>
        </w:rPr>
        <w:t>traditionally</w:t>
      </w:r>
      <w:r w:rsidRPr="00F272BD">
        <w:rPr>
          <w:sz w:val="16"/>
        </w:rPr>
        <w:t xml:space="preserve">, </w:t>
      </w:r>
      <w:r w:rsidRPr="00F272BD">
        <w:rPr>
          <w:highlight w:val="green"/>
          <w:u w:val="single"/>
        </w:rPr>
        <w:t>Malaysia</w:t>
      </w:r>
      <w:r w:rsidRPr="00F272BD">
        <w:rPr>
          <w:u w:val="single"/>
        </w:rPr>
        <w:t xml:space="preserve"> </w:t>
      </w:r>
      <w:r w:rsidRPr="00F272BD">
        <w:rPr>
          <w:highlight w:val="green"/>
          <w:u w:val="single"/>
        </w:rPr>
        <w:t>bought weapons</w:t>
      </w:r>
      <w:r w:rsidRPr="00F272BD">
        <w:rPr>
          <w:u w:val="single"/>
        </w:rPr>
        <w:t xml:space="preserve"> and military equipment </w:t>
      </w:r>
      <w:r w:rsidRPr="00F272BD">
        <w:rPr>
          <w:highlight w:val="green"/>
          <w:u w:val="single"/>
        </w:rPr>
        <w:t>from</w:t>
      </w:r>
      <w:r w:rsidRPr="00F272BD">
        <w:rPr>
          <w:u w:val="single"/>
        </w:rPr>
        <w:t xml:space="preserve"> western countries, such as the</w:t>
      </w:r>
      <w:r w:rsidRPr="00F272BD">
        <w:rPr>
          <w:sz w:val="16"/>
        </w:rPr>
        <w:t xml:space="preserve"> United Kingdom and the </w:t>
      </w:r>
      <w:r w:rsidRPr="00F272BD">
        <w:rPr>
          <w:highlight w:val="green"/>
          <w:u w:val="single"/>
        </w:rPr>
        <w:t>U</w:t>
      </w:r>
      <w:r w:rsidRPr="00F272BD">
        <w:rPr>
          <w:u w:val="single"/>
        </w:rPr>
        <w:t xml:space="preserve">nited </w:t>
      </w:r>
      <w:r w:rsidRPr="00F272BD">
        <w:rPr>
          <w:highlight w:val="green"/>
          <w:u w:val="single"/>
        </w:rPr>
        <w:t>S</w:t>
      </w:r>
      <w:r w:rsidRPr="00F272BD">
        <w:rPr>
          <w:u w:val="single"/>
        </w:rPr>
        <w:t>tates</w:t>
      </w:r>
      <w:r w:rsidRPr="00F272BD">
        <w:rPr>
          <w:sz w:val="16"/>
        </w:rPr>
        <w:t xml:space="preserve">, and he believed that a shift towards buying arms from China could affect Malaysia’s bilateral trade with the US and UK. “But my biggest concern is that a pivot towards China in terms of defence could affect our neutrality and military ties with our traditional western allies. “China is adopting an aggressive and dominant stance, particularly in the South China Sea, where it is increasing its military presence.” Arshad also voiced concern that </w:t>
      </w:r>
      <w:r w:rsidRPr="00F272BD">
        <w:rPr>
          <w:u w:val="single"/>
        </w:rPr>
        <w:t>a greater dependence on Chinese arms and military equipment could open the doors for China to spread its military doctrine in Malaysia</w:t>
      </w:r>
      <w:r w:rsidRPr="00F272BD">
        <w:rPr>
          <w:sz w:val="16"/>
        </w:rPr>
        <w:t xml:space="preserve">. “Malaysia, being a Commonwealth country, has been more inclined towards a western military doctrine. “In essence, a military doctrine acts as a guide to help us standardise our operations. It represents our central beliefs and principles on how war should be waged.” Arshad said he wasn’t sure China’s military doctrine was suited for Malaysia. Sino-sphere of influence Independent security analyst Lam Choong Wah says </w:t>
      </w:r>
      <w:r w:rsidRPr="00F272BD">
        <w:rPr>
          <w:highlight w:val="green"/>
          <w:u w:val="single"/>
        </w:rPr>
        <w:t>China</w:t>
      </w:r>
      <w:r w:rsidRPr="00F272BD">
        <w:rPr>
          <w:u w:val="single"/>
        </w:rPr>
        <w:t xml:space="preserve"> </w:t>
      </w:r>
      <w:r w:rsidRPr="00F272BD">
        <w:rPr>
          <w:highlight w:val="green"/>
          <w:u w:val="single"/>
        </w:rPr>
        <w:t>wanting to sell</w:t>
      </w:r>
      <w:r w:rsidRPr="00F272BD">
        <w:rPr>
          <w:u w:val="single"/>
        </w:rPr>
        <w:t xml:space="preserve"> us </w:t>
      </w:r>
      <w:r w:rsidRPr="00F272BD">
        <w:rPr>
          <w:highlight w:val="green"/>
          <w:u w:val="single"/>
        </w:rPr>
        <w:t>arms</w:t>
      </w:r>
      <w:r w:rsidRPr="00F272BD">
        <w:rPr>
          <w:u w:val="single"/>
        </w:rPr>
        <w:t xml:space="preserve"> is </w:t>
      </w:r>
      <w:r w:rsidRPr="00F272BD">
        <w:rPr>
          <w:highlight w:val="green"/>
          <w:u w:val="single"/>
        </w:rPr>
        <w:t>not out of the ordinary</w:t>
      </w:r>
      <w:r w:rsidRPr="00F272BD">
        <w:rPr>
          <w:u w:val="single"/>
        </w:rPr>
        <w:t xml:space="preserve"> as it is no different to what western countries have been doing for decades.</w:t>
      </w:r>
      <w:r w:rsidRPr="00F272BD">
        <w:rPr>
          <w:sz w:val="16"/>
        </w:rPr>
        <w:t xml:space="preserve"> Lam: Military trade isn't as simple as commercial deals and are subject to security evaluations. Lam: Military trade isn’t as simple as commercial deals and are subject to security evaluations. “To me, singling out China from other countries which sell arms gives the perception that China wants Malaysia to submit to a Sino-sphere of influence. “In fact, this is what the US and UK have been doing for decades themselves.” Lam said he didn’t believe </w:t>
      </w:r>
      <w:r w:rsidRPr="00F272BD">
        <w:rPr>
          <w:u w:val="single"/>
        </w:rPr>
        <w:t>Putrajaya would be beholden to buying Chinese weapons and military equipment as it concerned national security interests</w:t>
      </w:r>
      <w:r w:rsidRPr="00F272BD">
        <w:rPr>
          <w:sz w:val="16"/>
        </w:rPr>
        <w:t xml:space="preserve">. “Military trade isn’t as simple as commercial deals and are subject to security evaluations. No country can use force to buy exclusively from it.” Lam said Malaysia’s previous purchases of weapons and military equipment from the UK, US, Russia, France and even China was proof of this. Last year, </w:t>
      </w:r>
      <w:r w:rsidRPr="00F272BD">
        <w:rPr>
          <w:highlight w:val="green"/>
          <w:u w:val="single"/>
        </w:rPr>
        <w:t>Malaysia purchased China</w:t>
      </w:r>
      <w:r w:rsidRPr="00F272BD">
        <w:rPr>
          <w:u w:val="single"/>
        </w:rPr>
        <w:t>-</w:t>
      </w:r>
      <w:r w:rsidRPr="00F272BD">
        <w:rPr>
          <w:highlight w:val="green"/>
          <w:u w:val="single"/>
        </w:rPr>
        <w:t>made</w:t>
      </w:r>
      <w:r w:rsidRPr="00F272BD">
        <w:rPr>
          <w:u w:val="single"/>
        </w:rPr>
        <w:t xml:space="preserve"> littoral mission </w:t>
      </w:r>
      <w:r w:rsidRPr="00F272BD">
        <w:rPr>
          <w:highlight w:val="green"/>
          <w:u w:val="single"/>
        </w:rPr>
        <w:t>ships</w:t>
      </w:r>
      <w:r w:rsidRPr="00F272BD">
        <w:rPr>
          <w:u w:val="single"/>
        </w:rPr>
        <w:t xml:space="preserve"> for the Royal Malaysian Navy</w:t>
      </w:r>
      <w:r w:rsidRPr="00F272BD">
        <w:rPr>
          <w:sz w:val="16"/>
        </w:rPr>
        <w:t xml:space="preserve">, the first time it had bought military equipment from the country. But in recent years, Malaysia has also purchased military assets from other countries, such as six US-made MD530G scout helicopters. Other big military assets purchased from western countries include two French-made Scorpene class submarines and 18 Russian-made Sukhoi Su-30 MKM fighters. As far as quality is concerned, Lam said countries like Kuwait, Pakistan, Indonesia, Myanmar, Thailand and Philippines have had no major issues with weapons and military equipment procured from China. According to Lam, what was important was the lack of parliamentary oversight in the purchase of weapons and military equipment. “In line with principles of democracy and transparency, the government must debate any military trade deal worth RM100 million or more in Parliament.” Yesterday, a Singapore-based military researcher said that </w:t>
      </w:r>
      <w:r w:rsidRPr="00F272BD">
        <w:rPr>
          <w:highlight w:val="green"/>
          <w:u w:val="single"/>
        </w:rPr>
        <w:t>China’s</w:t>
      </w:r>
      <w:r w:rsidRPr="00F272BD">
        <w:rPr>
          <w:u w:val="single"/>
        </w:rPr>
        <w:t xml:space="preserve"> reported </w:t>
      </w:r>
      <w:r w:rsidRPr="00F272BD">
        <w:rPr>
          <w:highlight w:val="green"/>
          <w:u w:val="single"/>
        </w:rPr>
        <w:t>attempt to supply weapons</w:t>
      </w:r>
      <w:r w:rsidRPr="00F272BD">
        <w:rPr>
          <w:u w:val="single"/>
        </w:rPr>
        <w:t xml:space="preserve"> and other military equipment </w:t>
      </w:r>
      <w:r w:rsidRPr="00F272BD">
        <w:rPr>
          <w:highlight w:val="green"/>
          <w:u w:val="single"/>
        </w:rPr>
        <w:t>to Malaysia is</w:t>
      </w:r>
      <w:r w:rsidRPr="00F272BD">
        <w:rPr>
          <w:u w:val="single"/>
        </w:rPr>
        <w:t xml:space="preserve"> part of the </w:t>
      </w:r>
      <w:r w:rsidRPr="00F272BD">
        <w:rPr>
          <w:highlight w:val="green"/>
          <w:u w:val="single"/>
        </w:rPr>
        <w:t>superpower’s move</w:t>
      </w:r>
      <w:r w:rsidRPr="00F272BD">
        <w:rPr>
          <w:u w:val="single"/>
        </w:rPr>
        <w:t xml:space="preserve"> </w:t>
      </w:r>
      <w:r w:rsidRPr="00F272BD">
        <w:rPr>
          <w:highlight w:val="green"/>
          <w:u w:val="single"/>
        </w:rPr>
        <w:t>to</w:t>
      </w:r>
      <w:r w:rsidRPr="00F272BD">
        <w:rPr>
          <w:u w:val="single"/>
        </w:rPr>
        <w:t xml:space="preserve"> </w:t>
      </w:r>
      <w:r w:rsidRPr="00F272BD">
        <w:rPr>
          <w:highlight w:val="green"/>
          <w:u w:val="single"/>
        </w:rPr>
        <w:t>become</w:t>
      </w:r>
      <w:r w:rsidRPr="00F272BD">
        <w:rPr>
          <w:u w:val="single"/>
        </w:rPr>
        <w:t xml:space="preserve"> </w:t>
      </w:r>
      <w:r w:rsidRPr="00F272BD">
        <w:rPr>
          <w:highlight w:val="green"/>
          <w:u w:val="single"/>
        </w:rPr>
        <w:t>a</w:t>
      </w:r>
      <w:r w:rsidRPr="00F272BD">
        <w:rPr>
          <w:u w:val="single"/>
        </w:rPr>
        <w:t xml:space="preserve"> </w:t>
      </w:r>
      <w:r w:rsidRPr="00F272BD">
        <w:rPr>
          <w:highlight w:val="green"/>
          <w:u w:val="single"/>
        </w:rPr>
        <w:t>strong global arms provider</w:t>
      </w:r>
      <w:r w:rsidRPr="00F272BD">
        <w:rPr>
          <w:u w:val="single"/>
        </w:rPr>
        <w:t>.</w:t>
      </w:r>
      <w:r w:rsidRPr="00F272BD">
        <w:rPr>
          <w:sz w:val="16"/>
        </w:rPr>
        <w:t xml:space="preserve"> Collin Koh, a research fellow at the S Rajaratnam School of International Studies, was quoted by the South China Morning Post (SCMP) as saying that there were reasons to surmise some kind of discussions on military purchases had taken place between China and Malaysia. At the most recent Dewan Rakyat sitting, Defence Minister Hishammuddin Hussein said that foreign military vessels, including a Chinese submarine which had docked in Kota Kinabalu, Sabah, earlier this year, had obtained permission and diplomatic approval from Wisma Putra. In January, the arrival of a Chinese submarine in Kota Kinabalu – believed to be a Type 039 Song-class diesel electric submarine – created waves, with world media from the United States to India, running stories on it and raising questions about China’s naval activities.</w:t>
      </w:r>
    </w:p>
    <w:p w14:paraId="529DB8C3" w14:textId="77777777" w:rsidR="00516F3C" w:rsidRPr="00516F3C" w:rsidRDefault="00516F3C" w:rsidP="00516F3C"/>
    <w:p w14:paraId="4A1E4953" w14:textId="77777777" w:rsidR="001B2AAD" w:rsidRPr="001B2AAD" w:rsidRDefault="001B2AAD" w:rsidP="001B2AAD"/>
    <w:p w14:paraId="26EC66B4" w14:textId="757591EE" w:rsidR="00BD3708" w:rsidRDefault="00BD3708" w:rsidP="00BD3708">
      <w:pPr>
        <w:pStyle w:val="Heading2"/>
      </w:pPr>
      <w:r>
        <w:t>--Mexico</w:t>
      </w:r>
      <w:r w:rsidR="00A96338">
        <w:t>--</w:t>
      </w:r>
    </w:p>
    <w:p w14:paraId="3F0394E3" w14:textId="77777777" w:rsidR="00BD3708" w:rsidRDefault="00BD3708" w:rsidP="00BD3708">
      <w:pPr>
        <w:pStyle w:val="Heading3"/>
      </w:pPr>
      <w:r>
        <w:t>-- 1nc --</w:t>
      </w:r>
    </w:p>
    <w:p w14:paraId="0773939F" w14:textId="77777777" w:rsidR="00BD3708" w:rsidRPr="002F06FA" w:rsidRDefault="00BD3708" w:rsidP="00BD3708">
      <w:pPr>
        <w:pStyle w:val="Heading4"/>
      </w:pPr>
      <w:r>
        <w:t>Trump puts US/Mexico relations on the brink – plan makes Mexico turn to China.</w:t>
      </w:r>
    </w:p>
    <w:p w14:paraId="77F2F55A" w14:textId="77777777" w:rsidR="00BD3708" w:rsidRPr="007D63A7" w:rsidRDefault="00BD3708" w:rsidP="00BD3708">
      <w:r w:rsidRPr="00F90ED8">
        <w:rPr>
          <w:rStyle w:val="Style13ptBold"/>
        </w:rPr>
        <w:t>Foer</w:t>
      </w:r>
      <w:r w:rsidRPr="007D63A7">
        <w:t xml:space="preserve">, </w:t>
      </w:r>
      <w:r>
        <w:t>20</w:t>
      </w:r>
      <w:r w:rsidRPr="00F90ED8">
        <w:rPr>
          <w:rStyle w:val="Style13ptBold"/>
        </w:rPr>
        <w:t>17</w:t>
      </w:r>
      <w:r>
        <w:t xml:space="preserve"> </w:t>
      </w:r>
      <w:r w:rsidRPr="00F90ED8">
        <w:rPr>
          <w:sz w:val="16"/>
          <w:szCs w:val="16"/>
        </w:rPr>
        <w:t xml:space="preserve">[Franklin, May 2017 "Mexico’s Revenge," Published in The Atlantic, Franklin Foer is a staff writer for The Atlantic. He is the author of World Without Mind and How Soccer Explains the World: An Unlikely Theory of Globalization. </w:t>
      </w:r>
      <w:hyperlink r:id="rId93" w:history="1">
        <w:r w:rsidRPr="00F90ED8">
          <w:rPr>
            <w:rStyle w:val="Hyperlink"/>
            <w:sz w:val="16"/>
            <w:szCs w:val="16"/>
          </w:rPr>
          <w:t>https://www.theatlantic.com/magazine/archive/2017/05/mexicos-revenge/521451/</w:t>
        </w:r>
      </w:hyperlink>
      <w:r w:rsidRPr="00F90ED8">
        <w:rPr>
          <w:sz w:val="16"/>
          <w:szCs w:val="16"/>
        </w:rPr>
        <w:t xml:space="preserve"> accessed 7-12-2019]</w:t>
      </w:r>
    </w:p>
    <w:p w14:paraId="3EBB7F8C" w14:textId="77777777" w:rsidR="00BD3708" w:rsidRDefault="00BD3708" w:rsidP="00BD3708">
      <w:pPr>
        <w:rPr>
          <w:sz w:val="16"/>
        </w:rPr>
      </w:pPr>
      <w:r w:rsidRPr="00541F84">
        <w:rPr>
          <w:rStyle w:val="StyleUnderline"/>
        </w:rPr>
        <w:t>When Donald Trump first made sport of thumping Mexico—when he accused America’s neighbor of exporting rapists and “bad hombres,” when he deemed the country such a threat that it should be contained by a wall and so clueless that it could be suckered into paying for its own encasement—its president responded with strange equilibrium</w:t>
      </w:r>
      <w:r w:rsidRPr="002F06FA">
        <w:rPr>
          <w:sz w:val="16"/>
        </w:rPr>
        <w:t xml:space="preserve">. Enrique Peña Nieto treated the humiliation like a meteorological disturbance. Relations with the United States would soon return to normal, if only he grinned his way through the painful episode. In August, Peña Nieto invited Trump to Mexico City, based on the then-contrarian notion that Trump might actually become president. Instead of branding Trump a toxic threat to Mexico’s well-being, he lavished the Republican nominee with legitimacy. Peña Nieto paid a severe, perhaps mortal, reputational cost for his magnanimity. </w:t>
      </w:r>
      <w:r w:rsidRPr="00541F84">
        <w:rPr>
          <w:rStyle w:val="StyleUnderline"/>
        </w:rPr>
        <w:t>Before the meeting, former President Vicente Fox had warned Peña Nieto that if he went soft on Trump, history would remember him as a “traitor.” In the months following the meeting, his approval rating plummeted, falling as low as 12 percent in one poll—which put his popularity on par with Trump’s own popularity among Mexicans.</w:t>
      </w:r>
      <w:r w:rsidRPr="002F06FA">
        <w:rPr>
          <w:sz w:val="16"/>
        </w:rPr>
        <w:t xml:space="preserve"> </w:t>
      </w:r>
      <w:r w:rsidRPr="00541F84">
        <w:rPr>
          <w:rStyle w:val="Emphasis"/>
        </w:rPr>
        <w:t>The political lesson was clear enough: No Mexican leader could abide Trump’s imprecations and hope to thrive</w:t>
      </w:r>
      <w:r w:rsidRPr="002F06FA">
        <w:rPr>
          <w:sz w:val="16"/>
        </w:rPr>
        <w:t xml:space="preserve">. </w:t>
      </w:r>
      <w:r w:rsidRPr="00541F84">
        <w:rPr>
          <w:rStyle w:val="StyleUnderline"/>
        </w:rPr>
        <w:t>Since then, the Mexican political elite has begun to ponder retaliatory measures that would reassert the country’s dignity, and perhaps even cause the Trump administration to reverse its hostile course</w:t>
      </w:r>
      <w:r w:rsidRPr="002F06FA">
        <w:rPr>
          <w:sz w:val="16"/>
        </w:rPr>
        <w:t>. With a presidential election in just over a year—and Peña Nieto prevented by term limits from running again—</w:t>
      </w:r>
      <w:r w:rsidRPr="00541F84">
        <w:rPr>
          <w:rStyle w:val="Emphasis"/>
        </w:rPr>
        <w:t>vehement responses to Trump are considered an electoral necessity</w:t>
      </w:r>
      <w:r w:rsidRPr="002F06FA">
        <w:rPr>
          <w:sz w:val="16"/>
        </w:rPr>
        <w:t xml:space="preserve">. Memos outlining policies that could wound the United States have begun flying around Mexico City. These show that Trump has committed the bully’s error of underestimating the target of his gibes. As it turns out, </w:t>
      </w:r>
      <w:r w:rsidRPr="00541F84">
        <w:rPr>
          <w:rStyle w:val="StyleUnderline"/>
        </w:rPr>
        <w:t xml:space="preserve">Mexico could hurt the United States very badly. </w:t>
      </w:r>
      <w:r w:rsidRPr="002F06FA">
        <w:rPr>
          <w:sz w:val="16"/>
        </w:rPr>
        <w:t xml:space="preserve">The Mexico–U.S. border is long, but the history of close cooperation across it is short. As recently as the 1980s, the countries barely contained their feelings of mutual contempt. Mexico didn’t care for the United States’ anticommunist policy in Central America, especially its support of Nicaraguan rebels. In 1983, President Miguel de la Madrid obliquely warned the Reagan administration against “shows of force which threaten to touch off a conflagration.” Relations further unraveled following the murder of the DEA agent Enrique “Kiki” Camarena in 1985. Former Mexican police officers aided drug traffickers who kidnapped and mercilessly tortured Camarena, drilling a hole in his skull and leaving his corpse in the Michoacán countryside. The Reagan administration reacted with fury at what it perceived as Mexican indifference to Camarena’s disappearance, all but shutting down the border for about a week. The episode seemed a return to the fraught days of the 1920s, when Calvin Coolidge’s administration derided “Soviet Mexico” and Hearst newspapers ginned up pretexts for a U.S. invasion. </w:t>
      </w:r>
      <w:r w:rsidRPr="00E551B3">
        <w:rPr>
          <w:rStyle w:val="Emphasis"/>
        </w:rPr>
        <w:t>What Mexican analysts have called the “China card” is an extreme retaliatory option</w:t>
      </w:r>
      <w:r w:rsidRPr="00E551B3">
        <w:rPr>
          <w:rStyle w:val="StyleUnderline"/>
        </w:rPr>
        <w:t>. The grandiose promise of trade is that it binds countries together, breeding peace and cooperation</w:t>
      </w:r>
      <w:r w:rsidRPr="002F06FA">
        <w:rPr>
          <w:sz w:val="16"/>
        </w:rPr>
        <w:t xml:space="preserve">. This is a risible overstatement when applied generally to the world. But </w:t>
      </w:r>
      <w:r w:rsidRPr="00E551B3">
        <w:rPr>
          <w:rStyle w:val="StyleUnderline"/>
        </w:rPr>
        <w:t>in the case of the countries separated by the Rio Grande, it has proved wondrously true. A generation after the signing of the North American Free Trade Agreement</w:t>
      </w:r>
      <w:r w:rsidRPr="00E551B3">
        <w:rPr>
          <w:rStyle w:val="Emphasis"/>
        </w:rPr>
        <w:t>, the United States and Mexico couldn’t be more interdependent.</w:t>
      </w:r>
      <w:r w:rsidRPr="00E551B3">
        <w:rPr>
          <w:rStyle w:val="StyleUnderline"/>
        </w:rPr>
        <w:t xml:space="preserve"> Anti-Americanism, once a staple of Mexican politics, has largely faded. </w:t>
      </w:r>
      <w:r w:rsidRPr="002F06FA">
        <w:rPr>
          <w:sz w:val="16"/>
        </w:rPr>
        <w:t xml:space="preserve">The flow of migrants from Mexico to the U.S. has, more or less, abated. </w:t>
      </w:r>
      <w:r w:rsidRPr="00E551B3">
        <w:rPr>
          <w:rStyle w:val="StyleUnderline"/>
        </w:rPr>
        <w:t>Economic ties have fostered greater intimacy between intelligence services and security agencies, which are today deeply enmeshed in each other’s business.</w:t>
      </w:r>
      <w:r w:rsidRPr="002F06FA">
        <w:rPr>
          <w:sz w:val="16"/>
        </w:rPr>
        <w:t xml:space="preserve"> While the economic benefits of nafta are less impressive than the architects of the deal promised, the geostrategic benefits of integration are far more important than anyone could have anticipated. </w:t>
      </w:r>
      <w:r w:rsidRPr="00E551B3">
        <w:rPr>
          <w:rStyle w:val="Emphasis"/>
        </w:rPr>
        <w:t>But the Trump administration has come dangerously close to trashing the relationship—and, in the process, unleashing a terrifying new reality</w:t>
      </w:r>
      <w:r w:rsidRPr="002F06FA">
        <w:rPr>
          <w:sz w:val="16"/>
        </w:rPr>
        <w:t xml:space="preserve">. Once the threat of Soviet expansion into the Western Hemisphere vanished, the United States paid less-careful attention to Latin America. It passively ceded vast markets to the Chinese, who were hunting for natural resources to feed their sprouting factories and build their metropolises. </w:t>
      </w:r>
      <w:r w:rsidRPr="00E551B3">
        <w:rPr>
          <w:rStyle w:val="StyleUnderline"/>
        </w:rPr>
        <w:t>The Chinese invested heavily in places like Peru, Brazil, and Venezuela, discreetly flexing soft power as they funded new roads, refineries, and railways. From 2000 to 2013, China’s bilateral trade with Latin America increased by 2,300 percent, according to one calculation</w:t>
      </w:r>
      <w:r w:rsidRPr="002F06FA">
        <w:rPr>
          <w:sz w:val="16"/>
        </w:rPr>
        <w:t xml:space="preserve">. A raft of recently inked deals forms the architecture for China to double its annual trade with the region, to $500 billion, by the middle of the next decade. </w:t>
      </w:r>
      <w:r w:rsidRPr="00E551B3">
        <w:rPr>
          <w:rStyle w:val="StyleUnderline"/>
        </w:rPr>
        <w:t>Mexico, however, has remained a grand exception to this grand strategy</w:t>
      </w:r>
      <w:r w:rsidRPr="002F06FA">
        <w:rPr>
          <w:sz w:val="16"/>
        </w:rPr>
        <w:t xml:space="preserve">. China has had many reasons for its restrained approach in Mexico, including the fact that Mexico lacks most of the export commodities that have attracted China to other Latin American countries. </w:t>
      </w:r>
      <w:r w:rsidRPr="00E551B3">
        <w:rPr>
          <w:rStyle w:val="StyleUnderline"/>
        </w:rPr>
        <w:t xml:space="preserve">But Mexico also happens to be the one spot in Latin America where </w:t>
      </w:r>
      <w:r w:rsidRPr="00E551B3">
        <w:rPr>
          <w:rStyle w:val="Emphasis"/>
        </w:rPr>
        <w:t>the United States would respond with alarm to a heavy Chinese presence</w:t>
      </w:r>
      <w:r w:rsidRPr="00E551B3">
        <w:rPr>
          <w:rStyle w:val="StyleUnderline"/>
        </w:rPr>
        <w:t>.</w:t>
      </w:r>
      <w:r w:rsidRPr="002F06FA">
        <w:rPr>
          <w:sz w:val="16"/>
        </w:rPr>
        <w:t xml:space="preserve"> </w:t>
      </w:r>
      <w:r w:rsidRPr="00E551B3">
        <w:rPr>
          <w:rStyle w:val="Emphasis"/>
        </w:rPr>
        <w:t>That sort of alarm is just the thing some Mexicans would now like to provoke.</w:t>
      </w:r>
      <w:r w:rsidRPr="002F06FA">
        <w:rPr>
          <w:sz w:val="16"/>
        </w:rPr>
        <w:t xml:space="preserve"> </w:t>
      </w:r>
      <w:r w:rsidRPr="00E551B3">
        <w:rPr>
          <w:rStyle w:val="StyleUnderline"/>
        </w:rPr>
        <w:t xml:space="preserve">What Mexican analysts have called the “China card”—a </w:t>
      </w:r>
      <w:r w:rsidRPr="00E551B3">
        <w:rPr>
          <w:rStyle w:val="Emphasis"/>
        </w:rPr>
        <w:t>threat to align with America’s greatest competitor</w:t>
      </w:r>
      <w:r w:rsidRPr="00E551B3">
        <w:rPr>
          <w:rStyle w:val="StyleUnderline"/>
        </w:rPr>
        <w:t>—is an extreme retaliatory option.</w:t>
      </w:r>
      <w:r w:rsidRPr="002F06FA">
        <w:rPr>
          <w:sz w:val="16"/>
        </w:rPr>
        <w:t xml:space="preserve"> Former Mexican Foreign Minister Jorge Castañeda told me he considers it an implausible expression of “machismo.” Unfortunately, </w:t>
      </w:r>
      <w:r w:rsidRPr="002F06FA">
        <w:rPr>
          <w:rStyle w:val="StyleUnderline"/>
        </w:rPr>
        <w:t>Trump has elevated machismo to foreign-policy doctrine, making it far more likely that other countries will embrace the same ethos in response.</w:t>
      </w:r>
      <w:r w:rsidRPr="002F06FA">
        <w:rPr>
          <w:sz w:val="16"/>
        </w:rPr>
        <w:t xml:space="preserve"> And while a tighter Chinese–Mexican relationship would fly in the face of recent economic history, Trump may have already set it in motion. The painful early days of the Trump administration have reminded Mexico of a core economic weakness: The country depends far too heavily on the American market. “Mexico is realizing that it has been overexposed to the U.S., and it’s now trying to hedge its bets,” says Kevin Gallagher, an economist at Boston University who specializes in Latin America. “Any country where 80 percent of exports go to the U.S., it’s a danger.” Even with a friendly American president, Mexico would be looking to loosen its economic tether to its neighbor. </w:t>
      </w:r>
      <w:r w:rsidRPr="002F06FA">
        <w:rPr>
          <w:rStyle w:val="StyleUnderline"/>
        </w:rPr>
        <w:t>The presence of Trump, with his brusque talk of tariffs and promises of economic nationalism, makes that an urgent task</w:t>
      </w:r>
      <w:r w:rsidRPr="002F06FA">
        <w:rPr>
          <w:sz w:val="16"/>
        </w:rPr>
        <w:t xml:space="preserve">. </w:t>
      </w:r>
      <w:r w:rsidRPr="002F06FA">
        <w:rPr>
          <w:rStyle w:val="StyleUnderline"/>
        </w:rPr>
        <w:t xml:space="preserve">Until recently, a Mexican–Chinese rapprochement would have been unthinkable. Mexico has long steered clear of China, greeting even limited Chinese interest in the country with wariness. It rightly considered China its primary competition for American consumers. </w:t>
      </w:r>
      <w:r w:rsidRPr="002F06FA">
        <w:rPr>
          <w:sz w:val="16"/>
        </w:rPr>
        <w:t xml:space="preserve">Immediately after nafta went into effect in 1994, the Mexican economy enjoyed a boom in trade and investment. (A flourishing U.S. economy and an inevitable turn in Mexico’s business cycle helped account for these years of growth too.) Then, in 2001, the World Trade Organization admitted China, propelling the country further into the global economy. Many Mexican factories could no longer compete; jobs disappeared practically overnight. Mexico’s hesitance to do business with the Chinese was also a tribute to the country’s relationship with the “Yanquis.” A former Mexican government official told me that Barack Obama’s administration urged his country to steer clear of Chinese investment in energy and infrastructure projects. </w:t>
      </w:r>
      <w:r w:rsidRPr="002F06FA">
        <w:rPr>
          <w:rStyle w:val="StyleUnderline"/>
        </w:rPr>
        <w:t>These conversations were a prologue to the government’s decision to scuttle a $3.7 billion contract with a Chinese-led consortium to build a bullet train linking Mexico City with Querétaro, a booming industrial center. The cancellation was a fairly selfless gesture, considering the sorry state of Mexican infrastructure, and it certainly displeased the Chinese</w:t>
      </w:r>
      <w:r w:rsidRPr="002F06FA">
        <w:rPr>
          <w:sz w:val="16"/>
        </w:rPr>
        <w:t xml:space="preserve">. </w:t>
      </w:r>
      <w:r w:rsidRPr="002F06FA">
        <w:rPr>
          <w:rStyle w:val="Emphasis"/>
        </w:rPr>
        <w:t>But China has played the long game, and its patience has proved farsighted</w:t>
      </w:r>
      <w:r w:rsidRPr="002F06FA">
        <w:rPr>
          <w:sz w:val="16"/>
        </w:rPr>
        <w:t>. The reason so many Chinese are ascending to the middle class is that wages have tripled over the past decade. The average hourly wage in Chinese manufacturing is now $3.60. Over that same period of time, hourly manufacturing wages in Mexico have fallen to $2.10. Even taking into account the extraordinary productivity of Chinese factories—not to mention the expense that comes with Mexico’s far greater fidelity to the rules of international trade—</w:t>
      </w:r>
      <w:r w:rsidRPr="002F06FA">
        <w:rPr>
          <w:rStyle w:val="StyleUnderline"/>
        </w:rPr>
        <w:t>Mexico increasingly looks like a sensible place for Chinese firms to set up shop, particularly given its proximity to China’s biggest export market.</w:t>
      </w:r>
      <w:r w:rsidRPr="002F06FA">
        <w:rPr>
          <w:sz w:val="16"/>
        </w:rPr>
        <w:t xml:space="preserve"> Mexico began quietly welcoming a greater Chinese presence even before the American presidential election</w:t>
      </w:r>
      <w:r w:rsidRPr="002F06FA">
        <w:rPr>
          <w:rStyle w:val="StyleUnderline"/>
        </w:rPr>
        <w:t xml:space="preserve">. In October, China’s state-run media promised that </w:t>
      </w:r>
      <w:r w:rsidRPr="002F06FA">
        <w:rPr>
          <w:rStyle w:val="Emphasis"/>
        </w:rPr>
        <w:t>the two countries “would elevate military ties to [a] new high” and described the possibility of joint operations, training, and logistical support</w:t>
      </w:r>
      <w:r w:rsidRPr="002F06FA">
        <w:rPr>
          <w:rStyle w:val="StyleUnderline"/>
        </w:rPr>
        <w:t>. A month and a half later, Mexico sold a Chinese oil company access to two massive patches of deepwater oil fields in the Gulf of Mexico.</w:t>
      </w:r>
      <w:r w:rsidRPr="002F06FA">
        <w:rPr>
          <w:sz w:val="16"/>
        </w:rPr>
        <w:t xml:space="preserve"> And in February, the billionaire Carlos Slim, a near-perfect barometer of the Mexican business elite’s mood, partnered with Anhui Jianghuai Automobile to produce SUVs in Hidalgo, a deal that will ultimately result in the production of 40,000 vehicles a year. These were not desultory developments. </w:t>
      </w:r>
      <w:r w:rsidRPr="002F06FA">
        <w:rPr>
          <w:rStyle w:val="StyleUnderline"/>
        </w:rPr>
        <w:t>As Beijing’s ambassador to Mexico City put it in December, with the American election clearly on the brain: “We are sure that cooperation is going to be much strengthened.”</w:t>
      </w:r>
      <w:r w:rsidRPr="002F06FA">
        <w:rPr>
          <w:sz w:val="16"/>
        </w:rPr>
        <w:t xml:space="preserve"> Let’s pause to consider the illogic. Trump says that China is a grave threat, both militarily and economically. He has accused China of “rap[ing] our country.” That’s not the way most analysts would put it, but a fairly broad bipartisan consensus holds that China’s expansionism should be contained and its mercantilism checked. Barack Obama’s vaunted “pivot” to Asia tried to keep China’s neighbors from succumbing to its gravitational pull. </w:t>
      </w:r>
      <w:r w:rsidRPr="002F06FA">
        <w:rPr>
          <w:rStyle w:val="Emphasis"/>
        </w:rPr>
        <w:t>Thanks to Donald Trump, China is now better positioned to execute the most difficult maneuver in its own, North American pivot—pushing the U.S. and Mexico further apart</w:t>
      </w:r>
      <w:r w:rsidRPr="002F06FA">
        <w:rPr>
          <w:sz w:val="16"/>
        </w:rPr>
        <w:t>.</w:t>
      </w:r>
    </w:p>
    <w:p w14:paraId="3A18EF75" w14:textId="77777777" w:rsidR="00BD3708" w:rsidRPr="00FA7288" w:rsidRDefault="00BD3708" w:rsidP="00BD3708"/>
    <w:p w14:paraId="69A72DEC" w14:textId="77777777" w:rsidR="00BD3708" w:rsidRDefault="00BD3708" w:rsidP="00BD3708">
      <w:pPr>
        <w:pStyle w:val="Heading3"/>
      </w:pPr>
      <w:r>
        <w:t>Uniqueness</w:t>
      </w:r>
    </w:p>
    <w:p w14:paraId="4D99AF71" w14:textId="77777777" w:rsidR="00BD3708" w:rsidRPr="00A87DC6" w:rsidRDefault="00BD3708" w:rsidP="00BD3708">
      <w:pPr>
        <w:pStyle w:val="Heading4"/>
      </w:pPr>
      <w:r w:rsidRPr="00A87DC6">
        <w:t>China sells no arms to Mexico – America controls market</w:t>
      </w:r>
    </w:p>
    <w:p w14:paraId="1BEC73CB" w14:textId="77777777" w:rsidR="00BD3708" w:rsidRDefault="00BD3708" w:rsidP="00BD3708">
      <w:r w:rsidRPr="00DF2397">
        <w:rPr>
          <w:rStyle w:val="Style13ptBold"/>
        </w:rPr>
        <w:t>SIPRI 19,</w:t>
      </w:r>
      <w:r w:rsidRPr="00DF2397">
        <w:t xml:space="preserve"> </w:t>
      </w:r>
      <w:r>
        <w:t>Sipri is widely known to be the most reliable source for arms data [SIPRI</w:t>
      </w:r>
      <w:r w:rsidRPr="00DF2397">
        <w:t xml:space="preserve">, 7-13-2019, accessed 7-13-2019, "On screen output", </w:t>
      </w:r>
      <w:r>
        <w:t>SIPRI</w:t>
      </w:r>
      <w:r w:rsidRPr="00DF2397">
        <w:t xml:space="preserve">, </w:t>
      </w:r>
      <w:hyperlink r:id="rId94" w:history="1">
        <w:r w:rsidRPr="005D71BB">
          <w:rPr>
            <w:rStyle w:val="Hyperlink"/>
          </w:rPr>
          <w:t>http://armstrade.sipri.org/armstrade/html/export_values.php</w:t>
        </w:r>
      </w:hyperlink>
      <w:r w:rsidRPr="00DF2397">
        <w:t>]</w:t>
      </w:r>
      <w:r>
        <w:t xml:space="preserve"> </w:t>
      </w:r>
      <w:r w:rsidRPr="00DF2397">
        <w:t>//Lex AT</w:t>
      </w:r>
    </w:p>
    <w:p w14:paraId="5923023E" w14:textId="77777777" w:rsidR="00BD3708" w:rsidRDefault="00BD3708" w:rsidP="00BD3708">
      <w:r>
        <w:rPr>
          <w:noProof/>
        </w:rPr>
        <w:drawing>
          <wp:inline distT="0" distB="0" distL="0" distR="0" wp14:anchorId="2564357E" wp14:editId="1064DEA5">
            <wp:extent cx="7886700" cy="7747000"/>
            <wp:effectExtent l="0" t="0" r="0"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7-13 at 4.50.29 PM.png"/>
                    <pic:cNvPicPr/>
                  </pic:nvPicPr>
                  <pic:blipFill>
                    <a:blip r:embed="rId95">
                      <a:extLst>
                        <a:ext uri="{28A0092B-C50C-407E-A947-70E740481C1C}">
                          <a14:useLocalDpi xmlns:a14="http://schemas.microsoft.com/office/drawing/2010/main" val="0"/>
                        </a:ext>
                      </a:extLst>
                    </a:blip>
                    <a:stretch>
                      <a:fillRect/>
                    </a:stretch>
                  </pic:blipFill>
                  <pic:spPr>
                    <a:xfrm>
                      <a:off x="0" y="0"/>
                      <a:ext cx="7886700" cy="7747000"/>
                    </a:xfrm>
                    <a:prstGeom prst="rect">
                      <a:avLst/>
                    </a:prstGeom>
                  </pic:spPr>
                </pic:pic>
              </a:graphicData>
            </a:graphic>
          </wp:inline>
        </w:drawing>
      </w:r>
    </w:p>
    <w:p w14:paraId="2F19FA03" w14:textId="77777777" w:rsidR="00BD3708" w:rsidRPr="00BA0C9C" w:rsidRDefault="00BD3708" w:rsidP="00BD3708"/>
    <w:p w14:paraId="129917BD" w14:textId="77777777" w:rsidR="00BD3708" w:rsidRDefault="00BD3708" w:rsidP="00BD3708">
      <w:pPr>
        <w:pStyle w:val="Heading3"/>
      </w:pPr>
      <w:r>
        <w:t>Link- anti trade</w:t>
      </w:r>
    </w:p>
    <w:p w14:paraId="16306E8D" w14:textId="77777777" w:rsidR="00BD3708" w:rsidRDefault="00BD3708" w:rsidP="00BD3708">
      <w:pPr>
        <w:pStyle w:val="Heading4"/>
      </w:pPr>
      <w:r>
        <w:t xml:space="preserve">The plan would be perceived as an anti-trade punishment for a lack of immigration reforms in Mexico </w:t>
      </w:r>
    </w:p>
    <w:p w14:paraId="5B0DD63C" w14:textId="77777777" w:rsidR="00BD3708" w:rsidRPr="002658AF" w:rsidRDefault="00BD3708" w:rsidP="00BD3708">
      <w:pPr>
        <w:spacing w:after="0" w:line="240" w:lineRule="auto"/>
        <w:rPr>
          <w:rFonts w:ascii="Times New Roman" w:eastAsia="Times New Roman" w:hAnsi="Times New Roman" w:cs="Times New Roman"/>
          <w:sz w:val="24"/>
        </w:rPr>
      </w:pPr>
      <w:r w:rsidRPr="002658AF">
        <w:rPr>
          <w:rStyle w:val="Style13ptBold"/>
        </w:rPr>
        <w:t>Siegel, 6/6</w:t>
      </w:r>
      <w:r>
        <w:t xml:space="preserve">.  </w:t>
      </w:r>
      <w:r w:rsidRPr="002658AF">
        <w:t>Rachel Siegel is a national business reporter. She previously contributed to the Post's Metro desk, The Marshall Project and The Dallas Morning News</w:t>
      </w:r>
      <w:r>
        <w:t>, 2019. “</w:t>
      </w:r>
      <w:r w:rsidRPr="002658AF">
        <w:t>U.S. trade wars with China, Mexico will stunt global trade growth and cost American jobs, analysts say</w:t>
      </w:r>
      <w:r>
        <w:t>.”</w:t>
      </w:r>
      <w:r>
        <w:br/>
      </w:r>
      <w:hyperlink r:id="rId96" w:history="1">
        <w:r w:rsidRPr="002658AF">
          <w:rPr>
            <w:rStyle w:val="Hyperlink"/>
          </w:rPr>
          <w:t>https://www.washingtonpost.com/business/2019/06/06/us-trade-wars-with-china-mexico-will-stunt-global-trade-growth-cost-american-jobs-analysts-say/?noredirect=on&amp;utm_term=.308972523bf6</w:t>
        </w:r>
      </w:hyperlink>
    </w:p>
    <w:p w14:paraId="3CE0B2C9" w14:textId="77777777" w:rsidR="00BD3708" w:rsidRPr="002658AF" w:rsidRDefault="00BD3708" w:rsidP="00BD3708">
      <w:pPr>
        <w:rPr>
          <w:rStyle w:val="StyleUnderline"/>
        </w:rPr>
      </w:pPr>
      <w:r w:rsidRPr="002658AF">
        <w:rPr>
          <w:sz w:val="10"/>
        </w:rPr>
        <w:t xml:space="preserve">President </w:t>
      </w:r>
      <w:r w:rsidRPr="002658AF">
        <w:rPr>
          <w:rStyle w:val="StyleUnderline"/>
        </w:rPr>
        <w:t>Trump’s increasingly hawkish use of tariffs against</w:t>
      </w:r>
      <w:r w:rsidRPr="002658AF">
        <w:rPr>
          <w:sz w:val="10"/>
        </w:rPr>
        <w:t xml:space="preserve"> China and </w:t>
      </w:r>
      <w:r w:rsidRPr="002658AF">
        <w:rPr>
          <w:rStyle w:val="StyleUnderline"/>
        </w:rPr>
        <w:t>Mexico could have drastic consequences for global trade</w:t>
      </w:r>
      <w:r w:rsidRPr="002658AF">
        <w:rPr>
          <w:sz w:val="10"/>
        </w:rPr>
        <w:t xml:space="preserve"> and American jobs, according to a pair of new reports. More than 400,000 U.S. jobs would disappear if Trump follows through on plans to activate escalating tariffs on $350 billion in Mexican imports next week, according to an analysis by the Perryman Group, a Texas-based economic consulting firm. That combined with existing levies against China has put global trade on course for its worst year since the 2009 financial crisis, according to Dutch bank ING. Its analysts forecast that international trade will grow 0.2 percent in 2019, a steep falloff from the 3.3 percent recorded in 2018 and 4.8 percent in 2017. Much of that slowdown would stem from Trump’s ongoing trade war with Beijing. Last month, after negotiations broke down, Trump slapped a 25 percent levy on $250 billion in Chinese goods and began the process of taxing all products from China, which quickly retaliated with tariffs of its own. [Trump’s tariffs are hitting the country’s most vulnerable: Dollar store shoppers] Weeks later and </w:t>
      </w:r>
      <w:r w:rsidRPr="002658AF">
        <w:rPr>
          <w:rStyle w:val="StyleUnderline"/>
        </w:rPr>
        <w:t>angry over migration, Trump threatened</w:t>
      </w:r>
      <w:r w:rsidRPr="002658AF">
        <w:rPr>
          <w:sz w:val="10"/>
        </w:rPr>
        <w:t xml:space="preserve"> tariffs on $350 billion in </w:t>
      </w:r>
      <w:r w:rsidRPr="002658AF">
        <w:rPr>
          <w:rStyle w:val="StyleUnderline"/>
        </w:rPr>
        <w:t>Mexican goods. That levy is set to kick in</w:t>
      </w:r>
      <w:r w:rsidRPr="002658AF">
        <w:rPr>
          <w:sz w:val="10"/>
        </w:rPr>
        <w:t xml:space="preserve"> Monday at 5 percent and rise incrementally to as much as 25 percent, </w:t>
      </w:r>
      <w:r w:rsidRPr="002658AF">
        <w:rPr>
          <w:rStyle w:val="StyleUnderline"/>
        </w:rPr>
        <w:t>unless,</w:t>
      </w:r>
      <w:r w:rsidRPr="002658AF">
        <w:rPr>
          <w:sz w:val="10"/>
        </w:rPr>
        <w:t xml:space="preserve"> Trump says, </w:t>
      </w:r>
      <w:r w:rsidRPr="002658AF">
        <w:rPr>
          <w:rStyle w:val="StyleUnderline"/>
        </w:rPr>
        <w:t>Mexico cracks down on Central American migrants</w:t>
      </w:r>
      <w:r w:rsidRPr="002658AF">
        <w:rPr>
          <w:sz w:val="10"/>
        </w:rPr>
        <w:t xml:space="preserve"> crossing into the United States along their shared border. </w:t>
      </w:r>
      <w:r w:rsidRPr="002658AF">
        <w:rPr>
          <w:rStyle w:val="Emphasis"/>
        </w:rPr>
        <w:t>Trump routinely misstates how tariffs work, insisting they are absorbed by U.S. trading partners</w:t>
      </w:r>
      <w:r w:rsidRPr="002658AF">
        <w:rPr>
          <w:sz w:val="10"/>
        </w:rPr>
        <w:t xml:space="preserve">. Tariffs in fact are taxes paid by U.S. companies that bring in products, so those costs are borne by manufacturers, chemical producers and others. U.S. companies typically pass along some of those costs to consumers. </w:t>
      </w:r>
      <w:r w:rsidRPr="002658AF">
        <w:rPr>
          <w:rStyle w:val="StyleUnderline"/>
        </w:rPr>
        <w:t>The Mexican tariffs alone could erase more than $41 billion in gross domestic product for the United States, along with $24.6 billion in income each year</w:t>
      </w:r>
      <w:r w:rsidRPr="002658AF">
        <w:rPr>
          <w:sz w:val="10"/>
        </w:rPr>
        <w:t>, according to the Perryman Group. Overall job losses could hit 406,000. “To impose a tariff on all goods from our largest trading partner will cause significant cost increases and other harms to the economy,” said M. Ray Perryman, the firm’s president and chief executive. [U.S.-Mexico talks to continue as time runs short for tariff deal] Texas would bear the brunt of those job losses, given its extensive trade network with Mexico. The state’s economy could lose almost $12 billion in GDP, more than $7 billion in annual income and more than 117,330 jobs, the firm said. Mexico has long been one of the United States’ top trading partners, and it recently passed China to become the largest — in part because of the U.S.-China trade war. But Trump has seized on immigration as an intractable issue between the two countries. Data released this week by U.S. Customs and Border Protection showed a surge in the number of immigrants entering the United States across the Mexican border. Last month, the agency apprehended 144,278 people — mostly families and children — trying to enter the United States. That is nearly triple the 51,862 reported in May of last year. “</w:t>
      </w:r>
      <w:r w:rsidRPr="002658AF">
        <w:rPr>
          <w:rStyle w:val="StyleUnderline"/>
        </w:rPr>
        <w:t>Much is at stake for both nations</w:t>
      </w:r>
      <w:r w:rsidRPr="002658AF">
        <w:rPr>
          <w:sz w:val="10"/>
        </w:rPr>
        <w:t>,” Perryman said. “</w:t>
      </w:r>
      <w:r w:rsidRPr="002658AF">
        <w:rPr>
          <w:rStyle w:val="StyleUnderline"/>
        </w:rPr>
        <w:t>If Mexico retaliates</w:t>
      </w:r>
      <w:r w:rsidRPr="002658AF">
        <w:rPr>
          <w:sz w:val="10"/>
        </w:rPr>
        <w:t xml:space="preserve"> and imposes tariffs on the U.S., or the tariffs go higher than 5 percent, </w:t>
      </w:r>
      <w:r w:rsidRPr="002658AF">
        <w:rPr>
          <w:rStyle w:val="StyleUnderline"/>
        </w:rPr>
        <w:t>the negative effects on the economy would be even greater.”</w:t>
      </w:r>
    </w:p>
    <w:p w14:paraId="13378D95" w14:textId="77777777" w:rsidR="00BD3708" w:rsidRPr="00503F1F" w:rsidRDefault="00BD3708" w:rsidP="00BD3708"/>
    <w:p w14:paraId="553F4852" w14:textId="77777777" w:rsidR="00BD3708" w:rsidRDefault="00BD3708" w:rsidP="00BD3708">
      <w:pPr>
        <w:pStyle w:val="Heading3"/>
      </w:pPr>
      <w:r>
        <w:t>Link- small arms</w:t>
      </w:r>
    </w:p>
    <w:p w14:paraId="77C65EA8" w14:textId="77777777" w:rsidR="00BD3708" w:rsidRDefault="00BD3708" w:rsidP="00BD3708">
      <w:pPr>
        <w:pStyle w:val="Heading4"/>
      </w:pPr>
      <w:r>
        <w:t>Despite a limited presence, cartels use Chinese small arms</w:t>
      </w:r>
    </w:p>
    <w:p w14:paraId="102A5051" w14:textId="77777777" w:rsidR="00BD3708" w:rsidRPr="00EB6E8D" w:rsidRDefault="00BD3708" w:rsidP="00BD3708">
      <w:r w:rsidRPr="00EB6E8D">
        <w:rPr>
          <w:rStyle w:val="Style13ptBold"/>
        </w:rPr>
        <w:t>China Power Team, ‘18</w:t>
      </w:r>
      <w:r w:rsidRPr="00EB6E8D">
        <w:t>. "How dominant is China in the global arms trade?" China Power. April 26, 2018. Updated June 29, 2018. Accessed July 15, 2019. https://chinapower.csis.org/china-global-arms-trade/</w:t>
      </w:r>
    </w:p>
    <w:p w14:paraId="4257DB83" w14:textId="77777777" w:rsidR="00BD3708" w:rsidRDefault="00BD3708" w:rsidP="00BD3708">
      <w:pPr>
        <w:rPr>
          <w:rStyle w:val="StyleUnderline"/>
        </w:rPr>
      </w:pPr>
      <w:r w:rsidRPr="00EB6E8D">
        <w:rPr>
          <w:rStyle w:val="StyleUnderline"/>
        </w:rPr>
        <w:t>Over the past decade, Chinese arm sales to the Americas have grown modestly</w:t>
      </w:r>
      <w:r w:rsidRPr="00EB6E8D">
        <w:rPr>
          <w:sz w:val="10"/>
        </w:rPr>
        <w:t xml:space="preserve">. In 2008, China exported a meager $41 million to countries in the Western Hemisphere. This number plateaued at $178 million in 2015 before dropping to $36 million in 2016. Beijing did not sell any weapons to the region in 2017. Chinese conventional weapons make up just 3 percent of the combined North and South American arms import market, which is dominated by the United States (19 percent), Russia (14 percent), and Germany (12 percent). Top 5 Chinese Arms Export Destinations in the Americas, 2008-2017 Overall Rank Country Value (Millions $) % of Total 1 Venezuela 592 87 2 Bolivia 45 7 3 Trinidad and Tobago 16 2 4 Peru 15 2 5 Ecuador 8 1 Source: SIPRI Arms Transfers Database Chinese arms exports in the Americas are concentrated in Venezuela, which attracted 87.4 percent of Beijing’s regional weapons sales over the last decade. Chinese weapon transfers to Venezuela did not begin in earnest until after 2006 when the United States placed an arms embargo against Venezuela for failing to cooperate in US-led anti-terrorism efforts. Since then Caracas has found a ready partner as it has sought to upgrade its military in a cost-effective manner. Notable transactions include the sale of 18 K-8 trainer jets in 2010, 121 VN-4 armored vehicles in 2012, and an undisclosed number of C-802 anti-ship missiles in 2017. China is now Venezuela’s number two supplier of conventional weapons at 12 percent of the market share; a position well behind Russia’s dominant role as the supplier for 74 percent of Caracas’ arms imports. </w:t>
      </w:r>
      <w:r w:rsidRPr="00EB6E8D">
        <w:rPr>
          <w:rStyle w:val="StyleUnderline"/>
        </w:rPr>
        <w:t>While China’s major conventional weapons sales in the region are limited, China is a provider of small arms to North America</w:t>
      </w:r>
      <w:r w:rsidRPr="00EB6E8D">
        <w:rPr>
          <w:sz w:val="10"/>
        </w:rPr>
        <w:t xml:space="preserve">. Prior to 2009, most of these procurements flowed into Canada, but in recent years Mexico has become a more significant market. All told, however, China only supplies a fraction of both country’s foreign small arms acquisitions. According to some reports, </w:t>
      </w:r>
      <w:r w:rsidRPr="00EB6E8D">
        <w:rPr>
          <w:rStyle w:val="StyleUnderline"/>
        </w:rPr>
        <w:t>Chinese weapons are increasingly finding their way into the hands of Mexican cartels.</w:t>
      </w:r>
    </w:p>
    <w:p w14:paraId="3F8D113F" w14:textId="77777777" w:rsidR="00BD3708" w:rsidRDefault="00BD3708" w:rsidP="00BD3708">
      <w:pPr>
        <w:pStyle w:val="Heading4"/>
      </w:pPr>
      <w:r>
        <w:t>Chinese small arms sales highly immoral – They aren’t transparent and empirically they have been used to fuel terrible conflicts</w:t>
      </w:r>
    </w:p>
    <w:p w14:paraId="21DB83DE" w14:textId="77777777" w:rsidR="00BD3708" w:rsidRPr="00BD62D7" w:rsidRDefault="00BD3708" w:rsidP="00BD3708">
      <w:r w:rsidRPr="00BD62D7">
        <w:rPr>
          <w:rStyle w:val="Style13ptBold"/>
        </w:rPr>
        <w:t>Ben Mcpartland 12</w:t>
      </w:r>
      <w:r w:rsidRPr="00BD62D7">
        <w:t>, Editor of French news site The Local France [</w:t>
      </w:r>
      <w:r>
        <w:t>Ben Mcpartland</w:t>
      </w:r>
      <w:r w:rsidRPr="00BD62D7">
        <w:t>, 7-3-2012, accessed 7-14-2019, "China's presence grows in murky world of arms trading", France 24, https://www.france24.com/en/20120307-china-arms-trade-africa-sudan-usa-uk-business-military]//Lex AT</w:t>
      </w:r>
    </w:p>
    <w:p w14:paraId="7D5E974A" w14:textId="77777777" w:rsidR="00BD3708" w:rsidRPr="00FA7288" w:rsidRDefault="00BD3708" w:rsidP="00BD3708">
      <w:r w:rsidRPr="0059566E">
        <w:rPr>
          <w:sz w:val="16"/>
        </w:rPr>
        <w:t xml:space="preserve">While Russia is the largest arms supplier to Africa, the US maintains a consistent global lead mostly because US companies dominate the air surveillance market, a growing business as aerial surveillance and strikes replace conventional ground combat. Small arms, big money If reliable statistics on China’s exports of heavy weaponry is hard to arrive at, it’s even more difficult to track the Asian super power’s role in the far murkier world of small arms sales. </w:t>
      </w:r>
      <w:r w:rsidRPr="0059566E">
        <w:rPr>
          <w:u w:val="single"/>
        </w:rPr>
        <w:t>Small arms such as AK47’s, Kalashnikovs and grenades are comparatively easy to buy, sell and fire and are considered far more destructive than heavy weapons. They are also responsible for fuelling bloody rebellions and civil unrest.</w:t>
      </w:r>
      <w:r>
        <w:rPr>
          <w:u w:val="single"/>
        </w:rPr>
        <w:t xml:space="preserve"> </w:t>
      </w:r>
      <w:r w:rsidRPr="0059566E">
        <w:rPr>
          <w:u w:val="single"/>
        </w:rPr>
        <w:t>In an incriminating report released last month, Amnesty International said Chinese manufactured small arms and ammunition was being used by the Sudan Armed Forces and government-backed militias against civilians in the Darfur region.</w:t>
      </w:r>
      <w:r>
        <w:rPr>
          <w:u w:val="single"/>
        </w:rPr>
        <w:t xml:space="preserve"> </w:t>
      </w:r>
      <w:r w:rsidRPr="0059566E">
        <w:rPr>
          <w:u w:val="single"/>
        </w:rPr>
        <w:t>“China is not the most transparent state when it comes to small arms,” said SIPRI Holtom. “This is where we have a challenge, because it is difficult to control the small arms trade. The reality is you are much more likely to see rebels, for example, using a Kalashnikov rifle made in China than seeing an aircraft delivered by the Chinese state.”</w:t>
      </w:r>
      <w:r>
        <w:rPr>
          <w:u w:val="single"/>
        </w:rPr>
        <w:t xml:space="preserve"> </w:t>
      </w:r>
      <w:r w:rsidRPr="0059566E">
        <w:rPr>
          <w:sz w:val="16"/>
        </w:rPr>
        <w:t>Responsibility on China As China’s role in the arms trade continues to grow along with its global influence there will be added pressure for Beijing to take a moral lead when armed conflict flares in countries such as Sudan or Syria.</w:t>
      </w:r>
    </w:p>
    <w:p w14:paraId="30DEE234" w14:textId="77777777" w:rsidR="00BD3708" w:rsidRDefault="00BD3708" w:rsidP="00BD3708">
      <w:pPr>
        <w:pStyle w:val="Heading3"/>
      </w:pPr>
      <w:r>
        <w:t>Link- Switch to China</w:t>
      </w:r>
    </w:p>
    <w:p w14:paraId="7198A327" w14:textId="77777777" w:rsidR="00BD3708" w:rsidRDefault="00BD3708" w:rsidP="00BD3708">
      <w:pPr>
        <w:pStyle w:val="Heading4"/>
      </w:pPr>
      <w:r>
        <w:t xml:space="preserve">Mexico will turn to China for arms – They already trade despite US disapproval </w:t>
      </w:r>
    </w:p>
    <w:p w14:paraId="07B80D33" w14:textId="77777777" w:rsidR="00BD3708" w:rsidRPr="00A8564B" w:rsidRDefault="00BD3708" w:rsidP="00BD3708">
      <w:r w:rsidRPr="00A8564B">
        <w:rPr>
          <w:rStyle w:val="Style13ptBold"/>
        </w:rPr>
        <w:t>Reuters 18</w:t>
      </w:r>
      <w:r w:rsidRPr="00A8564B">
        <w:t xml:space="preserve">, [Reuters, </w:t>
      </w:r>
      <w:r>
        <w:t>10</w:t>
      </w:r>
      <w:r w:rsidRPr="00A8564B">
        <w:t>-</w:t>
      </w:r>
      <w:r>
        <w:t>14</w:t>
      </w:r>
      <w:r w:rsidRPr="00A8564B">
        <w:t>-</w:t>
      </w:r>
      <w:r>
        <w:t>2018</w:t>
      </w:r>
      <w:r w:rsidRPr="00A8564B">
        <w:t>, accessed 7-13-2019, "Mexico assures China new US deal won’t block other relations", South China Morning Post, https://www.scmp.com/news/china/diplomacy/article/2168493/mexico-seeks-assure-china-new-us-trade-deal-wont-block-other]//Lex AT</w:t>
      </w:r>
    </w:p>
    <w:p w14:paraId="3ADF2516" w14:textId="77777777" w:rsidR="00BD3708" w:rsidRDefault="00BD3708" w:rsidP="00BD3708">
      <w:r w:rsidRPr="00A8564B">
        <w:rPr>
          <w:u w:val="single"/>
        </w:rPr>
        <w:t>Mexico’s Foreign Minister Luis Videgaray told his Chinese counterpart in a phone call on Saturday that Mexico’s new trade deal with the United States and Canada would not impede economic relations with other countries, according to a foreign ministry statement.</w:t>
      </w:r>
      <w:r>
        <w:rPr>
          <w:u w:val="single"/>
        </w:rPr>
        <w:t xml:space="preserve"> </w:t>
      </w:r>
      <w:r w:rsidRPr="00A8564B">
        <w:rPr>
          <w:sz w:val="16"/>
        </w:rPr>
        <w:t xml:space="preserve">The pact set to replace the North American Free Trade Agreement outlines that if one of the partners enters a free-trade deal with a “non-market” country such as China, the other two can quit within six months and form their own bilateral accord. The mechanism would support US President Donald Trump’s efforts to isolate China economically amid an escalating tariff war between the two economic powerhouses, and give Washington an effective veto on any China trade deal by Canada or Mexico. US ready to squeeze China partners with ‘poison pill’ trade deals Videgaray did not detail whether Mexico would seek such a deal, but said the new pact, called the US-Mexico-Canada Agreement (USMCA), would not block bilateral accords with countries not included in the deal. </w:t>
      </w:r>
      <w:r w:rsidRPr="00A8564B">
        <w:rPr>
          <w:u w:val="single"/>
        </w:rPr>
        <w:t>“Videgaray emphasised that none of its conditions constitute an obstacle for bilateral relations or economic exchanges that Mexico, as a sovereign state, maintains with other nations,” he told his Chinese counterpart Wang Yi, according to the statement.</w:t>
      </w:r>
      <w:r>
        <w:rPr>
          <w:u w:val="single"/>
        </w:rPr>
        <w:t xml:space="preserve"> </w:t>
      </w:r>
      <w:r w:rsidRPr="00A8564B">
        <w:rPr>
          <w:sz w:val="16"/>
        </w:rPr>
        <w:t>A statement published on the website of China’s Ministry of Foreign Affairs on Sunday said Wang described China and Mexico as “all-round strategic partners”, and noted that had both consistently supported, understood and trusted each other on major matters. Attempt to isolate China from world trade system ‘will not work’</w:t>
      </w:r>
    </w:p>
    <w:p w14:paraId="1D9E8261" w14:textId="77777777" w:rsidR="00BD3708" w:rsidRPr="00987F46" w:rsidRDefault="00BD3708" w:rsidP="00BD3708"/>
    <w:p w14:paraId="64FC7E5B" w14:textId="77777777" w:rsidR="00BD3708" w:rsidRDefault="00BD3708" w:rsidP="00BD3708">
      <w:pPr>
        <w:pStyle w:val="Heading3"/>
      </w:pPr>
      <w:r>
        <w:t>AT: Interoperability</w:t>
      </w:r>
    </w:p>
    <w:p w14:paraId="45884EF6" w14:textId="77777777" w:rsidR="00BD3708" w:rsidRDefault="00BD3708" w:rsidP="00BD3708">
      <w:pPr>
        <w:pStyle w:val="Heading4"/>
      </w:pPr>
      <w:r>
        <w:t>Chinese tech advancements and modernization overcome barriers</w:t>
      </w:r>
    </w:p>
    <w:p w14:paraId="194A0E68" w14:textId="77777777" w:rsidR="00BD3708" w:rsidRPr="007E7EA3" w:rsidRDefault="00BD3708" w:rsidP="00BD3708">
      <w:pPr>
        <w:spacing w:after="0" w:line="240" w:lineRule="auto"/>
        <w:rPr>
          <w:rFonts w:ascii="Times New Roman" w:eastAsia="Times New Roman" w:hAnsi="Times New Roman" w:cs="Times New Roman"/>
          <w:sz w:val="24"/>
        </w:rPr>
      </w:pPr>
      <w:r w:rsidRPr="007E7EA3">
        <w:rPr>
          <w:rStyle w:val="Style13ptBold"/>
        </w:rPr>
        <w:t>Mizokami, ’17</w:t>
      </w:r>
      <w:r>
        <w:t>.  Kyle, staff writer for the National Interest, December 11. “</w:t>
      </w:r>
      <w:r w:rsidRPr="007E7EA3">
        <w:t>China Is Now Making Some Of The Most Powerful Guns On The Planet</w:t>
      </w:r>
      <w:r>
        <w:t>.”</w:t>
      </w:r>
      <w:r>
        <w:br/>
      </w:r>
      <w:hyperlink r:id="rId97" w:history="1">
        <w:r w:rsidRPr="007E7EA3">
          <w:rPr>
            <w:rFonts w:ascii="Times New Roman" w:eastAsia="Times New Roman" w:hAnsi="Times New Roman" w:cs="Times New Roman"/>
            <w:color w:val="0000FF"/>
            <w:sz w:val="24"/>
            <w:u w:val="single"/>
          </w:rPr>
          <w:t>https://taskandpurpose.com/china-now-making-powerful-guns-planet</w:t>
        </w:r>
      </w:hyperlink>
    </w:p>
    <w:p w14:paraId="491779DB" w14:textId="77777777" w:rsidR="00BD3708" w:rsidRPr="00356401" w:rsidRDefault="00BD3708" w:rsidP="00BD3708">
      <w:pPr>
        <w:rPr>
          <w:u w:val="single"/>
        </w:rPr>
      </w:pPr>
      <w:r w:rsidRPr="007E7EA3">
        <w:rPr>
          <w:sz w:val="8"/>
        </w:rPr>
        <w:t xml:space="preserve">China’s People’s Liberation Army has traditionally relied on foreign and Communist bloc weapons manufactured in China under license—or not. Now, however, as </w:t>
      </w:r>
      <w:r w:rsidRPr="007E7EA3">
        <w:rPr>
          <w:rStyle w:val="StyleUnderline"/>
        </w:rPr>
        <w:t>the PLA undergoes an unprecedented modernization</w:t>
      </w:r>
      <w:r w:rsidRPr="007E7EA3">
        <w:rPr>
          <w:sz w:val="8"/>
        </w:rPr>
        <w:t xml:space="preserve">, a new generation of locally designed and manufactured light weaponry is arming China’s armed forces, </w:t>
      </w:r>
      <w:r w:rsidRPr="007E7EA3">
        <w:rPr>
          <w:rStyle w:val="StyleUnderline"/>
        </w:rPr>
        <w:t>from handguns to light machine guns</w:t>
      </w:r>
      <w:r w:rsidRPr="007E7EA3">
        <w:rPr>
          <w:sz w:val="8"/>
        </w:rPr>
        <w:t xml:space="preserve">. China’s first modern, locally designed and produced assault rifle is the QBZ-95, currently standard issue across the People’s Liberation Army and China’s internal security force, the People’s Armed Police. The weapon first entered Chinese service in the mid-1990s. The QBZ-95​ is a so-called “bullpup” rifle, meaning the trigger and fire-control group are placed ahead of the magazine, which is inserted into the rifle stock. Typical of bullpup rifles, the QBZ has a twenty-inch barrel but an overall length of just under thirty inches. This gives it a longer barrel, and slightly longer range and velocity against the American M4 carbine, while at the same time having an overall length three inches shorter than the American gun. The downside of the bullpup design is a fixed length of pull that is not adjustable to a user’s unique arm length and the lack of a viable left-handed shooting ability. The QBZ-95 is fed from a thirty-round magazine and uses a locally designed 5.8-millimeter×42 round. Exactly why China went through the trouble of designing this round is a mystery, as both NATO 5.56 and Russian 5.45 rounds are well established, and it would have been a simple matter to simply copy them and their characteristics. One possible explanation is that, like the Soviet Union, China did not want foreign ammunition to be able to be fired from their weapons. Internally the QBZ-95 has a short-stroke gas piston, rotating bolt design. In that respect, the insides of the Chinese rifle resembles the Soviet AK-47. In addition to the standard rifle version, there are three variants. A carbine version has a shorter overall length of just twenty-four inches, giving it the compactness of a submachine gun with the stopping power of an assault rifle. A third weapon, the light-support-weapon variant, has an even longer barrel and is equipped with a seventy-five-round drum for delivering suppressive fire. A new version of the rifle, the QBZ-95-1 features a number of improvements that make for a better, combat-ready rifle for a wider range of users. The improved rifle has a heavier, longer barrel for sustained firing, a muzzle brake to reduce felt recoil and ergonomics that are more friendly to left-handed users. The QBZ-94-1 also reportedly features a bolt-hold-open feature, important for inspecting and cleaning the breech and a gas system regulator. Perhaps most importantly, it is chambered for an improved bullet, the DBP-10, which compares favorably to the U.S. Army’s M855 round, particularly at longer distances. Unlike the armies of the West, the PLA still sees value in submachine guns. The QCW-05 is a submachine gun very similar in external configuration to the QBZ-95, being a bullpup rifle, the main difference being the former uses a shorter, less powerful 5.8×21 round. A curved, quadruple-stack magazine inserted into the stock magazine well feeds fifty rounds to the submachine gun. The QCW-05 is issued to People’s Liberation Army and People’s Armed Police special operations forces, and is likely issued to military police units and vehicle crews guarding vital equipment, such as PLA Rocket Forces crews. Side-view of QSZ-92Wikimedia Commons The PLA’s standard pistol is the QSZ-92 handgun. Outwardly similar to Western pistols, inwardly the design is dated and breaks down into four main parts: a polymer receiver, steel barrel, steel frame and steel rail with attached fire-control group. The double-action firing system cocks the pistol and releases the firing pin with a single pull. As 5.8-millimeter×21 rounds are narrower than Western nine-millimeter Parabellum rounds, the Chinese pistol takes fifteen- or twenty-round magazines, considerably more than a Glock, Sig Sauer, or Smith &amp; Wesson M&amp;P; nine-millimeter pistol. The seeming need for all of China’s modern small arms to use one of many types of 5.8-millimeter ammunition is a mystery. There appears to be no rational reason for this. While Western armies are neatly delineated between 7.62-millimeter ammunition for medium machine guns; 5.56-millimeter ammunition for automatic rifles, assault rifles and carbines; and nine-millimeter ammunition for pistols (and the occasional submachine gun), China has no fewer than four different types of 5.8-millimeter ammunition for light machine guns, assault rifles, submachine guns and pistols. This could create severe logistical problems in wartime, as a curt request for “5.8-millimeter ammo” could result in a large shipment of pistol ammunition to the front line. As it gradually does in all fields of armaments, </w:t>
      </w:r>
      <w:r w:rsidRPr="007E7EA3">
        <w:rPr>
          <w:rStyle w:val="StyleUnderline"/>
        </w:rPr>
        <w:t>China is proclaiming its independence from foreign weapon and ammunition designs with a range of modern weaponry. These weapons are a particular point of pride</w:t>
      </w:r>
      <w:r w:rsidRPr="007E7EA3">
        <w:rPr>
          <w:sz w:val="8"/>
        </w:rPr>
        <w:t xml:space="preserve">, as this is the first time in the modern era that China is fully supplied with indigenously designed and produced small arms. For the first time in decades, China’s borders are quiet, guarded by Chinese soldiers equipped with Chinese guns. Like the rest of China’s military revolution over the past quarter century, </w:t>
      </w:r>
      <w:r w:rsidRPr="007E7EA3">
        <w:rPr>
          <w:rStyle w:val="StyleUnderline"/>
        </w:rPr>
        <w:t>China’s small-arms revolution is a remarkable achievement.</w:t>
      </w:r>
    </w:p>
    <w:p w14:paraId="24AAAABD" w14:textId="77777777" w:rsidR="00BD3708" w:rsidRDefault="00BD3708" w:rsidP="00BD3708">
      <w:pPr>
        <w:pStyle w:val="Heading3"/>
      </w:pPr>
      <w:r>
        <w:t>Internal- hegemony</w:t>
      </w:r>
    </w:p>
    <w:p w14:paraId="4264E8E1" w14:textId="77777777" w:rsidR="00BD3708" w:rsidRDefault="00BD3708" w:rsidP="00BD3708">
      <w:pPr>
        <w:pStyle w:val="Heading4"/>
      </w:pPr>
      <w:r>
        <w:t>China views expanded presence in Mexico to undermine US hegemony</w:t>
      </w:r>
    </w:p>
    <w:p w14:paraId="3446DFDF" w14:textId="77777777" w:rsidR="00BD3708" w:rsidRPr="00C46A6E" w:rsidRDefault="00BD3708" w:rsidP="00BD3708">
      <w:r w:rsidRPr="00C46A6E">
        <w:rPr>
          <w:rStyle w:val="Style13ptBold"/>
        </w:rPr>
        <w:t>Sullivan</w:t>
      </w:r>
      <w:r>
        <w:t xml:space="preserve"> and </w:t>
      </w:r>
      <w:r w:rsidRPr="00C46A6E">
        <w:rPr>
          <w:rStyle w:val="Style13ptBold"/>
        </w:rPr>
        <w:t>Lum</w:t>
      </w:r>
      <w:r>
        <w:t xml:space="preserve"> </w:t>
      </w:r>
      <w:r w:rsidRPr="00C46A6E">
        <w:rPr>
          <w:rStyle w:val="Style13ptBold"/>
        </w:rPr>
        <w:t>4-11</w:t>
      </w:r>
      <w:r>
        <w:t xml:space="preserve">-2019 </w:t>
      </w:r>
      <w:r w:rsidRPr="00C46A6E">
        <w:rPr>
          <w:sz w:val="16"/>
          <w:szCs w:val="16"/>
        </w:rPr>
        <w:t xml:space="preserve">[Mark and Thomas. “China’s Engagement with Latin America and the Caribbean” Published in Congressional Research Service. Mark Sullivan is a specialist in Latin America affairs at CRS. Thomas Lum is a Specialist in Asian affairs at CRS. </w:t>
      </w:r>
      <w:hyperlink r:id="rId98" w:history="1">
        <w:r w:rsidRPr="00C46A6E">
          <w:rPr>
            <w:rStyle w:val="Hyperlink"/>
            <w:sz w:val="16"/>
            <w:szCs w:val="16"/>
          </w:rPr>
          <w:t>https://fas.org/sgp/crs/row/IF10982.pdf</w:t>
        </w:r>
      </w:hyperlink>
      <w:r w:rsidRPr="00C46A6E">
        <w:rPr>
          <w:sz w:val="16"/>
          <w:szCs w:val="16"/>
        </w:rPr>
        <w:t xml:space="preserve"> accessed 7/9/2019]</w:t>
      </w:r>
    </w:p>
    <w:p w14:paraId="1E074994" w14:textId="77777777" w:rsidR="00BD3708" w:rsidRPr="001D71C6" w:rsidRDefault="00BD3708" w:rsidP="00BD3708">
      <w:pPr>
        <w:rPr>
          <w:sz w:val="16"/>
        </w:rPr>
      </w:pPr>
      <w:r w:rsidRPr="00BA3DFC">
        <w:rPr>
          <w:rStyle w:val="StyleUnderline"/>
        </w:rPr>
        <w:t>As the People’s Republic of China (</w:t>
      </w:r>
      <w:r w:rsidRPr="00BA3DFC">
        <w:rPr>
          <w:rStyle w:val="Emphasis"/>
        </w:rPr>
        <w:t>PRC) has increased its engagement with Latin America and the Caribbean</w:t>
      </w:r>
      <w:r w:rsidRPr="00BA3DFC">
        <w:rPr>
          <w:rStyle w:val="StyleUnderline"/>
        </w:rPr>
        <w:t xml:space="preserve"> over nearly 20 years, U.S. policymakers have raised questions regarding potential implications for U.S. interests in the region.</w:t>
      </w:r>
      <w:r w:rsidRPr="00BA3DFC">
        <w:rPr>
          <w:sz w:val="16"/>
        </w:rPr>
        <w:t xml:space="preserve"> </w:t>
      </w:r>
      <w:r w:rsidRPr="00BA3DFC">
        <w:rPr>
          <w:rStyle w:val="StyleUnderline"/>
        </w:rPr>
        <w:t>China’s engagement with the region has grown significantly since 2001, particularly in terms of diplomatic and economic ties. This growth reflects China’s increasing global “soft power” efforts worldwide. A succession of Chinese leaders and other officials have visited the region to court governments. In turn, regional leaders and officials have been frequent visitors to China.</w:t>
      </w:r>
      <w:r w:rsidRPr="00BA3DFC">
        <w:rPr>
          <w:sz w:val="16"/>
        </w:rPr>
        <w:t xml:space="preserve"> </w:t>
      </w:r>
      <w:r w:rsidRPr="00BA3DFC">
        <w:rPr>
          <w:rStyle w:val="Emphasis"/>
        </w:rPr>
        <w:t>The PRC has signed a variety of bilateral partnership agreements with several countries in the region, including “strategic partnerships</w:t>
      </w:r>
      <w:r w:rsidRPr="00BA3DFC">
        <w:rPr>
          <w:rStyle w:val="StyleUnderline"/>
        </w:rPr>
        <w:t>” with Argentina, Brazil, Chile, Costa Rica, Ecuador, Mexico, Peru, Uruguay and Venezuela. Diplomacy Beijing’s diplomatic overtures in Latin America underpin China’s economic activities and help it to institutionalize its engagement in the region and garner support in international fora.</w:t>
      </w:r>
      <w:r w:rsidRPr="00BA3DFC">
        <w:rPr>
          <w:sz w:val="16"/>
        </w:rPr>
        <w:t xml:space="preserve"> Some analysts argue that </w:t>
      </w:r>
      <w:r w:rsidRPr="00BA3DFC">
        <w:rPr>
          <w:rStyle w:val="Emphasis"/>
        </w:rPr>
        <w:t>China’s activities in the region reflect a global strategy to reduce U.S. dominance</w:t>
      </w:r>
      <w:r w:rsidRPr="00BA3DFC">
        <w:rPr>
          <w:sz w:val="16"/>
        </w:rPr>
        <w:t xml:space="preserve">, </w:t>
      </w:r>
    </w:p>
    <w:p w14:paraId="189E64E5" w14:textId="77777777" w:rsidR="00BD3708" w:rsidRDefault="00BD3708" w:rsidP="00BD3708">
      <w:pPr>
        <w:pStyle w:val="Heading3"/>
      </w:pPr>
      <w:r>
        <w:t>Internal - stability</w:t>
      </w:r>
    </w:p>
    <w:p w14:paraId="0F916C87" w14:textId="77777777" w:rsidR="00BD3708" w:rsidRDefault="00BD3708" w:rsidP="00BD3708">
      <w:pPr>
        <w:pStyle w:val="Heading4"/>
      </w:pPr>
      <w:r>
        <w:t>Allowing China to assert influence in Mexico greatly increases risk of conflict – Chinese military bases in Mexico create a tripwire for the US</w:t>
      </w:r>
    </w:p>
    <w:p w14:paraId="58FD2785" w14:textId="77777777" w:rsidR="00BD3708" w:rsidRDefault="00BD3708" w:rsidP="00BD3708">
      <w:pPr>
        <w:spacing w:after="0" w:line="240" w:lineRule="auto"/>
      </w:pPr>
      <w:r w:rsidRPr="009D7D04">
        <w:rPr>
          <w:rStyle w:val="Style13ptBold"/>
        </w:rPr>
        <w:t>Alexander 17</w:t>
      </w:r>
      <w:r>
        <w:t>,</w:t>
      </w:r>
      <w:r w:rsidRPr="009D7D04">
        <w:t xml:space="preserve"> </w:t>
      </w:r>
      <w:r>
        <w:t xml:space="preserve">Ph.D </w:t>
      </w:r>
      <w:r w:rsidRPr="009D7D04">
        <w:t>Retired senior military officer, and Los Alamos National Lab retired [John B. Alexander, Ph.D, 2-11-2017, accessed 7-13-2019, "Putting China on our Border", HuffPost, https://www.huffpost.com/entry/putting-china-on-our-bord_b_14685690]//Lex AT</w:t>
      </w:r>
    </w:p>
    <w:p w14:paraId="02E2072A" w14:textId="77777777" w:rsidR="00BD3708" w:rsidRPr="004602AB" w:rsidRDefault="00BD3708" w:rsidP="00BD3708">
      <w:r w:rsidRPr="0027649B">
        <w:rPr>
          <w:sz w:val="16"/>
        </w:rPr>
        <w:t xml:space="preserve">Considering what Trump has done regarding China, that is an alliance that makes perfect sense. Before ascending to office, his actions with Taiwan infuriated the Chinese government and countered decades of the standing U.S. One-China policy. After wise intervention by Secretary of State Rex Tillerson, Trump has just affirmed the previously existing policy. But given his erratic proclivities, that could change at any minute. China is a global power with aspirations for continued growth and a strategic plan to accomplish their mission. They are a major presence in Africa involved in resource extraction and infrastructure development. A comment made to me by an official in East Africa is striking. He indicated they liked Chinese assistance as it “came without strings attached.” Similarly, they have been courting most of the countries in Latin America and the Caribbean. As reported by CNBC, “according to Americas Society/Council of the Americas, a New York City-based nonprofit organization, trade between China and Latin American countries rose 24-fold between 2000 and 2013.” It continues to grow. </w:t>
      </w:r>
      <w:r w:rsidRPr="0027649B">
        <w:rPr>
          <w:u w:val="single"/>
        </w:rPr>
        <w:t>The formal withdrawal from the Trans Pacific Partnership (TPP) was greeted with optimism in China</w:t>
      </w:r>
      <w:r w:rsidRPr="0027649B">
        <w:rPr>
          <w:sz w:val="16"/>
        </w:rPr>
        <w:t xml:space="preserve">. In November the Wall Street Journal noted, </w:t>
      </w:r>
      <w:r w:rsidRPr="0027649B">
        <w:rPr>
          <w:u w:val="single"/>
        </w:rPr>
        <w:t>“China is well prepared to step into the vacuum created by any U.S. withdrawal. It has pushed its special brand of global expansion for a decade based around “win-win”</w:t>
      </w:r>
      <w:r w:rsidRPr="0027649B">
        <w:rPr>
          <w:sz w:val="16"/>
        </w:rPr>
        <w:t xml:space="preserve"> projects in emerging markets, such as African countries.” Large projects such as plans for a super-port in Brazil, the China-Brazil Earth Resources Satellite program, a proposed railroad from the Atlantic to Peru’s Pacific Coast, or plans for a new trans-isthmus canal through Nicaragua, exemplify their level of interests. </w:t>
      </w:r>
      <w:r w:rsidRPr="0027649B">
        <w:rPr>
          <w:u w:val="single"/>
        </w:rPr>
        <w:t>Australia has long been a close ally of the U.S., but Trump’s infamous call and egregious behavior toward the Prime Minister, Malcolm Turnbull, set those relations back as well. For Australia and New Zealand, the TPP was very important.</w:t>
      </w:r>
      <w:r>
        <w:rPr>
          <w:u w:val="single"/>
        </w:rPr>
        <w:t xml:space="preserve"> </w:t>
      </w:r>
      <w:r w:rsidRPr="0027649B">
        <w:rPr>
          <w:u w:val="single"/>
        </w:rPr>
        <w:t>They too are looking to China for better relations. Trump has been advocating serial bilateral trade agreements while disregarding that it inconsistent with the multipolar world as it exists today.</w:t>
      </w:r>
      <w:r>
        <w:rPr>
          <w:u w:val="single"/>
        </w:rPr>
        <w:t xml:space="preserve"> </w:t>
      </w:r>
      <w:r w:rsidRPr="0027649B">
        <w:rPr>
          <w:u w:val="single"/>
        </w:rPr>
        <w:t>As Mexico prepares to deal with an unpredictable neighbor to the north, establishing greater ties with the Chinese military would be a logical step.</w:t>
      </w:r>
      <w:r>
        <w:rPr>
          <w:u w:val="single"/>
        </w:rPr>
        <w:t xml:space="preserve"> </w:t>
      </w:r>
      <w:r w:rsidRPr="0027649B">
        <w:rPr>
          <w:u w:val="single"/>
        </w:rPr>
        <w:t>That could take many forms but would not rule out basing rights for naval and air assets.</w:t>
      </w:r>
      <w:r>
        <w:rPr>
          <w:u w:val="single"/>
        </w:rPr>
        <w:t xml:space="preserve"> </w:t>
      </w:r>
      <w:r w:rsidRPr="0027649B">
        <w:rPr>
          <w:u w:val="single"/>
        </w:rPr>
        <w:t>If a further threat is perceived such an alliance could conceivably include stationing Chinese Army units in the northern areas.</w:t>
      </w:r>
      <w:r>
        <w:rPr>
          <w:u w:val="single"/>
        </w:rPr>
        <w:t xml:space="preserve"> </w:t>
      </w:r>
      <w:r w:rsidRPr="0027649B">
        <w:rPr>
          <w:u w:val="single"/>
        </w:rPr>
        <w:t>That could be done under the pretext of attempting to secure their border with the U.S. stemming illegal immigration and drug trafficking, just as Trump has asked Mexico to do.</w:t>
      </w:r>
      <w:r>
        <w:rPr>
          <w:u w:val="single"/>
        </w:rPr>
        <w:t xml:space="preserve"> </w:t>
      </w:r>
      <w:r w:rsidRPr="0027649B">
        <w:rPr>
          <w:u w:val="single"/>
        </w:rPr>
        <w:t>Feasible, the potential for such a move should not be taken lightly.</w:t>
      </w:r>
      <w:r>
        <w:rPr>
          <w:u w:val="single"/>
        </w:rPr>
        <w:t xml:space="preserve"> </w:t>
      </w:r>
      <w:r w:rsidRPr="0027649B">
        <w:rPr>
          <w:u w:val="single"/>
        </w:rPr>
        <w:t>Elsewhere in the world China has engaged in provocative behavior.</w:t>
      </w:r>
      <w:r>
        <w:rPr>
          <w:u w:val="single"/>
        </w:rPr>
        <w:t xml:space="preserve"> </w:t>
      </w:r>
      <w:r w:rsidRPr="0027649B">
        <w:rPr>
          <w:u w:val="single"/>
        </w:rPr>
        <w:t>They have taken active measures to advance their claims of disputed territories, even after an international tribunal in The Hague ruled against them.</w:t>
      </w:r>
      <w:r>
        <w:rPr>
          <w:u w:val="single"/>
        </w:rPr>
        <w:t xml:space="preserve"> </w:t>
      </w:r>
      <w:r w:rsidRPr="0027649B">
        <w:rPr>
          <w:u w:val="single"/>
        </w:rPr>
        <w:t>Then too, there is the innovative, yet challenging, approach of creating new lands by dredging the sea.</w:t>
      </w:r>
      <w:r>
        <w:rPr>
          <w:u w:val="single"/>
        </w:rPr>
        <w:t xml:space="preserve"> </w:t>
      </w:r>
      <w:r w:rsidRPr="0027649B">
        <w:rPr>
          <w:sz w:val="16"/>
        </w:rPr>
        <w:t xml:space="preserve">Traditionally the U.S. Government has dealt with China as an entity that existed mainly in Asia with the Pacific Ocean serving as a barrier. </w:t>
      </w:r>
      <w:r w:rsidRPr="0027649B">
        <w:rPr>
          <w:u w:val="single"/>
        </w:rPr>
        <w:t>We have acknowledged their expanding influence and done little to counter their moves.</w:t>
      </w:r>
      <w:r>
        <w:rPr>
          <w:u w:val="single"/>
        </w:rPr>
        <w:t xml:space="preserve"> </w:t>
      </w:r>
      <w:r w:rsidRPr="0027649B">
        <w:rPr>
          <w:u w:val="single"/>
        </w:rPr>
        <w:t>But consider having Chinese military units in close proximity.</w:t>
      </w:r>
      <w:r>
        <w:rPr>
          <w:u w:val="single"/>
        </w:rPr>
        <w:t xml:space="preserve"> </w:t>
      </w:r>
      <w:r w:rsidRPr="0027649B">
        <w:rPr>
          <w:u w:val="single"/>
        </w:rPr>
        <w:t>There is no thought that they would defeat American military forces should a confrontation occur.</w:t>
      </w:r>
      <w:r>
        <w:rPr>
          <w:u w:val="single"/>
        </w:rPr>
        <w:t xml:space="preserve"> </w:t>
      </w:r>
      <w:r w:rsidRPr="0027649B">
        <w:rPr>
          <w:u w:val="single"/>
        </w:rPr>
        <w:t>But, as with other dispersed units around the world, they would act as either a deterrent, or a tripwire that could lead to a major conflagration.</w:t>
      </w:r>
      <w:r>
        <w:rPr>
          <w:u w:val="single"/>
        </w:rPr>
        <w:t xml:space="preserve"> </w:t>
      </w:r>
      <w:r w:rsidRPr="0027649B">
        <w:rPr>
          <w:sz w:val="16"/>
        </w:rPr>
        <w:t xml:space="preserve">Trump repeatedly has stated he likes to be unpredictable. International relations are predicated on predictability. Therefore, being unpredictable equates to being unreliable and untrustworthy. He has already upset NATO. Even though there was backtracking, the NATO members understood the message. If unpredictability becomes an international norm, all participants must assume the worst-case scenarios and plan accordingly. Also disturbing is Trump’s reliance on, and issuance of, demonstrably false data. The election was won convincing voters of a fearful world that did not exist. He has used this fear-based rationale in both the visa ban and executive orders ostensibly supporting law enforcement. In the first case, he raised the notion of imminent danger of terrorism from a body of refugees that has posed no threat to date. To support the law enforcement executive orders, he stated that murder rates that are the highest they have been in four decades. His puppet Attorney General, Jeff Sessions, responded by claiming the recent slight crime increase, “is a dangerous permanent trend that places the health and safety of the American people at risk.” Both comments are false and outrageous exaggerations. Such statements usually translate to an attempt to take rights away from individuals. In 1964, under President Lyndon Johnson, the Gulf of Tonkin Resolution expanded the war in Southeast Asia. At the time the data were classified, but believed by members of Congress. Assuming the U.S. Navy had been attacked twice, the members voted in favor of the resolution. The House voted 416-0 and the Senate 88-2. Only much later did we learn the second attack never happened. Then in 2002, under President George W. Bush, Congress voted to go to war with Iraq. Based again on mostly classified information, the stated reason for the supporting the effort was that Saddam Hussein was developing weapons of mass destruction. The House voted 297-133-3 in favor, while the Senate vote was 77-23. Again, we later learned that Saddam did not have the weapons that took us to war nor was he involved with the 9/11 terrorist attack. Yet, by invading Iraq we did manage to further destabilize the Middle East. Now we have a White House that is making unsupported claims of impending danger both foreign and domestic. This time the data are available to the public. Unfortunately, many of our citizens tend to believe demonstrable falsehoods coming from administration officials, including the President. </w:t>
      </w:r>
      <w:r w:rsidRPr="0027649B">
        <w:rPr>
          <w:u w:val="single"/>
        </w:rPr>
        <w:t>It is time for all key figures, including both parties in Congress, the Judiciary, and members of the President’s Cabinet to step forward and act. Failure to do so will have unintended consequences that are irreparable. It is also a necessity that people inform their representatives that they will be held accountable if they collaborate with, or condone, the egregious acts perpetrated under the false guise of security.</w:t>
      </w:r>
    </w:p>
    <w:p w14:paraId="343994AD" w14:textId="77777777" w:rsidR="00BD3708" w:rsidRDefault="00BD3708" w:rsidP="00BD3708">
      <w:pPr>
        <w:pStyle w:val="Heading3"/>
      </w:pPr>
      <w:r>
        <w:t>Internal- terror</w:t>
      </w:r>
    </w:p>
    <w:p w14:paraId="20097017" w14:textId="77777777" w:rsidR="00BD3708" w:rsidRDefault="00BD3708" w:rsidP="00BD3708">
      <w:pPr>
        <w:pStyle w:val="Heading4"/>
      </w:pPr>
      <w:r>
        <w:t>US-Mexico relations are key to anti-terror efforts. The plan ends Mexican cooperation in favor of China, which leads to mass terror.</w:t>
      </w:r>
    </w:p>
    <w:p w14:paraId="251DF886" w14:textId="77777777" w:rsidR="00BD3708" w:rsidRPr="00F90ED8" w:rsidRDefault="00BD3708" w:rsidP="00BD3708">
      <w:r w:rsidRPr="00F90ED8">
        <w:rPr>
          <w:rStyle w:val="Style13ptBold"/>
        </w:rPr>
        <w:t>Foer</w:t>
      </w:r>
      <w:r w:rsidRPr="007D63A7">
        <w:t xml:space="preserve">, </w:t>
      </w:r>
      <w:r>
        <w:t>20</w:t>
      </w:r>
      <w:r w:rsidRPr="00F90ED8">
        <w:rPr>
          <w:rStyle w:val="Style13ptBold"/>
        </w:rPr>
        <w:t>17</w:t>
      </w:r>
      <w:r>
        <w:t xml:space="preserve"> </w:t>
      </w:r>
      <w:r w:rsidRPr="00F90ED8">
        <w:rPr>
          <w:sz w:val="16"/>
          <w:szCs w:val="16"/>
        </w:rPr>
        <w:t xml:space="preserve">[Franklin, May 2017 "Mexico’s Revenge," Published in The Atlantic, Franklin Foer is a staff writer for The Atlantic. He is the author of World Without Mind and How Soccer Explains the World: An Unlikely Theory of Globalization. </w:t>
      </w:r>
      <w:hyperlink r:id="rId99" w:history="1">
        <w:r w:rsidRPr="00F90ED8">
          <w:rPr>
            <w:rStyle w:val="Hyperlink"/>
            <w:sz w:val="16"/>
            <w:szCs w:val="16"/>
          </w:rPr>
          <w:t>https://www.theatlantic.com/magazine/archive/2017/05/mexicos-revenge/521451/</w:t>
        </w:r>
      </w:hyperlink>
      <w:r w:rsidRPr="00F90ED8">
        <w:rPr>
          <w:sz w:val="16"/>
          <w:szCs w:val="16"/>
        </w:rPr>
        <w:t xml:space="preserve"> accessed 7-12-2019]</w:t>
      </w:r>
    </w:p>
    <w:p w14:paraId="09D4022D" w14:textId="77777777" w:rsidR="00BD3708" w:rsidRPr="002F06FA" w:rsidRDefault="00BD3708" w:rsidP="00BD3708">
      <w:pPr>
        <w:rPr>
          <w:sz w:val="16"/>
        </w:rPr>
      </w:pPr>
      <w:r w:rsidRPr="002F06FA">
        <w:rPr>
          <w:sz w:val="16"/>
        </w:rPr>
        <w:t xml:space="preserve"> Even before donald trump’s foray into presidential politics, Mexico was a primary subject for incendiary right-wing news accounts. During the Obama years, conservative media in the U.S. blared unsubstantiated stories about Islamic State operatives camping out in Ciudad Juárez, waiting to commit car bombings across the border. It was reported on Fox News that copies of the Koran had been strewn along smuggling routes into Texas. Of course, the idea of terrorists slinking into the country isn’t itself outlandish. </w:t>
      </w:r>
      <w:r w:rsidRPr="002F06FA">
        <w:rPr>
          <w:rStyle w:val="StyleUnderline"/>
        </w:rPr>
        <w:t>But these stories shared a profoundly faulty core assumption: that somehow the Mexican and U.S. governments were blasé about the threat. One common complaint of populists, no matter their country, is that their nation has ceded sovereignty. This, in fact, has happened in Mexico’s case.</w:t>
      </w:r>
      <w:r w:rsidRPr="002F06FA">
        <w:rPr>
          <w:sz w:val="16"/>
        </w:rPr>
        <w:t xml:space="preserve"> </w:t>
      </w:r>
      <w:r w:rsidRPr="002F06FA">
        <w:rPr>
          <w:rStyle w:val="StyleUnderline"/>
        </w:rPr>
        <w:t>The shock of September 11, and the immediate imperative of preventing a sequel, joined Mexico and the U.S. together.</w:t>
      </w:r>
      <w:r w:rsidRPr="002F06FA">
        <w:rPr>
          <w:sz w:val="16"/>
        </w:rPr>
        <w:t xml:space="preserve"> </w:t>
      </w:r>
      <w:r w:rsidRPr="002F06FA">
        <w:rPr>
          <w:rStyle w:val="StyleUnderline"/>
        </w:rPr>
        <w:t>Their security services began sharing information, an exchange that became casual, almost automatic. When I called up an American official who served in the Department of Homeland Security, he recounted the ways in which the Mexican government has been integrated into U.S. counterterrorism efforts. The passenger list of every international flight that arrives in Mexico is run through American databases, and the results are passed along to American officers, some of whom are posted in Mexico City’s Benito Juárez airport. Cargo bound for the United States is inspected before it leaves Tijuana. In Virginia, Mexican officials sit in the National Targeting Center, which monitors the comings and goings of international cargo. The American official told me, “They would never balk by saying, ‘This isn’t in our interest.’ What’s in the interest of one is considered to be in the interest of the other.”</w:t>
      </w:r>
      <w:r w:rsidRPr="002F06FA">
        <w:rPr>
          <w:sz w:val="16"/>
        </w:rPr>
        <w:t xml:space="preserve"> </w:t>
      </w:r>
      <w:r w:rsidRPr="002F06FA">
        <w:rPr>
          <w:rStyle w:val="StyleUnderline"/>
        </w:rPr>
        <w:t>Given the length of the shared border, and the fact that it is the most frequently crossed border in the world, the perfect success rate of these measures to date is a bureaucratic and diplomatic feat</w:t>
      </w:r>
      <w:r w:rsidRPr="002F06FA">
        <w:rPr>
          <w:sz w:val="16"/>
        </w:rPr>
        <w:t xml:space="preserve">. Oliver Munday Mexico could assert its importance by dialing back these efforts. </w:t>
      </w:r>
      <w:r w:rsidRPr="002F06FA">
        <w:rPr>
          <w:rStyle w:val="StyleUnderline"/>
        </w:rPr>
        <w:t>What seems more likely is that relations between the security agencies will slowly decay, as trust between the two countries evaporates and warm feelings give way to tensions</w:t>
      </w:r>
      <w:r w:rsidRPr="002F06FA">
        <w:rPr>
          <w:sz w:val="16"/>
        </w:rPr>
        <w:t>.</w:t>
      </w:r>
    </w:p>
    <w:p w14:paraId="08195C63" w14:textId="77777777" w:rsidR="00BD3708" w:rsidRPr="00BD3708" w:rsidRDefault="00BD3708" w:rsidP="00BD3708"/>
    <w:p w14:paraId="6214C9E4" w14:textId="5CCC5BD8" w:rsidR="00636E09" w:rsidRDefault="00636E09" w:rsidP="00BD3708">
      <w:pPr>
        <w:pStyle w:val="Heading2"/>
      </w:pPr>
      <w:r>
        <w:t>--Morocco--</w:t>
      </w:r>
    </w:p>
    <w:p w14:paraId="52920FE3" w14:textId="77777777" w:rsidR="00636E09" w:rsidRPr="001A5AA9" w:rsidRDefault="00636E09" w:rsidP="00636E09">
      <w:pPr>
        <w:pStyle w:val="Heading4"/>
      </w:pPr>
      <w:r>
        <w:t>Morocco will turn to China – they are compatible partners, and Morocco already benefits from its relationship with China</w:t>
      </w:r>
    </w:p>
    <w:p w14:paraId="48784C0F" w14:textId="77777777" w:rsidR="00636E09" w:rsidRPr="001A5AA9" w:rsidRDefault="00636E09" w:rsidP="00636E09">
      <w:r w:rsidRPr="001A5AA9">
        <w:rPr>
          <w:rStyle w:val="Style13ptBold"/>
        </w:rPr>
        <w:t>Luedi 17,</w:t>
      </w:r>
      <w:r w:rsidRPr="001A5AA9">
        <w:t xml:space="preserve"> </w:t>
      </w:r>
      <w:r>
        <w:t xml:space="preserve">Luedi is a senior analyst for Global Risk Insights </w:t>
      </w:r>
      <w:r w:rsidRPr="001A5AA9">
        <w:t>[</w:t>
      </w:r>
      <w:r>
        <w:t>Jeremy Luedi</w:t>
      </w:r>
      <w:r w:rsidRPr="001A5AA9">
        <w:t xml:space="preserve">, 3-26-2017, accessed 7-12-2019, "Under the Radar: What's behind China's love affair with Morocco?", </w:t>
      </w:r>
      <w:r>
        <w:t xml:space="preserve">Global Risk Insights, </w:t>
      </w:r>
      <w:r w:rsidRPr="001A5AA9">
        <w:t>https://globalriskinsights.com/2017/03/chinas-love-affair-with-morocco/]//Lex AT</w:t>
      </w:r>
    </w:p>
    <w:p w14:paraId="4A0AB80F" w14:textId="2BCF1E40" w:rsidR="00636E09" w:rsidRDefault="00636E09" w:rsidP="00636E09">
      <w:pPr>
        <w:rPr>
          <w:sz w:val="16"/>
        </w:rPr>
      </w:pPr>
      <w:r w:rsidRPr="001A5AA9">
        <w:rPr>
          <w:u w:val="single"/>
        </w:rPr>
        <w:t xml:space="preserve">China and Morocco’s shared stances on non-intervention make them compatible partners, as does the fact that Morocco has not been overly critical of China, </w:t>
      </w:r>
      <w:r w:rsidRPr="001A5AA9">
        <w:rPr>
          <w:sz w:val="16"/>
        </w:rPr>
        <w:t xml:space="preserve">despite being a Major Non-NATO ally of the United States. China’s refusal to comment on the Western Sahara issue (a contested region claimed by Morocco) meshes nicely with Morocco’s silence on China’s actions towards its Muslim population in Xinjiang. While some Moroccans bemoan the plight of their co-religionists in China, Rabat has not openly voiced these concerns. Likewise, by refraining from commenting on the Western Sahara issue, China distinguishes itself from other external partners like the AU, EU and U.S which have all raised concerns about Moroccan actions in the region. Alongside mutual non-interference, </w:t>
      </w:r>
      <w:r w:rsidRPr="001A5AA9">
        <w:rPr>
          <w:u w:val="single"/>
        </w:rPr>
        <w:t>Morocco is also increasingly benefiting from Chinese efforts to diversify its foreign investment, especially regarding technology and tourism. Morocco is also becoming the default investment destination in North Africa, as the region continues to be unstable, with Morocco reaping the benefits of stability.</w:t>
      </w:r>
      <w:r w:rsidRPr="001A5AA9">
        <w:rPr>
          <w:sz w:val="16"/>
        </w:rPr>
        <w:t xml:space="preserve"> Moreover, growing anti-Chinese sentiment in more established China-Africa relationships is also leading China to diversify its investment portfolio to hedge against anti-Chinese protests and backlashes that threaten existing investments. To this end Casablanca will be hosting the China-Morocco Trade Week in December 2017. Alongside traditional exports to China such as phosphates</w:t>
      </w:r>
      <w:r w:rsidRPr="001A5AA9">
        <w:rPr>
          <w:u w:val="single"/>
        </w:rPr>
        <w:t xml:space="preserve">, Morocco is seeing a tidal wave of Chinese investment in a host of sectors. Between 2011 and 2015 Chinese FDI in Morocco increased 195%, with a 93% increase between 2014 and 2015 </w:t>
      </w:r>
      <w:r w:rsidRPr="001A5AA9">
        <w:rPr>
          <w:sz w:val="16"/>
        </w:rPr>
        <w:t xml:space="preserve">alone. Since then things have only continued to accelerate. The Chinese-built 952 metre King Mohammed VI bridge (itself part of the 42 km Rabat motorway bypass expansion) was opened in July and in November 2016, China’s Chint Group Corp was chosen to construct a 170MW solar plant. </w:t>
      </w:r>
      <w:r w:rsidRPr="001A5AA9">
        <w:rPr>
          <w:u w:val="single"/>
        </w:rPr>
        <w:t>Furthermore, Moroccan authorities met with China Railway in December to discuss the construction of a multi-billion, high-speed rail link between Marrakesh and Agadir.</w:t>
      </w:r>
      <w:r>
        <w:rPr>
          <w:u w:val="single"/>
        </w:rPr>
        <w:t xml:space="preserve"> </w:t>
      </w:r>
      <w:r w:rsidRPr="001A5AA9">
        <w:rPr>
          <w:u w:val="single"/>
        </w:rPr>
        <w:t>The Bank of China opened an office in Casablanca in March 2016 as part of Morocco’s Casablanca Finance City initiative.</w:t>
      </w:r>
      <w:r w:rsidRPr="001A5AA9">
        <w:rPr>
          <w:sz w:val="16"/>
        </w:rPr>
        <w:t xml:space="preserve"> Similarly, Yangtse Automobile has announced a $100 million investment (expected to create 2,000 jobs) in Tangier to produce electric cars and buses for export to Europe, citing Morocco’s location as an asset in boosting exports to Europe while also shortening supply chains. Tangier is also the location of Morocco’s ambitious $10 billion Tangier technology hub project. Aided by a $1 billion investment from China’s HAITE Group, the project aims to build a smart city with 300,000 residents and provide 100,000 jobs in order to create a new technology and manufacturing hub near Tangier. The project is expected to attract investment from some 200 foreign companies, many of them Chinese. </w:t>
      </w:r>
      <w:r w:rsidRPr="001A5AA9">
        <w:rPr>
          <w:u w:val="single"/>
        </w:rPr>
        <w:t>Another growth market are citrus exports to China. As the third largest citrus exporter, Morocco has needed to seek out new markets in the wake of Russia’s agriculture import ban, with China a perfect candidate</w:t>
      </w:r>
      <w:r w:rsidRPr="001A5AA9">
        <w:rPr>
          <w:sz w:val="16"/>
        </w:rPr>
        <w:t xml:space="preserve">. The first batch of high-end Moroccan citrus exports set out for Shanghai in November. Copag – Morocco’s largest citrus producer – has partnered with Chengdu’s Bideng Trade Co. to sell Moroccan fruit in China. The growing demand for foreign food in China – spurred by rising incomes and health concerns regarding Chinese produce – provides an excellent opportunity. Given Morocco’s existing integration into EU food supply chains, Rabat is already beholden to high quality standards, a fact that appeal to many Chinese consumers. Indeed Chinese importers have cited Morocco’s ability to pass the EU Proficiency Test for Pesticide Residues as a seal of confidence. </w:t>
      </w:r>
      <w:r w:rsidRPr="001A5AA9">
        <w:rPr>
          <w:u w:val="single"/>
        </w:rPr>
        <w:t xml:space="preserve">Indeed China’s interest in all things Moroccan has even seen the African country begin to export donkeys to meet the demand of China’s traditional medicine market. </w:t>
      </w:r>
      <w:r w:rsidRPr="001A5AA9">
        <w:rPr>
          <w:sz w:val="16"/>
        </w:rPr>
        <w:t xml:space="preserve">China is importing more than 80,000 donkeys (and growing) from across Africa to supply hide and gelatin for traditional medicines, as Beijing’s annual consumption of 1.8 million animals remains insufficient. Alongside manufacturing and other investments, </w:t>
      </w:r>
      <w:r w:rsidRPr="001A5AA9">
        <w:rPr>
          <w:u w:val="single"/>
        </w:rPr>
        <w:t>the most explosive growth has been in the tourism sector. Even before Rabat’s decision to drop visa requirements for Chinese visitors in July 2016, Ctrip as part of the 2016 National Day Travel Prediction Report predicted a 3500% increase in visa applications to Morocco. As a result by November 2016, Morocco saw a sixfold increase in Chinese arrivals – a fact all the more impressive given that no direct flights exist between the two countries</w:t>
      </w:r>
      <w:r w:rsidRPr="001A5AA9">
        <w:rPr>
          <w:sz w:val="16"/>
        </w:rPr>
        <w:t xml:space="preserve">. With 42,000 Chinese tourists in 2016 – a 300% year-on-year increase from 2015 – Morocco has announced a goal of 100,000 visitors from the Middle Kingdom in 2017. As a result, </w:t>
      </w:r>
      <w:r w:rsidRPr="001A5AA9">
        <w:rPr>
          <w:u w:val="single"/>
        </w:rPr>
        <w:t>Chinese investors from Guangzhou met with the Moroccan Society of Tourist Engineering in late February to discuss investments in hotels, resorts, spas and amusement parks.</w:t>
      </w:r>
      <w:r>
        <w:rPr>
          <w:u w:val="single"/>
        </w:rPr>
        <w:t xml:space="preserve"> </w:t>
      </w:r>
      <w:r w:rsidRPr="001A5AA9">
        <w:rPr>
          <w:sz w:val="16"/>
        </w:rPr>
        <w:t xml:space="preserve">All this comes as </w:t>
      </w:r>
      <w:r w:rsidRPr="001A5AA9">
        <w:rPr>
          <w:u w:val="single"/>
        </w:rPr>
        <w:t>China’s government-run Global Times declared Morocco the best potential destination for 2017, based on visa procedures, tourist flows, and tourist satisfaction. This has resulted in Morocco becoming a trending topic on Weibo,</w:t>
      </w:r>
      <w:r w:rsidRPr="001A5AA9">
        <w:rPr>
          <w:sz w:val="16"/>
        </w:rPr>
        <w:t xml:space="preserve"> with photos of the North African country especially popular. This trend has been fostered by a partnership between Morocco and Chinese smartphone maker Xiaomi, whose team travelled to Morocco to snap promotional photos for its latest smartphone. Morocco has become the star model to showcase the 23 mega-pixel camera on Xiaomi’s M1 Note 2 smartphone. Photos of Morocco were prominently featured during Xiaomi’s November launch conference for the M1 Note 2. </w:t>
      </w:r>
      <w:r w:rsidRPr="001A5AA9">
        <w:rPr>
          <w:u w:val="single"/>
        </w:rPr>
        <w:t>An added bonus for Morocco is that Xiaomi is providing the photos for free as pre-installed content on its phones, thus introducing Morocco to tens of millions of Chinese consumers</w:t>
      </w:r>
      <w:r w:rsidRPr="001A5AA9">
        <w:rPr>
          <w:sz w:val="16"/>
        </w:rPr>
        <w:t xml:space="preserve">. </w:t>
      </w:r>
      <w:r w:rsidRPr="001A5AA9">
        <w:rPr>
          <w:u w:val="single"/>
        </w:rPr>
        <w:t>Morocco was also a star attraction at the Beijing International Book Fair in August, marking Morocco’s second consecutive appearance at the event.</w:t>
      </w:r>
      <w:r w:rsidRPr="001A5AA9">
        <w:rPr>
          <w:sz w:val="16"/>
        </w:rPr>
        <w:t xml:space="preserve"> On the other hand, The Donor by Chinese director Zang Qiwu won the top prize at the 2016 Marrakech Film Festival in December. The amount of hype surrounding China-Morocco relations and cultural exchanges has even led to the spread of fake news, with Chinese media incorrectly reporting that author Liu Zhenyun had won a popular Moroccan literary prize. This was no mere typo, as the alleged prize does not even exist, with Chinese officials having to debunk the story. Whether this was an orchestrated effort to reinforce the trending China-Morocco narrative that backfired, or simply a viral rumour sparked by an excited netizen, it demonstrates that Morocco is clearly top of mind in China.</w:t>
      </w:r>
    </w:p>
    <w:p w14:paraId="748EA3E2" w14:textId="77777777" w:rsidR="00B22779" w:rsidRPr="00D52BEB" w:rsidRDefault="00B22779" w:rsidP="00B22779">
      <w:pPr>
        <w:pStyle w:val="Heading4"/>
      </w:pPr>
      <w:r>
        <w:t>America has a monopoly over arms sales in Morocco</w:t>
      </w:r>
    </w:p>
    <w:p w14:paraId="1F320619" w14:textId="77777777" w:rsidR="00B22779" w:rsidRPr="00D52BEB" w:rsidRDefault="00B22779" w:rsidP="00B22779">
      <w:pPr>
        <w:rPr>
          <w:rStyle w:val="Style13ptBold"/>
          <w:b w:val="0"/>
          <w:bCs/>
        </w:rPr>
      </w:pPr>
      <w:r w:rsidRPr="00D52BEB">
        <w:rPr>
          <w:rStyle w:val="Style13ptBold"/>
        </w:rPr>
        <w:t>Michael B., 2-27-17,</w:t>
      </w:r>
      <w:r w:rsidRPr="00D52BEB">
        <w:rPr>
          <w:rStyle w:val="Style13ptBold"/>
          <w:b w:val="0"/>
          <w:bCs/>
        </w:rPr>
        <w:t xml:space="preserve"> "Countries Buying the Most Weapons From the US Government," MSN, </w:t>
      </w:r>
      <w:hyperlink r:id="rId100" w:history="1">
        <w:r w:rsidRPr="00D52BEB">
          <w:rPr>
            <w:rStyle w:val="Style13ptBold"/>
            <w:b w:val="0"/>
            <w:bCs/>
          </w:rPr>
          <w:t>https://www.msn.com/en-us/money/markets/countries-buying-the-most-weapons-from-the-us-government/ar-AAnhTh3</w:t>
        </w:r>
      </w:hyperlink>
    </w:p>
    <w:p w14:paraId="5D209D42" w14:textId="77777777" w:rsidR="00B22779" w:rsidRDefault="00B22779" w:rsidP="00B22779">
      <w:r w:rsidRPr="00D52BEB">
        <w:rPr>
          <w:rStyle w:val="StyleUnderline"/>
        </w:rPr>
        <w:t>More than 40 nations have larger economies than Morocco, but only 10 import more weapons from the United States</w:t>
      </w:r>
      <w:r w:rsidRPr="008378E5">
        <w:t>. This is likely in part due to the fact that the North African nation spends over 3% of its GDP on its military, one of the higher shares in the world. The nation has a military of over 200,000 soldiers, a greater standing force than much larger nations such as Germany and the United Kingdom</w:t>
      </w:r>
      <w:r w:rsidRPr="00D52BEB">
        <w:rPr>
          <w:highlight w:val="green"/>
        </w:rPr>
        <w:t xml:space="preserve">. </w:t>
      </w:r>
      <w:r w:rsidRPr="00D52BEB">
        <w:rPr>
          <w:rStyle w:val="StyleUnderline"/>
          <w:highlight w:val="green"/>
        </w:rPr>
        <w:t>Last year, Morocco imported roughly a quarter of a billion dollar’s worth of armaments, and the U.S. accounted for 96.1% of those weapons. The previous year, the United States was the sole supplier of weapons Morocco imported.</w:t>
      </w:r>
    </w:p>
    <w:p w14:paraId="473DE550" w14:textId="77777777" w:rsidR="00B22779" w:rsidRDefault="00B22779" w:rsidP="00B22779"/>
    <w:p w14:paraId="2C92FCF7" w14:textId="77777777" w:rsidR="00B22779" w:rsidRDefault="00B22779" w:rsidP="00B22779">
      <w:pPr>
        <w:pStyle w:val="Heading4"/>
      </w:pPr>
      <w:r>
        <w:t>China is poised and waiting for the United States to leave so that they can fill in</w:t>
      </w:r>
    </w:p>
    <w:p w14:paraId="1DFF4D79" w14:textId="77777777" w:rsidR="00B22779" w:rsidRPr="00C941C2" w:rsidRDefault="00B22779" w:rsidP="00B22779">
      <w:pPr>
        <w:rPr>
          <w:rStyle w:val="Style13ptBold"/>
          <w:b w:val="0"/>
          <w:bCs/>
        </w:rPr>
      </w:pPr>
      <w:r w:rsidRPr="00C941C2">
        <w:rPr>
          <w:rStyle w:val="Style13ptBold"/>
        </w:rPr>
        <w:t>China Power Project, 17,</w:t>
      </w:r>
      <w:r w:rsidRPr="00C941C2">
        <w:rPr>
          <w:rStyle w:val="Style13ptBold"/>
          <w:b w:val="0"/>
          <w:bCs/>
        </w:rPr>
        <w:t xml:space="preserve"> "How dominant is China in the global arms trade?, China Power Project" </w:t>
      </w:r>
      <w:hyperlink r:id="rId101" w:history="1">
        <w:r w:rsidRPr="00C941C2">
          <w:rPr>
            <w:rStyle w:val="Style13ptBold"/>
            <w:b w:val="0"/>
            <w:bCs/>
          </w:rPr>
          <w:t>https://chinapower.csis.org/china-global-arms-trade/</w:t>
        </w:r>
      </w:hyperlink>
    </w:p>
    <w:p w14:paraId="664BE835" w14:textId="77777777" w:rsidR="00B22779" w:rsidRPr="00C941C2" w:rsidRDefault="00B22779" w:rsidP="00B22779">
      <w:pPr>
        <w:rPr>
          <w:rStyle w:val="StyleUnderline"/>
        </w:rPr>
      </w:pPr>
      <w:r w:rsidRPr="00C941C2">
        <w:rPr>
          <w:sz w:val="16"/>
        </w:rPr>
        <w:t>For most of the 1980s and 1990s, weapons sales to Africa represented less than 15 percent of its total arms exports</w:t>
      </w:r>
      <w:r w:rsidRPr="00C941C2">
        <w:rPr>
          <w:rStyle w:val="StyleUnderline"/>
        </w:rPr>
        <w:t xml:space="preserve">. As </w:t>
      </w:r>
      <w:r w:rsidRPr="00523FC8">
        <w:rPr>
          <w:rStyle w:val="StyleUnderline"/>
          <w:highlight w:val="green"/>
        </w:rPr>
        <w:t>China has worked to expand its foothold in the region</w:t>
      </w:r>
      <w:r w:rsidRPr="00C941C2">
        <w:rPr>
          <w:rStyle w:val="StyleUnderline"/>
        </w:rPr>
        <w:t>, this number has grown. Since 2008</w:t>
      </w:r>
      <w:r w:rsidRPr="00523FC8">
        <w:rPr>
          <w:rStyle w:val="StyleUnderline"/>
          <w:highlight w:val="green"/>
        </w:rPr>
        <w:t>, countries in Africa collectively purchased around 21 percent</w:t>
      </w:r>
      <w:r w:rsidRPr="00C941C2">
        <w:rPr>
          <w:rStyle w:val="StyleUnderline"/>
        </w:rPr>
        <w:t xml:space="preserve"> ($3 billion since 2008) </w:t>
      </w:r>
      <w:r w:rsidRPr="00523FC8">
        <w:rPr>
          <w:rStyle w:val="StyleUnderline"/>
          <w:highlight w:val="green"/>
        </w:rPr>
        <w:t>of</w:t>
      </w:r>
      <w:r w:rsidRPr="00C941C2">
        <w:rPr>
          <w:rStyle w:val="StyleUnderline"/>
        </w:rPr>
        <w:t xml:space="preserve"> </w:t>
      </w:r>
      <w:r w:rsidRPr="00523FC8">
        <w:rPr>
          <w:rStyle w:val="StyleUnderline"/>
          <w:highlight w:val="green"/>
        </w:rPr>
        <w:t>China’s overall arms ex</w:t>
      </w:r>
      <w:r w:rsidRPr="00C941C2">
        <w:rPr>
          <w:rStyle w:val="StyleUnderline"/>
        </w:rPr>
        <w:t>ports</w:t>
      </w:r>
      <w:r w:rsidRPr="00C941C2">
        <w:rPr>
          <w:sz w:val="16"/>
        </w:rPr>
        <w:t xml:space="preserve">. </w:t>
      </w:r>
      <w:r w:rsidRPr="00523FC8">
        <w:rPr>
          <w:rStyle w:val="StyleUnderline"/>
          <w:highlight w:val="green"/>
        </w:rPr>
        <w:t>Northern African countries are the primary destination of Chinese weapons</w:t>
      </w:r>
      <w:r w:rsidRPr="00C941C2">
        <w:rPr>
          <w:rStyle w:val="StyleUnderline"/>
        </w:rPr>
        <w:t xml:space="preserve">, </w:t>
      </w:r>
      <w:r w:rsidRPr="00523FC8">
        <w:rPr>
          <w:rStyle w:val="StyleUnderline"/>
          <w:highlight w:val="green"/>
        </w:rPr>
        <w:t>constituting 42 percent</w:t>
      </w:r>
      <w:r w:rsidRPr="00C941C2">
        <w:rPr>
          <w:rStyle w:val="StyleUnderline"/>
        </w:rPr>
        <w:t xml:space="preserve"> of Chinese exports to the continent. </w:t>
      </w:r>
      <w:r w:rsidRPr="00523FC8">
        <w:rPr>
          <w:rStyle w:val="StyleUnderline"/>
          <w:highlight w:val="green"/>
        </w:rPr>
        <w:t>An additional 29 percent flows into to Eastern Africa, and the remaining 29 percent are divided between other African states</w:t>
      </w:r>
      <w:r w:rsidRPr="00C941C2">
        <w:rPr>
          <w:rStyle w:val="StyleUnderline"/>
        </w:rPr>
        <w:t>.</w:t>
      </w:r>
      <w:r w:rsidRPr="00C941C2">
        <w:rPr>
          <w:sz w:val="16"/>
        </w:rPr>
        <w:t xml:space="preserve"> This relatively wide market distribution is somewhat unusual for major arms traders</w:t>
      </w:r>
      <w:r w:rsidRPr="00523FC8">
        <w:rPr>
          <w:sz w:val="16"/>
          <w:highlight w:val="green"/>
        </w:rPr>
        <w:t xml:space="preserve">. </w:t>
      </w:r>
      <w:r w:rsidRPr="00523FC8">
        <w:rPr>
          <w:rStyle w:val="StyleUnderline"/>
          <w:highlight w:val="green"/>
        </w:rPr>
        <w:t>Of the $4.9 billion of US arms exported to Africa over the last decade, roughly 87 percent were purchased by Egypt and Morocco</w:t>
      </w:r>
      <w:r w:rsidRPr="00C941C2">
        <w:rPr>
          <w:rStyle w:val="StyleUnderline"/>
        </w:rPr>
        <w:t>.</w:t>
      </w:r>
      <w:r w:rsidRPr="00C941C2">
        <w:rPr>
          <w:sz w:val="16"/>
        </w:rPr>
        <w:t xml:space="preserve"> Similarly, Algeria and Egypt accounted for 84 percent of Russian arms transfers in Africa over the same period. In terms of trade value, Russia leads the pack at $12.4 billion in sales since 2008</w:t>
      </w:r>
      <w:r w:rsidRPr="00C941C2">
        <w:rPr>
          <w:rStyle w:val="StyleUnderline"/>
        </w:rPr>
        <w:t xml:space="preserve">. </w:t>
      </w:r>
      <w:r w:rsidRPr="00523FC8">
        <w:rPr>
          <w:rStyle w:val="StyleUnderline"/>
          <w:highlight w:val="green"/>
        </w:rPr>
        <w:t>The US tallied</w:t>
      </w:r>
      <w:r w:rsidRPr="00C941C2">
        <w:rPr>
          <w:rStyle w:val="StyleUnderline"/>
        </w:rPr>
        <w:t xml:space="preserve"> less than half of that at </w:t>
      </w:r>
      <w:r w:rsidRPr="00523FC8">
        <w:rPr>
          <w:rStyle w:val="StyleUnderline"/>
          <w:highlight w:val="green"/>
        </w:rPr>
        <w:t>$4.9 billion, while China sold around $3 billion</w:t>
      </w:r>
      <w:r w:rsidRPr="00C941C2">
        <w:rPr>
          <w:rStyle w:val="StyleUnderline"/>
        </w:rPr>
        <w:t>.</w:t>
      </w:r>
    </w:p>
    <w:p w14:paraId="43C841BC" w14:textId="77777777" w:rsidR="00B22779" w:rsidRDefault="00B22779" w:rsidP="00636E09">
      <w:pPr>
        <w:rPr>
          <w:sz w:val="16"/>
        </w:rPr>
      </w:pPr>
    </w:p>
    <w:p w14:paraId="08BB5C73" w14:textId="2C7093F6" w:rsidR="00CD2154" w:rsidRDefault="00CD2154" w:rsidP="00BD3708">
      <w:pPr>
        <w:pStyle w:val="Heading2"/>
      </w:pPr>
      <w:r>
        <w:t>--Nigeria--</w:t>
      </w:r>
    </w:p>
    <w:p w14:paraId="68AF06C0" w14:textId="77777777" w:rsidR="00CD2154" w:rsidRPr="00187B7B" w:rsidRDefault="00CD2154" w:rsidP="00CD2154">
      <w:pPr>
        <w:pStyle w:val="Heading4"/>
        <w:rPr>
          <w:color w:val="000000" w:themeColor="text1"/>
        </w:rPr>
      </w:pPr>
      <w:r w:rsidRPr="00187B7B">
        <w:rPr>
          <w:color w:val="000000" w:themeColor="text1"/>
        </w:rPr>
        <w:t>China is establishing an arms trade relationship with Nigeria because of its geopolitical importance.</w:t>
      </w:r>
    </w:p>
    <w:p w14:paraId="1DA2E6C4" w14:textId="77777777" w:rsidR="00CD2154" w:rsidRPr="00187B7B" w:rsidRDefault="00CD2154" w:rsidP="00CD2154">
      <w:pPr>
        <w:rPr>
          <w:b/>
          <w:color w:val="000000" w:themeColor="text1"/>
          <w:sz w:val="26"/>
        </w:rPr>
      </w:pPr>
      <w:r w:rsidRPr="00187B7B">
        <w:rPr>
          <w:rStyle w:val="Style13ptBold"/>
          <w:color w:val="000000" w:themeColor="text1"/>
        </w:rPr>
        <w:t xml:space="preserve">Conte-Morgan and Weeks, 16 </w:t>
      </w:r>
      <w:r w:rsidRPr="00187B7B">
        <w:rPr>
          <w:color w:val="000000" w:themeColor="text1"/>
        </w:rPr>
        <w:t>[Earl and Patti, 9/22/16, “Is China Playing a Contradictory Role in Africa? Security Implications of its Arms Sales and Peacekeeping,” Global Security and Intelligence Studies: Vol. 2 : No. 1 , Article 7., 7/11/19,]</w:t>
      </w:r>
    </w:p>
    <w:p w14:paraId="0D7BC014" w14:textId="77777777" w:rsidR="00CD2154" w:rsidRPr="00187B7B" w:rsidRDefault="00CD2154" w:rsidP="00CD2154">
      <w:pPr>
        <w:rPr>
          <w:color w:val="000000" w:themeColor="text1"/>
          <w:sz w:val="12"/>
        </w:rPr>
      </w:pPr>
      <w:r w:rsidRPr="00187B7B">
        <w:rPr>
          <w:color w:val="000000" w:themeColor="text1"/>
          <w:u w:val="single"/>
        </w:rPr>
        <w:t>African nations can be categorized into two broad categories, those that are of geopolitical importance such as Nigeria, South Africa, Kenya, and Ethiopia. These are sometimes referred to as anchor states. They could also be referred to as sub-regional hegemons. In Africa, these four states exercise considerable influence within their regions. They are characterized by a substantial power base relative to others within the same region. They often have a stronger and larger military, a larger population, and larger geographic size, critical raw materials, and a strategic location, relative to the many small African nations. They sometimes aspire to regional hegemony and could become directly involved in the foreign policy and economic goals of major powers.</w:t>
      </w:r>
      <w:r w:rsidRPr="00187B7B">
        <w:rPr>
          <w:color w:val="000000" w:themeColor="text1"/>
          <w:sz w:val="12"/>
        </w:rPr>
        <w:t xml:space="preserve"> In sub-Saharan Africa, Nigeria, South Africa, Kenya, in particular generally possess many or all of the geo-strategic and geo-economic characteristics of sub- regional influentials. For instance, has </w:t>
      </w:r>
      <w:r w:rsidRPr="00187B7B">
        <w:rPr>
          <w:color w:val="000000" w:themeColor="text1"/>
          <w:u w:val="single"/>
        </w:rPr>
        <w:t xml:space="preserve">the </w:t>
      </w:r>
      <w:r w:rsidRPr="00187B7B">
        <w:rPr>
          <w:b/>
          <w:bCs/>
          <w:color w:val="000000" w:themeColor="text1"/>
          <w:u w:val="single"/>
        </w:rPr>
        <w:t>geo-economic and geo-strategic importance of Nigeria correlated strongly with Chinese arms transfers</w:t>
      </w:r>
      <w:r w:rsidRPr="00187B7B">
        <w:rPr>
          <w:color w:val="000000" w:themeColor="text1"/>
          <w:u w:val="single"/>
        </w:rPr>
        <w:t xml:space="preserve"> to that country? Nigeria as a sub-regional hegemon or anchor state in West Africa receives regular military assistance and arms transfer from China</w:t>
      </w:r>
      <w:r w:rsidRPr="00187B7B">
        <w:rPr>
          <w:color w:val="000000" w:themeColor="text1"/>
          <w:sz w:val="12"/>
        </w:rPr>
        <w:t xml:space="preserve">. The military </w:t>
      </w:r>
      <w:r w:rsidRPr="00187B7B">
        <w:rPr>
          <w:color w:val="000000" w:themeColor="text1"/>
          <w:u w:val="single"/>
        </w:rPr>
        <w:t>ties between Nigeria and China are regularly cemented by reciprocal visits at the level of Defense Ministers</w:t>
      </w:r>
      <w:r w:rsidRPr="00187B7B">
        <w:rPr>
          <w:color w:val="000000" w:themeColor="text1"/>
          <w:sz w:val="12"/>
        </w:rPr>
        <w:t xml:space="preserve">. In June 85 Global Security and Intelligence Studies 2004, Nigeria’s defense minister paid a state visit to China. </w:t>
      </w:r>
      <w:r w:rsidRPr="00187B7B">
        <w:rPr>
          <w:color w:val="000000" w:themeColor="text1"/>
          <w:u w:val="single"/>
        </w:rPr>
        <w:t xml:space="preserve">China reciprocated by, among other things, agreeing to supply new combat jets to Nigeria, signing a contract with Nigeria’s defense ministry worth over $250 million to transfer 15 Chengdu F/FT- 7NI aircrafts in 2005 (Chau 2007). Transfers of sophisticated Chinese arms are usually followed by training of African military personnel on how to use them. Accordingly, in 2006 several Nigerian pilots traveled to China to undergo training on the use of the new aircrafts. In addition to the transfer of aircrafts, China also transferred air-to-air missiles, rockets, and anti-tank bombs, among others, worth $32 million. Between 2004 and 2006 other arms transfer or military assistance agreements between China and Nigeria were worth over $70 million involving supplies of patrol boats, trainer and fighter aircraft, and military transports. </w:t>
      </w:r>
      <w:r w:rsidRPr="00187B7B">
        <w:rPr>
          <w:color w:val="000000" w:themeColor="text1"/>
          <w:sz w:val="12"/>
        </w:rPr>
        <w:t>There are several other examples of China cementing its relationship with African countries through military assistance. Among the many examples is China’s donation of $43 million worth of military equipment to Nigeria in October 2005. The equipment ranged from uniforms, communication technology, bullet proof helmets and vests, to computers, among other things (Enuka 2011). China did not just transfer this equipment to Nigeria, but the transfer was later followed by several Chinese military experts whose mission was to train Nigerian military personnel on how to use the donated equipment.</w:t>
      </w:r>
    </w:p>
    <w:p w14:paraId="68BF989B" w14:textId="77777777" w:rsidR="00CD2154" w:rsidRPr="00CD2154" w:rsidRDefault="00CD2154" w:rsidP="00CD2154"/>
    <w:p w14:paraId="0112EE68" w14:textId="1A429E30" w:rsidR="00291E90" w:rsidRPr="00291E90" w:rsidRDefault="00291E90" w:rsidP="00BD3708">
      <w:pPr>
        <w:pStyle w:val="Heading2"/>
      </w:pPr>
      <w:r w:rsidRPr="00291E90">
        <w:t>--Pakistan--</w:t>
      </w:r>
    </w:p>
    <w:p w14:paraId="4E50BF42" w14:textId="77777777" w:rsidR="00291E90" w:rsidRPr="00EA49E8" w:rsidRDefault="00291E90" w:rsidP="00291E90">
      <w:pPr>
        <w:pStyle w:val="Heading4"/>
      </w:pPr>
      <w:r w:rsidRPr="00EA49E8">
        <w:t>Pakistan will turn to China for more arms—recent deal empirically prove</w:t>
      </w:r>
    </w:p>
    <w:p w14:paraId="0AC618A7" w14:textId="77777777" w:rsidR="00291E90" w:rsidRPr="00EA49E8" w:rsidRDefault="00291E90" w:rsidP="00291E90">
      <w:pPr>
        <w:rPr>
          <w:rStyle w:val="Style13ptBold"/>
          <w:b w:val="0"/>
          <w:bCs/>
        </w:rPr>
      </w:pPr>
      <w:r w:rsidRPr="00EA49E8">
        <w:rPr>
          <w:rStyle w:val="Style13ptBold"/>
        </w:rPr>
        <w:t xml:space="preserve">Pubby 19 </w:t>
      </w:r>
      <w:r w:rsidRPr="00291E90">
        <w:t xml:space="preserve">(Manu Pubby, senior editor, economic times, primarily writes on Middle East/Asia relations, “China backs ‘iron brother’ Pakistan with primary weapons and complex exercises, China backs ‘iron brother’ Pakistan with primary weapons and complex exercises,” 3-15-19, </w:t>
      </w:r>
      <w:hyperlink r:id="rId102" w:history="1">
        <w:r w:rsidRPr="00291E90">
          <w:rPr>
            <w:rStyle w:val="Hyperlink"/>
          </w:rPr>
          <w:t>https://economictimes.indiatimes.com/news/defence/china-backs-iron-brother-pakistan-with-primary-weapons-and-complex-exercises/articleshow/68418192.cms</w:t>
        </w:r>
      </w:hyperlink>
      <w:r w:rsidRPr="00291E90">
        <w:t>)</w:t>
      </w:r>
    </w:p>
    <w:p w14:paraId="7BD3A2A1" w14:textId="0F6281A9" w:rsidR="00291E90" w:rsidRDefault="00291E90" w:rsidP="00636E09">
      <w:pPr>
        <w:rPr>
          <w:rStyle w:val="Style13ptBold"/>
          <w:sz w:val="16"/>
        </w:rPr>
      </w:pPr>
      <w:r w:rsidRPr="005A08B9">
        <w:rPr>
          <w:rStyle w:val="StyleUnderline"/>
        </w:rPr>
        <w:t>China has far surpassed the US as the biggest weapons supplier to Pakistan and the partnership is expected to increase in coming years-last year Beijing officially declared its largest defence export deal worth over $4 billion to supply eight new submarines to Pakistan that will augment its fleet of French origin boats. Last week, China once again called Pakistan its ‘iron brother’ to symbolise the close relationship the two nations share. The terminology, which has been in use for a few years, is backed by a rock solid military relationship that comes from China far surpassing traditional arms supplier, the US, when it comes to modern systems for the Pakistan military</w:t>
      </w:r>
      <w:r w:rsidRPr="005A08B9">
        <w:rPr>
          <w:rStyle w:val="StyleUnderline"/>
          <w:b/>
        </w:rPr>
        <w:t xml:space="preserve">. </w:t>
      </w:r>
      <w:r w:rsidRPr="005A08B9">
        <w:rPr>
          <w:rStyle w:val="Style13ptBold"/>
          <w:b w:val="0"/>
          <w:sz w:val="16"/>
        </w:rPr>
        <w:t>Statistics available from international arms sales tracker</w:t>
      </w:r>
      <w:r w:rsidRPr="005A08B9">
        <w:rPr>
          <w:rStyle w:val="Style13ptBold"/>
          <w:sz w:val="16"/>
        </w:rPr>
        <w:t xml:space="preserve"> </w:t>
      </w:r>
      <w:r w:rsidRPr="005A08B9">
        <w:rPr>
          <w:rStyle w:val="StyleUnderline"/>
        </w:rPr>
        <w:t>SIPRI show that Pakistan, followed by Bangladesh and Myanmar, are the biggest purchasers of Chinese weapons</w:t>
      </w:r>
      <w:r w:rsidRPr="005A08B9">
        <w:rPr>
          <w:rStyle w:val="Style13ptBold"/>
          <w:sz w:val="16"/>
        </w:rPr>
        <w:t xml:space="preserve"> </w:t>
      </w:r>
      <w:r w:rsidRPr="005A08B9">
        <w:rPr>
          <w:rStyle w:val="Style13ptBold"/>
          <w:b w:val="0"/>
          <w:sz w:val="16"/>
        </w:rPr>
        <w:t>and indicate that the weapons being transferred are growing increasingly sophisticated — from</w:t>
      </w:r>
      <w:r w:rsidRPr="005A08B9">
        <w:rPr>
          <w:rStyle w:val="Style13ptBold"/>
          <w:sz w:val="16"/>
        </w:rPr>
        <w:t xml:space="preserve"> </w:t>
      </w:r>
      <w:r w:rsidRPr="005A08B9">
        <w:rPr>
          <w:rStyle w:val="StyleUnderline"/>
        </w:rPr>
        <w:t>tanks and trainer aircraft in the past to modern fighter jets and even unmanned combat aerial vehicles</w:t>
      </w:r>
      <w:r w:rsidRPr="005A08B9">
        <w:rPr>
          <w:rStyle w:val="StyleUnderline"/>
          <w:b/>
        </w:rPr>
        <w:t xml:space="preserve">. </w:t>
      </w:r>
      <w:r w:rsidRPr="005A08B9">
        <w:rPr>
          <w:rStyle w:val="Style13ptBold"/>
          <w:b w:val="0"/>
          <w:sz w:val="16"/>
        </w:rPr>
        <w:t>On the training front, China has been</w:t>
      </w:r>
      <w:r w:rsidRPr="005A08B9">
        <w:rPr>
          <w:rStyle w:val="Style13ptBold"/>
          <w:sz w:val="16"/>
        </w:rPr>
        <w:t xml:space="preserve"> </w:t>
      </w:r>
      <w:r w:rsidRPr="005A08B9">
        <w:rPr>
          <w:rStyle w:val="StyleUnderline"/>
        </w:rPr>
        <w:t>supporting several major war games to hone Pakistan’s</w:t>
      </w:r>
      <w:r w:rsidRPr="005A08B9">
        <w:rPr>
          <w:rStyle w:val="Style13ptBold"/>
          <w:sz w:val="16"/>
        </w:rPr>
        <w:t xml:space="preserve"> </w:t>
      </w:r>
      <w:r w:rsidRPr="005A08B9">
        <w:rPr>
          <w:rStyle w:val="Style13ptBold"/>
          <w:b w:val="0"/>
          <w:sz w:val="16"/>
        </w:rPr>
        <w:t>combat</w:t>
      </w:r>
      <w:r w:rsidRPr="005A08B9">
        <w:rPr>
          <w:rStyle w:val="Style13ptBold"/>
          <w:sz w:val="16"/>
        </w:rPr>
        <w:t xml:space="preserve"> </w:t>
      </w:r>
      <w:r w:rsidRPr="005A08B9">
        <w:rPr>
          <w:rStyle w:val="StyleUnderline"/>
        </w:rPr>
        <w:t>abilities with the newly-supplied weapons</w:t>
      </w:r>
      <w:r w:rsidRPr="005A08B9">
        <w:rPr>
          <w:rStyle w:val="Style13ptBold"/>
          <w:sz w:val="16"/>
        </w:rPr>
        <w:t xml:space="preserve">. </w:t>
      </w:r>
      <w:r w:rsidRPr="005A08B9">
        <w:rPr>
          <w:rStyle w:val="Style13ptBold"/>
          <w:b w:val="0"/>
          <w:sz w:val="16"/>
        </w:rPr>
        <w:t xml:space="preserve">The latest exercise was the Shaheen VII — an air force exercise for which China sent not only its fighter jets but early warning aircraft as well. Analysts say the complexity of such exercises has deepened over the past decade as the Pakistani military is increasingly inducting Chinese platforms in the sea, air and on land. The military interoperability of the two nations —backed by the common systems being used — has been a matter of growing concern. SIPRI data shows that in the past 10 years (2008-18), China has supplied weapons worth over $6.4 billion to Pakistan, with the US coming a distant second at $2.5 billion. Italy stands at third place with a miniscule $471 million. </w:t>
      </w:r>
      <w:r w:rsidRPr="00EA49E8">
        <w:rPr>
          <w:rStyle w:val="StyleUnderline"/>
        </w:rPr>
        <w:t>China, which has been pitching itself as a major exporter of arms, has also found a good partner in Pakistan as an easy first customer for several of its platforms for sale. In the past decade, Pakistan has been China’s biggest export destination for arms, followed by Bangladesh that bought $1.9 billion worth of equipment</w:t>
      </w:r>
      <w:r w:rsidRPr="00EA49E8">
        <w:rPr>
          <w:rStyle w:val="Style13ptBold"/>
          <w:sz w:val="16"/>
        </w:rPr>
        <w:t xml:space="preserve">. </w:t>
      </w:r>
      <w:r w:rsidRPr="005A08B9">
        <w:rPr>
          <w:rStyle w:val="Style13ptBold"/>
          <w:b w:val="0"/>
          <w:sz w:val="16"/>
        </w:rPr>
        <w:t>Another of India’s neighbour, Myanmar, is at number three in China’s export list at $1.2 billion. Besides legacy sales, China’s partnership on future platforms is also on the rise, with reports from late last year in Beijing suggesting that Pakistan will import 48 armed ‘Wing Loong II’ drones that have been developed by the Chengdu Aircraft Corporation.</w:t>
      </w:r>
      <w:r w:rsidRPr="00EA49E8">
        <w:rPr>
          <w:rStyle w:val="Style13ptBold"/>
          <w:sz w:val="16"/>
        </w:rPr>
        <w:t xml:space="preserve"> </w:t>
      </w:r>
    </w:p>
    <w:p w14:paraId="6EEF7A5E" w14:textId="29F94385" w:rsidR="00125971" w:rsidRPr="00573D84" w:rsidRDefault="00125971" w:rsidP="00125971">
      <w:pPr>
        <w:pStyle w:val="Heading4"/>
      </w:pPr>
      <w:r>
        <w:rPr>
          <w:rStyle w:val="Style13ptBold"/>
          <w:b/>
        </w:rPr>
        <w:t>Rejuvenated Sino-Pakistani arms trade results in nuclear proliferation and war w/ India.</w:t>
      </w:r>
    </w:p>
    <w:p w14:paraId="743657CA" w14:textId="77777777" w:rsidR="00125971" w:rsidRPr="00701D10" w:rsidRDefault="00125971" w:rsidP="00125971">
      <w:pPr>
        <w:rPr>
          <w:rStyle w:val="Style13ptBold"/>
        </w:rPr>
      </w:pPr>
      <w:r>
        <w:rPr>
          <w:rStyle w:val="Style13ptBold"/>
        </w:rPr>
        <w:t>Thakur, 5-7</w:t>
      </w:r>
      <w:r w:rsidRPr="00701D10">
        <w:t>-19</w:t>
      </w:r>
      <w:r>
        <w:t xml:space="preserve"> </w:t>
      </w:r>
      <w:r>
        <w:rPr>
          <w:rStyle w:val="Style13ptBold"/>
        </w:rPr>
        <w:t>– Former Assistant UN Secretary General</w:t>
      </w:r>
      <w:r>
        <w:t xml:space="preserve"> [Ramesh, 5/7/19, “</w:t>
      </w:r>
      <w:r w:rsidRPr="00701D10">
        <w:t>China’s role in the India–Pakistan nuclear equation</w:t>
      </w:r>
      <w:r>
        <w:t xml:space="preserve">”, ASPI, </w:t>
      </w:r>
      <w:r w:rsidRPr="00701D10">
        <w:t>https://www.aspistrategist.org.au/chinas-role-in-the-india-pakistan-nuclear-equation/</w:t>
      </w:r>
      <w:r>
        <w:t>, acc: 7/16/19]</w:t>
      </w:r>
    </w:p>
    <w:p w14:paraId="63D2D319" w14:textId="77777777" w:rsidR="00125971" w:rsidRDefault="00125971" w:rsidP="00125971">
      <w:pPr>
        <w:rPr>
          <w:sz w:val="16"/>
        </w:rPr>
      </w:pPr>
      <w:r w:rsidRPr="00573D84">
        <w:rPr>
          <w:sz w:val="16"/>
        </w:rPr>
        <w:t xml:space="preserve">The </w:t>
      </w:r>
      <w:r w:rsidRPr="00701D10">
        <w:rPr>
          <w:u w:val="single"/>
        </w:rPr>
        <w:t>danger of a nuclear war</w:t>
      </w:r>
      <w:r w:rsidRPr="00573D84">
        <w:rPr>
          <w:sz w:val="16"/>
        </w:rPr>
        <w:t xml:space="preserve">, with catastrophic consequences for life as we know it, may be </w:t>
      </w:r>
      <w:r w:rsidRPr="00701D10">
        <w:rPr>
          <w:u w:val="single"/>
        </w:rPr>
        <w:t xml:space="preserve">higher today than it was during the Cold War. </w:t>
      </w:r>
      <w:r w:rsidRPr="00573D84">
        <w:rPr>
          <w:sz w:val="16"/>
        </w:rPr>
        <w:t xml:space="preserve">The </w:t>
      </w:r>
      <w:r w:rsidRPr="00701D10">
        <w:rPr>
          <w:u w:val="single"/>
        </w:rPr>
        <w:t xml:space="preserve">world got a sharp reminder of the threat in late February. For the first time in history, one nuclear-armed state attacked a target inside another and the two fought an air battle </w:t>
      </w:r>
      <w:r w:rsidRPr="00573D84">
        <w:rPr>
          <w:sz w:val="16"/>
        </w:rPr>
        <w:t xml:space="preserve">across the Line of Control in Kashmir. The </w:t>
      </w:r>
      <w:r w:rsidRPr="00701D10">
        <w:rPr>
          <w:u w:val="single"/>
        </w:rPr>
        <w:t>risk of another flare-up remains real because of the unresolved territorial dispute</w:t>
      </w:r>
      <w:r w:rsidRPr="00573D84">
        <w:rPr>
          <w:sz w:val="16"/>
        </w:rPr>
        <w:t xml:space="preserve">; </w:t>
      </w:r>
      <w:r w:rsidRPr="00701D10">
        <w:rPr>
          <w:u w:val="single"/>
        </w:rPr>
        <w:t>Pakistan</w:t>
      </w:r>
      <w:r w:rsidRPr="00573D84">
        <w:rPr>
          <w:sz w:val="16"/>
        </w:rPr>
        <w:t xml:space="preserve">-based jihadist </w:t>
      </w:r>
      <w:r w:rsidRPr="00701D10">
        <w:rPr>
          <w:u w:val="single"/>
        </w:rPr>
        <w:t>groups</w:t>
      </w:r>
      <w:r w:rsidRPr="00573D84">
        <w:rPr>
          <w:sz w:val="16"/>
        </w:rPr>
        <w:t xml:space="preserve"> that </w:t>
      </w:r>
      <w:r w:rsidRPr="00701D10">
        <w:rPr>
          <w:u w:val="single"/>
        </w:rPr>
        <w:t>wage hybrid war in India; growing nuclear stockpiles and expanding nuclear platforms</w:t>
      </w:r>
      <w:r w:rsidRPr="00573D84">
        <w:rPr>
          <w:sz w:val="16"/>
        </w:rPr>
        <w:t xml:space="preserve">; the </w:t>
      </w:r>
      <w:r w:rsidRPr="00701D10">
        <w:rPr>
          <w:u w:val="single"/>
        </w:rPr>
        <w:t>dominance of the army in controlling Pakistan’s nuclear</w:t>
      </w:r>
      <w:r w:rsidRPr="00573D84">
        <w:rPr>
          <w:sz w:val="16"/>
        </w:rPr>
        <w:t xml:space="preserve">, security and Kashmir </w:t>
      </w:r>
      <w:r w:rsidRPr="00701D10">
        <w:rPr>
          <w:u w:val="single"/>
        </w:rPr>
        <w:t>policies</w:t>
      </w:r>
      <w:r w:rsidRPr="00573D84">
        <w:rPr>
          <w:sz w:val="16"/>
        </w:rPr>
        <w:t xml:space="preserve">; the </w:t>
      </w:r>
      <w:r w:rsidRPr="00701D10">
        <w:rPr>
          <w:u w:val="single"/>
        </w:rPr>
        <w:t>rise</w:t>
      </w:r>
      <w:r w:rsidRPr="00573D84">
        <w:rPr>
          <w:sz w:val="16"/>
        </w:rPr>
        <w:t xml:space="preserve"> </w:t>
      </w:r>
      <w:r w:rsidRPr="00701D10">
        <w:rPr>
          <w:u w:val="single"/>
        </w:rPr>
        <w:t>of</w:t>
      </w:r>
      <w:r w:rsidRPr="00573D84">
        <w:rPr>
          <w:sz w:val="16"/>
        </w:rPr>
        <w:t xml:space="preserve"> militant </w:t>
      </w:r>
      <w:r w:rsidRPr="00701D10">
        <w:rPr>
          <w:u w:val="single"/>
        </w:rPr>
        <w:t>Hindu</w:t>
      </w:r>
      <w:r w:rsidRPr="00573D84">
        <w:rPr>
          <w:sz w:val="16"/>
        </w:rPr>
        <w:t xml:space="preserve"> </w:t>
      </w:r>
      <w:r w:rsidRPr="00701D10">
        <w:rPr>
          <w:u w:val="single"/>
        </w:rPr>
        <w:t>nationalism</w:t>
      </w:r>
      <w:r w:rsidRPr="00573D84">
        <w:rPr>
          <w:sz w:val="16"/>
        </w:rPr>
        <w:t xml:space="preserve"> in India; and a strategic reset in India’s default response matrix against terrorist attacks. Most international analysts focus on the India–Pakistan nuclear equation as a bilateral issue, but it’s essentially triangular in its origin and core dynamics. </w:t>
      </w:r>
      <w:r w:rsidRPr="00701D10">
        <w:rPr>
          <w:u w:val="single"/>
        </w:rPr>
        <w:t>China has largely escaped accountability for its cynical role in nuclearising the region.</w:t>
      </w:r>
      <w:r w:rsidRPr="00573D84">
        <w:rPr>
          <w:sz w:val="16"/>
        </w:rPr>
        <w:t xml:space="preserve"> Beijing’s irresponsibility needs to be called out. A major research report published by the Brookings Institution in 2017 concluded that the </w:t>
      </w:r>
      <w:r w:rsidRPr="00701D10">
        <w:rPr>
          <w:u w:val="single"/>
        </w:rPr>
        <w:t>Cold War nuclear dyads have morphed into interlinked nuclear chains, producing complex deterrence relations among the nuclear powers.</w:t>
      </w:r>
      <w:r w:rsidRPr="00573D84">
        <w:rPr>
          <w:sz w:val="16"/>
        </w:rPr>
        <w:t xml:space="preserve"> With simultaneous threat perceptions between three or more nuclear-armed states, change</w:t>
      </w:r>
      <w:r w:rsidRPr="00701D10">
        <w:rPr>
          <w:u w:val="single"/>
        </w:rPr>
        <w:t>s in the nuclear posture of one can have a cascading effect on several others</w:t>
      </w:r>
      <w:r w:rsidRPr="00573D84">
        <w:rPr>
          <w:sz w:val="16"/>
        </w:rPr>
        <w:t xml:space="preserve">. Consider the collapse of the Intermediate-Range Nuclear Forces Treaty with parallel suspensions by the US and Russia. Because the treaty helped to underwrite strategic stability in Europe for 30 years, many European allies were miffed by the US decision to exit it. Unlike the Europeans, however, the US has a global train of nuclear interests. </w:t>
      </w:r>
      <w:r w:rsidRPr="00701D10">
        <w:rPr>
          <w:u w:val="single"/>
        </w:rPr>
        <w:t>With</w:t>
      </w:r>
      <w:r w:rsidRPr="00573D84">
        <w:rPr>
          <w:sz w:val="16"/>
        </w:rPr>
        <w:t xml:space="preserve"> over </w:t>
      </w:r>
      <w:r w:rsidRPr="00701D10">
        <w:rPr>
          <w:u w:val="single"/>
        </w:rPr>
        <w:t xml:space="preserve">90% of its missiles in </w:t>
      </w:r>
      <w:r w:rsidRPr="00573D84">
        <w:rPr>
          <w:sz w:val="16"/>
        </w:rPr>
        <w:t xml:space="preserve">the INF-prohibited </w:t>
      </w:r>
      <w:r w:rsidRPr="00701D10">
        <w:rPr>
          <w:u w:val="single"/>
        </w:rPr>
        <w:t>range</w:t>
      </w:r>
      <w:r w:rsidRPr="00573D84">
        <w:rPr>
          <w:sz w:val="16"/>
        </w:rPr>
        <w:t xml:space="preserve">, </w:t>
      </w:r>
      <w:r w:rsidRPr="00701D10">
        <w:rPr>
          <w:u w:val="single"/>
        </w:rPr>
        <w:t>China enjoys a huge competitive edge in the contest for strategic primacy in the Asia–Pacific.</w:t>
      </w:r>
      <w:r w:rsidRPr="00573D84">
        <w:rPr>
          <w:sz w:val="16"/>
        </w:rPr>
        <w:t xml:space="preserve"> If the US develops and deploys such ground-based missiles in the Pacific, however, nuclear assets deep in China’s interior will become vulnerable. </w:t>
      </w:r>
      <w:r w:rsidRPr="00701D10">
        <w:rPr>
          <w:u w:val="single"/>
        </w:rPr>
        <w:t>China has militarised islets</w:t>
      </w:r>
      <w:r w:rsidRPr="00573D84">
        <w:rPr>
          <w:sz w:val="16"/>
        </w:rPr>
        <w:t xml:space="preserve"> </w:t>
      </w:r>
      <w:r w:rsidRPr="00701D10">
        <w:rPr>
          <w:u w:val="single"/>
        </w:rPr>
        <w:t>and engaged in aggressive posturing</w:t>
      </w:r>
      <w:r w:rsidRPr="00573D84">
        <w:rPr>
          <w:sz w:val="16"/>
        </w:rPr>
        <w:t xml:space="preserve"> </w:t>
      </w:r>
      <w:r w:rsidRPr="00701D10">
        <w:rPr>
          <w:u w:val="single"/>
        </w:rPr>
        <w:t>in the South China Sea</w:t>
      </w:r>
      <w:r w:rsidRPr="00573D84">
        <w:rPr>
          <w:sz w:val="16"/>
        </w:rPr>
        <w:t xml:space="preserve">, but its nuclear policy has been remarkably restrained. Despite dramatic growth in the country’s economic size and technical sophistication, China has fewer than 300 nuclear warheads; by comparison, the US and Russia have around 6,500 to 7,000 each. </w:t>
      </w:r>
      <w:r w:rsidRPr="00701D10">
        <w:rPr>
          <w:u w:val="single"/>
        </w:rPr>
        <w:t>If</w:t>
      </w:r>
      <w:r w:rsidRPr="00573D84">
        <w:rPr>
          <w:sz w:val="16"/>
        </w:rPr>
        <w:t xml:space="preserve"> new ground-based </w:t>
      </w:r>
      <w:r w:rsidRPr="00701D10">
        <w:rPr>
          <w:u w:val="single"/>
        </w:rPr>
        <w:t xml:space="preserve">US missiles threaten China’s </w:t>
      </w:r>
      <w:r w:rsidRPr="00573D84">
        <w:rPr>
          <w:sz w:val="16"/>
        </w:rPr>
        <w:t>assured</w:t>
      </w:r>
      <w:r w:rsidRPr="00701D10">
        <w:rPr>
          <w:u w:val="single"/>
        </w:rPr>
        <w:t xml:space="preserve"> retaliatory capability</w:t>
      </w:r>
      <w:r w:rsidRPr="00573D84">
        <w:rPr>
          <w:sz w:val="16"/>
        </w:rPr>
        <w:t xml:space="preserve">, </w:t>
      </w:r>
      <w:r w:rsidRPr="00701D10">
        <w:rPr>
          <w:u w:val="single"/>
        </w:rPr>
        <w:t>Beijing will counter with nuclear force expansion and modernisation</w:t>
      </w:r>
      <w:r w:rsidRPr="00573D84">
        <w:rPr>
          <w:sz w:val="16"/>
        </w:rPr>
        <w:t xml:space="preserve">. But any increase in nuclear capability is inherently multi-adversary. The </w:t>
      </w:r>
      <w:r w:rsidRPr="00701D10">
        <w:rPr>
          <w:u w:val="single"/>
        </w:rPr>
        <w:t>heightening of China’s threat perceptions will provoke countermeasures by India, with a further cascading effect on Pakistan’s nuclear force</w:t>
      </w:r>
      <w:r w:rsidRPr="00573D84">
        <w:rPr>
          <w:sz w:val="16"/>
        </w:rPr>
        <w:t xml:space="preserve"> posture. The nuclear chain argument was implicit in a letter that Indian Prime Minister Atal Bihari Vajpayee sent to US President Bill Clinton in 1998 justifying India’s nuclear tests. Vajpayee gave three reasons. </w:t>
      </w:r>
      <w:r w:rsidRPr="00701D10">
        <w:rPr>
          <w:u w:val="single"/>
        </w:rPr>
        <w:t>China, ‘an overt nuclear weapon state’, had ‘committed armed aggression against India</w:t>
      </w:r>
      <w:r w:rsidRPr="00573D84">
        <w:rPr>
          <w:sz w:val="16"/>
        </w:rPr>
        <w:t xml:space="preserve"> in 1962’. Second, </w:t>
      </w:r>
      <w:r w:rsidRPr="00701D10">
        <w:rPr>
          <w:u w:val="single"/>
        </w:rPr>
        <w:t>China had ‘materially helped’ Pakistan ‘to become</w:t>
      </w:r>
      <w:r w:rsidRPr="00573D84">
        <w:rPr>
          <w:sz w:val="16"/>
        </w:rPr>
        <w:t xml:space="preserve"> </w:t>
      </w:r>
      <w:r w:rsidRPr="00701D10">
        <w:rPr>
          <w:u w:val="single"/>
        </w:rPr>
        <w:t>a covert nuclear</w:t>
      </w:r>
      <w:r w:rsidRPr="00573D84">
        <w:rPr>
          <w:sz w:val="16"/>
        </w:rPr>
        <w:t xml:space="preserve"> </w:t>
      </w:r>
      <w:r w:rsidRPr="00701D10">
        <w:rPr>
          <w:u w:val="single"/>
        </w:rPr>
        <w:t>weapons state’</w:t>
      </w:r>
      <w:r w:rsidRPr="00573D84">
        <w:rPr>
          <w:sz w:val="16"/>
        </w:rPr>
        <w:t xml:space="preserve">. And third, ‘for the last ten years we have been the victim of unremitting terrorism and militancy sponsored by’ Pakistan. In a major policy decision made as early as 1982, </w:t>
      </w:r>
      <w:r w:rsidRPr="00573D84">
        <w:rPr>
          <w:u w:val="single"/>
        </w:rPr>
        <w:t>China identified Pakistan as</w:t>
      </w:r>
      <w:r w:rsidRPr="00573D84">
        <w:rPr>
          <w:sz w:val="16"/>
        </w:rPr>
        <w:t xml:space="preserve"> </w:t>
      </w:r>
      <w:r w:rsidRPr="00573D84">
        <w:rPr>
          <w:u w:val="single"/>
        </w:rPr>
        <w:t>a worthy client-recipient of atomic know-how. Pakistan’s first nuclear-weapon test was carried out for it by China</w:t>
      </w:r>
      <w:r w:rsidRPr="00573D84">
        <w:rPr>
          <w:sz w:val="16"/>
        </w:rPr>
        <w:t xml:space="preserve"> in May 1990: ‘That’s why the Pakistanis were so quick to respond to the Indian nuclear tests in 1998. It only took them two weeks and three days.’ That’s the conclusion not of Indian intelligence officials or analysts, but of two veterans of the US nuclear establishment. Thomas Reed is a former nuclear-weapon designer at Lawrence Livermore National Laboratory and secretary of the air force under presidents Gerald Ford and Jimmy Carter. Danny Stillman is a former director of intelligence at Los Alamos National Laboratory. They made these startling claims in their 2009 book The nuclear express. In an interview in January 2009, Reed speculated on the explanation for China’s nuclear assistance to Pakistan: ‘</w:t>
      </w:r>
      <w:r w:rsidRPr="00573D84">
        <w:rPr>
          <w:u w:val="single"/>
        </w:rPr>
        <w:t>a balance of power: India was China’s enemy and Pakistan was India’s enemy</w:t>
      </w:r>
      <w:r w:rsidRPr="00573D84">
        <w:rPr>
          <w:sz w:val="16"/>
        </w:rPr>
        <w:t xml:space="preserve">’. In turn, Pakistan’s Abdul Qadeer Khan network became a nuclear Walmart for the export of sensitive materials and technology to countries like Iran, Libya and North Korea. Since 1998, Pakistan has waged subconventional warfare against India under the subcontinent’s nuclear ceiling. State-sponsored cross-border militancy and extremism involving nuclear-armed states is another contemporary reality, as is the fear of nuclear terrorism. This is where the </w:t>
      </w:r>
      <w:r w:rsidRPr="00573D84">
        <w:rPr>
          <w:u w:val="single"/>
        </w:rPr>
        <w:t>attack on an Indian paramilitary convoy</w:t>
      </w:r>
      <w:r w:rsidRPr="00573D84">
        <w:rPr>
          <w:sz w:val="16"/>
        </w:rPr>
        <w:t xml:space="preserve"> in Kashmir on 14 February, </w:t>
      </w:r>
      <w:r w:rsidRPr="00573D84">
        <w:rPr>
          <w:u w:val="single"/>
        </w:rPr>
        <w:t>killing 40 soldiers</w:t>
      </w:r>
      <w:r w:rsidRPr="00573D84">
        <w:rPr>
          <w:sz w:val="16"/>
        </w:rPr>
        <w:t xml:space="preserve">, comes in. The attack was carried out by a home-grown suicide militant, but the </w:t>
      </w:r>
      <w:r w:rsidRPr="00573D84">
        <w:rPr>
          <w:u w:val="single"/>
        </w:rPr>
        <w:t>Pakistan-based terrorist group J</w:t>
      </w:r>
      <w:r w:rsidRPr="00573D84">
        <w:rPr>
          <w:sz w:val="16"/>
        </w:rPr>
        <w:t>aish-e-Mohammed (</w:t>
      </w:r>
      <w:r w:rsidRPr="00573D84">
        <w:rPr>
          <w:u w:val="single"/>
        </w:rPr>
        <w:t>JeM</w:t>
      </w:r>
      <w:r w:rsidRPr="00573D84">
        <w:rPr>
          <w:sz w:val="16"/>
        </w:rPr>
        <w:t xml:space="preserve">) claimed responsibility for it. Hence India’s retaliatory missile strikes against the alleged JeM terrorist training camp in Balakot, deep inside Pakistan, on 26 February, followed the next day by the aerial dogfight between the two countries’ air forces. France, the UK and the US revived their effort to get the </w:t>
      </w:r>
      <w:r w:rsidRPr="00573D84">
        <w:rPr>
          <w:u w:val="single"/>
        </w:rPr>
        <w:t>UN</w:t>
      </w:r>
      <w:r w:rsidRPr="00573D84">
        <w:rPr>
          <w:sz w:val="16"/>
        </w:rPr>
        <w:t xml:space="preserve"> Security Council to </w:t>
      </w:r>
      <w:r w:rsidRPr="00573D84">
        <w:rPr>
          <w:u w:val="single"/>
        </w:rPr>
        <w:t>designate JeM chief Masood Azhar as a global terrorist</w:t>
      </w:r>
      <w:r w:rsidRPr="00573D84">
        <w:rPr>
          <w:sz w:val="16"/>
        </w:rPr>
        <w:t xml:space="preserve">, which would require all countries to impose mandatory sanctions on him. In a major pathology of the UN system, that required a unanimous decision. </w:t>
      </w:r>
      <w:r w:rsidRPr="00573D84">
        <w:rPr>
          <w:u w:val="single"/>
        </w:rPr>
        <w:t>China derailed the effort</w:t>
      </w:r>
      <w:r w:rsidRPr="00573D84">
        <w:rPr>
          <w:sz w:val="16"/>
        </w:rPr>
        <w:t xml:space="preserve"> by placing a ‘technical hold’, in effect </w:t>
      </w:r>
      <w:r w:rsidRPr="00573D84">
        <w:rPr>
          <w:u w:val="single"/>
        </w:rPr>
        <w:t>imposing a veto.</w:t>
      </w:r>
      <w:r w:rsidRPr="00573D84">
        <w:rPr>
          <w:sz w:val="16"/>
        </w:rPr>
        <w:t xml:space="preserve"> It was China’s fourth such thwarting of otherwise unanimous support for the move. Angered by China’s obduracy, Western allies circulated a draft resolution in the Security Council for listing Azhar as a terrorist. US Secretary of State Mike Pompeo was right to call out China’s two-faced duplicity in a tweet on 27 March: ‘The world cannot afford China’s shameful hypocrisy toward Muslims. On one hand, </w:t>
      </w:r>
      <w:r w:rsidRPr="00573D84">
        <w:rPr>
          <w:u w:val="single"/>
        </w:rPr>
        <w:t>China</w:t>
      </w:r>
      <w:r w:rsidRPr="00573D84">
        <w:rPr>
          <w:sz w:val="16"/>
        </w:rPr>
        <w:t xml:space="preserve"> abuses more than a million Muslims at home, but on the other, it </w:t>
      </w:r>
      <w:r w:rsidRPr="00573D84">
        <w:rPr>
          <w:u w:val="single"/>
        </w:rPr>
        <w:t>protects violent Islamic terrorist groups from sanctions at the UN</w:t>
      </w:r>
      <w:r w:rsidRPr="00573D84">
        <w:rPr>
          <w:sz w:val="16"/>
        </w:rPr>
        <w:t>.’ Placing the item on the agenda for open Security Council debate and decision would have deepened the reputational damage to China for running a diplomatic protection racket for Pakistan-origin terrorists. On 1 May, China lifted its technical hold and Azhar is now subject to UN sanctions that require all countries to impose an assets freeze, foreign travel ban and arms embargo on him.</w:t>
      </w:r>
    </w:p>
    <w:p w14:paraId="21928774" w14:textId="77777777" w:rsidR="00CE7F30" w:rsidRDefault="00CE7F30" w:rsidP="00CE7F30">
      <w:pPr>
        <w:pStyle w:val="Heading4"/>
      </w:pPr>
      <w:r>
        <w:t>Increased Chinese influence ensures prolif- empirics</w:t>
      </w:r>
    </w:p>
    <w:p w14:paraId="0D633FB7" w14:textId="77777777" w:rsidR="00CE7F30" w:rsidRPr="00EE6E9B" w:rsidRDefault="00CE7F30" w:rsidP="00CE7F30">
      <w:pPr>
        <w:rPr>
          <w:rStyle w:val="Style13ptBold"/>
        </w:rPr>
      </w:pPr>
      <w:r>
        <w:rPr>
          <w:rStyle w:val="Style13ptBold"/>
        </w:rPr>
        <w:t xml:space="preserve">Chen, 18 – journalist </w:t>
      </w:r>
      <w:r w:rsidRPr="00EE6E9B">
        <w:t>[Stephen, 3/22/18, “</w:t>
      </w:r>
      <w:r w:rsidRPr="00EE6E9B">
        <w:rPr>
          <w:u w:val="single"/>
        </w:rPr>
        <w:t>China provides</w:t>
      </w:r>
      <w:r w:rsidRPr="00EE6E9B">
        <w:t xml:space="preserve"> </w:t>
      </w:r>
      <w:r w:rsidRPr="00EE6E9B">
        <w:rPr>
          <w:u w:val="single"/>
        </w:rPr>
        <w:t>tracking system for Pakistan</w:t>
      </w:r>
      <w:r w:rsidRPr="00EE6E9B">
        <w:t xml:space="preserve">’s missile programme: Tracking </w:t>
      </w:r>
      <w:r w:rsidRPr="00EE6E9B">
        <w:rPr>
          <w:u w:val="single"/>
        </w:rPr>
        <w:t>system could allow Islamabad to</w:t>
      </w:r>
      <w:r w:rsidRPr="00EE6E9B">
        <w:t xml:space="preserve"> speed up development of missile that can </w:t>
      </w:r>
      <w:r w:rsidRPr="00EE6E9B">
        <w:rPr>
          <w:u w:val="single"/>
        </w:rPr>
        <w:t xml:space="preserve">target multiple cities </w:t>
      </w:r>
      <w:r w:rsidRPr="00EE6E9B">
        <w:t>or military site</w:t>
      </w:r>
      <w:r>
        <w:t>s</w:t>
      </w:r>
      <w:r w:rsidRPr="00EE6E9B">
        <w:t>”;</w:t>
      </w:r>
      <w:r>
        <w:t xml:space="preserve"> South China Morning Post; acc: 7/16/19] </w:t>
      </w:r>
      <w:r>
        <w:rPr>
          <w:rStyle w:val="Style13ptBold"/>
        </w:rPr>
        <w:t xml:space="preserve"> </w:t>
      </w:r>
    </w:p>
    <w:p w14:paraId="33900967" w14:textId="77777777" w:rsidR="00CE7F30" w:rsidRDefault="00CE7F30" w:rsidP="00CE7F30">
      <w:pPr>
        <w:rPr>
          <w:sz w:val="16"/>
        </w:rPr>
      </w:pPr>
      <w:r w:rsidRPr="00EE6E9B">
        <w:rPr>
          <w:u w:val="single"/>
        </w:rPr>
        <w:t>China has sold Pakistan a powerful tracking system</w:t>
      </w:r>
      <w:r w:rsidRPr="00EE6E9B">
        <w:rPr>
          <w:sz w:val="16"/>
        </w:rPr>
        <w:t xml:space="preserve"> in an unprecedented deal </w:t>
      </w:r>
      <w:r w:rsidRPr="00EE6E9B">
        <w:rPr>
          <w:u w:val="single"/>
        </w:rPr>
        <w:t>that could speed up the Pakistani military’s development of multi-warhead missiles.</w:t>
      </w:r>
      <w:r w:rsidRPr="00EE6E9B">
        <w:rPr>
          <w:sz w:val="16"/>
        </w:rPr>
        <w:t xml:space="preserve"> News of the sale – and evidence that </w:t>
      </w:r>
      <w:r w:rsidRPr="00EE6E9B">
        <w:rPr>
          <w:u w:val="single"/>
        </w:rPr>
        <w:t>China is supporting Pakistan’s rapidly developing missile programme</w:t>
      </w:r>
      <w:r w:rsidRPr="00EE6E9B">
        <w:rPr>
          <w:sz w:val="16"/>
        </w:rPr>
        <w:t xml:space="preserve"> – comes two months after India tested its most advanced nuclear-ready intercontinental ballistic missile (ICBM) with a range long enough to hit Beijing or Shanghai. A Pakistani Shaheen-1A nuclear-capable intermediate range missile. While India’s single-warhead missiles are bigger and cover longer distances, Pakistan has focused on developing missiles that can carry several nuclear warheads. A statement on the Chinese Academy of Sciences (CAS) website said </w:t>
      </w:r>
      <w:r w:rsidRPr="00EE6E9B">
        <w:rPr>
          <w:u w:val="single"/>
        </w:rPr>
        <w:t>China was the first country to export such sensitive equipment to Pakistan.</w:t>
      </w:r>
      <w:r w:rsidRPr="00EE6E9B">
        <w:rPr>
          <w:sz w:val="16"/>
        </w:rPr>
        <w:t xml:space="preserve"> Zheng Mengwei, a researcher with the CAS Institute of Optics and Electronics in Chengdu, Sichuan province, confirmed to the South China Morning Post that </w:t>
      </w:r>
      <w:r w:rsidRPr="00EE6E9B">
        <w:rPr>
          <w:u w:val="single"/>
        </w:rPr>
        <w:t>Pakistan had bought a highly sophisticated, large-scale optical tracking and measurement system from China.</w:t>
      </w:r>
      <w:r w:rsidRPr="00EE6E9B">
        <w:rPr>
          <w:sz w:val="16"/>
        </w:rPr>
        <w:t xml:space="preserve"> The Pakistani military recently deployed the Chinese-made system “at a firing range” for use in testing and developing its new missiles, he said. Handout India’s January 18 test of its Agni-V ICBM, with a range of more than 5,000km (3,100 miles), is seen as a message that the South Asian giant can deploy a credible nuclear deterrent against China. While India’s single-warhead missiles are bigger and cover longer distances, Pakistan has focused its efforts on developing multiple independently targetable re-entry vehicles (MIRVs), a type of missile carrying several nuclear warheads that can be directed towards different targets. The US Defence Intelligence Agency officially confirmed in March that </w:t>
      </w:r>
      <w:r w:rsidRPr="00EE6E9B">
        <w:rPr>
          <w:u w:val="single"/>
        </w:rPr>
        <w:t>Pakistan conducted the first test launch of its nuclear-capable Ababeel missile</w:t>
      </w:r>
      <w:r w:rsidRPr="00EE6E9B">
        <w:rPr>
          <w:sz w:val="16"/>
        </w:rPr>
        <w:t xml:space="preserve"> in January 2017, “demonstrating South Asia’s first MIRV payload”. Although the Ababeel missile has a range of only 2,200km, </w:t>
      </w:r>
      <w:r w:rsidRPr="00EE6E9B">
        <w:rPr>
          <w:u w:val="single"/>
        </w:rPr>
        <w:t>it can deliver numerous warheads to different targets</w:t>
      </w:r>
      <w:r w:rsidRPr="00EE6E9B">
        <w:rPr>
          <w:sz w:val="16"/>
        </w:rPr>
        <w:t xml:space="preserve">. The </w:t>
      </w:r>
      <w:r w:rsidRPr="00EE6E9B">
        <w:rPr>
          <w:u w:val="single"/>
        </w:rPr>
        <w:t>technology has the potential to overwhelm a missile defence system,</w:t>
      </w:r>
      <w:r w:rsidRPr="00EE6E9B">
        <w:rPr>
          <w:sz w:val="16"/>
        </w:rPr>
        <w:t xml:space="preserve"> wiping out an adversary’s nuclear arsenal in one surprise attack. There are growing concerns that </w:t>
      </w:r>
      <w:r w:rsidRPr="00EE6E9B">
        <w:rPr>
          <w:u w:val="single"/>
        </w:rPr>
        <w:t>MIRV technology will tip the strategic balance between India and Pakistan and destabilise the subcontinent.</w:t>
      </w:r>
      <w:r w:rsidRPr="00EE6E9B">
        <w:rPr>
          <w:sz w:val="16"/>
        </w:rPr>
        <w:t xml:space="preserve"> India has so far not found success in building a system that can effectively deliver more than one nuclear warhead at a time. But outside Pakistan, military experts believe that it will take much more time before the Ababeel missile is ready for use in battle. It is thought to be still at an early stage of development, with plenty of room for improvement. It has been </w:t>
      </w:r>
      <w:r w:rsidRPr="00EE6E9B">
        <w:rPr>
          <w:u w:val="single"/>
        </w:rPr>
        <w:t>a long-held notion that Beijing is supporting Islamabad’s missile development programme</w:t>
      </w:r>
      <w:r w:rsidRPr="00EE6E9B">
        <w:rPr>
          <w:sz w:val="16"/>
        </w:rPr>
        <w:t xml:space="preserve">. </w:t>
      </w:r>
    </w:p>
    <w:p w14:paraId="20843F12" w14:textId="77777777" w:rsidR="004869CA" w:rsidRDefault="004869CA" w:rsidP="004869CA">
      <w:pPr>
        <w:pStyle w:val="Heading4"/>
      </w:pPr>
      <w:r>
        <w:t>And that collapses human rights</w:t>
      </w:r>
    </w:p>
    <w:p w14:paraId="0C744772" w14:textId="77777777" w:rsidR="004869CA" w:rsidRDefault="004869CA" w:rsidP="004869CA">
      <w:pPr>
        <w:rPr>
          <w:sz w:val="18"/>
          <w:szCs w:val="18"/>
        </w:rPr>
      </w:pPr>
      <w:r w:rsidRPr="00143C95">
        <w:rPr>
          <w:rStyle w:val="Style13ptBold"/>
        </w:rPr>
        <w:t>Kuo 18</w:t>
      </w:r>
      <w:r>
        <w:t xml:space="preserve"> - </w:t>
      </w:r>
      <w:r w:rsidRPr="00143C95">
        <w:rPr>
          <w:sz w:val="18"/>
          <w:szCs w:val="18"/>
        </w:rPr>
        <w:t>[Mercy A., 5-30-2018, Vice President of Strategic Services at Pamir Consulting, a global risk intelligence firm in the Washington DC metropolitan area. She was most recently president and executive director of the Washington State China Relations Council (WSCRC), "China-Pakistan Relations:  Challenging US Global Leadership", Diplomat, https://thediplomat.com/2018/05/china-pakistan-relations-challenging-us-global-leadership/, 7-13-2019]</w:t>
      </w:r>
    </w:p>
    <w:p w14:paraId="63E592D7" w14:textId="77777777" w:rsidR="004869CA" w:rsidRPr="009146AF" w:rsidRDefault="004869CA" w:rsidP="004869CA">
      <w:pPr>
        <w:rPr>
          <w:sz w:val="16"/>
        </w:rPr>
      </w:pPr>
      <w:r w:rsidRPr="009146AF">
        <w:rPr>
          <w:sz w:val="16"/>
        </w:rPr>
        <w:t xml:space="preserve">Explain the rationale and impact of the U.S. decision to stop military financing to Pakistan. </w:t>
      </w:r>
      <w:r w:rsidRPr="006A460E">
        <w:rPr>
          <w:rStyle w:val="StyleUnderline"/>
        </w:rPr>
        <w:t>The underlying point of contention for the U.S. decision is Pakistan’s long-standing support for the Taliban in Afghanistan against NATO forces, leading them to stop military financing and push for Pakistan to be placed on the Financial Action Task Force’s watch list for states deemed noncompliant with regulations against terrorist financing.</w:t>
      </w:r>
      <w:r w:rsidRPr="009146AF">
        <w:rPr>
          <w:sz w:val="16"/>
        </w:rPr>
        <w:t xml:space="preserve"> Pakistan, largely through the ISI [Inter-Services Intelligence], </w:t>
      </w:r>
      <w:r w:rsidRPr="006A460E">
        <w:rPr>
          <w:rStyle w:val="StyleUnderline"/>
        </w:rPr>
        <w:t xml:space="preserve">has long cultivated relationships with militant groups, such as the Haqqani group, in order to promote strategic depth in Afghanistan. This is largely framed by their rivalry with India, </w:t>
      </w:r>
      <w:r w:rsidRPr="009146AF">
        <w:rPr>
          <w:sz w:val="16"/>
        </w:rPr>
        <w:t xml:space="preserve">seeking to counter Indian influence on the western border. </w:t>
      </w:r>
      <w:r w:rsidRPr="006A460E">
        <w:rPr>
          <w:rStyle w:val="StyleUnderline"/>
        </w:rPr>
        <w:t>The current tension between the U.S. and Pakistan is not new to the current U.S. administration but represents a long-standing problem between the two allies, as both states have used this alliance strategically to pursue their own national interests</w:t>
      </w:r>
      <w:r w:rsidRPr="009146AF">
        <w:rPr>
          <w:sz w:val="16"/>
        </w:rPr>
        <w:t xml:space="preserve">. </w:t>
      </w:r>
      <w:r w:rsidRPr="006A460E">
        <w:rPr>
          <w:rStyle w:val="StyleUnderline"/>
        </w:rPr>
        <w:t>From the U.S. side</w:t>
      </w:r>
      <w:r w:rsidRPr="009146AF">
        <w:rPr>
          <w:sz w:val="16"/>
        </w:rPr>
        <w:t xml:space="preserve">, this has shifted between the carrot and the stick, </w:t>
      </w:r>
      <w:r w:rsidRPr="006A460E">
        <w:rPr>
          <w:rStyle w:val="StyleUnderline"/>
        </w:rPr>
        <w:t>using military aid to incentive Pakistan to cooperate with the U.S. agenda when political interests in South Asia are high,</w:t>
      </w:r>
      <w:r w:rsidRPr="009146AF">
        <w:rPr>
          <w:sz w:val="16"/>
        </w:rPr>
        <w:t xml:space="preserve"> such as during the Soviet and U.S. invasions of Afghanistan. On the other hand, </w:t>
      </w:r>
      <w:r w:rsidRPr="006A460E">
        <w:rPr>
          <w:rStyle w:val="StyleUnderline"/>
        </w:rPr>
        <w:t xml:space="preserve">when U.S. political interests in South Asia are low, such as after the Soviet withdrawal from Afghanistan, the U.S. has implemented sanctions related to points of contention between the two nations, </w:t>
      </w:r>
      <w:r w:rsidRPr="009146AF">
        <w:rPr>
          <w:sz w:val="16"/>
        </w:rPr>
        <w:t>particularly the Pakistani nuclear program</w:t>
      </w:r>
      <w:r w:rsidRPr="000F5520">
        <w:rPr>
          <w:rStyle w:val="StyleUnderline"/>
        </w:rPr>
        <w:t>. In the past, when the U.S. has suspended military aid, Pakistan saw relations with other major powers, especially China, as an alternative means of procuring arms and military equipment, seen as a necessary defensive measure against India.</w:t>
      </w:r>
      <w:r w:rsidRPr="009146AF">
        <w:rPr>
          <w:sz w:val="16"/>
        </w:rPr>
        <w:t xml:space="preserve"> Explain how China became Pakistan’s preferred military weapons supplier. </w:t>
      </w:r>
      <w:r w:rsidRPr="000F5520">
        <w:rPr>
          <w:rStyle w:val="StyleUnderline"/>
        </w:rPr>
        <w:t>As a result of past suspension of U.S. military aid combined with anti-Pakistani rhetoric, there is a perceived unreliability of U.S. support for Pakistan. This has engendered in the Pakistani elite the perception that China is their all-weather friend, unlike the U.S. Pakistan was one of the first nations to officially recognize the People’s Republic of China after the communist victory in 1949. China would subsequently play a key role in Pakistan’s development of its first nuclear weapon in 1998,</w:t>
      </w:r>
      <w:r w:rsidRPr="009146AF">
        <w:rPr>
          <w:sz w:val="16"/>
        </w:rPr>
        <w:t xml:space="preserve"> with Pakistan reliant on Chinese expertise and uranium. The China-Pakistan Economic Corridor (CPEC) has further strengthened this relationship. CPEC will connect China’s western city of Kashgar with Pakistan’s Gwadar port on the Arabian Sea, 3,000 kilometers away. Chinese investment in CPEC, part of China’s One Belt One Road initiative, is expected to reach over $46 billion by 2030. </w:t>
      </w:r>
      <w:r w:rsidRPr="000F5520">
        <w:rPr>
          <w:rStyle w:val="StyleUnderline"/>
        </w:rPr>
        <w:t>This strengthening relationship has expressed itself in military aid. In 2011, the U.S. and China supplied the Pakistani military with roughly equal proportions of its military aid</w:t>
      </w:r>
      <w:r w:rsidRPr="009146AF">
        <w:rPr>
          <w:sz w:val="16"/>
        </w:rPr>
        <w:t xml:space="preserve"> — 39 percent and 38 percent, respectively. By 2016, however, that number had shifted with 63 percent of its military equipment coming from China and only 19 percent from the U.S. Pakistan is now the largest recipient of Chinese military armaments, receiving 35 percent of China’s total arms exports. </w:t>
      </w:r>
      <w:r w:rsidRPr="000F5520">
        <w:rPr>
          <w:rStyle w:val="StyleUnderline"/>
        </w:rPr>
        <w:t xml:space="preserve">Assess the implications of the shifting military balance of power toward China in South Asia. The strengthening military position of China acts in concert with its expanding economic expansion in South Asia, with analysts seeing the more aggressive recent actions of China as a response to former President Barack Obama’s pivot to Asia policy. </w:t>
      </w:r>
      <w:r w:rsidRPr="009146AF">
        <w:rPr>
          <w:sz w:val="16"/>
        </w:rPr>
        <w:t xml:space="preserve">As China strengthens its alliances with regional states, such as Pakistan, and works to improve relations with India, whose largest trading partner is China, </w:t>
      </w:r>
      <w:r w:rsidRPr="009146AF">
        <w:rPr>
          <w:rStyle w:val="StyleUnderline"/>
        </w:rPr>
        <w:t>American economic and political influence is ultimately weakened, without even factoring in the current Trump administration’s positions in attacking and penalizing Pakistan.</w:t>
      </w:r>
      <w:r w:rsidRPr="009146AF">
        <w:rPr>
          <w:sz w:val="16"/>
        </w:rPr>
        <w:t xml:space="preserve"> How might Pakistan’s tilt toward China impact U.S. military operations in Afghanistan? </w:t>
      </w:r>
      <w:r w:rsidRPr="009146AF">
        <w:rPr>
          <w:rStyle w:val="StyleUnderline"/>
        </w:rPr>
        <w:t xml:space="preserve">Pakistani support for U.S. operations in Afghanistan has been vital given the Pakistani supply lines that run across the Durand Line. </w:t>
      </w:r>
      <w:r w:rsidRPr="009146AF">
        <w:rPr>
          <w:sz w:val="16"/>
        </w:rPr>
        <w:t xml:space="preserve">By 2007, NATO forces were using nearly 575,000 gallons of fuel daily with nearly 80 percent of it coming from Pakistani refineries. Further, the storage capacity at key air bases accumulated to less than 3 million gallons, increasing the need for preserving Pakistani supply lines. Recognizing this, former Vice President Joe Biden once stated, “If you don’t get Pakistan right, you can’t win [in Afghanistan].” </w:t>
      </w:r>
      <w:r w:rsidRPr="009146AF">
        <w:rPr>
          <w:rStyle w:val="StyleUnderline"/>
        </w:rPr>
        <w:t>Any disruption makes the U.S. mission in Afghanistan more difficult and costly. Such was the case when Pakistan closed the supply lines temporarily following the accidental deaths of 24 Pakistani soldiers at the hands of NATO forces in November 26, 2011</w:t>
      </w:r>
      <w:r w:rsidRPr="009146AF">
        <w:rPr>
          <w:sz w:val="16"/>
        </w:rPr>
        <w:t xml:space="preserve">. The Trump administration decision to cut military aid and pursue sanctions against Pakistan, alongside Trump’s fiery rhetoric, at the same time as increasing U.S. troop presence in Afghanistan could hamper the U.S. mission if it leads to Pakistan again closing the trade routes providing important supplies for U.S. forces. Explain the impact of closer Pakistan-China relations on Asian defense and security trends and policy implications for the United States. The shift in the Pakistan-China relationship could be one small part of a much larger process of China challenging the U.S. global leadership, especially with the current Trump administration having a more insular view of America’s international role. </w:t>
      </w:r>
      <w:r w:rsidRPr="009146AF">
        <w:rPr>
          <w:rStyle w:val="StyleUnderline"/>
        </w:rPr>
        <w:t>China’s One Belt One Road initiative is part of this process as the Chinese government pushes to make its nation the global economic leader. Additionally, Pakistan’s current shift from relying on U.S. military supplies to Chinese military supplies can have serious long-term implications as the military changes to Chinese military systems.</w:t>
      </w:r>
      <w:r w:rsidRPr="009146AF">
        <w:rPr>
          <w:sz w:val="16"/>
        </w:rPr>
        <w:t xml:space="preserve"> This can have the effect of institutionalizing Pakistan’s military relationship with China as it is reliant upon them in the future for supplies within Chinese systems, as was the case with U.S. military systems in the past. This could have the effect of mitigating the influence of U.S. aid and leverage in the future.</w:t>
      </w:r>
    </w:p>
    <w:p w14:paraId="34E7B03B" w14:textId="77777777" w:rsidR="00BD1533" w:rsidRDefault="00BD1533" w:rsidP="00BD1533">
      <w:pPr>
        <w:pStyle w:val="Heading4"/>
      </w:pPr>
      <w:r>
        <w:t>China uses arms sales in Pakistan to expand its sphere of regional influence-</w:t>
      </w:r>
    </w:p>
    <w:p w14:paraId="667B45DE" w14:textId="77777777" w:rsidR="00BD1533" w:rsidRPr="00141C18" w:rsidRDefault="00BD1533" w:rsidP="00BD1533">
      <w:pPr>
        <w:rPr>
          <w:rStyle w:val="Style13ptBold"/>
        </w:rPr>
      </w:pPr>
      <w:r w:rsidRPr="00141C18">
        <w:rPr>
          <w:rStyle w:val="Style13ptBold"/>
        </w:rPr>
        <w:t>Matthews 17</w:t>
      </w:r>
      <w:r>
        <w:rPr>
          <w:rStyle w:val="Style13ptBold"/>
        </w:rPr>
        <w:t xml:space="preserve"> – Prof. at Cranfield </w:t>
      </w:r>
      <w:r w:rsidRPr="00141C18">
        <w:t>[</w:t>
      </w:r>
      <w:r>
        <w:t xml:space="preserve"> Ron September 27 2017, “</w:t>
      </w:r>
      <w:r w:rsidRPr="00141C18">
        <w:t>End Game of China’s Arms Export Strategy</w:t>
      </w:r>
      <w:r>
        <w:t xml:space="preserve">” </w:t>
      </w:r>
      <w:hyperlink r:id="rId103" w:history="1">
        <w:r w:rsidRPr="00E26950">
          <w:rPr>
            <w:rStyle w:val="Hyperlink"/>
          </w:rPr>
          <w:t>https://dspace.lib.cranfield.ac.uk/bitstream/handle/1826/14058/China_arms_export_strategy-2017.pdf</w:t>
        </w:r>
      </w:hyperlink>
      <w:r>
        <w:t xml:space="preserve"> 7/12/19//SW]</w:t>
      </w:r>
    </w:p>
    <w:p w14:paraId="223438EF" w14:textId="77777777" w:rsidR="00BD1533" w:rsidRPr="00141C18" w:rsidRDefault="00BD1533" w:rsidP="00BD1533">
      <w:pPr>
        <w:rPr>
          <w:sz w:val="16"/>
        </w:rPr>
      </w:pPr>
      <w:r w:rsidRPr="00141C18">
        <w:rPr>
          <w:sz w:val="16"/>
        </w:rPr>
        <w:t xml:space="preserve">There has recently been much debate in the media concerning China’s arms export strategy. Is it really a success story? Or is it fake news, promoted by mischievous sinophiles? To reach a determination on these questions, three issues need to be explored: the nature and extent of the purported surge in demand for Chinese arms; the sources of that demand, highlighting the technological capability of the systems exported; and the factors driving that demand. The first question is to establish whether there has been dramatic growth in China’s arms exports, emulating the success of its broader commercial exports? Although the picture is not equivocal, there are signs that something is, indeed, happening. Chinese arms sales are growing. Across 2012–16, they accounted for 6.2% of the global arms trade, up by an impressive 74% relative to the 3.8% recorded for 2007–11. In fact, over 2012-16, China’s arms exports raced ahead of those from Germany, France and the UK, to become the world’s 3rd biggest arms exporter. This is not a short-term aberration, but a long-term trend. Between 2000 and 2015, Chinese arms exports expanded 6.5 times. Last year, China shipped US$2.1bn in arms, marginally behind France’s US$2.2bn, but well ahead of the UK’s US$1.4bn. While China’s 2016 market share is well below that of the US at 33%, the gap is gradually closing with Russia (23%), and has disappeared altogether with France (6%), Germany (5.6%) and the UK (4.6%). China’s arms exports have been criticised for their of lack global appeal, given that in the last five years 72% of all Chinese arms exports went to just three countries: Pakistan, Bangladesh and Myanmar. Yet, the criticism is unfair. The fact is that dependence on a few core customers is not uncommon, affecting mature and ‘new entrant’ arms exporters, alike. Russia was the world’s second biggest arms exporter across 2012–16, supplying arms to 51 recipients, but it depended on just four countries, India, Vietnam, China and Algeria, for 70% of those sales. Similarly, the world’s sixth biggest arms exporter, the UK, exhibited almost exactly the same high export dependency ratio as those for China and Russia, with 71% of UK arms exports destined for Saudi Arabia, India and the US. In fact, Saudi Arabia accounted for a remarkable two-thirds of all UK defence sales across 2010-15. What about the quality of demand for Chinese defence equipment? Detractors argue that China’s weapons are only attractive to poorer nations, because its older weapons are cheaper. Whilst there is some truth in this argument, it needs qualification. China has been successful in diversifying its customer base, and now exports arms to 55 countries worldwide, covering Asia, the Middle-East, Africa and Latin America. Many of the client states are, indeed, developing countries. For example, two-thirds of the countries situated in the world’s poorest continent, Africa, procure weapon systems from China, and much of it is basic military equipment. However, times are changing, and Chinese arms can no longer be characterised as relics from a bygone Soviet era. The PLA has been replacing old Soviet platforms with improved ‘indigenous’ models, and thus is exporting modernized platforms, including Type-99 MBTs, J-10 fighters and Yuan-class submarines (to Thailand, Myanmar, Bangladesh and Pakistan). Additionally, the Chinese have adapted, innovated and engaged in systems integration in a determined bid to move up the technology ladder, developing, for instance, credible and competitive UAVs and anti-ship cruise missiles. Raised technological sophistication combined with relatively low procurement cost has led to increasingly cost-effective arms exports. Their attractiveness to more discerning buyers has been translated into a sales portfolio in which 25% of China’s customers are now positioned in the upper middle/higher income country categories, including, for instance, Turkey, Saudi Arabia and the United Arab Emirates. So, is there something different, something special that distinguishes China’s arms export strategy from its Western counterparts? The answer is a resounding yes. First and foremost, </w:t>
      </w:r>
      <w:r w:rsidRPr="00FF5FAB">
        <w:rPr>
          <w:rStyle w:val="StyleUnderline"/>
        </w:rPr>
        <w:t xml:space="preserve">Western strategists should be under no illusion that export revenue is </w:t>
      </w:r>
      <w:r w:rsidRPr="00141C18">
        <w:rPr>
          <w:sz w:val="16"/>
        </w:rPr>
        <w:t xml:space="preserve">not </w:t>
      </w:r>
      <w:r w:rsidRPr="00FF5FAB">
        <w:rPr>
          <w:rStyle w:val="StyleUnderline"/>
        </w:rPr>
        <w:t>the primary goal</w:t>
      </w:r>
      <w:r w:rsidRPr="00141C18">
        <w:rPr>
          <w:sz w:val="16"/>
        </w:rPr>
        <w:t xml:space="preserve">, rather </w:t>
      </w:r>
      <w:r w:rsidRPr="00FF5FAB">
        <w:rPr>
          <w:rStyle w:val="StyleUnderline"/>
        </w:rPr>
        <w:t>it is longer-term geo-political and strategic influence that is Beijing’s end-game</w:t>
      </w:r>
      <w:r w:rsidRPr="00141C18">
        <w:rPr>
          <w:sz w:val="16"/>
        </w:rPr>
        <w:t xml:space="preserve">. The search for </w:t>
      </w:r>
      <w:r w:rsidRPr="00FF5FAB">
        <w:rPr>
          <w:rStyle w:val="StyleUnderline"/>
        </w:rPr>
        <w:t>regional and global influence is the critical aim of Chinese economic diplomacy</w:t>
      </w:r>
      <w:r w:rsidRPr="00141C18">
        <w:rPr>
          <w:sz w:val="16"/>
        </w:rPr>
        <w:t xml:space="preserve">. </w:t>
      </w:r>
      <w:r w:rsidRPr="00FF5FAB">
        <w:rPr>
          <w:rStyle w:val="StyleUnderline"/>
        </w:rPr>
        <w:t xml:space="preserve">It reflects a </w:t>
      </w:r>
      <w:r w:rsidRPr="00141C18">
        <w:rPr>
          <w:sz w:val="16"/>
        </w:rPr>
        <w:t xml:space="preserve">more narrowly </w:t>
      </w:r>
      <w:r w:rsidRPr="00FF5FAB">
        <w:rPr>
          <w:rStyle w:val="StyleUnderline"/>
        </w:rPr>
        <w:t>focused aspect of Beijing’s soft power framework</w:t>
      </w:r>
      <w:r w:rsidRPr="00141C18">
        <w:rPr>
          <w:sz w:val="16"/>
        </w:rPr>
        <w:t xml:space="preserve">, </w:t>
      </w:r>
      <w:r w:rsidRPr="00FF5FAB">
        <w:rPr>
          <w:rStyle w:val="StyleUnderline"/>
        </w:rPr>
        <w:t>embracing</w:t>
      </w:r>
      <w:r w:rsidRPr="00141C18">
        <w:rPr>
          <w:sz w:val="16"/>
        </w:rPr>
        <w:t xml:space="preserve"> foreign aid, foreign direct investment, overseas educational programmes, and, importantly</w:t>
      </w:r>
      <w:r w:rsidRPr="00FF5FAB">
        <w:rPr>
          <w:rStyle w:val="StyleUnderline"/>
        </w:rPr>
        <w:t>, arms sales</w:t>
      </w:r>
      <w:r w:rsidRPr="00141C18">
        <w:rPr>
          <w:sz w:val="16"/>
        </w:rPr>
        <w:t xml:space="preserve">. China’s arms export ‘model’ is pre-determined and operates according to a carefully crafted strategy, based on three principles: promoting the legitimate self-defence capability of the recipient country; strengthening the peace, security and stability of that country and region; and non-interference in its internal affairs. </w:t>
      </w:r>
      <w:r w:rsidRPr="00141C18">
        <w:rPr>
          <w:rStyle w:val="StyleUnderline"/>
        </w:rPr>
        <w:t>Beijing’s</w:t>
      </w:r>
      <w:r w:rsidRPr="00141C18">
        <w:rPr>
          <w:sz w:val="16"/>
        </w:rPr>
        <w:t xml:space="preserve"> long-standing </w:t>
      </w:r>
      <w:r w:rsidRPr="00141C18">
        <w:rPr>
          <w:rStyle w:val="StyleUnderline"/>
        </w:rPr>
        <w:t>non-interference approach</w:t>
      </w:r>
      <w:r w:rsidRPr="00141C18">
        <w:rPr>
          <w:sz w:val="16"/>
        </w:rPr>
        <w:t xml:space="preserve"> linked to arms </w:t>
      </w:r>
      <w:r w:rsidRPr="00141C18">
        <w:rPr>
          <w:rStyle w:val="StyleUnderline"/>
        </w:rPr>
        <w:t>sales rests on the view that a customer’s</w:t>
      </w:r>
      <w:r w:rsidRPr="00141C18">
        <w:rPr>
          <w:sz w:val="16"/>
        </w:rPr>
        <w:t xml:space="preserve"> political, military and </w:t>
      </w:r>
      <w:r w:rsidRPr="00141C18">
        <w:rPr>
          <w:rStyle w:val="StyleUnderline"/>
        </w:rPr>
        <w:t xml:space="preserve">human rights record lies outside the </w:t>
      </w:r>
      <w:r w:rsidRPr="00141C18">
        <w:rPr>
          <w:sz w:val="16"/>
        </w:rPr>
        <w:t xml:space="preserve">contractual </w:t>
      </w:r>
      <w:r w:rsidRPr="00141C18">
        <w:rPr>
          <w:rStyle w:val="StyleUnderline"/>
        </w:rPr>
        <w:t>arrangements</w:t>
      </w:r>
      <w:r w:rsidRPr="00141C18">
        <w:rPr>
          <w:sz w:val="16"/>
        </w:rPr>
        <w:t xml:space="preserve">. The ‘no questions asked’ policy attracts the opprobrium of Western states, but </w:t>
      </w:r>
      <w:r w:rsidRPr="00141C18">
        <w:rPr>
          <w:rStyle w:val="StyleUnderline"/>
        </w:rPr>
        <w:t>there is no disputing its effectiveness in selling guns and securing influence</w:t>
      </w:r>
      <w:r w:rsidRPr="00141C18">
        <w:rPr>
          <w:sz w:val="16"/>
        </w:rPr>
        <w:t xml:space="preserve">. </w:t>
      </w:r>
      <w:r w:rsidRPr="00141C18">
        <w:rPr>
          <w:rStyle w:val="StyleUnderline"/>
        </w:rPr>
        <w:t>The policy</w:t>
      </w:r>
      <w:r w:rsidRPr="00141C18">
        <w:rPr>
          <w:sz w:val="16"/>
        </w:rPr>
        <w:t xml:space="preserve"> particularly </w:t>
      </w:r>
      <w:r w:rsidRPr="00141C18">
        <w:rPr>
          <w:rStyle w:val="StyleUnderline"/>
        </w:rPr>
        <w:t>appeals to</w:t>
      </w:r>
      <w:r w:rsidRPr="00141C18">
        <w:rPr>
          <w:sz w:val="16"/>
        </w:rPr>
        <w:t xml:space="preserve"> 2nd and 3rd tier </w:t>
      </w:r>
      <w:r w:rsidRPr="00141C18">
        <w:rPr>
          <w:sz w:val="16"/>
          <w:szCs w:val="16"/>
        </w:rPr>
        <w:t>military</w:t>
      </w:r>
      <w:r w:rsidRPr="00141C18">
        <w:t xml:space="preserve"> </w:t>
      </w:r>
      <w:r w:rsidRPr="00141C18">
        <w:rPr>
          <w:rStyle w:val="StyleUnderline"/>
        </w:rPr>
        <w:t>states suffering excessive dependence on American</w:t>
      </w:r>
      <w:r w:rsidRPr="00141C18">
        <w:rPr>
          <w:sz w:val="16"/>
        </w:rPr>
        <w:t xml:space="preserve"> or Russian </w:t>
      </w:r>
      <w:r w:rsidRPr="00141C18">
        <w:rPr>
          <w:rStyle w:val="StyleUnderline"/>
        </w:rPr>
        <w:t>weaponry</w:t>
      </w:r>
      <w:r w:rsidRPr="00141C18">
        <w:rPr>
          <w:sz w:val="16"/>
        </w:rPr>
        <w:t xml:space="preserve">. Chinese arms offer poorer states the opportunity to diversify arms sources, regain a degree of sovereignty over military capability, and thus reduce strategic vulnerability to arms embargoes. The Chinese arms export model has several other significant features. From a Chinese strategic perspective, </w:t>
      </w:r>
      <w:r w:rsidRPr="00141C18">
        <w:rPr>
          <w:rStyle w:val="StyleUnderline"/>
        </w:rPr>
        <w:t xml:space="preserve">it leverages strong client-state relationships, and </w:t>
      </w:r>
      <w:r w:rsidRPr="00141C18">
        <w:rPr>
          <w:sz w:val="16"/>
        </w:rPr>
        <w:t>in the process</w:t>
      </w:r>
      <w:r w:rsidRPr="00141C18">
        <w:rPr>
          <w:rStyle w:val="StyleUnderline"/>
        </w:rPr>
        <w:t xml:space="preserve"> bolsters Beijing’s influence</w:t>
      </w:r>
      <w:r w:rsidRPr="00141C18">
        <w:rPr>
          <w:sz w:val="16"/>
        </w:rPr>
        <w:t xml:space="preserve">, particularly amongst contiguous states. </w:t>
      </w:r>
      <w:r w:rsidRPr="00EE2A31">
        <w:rPr>
          <w:rStyle w:val="StyleUnderline"/>
        </w:rPr>
        <w:t>It is no accident that China’s arms sales to Pakistan</w:t>
      </w:r>
      <w:r w:rsidRPr="00141C18">
        <w:rPr>
          <w:sz w:val="16"/>
        </w:rPr>
        <w:t xml:space="preserve">, Sri Lanka, Bangladesh and Myanmar indirectly </w:t>
      </w:r>
      <w:r w:rsidRPr="00EE2A31">
        <w:rPr>
          <w:rStyle w:val="StyleUnderline"/>
        </w:rPr>
        <w:t>act to contain the potential threat of Asia’s other mega-power, India</w:t>
      </w:r>
      <w:r w:rsidRPr="00141C18">
        <w:rPr>
          <w:sz w:val="16"/>
        </w:rPr>
        <w:t xml:space="preserve">. Chinese arms are also competitively packaged. Pricing is low compared to Western models. Chinese drones, for example, reportedly cost 10-20% of the near-equivalent US version. Finally, China is amenable to technology transfer through defense offset, supporting client states to indigenize maintenance, repair and overhaul activities, and even component production. In sum, China’s arms export strategy has proved effective in taking market share from competitor nations, albeit that the US remains the dominant player. China has also begun to encroach into higher income markets, especially where technological sophistication is not required. </w:t>
      </w:r>
      <w:r w:rsidRPr="00141C18">
        <w:rPr>
          <w:rStyle w:val="StyleUnderline"/>
        </w:rPr>
        <w:t xml:space="preserve">There is a long-term strategy at work </w:t>
      </w:r>
      <w:r w:rsidRPr="00141C18">
        <w:rPr>
          <w:sz w:val="16"/>
        </w:rPr>
        <w:t>here</w:t>
      </w:r>
      <w:r w:rsidRPr="00141C18">
        <w:rPr>
          <w:rStyle w:val="StyleUnderline"/>
        </w:rPr>
        <w:t>, driven by diplomatic and geostrategic objectives</w:t>
      </w:r>
      <w:r w:rsidRPr="00141C18">
        <w:rPr>
          <w:sz w:val="16"/>
        </w:rPr>
        <w:t>, rather than commercial gain.</w:t>
      </w:r>
    </w:p>
    <w:p w14:paraId="5A1EF95A" w14:textId="77777777" w:rsidR="00516F3C" w:rsidRDefault="00516F3C" w:rsidP="00516F3C">
      <w:pPr>
        <w:pStyle w:val="Heading4"/>
      </w:pPr>
      <w:r>
        <w:t>American reduction in Pakistani military support results in Chinese replacement – empirics prove.</w:t>
      </w:r>
    </w:p>
    <w:p w14:paraId="7150E5C2" w14:textId="77777777" w:rsidR="00516F3C" w:rsidRPr="00A81305" w:rsidRDefault="00516F3C" w:rsidP="00516F3C">
      <w:pPr>
        <w:rPr>
          <w:rStyle w:val="Style13ptBold"/>
        </w:rPr>
      </w:pPr>
      <w:r>
        <w:rPr>
          <w:rStyle w:val="Style13ptBold"/>
        </w:rPr>
        <w:t xml:space="preserve">La Franchi, 18 – CSM correspondent </w:t>
      </w:r>
      <w:r w:rsidRPr="00491E7E">
        <w:t>[Howard, 1/3/18, “How China can help Pakistan weather Trump’s tweet storm”, Christian Science Monitor, https://www.csmonitor.com/USA/Foreign-Policy/2018/0103/How-China-can-help-Pakistan-weather-Trump-s-tweet-storm, acc: 7/12/19]</w:t>
      </w:r>
    </w:p>
    <w:p w14:paraId="478B2B2D" w14:textId="77777777" w:rsidR="00516F3C" w:rsidRDefault="00516F3C" w:rsidP="00516F3C">
      <w:pPr>
        <w:rPr>
          <w:sz w:val="16"/>
        </w:rPr>
      </w:pPr>
      <w:r w:rsidRPr="00A81305">
        <w:rPr>
          <w:highlight w:val="green"/>
          <w:u w:val="single"/>
        </w:rPr>
        <w:t>American</w:t>
      </w:r>
      <w:r w:rsidRPr="00DA2666">
        <w:rPr>
          <w:u w:val="single"/>
        </w:rPr>
        <w:t xml:space="preserve"> </w:t>
      </w:r>
      <w:r w:rsidRPr="00A81305">
        <w:rPr>
          <w:highlight w:val="green"/>
          <w:u w:val="single"/>
        </w:rPr>
        <w:t>frustrations</w:t>
      </w:r>
      <w:r w:rsidRPr="00DA2666">
        <w:rPr>
          <w:u w:val="single"/>
        </w:rPr>
        <w:t xml:space="preserve"> </w:t>
      </w:r>
      <w:r w:rsidRPr="00A81305">
        <w:rPr>
          <w:highlight w:val="green"/>
          <w:u w:val="single"/>
        </w:rPr>
        <w:t>with</w:t>
      </w:r>
      <w:r w:rsidRPr="00DA2666">
        <w:rPr>
          <w:u w:val="single"/>
        </w:rPr>
        <w:t xml:space="preserve"> </w:t>
      </w:r>
      <w:r w:rsidRPr="00A81305">
        <w:rPr>
          <w:highlight w:val="green"/>
          <w:u w:val="single"/>
        </w:rPr>
        <w:t>Pakistan</w:t>
      </w:r>
      <w:r w:rsidRPr="00DA2666">
        <w:rPr>
          <w:u w:val="single"/>
        </w:rPr>
        <w:t xml:space="preserve"> have </w:t>
      </w:r>
      <w:r w:rsidRPr="00A81305">
        <w:rPr>
          <w:highlight w:val="green"/>
          <w:u w:val="single"/>
        </w:rPr>
        <w:t>run</w:t>
      </w:r>
      <w:r w:rsidRPr="00DA2666">
        <w:rPr>
          <w:u w:val="single"/>
        </w:rPr>
        <w:t xml:space="preserve"> </w:t>
      </w:r>
      <w:r w:rsidRPr="00A81305">
        <w:rPr>
          <w:highlight w:val="green"/>
          <w:u w:val="single"/>
        </w:rPr>
        <w:t>high</w:t>
      </w:r>
      <w:r w:rsidRPr="00DA2666">
        <w:rPr>
          <w:u w:val="single"/>
        </w:rPr>
        <w:t xml:space="preserve"> for decades</w:t>
      </w:r>
      <w:r w:rsidRPr="00A81305">
        <w:rPr>
          <w:sz w:val="16"/>
        </w:rPr>
        <w:t xml:space="preserve">. So perhaps the newest thing about President </w:t>
      </w:r>
      <w:r w:rsidRPr="00DA2666">
        <w:rPr>
          <w:u w:val="single"/>
        </w:rPr>
        <w:t>Trump’s</w:t>
      </w:r>
      <w:r w:rsidRPr="00A81305">
        <w:rPr>
          <w:sz w:val="16"/>
        </w:rPr>
        <w:t xml:space="preserve"> New Year’s Day </w:t>
      </w:r>
      <w:r w:rsidRPr="00DA2666">
        <w:rPr>
          <w:u w:val="single"/>
        </w:rPr>
        <w:t>blast against the South Asian problem partner</w:t>
      </w:r>
      <w:r w:rsidRPr="00A81305">
        <w:rPr>
          <w:sz w:val="16"/>
        </w:rPr>
        <w:t xml:space="preserve"> was how it was delivered – in a tweet. </w:t>
      </w:r>
      <w:r w:rsidRPr="00DA2666">
        <w:rPr>
          <w:u w:val="single"/>
        </w:rPr>
        <w:t xml:space="preserve">“The United States has foolishly given Pakistan 33 </w:t>
      </w:r>
      <w:r w:rsidRPr="00A81305">
        <w:rPr>
          <w:u w:val="single"/>
        </w:rPr>
        <w:t>billion</w:t>
      </w:r>
      <w:r w:rsidRPr="00DA2666">
        <w:rPr>
          <w:u w:val="single"/>
        </w:rPr>
        <w:t xml:space="preserve"> dollars in aid over the last 15 years” in exchange for “nothing but lies &amp; deceit” and giving “safe haven to the terrorists we hunt in Afghanistan,” the president fumed. “No more!” On Tuesday the </w:t>
      </w:r>
      <w:r w:rsidRPr="00A81305">
        <w:rPr>
          <w:highlight w:val="green"/>
          <w:u w:val="single"/>
        </w:rPr>
        <w:t>US announced it was withholding</w:t>
      </w:r>
      <w:r w:rsidRPr="00DA2666">
        <w:rPr>
          <w:u w:val="single"/>
        </w:rPr>
        <w:t xml:space="preserve"> </w:t>
      </w:r>
      <w:r w:rsidRPr="00A81305">
        <w:rPr>
          <w:highlight w:val="green"/>
          <w:u w:val="single"/>
        </w:rPr>
        <w:t>$255 million</w:t>
      </w:r>
      <w:r w:rsidRPr="00DA2666">
        <w:rPr>
          <w:u w:val="single"/>
        </w:rPr>
        <w:t xml:space="preserve"> </w:t>
      </w:r>
      <w:r w:rsidRPr="00A81305">
        <w:rPr>
          <w:highlight w:val="green"/>
          <w:u w:val="single"/>
        </w:rPr>
        <w:t>in</w:t>
      </w:r>
      <w:r w:rsidRPr="00DA2666">
        <w:rPr>
          <w:u w:val="single"/>
        </w:rPr>
        <w:t xml:space="preserve"> planned </w:t>
      </w:r>
      <w:r w:rsidRPr="00A81305">
        <w:rPr>
          <w:highlight w:val="green"/>
          <w:u w:val="single"/>
        </w:rPr>
        <w:t>military</w:t>
      </w:r>
      <w:r w:rsidRPr="00DA2666">
        <w:rPr>
          <w:u w:val="single"/>
        </w:rPr>
        <w:t xml:space="preserve"> </w:t>
      </w:r>
      <w:r w:rsidRPr="00A81305">
        <w:rPr>
          <w:highlight w:val="green"/>
          <w:u w:val="single"/>
        </w:rPr>
        <w:t>financing</w:t>
      </w:r>
      <w:r w:rsidRPr="00DA2666">
        <w:rPr>
          <w:u w:val="single"/>
        </w:rPr>
        <w:t xml:space="preserve"> </w:t>
      </w:r>
      <w:r w:rsidRPr="00A81305">
        <w:rPr>
          <w:highlight w:val="green"/>
          <w:u w:val="single"/>
        </w:rPr>
        <w:t>for</w:t>
      </w:r>
      <w:r w:rsidRPr="00DA2666">
        <w:rPr>
          <w:u w:val="single"/>
        </w:rPr>
        <w:t xml:space="preserve"> </w:t>
      </w:r>
      <w:r w:rsidRPr="00A81305">
        <w:rPr>
          <w:highlight w:val="green"/>
          <w:u w:val="single"/>
        </w:rPr>
        <w:t>Pakistan</w:t>
      </w:r>
      <w:r w:rsidRPr="00DA2666">
        <w:rPr>
          <w:u w:val="single"/>
        </w:rPr>
        <w:t xml:space="preserve">. </w:t>
      </w:r>
      <w:r w:rsidRPr="00A81305">
        <w:rPr>
          <w:sz w:val="16"/>
        </w:rPr>
        <w:t xml:space="preserve">There was also little new in the Pakistani government’s reaction to Mr. Trump’s three-line diatribe: an emergency national security cabinet meeting, a summoning of the US ambassador to Islamabad to the offices of the foreign minister, and a pledge to offer within days a “facts not fiction” defense of Pakistan’s counterterrorism policies and record. What is new in the context of this latest crisis in US-Pakistan relations is the </w:t>
      </w:r>
      <w:r w:rsidRPr="00A81305">
        <w:rPr>
          <w:u w:val="single"/>
        </w:rPr>
        <w:t>large and expanding role that China</w:t>
      </w:r>
      <w:r w:rsidRPr="00DA2666">
        <w:rPr>
          <w:u w:val="single"/>
        </w:rPr>
        <w:t xml:space="preserve"> </w:t>
      </w:r>
      <w:r w:rsidRPr="00A81305">
        <w:rPr>
          <w:u w:val="single"/>
        </w:rPr>
        <w:t>is playing in a country that for decades kept almost all of its eggs in the American basket</w:t>
      </w:r>
      <w:r w:rsidRPr="00DA2666">
        <w:rPr>
          <w:u w:val="single"/>
        </w:rPr>
        <w:t xml:space="preserve">. Now </w:t>
      </w:r>
      <w:r w:rsidRPr="00A81305">
        <w:rPr>
          <w:u w:val="single"/>
        </w:rPr>
        <w:t>with a rising</w:t>
      </w:r>
      <w:r w:rsidRPr="00A81305">
        <w:rPr>
          <w:highlight w:val="green"/>
          <w:u w:val="single"/>
        </w:rPr>
        <w:t xml:space="preserve"> China</w:t>
      </w:r>
      <w:r w:rsidRPr="00DA2666">
        <w:rPr>
          <w:u w:val="single"/>
        </w:rPr>
        <w:t xml:space="preserve"> </w:t>
      </w:r>
      <w:r w:rsidRPr="00A81305">
        <w:rPr>
          <w:highlight w:val="green"/>
          <w:u w:val="single"/>
        </w:rPr>
        <w:t>providing</w:t>
      </w:r>
      <w:r w:rsidRPr="00DA2666">
        <w:rPr>
          <w:u w:val="single"/>
        </w:rPr>
        <w:t xml:space="preserve"> regional </w:t>
      </w:r>
      <w:r w:rsidRPr="00A81305">
        <w:rPr>
          <w:highlight w:val="green"/>
          <w:u w:val="single"/>
        </w:rPr>
        <w:t>support</w:t>
      </w:r>
      <w:r w:rsidRPr="00DA2666">
        <w:rPr>
          <w:u w:val="single"/>
        </w:rPr>
        <w:t xml:space="preserve"> </w:t>
      </w:r>
      <w:r w:rsidRPr="00A81305">
        <w:rPr>
          <w:highlight w:val="green"/>
          <w:u w:val="single"/>
        </w:rPr>
        <w:t>and</w:t>
      </w:r>
      <w:r w:rsidRPr="00DA2666">
        <w:rPr>
          <w:u w:val="single"/>
        </w:rPr>
        <w:t xml:space="preserve"> far </w:t>
      </w:r>
      <w:r w:rsidRPr="00A81305">
        <w:rPr>
          <w:highlight w:val="green"/>
          <w:u w:val="single"/>
        </w:rPr>
        <w:t>more</w:t>
      </w:r>
      <w:r w:rsidRPr="00DA2666">
        <w:rPr>
          <w:u w:val="single"/>
        </w:rPr>
        <w:t xml:space="preserve"> in </w:t>
      </w:r>
      <w:r w:rsidRPr="00A81305">
        <w:rPr>
          <w:highlight w:val="green"/>
          <w:u w:val="single"/>
        </w:rPr>
        <w:t>investment</w:t>
      </w:r>
      <w:r w:rsidRPr="00DA2666">
        <w:rPr>
          <w:u w:val="single"/>
        </w:rPr>
        <w:t xml:space="preserve"> and aid dollars </w:t>
      </w:r>
      <w:r w:rsidRPr="00A81305">
        <w:rPr>
          <w:highlight w:val="green"/>
          <w:u w:val="single"/>
        </w:rPr>
        <w:t>than</w:t>
      </w:r>
      <w:r w:rsidRPr="00DA2666">
        <w:rPr>
          <w:u w:val="single"/>
        </w:rPr>
        <w:t xml:space="preserve"> </w:t>
      </w:r>
      <w:r w:rsidRPr="00A81305">
        <w:rPr>
          <w:highlight w:val="green"/>
          <w:u w:val="single"/>
        </w:rPr>
        <w:t>the U</w:t>
      </w:r>
      <w:r w:rsidRPr="00DA2666">
        <w:rPr>
          <w:u w:val="single"/>
        </w:rPr>
        <w:t xml:space="preserve">nited </w:t>
      </w:r>
      <w:r w:rsidRPr="00A81305">
        <w:rPr>
          <w:highlight w:val="green"/>
          <w:u w:val="single"/>
        </w:rPr>
        <w:t>S</w:t>
      </w:r>
      <w:r w:rsidRPr="00DA2666">
        <w:rPr>
          <w:u w:val="single"/>
        </w:rPr>
        <w:t xml:space="preserve">tates, </w:t>
      </w:r>
      <w:r w:rsidRPr="00A81305">
        <w:rPr>
          <w:highlight w:val="green"/>
          <w:u w:val="single"/>
        </w:rPr>
        <w:t>Pakistan</w:t>
      </w:r>
      <w:r w:rsidRPr="00DA2666">
        <w:rPr>
          <w:u w:val="single"/>
        </w:rPr>
        <w:t xml:space="preserve"> is </w:t>
      </w:r>
      <w:r w:rsidRPr="00A81305">
        <w:rPr>
          <w:highlight w:val="green"/>
          <w:u w:val="single"/>
        </w:rPr>
        <w:t>no longer feeling</w:t>
      </w:r>
      <w:r w:rsidRPr="00DA2666">
        <w:rPr>
          <w:u w:val="single"/>
        </w:rPr>
        <w:t xml:space="preserve"> so firmly </w:t>
      </w:r>
      <w:r w:rsidRPr="00A81305">
        <w:rPr>
          <w:highlight w:val="green"/>
          <w:u w:val="single"/>
        </w:rPr>
        <w:t>tethered to</w:t>
      </w:r>
      <w:r w:rsidRPr="00DA2666">
        <w:rPr>
          <w:u w:val="single"/>
        </w:rPr>
        <w:t xml:space="preserve"> the </w:t>
      </w:r>
      <w:r w:rsidRPr="00A81305">
        <w:rPr>
          <w:highlight w:val="green"/>
          <w:u w:val="single"/>
        </w:rPr>
        <w:t>US</w:t>
      </w:r>
      <w:r w:rsidRPr="00DA2666">
        <w:rPr>
          <w:u w:val="single"/>
        </w:rPr>
        <w:t xml:space="preserve"> </w:t>
      </w:r>
      <w:r w:rsidRPr="00A81305">
        <w:rPr>
          <w:highlight w:val="green"/>
          <w:u w:val="single"/>
        </w:rPr>
        <w:t>as it deepens relations with Beijing</w:t>
      </w:r>
      <w:r w:rsidRPr="00DA2666">
        <w:rPr>
          <w:u w:val="single"/>
        </w:rPr>
        <w:t>. The result is that Pakistan is quaking a little less at Washington’s latest broadside – and may be less inclined to scramble to make amends with Trump, some regional experts say.</w:t>
      </w:r>
      <w:r w:rsidRPr="00A81305">
        <w:rPr>
          <w:sz w:val="16"/>
        </w:rPr>
        <w:t xml:space="preserve"> “</w:t>
      </w:r>
      <w:r w:rsidRPr="00DA2666">
        <w:rPr>
          <w:u w:val="single"/>
        </w:rPr>
        <w:t xml:space="preserve">This is </w:t>
      </w:r>
      <w:r w:rsidRPr="00A81305">
        <w:rPr>
          <w:highlight w:val="green"/>
          <w:u w:val="single"/>
        </w:rPr>
        <w:t>not</w:t>
      </w:r>
      <w:r w:rsidRPr="00DA2666">
        <w:rPr>
          <w:u w:val="single"/>
        </w:rPr>
        <w:t xml:space="preserve"> the </w:t>
      </w:r>
      <w:r w:rsidRPr="00A81305">
        <w:rPr>
          <w:highlight w:val="green"/>
          <w:u w:val="single"/>
        </w:rPr>
        <w:t>Pakistan</w:t>
      </w:r>
      <w:r w:rsidRPr="00DA2666">
        <w:rPr>
          <w:u w:val="single"/>
        </w:rPr>
        <w:t xml:space="preserve"> </w:t>
      </w:r>
      <w:r w:rsidRPr="00A81305">
        <w:rPr>
          <w:highlight w:val="green"/>
          <w:u w:val="single"/>
        </w:rPr>
        <w:t>of</w:t>
      </w:r>
      <w:r w:rsidRPr="00DA2666">
        <w:rPr>
          <w:u w:val="single"/>
        </w:rPr>
        <w:t xml:space="preserve"> the </w:t>
      </w:r>
      <w:r w:rsidRPr="00A81305">
        <w:rPr>
          <w:highlight w:val="green"/>
          <w:u w:val="single"/>
        </w:rPr>
        <w:t>past</w:t>
      </w:r>
      <w:r w:rsidRPr="00DA2666">
        <w:rPr>
          <w:u w:val="single"/>
        </w:rPr>
        <w:t xml:space="preserve">,” says </w:t>
      </w:r>
      <w:r w:rsidRPr="00A81305">
        <w:rPr>
          <w:sz w:val="16"/>
        </w:rPr>
        <w:t xml:space="preserve">Marvin </w:t>
      </w:r>
      <w:r w:rsidRPr="00DA2666">
        <w:rPr>
          <w:u w:val="single"/>
        </w:rPr>
        <w:t>Weinbaum, a former Pakistan and Afghanistan analyst at the State Department who is now director for Pakistan studies at the Middle East Institute in Washington. “</w:t>
      </w:r>
      <w:r w:rsidRPr="00A81305">
        <w:rPr>
          <w:highlight w:val="green"/>
          <w:u w:val="single"/>
        </w:rPr>
        <w:t>China</w:t>
      </w:r>
      <w:r w:rsidRPr="00DA2666">
        <w:rPr>
          <w:u w:val="single"/>
        </w:rPr>
        <w:t xml:space="preserve"> has </w:t>
      </w:r>
      <w:r w:rsidRPr="00A81305">
        <w:rPr>
          <w:highlight w:val="green"/>
          <w:u w:val="single"/>
        </w:rPr>
        <w:t>provided</w:t>
      </w:r>
      <w:r w:rsidRPr="00DA2666">
        <w:rPr>
          <w:u w:val="single"/>
        </w:rPr>
        <w:t xml:space="preserve"> something like $57 billion in </w:t>
      </w:r>
      <w:r w:rsidRPr="00A81305">
        <w:rPr>
          <w:highlight w:val="green"/>
          <w:u w:val="single"/>
        </w:rPr>
        <w:t>investment</w:t>
      </w:r>
      <w:r w:rsidRPr="00DA2666">
        <w:rPr>
          <w:u w:val="single"/>
        </w:rPr>
        <w:t xml:space="preserve"> </w:t>
      </w:r>
      <w:r w:rsidRPr="00A81305">
        <w:rPr>
          <w:highlight w:val="green"/>
          <w:u w:val="single"/>
        </w:rPr>
        <w:t>in</w:t>
      </w:r>
      <w:r w:rsidRPr="00DA2666">
        <w:rPr>
          <w:u w:val="single"/>
        </w:rPr>
        <w:t xml:space="preserve"> </w:t>
      </w:r>
      <w:r w:rsidRPr="00A81305">
        <w:rPr>
          <w:highlight w:val="green"/>
          <w:u w:val="single"/>
        </w:rPr>
        <w:t>Pakistan’s</w:t>
      </w:r>
      <w:r w:rsidRPr="00DA2666">
        <w:rPr>
          <w:u w:val="single"/>
        </w:rPr>
        <w:t xml:space="preserve"> </w:t>
      </w:r>
      <w:r w:rsidRPr="00A81305">
        <w:rPr>
          <w:highlight w:val="green"/>
          <w:u w:val="single"/>
        </w:rPr>
        <w:t>infrastructure</w:t>
      </w:r>
      <w:r w:rsidRPr="00DA2666">
        <w:rPr>
          <w:u w:val="single"/>
        </w:rPr>
        <w:t>, in energy and agriculture and industry, the links between the two are stronger all the time,”</w:t>
      </w:r>
      <w:r w:rsidRPr="00A81305">
        <w:rPr>
          <w:sz w:val="16"/>
        </w:rPr>
        <w:t xml:space="preserve"> Dr. Weinbaum says. “Now </w:t>
      </w:r>
      <w:r w:rsidRPr="00A81305">
        <w:rPr>
          <w:highlight w:val="green"/>
          <w:u w:val="single"/>
        </w:rPr>
        <w:t>when</w:t>
      </w:r>
      <w:r w:rsidRPr="00DA2666">
        <w:rPr>
          <w:u w:val="single"/>
        </w:rPr>
        <w:t xml:space="preserve"> </w:t>
      </w:r>
      <w:r w:rsidRPr="00A81305">
        <w:rPr>
          <w:highlight w:val="green"/>
          <w:u w:val="single"/>
        </w:rPr>
        <w:t>Washington</w:t>
      </w:r>
      <w:r w:rsidRPr="00DA2666">
        <w:rPr>
          <w:u w:val="single"/>
        </w:rPr>
        <w:t xml:space="preserve"> </w:t>
      </w:r>
      <w:r w:rsidRPr="00A81305">
        <w:rPr>
          <w:highlight w:val="green"/>
          <w:u w:val="single"/>
        </w:rPr>
        <w:t>threatens</w:t>
      </w:r>
      <w:r w:rsidRPr="00DA2666">
        <w:rPr>
          <w:u w:val="single"/>
        </w:rPr>
        <w:t xml:space="preserve">, [the </w:t>
      </w:r>
      <w:r w:rsidRPr="00A81305">
        <w:rPr>
          <w:highlight w:val="green"/>
          <w:u w:val="single"/>
        </w:rPr>
        <w:t>Pakistanis</w:t>
      </w:r>
      <w:r w:rsidRPr="00DA2666">
        <w:rPr>
          <w:u w:val="single"/>
        </w:rPr>
        <w:t xml:space="preserve">] </w:t>
      </w:r>
      <w:r w:rsidRPr="00A81305">
        <w:rPr>
          <w:highlight w:val="green"/>
          <w:u w:val="single"/>
        </w:rPr>
        <w:t>don’t feel</w:t>
      </w:r>
      <w:r w:rsidRPr="00DA2666">
        <w:rPr>
          <w:u w:val="single"/>
        </w:rPr>
        <w:t xml:space="preserve"> the </w:t>
      </w:r>
      <w:r w:rsidRPr="00A81305">
        <w:rPr>
          <w:highlight w:val="green"/>
          <w:u w:val="single"/>
        </w:rPr>
        <w:t>pressure</w:t>
      </w:r>
      <w:r w:rsidRPr="00DA2666">
        <w:rPr>
          <w:u w:val="single"/>
        </w:rPr>
        <w:t xml:space="preserve"> and so isolated the way they used to</w:t>
      </w:r>
      <w:r w:rsidRPr="00A81305">
        <w:rPr>
          <w:sz w:val="16"/>
        </w:rPr>
        <w:t xml:space="preserve">.” Pakistan fires back Indeed, as if to underscore the self-assurance the </w:t>
      </w:r>
      <w:r w:rsidRPr="00DA2666">
        <w:rPr>
          <w:u w:val="single"/>
        </w:rPr>
        <w:t>country is feeling as a result in part of having a new and swaggering best friend</w:t>
      </w:r>
      <w:r w:rsidRPr="00A81305">
        <w:rPr>
          <w:sz w:val="16"/>
        </w:rPr>
        <w:t xml:space="preserve">, </w:t>
      </w:r>
      <w:r w:rsidRPr="00DA2666">
        <w:rPr>
          <w:u w:val="single"/>
        </w:rPr>
        <w:t>Pakistani officials were quick to counter Trump’s threats with their own bravado – and to spotlight advancing ties with Beijing.</w:t>
      </w:r>
      <w:r w:rsidRPr="00A81305">
        <w:rPr>
          <w:sz w:val="16"/>
        </w:rPr>
        <w:t xml:space="preserve"> “We have already told the US that we will not do more, so Trump’s ‘no more’ does not hold any importance,” Foreign Minister Khawaja Asif said in a television interview. He added that the president’s disappointment “at the US defeat in Afghanistan … is the only reason he is flinging accusations at Pakistan.” </w:t>
      </w:r>
      <w:r w:rsidRPr="00A81305">
        <w:rPr>
          <w:u w:val="single"/>
        </w:rPr>
        <w:t>Defense Minister Khurram Dastagir told the BBC Urdu service that the US can no longer “dictate terms” to Pakistan through the threat of withholding aid.</w:t>
      </w:r>
      <w:r w:rsidRPr="00A81305">
        <w:rPr>
          <w:sz w:val="16"/>
        </w:rPr>
        <w:t xml:space="preserve"> </w:t>
      </w:r>
      <w:r w:rsidRPr="00A81305">
        <w:rPr>
          <w:highlight w:val="green"/>
          <w:u w:val="single"/>
        </w:rPr>
        <w:t>Pakistan’s</w:t>
      </w:r>
      <w:r w:rsidRPr="00A81305">
        <w:rPr>
          <w:u w:val="single"/>
        </w:rPr>
        <w:t xml:space="preserve"> central </w:t>
      </w:r>
      <w:r w:rsidRPr="00A81305">
        <w:rPr>
          <w:highlight w:val="green"/>
          <w:u w:val="single"/>
        </w:rPr>
        <w:t>bank</w:t>
      </w:r>
      <w:r w:rsidRPr="00A81305">
        <w:rPr>
          <w:u w:val="single"/>
        </w:rPr>
        <w:t xml:space="preserve"> also chose the moment to announce Tuesday that the country would now </w:t>
      </w:r>
      <w:r w:rsidRPr="00A81305">
        <w:rPr>
          <w:highlight w:val="green"/>
          <w:u w:val="single"/>
        </w:rPr>
        <w:t>accept China’s yuan</w:t>
      </w:r>
      <w:r w:rsidRPr="00A81305">
        <w:rPr>
          <w:u w:val="single"/>
        </w:rPr>
        <w:t xml:space="preserve"> </w:t>
      </w:r>
      <w:r w:rsidRPr="00A81305">
        <w:rPr>
          <w:highlight w:val="green"/>
          <w:u w:val="single"/>
        </w:rPr>
        <w:t>as</w:t>
      </w:r>
      <w:r w:rsidRPr="00A81305">
        <w:rPr>
          <w:u w:val="single"/>
        </w:rPr>
        <w:t xml:space="preserve"> a </w:t>
      </w:r>
      <w:r w:rsidRPr="00A81305">
        <w:rPr>
          <w:highlight w:val="green"/>
          <w:u w:val="single"/>
        </w:rPr>
        <w:t>currency</w:t>
      </w:r>
      <w:r w:rsidRPr="00A81305">
        <w:rPr>
          <w:u w:val="single"/>
        </w:rPr>
        <w:t xml:space="preserve"> </w:t>
      </w:r>
      <w:r w:rsidRPr="00A81305">
        <w:rPr>
          <w:highlight w:val="green"/>
          <w:u w:val="single"/>
        </w:rPr>
        <w:t>for</w:t>
      </w:r>
      <w:r w:rsidRPr="00A81305">
        <w:rPr>
          <w:u w:val="single"/>
        </w:rPr>
        <w:t xml:space="preserve"> bilateral </w:t>
      </w:r>
      <w:r w:rsidRPr="00A81305">
        <w:rPr>
          <w:highlight w:val="green"/>
          <w:u w:val="single"/>
        </w:rPr>
        <w:t>trade</w:t>
      </w:r>
      <w:r w:rsidRPr="00A81305">
        <w:rPr>
          <w:sz w:val="16"/>
        </w:rPr>
        <w:t xml:space="preserve"> – </w:t>
      </w:r>
      <w:r w:rsidRPr="00A81305">
        <w:rPr>
          <w:u w:val="single"/>
        </w:rPr>
        <w:t xml:space="preserve">a </w:t>
      </w:r>
      <w:r w:rsidRPr="00A81305">
        <w:rPr>
          <w:highlight w:val="green"/>
          <w:u w:val="single"/>
        </w:rPr>
        <w:t>role the US dollar</w:t>
      </w:r>
      <w:r w:rsidRPr="00A81305">
        <w:rPr>
          <w:u w:val="single"/>
        </w:rPr>
        <w:t xml:space="preserve"> has largely </w:t>
      </w:r>
      <w:r w:rsidRPr="00A81305">
        <w:rPr>
          <w:highlight w:val="green"/>
          <w:u w:val="single"/>
        </w:rPr>
        <w:t>played</w:t>
      </w:r>
      <w:r w:rsidRPr="00A81305">
        <w:rPr>
          <w:u w:val="single"/>
        </w:rPr>
        <w:t xml:space="preserve"> </w:t>
      </w:r>
      <w:r w:rsidRPr="00A81305">
        <w:rPr>
          <w:highlight w:val="green"/>
          <w:u w:val="single"/>
        </w:rPr>
        <w:t>until</w:t>
      </w:r>
      <w:r w:rsidRPr="00A81305">
        <w:rPr>
          <w:u w:val="single"/>
        </w:rPr>
        <w:t xml:space="preserve"> </w:t>
      </w:r>
      <w:r w:rsidRPr="00A81305">
        <w:rPr>
          <w:highlight w:val="green"/>
          <w:u w:val="single"/>
        </w:rPr>
        <w:t>now</w:t>
      </w:r>
      <w:r w:rsidRPr="00A81305">
        <w:rPr>
          <w:u w:val="single"/>
        </w:rPr>
        <w:t>.</w:t>
      </w:r>
      <w:r w:rsidRPr="00A81305">
        <w:rPr>
          <w:sz w:val="16"/>
        </w:rPr>
        <w:t xml:space="preserve"> The move is seen as further easing the path forward for China’s “One Belt, One Road” global trade infrastructure initiative announced in 2015. And </w:t>
      </w:r>
      <w:r w:rsidRPr="00A81305">
        <w:rPr>
          <w:highlight w:val="green"/>
          <w:u w:val="single"/>
        </w:rPr>
        <w:t>China</w:t>
      </w:r>
      <w:r w:rsidRPr="00A81305">
        <w:rPr>
          <w:u w:val="single"/>
        </w:rPr>
        <w:t xml:space="preserve"> was </w:t>
      </w:r>
      <w:r w:rsidRPr="00A81305">
        <w:rPr>
          <w:highlight w:val="green"/>
          <w:u w:val="single"/>
        </w:rPr>
        <w:t>quick to come to Pakistan’s defense</w:t>
      </w:r>
      <w:r w:rsidRPr="00A81305">
        <w:rPr>
          <w:sz w:val="16"/>
        </w:rPr>
        <w:t xml:space="preserve"> in the wake of Trump’s tweet. “Pakistan has made great efforts and sacrifices for combating terrorism and made prominent contributions to the cause of international terrorism, and the international community should fully recognize this,” China’s Foreign Ministry spokesman said Tuesday. As if to underscore China’s defense of a friend under attack, the spokesman added, “</w:t>
      </w:r>
      <w:r w:rsidRPr="00A81305">
        <w:rPr>
          <w:highlight w:val="green"/>
          <w:u w:val="single"/>
        </w:rPr>
        <w:t>China</w:t>
      </w:r>
      <w:r w:rsidRPr="00A81305">
        <w:rPr>
          <w:u w:val="single"/>
        </w:rPr>
        <w:t xml:space="preserve"> stands </w:t>
      </w:r>
      <w:r w:rsidRPr="00A81305">
        <w:rPr>
          <w:highlight w:val="green"/>
          <w:u w:val="single"/>
        </w:rPr>
        <w:t>ready</w:t>
      </w:r>
      <w:r w:rsidRPr="00A81305">
        <w:rPr>
          <w:u w:val="single"/>
        </w:rPr>
        <w:t xml:space="preserve"> </w:t>
      </w:r>
      <w:r w:rsidRPr="00A81305">
        <w:rPr>
          <w:highlight w:val="green"/>
          <w:u w:val="single"/>
        </w:rPr>
        <w:t>to</w:t>
      </w:r>
      <w:r w:rsidRPr="00A81305">
        <w:rPr>
          <w:u w:val="single"/>
        </w:rPr>
        <w:t xml:space="preserve"> further </w:t>
      </w:r>
      <w:r w:rsidRPr="00A81305">
        <w:rPr>
          <w:highlight w:val="green"/>
          <w:u w:val="single"/>
        </w:rPr>
        <w:t>deepen cooperation with Pakistan</w:t>
      </w:r>
      <w:r w:rsidRPr="00A81305">
        <w:rPr>
          <w:sz w:val="16"/>
        </w:rPr>
        <w:t xml:space="preserve"> in various fields to bring greater benefits to the two peoples.” The friendly and supportive tone was everything Trump’s tweet was not – a </w:t>
      </w:r>
      <w:r w:rsidRPr="00A81305">
        <w:rPr>
          <w:u w:val="single"/>
        </w:rPr>
        <w:t>contrast China was happy to emphasize,</w:t>
      </w:r>
      <w:r w:rsidRPr="00A81305">
        <w:rPr>
          <w:sz w:val="16"/>
        </w:rPr>
        <w:t xml:space="preserve"> analysts say. The Afghanistan conundrum Still, aside from the public nature of Trump’s expression of frustration with Pakistan, there was little new about the point-counterpoint between Washington and Islamabad, experts in the relationship say. “The reason for the administration’s debate over Pakistan is that the same old conundrum still exists,” says Laurel Miller, who was the State Department’s acting special representative for Afghanistan and Pakistan until June. “On the one hand the US is frustrated by Pakistan’s continued harboring of the leadership of the Taliban and the Haqqani Network,” two insurgent groups that cross over to fight in Afghanistan. “On the other hand, there simply are no solutions to the problems in Afghanistan without Pakistan’s cooperation.” And Pakistan’s response to Trump’s attack was just as predictable, says Ms. Miller, now a foreign policy expert at the RAND Corp. in Arlington, Va. “Pakistan’s reaction was not at all surprising. When they feel publicly cornered, their inclination is to bite back and dig in,” she says. Indeed, Miller says </w:t>
      </w:r>
      <w:r w:rsidRPr="00A81305">
        <w:rPr>
          <w:highlight w:val="green"/>
          <w:u w:val="single"/>
        </w:rPr>
        <w:t>Pakistan’s</w:t>
      </w:r>
      <w:r w:rsidRPr="00A81305">
        <w:rPr>
          <w:sz w:val="16"/>
        </w:rPr>
        <w:t xml:space="preserve"> key motivations have not varied in recent years. The government (both the civilian leadership and the powerful military) is “motivated by their own view of their national security interests” and their </w:t>
      </w:r>
      <w:r w:rsidRPr="00A81305">
        <w:rPr>
          <w:highlight w:val="green"/>
          <w:u w:val="single"/>
        </w:rPr>
        <w:t>lack of confidence</w:t>
      </w:r>
      <w:r w:rsidRPr="00A81305">
        <w:rPr>
          <w:u w:val="single"/>
        </w:rPr>
        <w:t xml:space="preserve"> </w:t>
      </w:r>
      <w:r w:rsidRPr="00A81305">
        <w:rPr>
          <w:highlight w:val="green"/>
          <w:u w:val="single"/>
        </w:rPr>
        <w:t>in</w:t>
      </w:r>
      <w:r w:rsidRPr="00A81305">
        <w:rPr>
          <w:u w:val="single"/>
        </w:rPr>
        <w:t xml:space="preserve"> a </w:t>
      </w:r>
      <w:r w:rsidRPr="00A81305">
        <w:rPr>
          <w:highlight w:val="green"/>
          <w:u w:val="single"/>
        </w:rPr>
        <w:t>US</w:t>
      </w:r>
      <w:r w:rsidRPr="00A81305">
        <w:rPr>
          <w:u w:val="single"/>
        </w:rPr>
        <w:t xml:space="preserve"> military victory</w:t>
      </w:r>
      <w:r w:rsidRPr="00A81305">
        <w:rPr>
          <w:sz w:val="16"/>
        </w:rPr>
        <w:t xml:space="preserve"> in Afghanistan, she says. At the same time, the government is ever mindful of a need to not appear weak in the eyes of the public. “They are also motivated by the absolute necessity not to appear to be bending to the pressure of the American thumb,” she says. The Middle East Institute’s Weinbaum, who visited </w:t>
      </w:r>
      <w:r w:rsidRPr="00A81305">
        <w:rPr>
          <w:szCs w:val="40"/>
          <w:highlight w:val="green"/>
          <w:u w:val="single"/>
        </w:rPr>
        <w:t>Pakistan</w:t>
      </w:r>
      <w:r w:rsidRPr="00A81305">
        <w:rPr>
          <w:szCs w:val="40"/>
        </w:rPr>
        <w:t xml:space="preserve"> </w:t>
      </w:r>
      <w:r w:rsidRPr="00A81305">
        <w:rPr>
          <w:sz w:val="16"/>
        </w:rPr>
        <w:t xml:space="preserve">last year, says he noticed a </w:t>
      </w:r>
      <w:r w:rsidRPr="00A81305">
        <w:rPr>
          <w:u w:val="single"/>
        </w:rPr>
        <w:t>new sense of independence from Washington t</w:t>
      </w:r>
      <w:r w:rsidRPr="00A81305">
        <w:rPr>
          <w:sz w:val="16"/>
        </w:rPr>
        <w:t>hat stretches from ministry offices to average citizens. “</w:t>
      </w:r>
      <w:r w:rsidRPr="00A81305">
        <w:rPr>
          <w:u w:val="single"/>
        </w:rPr>
        <w:t>They don’t feel their relationship with the US is critical to them any more,</w:t>
      </w:r>
      <w:r w:rsidRPr="00A81305">
        <w:rPr>
          <w:sz w:val="16"/>
        </w:rPr>
        <w:t xml:space="preserve"> and that goes right down to the guy in the street,” he says. “The </w:t>
      </w:r>
      <w:r w:rsidRPr="00A81305">
        <w:rPr>
          <w:sz w:val="21"/>
          <w:szCs w:val="36"/>
          <w:highlight w:val="green"/>
          <w:u w:val="single"/>
        </w:rPr>
        <w:t>attitude</w:t>
      </w:r>
      <w:r w:rsidRPr="00A81305">
        <w:rPr>
          <w:sz w:val="21"/>
          <w:szCs w:val="36"/>
          <w:u w:val="single"/>
        </w:rPr>
        <w:t xml:space="preserve"> </w:t>
      </w:r>
      <w:r w:rsidRPr="00A81305">
        <w:rPr>
          <w:sz w:val="21"/>
          <w:szCs w:val="36"/>
          <w:highlight w:val="green"/>
          <w:u w:val="single"/>
        </w:rPr>
        <w:t>is</w:t>
      </w:r>
      <w:r w:rsidRPr="00A81305">
        <w:rPr>
          <w:sz w:val="21"/>
          <w:szCs w:val="36"/>
          <w:u w:val="single"/>
        </w:rPr>
        <w:t xml:space="preserve"> that </w:t>
      </w:r>
      <w:r w:rsidRPr="00A81305">
        <w:rPr>
          <w:sz w:val="21"/>
          <w:szCs w:val="36"/>
          <w:highlight w:val="green"/>
          <w:u w:val="single"/>
        </w:rPr>
        <w:t>if</w:t>
      </w:r>
      <w:r w:rsidRPr="00A81305">
        <w:rPr>
          <w:sz w:val="21"/>
          <w:szCs w:val="36"/>
          <w:u w:val="single"/>
        </w:rPr>
        <w:t xml:space="preserve"> </w:t>
      </w:r>
      <w:r w:rsidRPr="00A81305">
        <w:rPr>
          <w:sz w:val="21"/>
          <w:szCs w:val="36"/>
          <w:highlight w:val="green"/>
          <w:u w:val="single"/>
        </w:rPr>
        <w:t>we</w:t>
      </w:r>
      <w:r w:rsidRPr="00A81305">
        <w:rPr>
          <w:sz w:val="21"/>
          <w:szCs w:val="36"/>
          <w:u w:val="single"/>
        </w:rPr>
        <w:t xml:space="preserve"> </w:t>
      </w:r>
      <w:r w:rsidRPr="00A81305">
        <w:rPr>
          <w:sz w:val="21"/>
          <w:szCs w:val="36"/>
          <w:highlight w:val="green"/>
          <w:u w:val="single"/>
        </w:rPr>
        <w:t>can’t get weapons from the US</w:t>
      </w:r>
      <w:r w:rsidRPr="00A81305">
        <w:rPr>
          <w:sz w:val="21"/>
          <w:szCs w:val="36"/>
          <w:u w:val="single"/>
        </w:rPr>
        <w:t xml:space="preserve">, </w:t>
      </w:r>
      <w:r w:rsidRPr="00A81305">
        <w:rPr>
          <w:sz w:val="21"/>
          <w:szCs w:val="36"/>
          <w:highlight w:val="green"/>
          <w:u w:val="single"/>
        </w:rPr>
        <w:t>we</w:t>
      </w:r>
      <w:r w:rsidRPr="00A81305">
        <w:rPr>
          <w:sz w:val="21"/>
          <w:szCs w:val="36"/>
          <w:u w:val="single"/>
        </w:rPr>
        <w:t xml:space="preserve"> </w:t>
      </w:r>
      <w:r w:rsidRPr="00A81305">
        <w:rPr>
          <w:sz w:val="21"/>
          <w:szCs w:val="36"/>
          <w:highlight w:val="green"/>
          <w:u w:val="single"/>
        </w:rPr>
        <w:t>can</w:t>
      </w:r>
      <w:r w:rsidRPr="00A81305">
        <w:rPr>
          <w:sz w:val="21"/>
          <w:szCs w:val="36"/>
          <w:u w:val="single"/>
        </w:rPr>
        <w:t xml:space="preserve"> </w:t>
      </w:r>
      <w:r w:rsidRPr="00A81305">
        <w:rPr>
          <w:sz w:val="21"/>
          <w:szCs w:val="36"/>
          <w:highlight w:val="green"/>
          <w:u w:val="single"/>
        </w:rPr>
        <w:t>somewhere</w:t>
      </w:r>
      <w:r w:rsidRPr="00A81305">
        <w:rPr>
          <w:sz w:val="21"/>
          <w:szCs w:val="36"/>
          <w:u w:val="single"/>
        </w:rPr>
        <w:t xml:space="preserve"> </w:t>
      </w:r>
      <w:r w:rsidRPr="00A81305">
        <w:rPr>
          <w:sz w:val="21"/>
          <w:szCs w:val="36"/>
          <w:highlight w:val="green"/>
          <w:u w:val="single"/>
        </w:rPr>
        <w:t>else</w:t>
      </w:r>
      <w:r w:rsidRPr="00A81305">
        <w:rPr>
          <w:sz w:val="16"/>
        </w:rPr>
        <w:t xml:space="preserve">, maybe Russia. And there’s this expanding confidence – I think probably over-confidence – about what the Chinese can do for them.” Weinbaum notes, for example, that </w:t>
      </w:r>
      <w:r w:rsidRPr="00A81305">
        <w:rPr>
          <w:u w:val="single"/>
        </w:rPr>
        <w:t xml:space="preserve">China’s assistance to </w:t>
      </w:r>
      <w:r w:rsidRPr="00A81305">
        <w:rPr>
          <w:highlight w:val="green"/>
          <w:u w:val="single"/>
        </w:rPr>
        <w:t>Pakistan</w:t>
      </w:r>
      <w:r w:rsidRPr="00A81305">
        <w:rPr>
          <w:u w:val="single"/>
        </w:rPr>
        <w:t xml:space="preserve"> has largely been in the form of loans. “They’re going to be deeply </w:t>
      </w:r>
      <w:r w:rsidRPr="00A81305">
        <w:rPr>
          <w:highlight w:val="green"/>
          <w:u w:val="single"/>
        </w:rPr>
        <w:t>indebted to China</w:t>
      </w:r>
      <w:r w:rsidRPr="00A81305">
        <w:rPr>
          <w:sz w:val="16"/>
        </w:rPr>
        <w:t>,” he says. US-India ties Others sense that P</w:t>
      </w:r>
      <w:r w:rsidRPr="00A81305">
        <w:rPr>
          <w:u w:val="single"/>
        </w:rPr>
        <w:t>akistan is keenly aware of a risk of becoming too beholden to its powerful neighbor. But that caution is being outweighed by concerns that the US is deepening its relations with arch-rival India,</w:t>
      </w:r>
      <w:r w:rsidRPr="00A81305">
        <w:rPr>
          <w:sz w:val="16"/>
        </w:rPr>
        <w:t xml:space="preserve"> they add. “</w:t>
      </w:r>
      <w:r w:rsidRPr="00A81305">
        <w:rPr>
          <w:u w:val="single"/>
        </w:rPr>
        <w:t xml:space="preserve">Deepening </w:t>
      </w:r>
      <w:r w:rsidRPr="00A81305">
        <w:rPr>
          <w:highlight w:val="green"/>
          <w:u w:val="single"/>
        </w:rPr>
        <w:t>relations with China</w:t>
      </w:r>
      <w:r w:rsidRPr="00A81305">
        <w:rPr>
          <w:u w:val="single"/>
        </w:rPr>
        <w:t xml:space="preserve"> are </w:t>
      </w:r>
      <w:r w:rsidRPr="00A81305">
        <w:rPr>
          <w:highlight w:val="green"/>
          <w:u w:val="single"/>
        </w:rPr>
        <w:t>giving</w:t>
      </w:r>
      <w:r w:rsidRPr="00A81305">
        <w:rPr>
          <w:u w:val="single"/>
        </w:rPr>
        <w:t xml:space="preserve"> the </w:t>
      </w:r>
      <w:r w:rsidRPr="00A81305">
        <w:rPr>
          <w:highlight w:val="green"/>
          <w:u w:val="single"/>
        </w:rPr>
        <w:t>Pakistanis</w:t>
      </w:r>
      <w:r w:rsidRPr="00A81305">
        <w:rPr>
          <w:u w:val="single"/>
        </w:rPr>
        <w:t xml:space="preserve"> some </w:t>
      </w:r>
      <w:r w:rsidRPr="00A81305">
        <w:rPr>
          <w:highlight w:val="green"/>
          <w:u w:val="single"/>
        </w:rPr>
        <w:t>confidence</w:t>
      </w:r>
      <w:r w:rsidRPr="00A81305">
        <w:rPr>
          <w:sz w:val="16"/>
        </w:rPr>
        <w:t xml:space="preserve"> they are not going to be too isolated in the international community – they’ll take China as a financial backer and as a permanent member of the [United Nations] Security Council,” RAND’s Miller says. “But my sense is that the Pakistanis would prefer not to have to rely to heavily on Beijing, they’d prefer a more diversified set of partners that would continue to include the US.” In particular, she says, the Pakistani military would prefer to maintain its “deep and valued” relationship with the Pentagon. In the long run, what seems most likely to drive Pakistan deeper into China’s arms is the US’s strengthening strategic relationship with India, particularly under Trump, Miller says. “In the past, the US didn’t look at its relations with India and Pakistan as a zero-sum game, but as two distinct relationships, each with its own merits,” Miller says. “But more recently the US has been seen as trying to play the India card with Pakistan – suggesting there is now more of a zero-sum approach.” Miller worries that in the short term the US will take more </w:t>
      </w:r>
      <w:r w:rsidRPr="00A81305">
        <w:rPr>
          <w:highlight w:val="green"/>
          <w:u w:val="single"/>
        </w:rPr>
        <w:t>punitive action against Pakistan</w:t>
      </w:r>
      <w:r w:rsidRPr="00A81305">
        <w:rPr>
          <w:u w:val="single"/>
        </w:rPr>
        <w:t xml:space="preserve"> </w:t>
      </w:r>
      <w:r w:rsidRPr="00A81305">
        <w:rPr>
          <w:sz w:val="16"/>
        </w:rPr>
        <w:t xml:space="preserve">that </w:t>
      </w:r>
      <w:r w:rsidRPr="00A81305">
        <w:rPr>
          <w:highlight w:val="green"/>
          <w:u w:val="single"/>
        </w:rPr>
        <w:t>could</w:t>
      </w:r>
      <w:r w:rsidRPr="00A81305">
        <w:rPr>
          <w:u w:val="single"/>
        </w:rPr>
        <w:t xml:space="preserve"> prompt Pakistan to respond with acts of its own – closing US military supply lines into Afghanistan,</w:t>
      </w:r>
      <w:r w:rsidRPr="00A81305">
        <w:rPr>
          <w:sz w:val="16"/>
        </w:rPr>
        <w:t xml:space="preserve"> for example, as it did during a previous crisis in 2011 – prompting a further “downward spiral” in relations. </w:t>
      </w:r>
      <w:r w:rsidRPr="00A81305">
        <w:rPr>
          <w:u w:val="single"/>
        </w:rPr>
        <w:t xml:space="preserve">Such a deterioration, especially at the same time the US is building relations with India, would likely only </w:t>
      </w:r>
      <w:r w:rsidRPr="00A81305">
        <w:rPr>
          <w:highlight w:val="green"/>
          <w:u w:val="single"/>
        </w:rPr>
        <w:t>encourage Pakistan to deepen ties to China</w:t>
      </w:r>
      <w:r w:rsidRPr="00A81305">
        <w:rPr>
          <w:u w:val="single"/>
        </w:rPr>
        <w:t>.</w:t>
      </w:r>
      <w:r w:rsidRPr="00A81305">
        <w:rPr>
          <w:sz w:val="16"/>
        </w:rPr>
        <w:t xml:space="preserve"> “What we’re seeing is an emerging US-and-India vs. Pakistan-and-China dynamic in the region that won’t be good for anyone,” Miller says, “but which on the contrary will be detrimental to the interests of all four countries.”</w:t>
      </w:r>
    </w:p>
    <w:p w14:paraId="5114E957" w14:textId="77777777" w:rsidR="005A08B9" w:rsidRPr="005B0E36" w:rsidRDefault="005A08B9" w:rsidP="00636E09">
      <w:pPr>
        <w:rPr>
          <w:bCs/>
          <w:sz w:val="16"/>
        </w:rPr>
      </w:pPr>
    </w:p>
    <w:p w14:paraId="67DEA9C1" w14:textId="77777777" w:rsidR="00291E90" w:rsidRDefault="00291E90" w:rsidP="00BD3708">
      <w:pPr>
        <w:pStyle w:val="Heading2"/>
      </w:pPr>
      <w:r>
        <w:t>--Peru--</w:t>
      </w:r>
    </w:p>
    <w:p w14:paraId="64234181" w14:textId="77777777" w:rsidR="00291E90" w:rsidRDefault="00291E90" w:rsidP="00291E90">
      <w:pPr>
        <w:pStyle w:val="Heading4"/>
      </w:pPr>
      <w:r>
        <w:t>Empirics prove- China wants military investments in Peru</w:t>
      </w:r>
    </w:p>
    <w:p w14:paraId="3794DD63" w14:textId="77777777" w:rsidR="00291E90" w:rsidRPr="000D08EC" w:rsidRDefault="00291E90" w:rsidP="00291E90">
      <w:r w:rsidRPr="000D08EC">
        <w:rPr>
          <w:rStyle w:val="Style13ptBold"/>
        </w:rPr>
        <w:t>Sanchez 6/26</w:t>
      </w:r>
      <w:r w:rsidRPr="000D08EC">
        <w:t xml:space="preserve"> – Latin american military correspondent for Janes 360. [Alejandro, 6/26/19, “Peru and China sign new agreement for military donations”, Janes 360 – Military and Aerospace publishing company, </w:t>
      </w:r>
      <w:hyperlink r:id="rId104" w:history="1">
        <w:r w:rsidRPr="000D08EC">
          <w:rPr>
            <w:rStyle w:val="Hyperlink"/>
          </w:rPr>
          <w:t>https://www.janes.com/article/89523/peru-and-china-sign-new-agreement-for-military-donations</w:t>
        </w:r>
      </w:hyperlink>
      <w:r w:rsidRPr="000D08EC">
        <w:t xml:space="preserve">, acc 7/9/19   </w:t>
      </w:r>
    </w:p>
    <w:p w14:paraId="64FDEB8A" w14:textId="77777777" w:rsidR="00291E90" w:rsidRPr="00E26586" w:rsidRDefault="00291E90" w:rsidP="00291E90">
      <w:pPr>
        <w:rPr>
          <w:color w:val="000000" w:themeColor="text1"/>
          <w:u w:val="single"/>
        </w:rPr>
      </w:pPr>
      <w:r w:rsidRPr="00DF7C74">
        <w:rPr>
          <w:color w:val="000000" w:themeColor="text1"/>
        </w:rPr>
        <w:t xml:space="preserve">The ministries of defence of </w:t>
      </w:r>
      <w:r w:rsidRPr="00DF7C74">
        <w:rPr>
          <w:rStyle w:val="StyleUnderline"/>
          <w:color w:val="000000" w:themeColor="text1"/>
        </w:rPr>
        <w:t xml:space="preserve">Peru and </w:t>
      </w:r>
      <w:r w:rsidRPr="00DF7C74">
        <w:rPr>
          <w:color w:val="000000" w:themeColor="text1"/>
        </w:rPr>
        <w:t xml:space="preserve">the People’s Republic of </w:t>
      </w:r>
      <w:r w:rsidRPr="00DF7C74">
        <w:rPr>
          <w:rStyle w:val="StyleUnderline"/>
          <w:color w:val="000000" w:themeColor="text1"/>
        </w:rPr>
        <w:t>China have signed a co-operation agreement</w:t>
      </w:r>
      <w:r w:rsidRPr="00DF7C74">
        <w:rPr>
          <w:color w:val="000000" w:themeColor="text1"/>
        </w:rPr>
        <w:t xml:space="preserve"> under which </w:t>
      </w:r>
      <w:r w:rsidRPr="00DF7C74">
        <w:rPr>
          <w:rStyle w:val="StyleUnderline"/>
          <w:color w:val="000000" w:themeColor="text1"/>
        </w:rPr>
        <w:t>Beijing will donate USD 7 million worth of military equipment to Lima</w:t>
      </w:r>
      <w:r w:rsidRPr="00DF7C74">
        <w:rPr>
          <w:color w:val="000000" w:themeColor="text1"/>
        </w:rPr>
        <w:t xml:space="preserve">. On 7 June, the late Peruvian defence minister </w:t>
      </w:r>
      <w:r w:rsidRPr="00DF7C74">
        <w:rPr>
          <w:rStyle w:val="StyleUnderline"/>
          <w:color w:val="000000" w:themeColor="text1"/>
        </w:rPr>
        <w:t>José Huerta Torres</w:t>
      </w:r>
      <w:r w:rsidRPr="00DF7C74">
        <w:rPr>
          <w:color w:val="000000" w:themeColor="text1"/>
        </w:rPr>
        <w:t xml:space="preserve"> (who died on 24 June) and the deputy chief of the Joint Staff Department of China's Central Military Commission, Lieutenant General Shao Yuanming, </w:t>
      </w:r>
      <w:r w:rsidRPr="00DF7C74">
        <w:rPr>
          <w:rStyle w:val="StyleUnderline"/>
          <w:color w:val="000000" w:themeColor="text1"/>
        </w:rPr>
        <w:t>signed the agreement</w:t>
      </w:r>
      <w:r w:rsidRPr="00DF7C74">
        <w:rPr>
          <w:color w:val="000000" w:themeColor="text1"/>
        </w:rPr>
        <w:t xml:space="preserve">. The equipment is expected to arrive in the South American nation in 2020, but what the delivery consists of has not been disclosed. </w:t>
      </w:r>
      <w:r w:rsidRPr="00DF7C74">
        <w:rPr>
          <w:rStyle w:val="StyleUnderline"/>
          <w:color w:val="000000" w:themeColor="text1"/>
        </w:rPr>
        <w:t>This will be the second major donation of military technology between China and Peru within a span of two years.</w:t>
      </w:r>
    </w:p>
    <w:p w14:paraId="7BC500E1" w14:textId="740879F5" w:rsidR="00636E09" w:rsidRDefault="00636E09" w:rsidP="00BD3708">
      <w:pPr>
        <w:pStyle w:val="Heading2"/>
      </w:pPr>
      <w:r>
        <w:t>--Philippines--</w:t>
      </w:r>
    </w:p>
    <w:p w14:paraId="4FBFA4D5" w14:textId="77777777" w:rsidR="00636E09" w:rsidRPr="006876DD" w:rsidRDefault="00636E09" w:rsidP="00636E09">
      <w:pPr>
        <w:pStyle w:val="Heading4"/>
        <w:rPr>
          <w:rStyle w:val="Style13ptBold"/>
          <w:b/>
        </w:rPr>
      </w:pPr>
      <w:r>
        <w:rPr>
          <w:rStyle w:val="Style13ptBold"/>
          <w:b/>
        </w:rPr>
        <w:t>Chinese &amp; Pilipino diplomats attempting to improve relations – indicates CCP actively trying to ignite arms sales w/ the Philippines.</w:t>
      </w:r>
    </w:p>
    <w:p w14:paraId="06236B34" w14:textId="77777777" w:rsidR="00636E09" w:rsidRDefault="00636E09" w:rsidP="00636E09">
      <w:r>
        <w:rPr>
          <w:rStyle w:val="Style13ptBold"/>
        </w:rPr>
        <w:t xml:space="preserve">CNTV, 2016 </w:t>
      </w:r>
      <w:r w:rsidRPr="006876DD">
        <w:t>[CNTV, 10/19/16, “China's arms are open for friendship &amp; cooperation with Philippines”, Chinese Government Website, http://www.china.org.cn/video/2016-10/19/content_39520045.htm, acc: 7/10/19]</w:t>
      </w:r>
    </w:p>
    <w:p w14:paraId="4B3F379A" w14:textId="368E7818" w:rsidR="00636E09" w:rsidRDefault="00636E09" w:rsidP="00636E09">
      <w:pPr>
        <w:rPr>
          <w:sz w:val="16"/>
        </w:rPr>
      </w:pPr>
      <w:r w:rsidRPr="006876DD">
        <w:rPr>
          <w:highlight w:val="cyan"/>
          <w:u w:val="single"/>
        </w:rPr>
        <w:t>Philippine</w:t>
      </w:r>
      <w:r w:rsidRPr="009014AD">
        <w:rPr>
          <w:u w:val="single"/>
        </w:rPr>
        <w:t xml:space="preserve"> </w:t>
      </w:r>
      <w:r w:rsidRPr="006876DD">
        <w:rPr>
          <w:highlight w:val="cyan"/>
          <w:u w:val="single"/>
        </w:rPr>
        <w:t>President</w:t>
      </w:r>
      <w:r w:rsidRPr="009014AD">
        <w:rPr>
          <w:u w:val="single"/>
        </w:rPr>
        <w:t xml:space="preserve"> Rodrigo </w:t>
      </w:r>
      <w:r w:rsidRPr="006876DD">
        <w:rPr>
          <w:highlight w:val="cyan"/>
          <w:u w:val="single"/>
        </w:rPr>
        <w:t>Duterte</w:t>
      </w:r>
      <w:r w:rsidRPr="005564C8">
        <w:rPr>
          <w:sz w:val="16"/>
        </w:rPr>
        <w:t xml:space="preserve"> </w:t>
      </w:r>
      <w:r w:rsidRPr="006876DD">
        <w:rPr>
          <w:highlight w:val="cyan"/>
          <w:u w:val="single"/>
        </w:rPr>
        <w:t>arrived</w:t>
      </w:r>
      <w:r w:rsidRPr="009014AD">
        <w:rPr>
          <w:u w:val="single"/>
        </w:rPr>
        <w:t xml:space="preserve"> </w:t>
      </w:r>
      <w:r w:rsidRPr="006876DD">
        <w:rPr>
          <w:highlight w:val="cyan"/>
          <w:u w:val="single"/>
        </w:rPr>
        <w:t>in Beijing</w:t>
      </w:r>
      <w:r w:rsidRPr="009014AD">
        <w:rPr>
          <w:u w:val="single"/>
        </w:rPr>
        <w:t xml:space="preserve"> </w:t>
      </w:r>
      <w:r w:rsidRPr="005564C8">
        <w:rPr>
          <w:sz w:val="16"/>
        </w:rPr>
        <w:t xml:space="preserve">Tuesday evening, </w:t>
      </w:r>
      <w:r w:rsidRPr="005564C8">
        <w:rPr>
          <w:u w:val="single"/>
        </w:rPr>
        <w:t>beginning his four-day visit to China</w:t>
      </w:r>
      <w:r w:rsidRPr="005564C8">
        <w:rPr>
          <w:sz w:val="16"/>
        </w:rPr>
        <w:t xml:space="preserve">. </w:t>
      </w:r>
      <w:r w:rsidRPr="006876DD">
        <w:rPr>
          <w:highlight w:val="cyan"/>
          <w:u w:val="single"/>
        </w:rPr>
        <w:t>China's arms</w:t>
      </w:r>
      <w:r w:rsidRPr="009014AD">
        <w:rPr>
          <w:u w:val="single"/>
        </w:rPr>
        <w:t xml:space="preserve"> </w:t>
      </w:r>
      <w:r w:rsidRPr="006876DD">
        <w:rPr>
          <w:highlight w:val="cyan"/>
          <w:u w:val="single"/>
        </w:rPr>
        <w:t>are open</w:t>
      </w:r>
      <w:r w:rsidRPr="009014AD">
        <w:rPr>
          <w:u w:val="single"/>
        </w:rPr>
        <w:t xml:space="preserve"> </w:t>
      </w:r>
      <w:r w:rsidRPr="006876DD">
        <w:rPr>
          <w:highlight w:val="cyan"/>
          <w:u w:val="single"/>
        </w:rPr>
        <w:t>for</w:t>
      </w:r>
      <w:r w:rsidRPr="009014AD">
        <w:rPr>
          <w:u w:val="single"/>
        </w:rPr>
        <w:t xml:space="preserve"> friendship &amp; </w:t>
      </w:r>
      <w:r w:rsidRPr="006876DD">
        <w:rPr>
          <w:highlight w:val="cyan"/>
          <w:u w:val="single"/>
        </w:rPr>
        <w:t>cooperation</w:t>
      </w:r>
      <w:r w:rsidRPr="009014AD">
        <w:rPr>
          <w:u w:val="single"/>
        </w:rPr>
        <w:t xml:space="preserve"> </w:t>
      </w:r>
      <w:r w:rsidRPr="006876DD">
        <w:rPr>
          <w:highlight w:val="cyan"/>
          <w:u w:val="single"/>
        </w:rPr>
        <w:t>with Philippines</w:t>
      </w:r>
      <w:r w:rsidRPr="005564C8">
        <w:rPr>
          <w:sz w:val="16"/>
        </w:rPr>
        <w:t xml:space="preserve"> Choosing China as the first country outside the ASEAN since taking office in June, </w:t>
      </w:r>
      <w:r w:rsidRPr="005564C8">
        <w:rPr>
          <w:u w:val="single"/>
        </w:rPr>
        <w:t>Duterte makes the visit amid a backdrop of deteriorating China-Philippines ties, due to the unilateral filing of the South China Sea arbitration case initiated by his predecessor Benigno Aquino III against China</w:t>
      </w:r>
      <w:r w:rsidRPr="005564C8">
        <w:rPr>
          <w:sz w:val="16"/>
        </w:rPr>
        <w:t xml:space="preserve">. </w:t>
      </w:r>
      <w:r w:rsidRPr="009014AD">
        <w:rPr>
          <w:u w:val="single"/>
        </w:rPr>
        <w:t xml:space="preserve">Duterte will meet his Chinese counterpart Xi Jinping, Premier Li Keqiang, and top legislator Zhang Dejiang, </w:t>
      </w:r>
      <w:r w:rsidRPr="005564C8">
        <w:rPr>
          <w:sz w:val="16"/>
        </w:rPr>
        <w:t>according to China's Foreign Ministry. "</w:t>
      </w:r>
      <w:r w:rsidRPr="006876DD">
        <w:rPr>
          <w:highlight w:val="cyan"/>
          <w:u w:val="single"/>
        </w:rPr>
        <w:t>This is a historic visit</w:t>
      </w:r>
      <w:r w:rsidRPr="009014AD">
        <w:rPr>
          <w:u w:val="single"/>
        </w:rPr>
        <w:t xml:space="preserve">, and </w:t>
      </w:r>
      <w:r w:rsidRPr="006876DD">
        <w:rPr>
          <w:highlight w:val="cyan"/>
          <w:u w:val="single"/>
        </w:rPr>
        <w:t>presents an opportunity for relations between China and the Philippines</w:t>
      </w:r>
      <w:r w:rsidRPr="009014AD">
        <w:rPr>
          <w:u w:val="single"/>
        </w:rPr>
        <w:t xml:space="preserve"> </w:t>
      </w:r>
      <w:r w:rsidRPr="006876DD">
        <w:rPr>
          <w:highlight w:val="cyan"/>
          <w:u w:val="single"/>
        </w:rPr>
        <w:t>to</w:t>
      </w:r>
      <w:r w:rsidRPr="009014AD">
        <w:rPr>
          <w:u w:val="single"/>
        </w:rPr>
        <w:t xml:space="preserve"> </w:t>
      </w:r>
      <w:r w:rsidRPr="006876DD">
        <w:rPr>
          <w:highlight w:val="cyan"/>
          <w:u w:val="single"/>
        </w:rPr>
        <w:t>restart</w:t>
      </w:r>
      <w:r w:rsidRPr="009014AD">
        <w:rPr>
          <w:u w:val="single"/>
        </w:rPr>
        <w:t xml:space="preserve"> </w:t>
      </w:r>
      <w:r w:rsidRPr="006876DD">
        <w:rPr>
          <w:highlight w:val="cyan"/>
          <w:u w:val="single"/>
        </w:rPr>
        <w:t>on</w:t>
      </w:r>
      <w:r w:rsidRPr="009014AD">
        <w:rPr>
          <w:u w:val="single"/>
        </w:rPr>
        <w:t xml:space="preserve"> </w:t>
      </w:r>
      <w:r w:rsidRPr="006876DD">
        <w:rPr>
          <w:highlight w:val="cyan"/>
          <w:u w:val="single"/>
        </w:rPr>
        <w:t>a</w:t>
      </w:r>
      <w:r w:rsidRPr="009014AD">
        <w:rPr>
          <w:u w:val="single"/>
        </w:rPr>
        <w:t xml:space="preserve"> fresh, more </w:t>
      </w:r>
      <w:r w:rsidRPr="006876DD">
        <w:rPr>
          <w:highlight w:val="cyan"/>
          <w:u w:val="single"/>
        </w:rPr>
        <w:t>positive footing</w:t>
      </w:r>
      <w:r w:rsidRPr="005564C8">
        <w:rPr>
          <w:sz w:val="16"/>
        </w:rPr>
        <w:t xml:space="preserve">," said Foreign Minister Wang Yi earlier on Tuesday. Applauding Duterte's commitment to improving bilateral ties and voicing support for dialogue and cooperation between the two nations, Wang said the visit accords with the national interests of the Philippines and the wishes of its people. </w:t>
      </w:r>
      <w:r w:rsidRPr="006876DD">
        <w:rPr>
          <w:highlight w:val="cyan"/>
          <w:u w:val="single"/>
        </w:rPr>
        <w:t>No foreign force can stand in the way of improvements to China-Philippines relations</w:t>
      </w:r>
      <w:r w:rsidRPr="005564C8">
        <w:rPr>
          <w:sz w:val="16"/>
        </w:rPr>
        <w:t xml:space="preserve">, Wang said, adding that </w:t>
      </w:r>
      <w:r w:rsidRPr="006876DD">
        <w:rPr>
          <w:highlight w:val="cyan"/>
          <w:u w:val="single"/>
        </w:rPr>
        <w:t>China's arms</w:t>
      </w:r>
      <w:r w:rsidRPr="009014AD">
        <w:rPr>
          <w:u w:val="single"/>
        </w:rPr>
        <w:t xml:space="preserve"> are </w:t>
      </w:r>
      <w:r w:rsidRPr="006876DD">
        <w:rPr>
          <w:u w:val="single"/>
        </w:rPr>
        <w:t>open</w:t>
      </w:r>
      <w:r w:rsidRPr="009014AD">
        <w:rPr>
          <w:u w:val="single"/>
        </w:rPr>
        <w:t xml:space="preserve"> and </w:t>
      </w:r>
      <w:r w:rsidRPr="006876DD">
        <w:rPr>
          <w:highlight w:val="cyan"/>
          <w:u w:val="single"/>
        </w:rPr>
        <w:t>ready for friendship</w:t>
      </w:r>
      <w:r w:rsidRPr="009014AD">
        <w:rPr>
          <w:u w:val="single"/>
        </w:rPr>
        <w:t xml:space="preserve"> and cooperation.</w:t>
      </w:r>
      <w:r w:rsidRPr="005564C8">
        <w:rPr>
          <w:sz w:val="16"/>
        </w:rPr>
        <w:t xml:space="preserve"> The </w:t>
      </w:r>
      <w:r w:rsidRPr="005564C8">
        <w:rPr>
          <w:sz w:val="16"/>
          <w:highlight w:val="cyan"/>
        </w:rPr>
        <w:t>upcoming meetings</w:t>
      </w:r>
      <w:r w:rsidRPr="005564C8">
        <w:rPr>
          <w:sz w:val="16"/>
        </w:rPr>
        <w:t xml:space="preserve"> are </w:t>
      </w:r>
      <w:r w:rsidRPr="005564C8">
        <w:rPr>
          <w:sz w:val="16"/>
          <w:highlight w:val="cyan"/>
        </w:rPr>
        <w:t>expected to enhance cooperation</w:t>
      </w:r>
      <w:r w:rsidRPr="005564C8">
        <w:rPr>
          <w:sz w:val="16"/>
        </w:rPr>
        <w:t xml:space="preserve"> in trade, infrastructure and drug control, said Ruan Zongze, executive deputy president of the China Institute of International Studies. </w:t>
      </w:r>
      <w:r w:rsidRPr="005564C8">
        <w:rPr>
          <w:u w:val="single"/>
        </w:rPr>
        <w:t>Though the anticipated visit will not be able to wipe the slate clean, it is a "window of opportunity" that may ameliorate the situation, as long as the two sides agree to shelve their differences and get back to consensus through dialogue, Ruan said</w:t>
      </w:r>
      <w:r w:rsidRPr="005564C8">
        <w:rPr>
          <w:sz w:val="16"/>
        </w:rPr>
        <w:t>.</w:t>
      </w:r>
    </w:p>
    <w:p w14:paraId="115B41BB" w14:textId="77777777" w:rsidR="00BD1533" w:rsidRPr="005F4C60" w:rsidRDefault="00BD1533" w:rsidP="00BD1533">
      <w:pPr>
        <w:pStyle w:val="Heading4"/>
      </w:pPr>
      <w:r>
        <w:t>US arms sales to the Philippines builds alliances and curbs Chinese behavior</w:t>
      </w:r>
    </w:p>
    <w:p w14:paraId="74F55F2C" w14:textId="77777777" w:rsidR="00BD1533" w:rsidRDefault="00BD1533" w:rsidP="00BD1533">
      <w:r w:rsidRPr="00897E8E">
        <w:rPr>
          <w:rStyle w:val="Style13ptBold"/>
        </w:rPr>
        <w:t>Lu, 2019 – Staff Writer at Global Times</w:t>
      </w:r>
      <w:r>
        <w:t xml:space="preserve"> [Mu Global Times June 5, “US arms sales jeopardize cooperation in Asia-Pacific” http://www.globaltimes.cn/content/1153130.shtml, 7/9/19]</w:t>
      </w:r>
    </w:p>
    <w:p w14:paraId="04511CB0" w14:textId="77777777" w:rsidR="00BD1533" w:rsidRDefault="00BD1533" w:rsidP="00BD1533">
      <w:pPr>
        <w:rPr>
          <w:sz w:val="16"/>
        </w:rPr>
      </w:pPr>
      <w:r w:rsidRPr="00897E8E">
        <w:rPr>
          <w:rStyle w:val="StyleUnderline"/>
        </w:rPr>
        <w:t>The US Department of Defense announced on Friday the sale of 34 surveillance drones to</w:t>
      </w:r>
      <w:r w:rsidRPr="00897E8E">
        <w:rPr>
          <w:sz w:val="16"/>
        </w:rPr>
        <w:t xml:space="preserve"> four countries in the South China Sea region - Malaysia, Indonesia, </w:t>
      </w:r>
      <w:r w:rsidRPr="00897E8E">
        <w:rPr>
          <w:rStyle w:val="StyleUnderline"/>
        </w:rPr>
        <w:t>the Philippines</w:t>
      </w:r>
      <w:r w:rsidRPr="00897E8E">
        <w:rPr>
          <w:sz w:val="16"/>
        </w:rPr>
        <w:t xml:space="preserve"> and Vietnam. The sale seemed to be in line with the Pentagon's newly released Indo-Pacific Strategy Report, details of which show the US' goal of containing China. Reuters reported on Tuesday that "</w:t>
      </w:r>
      <w:r w:rsidRPr="00897E8E">
        <w:rPr>
          <w:rStyle w:val="StyleUnderline"/>
        </w:rPr>
        <w:t>the drones</w:t>
      </w:r>
      <w:r w:rsidRPr="00897E8E">
        <w:rPr>
          <w:sz w:val="16"/>
        </w:rPr>
        <w:t xml:space="preserve"> would </w:t>
      </w:r>
      <w:r w:rsidRPr="00897E8E">
        <w:rPr>
          <w:rStyle w:val="StyleUnderline"/>
        </w:rPr>
        <w:t>afford greater intelligence gathering capabilities</w:t>
      </w:r>
      <w:r w:rsidRPr="00897E8E">
        <w:rPr>
          <w:sz w:val="16"/>
        </w:rPr>
        <w:t xml:space="preserve"> potentially </w:t>
      </w:r>
      <w:r w:rsidRPr="00897E8E">
        <w:rPr>
          <w:rStyle w:val="Emphasis"/>
        </w:rPr>
        <w:t>curbing Chinese activity in the region</w:t>
      </w:r>
      <w:r w:rsidRPr="00897E8E">
        <w:rPr>
          <w:sz w:val="16"/>
        </w:rPr>
        <w:t xml:space="preserve">." However, if we take a second look at the manufacturer of those ScanEagle drones, Boeing Co, we can discern that the US does not necessarily mean to assist those allies in the South China Sea region, where China has been defamed by accusations of "behaving like a 'bully,'" but to make money. Due to the deadly crashes of Boeing's 737 Max 8 jets, the aviation giant has seen the biggest slump in its share price since the 9/11 attacks in 2001, according to Time magazine. That a US company is suffering in the international market is too inconsistent with US President Donald Trump's "America First" policy. Amid increasing tensions between China and the US due to the trade war, the Trump administration is happy to let US firms make money, especially if it also provokes China. In light of this, if we look back at the US' attempts to hit DJI, China's leading drone manufacturer, we will not view these attempts as absurd as they first seemed. Even though Trump has taken office, his business nature doesn't fade. He will do anything as long as the US can make a profit and not be taken advantage of, despite sacrificing anyone else's interests. This is why he has started trade wars around the globe and sells US drones while cracking down on drones made by Chinese companies. The US has been selling arms to Asia-Pacific countries, to which it is paying more attention. The arms sales will bind these countries to the US, because if you buy US equipment, it comes as a whole package, including support equipment and technical services. The US will make sure its equipment cannot be used in combination with technology from other countries. As a result, the buyers of US arms will eventually face a choice - either meet any demand of the US or have no other option to update their military equipment. In its Indo-Pacific Strategy Report, the US described China as a "Revisionist Power." Then on Saturday during the Shangri-La Dialogue in Singapore, acting </w:t>
      </w:r>
      <w:r w:rsidRPr="00897E8E">
        <w:rPr>
          <w:rStyle w:val="StyleUnderline"/>
        </w:rPr>
        <w:t>US Secretary of Defense</w:t>
      </w:r>
      <w:r w:rsidRPr="00897E8E">
        <w:rPr>
          <w:sz w:val="16"/>
        </w:rPr>
        <w:t xml:space="preserve"> Patrick </w:t>
      </w:r>
      <w:r w:rsidRPr="00897E8E">
        <w:rPr>
          <w:rStyle w:val="StyleUnderline"/>
        </w:rPr>
        <w:t>Shanahan said the US will not ignore China's behavior in the South China Sea</w:t>
      </w:r>
      <w:r w:rsidRPr="00897E8E">
        <w:rPr>
          <w:sz w:val="16"/>
        </w:rPr>
        <w:t xml:space="preserve">. By increasing arms sales to China's neighbors, </w:t>
      </w:r>
      <w:r w:rsidRPr="00897E8E">
        <w:rPr>
          <w:rStyle w:val="StyleUnderline"/>
        </w:rPr>
        <w:t>the US intends to provoke conflicts between China and those countries and jeopardize stability in the Asia-Pacific</w:t>
      </w:r>
      <w:r w:rsidRPr="00897E8E">
        <w:rPr>
          <w:sz w:val="16"/>
        </w:rPr>
        <w:t xml:space="preserve">. </w:t>
      </w:r>
      <w:r w:rsidRPr="00897E8E">
        <w:rPr>
          <w:rStyle w:val="StyleUnderline"/>
        </w:rPr>
        <w:t>The US is subduing China while</w:t>
      </w:r>
      <w:r w:rsidRPr="00897E8E">
        <w:rPr>
          <w:sz w:val="16"/>
        </w:rPr>
        <w:t xml:space="preserve"> simultaneously </w:t>
      </w:r>
      <w:r w:rsidRPr="00897E8E">
        <w:rPr>
          <w:rStyle w:val="StyleUnderline"/>
        </w:rPr>
        <w:t>selling arms in the region and establishing a security framework aimed at China</w:t>
      </w:r>
      <w:r w:rsidRPr="00897E8E">
        <w:rPr>
          <w:sz w:val="16"/>
        </w:rPr>
        <w:t xml:space="preserve">. Asia-Pacific countries should be vigilant in case the US' moves intensify the regional situation and seriously endanger regional cooperation - what they and China need most. </w:t>
      </w:r>
    </w:p>
    <w:p w14:paraId="694E91BA" w14:textId="77777777" w:rsidR="00516F3C" w:rsidRDefault="00516F3C" w:rsidP="00516F3C">
      <w:pPr>
        <w:pStyle w:val="Heading4"/>
      </w:pPr>
      <w:r>
        <w:t>Philippines will purchase weapons from China if the US stops selling – Canada proves</w:t>
      </w:r>
    </w:p>
    <w:p w14:paraId="06398AD4" w14:textId="77777777" w:rsidR="00516F3C" w:rsidRPr="005F4C60" w:rsidRDefault="00516F3C" w:rsidP="00516F3C">
      <w:r w:rsidRPr="005F4C60">
        <w:rPr>
          <w:rStyle w:val="Style13ptBold"/>
        </w:rPr>
        <w:t>Mogato</w:t>
      </w:r>
      <w:r>
        <w:rPr>
          <w:rStyle w:val="Style13ptBold"/>
        </w:rPr>
        <w:t>,</w:t>
      </w:r>
      <w:r w:rsidRPr="005F4C60">
        <w:rPr>
          <w:rStyle w:val="Style13ptBold"/>
        </w:rPr>
        <w:t xml:space="preserve"> 18 – Pulitzer prize winner </w:t>
      </w:r>
      <w:r>
        <w:rPr>
          <w:rStyle w:val="Style13ptBold"/>
        </w:rPr>
        <w:t xml:space="preserve">at </w:t>
      </w:r>
      <w:r w:rsidRPr="005F4C60">
        <w:rPr>
          <w:rStyle w:val="Style13ptBold"/>
        </w:rPr>
        <w:t>Reuters</w:t>
      </w:r>
      <w:r w:rsidRPr="005F4C60">
        <w:t xml:space="preserve"> [Manuel Reuters February 12 2018, “Philippines may turn to China, Russia after scrapping Canada helicopter deal” </w:t>
      </w:r>
      <w:r w:rsidRPr="007B26AF">
        <w:t>https://www.reuters.com/article/us-philippines-defence-canada/philippines-may-turn-to-china-russia-after-scrapping-canada-helicopter-deal-idUSKBN1FW0PL</w:t>
      </w:r>
      <w:r>
        <w:t xml:space="preserve"> 7/10/19</w:t>
      </w:r>
      <w:r w:rsidRPr="005F4C60">
        <w:t xml:space="preserve">] </w:t>
      </w:r>
    </w:p>
    <w:p w14:paraId="688F9CF6" w14:textId="77777777" w:rsidR="00516F3C" w:rsidRPr="005632E2" w:rsidRDefault="00516F3C" w:rsidP="00516F3C">
      <w:pPr>
        <w:rPr>
          <w:sz w:val="16"/>
          <w:szCs w:val="16"/>
        </w:rPr>
      </w:pPr>
      <w:r w:rsidRPr="005F4C60">
        <w:rPr>
          <w:sz w:val="16"/>
        </w:rPr>
        <w:t xml:space="preserve">MANILA (Reuters) - </w:t>
      </w:r>
      <w:r w:rsidRPr="00F40C8C">
        <w:rPr>
          <w:rStyle w:val="StyleUnderline"/>
        </w:rPr>
        <w:t>The Philippines may turn to non-Western defense manufacturers</w:t>
      </w:r>
      <w:r w:rsidRPr="005F4C60">
        <w:rPr>
          <w:sz w:val="16"/>
        </w:rPr>
        <w:t xml:space="preserve">, </w:t>
      </w:r>
      <w:r w:rsidRPr="00F40C8C">
        <w:rPr>
          <w:rStyle w:val="StyleUnderline"/>
        </w:rPr>
        <w:t>including China</w:t>
      </w:r>
      <w:r w:rsidRPr="005F4C60">
        <w:rPr>
          <w:sz w:val="16"/>
        </w:rPr>
        <w:t xml:space="preserve"> and Russia, </w:t>
      </w:r>
      <w:r w:rsidRPr="00F40C8C">
        <w:rPr>
          <w:rStyle w:val="StyleUnderline"/>
        </w:rPr>
        <w:t>to acquire 16 helicopters after it had to scrap a $233 million deal with Canada</w:t>
      </w:r>
      <w:r w:rsidRPr="005F4C60">
        <w:rPr>
          <w:sz w:val="16"/>
        </w:rPr>
        <w:t>, its defense minister said on Monday. FILE PHOTO - Philippine Defence Secretary Delfin Lorenzana listens to questions during a news conference inside the military headquarters of Camp Aquinaldo in Quezon city, metro Manila, Philippines March 14, 2017. REUTERS/Romeo Ranoco Francois-Philippe Champagne, Canada’s trade minister, has ordered a review of the contract over concerns about Manila’s intended use for the helicopters. “</w:t>
      </w:r>
      <w:r w:rsidRPr="005F4C60">
        <w:rPr>
          <w:rStyle w:val="StyleUnderline"/>
        </w:rPr>
        <w:t>We are looking at</w:t>
      </w:r>
      <w:r w:rsidRPr="005F4C60">
        <w:rPr>
          <w:sz w:val="16"/>
        </w:rPr>
        <w:t xml:space="preserve"> Korea, Russia, </w:t>
      </w:r>
      <w:r w:rsidRPr="005F4C60">
        <w:rPr>
          <w:rStyle w:val="StyleUnderline"/>
        </w:rPr>
        <w:t>China</w:t>
      </w:r>
      <w:r w:rsidRPr="005F4C60">
        <w:rPr>
          <w:sz w:val="16"/>
        </w:rPr>
        <w:t xml:space="preserve">, Turkey and other countries </w:t>
      </w:r>
      <w:r w:rsidRPr="005F4C60">
        <w:rPr>
          <w:rStyle w:val="StyleUnderline"/>
        </w:rPr>
        <w:t>for the medium-lift helicopters</w:t>
      </w:r>
      <w:r w:rsidRPr="005F4C60">
        <w:rPr>
          <w:sz w:val="16"/>
        </w:rPr>
        <w:t xml:space="preserve"> in lieu of the Bell 412EPI,” </w:t>
      </w:r>
      <w:r w:rsidRPr="005F4C60">
        <w:rPr>
          <w:rStyle w:val="StyleUnderline"/>
        </w:rPr>
        <w:t>Philippines’ Defence Minister</w:t>
      </w:r>
      <w:r w:rsidRPr="005F4C60">
        <w:rPr>
          <w:sz w:val="16"/>
        </w:rPr>
        <w:t xml:space="preserve"> Delfin Lorenzana </w:t>
      </w:r>
      <w:r w:rsidRPr="005F4C60">
        <w:rPr>
          <w:rStyle w:val="StyleUnderline"/>
        </w:rPr>
        <w:t>told reporters</w:t>
      </w:r>
      <w:r w:rsidRPr="005F4C60">
        <w:rPr>
          <w:sz w:val="16"/>
        </w:rPr>
        <w:t xml:space="preserve">. “We’re back to square one in the procurement process.” It took about two years to negotiate the deal. The contract for the 16 combat utility helicopters was a repeat order, he said, after Canada delivered eight Bell 412 helicopters worth 4.8 billion pesos ($92.8 million) in 2014. Lorenzana signed the Canadian helicopter deal last week at the Singapore Air Show last week, but </w:t>
      </w:r>
      <w:r w:rsidRPr="005F4C60">
        <w:rPr>
          <w:rStyle w:val="StyleUnderline"/>
        </w:rPr>
        <w:t>Canada ordered a review after learning the aircraft would be used in anti-rebel operations</w:t>
      </w:r>
      <w:r w:rsidRPr="005F4C60">
        <w:rPr>
          <w:sz w:val="16"/>
        </w:rPr>
        <w:t xml:space="preserve">. “I think there is malice in the way it is being raised,” Lorenzana told reporters. “It is not an attack helicopter but a medium-lift, meaning for transport of personnel and supplies. We are not asking these for free but we’re buying them. We do not have to justify how we will use these equipment.” President Rodrigo </w:t>
      </w:r>
      <w:r w:rsidRPr="005F4C60">
        <w:rPr>
          <w:rStyle w:val="Emphasis"/>
        </w:rPr>
        <w:t>Duterte scrapped the deal on Friday night because of conditions imposed by Canada</w:t>
      </w:r>
      <w:r w:rsidRPr="005F4C60">
        <w:rPr>
          <w:sz w:val="16"/>
        </w:rPr>
        <w:t xml:space="preserve">, telling his generals not to buy from the United States and Canada because of conditions imposed on arms sales. Air Force </w:t>
      </w:r>
      <w:r w:rsidRPr="005F4C60">
        <w:rPr>
          <w:rStyle w:val="StyleUnderline"/>
        </w:rPr>
        <w:t xml:space="preserve">officials said </w:t>
      </w:r>
      <w:r w:rsidRPr="005F4C60">
        <w:rPr>
          <w:sz w:val="16"/>
        </w:rPr>
        <w:t xml:space="preserve">Russia’s Kamov and </w:t>
      </w:r>
      <w:r w:rsidRPr="005F4C60">
        <w:rPr>
          <w:rStyle w:val="StyleUnderline"/>
        </w:rPr>
        <w:t>China’s</w:t>
      </w:r>
      <w:r w:rsidRPr="005F4C60">
        <w:rPr>
          <w:sz w:val="16"/>
        </w:rPr>
        <w:t xml:space="preserve"> Z-series </w:t>
      </w:r>
      <w:r w:rsidRPr="005F4C60">
        <w:rPr>
          <w:rStyle w:val="StyleUnderline"/>
        </w:rPr>
        <w:t>helicopters are comparable models</w:t>
      </w:r>
      <w:r w:rsidRPr="005F4C60">
        <w:rPr>
          <w:sz w:val="16"/>
        </w:rPr>
        <w:t xml:space="preserve"> to Bell’s 412 medium lift. </w:t>
      </w:r>
      <w:r w:rsidRPr="005632E2">
        <w:rPr>
          <w:color w:val="313132"/>
          <w:sz w:val="16"/>
          <w:szCs w:val="16"/>
          <w:shd w:val="clear" w:color="auto" w:fill="FFFFFF"/>
        </w:rPr>
        <w:t>South Korean’s Surions are also an option.</w:t>
      </w:r>
    </w:p>
    <w:p w14:paraId="12A1EEB0" w14:textId="77777777" w:rsidR="00516F3C" w:rsidRDefault="00516F3C" w:rsidP="00636E09">
      <w:pPr>
        <w:rPr>
          <w:sz w:val="16"/>
        </w:rPr>
      </w:pPr>
    </w:p>
    <w:p w14:paraId="35EB1753" w14:textId="2C1F1A66" w:rsidR="00291E90" w:rsidRPr="00EA49E8" w:rsidRDefault="00291E90" w:rsidP="00BD3708">
      <w:pPr>
        <w:pStyle w:val="Heading2"/>
      </w:pPr>
      <w:r>
        <w:t>--</w:t>
      </w:r>
      <w:r w:rsidRPr="00EA49E8">
        <w:t>Qatar</w:t>
      </w:r>
      <w:r>
        <w:t>--</w:t>
      </w:r>
    </w:p>
    <w:p w14:paraId="16EAAA9D" w14:textId="77777777" w:rsidR="00291E90" w:rsidRPr="00EA49E8" w:rsidRDefault="00291E90" w:rsidP="00291E90">
      <w:pPr>
        <w:pStyle w:val="Heading4"/>
      </w:pPr>
      <w:r w:rsidRPr="00EA49E8">
        <w:t>Qatar needs foreign investment due to blockade—will buy from china, china heg increases</w:t>
      </w:r>
    </w:p>
    <w:p w14:paraId="43A00C3F" w14:textId="77777777" w:rsidR="00291E90" w:rsidRPr="00EA49E8" w:rsidRDefault="00291E90" w:rsidP="00291E90">
      <w:pPr>
        <w:rPr>
          <w:rStyle w:val="Style13ptBold"/>
          <w:b w:val="0"/>
          <w:bCs/>
        </w:rPr>
      </w:pPr>
      <w:r w:rsidRPr="00EA49E8">
        <w:rPr>
          <w:rStyle w:val="Style13ptBold"/>
        </w:rPr>
        <w:t xml:space="preserve">Chowdhury 18 </w:t>
      </w:r>
      <w:r w:rsidRPr="00291E90">
        <w:t>(Debasish Roy Chowdhury, Jefferson Fellow, multiple Hong Kong News and SOPA awards, “China a pillar of strength in Qatar’s fightback against Arab blockade,” 6-9-18, https://www.scmp.com/week-asia/geopolitics/article/2149915/china-pillar-strength-qatars-fightback-against-arab-blockade)</w:t>
      </w:r>
    </w:p>
    <w:p w14:paraId="15E60F71" w14:textId="3123719D" w:rsidR="00291E90" w:rsidRPr="005B0E36" w:rsidRDefault="00291E90" w:rsidP="00636E09">
      <w:pPr>
        <w:rPr>
          <w:bCs/>
          <w:sz w:val="16"/>
        </w:rPr>
      </w:pPr>
      <w:r w:rsidRPr="00EA49E8">
        <w:rPr>
          <w:rStyle w:val="Style13ptBold"/>
          <w:sz w:val="16"/>
        </w:rPr>
        <w:t xml:space="preserve">There aren’t that many visitors at the “Breath and Life” exhibition on ancient traditional Chinese medicine at Doha’s sprawling Katara Cultural Village. It’s Ramadan, the middle of the day and 44 degrees outside – there aren’t that many visitors anywhere in the Qatari capital. It will pick up later in the day, an attendant tells me, as many are drawn especially by the free diagnosis offered by Chinese practitioners at the show. </w:t>
      </w:r>
      <w:r w:rsidRPr="00EA49E8">
        <w:rPr>
          <w:rStyle w:val="StyleUnderline"/>
        </w:rPr>
        <w:t xml:space="preserve">China is just what the doctor ordered for Qatar after its neighbours turned the heat up on the small Persian Gulf emirate a year ago for its alleged support of Islamist groups and ties with Iran. From snapping up Qatar’s energy supplies and filling in with the merchandise that used to come from its neighbours, to building the country’s main football stadium for the 2022 World Cup, the Asian giant has been a pillar of strength in Qatar’s fightback. </w:t>
      </w:r>
      <w:r w:rsidRPr="00EA49E8">
        <w:rPr>
          <w:rStyle w:val="Style13ptBold"/>
          <w:sz w:val="16"/>
        </w:rPr>
        <w:t xml:space="preserve">Lusail, the main stadium for the 2022 football World Cup, is under construction on the outskirts of Doha. A joint venture between Qatari contractor HBK and China Railway Construction Corporation is the main contractor for the project. Photo: Handout </w:t>
      </w:r>
      <w:r w:rsidRPr="00EA49E8">
        <w:rPr>
          <w:rStyle w:val="StyleUnderline"/>
        </w:rPr>
        <w:t>A land, air and sea blockade by immediate neighbours Saudi Arabia, Bahrain and the United Arab Emirates, along with Egypt, threw the gas-rich economy into a tailspin last June. Real estate prices plunged and supermarket shelves emptied out in anticipation of a food shortage. Non-oil economic growth rate slowed to about 4 per cent last year from 5.6 per cent in 2016, while central bank reserves fell from US$31 billion to US$15 billion. “The sole land border on the south was completely blocked off by Saudi Arabia. Some 90 per cent of our goods, including food, water and medicine came from that side</w:t>
      </w:r>
      <w:r w:rsidRPr="00EA49E8">
        <w:rPr>
          <w:rStyle w:val="Style13ptBold"/>
          <w:sz w:val="16"/>
        </w:rPr>
        <w:t xml:space="preserve">,” said Sheikh Saif bin Ahmed Al Thani, director of the government communications office. </w:t>
      </w:r>
      <w:r w:rsidRPr="00EA49E8">
        <w:rPr>
          <w:rStyle w:val="StyleUnderline"/>
        </w:rPr>
        <w:t>Spunky Qatar refused to give in to the demands of the Arab blockaders, which included shutting down its Al Jazeera television channel and scaling down ties with Iran</w:t>
      </w:r>
      <w:r w:rsidRPr="00EA49E8">
        <w:rPr>
          <w:rStyle w:val="Style13ptBold"/>
          <w:sz w:val="16"/>
        </w:rPr>
        <w:t xml:space="preserve">. Instead, the peninsular country with 2.5 million people led by a 38-year-old emir, Sheikh Tamim bin Hamad Al Thani, rose to the challenge. It opened new trade routes and found new suppliers, upped its exports, drew on its formidable cash reserves to ease the crisis, and started to change investment and labour laws to rev up the economy. It also kick-started a US$200 billion infrastructure binge, and innovatively diversified into new fields to meet import needs, including airlifting 10,000 cows from the US and starting an ultra-modern dairy business in the middle of a desert to reach self-sufficiency in milk. The results are showing. According to the International Monetary Fund, Qatar’s economy is expected to grow 2.6 per cent this year, compared to 2.1 per cent last year. International credit rating agency Fitch this week revised Qatar’s outlook to “stable” from “negative”. The country’s foreign reserves have now climbed to US$17.7 billion, says HSBC, as a result of improvements in trade balance. Its trade surplus has risen 50 per cent over last year. </w:t>
      </w:r>
      <w:r w:rsidRPr="00EA49E8">
        <w:rPr>
          <w:rStyle w:val="StyleUnderline"/>
        </w:rPr>
        <w:t>“The negative impact on the economy is waning. The expected acceleration in economic activity in 2018 is testament to Qatar’s success in diversifying its trade routes</w:t>
      </w:r>
      <w:r w:rsidRPr="00EA49E8">
        <w:rPr>
          <w:rStyle w:val="Style13ptBold"/>
          <w:sz w:val="16"/>
        </w:rPr>
        <w:t xml:space="preserve"> and making its economy more resilient,” said Torbjorn Soltvedt, an analyst at risk consultancy Verisk Maplecroft. </w:t>
      </w:r>
      <w:r w:rsidRPr="00EA49E8">
        <w:rPr>
          <w:rStyle w:val="StyleUnderline"/>
        </w:rPr>
        <w:t xml:space="preserve">China, whose trade with Qatar rose 36 per cent last year, has played a stellar role in this turnaround. While Qatar’s exports to China jumped over 60 per cent last year compared to 2016, the Asian giant has now replaced the US as the top source of Qatar’s imports, accounting for nearly 15 per cent. “Gas imports by China last year rose 46 per cent. Qatar contributed much of that extra supply,” said the Minister of Energy and Industry, Mohammed bin Saleh Al Sada. “This year China will increase gas imports by another 25 per cent or so, and Qatar is ready to meet the additional demand.” </w:t>
      </w:r>
      <w:r w:rsidRPr="00EA49E8">
        <w:rPr>
          <w:rStyle w:val="Style13ptBold"/>
          <w:sz w:val="16"/>
        </w:rPr>
        <w:t xml:space="preserve">Already the world’s biggest importer of crude oil and coal, China is on track this year to overtake Japan as the top importer of natural gas. Being the largest producer of liquefied natural gas makes Qatar an extremely important country for energy-hungry China. Qatar opened an offshore yuan centre in Doha in 2015. Its stock exchange is planning a roadshow in China this year to attract investors. And for the last three years, it has been holding a “Made in China Exhibition” in the capital. The two countries have also exempted pre-entry visa requirements for each other’s citizens. </w:t>
      </w:r>
      <w:r w:rsidRPr="00EA49E8">
        <w:rPr>
          <w:rStyle w:val="StyleUnderline"/>
        </w:rPr>
        <w:t>“China is one of our biggest trading partners. We are part of China’s Belt and Road Initiative and we are a founder of the Asian Infrastructure Investment Bank</w:t>
      </w:r>
      <w:r w:rsidRPr="00EA49E8">
        <w:rPr>
          <w:rStyle w:val="Style13ptBold"/>
          <w:sz w:val="16"/>
        </w:rPr>
        <w:t xml:space="preserve">. In 2015, we </w:t>
      </w:r>
      <w:r w:rsidRPr="00EA49E8">
        <w:rPr>
          <w:rStyle w:val="StyleUnderline"/>
        </w:rPr>
        <w:t>raised our relationship to strategic levels</w:t>
      </w:r>
      <w:r w:rsidRPr="00EA49E8">
        <w:rPr>
          <w:rStyle w:val="Style13ptBold"/>
          <w:sz w:val="16"/>
        </w:rPr>
        <w:t xml:space="preserve">,” said the Deputy Prime Minister and Minister of Foreign Affairs, Sheikh Mohammed bin Abdulrahman Al Thani. Defence experts detected </w:t>
      </w:r>
      <w:r w:rsidRPr="00EA49E8">
        <w:rPr>
          <w:rStyle w:val="StyleUnderline"/>
        </w:rPr>
        <w:t>the presence of a Chinese-made short-range ballistic missile system at a military parade</w:t>
      </w:r>
      <w:r w:rsidRPr="00EA49E8">
        <w:rPr>
          <w:rStyle w:val="Style13ptBold"/>
          <w:sz w:val="16"/>
        </w:rPr>
        <w:t xml:space="preserve"> in December. There has been </w:t>
      </w:r>
      <w:r w:rsidRPr="00EA49E8">
        <w:rPr>
          <w:rStyle w:val="StyleUnderline"/>
        </w:rPr>
        <w:t>no official announcement of the sale</w:t>
      </w:r>
      <w:r w:rsidRPr="00EA49E8">
        <w:rPr>
          <w:rStyle w:val="Style13ptBold"/>
          <w:sz w:val="16"/>
        </w:rPr>
        <w:t>. Asked for confirmation on the Chinese missile system, the minister merely said: “</w:t>
      </w:r>
      <w:r w:rsidRPr="00EA49E8">
        <w:rPr>
          <w:rStyle w:val="StyleUnderline"/>
        </w:rPr>
        <w:t>We have an ongoing defence agreement with China.”</w:t>
      </w:r>
      <w:r w:rsidRPr="00EA49E8">
        <w:rPr>
          <w:rStyle w:val="Style13ptBold"/>
          <w:sz w:val="16"/>
        </w:rPr>
        <w:t xml:space="preserve"> Newly built Hamad container port 40km south of Doha, 14 times the size of the Doha port it is to replace, </w:t>
      </w:r>
      <w:r w:rsidRPr="00EA49E8">
        <w:rPr>
          <w:rStyle w:val="StyleUnderline"/>
        </w:rPr>
        <w:t>is driving much of Qatar’s increasing trade with China and the rest of the world as it goes about breaking its dependence on its neighbours. The US$7.4 billion port, partly built by China Harbour Engineering Company, recently started two routes from China</w:t>
      </w:r>
      <w:r w:rsidRPr="00EA49E8">
        <w:rPr>
          <w:rStyle w:val="Style13ptBold"/>
          <w:sz w:val="16"/>
        </w:rPr>
        <w:t xml:space="preserve">, said port company Mwani Qatar’s CEO Captain Abdulla Al Khanji. Bringing in machines, boilers and electrical equipment, these new trading lines are helping Qatar diversify its economy by boosting its own manufacturing capacity. But rather than alternative trading routes and self-sufficiency in goods supplies, the beleaguered Middle Eastern nation’s biggest transformation as a result of the blockade go much deeper, bringing about sweeping changes in the way it works. </w:t>
      </w:r>
      <w:r w:rsidRPr="00EA49E8">
        <w:rPr>
          <w:sz w:val="16"/>
        </w:rPr>
        <w:t>Just last week, Qatar approved a draft law to give foreigners permanent residency status, in a major labour reform. Qatar has a migrant labour force of nearly 2 million.</w:t>
      </w:r>
      <w:r w:rsidRPr="00EA49E8">
        <w:rPr>
          <w:rStyle w:val="Style13ptBold"/>
          <w:sz w:val="16"/>
        </w:rPr>
        <w:t xml:space="preserve"> The latest IMF “mission” report notes: “The authorities are advancing a structural reform agenda to improve the business environment, with the diplomatic rift having provided impetus to speed up such reforms.” “We are the first country to get 5G,” said bin Saleh Al Sada, the energy minister, proudly flashing his mobile from across the table. “The blockade has forced us to change many laws and regulations to help attract not just capital, but also talent and technology. When we started diversifying years ago, hydrocarbon represented 60 per cent of the economy and the rest 40 per cent. Now they have swapped roles as the rest – construction, tourism, services and financial – now account for 60 per cent.” The blockade that was meant to kill Qatar could well have been the shot in the arm it needed.</w:t>
      </w:r>
    </w:p>
    <w:p w14:paraId="7804A276" w14:textId="678DC84E" w:rsidR="00533F6D" w:rsidRPr="00187B7B" w:rsidRDefault="00533F6D" w:rsidP="00BD3708">
      <w:pPr>
        <w:pStyle w:val="Heading2"/>
      </w:pPr>
      <w:r>
        <w:t>--</w:t>
      </w:r>
      <w:r w:rsidRPr="00187B7B">
        <w:t>Saudi Arabia</w:t>
      </w:r>
      <w:r>
        <w:t>--</w:t>
      </w:r>
    </w:p>
    <w:p w14:paraId="28C29707" w14:textId="158C48D8" w:rsidR="00D84CBA" w:rsidRDefault="00E67CC0" w:rsidP="003A2114">
      <w:pPr>
        <w:pStyle w:val="Heading3"/>
      </w:pPr>
      <w:r>
        <w:t>U</w:t>
      </w:r>
      <w:r w:rsidR="00D84CBA">
        <w:t>niqueness</w:t>
      </w:r>
      <w:r>
        <w:t xml:space="preserve"> - </w:t>
      </w:r>
      <w:r w:rsidR="00D84CBA">
        <w:t>reliance on US</w:t>
      </w:r>
    </w:p>
    <w:p w14:paraId="1887291C" w14:textId="77777777" w:rsidR="00D84CBA" w:rsidRPr="00187B7B" w:rsidRDefault="00D84CBA" w:rsidP="00D84CBA">
      <w:pPr>
        <w:pStyle w:val="Heading4"/>
        <w:rPr>
          <w:color w:val="000000" w:themeColor="text1"/>
        </w:rPr>
      </w:pPr>
      <w:r w:rsidRPr="00187B7B">
        <w:rPr>
          <w:color w:val="000000" w:themeColor="text1"/>
        </w:rPr>
        <w:t>Arms sales to Riyadh prevent China from selling weapons to Saudi Arabia — U.S. opposition is the largest obstacle to a steady China-Saudi Arabia relationship.</w:t>
      </w:r>
    </w:p>
    <w:p w14:paraId="1440CA5A" w14:textId="77777777" w:rsidR="00D84CBA" w:rsidRPr="00187B7B" w:rsidRDefault="00D84CBA" w:rsidP="00D84CBA">
      <w:pPr>
        <w:rPr>
          <w:color w:val="000000" w:themeColor="text1"/>
        </w:rPr>
      </w:pPr>
      <w:r w:rsidRPr="00187B7B">
        <w:rPr>
          <w:rStyle w:val="Style13ptBold"/>
          <w:color w:val="000000" w:themeColor="text1"/>
        </w:rPr>
        <w:t xml:space="preserve">Ramani, 18 — </w:t>
      </w:r>
      <w:r w:rsidRPr="00442CCF">
        <w:t>DPhil Candidate in International Relations @ The University of Oxford [Samuel, 2/07/18, “The Risks of the China-Saudi Arabia Partnership“, https://thediplomat.com/2018/02/the-risks-of-the-china-saudi-arabia-partnership/, 7/10/19,]</w:t>
      </w:r>
    </w:p>
    <w:p w14:paraId="4F736219" w14:textId="49108FA6" w:rsidR="00D84CBA" w:rsidRPr="00D84CBA" w:rsidRDefault="00D84CBA" w:rsidP="00D84CBA">
      <w:pPr>
        <w:rPr>
          <w:color w:val="000000" w:themeColor="text1"/>
          <w:sz w:val="16"/>
        </w:rPr>
      </w:pPr>
      <w:r w:rsidRPr="00187B7B">
        <w:rPr>
          <w:color w:val="000000" w:themeColor="text1"/>
          <w:u w:val="single"/>
        </w:rPr>
        <w:t xml:space="preserve">In addition to setting informal limits on the scope and nature of Saudi Arabia’s economic partnership with China, </w:t>
      </w:r>
      <w:r w:rsidRPr="00187B7B">
        <w:rPr>
          <w:b/>
          <w:bCs/>
          <w:color w:val="000000" w:themeColor="text1"/>
          <w:u w:val="single"/>
        </w:rPr>
        <w:t>Riyadh’s dependence on U.S. military equipment restricts its ability to purchase large quantities of Chinese arms</w:t>
      </w:r>
      <w:r w:rsidRPr="00187B7B">
        <w:rPr>
          <w:b/>
          <w:bCs/>
          <w:color w:val="000000" w:themeColor="text1"/>
          <w:sz w:val="16"/>
        </w:rPr>
        <w:t>.</w:t>
      </w:r>
      <w:r w:rsidRPr="00187B7B">
        <w:rPr>
          <w:color w:val="000000" w:themeColor="text1"/>
          <w:sz w:val="16"/>
        </w:rPr>
        <w:t xml:space="preserve"> Historically, </w:t>
      </w:r>
      <w:r w:rsidRPr="00187B7B">
        <w:rPr>
          <w:color w:val="000000" w:themeColor="text1"/>
          <w:u w:val="single"/>
        </w:rPr>
        <w:t>Saudi Arabia has only purchased arms from China to pressure the United States into selling Riyadh highly sophisticated weaponry</w:t>
      </w:r>
      <w:r w:rsidRPr="00187B7B">
        <w:rPr>
          <w:color w:val="000000" w:themeColor="text1"/>
          <w:sz w:val="16"/>
        </w:rPr>
        <w:t xml:space="preserve">. Saudi Arabia’s purchases of DF-3 missiles from China in 1987, and current procurements of Chinese stealth weaponry for military use in Yemen, exemplify its tactical approach to arms deals with Beijing. As </w:t>
      </w:r>
      <w:r w:rsidRPr="00187B7B">
        <w:rPr>
          <w:color w:val="000000" w:themeColor="text1"/>
          <w:u w:val="single"/>
        </w:rPr>
        <w:t>U.S.-Saudi Arabia relations have improved considerably under Donald Trump, the need for Saudi Arabia to purchase arms from China will likely decrease in the years to come</w:t>
      </w:r>
      <w:r w:rsidRPr="00187B7B">
        <w:rPr>
          <w:color w:val="000000" w:themeColor="text1"/>
          <w:sz w:val="16"/>
        </w:rPr>
        <w:t xml:space="preserve">. As Qatar has been able to covertly purchase Chinese SY-400 missiles with little U.S. scrutiny, and China has a long-standing defense partnership with Iran, the Chinese government is likely to forge stronger defense links with Saudi Arabia’s chief rivals, straining the Beijing-Riyadh partnership. Even though Saudi Arabia has historically been able to cooperate with China in the nuclear energy sphere without U.S. criticism, the Trump administration’s depiction of China as an adversary in its 2018 National Security Strategy will increase U.S. government scrutiny over nuclear cooperation deals signed between Beijing and U.S.-allied countries. As U.S. Secretary of Energy Rick Perry has held negotiations with Saudi Arabia on a nuclear agreement, a hawkish tilt in Washington’s China policy could convert these discussions into a nuclear deal. The ratification of Perry’s proposed agreement would greatly expand the United States’ leverage over Riyadh’s nuclear policy and dilute the impact of China’s $2.43 billion nuclear manufacturing equipment investment pledge. Privatization Uncertainties and the China-Saudi Arabia Partnership </w:t>
      </w:r>
      <w:r w:rsidRPr="00187B7B">
        <w:rPr>
          <w:color w:val="000000" w:themeColor="text1"/>
          <w:u w:val="single"/>
        </w:rPr>
        <w:t>While U.S. opposition is the largest immediate obstacle to China-Saudi Arabia economic cooperation,</w:t>
      </w:r>
      <w:r w:rsidRPr="00187B7B">
        <w:rPr>
          <w:color w:val="000000" w:themeColor="text1"/>
          <w:sz w:val="16"/>
        </w:rPr>
        <w:t xml:space="preserve"> a shift in the economic conditions that have allowed Chinese investments to grow in Saudi Arabia could also weaken the partnership. In recent years, Chinese investors have made inroads in Saudi Arabia because of their willingness to directly cooperate with Saudi government enterprises, and provide capital to potentially risky economic diversification projects. While these advantages remain intact, the nature of Saudi Arabia’s privatization strategy and success of Riyadh’s “Look East” strategy could eventually erode China’s privileged position. Although China will likely benefit from the upcoming Aramco IPO deal, extensive privatization outside the energy sector could weaken Beijing’s competitive position relative to the United States. The speed of Mohammed bin Salman’s proposed privatization plan could also drastically impact the success of Chinese investments. Even though the trajectory of Saudi Arabia’s privatization reforms will impact many economic sectors, investment patterns in Saudi Arabia’s growing technology markets will be especially impacted by policy changes. </w:t>
      </w:r>
      <w:r w:rsidRPr="00187B7B">
        <w:rPr>
          <w:color w:val="000000" w:themeColor="text1"/>
          <w:u w:val="single"/>
        </w:rPr>
        <w:t xml:space="preserve">If Mohammed bin Salman exercises restraint and embraces a cautious privatization plan, China’s business interests will be given a critical boost. Chinese technology companies like Alibaba and Tencent are conglomerates that can more effectively withstand state interference than their American counterparts, and will be able to leverage this advantage to entrench their dominance over time. </w:t>
      </w:r>
      <w:r w:rsidRPr="00187B7B">
        <w:rPr>
          <w:color w:val="000000" w:themeColor="text1"/>
          <w:sz w:val="16"/>
        </w:rPr>
        <w:t xml:space="preserve">If Saudi Arabia undergoes rapid privatization and economic diversification, however, U.S. technology companies could gain the upper hand. </w:t>
      </w:r>
    </w:p>
    <w:p w14:paraId="03F3E6AF" w14:textId="108FEF98" w:rsidR="003A2114" w:rsidRDefault="00D84CBA" w:rsidP="003A2114">
      <w:pPr>
        <w:pStyle w:val="Heading3"/>
      </w:pPr>
      <w:r>
        <w:t>link</w:t>
      </w:r>
      <w:r w:rsidR="003A2114">
        <w:t>-Saudi diversifies</w:t>
      </w:r>
    </w:p>
    <w:p w14:paraId="44323A92" w14:textId="38A097FF" w:rsidR="00C8467B" w:rsidRDefault="00C8467B" w:rsidP="00C8467B">
      <w:pPr>
        <w:pStyle w:val="Heading4"/>
      </w:pPr>
      <w:r>
        <w:t xml:space="preserve">Empirics prove, If pressured KSA can switch arms dealers </w:t>
      </w:r>
    </w:p>
    <w:p w14:paraId="55FDBA98" w14:textId="77777777" w:rsidR="00C8467B" w:rsidRPr="002C3AD0" w:rsidRDefault="00C8467B" w:rsidP="00C8467B">
      <w:pPr>
        <w:rPr>
          <w:rStyle w:val="Style13ptBold"/>
        </w:rPr>
      </w:pPr>
      <w:r>
        <w:rPr>
          <w:rStyle w:val="Style13ptBold"/>
        </w:rPr>
        <w:t xml:space="preserve">Rounds 4-16 </w:t>
      </w:r>
      <w:r w:rsidRPr="00493FB0">
        <w:t>[Lt. Col. Ray Rounds is a U.S. Air Force F-15E pilot and a Ph.D. candidate at Georgetown University in International Relations. He is a U.S. Air Force School of Advanced Air and Space Studies graduate and a former Mirage 2000 exchange pilot with the French Air Force. “THE CASE AGAINST ARMS EMBARGOS, EVEN FOR SAUDI ARABIA” 4-16-19 https://warontherocks.com/2019/04/the-case-against-arms-embargos-even-for-saudi-arabia/ accessed on 7-12-19]</w:t>
      </w:r>
    </w:p>
    <w:p w14:paraId="7C7151EC" w14:textId="74936B68" w:rsidR="003A2114" w:rsidRPr="003A2114" w:rsidRDefault="00C8467B" w:rsidP="003A2114">
      <w:pPr>
        <w:rPr>
          <w:u w:val="single"/>
        </w:rPr>
      </w:pPr>
      <w:r w:rsidRPr="00AC04DF">
        <w:rPr>
          <w:sz w:val="16"/>
        </w:rPr>
        <w:t xml:space="preserve">In the near-term, Saudi Arabia can substitute other weapons, such as the Eurofighter and Tornado, and “dumb bombs” instead of U.S.-built “smart weapons.” The Saudis can also rely more heavily on their Emirati and Egyptian partners using non-U.S. produced arms. </w:t>
      </w:r>
      <w:r w:rsidRPr="002C3AD0">
        <w:rPr>
          <w:u w:val="single"/>
        </w:rPr>
        <w:t>In the medium to long term, such an embargo is likely to push the Kingdom to greater arms diversification</w:t>
      </w:r>
      <w:r w:rsidRPr="00AC04DF">
        <w:rPr>
          <w:sz w:val="16"/>
        </w:rPr>
        <w:t xml:space="preserve">. </w:t>
      </w:r>
      <w:r w:rsidRPr="002C3AD0">
        <w:rPr>
          <w:u w:val="single"/>
        </w:rPr>
        <w:t>If history is any guide, the United States will eventually lift any potential arms embargo with little change in Saudi behavior, but only after having provided an opportunity for adversary states such as Russia and China to gain a strategic foothold in Riyadh.</w:t>
      </w:r>
      <w:r w:rsidRPr="00AC04DF">
        <w:rPr>
          <w:sz w:val="16"/>
        </w:rPr>
        <w:t xml:space="preserve"> </w:t>
      </w:r>
      <w:r w:rsidRPr="002C3AD0">
        <w:rPr>
          <w:u w:val="single"/>
        </w:rPr>
        <w:t xml:space="preserve">Some might counter that it would be extremely difficult and costly, in both time and money, for the Saudis to significantly diversify their arms acquisitions away from the United States. </w:t>
      </w:r>
      <w:r w:rsidRPr="00AC04DF">
        <w:rPr>
          <w:sz w:val="16"/>
        </w:rPr>
        <w:t xml:space="preserve">This is absolutely the case. However, </w:t>
      </w:r>
      <w:r w:rsidRPr="002C3AD0">
        <w:rPr>
          <w:u w:val="single"/>
        </w:rPr>
        <w:t>costly does not mean impossible. Less wealthy states have already done it. Egypt is one example above; but others such as Venezuela and even tiny Kuwait — frustrated at years of U.S. approval delays — have significantly diversified their arms acquisitions</w:t>
      </w:r>
      <w:r w:rsidRPr="00AC04DF">
        <w:rPr>
          <w:sz w:val="16"/>
        </w:rPr>
        <w:t>. In other words, with the money and options available to Saudi Arabia, and few other producers showing a stomach for a full embargo</w:t>
      </w:r>
      <w:r w:rsidRPr="002C3AD0">
        <w:rPr>
          <w:u w:val="single"/>
        </w:rPr>
        <w:t>, it is not unreasonable to believe that the Saudis might significantly diversify their arms acquisitions over time in response to a U.S. embargo. Thus, while a U.S. embargo might be morally compelling and emotionally satisfying, it is unlikely to create meaningful change for those most at risk or be strategically beneficial to the United State</w:t>
      </w:r>
      <w:r w:rsidRPr="00AC04DF">
        <w:rPr>
          <w:sz w:val="16"/>
        </w:rPr>
        <w:t xml:space="preserve">s. In the absence of a compelling, evidence-based case that an arms embargo on Saudi Arabia might produce desired changes in behavior, </w:t>
      </w:r>
      <w:r w:rsidRPr="002C3AD0">
        <w:rPr>
          <w:u w:val="single"/>
        </w:rPr>
        <w:t>policymakers should look elsewhere for solutions to their Saudi problems.</w:t>
      </w:r>
    </w:p>
    <w:p w14:paraId="6C0BE333" w14:textId="1F18101E" w:rsidR="00013B1B" w:rsidRDefault="00013B1B" w:rsidP="003A2114">
      <w:pPr>
        <w:pStyle w:val="Heading3"/>
      </w:pPr>
      <w:r>
        <w:t>Link- empirical sales</w:t>
      </w:r>
    </w:p>
    <w:p w14:paraId="1F1E44A6" w14:textId="77777777" w:rsidR="00013B1B" w:rsidRDefault="00013B1B" w:rsidP="00013B1B">
      <w:pPr>
        <w:pStyle w:val="Heading4"/>
      </w:pPr>
      <w:r>
        <w:t>Saudis signed a $70 billion arms deal with China—signals their developing relationship</w:t>
      </w:r>
    </w:p>
    <w:p w14:paraId="673C4EF9" w14:textId="77777777" w:rsidR="00013B1B" w:rsidRPr="00D1440B" w:rsidRDefault="00013B1B" w:rsidP="00013B1B">
      <w:pPr>
        <w:rPr>
          <w:rStyle w:val="Style13ptBold"/>
        </w:rPr>
      </w:pPr>
      <w:r>
        <w:rPr>
          <w:rStyle w:val="Style13ptBold"/>
        </w:rPr>
        <w:t xml:space="preserve">Harris, 17 </w:t>
      </w:r>
      <w:r w:rsidRPr="00D1440B">
        <w:t xml:space="preserve">[David, 9/28/2017, “Saudis Deal With Anyone: This Time $70b. Arms Contract With China”, </w:t>
      </w:r>
      <w:hyperlink r:id="rId105" w:history="1">
        <w:r w:rsidRPr="00D1440B">
          <w:rPr>
            <w:rStyle w:val="Hyperlink"/>
          </w:rPr>
          <w:t>https://clarionproject.org/saudis-deal-anyone-time-70b-arms-contract-china/</w:t>
        </w:r>
      </w:hyperlink>
      <w:r w:rsidRPr="00D1440B">
        <w:t>, 7/11/2019</w:t>
      </w:r>
      <w:r>
        <w:t xml:space="preserve"> «cc»</w:t>
      </w:r>
      <w:r w:rsidRPr="00D1440B">
        <w:t>]</w:t>
      </w:r>
    </w:p>
    <w:p w14:paraId="792F1AA6" w14:textId="35C74669" w:rsidR="00013B1B" w:rsidRPr="00013B1B" w:rsidRDefault="00013B1B" w:rsidP="00013B1B">
      <w:pPr>
        <w:rPr>
          <w:sz w:val="14"/>
        </w:rPr>
      </w:pPr>
      <w:r w:rsidRPr="00D1440B">
        <w:rPr>
          <w:sz w:val="14"/>
        </w:rPr>
        <w:t xml:space="preserve">In the worlds of international diplomacy and brinkmanship, you have to go a long way to find a better player than Saudi Arabia. Riyadh is the ultimate pragmatist. And in the bloody, Machiavellian Middle East, having the sense not only to survive but to thrive is no mean achievement. So it comes as no surprise that </w:t>
      </w:r>
      <w:r w:rsidRPr="00770A71">
        <w:rPr>
          <w:u w:val="single"/>
        </w:rPr>
        <w:t>the Saudis just signed a $70 billion arms deal with China</w:t>
      </w:r>
      <w:r w:rsidRPr="00D1440B">
        <w:rPr>
          <w:sz w:val="14"/>
        </w:rPr>
        <w:t>. Just three months after U.S. President Donald Trump sealed contracts for $110 billion for American defense companies to sell their weapons to the House of Saud. This of course keeps both China and the U.S. both satisfied with a tidy bit of business but also as wary as ever of the diplomatic strength of one another. And those with the biggest smiles are the Saudis. Gone are the days when Egypt could claim to be the dominant force in the Arab world. For some time, that has been the sole reserve of Saudi Arabia. As a result, everyone needs to be in Riyadh’s good books. Parenthetically</w:t>
      </w:r>
      <w:r w:rsidRPr="00770A71">
        <w:rPr>
          <w:u w:val="single"/>
        </w:rPr>
        <w:t>, China is also extremely good at this game, managing to curry favor not only with the Saudis but also with Saudi Arabia’s arch rival Iran.</w:t>
      </w:r>
      <w:r>
        <w:rPr>
          <w:u w:val="single"/>
        </w:rPr>
        <w:t xml:space="preserve"> </w:t>
      </w:r>
      <w:r w:rsidRPr="00770A71">
        <w:rPr>
          <w:u w:val="single"/>
        </w:rPr>
        <w:t>And something else ties China and Saudi Arabia: their abysmal track record on human rights.</w:t>
      </w:r>
      <w:r>
        <w:rPr>
          <w:u w:val="single"/>
        </w:rPr>
        <w:t xml:space="preserve"> </w:t>
      </w:r>
      <w:r w:rsidRPr="00D1440B">
        <w:rPr>
          <w:sz w:val="14"/>
        </w:rPr>
        <w:t xml:space="preserve">An execution in Saudi Arabia Executions in Saudi Arabia In Saudi Arabia, foreign workers, women, homosexuals and religious minorities will all tell you of their persecution and punishment without hint of fair trial in what is an Islamist dictatorship. Just as in their billion-dollar deals, </w:t>
      </w:r>
      <w:r w:rsidRPr="00770A71">
        <w:rPr>
          <w:u w:val="single"/>
        </w:rPr>
        <w:t>the House of Saud has little or no compunction about what it does with whom or to whom as long as the princes emerge emboldened (and richer).</w:t>
      </w:r>
      <w:r>
        <w:rPr>
          <w:u w:val="single"/>
        </w:rPr>
        <w:t xml:space="preserve"> </w:t>
      </w:r>
      <w:r w:rsidRPr="00D1440B">
        <w:rPr>
          <w:sz w:val="14"/>
        </w:rPr>
        <w:t>Where they see a threat, they meet it with an iron fist. Ask the Shiite minority in the east of the country. China and the U.S. are not alone in ignoring the dark side of Saudi Arabia and putting money first. The UK and France among others also regularly boost their coffers with sales to the Saudi military. In 2014, the United Nations introduced The Arms Trade Treaty whose principles include: Respecting and ensuring respect for international humanitarian law in accordance with, inter alia, the Geneva Conventions of 1949, and respecting and ensuring respect for human rights in accordance with, inter alia, the Charter of the United Nations and the Universal Declaration of Human Rights. Washington, Beijing and the others would do well to bear this in mind when dealing with Saudi Arabia. Incidentally, China is not a signatory to the treaty but the U.S. is. Perhaps these two superpowers should take Canada’s example. Video and photographic evidence of Saudi Arabia’s National Guard using Canadian-made armored vehicles to violently repress its citizenry have triggered a review of arms sales to Saudi Arabia by Ottawa. A $15 billion sale may be canceled. From a diplomacy perspective, kudos goes to the Saudis for being great players of the game. And while Saudi Arabia clearly fits into the plans of the world’s great powers, shame on them all for not standing up and demanding radical humanitarian change in the Kingdom of Saudi Arabia.</w:t>
      </w:r>
    </w:p>
    <w:p w14:paraId="12CFE116" w14:textId="77777777" w:rsidR="00290DB8" w:rsidRDefault="00290DB8" w:rsidP="00290DB8">
      <w:pPr>
        <w:pStyle w:val="Heading3"/>
      </w:pPr>
      <w:r>
        <w:t>Link- drones</w:t>
      </w:r>
    </w:p>
    <w:p w14:paraId="4BFACCBA" w14:textId="77777777" w:rsidR="00290DB8" w:rsidRDefault="00290DB8" w:rsidP="00290DB8">
      <w:pPr>
        <w:pStyle w:val="Heading4"/>
      </w:pPr>
      <w:r>
        <w:t>China sees drone deals as a way to gain influence, also enables killing in Yemen.</w:t>
      </w:r>
    </w:p>
    <w:p w14:paraId="6F8CDD33" w14:textId="77777777" w:rsidR="00290DB8" w:rsidRDefault="00290DB8" w:rsidP="00290DB8">
      <w:pPr>
        <w:rPr>
          <w:sz w:val="16"/>
        </w:rPr>
      </w:pPr>
      <w:r w:rsidRPr="00A92097">
        <w:rPr>
          <w:rStyle w:val="Style13ptBold"/>
        </w:rPr>
        <w:t>Gambrell and Shih- 2018</w:t>
      </w:r>
      <w:r>
        <w:rPr>
          <w:sz w:val="16"/>
        </w:rPr>
        <w:t xml:space="preserve"> Gambrell is the Gulf and Iranian news director for the Associated Press and Shih received his BA from Stanford and is the correspondent for Washington Post China [John and Gerry, 10/3, “</w:t>
      </w:r>
      <w:r w:rsidRPr="00A92097">
        <w:rPr>
          <w:sz w:val="16"/>
        </w:rPr>
        <w:t>US Navy still has technological edge, but Chinese drones proliferating across Middle East</w:t>
      </w:r>
      <w:r>
        <w:rPr>
          <w:sz w:val="16"/>
        </w:rPr>
        <w:t xml:space="preserve">”, NavyTimes, </w:t>
      </w:r>
      <w:hyperlink r:id="rId106" w:history="1">
        <w:r w:rsidRPr="003C737F">
          <w:rPr>
            <w:rStyle w:val="Hyperlink"/>
            <w:sz w:val="16"/>
          </w:rPr>
          <w:t>https://www.navytimes.com/news/your-navy/2018/10/03/us-navy-still-has-technological-edge-but-chinese-drones-proliferating-across-middle-east/</w:t>
        </w:r>
      </w:hyperlink>
      <w:r>
        <w:rPr>
          <w:sz w:val="16"/>
        </w:rPr>
        <w:t>, acc. 7.13.19]</w:t>
      </w:r>
    </w:p>
    <w:p w14:paraId="0A0EE15F" w14:textId="77777777" w:rsidR="00290DB8" w:rsidRPr="00851522" w:rsidRDefault="00290DB8" w:rsidP="00290DB8">
      <w:pPr>
        <w:rPr>
          <w:sz w:val="16"/>
        </w:rPr>
      </w:pPr>
      <w:r w:rsidRPr="00851522">
        <w:rPr>
          <w:sz w:val="16"/>
        </w:rPr>
        <w:t xml:space="preserve">DUBAI, United Arab Emirates — High </w:t>
      </w:r>
      <w:r w:rsidRPr="00851522">
        <w:rPr>
          <w:rStyle w:val="StyleUnderline"/>
        </w:rPr>
        <w:t>above Yemen’s rebel-held city of Hodeida, a drone controlled by Emirati forces hovered as an SUV carrying a top Shiite Houthi rebel official turned onto a small street</w:t>
      </w:r>
      <w:r w:rsidRPr="00851522">
        <w:rPr>
          <w:sz w:val="16"/>
        </w:rPr>
        <w:t xml:space="preserve"> and stopped, waiting for another vehicle in its convoy to catch up. </w:t>
      </w:r>
      <w:r w:rsidRPr="00851522">
        <w:rPr>
          <w:rStyle w:val="StyleUnderline"/>
        </w:rPr>
        <w:t>Seconds later, the SUV exploded in flames, killing Saleh al-Samad, a top political figure. The drone that fired that missile in April was not one of the many American aircraft that have been buzzing across the skies of Yemen, Iraq and Afghanistan</w:t>
      </w:r>
      <w:r w:rsidRPr="00851522">
        <w:rPr>
          <w:sz w:val="16"/>
        </w:rPr>
        <w:t xml:space="preserve"> since Sept. 11, 2001. It was Chinese</w:t>
      </w:r>
      <w:r w:rsidRPr="00851522">
        <w:rPr>
          <w:rStyle w:val="StyleUnderline"/>
        </w:rPr>
        <w:t>. Across the Middle East, countries locked out of purchasing U.S.-made drones due to rules over excessive civilian casualties are being wooed by Chinese arms dealers, who are world's main distributor of armed drones. "The Chinese product now doesn't lack technology, it only lacks market share,"</w:t>
      </w:r>
      <w:r w:rsidRPr="00851522">
        <w:rPr>
          <w:sz w:val="16"/>
        </w:rPr>
        <w:t xml:space="preserve"> said Song Zhongping, a Chinese military analyst and former lecturer at the People's Liberation Army Rocket Force University of Engineering. "And </w:t>
      </w:r>
      <w:r w:rsidRPr="00851522">
        <w:rPr>
          <w:rStyle w:val="StyleUnderline"/>
        </w:rPr>
        <w:t>the United States restricting its arms exports is precisely what gives China a great opportunity." The sales are helping expand Chinese influence across a region vital to American security interests. "It's a hedging strategy and the Chinese will look to benefit from that</w:t>
      </w:r>
      <w:r w:rsidRPr="00851522">
        <w:rPr>
          <w:sz w:val="16"/>
        </w:rPr>
        <w:t xml:space="preserve">," said Douglas Barrie, an airpower specialist at the International Institute for Strategic Studies. "I think the </w:t>
      </w:r>
      <w:r w:rsidRPr="00851522">
        <w:rPr>
          <w:rStyle w:val="StyleUnderline"/>
        </w:rPr>
        <w:t>Chinese are far less liable to be swayed by concerns over civilian casualtie</w:t>
      </w:r>
      <w:r w:rsidRPr="00851522">
        <w:rPr>
          <w:sz w:val="16"/>
        </w:rPr>
        <w:t xml:space="preserve">s," he said. At the start of the year, </w:t>
      </w:r>
      <w:r w:rsidRPr="00851522">
        <w:rPr>
          <w:rStyle w:val="StyleUnderline"/>
        </w:rPr>
        <w:t>a satellite passing over southern Saudi Arabia photographed</w:t>
      </w:r>
      <w:r w:rsidRPr="00851522">
        <w:rPr>
          <w:sz w:val="16"/>
        </w:rPr>
        <w:t xml:space="preserve"> </w:t>
      </w:r>
      <w:r w:rsidRPr="00851522">
        <w:rPr>
          <w:rStyle w:val="StyleUnderline"/>
        </w:rPr>
        <w:t>U.S.-made surveillance drones at an airfield, alongside Chinese-manufactured armed ones</w:t>
      </w:r>
      <w:r w:rsidRPr="00851522">
        <w:rPr>
          <w:sz w:val="16"/>
        </w:rPr>
        <w:t xml:space="preserve">. According to the Center for the Study of tprhe Drone at New York's Bard College, </w:t>
      </w:r>
      <w:r w:rsidRPr="00851522">
        <w:rPr>
          <w:rStyle w:val="StyleUnderline"/>
        </w:rPr>
        <w:t>that was the first documented example of the two drone systems being used in the war in Yemen. The country has emerged as a "sort of a testing ground for these strike-capable drones</w:t>
      </w:r>
      <w:r w:rsidRPr="00851522">
        <w:rPr>
          <w:sz w:val="16"/>
        </w:rPr>
        <w:t xml:space="preserve">," said Dan Gettinger, the co-director of the Center for the Study of the Drone. "There's a rapid turnaround from delivery to deployment." U.S. drones were first used in Yemen to kill suspected al-Qaida militants in 2002. One of the biggest Chinese exports is the Cai-Hong, or Rainbow, series made by the state-owned China Aerospace Science and Technology Corp., or CASC, the largest contractor for the Chinese space program. CASC's CH-4 and CH-5 models are on a par with San Diego-based General Atomics' Predator and Reaper drones, and much cheaper. Independent analysts say the Chinese models lag behind their American counterparts but the technology is good enough to justify the price tag, which might be half or less. A CASC executive, who spoke on condition of anonymity because he was not authorized to talk to journalists, said cutting-edge U.S. models like Boeing Co.'s Stingray, introduced this year for the U.S. Navy, still hold a technological advantage. And while price is an advantage, so too is a more relaxed attitude toward how drones are used, said Ulrike Franke, an expert on drones and policy fellow at the European Council on Foreign Relations. Since 2014, China has sold more than 30 CH-4′s to countries including Saudi Arabia and Iraq in deals worth over $700 million, according to CASC. Ten countries are currently in negotiations to purchase the CH-4, according to the firm. Last year, China sold to the UAE the Wing Loong II, an armed unmanned aerial vehicle roughly equivalent to the American MQ-9 Reaper. "In recent years, </w:t>
      </w:r>
      <w:r w:rsidRPr="00851522">
        <w:rPr>
          <w:rStyle w:val="StyleUnderline"/>
        </w:rPr>
        <w:t>all types of drones have proven their value and importance through a high degree of use in warfare, and the military has noticed,</w:t>
      </w:r>
      <w:r w:rsidRPr="00851522">
        <w:rPr>
          <w:sz w:val="16"/>
        </w:rPr>
        <w:t>" said the top CASC executive. "</w:t>
      </w:r>
      <w:r w:rsidRPr="00851522">
        <w:rPr>
          <w:rStyle w:val="StyleUnderline"/>
        </w:rPr>
        <w:t>Many countries are now speeding up the development for these weapons systems, including China</w:t>
      </w:r>
      <w:r w:rsidRPr="00851522">
        <w:rPr>
          <w:sz w:val="16"/>
        </w:rPr>
        <w:t xml:space="preserve">." During President Xi Jinping’s five years in power, China has stepped up spending on stealth fighters and aircraft carriers for its own military, while boosting sales of advanced equipment such as attack submarines to close allies like Pakistan. China still lags behind the U.S., Russia, France, and Germany in total arms sales but it's catching up. Chinese arms exports rose by 38 percent between 2008-12 and 2013-17, according to the Stockholm International Peace Research Institute, which tracks the global arms trade. Mounting criticism over the rising civilian death toll in Yemen prompted the U.S. to impose restrictions on drone sales, forcing foreign countries to go through the U.S. government to buy armed drones, including those with laser-guidance systems. </w:t>
      </w:r>
    </w:p>
    <w:p w14:paraId="7747A011" w14:textId="3F5CF410" w:rsidR="003A2114" w:rsidRDefault="00D84CBA" w:rsidP="003A2114">
      <w:pPr>
        <w:pStyle w:val="Heading3"/>
      </w:pPr>
      <w:r>
        <w:t>link</w:t>
      </w:r>
      <w:r w:rsidR="003A2114">
        <w:t>-China fills in</w:t>
      </w:r>
    </w:p>
    <w:p w14:paraId="3E4CB4D2" w14:textId="2260D13C" w:rsidR="00C34C59" w:rsidRDefault="00C34C59" w:rsidP="00C34C59">
      <w:pPr>
        <w:pStyle w:val="Heading4"/>
      </w:pPr>
      <w:r w:rsidRPr="00DF07A6">
        <w:t xml:space="preserve">Saudi Arabia turns to China when US won’t sell </w:t>
      </w:r>
      <w:r w:rsidRPr="00DF07A6">
        <w:rPr>
          <w:i/>
        </w:rPr>
        <w:t>and</w:t>
      </w:r>
      <w:r w:rsidRPr="00DF07A6">
        <w:t xml:space="preserve"> previous purchases from China mean interoperability works.  </w:t>
      </w:r>
    </w:p>
    <w:p w14:paraId="1FC1A0A0" w14:textId="77777777" w:rsidR="00C34C59" w:rsidRDefault="00C34C59" w:rsidP="00C34C59">
      <w:r w:rsidRPr="00D15FB8">
        <w:rPr>
          <w:rStyle w:val="Style13ptBold"/>
        </w:rPr>
        <w:t>Saab, 2018</w:t>
      </w:r>
      <w:r>
        <w:t xml:space="preserve">- </w:t>
      </w:r>
      <w:r w:rsidRPr="00DF07A6">
        <w:t>senior fellow</w:t>
      </w:r>
      <w:r>
        <w:t>/</w:t>
      </w:r>
      <w:r w:rsidRPr="00DF07A6">
        <w:t>director of the Defense and Security Program at the Middle East Institute, adjunct assistant professor at Georgetown University’s Security Studies Program</w:t>
      </w:r>
      <w:r>
        <w:t xml:space="preserve"> [Bilal, 9/25, “</w:t>
      </w:r>
      <w:r w:rsidRPr="00D15FB8">
        <w:t>The coming Middle East missile arms race</w:t>
      </w:r>
      <w:r>
        <w:t xml:space="preserve">”, Bulletin of the Atomic Scientists, </w:t>
      </w:r>
      <w:hyperlink r:id="rId107" w:history="1">
        <w:r w:rsidRPr="00D853F9">
          <w:rPr>
            <w:rStyle w:val="Hyperlink"/>
          </w:rPr>
          <w:t>https://thebulletin.org/2018/09/the-coming-middle-east-missile-arms-race/</w:t>
        </w:r>
      </w:hyperlink>
      <w:r>
        <w:t>, acc. 7.15.19]</w:t>
      </w:r>
    </w:p>
    <w:p w14:paraId="623BE6C6" w14:textId="3B571D7B" w:rsidR="00C34C59" w:rsidRDefault="00C34C59" w:rsidP="00C34C59">
      <w:pPr>
        <w:rPr>
          <w:sz w:val="16"/>
        </w:rPr>
      </w:pPr>
      <w:r w:rsidRPr="00DF07A6">
        <w:rPr>
          <w:rStyle w:val="StyleUnderline"/>
        </w:rPr>
        <w:t>Countries like Saudi Arabia and the United Arab Emirates were purchasing the best, US-made weapons</w:t>
      </w:r>
      <w:r w:rsidRPr="00DF07A6">
        <w:rPr>
          <w:sz w:val="16"/>
        </w:rPr>
        <w:t xml:space="preserve"> on the planet and investing in the most sophisticated missile defenses, and </w:t>
      </w:r>
      <w:r w:rsidRPr="00DF07A6">
        <w:rPr>
          <w:rStyle w:val="StyleUnderline"/>
        </w:rPr>
        <w:t>yet they still felt they had no effective solution to Iran’s formidable and fast-developing offensive missile arsenal. Their conclusion was that they might have to fight fire with fire</w:t>
      </w:r>
      <w:r w:rsidRPr="00DF07A6">
        <w:rPr>
          <w:sz w:val="16"/>
        </w:rPr>
        <w:t xml:space="preserve">. The main reason Riyadh and Abu Dhabi have yet to pursue ballistic missiles is that Washington has managed for years to convince them not to. </w:t>
      </w:r>
      <w:r w:rsidRPr="00DF07A6">
        <w:rPr>
          <w:rStyle w:val="StyleUnderline"/>
        </w:rPr>
        <w:t>The last thing the United States needs in the Middle East is an offensive missile race, which could quickly lead the antagonists into a deadly military confrontation that drags Washington and Moscow into war.</w:t>
      </w:r>
      <w:r w:rsidRPr="00DF07A6">
        <w:rPr>
          <w:sz w:val="16"/>
        </w:rPr>
        <w:t xml:space="preserve"> Missiles are inherently destabilizing weapons because of their potential to quickly escalate conflicts. Their flight times can be very short, and new technologies are dramatically improving their accuracy and lethality. </w:t>
      </w:r>
      <w:r w:rsidRPr="00DF07A6">
        <w:rPr>
          <w:rStyle w:val="StyleUnderline"/>
        </w:rPr>
        <w:t>As if that were not scary enough, the nuclear future of the Middle East is also increasingly uncertain, now that the United States has withdrawn from the Joint Comprehensive Plan of Action, the deal that limited Iran’s nuclear development</w:t>
      </w:r>
      <w:r w:rsidRPr="00DF07A6">
        <w:rPr>
          <w:sz w:val="16"/>
        </w:rPr>
        <w:t xml:space="preserve"> in exchange for sanctions relief. At the same time, at least half a dozen regional powers including Saudi Arabia, the United Arab Emirates, Turkey, Egypt, Jordan, and Qatar see peaceful nuclear energy as a long-term solution to their fossil-fuel dependence. The growth of nuclear power generation in the region could exacerbate the risk of nuclear proliferation, as the same technologies and materials are required to develop both nuclear energy and nuclear weapons. </w:t>
      </w:r>
      <w:r w:rsidRPr="00DF07A6">
        <w:rPr>
          <w:rStyle w:val="StyleUnderline"/>
        </w:rPr>
        <w:t>Should Middle East civilian nuclear development become militarized, possession of fleets of offensive missiles—arguably the most effective delivery vehicle for nuclear warheads—could magnify the potential danger</w:t>
      </w:r>
      <w:r w:rsidRPr="00DF07A6">
        <w:rPr>
          <w:sz w:val="16"/>
        </w:rPr>
        <w:t xml:space="preserve">. Like Israel, some Gulf countries are heading toward a stronger deterrent posture—through a broader mix of offensive technologies, including missiles—because missile defense on its own does not seem to be the answer to the Iranian missile problem. Furthermore, missile defense is expensive and comes with its own set of challenges. While the best missile defense system would be one that is regionally integrated, any hope of establishing such a system in the Gulf is now gone because of the ongoing feud Saudi Arabia, the Emirates, and Bahrain are having with Qatar. With US influence in the Gulf seemingly declining, it is unlikely that Washington’s preferences will register as strongly in Riyadh and Abu Dhabi as they did in the past. To be sure, the drive for autonomy in national-security decision making has its limits, given the Gulf countries’ military dependence on Washington, but </w:t>
      </w:r>
      <w:r w:rsidRPr="00DF07A6">
        <w:rPr>
          <w:rStyle w:val="StyleUnderline"/>
        </w:rPr>
        <w:t xml:space="preserve">US weapons are not the only game in town, with </w:t>
      </w:r>
      <w:r w:rsidRPr="00DF07A6">
        <w:rPr>
          <w:sz w:val="16"/>
        </w:rPr>
        <w:t>both Russia and</w:t>
      </w:r>
      <w:r w:rsidRPr="00DF07A6">
        <w:rPr>
          <w:rStyle w:val="StyleUnderline"/>
        </w:rPr>
        <w:t xml:space="preserve"> China making inroads into the region lately. Saudi Arabia and the Emirates may not be able to buy offensive missiles from the United States and other countries that are members of the Missile Technology Control Regime, but they will find China and Pakistan</w:t>
      </w:r>
      <w:r w:rsidRPr="00DF07A6">
        <w:rPr>
          <w:sz w:val="16"/>
        </w:rPr>
        <w:t>—who are not part of the regime—</w:t>
      </w:r>
      <w:r w:rsidRPr="00DF07A6">
        <w:rPr>
          <w:rStyle w:val="StyleUnderline"/>
        </w:rPr>
        <w:t>to be ready sellers. Saudi Arabia would not have to start from scratch, given that since 1987 it has possessed a (likely small) number of medium-range Chinese ballistic missiles.</w:t>
      </w:r>
      <w:r w:rsidRPr="00DF07A6">
        <w:rPr>
          <w:sz w:val="16"/>
        </w:rPr>
        <w:t xml:space="preserve"> It paraded them for the first time in 2014, possibly to put Iran on notice and send a message to Washington of displeasure with US policy. It is only a matter of time before Saudi Crown Prince and Defense Minister Mohammed Bin Salman issues an order to build up the country’s Strategic Rocket Force. </w:t>
      </w:r>
    </w:p>
    <w:p w14:paraId="2510F273" w14:textId="77777777" w:rsidR="00290DB8" w:rsidRDefault="00290DB8" w:rsidP="00290DB8">
      <w:pPr>
        <w:pStyle w:val="Heading4"/>
      </w:pPr>
      <w:r>
        <w:t>If America leaves, Saudi Arabia will get arms from China – China wants to invest abroad and has no moral qualms about who they sell to</w:t>
      </w:r>
    </w:p>
    <w:p w14:paraId="1631E253" w14:textId="77777777" w:rsidR="00290DB8" w:rsidRDefault="00290DB8" w:rsidP="00290DB8">
      <w:r w:rsidRPr="00DF18FE">
        <w:rPr>
          <w:rStyle w:val="Style13ptBold"/>
        </w:rPr>
        <w:t>Holland 18,</w:t>
      </w:r>
      <w:r w:rsidRPr="004B5CC3">
        <w:t xml:space="preserve"> </w:t>
      </w:r>
      <w:r w:rsidRPr="00523DF5">
        <w:t xml:space="preserve">Holland is a former SCMP staffer who has been writing about Asian affairs for more than 25 years </w:t>
      </w:r>
      <w:r w:rsidRPr="004B5CC3">
        <w:t xml:space="preserve">[Tom Holland, </w:t>
      </w:r>
      <w:r>
        <w:t>10</w:t>
      </w:r>
      <w:r w:rsidRPr="004B5CC3">
        <w:t>-</w:t>
      </w:r>
      <w:r>
        <w:t>20</w:t>
      </w:r>
      <w:r w:rsidRPr="004B5CC3">
        <w:t>-</w:t>
      </w:r>
      <w:r>
        <w:t>2018</w:t>
      </w:r>
      <w:r w:rsidRPr="004B5CC3">
        <w:t>, accessed 7-12-2019, "Khashoggi killing could drive Saudi Arabia into China’s arms", South China Morning Post, https://www.scmp.com/week-asia/geopolitics/article/2169338/khashoggi-killing-could-drive-saudi-arabia-chinas-arms]//Lex AT</w:t>
      </w:r>
    </w:p>
    <w:p w14:paraId="12C434A4" w14:textId="77777777" w:rsidR="00290DB8" w:rsidRDefault="00290DB8" w:rsidP="00290DB8">
      <w:pPr>
        <w:rPr>
          <w:rFonts w:ascii="Arial" w:hAnsi="Arial" w:cs="Arial"/>
          <w:u w:val="single"/>
        </w:rPr>
      </w:pPr>
      <w:r w:rsidRPr="004B5CC3">
        <w:rPr>
          <w:sz w:val="16"/>
        </w:rPr>
        <w:t xml:space="preserve">To avoid fiscal ruin and social instability, Saudi Arabia needs to create new jobs for its citizens at a blistering rate – three times as fast as during the boom years of 2003-2013. Simply pouring state oil revenues into long-term investments won’t do the trick. Riyadh has tried that before, investing US$450 billion in education, health and infrastructure during the oil boom. The new jobs the country needs can only come from rapid growth in the private sector, and that means bringing in foreign private capital and know-how. But </w:t>
      </w:r>
      <w:r w:rsidRPr="004B5CC3">
        <w:rPr>
          <w:u w:val="single"/>
        </w:rPr>
        <w:t>if the Saudi regime is now too toxic for Western companies to be seen to be doing business there, Riyadh will have to look elsewhere for the investment and expertise it so desperately needs. The obvious place to turn is to East Asia, and to China in particular. China has vast sums of capital it wants to recycle abroad, formidable domestic companies looking to expand internationally, and little squeamishness about how regimes choose to treat their dissidents.</w:t>
      </w:r>
      <w:r>
        <w:rPr>
          <w:u w:val="single"/>
        </w:rPr>
        <w:t xml:space="preserve"> </w:t>
      </w:r>
      <w:r w:rsidRPr="004B5CC3">
        <w:rPr>
          <w:sz w:val="16"/>
        </w:rPr>
        <w:t xml:space="preserve">In years to come, </w:t>
      </w:r>
      <w:r w:rsidRPr="004B5CC3">
        <w:rPr>
          <w:u w:val="single"/>
        </w:rPr>
        <w:t xml:space="preserve">it may well be that the disappearance of Jamal Khashoggi will be seen as a crucial step in distancing the Saudi regime from its traditional backers in the West, and in forging closer economic and political alliances in Asia, and especially with China. After Khashoggi, Riyadh might be beyond the pale as far as Western chief executives are concerned. That’s unlikely to be the case for their Chinese counterparts. </w:t>
      </w:r>
    </w:p>
    <w:p w14:paraId="0C242AAF" w14:textId="77777777" w:rsidR="00290DB8" w:rsidRDefault="00290DB8" w:rsidP="00290DB8">
      <w:pPr>
        <w:pStyle w:val="Heading4"/>
        <w:rPr>
          <w:rStyle w:val="Style13ptBold"/>
        </w:rPr>
      </w:pPr>
      <w:r>
        <w:rPr>
          <w:rStyle w:val="Style13ptBold"/>
        </w:rPr>
        <w:t>China will fill the gap if the U.S. leaves Saudi Arabia</w:t>
      </w:r>
    </w:p>
    <w:p w14:paraId="62862A67" w14:textId="77777777" w:rsidR="00290DB8" w:rsidRPr="00AB44D0" w:rsidRDefault="00290DB8" w:rsidP="00290DB8">
      <w:r w:rsidRPr="000F26DC">
        <w:rPr>
          <w:rStyle w:val="Style13ptBold"/>
        </w:rPr>
        <w:t>Edmonson and Wong 6-12</w:t>
      </w:r>
      <w:r>
        <w:t xml:space="preserve"> [</w:t>
      </w:r>
      <w:r w:rsidRPr="00AB44D0">
        <w:t xml:space="preserve">Catie Edmondson and Edward Wong, </w:t>
      </w:r>
      <w:r>
        <w:t xml:space="preserve">Reporters for New York Times covering Congress </w:t>
      </w:r>
      <w:r w:rsidRPr="00AB44D0">
        <w:t>6-12-2019, "State Department Defends Saudi Arms Sales Before Hostile House Panel," No Publication, https://www.nytimes.com/2019/06/12/us/politics/arms-sales-saudi-arabia.html</w:t>
      </w:r>
      <w:r>
        <w:t>]</w:t>
      </w:r>
    </w:p>
    <w:p w14:paraId="50159F69" w14:textId="77777777" w:rsidR="00290DB8" w:rsidRPr="00E075B4" w:rsidRDefault="00290DB8" w:rsidP="00290DB8">
      <w:pPr>
        <w:rPr>
          <w:sz w:val="16"/>
        </w:rPr>
      </w:pPr>
      <w:r w:rsidRPr="00E075B4">
        <w:rPr>
          <w:sz w:val="16"/>
        </w:rPr>
        <w:t xml:space="preserve">WASHINGTON — A senior State Department official on Wednesday defended the Trump administration’s use of an emergency declaration to push through arms sales to Saudi Arabia and the United Arab Emirates, telling a hostile House committee that </w:t>
      </w:r>
      <w:r w:rsidRPr="00103471">
        <w:rPr>
          <w:rStyle w:val="StyleUnderline"/>
        </w:rPr>
        <w:t>holding back</w:t>
      </w:r>
      <w:r w:rsidRPr="00E075B4">
        <w:rPr>
          <w:sz w:val="16"/>
        </w:rPr>
        <w:t xml:space="preserve"> the </w:t>
      </w:r>
      <w:r w:rsidRPr="00103471">
        <w:rPr>
          <w:rStyle w:val="StyleUnderline"/>
        </w:rPr>
        <w:t>weapons</w:t>
      </w:r>
      <w:r w:rsidRPr="00E075B4">
        <w:rPr>
          <w:sz w:val="16"/>
        </w:rPr>
        <w:t xml:space="preserve"> would have </w:t>
      </w:r>
      <w:r w:rsidRPr="00103471">
        <w:rPr>
          <w:rStyle w:val="StyleUnderline"/>
        </w:rPr>
        <w:t>offer</w:t>
      </w:r>
      <w:r w:rsidRPr="00E075B4">
        <w:rPr>
          <w:sz w:val="16"/>
        </w:rPr>
        <w:t xml:space="preserve">ed </w:t>
      </w:r>
      <w:r w:rsidRPr="00103471">
        <w:rPr>
          <w:rStyle w:val="StyleUnderline"/>
        </w:rPr>
        <w:t xml:space="preserve">an </w:t>
      </w:r>
      <w:r w:rsidRPr="00103471">
        <w:rPr>
          <w:rStyle w:val="Emphasis"/>
        </w:rPr>
        <w:t>opening to commercial rivals in China</w:t>
      </w:r>
      <w:r w:rsidRPr="00E075B4">
        <w:rPr>
          <w:sz w:val="16"/>
        </w:rPr>
        <w:t xml:space="preserve"> and Russia. In a contentious hearing, lawmakers from both parties pressed </w:t>
      </w:r>
      <w:hyperlink r:id="rId108" w:tgtFrame="_blank" w:history="1">
        <w:r w:rsidRPr="00E075B4">
          <w:rPr>
            <w:sz w:val="16"/>
          </w:rPr>
          <w:t>R. Clarke Cooper</w:t>
        </w:r>
      </w:hyperlink>
      <w:r w:rsidRPr="00E075B4">
        <w:rPr>
          <w:sz w:val="16"/>
        </w:rPr>
        <w:t xml:space="preserve">, the assistant secretary of state in the bureau of political-military affairs, to detail when the administration first developed the plan to declare an emergency and sell weapons to Saudi Arabia and the United Arab Emirates against Congress’s will. Lawmakers are outraged by the decision by President Trump and Secretary of State Mike Pompeo in late May to use a loophole in the Arms Export Control Act to push through more than $8 billion worth of weapons sales, almost all to Saudi Arabia and the United Arab Emirates. The two countries are leading </w:t>
      </w:r>
      <w:hyperlink r:id="rId109" w:history="1">
        <w:r w:rsidRPr="00E075B4">
          <w:rPr>
            <w:sz w:val="16"/>
          </w:rPr>
          <w:t>an air war against rebels in Yemen</w:t>
        </w:r>
      </w:hyperlink>
      <w:r w:rsidRPr="00E075B4">
        <w:rPr>
          <w:sz w:val="16"/>
        </w:rPr>
        <w:t xml:space="preserve"> that has resulted in </w:t>
      </w:r>
      <w:hyperlink r:id="rId110" w:history="1">
        <w:r w:rsidRPr="00E075B4">
          <w:rPr>
            <w:sz w:val="16"/>
          </w:rPr>
          <w:t>a humanitarian disaster</w:t>
        </w:r>
      </w:hyperlink>
      <w:r w:rsidRPr="00E075B4">
        <w:rPr>
          <w:sz w:val="16"/>
        </w:rPr>
        <w:t xml:space="preserve"> and </w:t>
      </w:r>
      <w:hyperlink r:id="rId111" w:history="1">
        <w:r w:rsidRPr="00E075B4">
          <w:rPr>
            <w:sz w:val="16"/>
          </w:rPr>
          <w:t>thousands of civilian deaths</w:t>
        </w:r>
      </w:hyperlink>
      <w:r w:rsidRPr="00E075B4">
        <w:rPr>
          <w:sz w:val="16"/>
        </w:rPr>
        <w:t xml:space="preserve">, many of them children. In </w:t>
      </w:r>
      <w:hyperlink r:id="rId112" w:tgtFrame="_blank" w:history="1">
        <w:r w:rsidRPr="00E075B4">
          <w:rPr>
            <w:sz w:val="16"/>
          </w:rPr>
          <w:t>both chambers</w:t>
        </w:r>
      </w:hyperlink>
      <w:r w:rsidRPr="00E075B4">
        <w:rPr>
          <w:sz w:val="16"/>
        </w:rPr>
        <w:t xml:space="preserve">, bipartisan groups of lawmakers are already moving to block the sales, many of which Democrats had informally held up since last year. Members of the House Foreign Affairs Committee asked whether the emergency declaration was being discussed within the administration when Mr. Pompeo and Acting Defense Secretary Patrick Shanahan briefed legislators in a closed-door meeting on threats posed by Iran, which took place three days before Mr. Trump declared the emergency on May 24. During that briefing, lawmakers “did not hear a single word about an emergency or a plan to move ahead with this sale,” said Representative Eliot L. Engel, Democrat of New York and the chairman of the Foreign Affairs Committee. “It’s a slap in the face.” Mr. Cooper repeatedly declined to discuss what he called the “predecision” timeline of events but testified that the move came in response to a “significant increase in intelligence threat streams” related to Iran. Some American officials and European allies have said the administration </w:t>
      </w:r>
      <w:hyperlink r:id="rId113" w:history="1">
        <w:r w:rsidRPr="00E075B4">
          <w:rPr>
            <w:sz w:val="16"/>
          </w:rPr>
          <w:t>has been overstating threats tied to Iran</w:t>
        </w:r>
      </w:hyperlink>
      <w:r w:rsidRPr="00E075B4">
        <w:rPr>
          <w:sz w:val="16"/>
        </w:rPr>
        <w:t xml:space="preserve">. He continued to make the case that </w:t>
      </w:r>
      <w:r w:rsidRPr="00235DCC">
        <w:rPr>
          <w:rStyle w:val="Emphasis"/>
        </w:rPr>
        <w:t>if the United States ceased providing the Saudis with arms</w:t>
      </w:r>
      <w:r w:rsidRPr="00E075B4">
        <w:rPr>
          <w:sz w:val="16"/>
        </w:rPr>
        <w:t xml:space="preserve">, competitors like Russia and </w:t>
      </w:r>
      <w:r w:rsidRPr="00235DCC">
        <w:rPr>
          <w:rStyle w:val="Emphasis"/>
        </w:rPr>
        <w:t>China would seize the opportunity</w:t>
      </w:r>
      <w:r w:rsidRPr="00E075B4">
        <w:rPr>
          <w:sz w:val="16"/>
        </w:rPr>
        <w:t>.</w:t>
      </w:r>
    </w:p>
    <w:p w14:paraId="1812D20D" w14:textId="77777777" w:rsidR="00290DB8" w:rsidRPr="00DF07A6" w:rsidRDefault="00290DB8" w:rsidP="00C34C59"/>
    <w:p w14:paraId="218077E6" w14:textId="299C9D4D" w:rsidR="00D84CBA" w:rsidRDefault="00D84CBA" w:rsidP="00D84CBA">
      <w:pPr>
        <w:pStyle w:val="Heading3"/>
      </w:pPr>
      <w:r>
        <w:t>Internal- US heg</w:t>
      </w:r>
    </w:p>
    <w:p w14:paraId="64D97D74" w14:textId="282B559F" w:rsidR="00533F6D" w:rsidRPr="00187B7B" w:rsidRDefault="00533F6D" w:rsidP="00533F6D">
      <w:pPr>
        <w:pStyle w:val="Heading4"/>
        <w:rPr>
          <w:color w:val="000000" w:themeColor="text1"/>
        </w:rPr>
      </w:pPr>
      <w:r w:rsidRPr="00187B7B">
        <w:rPr>
          <w:color w:val="000000" w:themeColor="text1"/>
        </w:rPr>
        <w:t>China intends to utilize Saudi Arabia to erode the U.S. dollar’s hegemony in the Middle East financial markets.</w:t>
      </w:r>
      <w:r w:rsidRPr="00187B7B">
        <w:rPr>
          <w:color w:val="000000" w:themeColor="text1"/>
        </w:rPr>
        <w:br/>
      </w:r>
      <w:r w:rsidRPr="00187B7B">
        <w:rPr>
          <w:rStyle w:val="Style13ptBold"/>
          <w:b/>
          <w:bCs w:val="0"/>
          <w:color w:val="000000" w:themeColor="text1"/>
        </w:rPr>
        <w:t>Ramani, 18 — DPhil Candidate in International Relations @ The University of</w:t>
      </w:r>
      <w:r w:rsidRPr="00187B7B">
        <w:rPr>
          <w:rStyle w:val="Style13ptBold"/>
          <w:color w:val="000000" w:themeColor="text1"/>
        </w:rPr>
        <w:t xml:space="preserve"> </w:t>
      </w:r>
      <w:r w:rsidRPr="00187B7B">
        <w:rPr>
          <w:rStyle w:val="Style13ptBold"/>
          <w:b/>
          <w:bCs w:val="0"/>
          <w:color w:val="000000" w:themeColor="text1"/>
        </w:rPr>
        <w:t>Oxford</w:t>
      </w:r>
      <w:r w:rsidRPr="00187B7B">
        <w:rPr>
          <w:color w:val="000000" w:themeColor="text1"/>
        </w:rPr>
        <w:t xml:space="preserve"> </w:t>
      </w:r>
      <w:r w:rsidRPr="00187B7B">
        <w:rPr>
          <w:b w:val="0"/>
          <w:bCs w:val="0"/>
          <w:color w:val="000000" w:themeColor="text1"/>
          <w:sz w:val="22"/>
          <w:szCs w:val="22"/>
        </w:rPr>
        <w:t>[Samuel, 2/07/18, “The Risks of the China-Saudi Arabia Partnership“, https://thediplomat.com/2018/02/the-risks-of-the-china-saudi-arabia-partnership/, 7/10/19,]</w:t>
      </w:r>
    </w:p>
    <w:p w14:paraId="789F58F3" w14:textId="5B5067AE" w:rsidR="00533F6D" w:rsidRPr="00533F6D" w:rsidRDefault="00533F6D" w:rsidP="00533F6D">
      <w:pPr>
        <w:rPr>
          <w:color w:val="000000" w:themeColor="text1"/>
          <w:u w:val="single"/>
        </w:rPr>
      </w:pPr>
      <w:r w:rsidRPr="00187B7B">
        <w:rPr>
          <w:color w:val="000000" w:themeColor="text1"/>
          <w:sz w:val="16"/>
        </w:rPr>
        <w:t xml:space="preserve">On January 18, </w:t>
      </w:r>
      <w:r w:rsidRPr="00187B7B">
        <w:rPr>
          <w:color w:val="000000" w:themeColor="text1"/>
          <w:u w:val="single"/>
        </w:rPr>
        <w:t>Chinese Ambassador to Saudi Arabia Li Huaxin praised Saudi Arabia’s Vision 2030 project and called for tighter integration between Saudi Arabia’s economic diversification efforts and the Belt and Road Initiative (BRI).</w:t>
      </w:r>
      <w:r w:rsidRPr="00187B7B">
        <w:rPr>
          <w:color w:val="000000" w:themeColor="text1"/>
          <w:sz w:val="16"/>
        </w:rPr>
        <w:t xml:space="preserve"> </w:t>
      </w:r>
      <w:r w:rsidRPr="00187B7B">
        <w:rPr>
          <w:color w:val="000000" w:themeColor="text1"/>
          <w:u w:val="single"/>
        </w:rPr>
        <w:t xml:space="preserve">Li also expressed enthusiastic support for Saudi Crown Prince Mohammed bin Salman’s anti-corruption campaign, claiming that his efforts to strengthen the rule of law in Saudi Arabia would increase the country’s attractiveness as an investment destination for Chinese businesses. </w:t>
      </w:r>
      <w:r w:rsidRPr="00187B7B">
        <w:rPr>
          <w:color w:val="000000" w:themeColor="text1"/>
          <w:sz w:val="16"/>
        </w:rPr>
        <w:t xml:space="preserve">While Li’s praise for Saudi Arabia’s economic reforms suggests that </w:t>
      </w:r>
      <w:r w:rsidRPr="00187B7B">
        <w:rPr>
          <w:b/>
          <w:bCs/>
          <w:color w:val="000000" w:themeColor="text1"/>
          <w:u w:val="single"/>
        </w:rPr>
        <w:t>the Beijing-Riyadh partnership is on firm footing</w:t>
      </w:r>
      <w:r w:rsidRPr="00187B7B">
        <w:rPr>
          <w:color w:val="000000" w:themeColor="text1"/>
          <w:sz w:val="16"/>
        </w:rPr>
        <w:t xml:space="preserve">, growing concerns in the United States about the implications of Chinese investments for the Washington-Riyadh alliance and uncertainties surrounding the nature of the Saudi privatization process could limit the scope of China-Saudi Arabia economic cooperation. These factors could cause Beijing to eventually pivot more firmly toward Riyadh’s regional rivals, Iran and Qatar. Saudi Arabia’s Balancing Act Between China and the United States Enjoying this article? Click here to subscribe for full access. Just $5 a month. Even though Washington did not react strongly to </w:t>
      </w:r>
      <w:r w:rsidRPr="00187B7B">
        <w:rPr>
          <w:color w:val="000000" w:themeColor="text1"/>
          <w:u w:val="single"/>
        </w:rPr>
        <w:t xml:space="preserve">China’s emergence as Saudi Arabia’s largest trade partner in 2010, many U.S. policymakers are concerned that </w:t>
      </w:r>
      <w:r w:rsidRPr="00187B7B">
        <w:rPr>
          <w:b/>
          <w:bCs/>
          <w:color w:val="000000" w:themeColor="text1"/>
          <w:u w:val="single"/>
        </w:rPr>
        <w:t>China will make Saudi Arabia an unwitting pawn in its efforts to erode U.S. hegemony</w:t>
      </w:r>
      <w:r w:rsidRPr="00187B7B">
        <w:rPr>
          <w:color w:val="000000" w:themeColor="text1"/>
          <w:u w:val="single"/>
        </w:rPr>
        <w:t xml:space="preserve"> over global financial markets</w:t>
      </w:r>
      <w:r w:rsidRPr="00187B7B">
        <w:rPr>
          <w:color w:val="000000" w:themeColor="text1"/>
          <w:sz w:val="16"/>
        </w:rPr>
        <w:t xml:space="preserve">. These concerns have risen sharply since Saudi Arabia’s Vice Minister of Economy and Planning Mohammed al-Tuwaijri announced on August 24 that </w:t>
      </w:r>
      <w:r w:rsidRPr="00187B7B">
        <w:rPr>
          <w:color w:val="000000" w:themeColor="text1"/>
          <w:u w:val="single"/>
        </w:rPr>
        <w:t>Saudi Arabia planned to partially cover its budget deficit in Chinese yuan to reduce its financial dependency on the U.S. dollar. Many American economists have expressed alarm at Saudi Arabia’s willingness to borrow in Chinese yuan, as Riyadh’s decision could cause other oil-exporting countries to abandon the U.S. dollar in favor of the “petro-yuan.”</w:t>
      </w:r>
      <w:r w:rsidRPr="00187B7B">
        <w:rPr>
          <w:color w:val="000000" w:themeColor="text1"/>
          <w:sz w:val="16"/>
        </w:rPr>
        <w:t xml:space="preserve"> A marked </w:t>
      </w:r>
      <w:r w:rsidRPr="00187B7B">
        <w:rPr>
          <w:color w:val="000000" w:themeColor="text1"/>
          <w:u w:val="single"/>
        </w:rPr>
        <w:t xml:space="preserve">decline in the use of the U.S. dollar as the preferred credit-issuing currency by oil-producing countries would greatly weaken the U.S. dollar’s long-term viability as a global reserve currency. </w:t>
      </w:r>
      <w:r w:rsidRPr="00187B7B">
        <w:rPr>
          <w:color w:val="000000" w:themeColor="text1"/>
          <w:sz w:val="16"/>
        </w:rPr>
        <w:t xml:space="preserve">As the United States views its alliance with Saudi Arabia as the lynchpin of its Middle East strategy, </w:t>
      </w:r>
      <w:r w:rsidRPr="00187B7B">
        <w:rPr>
          <w:color w:val="000000" w:themeColor="text1"/>
          <w:u w:val="single"/>
        </w:rPr>
        <w:t>Washington will likely react strongly if Riyadh uses its influence within OPEC to strengthen the Chinese yuan. As Saudi Arabia remains dependent on U.S. arms sales to pursue its geopolitical objectives in the Middle East and counter Iran, intense U.S. pressure would likely cause Riyadh to distance itself from Beijing, limiting economic integration between the two countries.</w:t>
      </w:r>
    </w:p>
    <w:p w14:paraId="2EC9E249" w14:textId="75211919" w:rsidR="00290DB8" w:rsidRDefault="00290DB8" w:rsidP="00290DB8">
      <w:pPr>
        <w:pStyle w:val="Heading3"/>
      </w:pPr>
      <w:r>
        <w:t>Internal - prolif</w:t>
      </w:r>
    </w:p>
    <w:p w14:paraId="10E550CF" w14:textId="66277657" w:rsidR="00290DB8" w:rsidRDefault="005F0694" w:rsidP="005F0694">
      <w:pPr>
        <w:pStyle w:val="Heading4"/>
      </w:pPr>
      <w:r>
        <w:t xml:space="preserve">China </w:t>
      </w:r>
      <w:r w:rsidR="00290DB8">
        <w:t>fill in risks nuclear prolif and escalates US-Chinese tensions</w:t>
      </w:r>
    </w:p>
    <w:p w14:paraId="449BC00C" w14:textId="77777777" w:rsidR="005F0694" w:rsidRPr="00A26AA8" w:rsidRDefault="005F0694" w:rsidP="005F0694">
      <w:pPr>
        <w:rPr>
          <w:bCs/>
        </w:rPr>
      </w:pPr>
      <w:r w:rsidRPr="00A26AA8">
        <w:rPr>
          <w:rStyle w:val="Style13ptBold"/>
        </w:rPr>
        <w:t>Mattingly</w:t>
      </w:r>
      <w:r>
        <w:rPr>
          <w:rStyle w:val="Style13ptBold"/>
        </w:rPr>
        <w:t xml:space="preserve"> 6-5 -</w:t>
      </w:r>
      <w:r>
        <w:rPr>
          <w:rStyle w:val="Style13ptBold"/>
          <w:b w:val="0"/>
          <w:bCs/>
        </w:rPr>
        <w:t xml:space="preserve">19 </w:t>
      </w:r>
      <w:r w:rsidRPr="00567692">
        <w:t xml:space="preserve">[Phil, 6/5/19, “Exclusive: US intel shows Saudi Arabia escalated its missile program with help from China”, CNN, </w:t>
      </w:r>
      <w:hyperlink r:id="rId114" w:history="1">
        <w:r w:rsidRPr="00567692">
          <w:t>https://edition.cnn.com/2019/06/05/politics/us-intelligence-saudi-arabia-ballistic-missile-china/index.html</w:t>
        </w:r>
      </w:hyperlink>
      <w:r w:rsidRPr="00567692">
        <w:t>, acc: 7/13/19]</w:t>
      </w:r>
    </w:p>
    <w:p w14:paraId="04EC3443" w14:textId="12F3DF45" w:rsidR="00442CCF" w:rsidRPr="00290DB8" w:rsidRDefault="005F0694" w:rsidP="00533F6D">
      <w:pPr>
        <w:rPr>
          <w:sz w:val="16"/>
        </w:rPr>
      </w:pPr>
      <w:r w:rsidRPr="00A26AA8">
        <w:rPr>
          <w:sz w:val="16"/>
        </w:rPr>
        <w:t xml:space="preserve">The </w:t>
      </w:r>
      <w:r w:rsidRPr="00A26AA8">
        <w:rPr>
          <w:u w:val="single"/>
        </w:rPr>
        <w:t>US government has obtained intelligence that Saudi Arabia has significantly escalated its ballistic missile program</w:t>
      </w:r>
      <w:r w:rsidRPr="00A26AA8">
        <w:rPr>
          <w:sz w:val="16"/>
        </w:rPr>
        <w:t xml:space="preserve"> </w:t>
      </w:r>
      <w:r w:rsidRPr="00A26AA8">
        <w:rPr>
          <w:u w:val="single"/>
        </w:rPr>
        <w:t>with the help of China,</w:t>
      </w:r>
      <w:r w:rsidRPr="00A26AA8">
        <w:rPr>
          <w:sz w:val="16"/>
        </w:rPr>
        <w:t xml:space="preserve"> three sources with direct knowledge of the matter said, a </w:t>
      </w:r>
      <w:r w:rsidRPr="00A26AA8">
        <w:rPr>
          <w:u w:val="single"/>
        </w:rPr>
        <w:t>development that threatens decades of US efforts to limit missile proliferation in the Middle East.</w:t>
      </w:r>
      <w:r w:rsidRPr="00A26AA8">
        <w:rPr>
          <w:sz w:val="16"/>
        </w:rPr>
        <w:t xml:space="preserve"> The Trump administration did not initially disclose its knowledge of this classified development to key members of Congress, the sources said, infuriating Democrats who discovered it outside of regular US government channels and concluded it had </w:t>
      </w:r>
      <w:r w:rsidRPr="00A26AA8">
        <w:rPr>
          <w:u w:val="single"/>
        </w:rPr>
        <w:t>been deliberately left out of a series of briefings where they say it should have been presented</w:t>
      </w:r>
      <w:r w:rsidRPr="00A26AA8">
        <w:rPr>
          <w:sz w:val="16"/>
        </w:rPr>
        <w:t xml:space="preserve">. The previously unreported classified intelligence indicates </w:t>
      </w:r>
      <w:r w:rsidRPr="00A26AA8">
        <w:rPr>
          <w:u w:val="single"/>
        </w:rPr>
        <w:t xml:space="preserve">Saudi Arabia has expanded both its missile infrastructure and technology through recent purchases from China. The discovery of the Saudi efforts has heightened concerns among members of Congress over a potential arms race in the Middle East, and whether it signals a tacit approval by the Trump administration as it seeks to counter Iran. </w:t>
      </w:r>
      <w:r w:rsidRPr="00A26AA8">
        <w:rPr>
          <w:sz w:val="16"/>
        </w:rPr>
        <w:t xml:space="preserve">The intelligence also raises questions about the administration's commitment to non-proliferation in the Middle East and the extent to which Congress is kept abreast of foreign policy developments in a volatile region. The development comes amid growing tensions between Congress and the White House over Saudi Arabia. Saudi Arabia Fast Facts Saudi Arabia Fast Facts Despite bipartisan criticism over the Kingdom's war in Yemen and its role in the murder of journalist Jamal Khashoggi, the White House has sought an even closer relationship with the Saudis, as evidenced by its recent decision to sell the Kingdom billions of dollars in weapons and munitions despite opposition in Congress. While the Saudis' ultimate goal has not been conclusively assessed by US intelligence, the sources said, </w:t>
      </w:r>
      <w:r w:rsidRPr="00A26AA8">
        <w:rPr>
          <w:u w:val="single"/>
        </w:rPr>
        <w:t xml:space="preserve">the missile advancement could mark another step in potential Saudi efforts to one day deliver a nuclear warhead were it ever to obtain one. </w:t>
      </w:r>
      <w:r w:rsidRPr="00A26AA8">
        <w:rPr>
          <w:sz w:val="16"/>
        </w:rPr>
        <w:t>The Kingdom's Crown Prince, Mohammed Bin Salman, has made clear that should Iran obtain a nuclear weapon, Saudi would work to do the same, telling 60 Minutes in a 2018 interview that, "</w:t>
      </w:r>
      <w:r w:rsidRPr="00A26AA8">
        <w:rPr>
          <w:u w:val="single"/>
        </w:rPr>
        <w:t>Without a doubt, if Iran developed a nuclear bomb, we will follow suit as soon as possible."</w:t>
      </w:r>
      <w:r w:rsidRPr="00A26AA8">
        <w:rPr>
          <w:sz w:val="16"/>
        </w:rPr>
        <w:t xml:space="preserve"> Though </w:t>
      </w:r>
      <w:r w:rsidRPr="00A26AA8">
        <w:rPr>
          <w:u w:val="single"/>
        </w:rPr>
        <w:t>Saudi is among the biggest buyers of US weapons, it is barred from purchasing ballistic missiles from the US under regulations set forth by the 1987 Missile Technology Control Regime, an informal, multi-country pact aimed at preventing the sale of rockets capable of carrying weapons of mass destruction. Yet the Saudis have consistently taken the position that they need to match Iran's missile capability and have at times sought help on the side from other countries, including China, which is not a signatory to the pact. Saudi Arabia is known to have purchased ballistic missiles from China several decades ago, and public reports speculated that more purchases may have been made as recently as 2007</w:t>
      </w:r>
      <w:r w:rsidRPr="00A26AA8">
        <w:rPr>
          <w:sz w:val="16"/>
        </w:rPr>
        <w:t xml:space="preserve">. The Kingdom has never been assessed to have the ability to build its own missiles or even effectively deploy the ones it does have. Instead, the </w:t>
      </w:r>
      <w:r w:rsidRPr="00A26AA8">
        <w:rPr>
          <w:u w:val="single"/>
        </w:rPr>
        <w:t>Saudis' arsenal of Chinese-made ballistic missiles was a way to signal its potential military strength to regional foes, primarily Iran.</w:t>
      </w:r>
      <w:r w:rsidRPr="00A26AA8">
        <w:rPr>
          <w:sz w:val="16"/>
        </w:rPr>
        <w:t xml:space="preserve"> That, the sources told CNN, has shifted based on the new intelligence. US-supplied air power For decades, the US worked to ensure that Saudi Arabia had air supremacy in the region, largely through its purchases of American military aircraft, precisely so that it wouldn't seek to go around the US to upgrade its missile capabilities. "</w:t>
      </w:r>
      <w:r w:rsidRPr="00A26AA8">
        <w:rPr>
          <w:u w:val="single"/>
        </w:rPr>
        <w:t xml:space="preserve">Saudi Arabia needn't race Iran to produce or procure ballistic missiles. It already has a significant conventional military advantage," </w:t>
      </w:r>
      <w:r w:rsidRPr="00A26AA8">
        <w:rPr>
          <w:sz w:val="16"/>
        </w:rPr>
        <w:t xml:space="preserve">said Behnam Taleblu of the Washington-based think tank Foundation for Defense of Democracies. But questions have arisen in recent months about whether that rationale still stands, particularly as the Trump administration has pulled out of the Iran nuclear deal and the Kingdom faces ballistic missile threats from Iran proxies in Yemen. Satellite imagery, first reported by the Washington Post in January, suggested </w:t>
      </w:r>
      <w:r w:rsidRPr="00A26AA8">
        <w:rPr>
          <w:u w:val="single"/>
        </w:rPr>
        <w:t>the Kingdom had constructed a ballistic missile factory. Analysts who viewed the images said they appeared to match technology produced by the Chinese</w:t>
      </w:r>
      <w:r w:rsidRPr="00A26AA8">
        <w:rPr>
          <w:sz w:val="16"/>
        </w:rPr>
        <w:t xml:space="preserve">. Satellite imagery captured on November 13, 2018 shows a suspected ballistic missile factory at a missile base in al-Watah, Saudi Arabia. Image was initially discovered by Planet Labs and the Middlebury Institute of International Studies at Monterey. Satellite imagery captured on November 13, 2018 shows a suspected ballistic missile factory at a missile base in al-Watah, Saudi Arabia. Image was initially discovered by Planet Labs and the Middlebury Institute of International Studies at Monterey. A second image of the same missile facility obtained by CNN shows a similar level of activity at the site on May 14, 2019, according to Jeffrey Lewis, director of the East Asia Nonproliferation Program at the Middlebury Institute. "Saudi Arabia's reported interest in domestic ballistic missile production should rightly raise eyebrows," Taleblu said. "Both the reported missile base and Riyadh's interest in a domestic fuel cycle indicates, however nascent, a desire to hedge against Iran." The CIA and the Office of the Director of National Intelligence declined to comment on any intelligence related to Saudi Arabia's ballistic missile activity or whether the US believes the Kingdom is contracting in that area with foreign partners. A spokesman for the Saudi Embassy in the US did not respond to a request for comment. In a statement, the Chinese Foreign Ministry said that </w:t>
      </w:r>
      <w:r w:rsidRPr="00A26AA8">
        <w:rPr>
          <w:u w:val="single"/>
        </w:rPr>
        <w:t>China and Saudi Arabia are "comprehensive strategic partners," and that both countries "maintain friendly cooperation in all areas, including in the area of arms sales.</w:t>
      </w:r>
      <w:r w:rsidRPr="00A26AA8">
        <w:rPr>
          <w:sz w:val="16"/>
        </w:rPr>
        <w:t xml:space="preserve"> Such cooperation does not violate any international laws, nor does it involve the proliferation of weapons of mass destruction." Saudi Arabia and Israel are pushing US to confront Iran. Trump shouldn&amp;#39;t take the bait Saudi Arabia and Israel are pushing US to confront Iran. Trump shouldn't take the bait A State Department official declined to comment on classified intelligence matters, but told CNN that Saudi Arabia remains a party to the Nuclear Nonproliferation Treaty and has accepted an obligation never to acquire nuclear weapons. The spokesperson also pointed to a recent statement by a US State Department official reaffirming the US commitment to "the goal of a Middle East free of weapons of mass destruction and delivery systems." </w:t>
      </w:r>
      <w:r w:rsidRPr="00A26AA8">
        <w:rPr>
          <w:u w:val="single"/>
        </w:rPr>
        <w:t xml:space="preserve">Sources said there has been no indication from the administration that there has been an explicit policy shift as it relates to non-proliferation of ballistic missiles in Saudi, but noted the administration's awareness of the intelligence -- and lack of concrete action to halt the advances since it was obtained. Beyond satellite imagery US intelligence agencies constantly monitor foreign ballistic missile development and the flow of materials around the world. </w:t>
      </w:r>
      <w:r w:rsidRPr="00A26AA8">
        <w:rPr>
          <w:sz w:val="16"/>
        </w:rPr>
        <w:t xml:space="preserve">Related intelligence is analyzed on a daily basis and any significant change would likely make it into the Presidential Daily Briefing, according to two former senior US intelligence officials. The Senate Intelligence Committee has been given access to the Saudi intelligence, though it has not received a specific briefing on the subject, according to two sources familiar with the matter. But the Senate Foreign Relations Committee, which has oversight of the State Department and US foreign policy broadly, learned about the Saudi intelligence earlier this year only after it was discovered by Democratic staff on the committee, including in one instance when a staff member on an unrelated trip to the Middle East was informed of details through a foreign counterpart, two of the sources told CNN. There had already been at least two classified briefings on issues related to the topic where the information could have been disclosed to senators, according to one source. </w:t>
      </w:r>
    </w:p>
    <w:p w14:paraId="40A99B02" w14:textId="1E488645" w:rsidR="00516F3C" w:rsidRDefault="00516F3C" w:rsidP="00BD3708">
      <w:pPr>
        <w:pStyle w:val="Heading2"/>
      </w:pPr>
      <w:r>
        <w:t>--Sri Lanka--</w:t>
      </w:r>
    </w:p>
    <w:p w14:paraId="615E1E40" w14:textId="77777777" w:rsidR="00516F3C" w:rsidRDefault="00516F3C" w:rsidP="00516F3C">
      <w:pPr>
        <w:pStyle w:val="Heading4"/>
      </w:pPr>
      <w:r>
        <w:t>Chinese-Sri Lankan ties remain strong – American abandonment would make for an easy China fill in.</w:t>
      </w:r>
    </w:p>
    <w:p w14:paraId="72BB6C97" w14:textId="77777777" w:rsidR="00516F3C" w:rsidRDefault="00516F3C" w:rsidP="00516F3C">
      <w:pPr>
        <w:pStyle w:val="NoSpacing"/>
      </w:pPr>
      <w:r w:rsidRPr="00D52118">
        <w:rPr>
          <w:rStyle w:val="Style13ptBold"/>
        </w:rPr>
        <w:t>Abeynayake, 18 – journalist</w:t>
      </w:r>
      <w:r>
        <w:rPr>
          <w:rStyle w:val="Style13ptBold"/>
        </w:rPr>
        <w:t xml:space="preserve"> </w:t>
      </w:r>
      <w:r w:rsidRPr="00D52118">
        <w:t>[Rajpal, 6/2/18, “China’s Buddhist diplomacy in Sri Lanka: the motorway to enlightenment?”, South China Morning Post, https://www.scmp.com/week-asia/geopolitics/article/2148443/chinas-buddhist-diplomacy-sri-lanka-motorway-enlightenment, acc: 7/12/19]</w:t>
      </w:r>
    </w:p>
    <w:p w14:paraId="1B41D9EA" w14:textId="77777777" w:rsidR="00516F3C" w:rsidRPr="00D52118" w:rsidRDefault="00516F3C" w:rsidP="00516F3C">
      <w:pPr>
        <w:pStyle w:val="NoSpacing"/>
      </w:pPr>
    </w:p>
    <w:p w14:paraId="48519FA1" w14:textId="77777777" w:rsidR="00516F3C" w:rsidRPr="004117EC" w:rsidRDefault="00516F3C" w:rsidP="00516F3C">
      <w:pPr>
        <w:rPr>
          <w:u w:val="single"/>
        </w:rPr>
      </w:pPr>
      <w:r w:rsidRPr="004117EC">
        <w:rPr>
          <w:sz w:val="16"/>
        </w:rPr>
        <w:t xml:space="preserve">For those who understand the </w:t>
      </w:r>
      <w:r w:rsidRPr="004117EC">
        <w:rPr>
          <w:highlight w:val="green"/>
          <w:u w:val="single"/>
        </w:rPr>
        <w:t>Chinese</w:t>
      </w:r>
      <w:r w:rsidRPr="004117EC">
        <w:rPr>
          <w:sz w:val="16"/>
        </w:rPr>
        <w:t xml:space="preserve"> brand of </w:t>
      </w:r>
      <w:r w:rsidRPr="004117EC">
        <w:rPr>
          <w:highlight w:val="green"/>
          <w:u w:val="single"/>
        </w:rPr>
        <w:t>engagement</w:t>
      </w:r>
      <w:r w:rsidRPr="00F272BD">
        <w:rPr>
          <w:u w:val="single"/>
        </w:rPr>
        <w:t xml:space="preserve"> </w:t>
      </w:r>
      <w:r w:rsidRPr="004117EC">
        <w:rPr>
          <w:highlight w:val="green"/>
          <w:u w:val="single"/>
        </w:rPr>
        <w:t>in Sri Lanka</w:t>
      </w:r>
      <w:r w:rsidRPr="00F272BD">
        <w:rPr>
          <w:u w:val="single"/>
        </w:rPr>
        <w:t xml:space="preserve">, new </w:t>
      </w:r>
      <w:r w:rsidRPr="004117EC">
        <w:rPr>
          <w:highlight w:val="green"/>
          <w:u w:val="single"/>
        </w:rPr>
        <w:t>initiatives</w:t>
      </w:r>
      <w:r w:rsidRPr="00F272BD">
        <w:rPr>
          <w:u w:val="single"/>
        </w:rPr>
        <w:t xml:space="preserve"> </w:t>
      </w:r>
      <w:r w:rsidRPr="004117EC">
        <w:rPr>
          <w:highlight w:val="green"/>
          <w:u w:val="single"/>
        </w:rPr>
        <w:t>such</w:t>
      </w:r>
      <w:r w:rsidRPr="00F272BD">
        <w:rPr>
          <w:u w:val="single"/>
        </w:rPr>
        <w:t xml:space="preserve"> </w:t>
      </w:r>
      <w:r w:rsidRPr="004117EC">
        <w:rPr>
          <w:highlight w:val="green"/>
          <w:u w:val="single"/>
        </w:rPr>
        <w:t>as</w:t>
      </w:r>
      <w:r w:rsidRPr="00F272BD">
        <w:rPr>
          <w:u w:val="single"/>
        </w:rPr>
        <w:t xml:space="preserve"> the recent US$1.1 billion </w:t>
      </w:r>
      <w:r w:rsidRPr="004117EC">
        <w:rPr>
          <w:highlight w:val="green"/>
          <w:u w:val="single"/>
        </w:rPr>
        <w:t>loan</w:t>
      </w:r>
      <w:r w:rsidRPr="00F272BD">
        <w:rPr>
          <w:u w:val="single"/>
        </w:rPr>
        <w:t xml:space="preserve"> Beijing gave to the island nation to build a motorway </w:t>
      </w:r>
      <w:r w:rsidRPr="004117EC">
        <w:rPr>
          <w:sz w:val="16"/>
        </w:rPr>
        <w:t xml:space="preserve">should not come as a surprise. This is merely the latest manifestation of “Buddhist diplomacy”, a term used by some analysts to describe </w:t>
      </w:r>
      <w:r w:rsidRPr="004117EC">
        <w:rPr>
          <w:highlight w:val="green"/>
          <w:u w:val="single"/>
        </w:rPr>
        <w:t>efforts by China</w:t>
      </w:r>
      <w:r w:rsidRPr="004117EC">
        <w:rPr>
          <w:sz w:val="16"/>
        </w:rPr>
        <w:t xml:space="preserve"> and India </w:t>
      </w:r>
      <w:r w:rsidRPr="004117EC">
        <w:rPr>
          <w:highlight w:val="green"/>
          <w:u w:val="single"/>
        </w:rPr>
        <w:t>to embrace</w:t>
      </w:r>
      <w:r w:rsidRPr="00F272BD">
        <w:rPr>
          <w:u w:val="single"/>
        </w:rPr>
        <w:t xml:space="preserve"> Buddhism as a tool in gaining influence in predominately Buddhist countries such as </w:t>
      </w:r>
      <w:r w:rsidRPr="004117EC">
        <w:rPr>
          <w:highlight w:val="green"/>
          <w:u w:val="single"/>
        </w:rPr>
        <w:t>Sri Lanka</w:t>
      </w:r>
      <w:r w:rsidRPr="00F272BD">
        <w:rPr>
          <w:u w:val="single"/>
        </w:rPr>
        <w:t xml:space="preserve">. </w:t>
      </w:r>
      <w:r w:rsidRPr="004117EC">
        <w:rPr>
          <w:sz w:val="16"/>
        </w:rPr>
        <w:t xml:space="preserve">The current Sri Lankan government took office in 2015, partly on an anti-China platform, with a promise to end several major Chinese initiatives in Sri Lanka that came under the “Belt and Road Initiative”, Beijing’s plan to grow global trade along a New Silk Road. The </w:t>
      </w:r>
      <w:r w:rsidRPr="004117EC">
        <w:rPr>
          <w:highlight w:val="green"/>
          <w:u w:val="single"/>
        </w:rPr>
        <w:t>Chinese</w:t>
      </w:r>
      <w:r w:rsidRPr="004117EC">
        <w:rPr>
          <w:sz w:val="16"/>
        </w:rPr>
        <w:t xml:space="preserve"> could have left in a huff, abandoning the contested projects, but instead chose to be level-headed, says Arun Tambimuttu, a community organiser and an adviser to the former president Mahinda Rajapaksa. “They opted to </w:t>
      </w:r>
      <w:r w:rsidRPr="00F272BD">
        <w:rPr>
          <w:u w:val="single"/>
        </w:rPr>
        <w:t xml:space="preserve">renegotiate all the deals, and chose to </w:t>
      </w:r>
      <w:r w:rsidRPr="004117EC">
        <w:rPr>
          <w:highlight w:val="green"/>
          <w:u w:val="single"/>
        </w:rPr>
        <w:t>hang in there,”</w:t>
      </w:r>
      <w:r w:rsidRPr="004117EC">
        <w:rPr>
          <w:sz w:val="16"/>
          <w:highlight w:val="green"/>
        </w:rPr>
        <w:t xml:space="preserve"> </w:t>
      </w:r>
      <w:r w:rsidRPr="004117EC">
        <w:rPr>
          <w:sz w:val="16"/>
        </w:rPr>
        <w:t>Tambimuttu says</w:t>
      </w:r>
      <w:r w:rsidRPr="004117EC">
        <w:rPr>
          <w:sz w:val="16"/>
          <w:highlight w:val="green"/>
        </w:rPr>
        <w:t xml:space="preserve">.  </w:t>
      </w:r>
      <w:r w:rsidRPr="004117EC">
        <w:rPr>
          <w:highlight w:val="green"/>
          <w:u w:val="single"/>
        </w:rPr>
        <w:t>Sri Lanka</w:t>
      </w:r>
      <w:r w:rsidRPr="004117EC">
        <w:rPr>
          <w:u w:val="single"/>
        </w:rPr>
        <w:t xml:space="preserve"> has become </w:t>
      </w:r>
      <w:r w:rsidRPr="004117EC">
        <w:rPr>
          <w:highlight w:val="green"/>
          <w:u w:val="single"/>
        </w:rPr>
        <w:t>a crucial player</w:t>
      </w:r>
      <w:r w:rsidRPr="004117EC">
        <w:rPr>
          <w:u w:val="single"/>
        </w:rPr>
        <w:t xml:space="preserve"> in the belt and road plan thanks to its strategic ports in the Indian Ocean</w:t>
      </w:r>
      <w:r w:rsidRPr="004117EC">
        <w:rPr>
          <w:sz w:val="16"/>
        </w:rPr>
        <w:t xml:space="preserve"> – and policymakers in Colombo are keenly aware of this. “Chinese influence in Sri Lanka is growing but the possibility that Sri Lanka is driving that relationship cannot be overlooked,” says Jack Goodman, a visiting researcher at the Regional Centre for Strategic Studies in Sri Lanka. </w:t>
      </w:r>
      <w:r w:rsidRPr="004117EC">
        <w:rPr>
          <w:highlight w:val="green"/>
          <w:u w:val="single"/>
        </w:rPr>
        <w:t>Chinese political support for Sri Lanka has been consisten</w:t>
      </w:r>
      <w:r w:rsidRPr="00F272BD">
        <w:rPr>
          <w:u w:val="single"/>
        </w:rPr>
        <w:t>t</w:t>
      </w:r>
      <w:r w:rsidRPr="004117EC">
        <w:rPr>
          <w:sz w:val="16"/>
        </w:rPr>
        <w:t xml:space="preserve">, despite the occasional disagreement of infrastructure projects that pile on Sri Lanka’s debt – which currently stands at US$47 billion. China has been a crucial ally to Sri Lanka in recent history. Tambimuttu says that </w:t>
      </w:r>
      <w:r w:rsidRPr="004117EC">
        <w:rPr>
          <w:highlight w:val="green"/>
          <w:u w:val="single"/>
        </w:rPr>
        <w:t>China</w:t>
      </w:r>
      <w:r w:rsidRPr="00F272BD">
        <w:rPr>
          <w:u w:val="single"/>
        </w:rPr>
        <w:t xml:space="preserve"> </w:t>
      </w:r>
      <w:r w:rsidRPr="004117EC">
        <w:rPr>
          <w:highlight w:val="green"/>
          <w:u w:val="single"/>
        </w:rPr>
        <w:t>ensured Sri Lanka’s sovereignty</w:t>
      </w:r>
      <w:r w:rsidRPr="00F272BD">
        <w:rPr>
          <w:u w:val="single"/>
        </w:rPr>
        <w:t xml:space="preserve"> when Colombo was perilously close to losing it </w:t>
      </w:r>
      <w:r w:rsidRPr="004117EC">
        <w:rPr>
          <w:highlight w:val="green"/>
          <w:u w:val="single"/>
        </w:rPr>
        <w:t>by supporting</w:t>
      </w:r>
      <w:r w:rsidRPr="00F272BD">
        <w:rPr>
          <w:u w:val="single"/>
        </w:rPr>
        <w:t xml:space="preserve"> Rajapaksa </w:t>
      </w:r>
      <w:r w:rsidRPr="004117EC">
        <w:rPr>
          <w:highlight w:val="green"/>
          <w:u w:val="single"/>
        </w:rPr>
        <w:t>with</w:t>
      </w:r>
      <w:r w:rsidRPr="00F272BD">
        <w:rPr>
          <w:u w:val="single"/>
        </w:rPr>
        <w:t xml:space="preserve"> both </w:t>
      </w:r>
      <w:r w:rsidRPr="004117EC">
        <w:rPr>
          <w:highlight w:val="green"/>
          <w:u w:val="single"/>
        </w:rPr>
        <w:t>weapons</w:t>
      </w:r>
      <w:r w:rsidRPr="00F272BD">
        <w:rPr>
          <w:u w:val="single"/>
        </w:rPr>
        <w:t xml:space="preserve"> and diplomatic cover </w:t>
      </w:r>
      <w:r w:rsidRPr="004117EC">
        <w:rPr>
          <w:highlight w:val="green"/>
          <w:u w:val="single"/>
        </w:rPr>
        <w:t>to</w:t>
      </w:r>
      <w:r w:rsidRPr="00F272BD">
        <w:rPr>
          <w:u w:val="single"/>
        </w:rPr>
        <w:t xml:space="preserve"> </w:t>
      </w:r>
      <w:r w:rsidRPr="004117EC">
        <w:rPr>
          <w:highlight w:val="green"/>
          <w:u w:val="single"/>
        </w:rPr>
        <w:t>defeat</w:t>
      </w:r>
      <w:r w:rsidRPr="00F272BD">
        <w:rPr>
          <w:u w:val="single"/>
        </w:rPr>
        <w:t xml:space="preserve"> the </w:t>
      </w:r>
      <w:r w:rsidRPr="004117EC">
        <w:rPr>
          <w:highlight w:val="green"/>
          <w:u w:val="single"/>
        </w:rPr>
        <w:t>Tamil Tigers militant group</w:t>
      </w:r>
      <w:r w:rsidRPr="00F272BD">
        <w:rPr>
          <w:u w:val="single"/>
        </w:rPr>
        <w:t xml:space="preserve"> </w:t>
      </w:r>
      <w:r w:rsidRPr="004117EC">
        <w:rPr>
          <w:sz w:val="16"/>
        </w:rPr>
        <w:t xml:space="preserve">and end a 27-year civil war. It was </w:t>
      </w:r>
      <w:r w:rsidRPr="004117EC">
        <w:rPr>
          <w:u w:val="single"/>
        </w:rPr>
        <w:t xml:space="preserve">Rajapaksa’s own diplomatic coup to approach China for arms </w:t>
      </w:r>
      <w:r w:rsidRPr="004117EC">
        <w:rPr>
          <w:highlight w:val="green"/>
          <w:u w:val="single"/>
        </w:rPr>
        <w:t>when</w:t>
      </w:r>
      <w:r w:rsidRPr="004117EC">
        <w:rPr>
          <w:u w:val="single"/>
        </w:rPr>
        <w:t xml:space="preserve"> other traditional aid-providing </w:t>
      </w:r>
      <w:r w:rsidRPr="004117EC">
        <w:rPr>
          <w:highlight w:val="green"/>
          <w:u w:val="single"/>
        </w:rPr>
        <w:t>countries</w:t>
      </w:r>
      <w:r w:rsidRPr="004117EC">
        <w:rPr>
          <w:u w:val="single"/>
        </w:rPr>
        <w:t xml:space="preserve"> </w:t>
      </w:r>
      <w:r w:rsidRPr="004117EC">
        <w:rPr>
          <w:highlight w:val="green"/>
          <w:u w:val="single"/>
        </w:rPr>
        <w:t>turned</w:t>
      </w:r>
      <w:r w:rsidRPr="004117EC">
        <w:rPr>
          <w:u w:val="single"/>
        </w:rPr>
        <w:t xml:space="preserve"> their </w:t>
      </w:r>
      <w:r w:rsidRPr="004117EC">
        <w:rPr>
          <w:highlight w:val="green"/>
          <w:u w:val="single"/>
        </w:rPr>
        <w:t>backs on him</w:t>
      </w:r>
      <w:r w:rsidRPr="004117EC">
        <w:rPr>
          <w:u w:val="single"/>
        </w:rPr>
        <w:t xml:space="preserve"> </w:t>
      </w:r>
      <w:r w:rsidRPr="004117EC">
        <w:rPr>
          <w:highlight w:val="green"/>
          <w:u w:val="single"/>
        </w:rPr>
        <w:t>over</w:t>
      </w:r>
      <w:r w:rsidRPr="004117EC">
        <w:rPr>
          <w:u w:val="single"/>
        </w:rPr>
        <w:t xml:space="preserve"> </w:t>
      </w:r>
      <w:r w:rsidRPr="004117EC">
        <w:rPr>
          <w:highlight w:val="green"/>
          <w:u w:val="single"/>
        </w:rPr>
        <w:t>Sri Lanka’s</w:t>
      </w:r>
      <w:r w:rsidRPr="004117EC">
        <w:rPr>
          <w:u w:val="single"/>
        </w:rPr>
        <w:t xml:space="preserve"> deteriorating </w:t>
      </w:r>
      <w:r w:rsidRPr="004117EC">
        <w:rPr>
          <w:highlight w:val="green"/>
          <w:u w:val="single"/>
        </w:rPr>
        <w:t>human</w:t>
      </w:r>
      <w:r w:rsidRPr="004117EC">
        <w:rPr>
          <w:u w:val="single"/>
        </w:rPr>
        <w:t xml:space="preserve"> </w:t>
      </w:r>
      <w:r w:rsidRPr="004117EC">
        <w:rPr>
          <w:highlight w:val="green"/>
          <w:u w:val="single"/>
        </w:rPr>
        <w:t>rights</w:t>
      </w:r>
      <w:r w:rsidRPr="004117EC">
        <w:rPr>
          <w:u w:val="single"/>
        </w:rPr>
        <w:t xml:space="preserve"> </w:t>
      </w:r>
      <w:r w:rsidRPr="004117EC">
        <w:rPr>
          <w:highlight w:val="green"/>
          <w:u w:val="single"/>
        </w:rPr>
        <w:t>record</w:t>
      </w:r>
      <w:r w:rsidRPr="004117EC">
        <w:rPr>
          <w:u w:val="single"/>
        </w:rPr>
        <w:t>.</w:t>
      </w:r>
      <w:r w:rsidRPr="004117EC">
        <w:rPr>
          <w:sz w:val="16"/>
        </w:rPr>
        <w:t xml:space="preserve"> China’s Buddhist diplomacy represents a bit of a reversal for Asia’s dominant power, which in modern times had not been identified with fostering Buddhism. In fact, the Communist Party in the 1960s and 1970s destroyed hundreds of ancient Buddhist sites in China. But that’s in the past now. China recently hosted the largest Buddhist conference in recent memory, in Baoji, where the Buddha’s finger relic is enshrined. Malaysia’s Mahathir: good news for China, not so much for the US “It will be a great surprise if in the coming years China does not undertake a revival of Buddhist sites in Sri Lanka,” writes Indian academic Sridhar Prabhu. All this is part of China’s tactful but proactive diplomatic strategy for Asian nations. Others argue that curiously, Chinese initiatives are anything but Buddhist-inspired. “No doubt that China’s mammoth economic heft leaves us almost no option but to continue with Chinese projects,” says Hafeel Farisz, a Fulbright scholar in Colombo, who studied International Relations at the London School of Economics. However, he says China’s rise has relied heavily on diplomacy as Beijing has managed to stay out of global conflicts. </w:t>
      </w:r>
      <w:r w:rsidRPr="004117EC">
        <w:rPr>
          <w:highlight w:val="green"/>
          <w:u w:val="single"/>
        </w:rPr>
        <w:t>China’s</w:t>
      </w:r>
      <w:r w:rsidRPr="004117EC">
        <w:rPr>
          <w:u w:val="single"/>
        </w:rPr>
        <w:t xml:space="preserve"> </w:t>
      </w:r>
      <w:r w:rsidRPr="004117EC">
        <w:rPr>
          <w:highlight w:val="green"/>
          <w:u w:val="single"/>
        </w:rPr>
        <w:t>growing</w:t>
      </w:r>
      <w:r w:rsidRPr="004117EC">
        <w:rPr>
          <w:u w:val="single"/>
        </w:rPr>
        <w:t xml:space="preserve"> </w:t>
      </w:r>
      <w:r w:rsidRPr="004117EC">
        <w:rPr>
          <w:highlight w:val="green"/>
          <w:u w:val="single"/>
        </w:rPr>
        <w:t>reach</w:t>
      </w:r>
      <w:r w:rsidRPr="004117EC">
        <w:rPr>
          <w:u w:val="single"/>
        </w:rPr>
        <w:t xml:space="preserve"> has </w:t>
      </w:r>
      <w:r w:rsidRPr="004117EC">
        <w:rPr>
          <w:highlight w:val="green"/>
          <w:u w:val="single"/>
        </w:rPr>
        <w:t>thrived</w:t>
      </w:r>
      <w:r w:rsidRPr="004117EC">
        <w:rPr>
          <w:u w:val="single"/>
        </w:rPr>
        <w:t xml:space="preserve"> without direct military intervention because it has been able to diplomatically out-manoeuvre other regional giants and build relations </w:t>
      </w:r>
      <w:r w:rsidRPr="004117EC">
        <w:rPr>
          <w:highlight w:val="green"/>
          <w:u w:val="single"/>
        </w:rPr>
        <w:t>with</w:t>
      </w:r>
      <w:r w:rsidRPr="004117EC">
        <w:rPr>
          <w:u w:val="single"/>
        </w:rPr>
        <w:t xml:space="preserve"> South Asian countries such as </w:t>
      </w:r>
      <w:r w:rsidRPr="004117EC">
        <w:rPr>
          <w:highlight w:val="green"/>
          <w:u w:val="single"/>
        </w:rPr>
        <w:t>Sri Lanka</w:t>
      </w:r>
      <w:r w:rsidRPr="004117EC">
        <w:rPr>
          <w:u w:val="single"/>
        </w:rPr>
        <w:t xml:space="preserve"> and Nepal.</w:t>
      </w:r>
      <w:r w:rsidRPr="004117EC">
        <w:rPr>
          <w:sz w:val="16"/>
        </w:rPr>
        <w:t xml:space="preserve"> Driven by India into China’s arms, is Nepal the new Sri Lanka? But China didn’t always have influence in the region. “All it took to manage Nepal then was a few boxes of whisky,” said Constantino Xavier of the Carnegie Endowment for International Peace, alluding to the ease with which regional powers such as India and Japan had in securing influence with Colombo. But we are in a different era now and the surge of Chinese influence in Sri Lanka since the 2015 election has been startling. Despite all the animus created in an openly anti-China election campaign, </w:t>
      </w:r>
      <w:r w:rsidRPr="004117EC">
        <w:rPr>
          <w:u w:val="single"/>
        </w:rPr>
        <w:t>China was not deterred from developing its relationship with Sri Lanka. President Xi Jinping hosted Sri Lanka President Maithripala Sirisena soon after he was elected in 2015. Xi said after that meeting that he was keen to develop strategic ties with Sri Lanka.</w:t>
      </w:r>
      <w:r w:rsidRPr="004117EC">
        <w:rPr>
          <w:sz w:val="16"/>
        </w:rPr>
        <w:t xml:space="preserve"> Chinese projects, almost bar none, were mercilessly decried on the 2015 campaign trail as corrupt by the UNP, the party that leads the ruling coalition. Colombo Port City, a US$1.4 billion project for a new entertainment district on reclaimed land, was dubbed by UNP politicians as a venture by a “dubious Chinese company that was gobbling up valuable real estate in Colombo”. If that was the perception then, why the change of heart now? When the future of these projects seemed uncertain, in early 2015, John Lee, a senior fellow at the Hudson Institute in Washington, wrote: “Developing strategic partnerships is not something the Chinese are practiced at to be frank, but they will get better with time.” How China-Sri Lanka relations are getting new wings The prediction was so prescient, it seems uncanny in retrospect. Some senior diplomats here call China’s diplomatic initiatives in Sri Lanka a Marshall plan. Others say that China’s Buddhist diplomacy is reminiscent of the American strategy led by Richard Nixon to embrace Buddhism as a way to buffer communism in Asia during the 1970s. No matter how it’s viewed, the </w:t>
      </w:r>
      <w:r w:rsidRPr="004117EC">
        <w:rPr>
          <w:highlight w:val="green"/>
          <w:u w:val="single"/>
        </w:rPr>
        <w:t>Chinese</w:t>
      </w:r>
      <w:r w:rsidRPr="004117EC">
        <w:rPr>
          <w:u w:val="single"/>
        </w:rPr>
        <w:t xml:space="preserve"> have been </w:t>
      </w:r>
      <w:r w:rsidRPr="004117EC">
        <w:rPr>
          <w:highlight w:val="green"/>
          <w:u w:val="single"/>
        </w:rPr>
        <w:t>building useful friendships</w:t>
      </w:r>
      <w:r w:rsidRPr="004117EC">
        <w:rPr>
          <w:u w:val="single"/>
        </w:rPr>
        <w:t xml:space="preserve"> in Asia – </w:t>
      </w:r>
      <w:r w:rsidRPr="004117EC">
        <w:rPr>
          <w:highlight w:val="green"/>
          <w:u w:val="single"/>
        </w:rPr>
        <w:t>in addition to</w:t>
      </w:r>
      <w:r w:rsidRPr="004117EC">
        <w:rPr>
          <w:u w:val="single"/>
        </w:rPr>
        <w:t xml:space="preserve"> all the </w:t>
      </w:r>
      <w:r w:rsidRPr="004117EC">
        <w:rPr>
          <w:highlight w:val="green"/>
          <w:u w:val="single"/>
        </w:rPr>
        <w:t>ports</w:t>
      </w:r>
      <w:r w:rsidRPr="004117EC">
        <w:rPr>
          <w:u w:val="single"/>
        </w:rPr>
        <w:t xml:space="preserve">, </w:t>
      </w:r>
      <w:r w:rsidRPr="004117EC">
        <w:rPr>
          <w:highlight w:val="green"/>
          <w:u w:val="single"/>
        </w:rPr>
        <w:t>bridges</w:t>
      </w:r>
      <w:r w:rsidRPr="004117EC">
        <w:rPr>
          <w:u w:val="single"/>
        </w:rPr>
        <w:t xml:space="preserve"> </w:t>
      </w:r>
      <w:r w:rsidRPr="004117EC">
        <w:rPr>
          <w:highlight w:val="green"/>
          <w:u w:val="single"/>
        </w:rPr>
        <w:t>and</w:t>
      </w:r>
      <w:r w:rsidRPr="004117EC">
        <w:rPr>
          <w:u w:val="single"/>
        </w:rPr>
        <w:t xml:space="preserve"> </w:t>
      </w:r>
      <w:r w:rsidRPr="004117EC">
        <w:rPr>
          <w:highlight w:val="green"/>
          <w:u w:val="single"/>
        </w:rPr>
        <w:t>motorways</w:t>
      </w:r>
      <w:r w:rsidRPr="004117EC">
        <w:rPr>
          <w:u w:val="single"/>
        </w:rPr>
        <w:t>.</w:t>
      </w:r>
    </w:p>
    <w:p w14:paraId="03FECF2A" w14:textId="77777777" w:rsidR="00516F3C" w:rsidRPr="00516F3C" w:rsidRDefault="00516F3C" w:rsidP="00516F3C"/>
    <w:p w14:paraId="3610E48C" w14:textId="43522030" w:rsidR="00636E09" w:rsidRDefault="00636E09" w:rsidP="00BD3708">
      <w:pPr>
        <w:pStyle w:val="Heading2"/>
      </w:pPr>
      <w:r>
        <w:t>--Thailand--</w:t>
      </w:r>
    </w:p>
    <w:p w14:paraId="411C901F" w14:textId="77777777" w:rsidR="00636E09" w:rsidRDefault="00636E09" w:rsidP="00636E09">
      <w:pPr>
        <w:pStyle w:val="Heading4"/>
      </w:pPr>
      <w:r>
        <w:t>American withdrawal from Thailand results in increased Chinese arms trade – empirics prove.</w:t>
      </w:r>
    </w:p>
    <w:p w14:paraId="7FD1D71D" w14:textId="77777777" w:rsidR="00636E09" w:rsidRPr="00E92099" w:rsidRDefault="00636E09" w:rsidP="00636E09">
      <w:pPr>
        <w:rPr>
          <w:highlight w:val="cyan"/>
        </w:rPr>
      </w:pPr>
      <w:r>
        <w:rPr>
          <w:rStyle w:val="Style13ptBold"/>
        </w:rPr>
        <w:t>Storey, 6-1</w:t>
      </w:r>
      <w:r>
        <w:rPr>
          <w:rStyle w:val="Style13ptBold"/>
          <w:b w:val="0"/>
          <w:bCs/>
        </w:rPr>
        <w:t>-</w:t>
      </w:r>
      <w:r w:rsidRPr="005E2AD8">
        <w:rPr>
          <w:rStyle w:val="Style13ptBold"/>
          <w:b w:val="0"/>
          <w:bCs/>
          <w:sz w:val="24"/>
          <w:szCs w:val="22"/>
        </w:rPr>
        <w:t>19</w:t>
      </w:r>
      <w:r>
        <w:rPr>
          <w:rStyle w:val="Style13ptBold"/>
          <w:b w:val="0"/>
          <w:bCs/>
          <w:sz w:val="24"/>
          <w:szCs w:val="22"/>
        </w:rPr>
        <w:t xml:space="preserve"> </w:t>
      </w:r>
      <w:r>
        <w:rPr>
          <w:rStyle w:val="Style13ptBold"/>
        </w:rPr>
        <w:t xml:space="preserve">– </w:t>
      </w:r>
      <w:r w:rsidRPr="00E92099">
        <w:t xml:space="preserve">[Ian, 6/1/19, “Chinese arms: cheaper than US, no strings attached. Thailand is sold”, South China Morning Post, </w:t>
      </w:r>
      <w:hyperlink r:id="rId115" w:history="1">
        <w:r w:rsidRPr="00E92099">
          <w:t>https://www.scmp.com/week-asia/geopolitics/article/3012673/chinese-arms-cheaper-us-no-strings-attached-thailand-sold</w:t>
        </w:r>
      </w:hyperlink>
      <w:r w:rsidRPr="00E92099">
        <w:t xml:space="preserve">, acc: 7/11/19] </w:t>
      </w:r>
    </w:p>
    <w:p w14:paraId="75FAEED1" w14:textId="37CA5A2B" w:rsidR="00F810B9" w:rsidRPr="005B0E36" w:rsidRDefault="00636E09" w:rsidP="00F810B9">
      <w:pPr>
        <w:rPr>
          <w:rStyle w:val="Style13ptBold"/>
          <w:b w:val="0"/>
          <w:sz w:val="16"/>
        </w:rPr>
      </w:pPr>
      <w:r w:rsidRPr="007C0448">
        <w:rPr>
          <w:highlight w:val="cyan"/>
          <w:u w:val="single"/>
        </w:rPr>
        <w:t>Beijing</w:t>
      </w:r>
      <w:r w:rsidRPr="007C0448">
        <w:rPr>
          <w:u w:val="single"/>
        </w:rPr>
        <w:t>’s</w:t>
      </w:r>
      <w:r w:rsidRPr="007C0448">
        <w:rPr>
          <w:sz w:val="16"/>
        </w:rPr>
        <w:t xml:space="preserve"> state-owned </w:t>
      </w:r>
      <w:r w:rsidRPr="009762E1">
        <w:rPr>
          <w:u w:val="single"/>
        </w:rPr>
        <w:t>defence</w:t>
      </w:r>
      <w:r w:rsidRPr="007C0448">
        <w:rPr>
          <w:sz w:val="16"/>
        </w:rPr>
        <w:t xml:space="preserve"> </w:t>
      </w:r>
      <w:r w:rsidRPr="009762E1">
        <w:rPr>
          <w:u w:val="single"/>
        </w:rPr>
        <w:t>companies</w:t>
      </w:r>
      <w:r w:rsidRPr="007C0448">
        <w:rPr>
          <w:sz w:val="16"/>
        </w:rPr>
        <w:t xml:space="preserve"> </w:t>
      </w:r>
      <w:r w:rsidRPr="009762E1">
        <w:rPr>
          <w:u w:val="single"/>
        </w:rPr>
        <w:t xml:space="preserve">have been </w:t>
      </w:r>
      <w:r w:rsidRPr="007C0448">
        <w:rPr>
          <w:highlight w:val="cyan"/>
          <w:u w:val="single"/>
        </w:rPr>
        <w:t>able to undercut</w:t>
      </w:r>
      <w:r w:rsidRPr="009762E1">
        <w:rPr>
          <w:u w:val="single"/>
        </w:rPr>
        <w:t xml:space="preserve"> their </w:t>
      </w:r>
      <w:r w:rsidRPr="007C0448">
        <w:rPr>
          <w:u w:val="single"/>
        </w:rPr>
        <w:t>international competitors</w:t>
      </w:r>
      <w:r w:rsidRPr="009762E1">
        <w:rPr>
          <w:u w:val="single"/>
        </w:rPr>
        <w:t xml:space="preserve"> on price.</w:t>
      </w:r>
      <w:r w:rsidRPr="007C0448">
        <w:rPr>
          <w:sz w:val="16"/>
        </w:rPr>
        <w:t xml:space="preserve"> </w:t>
      </w:r>
      <w:r w:rsidRPr="007C0448">
        <w:rPr>
          <w:highlight w:val="cyan"/>
          <w:u w:val="single"/>
        </w:rPr>
        <w:t>Washington</w:t>
      </w:r>
      <w:r w:rsidRPr="007C0448">
        <w:rPr>
          <w:u w:val="single"/>
        </w:rPr>
        <w:t>’s</w:t>
      </w:r>
      <w:r w:rsidRPr="009762E1">
        <w:rPr>
          <w:u w:val="single"/>
        </w:rPr>
        <w:t xml:space="preserve"> </w:t>
      </w:r>
      <w:r w:rsidRPr="007C0448">
        <w:rPr>
          <w:highlight w:val="cyan"/>
          <w:u w:val="single"/>
        </w:rPr>
        <w:t>loss</w:t>
      </w:r>
      <w:r w:rsidRPr="009762E1">
        <w:rPr>
          <w:u w:val="single"/>
        </w:rPr>
        <w:t xml:space="preserve"> </w:t>
      </w:r>
      <w:r w:rsidRPr="007C0448">
        <w:rPr>
          <w:highlight w:val="cyan"/>
          <w:u w:val="single"/>
        </w:rPr>
        <w:t>is</w:t>
      </w:r>
      <w:r w:rsidRPr="009762E1">
        <w:rPr>
          <w:u w:val="single"/>
        </w:rPr>
        <w:t xml:space="preserve"> often </w:t>
      </w:r>
      <w:r w:rsidRPr="007C0448">
        <w:rPr>
          <w:highlight w:val="cyan"/>
          <w:u w:val="single"/>
        </w:rPr>
        <w:t>Beijing’s</w:t>
      </w:r>
      <w:r w:rsidRPr="009762E1">
        <w:rPr>
          <w:u w:val="single"/>
        </w:rPr>
        <w:t xml:space="preserve"> </w:t>
      </w:r>
      <w:r w:rsidRPr="007C0448">
        <w:rPr>
          <w:highlight w:val="cyan"/>
          <w:u w:val="single"/>
        </w:rPr>
        <w:t>gain</w:t>
      </w:r>
      <w:r w:rsidRPr="009762E1">
        <w:rPr>
          <w:u w:val="single"/>
        </w:rPr>
        <w:t xml:space="preserve">, and the </w:t>
      </w:r>
      <w:r w:rsidRPr="007C0448">
        <w:rPr>
          <w:u w:val="single"/>
        </w:rPr>
        <w:t>Thai</w:t>
      </w:r>
      <w:r w:rsidRPr="009762E1">
        <w:rPr>
          <w:u w:val="single"/>
        </w:rPr>
        <w:t xml:space="preserve"> </w:t>
      </w:r>
      <w:r w:rsidRPr="007C0448">
        <w:rPr>
          <w:u w:val="single"/>
        </w:rPr>
        <w:t>military</w:t>
      </w:r>
      <w:r w:rsidRPr="009762E1">
        <w:rPr>
          <w:u w:val="single"/>
        </w:rPr>
        <w:t xml:space="preserve"> might be seen as the </w:t>
      </w:r>
      <w:r w:rsidRPr="007C0448">
        <w:rPr>
          <w:u w:val="single"/>
        </w:rPr>
        <w:t>latest</w:t>
      </w:r>
      <w:r w:rsidRPr="009762E1">
        <w:rPr>
          <w:u w:val="single"/>
        </w:rPr>
        <w:t xml:space="preserve"> </w:t>
      </w:r>
      <w:r w:rsidRPr="007C0448">
        <w:rPr>
          <w:u w:val="single"/>
        </w:rPr>
        <w:t>example</w:t>
      </w:r>
      <w:r w:rsidRPr="009762E1">
        <w:rPr>
          <w:u w:val="single"/>
        </w:rPr>
        <w:t>.</w:t>
      </w:r>
      <w:r w:rsidRPr="007C0448">
        <w:rPr>
          <w:sz w:val="16"/>
        </w:rPr>
        <w:t xml:space="preserve"> </w:t>
      </w:r>
      <w:r w:rsidRPr="007C0448">
        <w:rPr>
          <w:highlight w:val="cyan"/>
          <w:u w:val="single"/>
        </w:rPr>
        <w:t>Since</w:t>
      </w:r>
      <w:r w:rsidRPr="009762E1">
        <w:rPr>
          <w:u w:val="single"/>
        </w:rPr>
        <w:t xml:space="preserve"> </w:t>
      </w:r>
      <w:r w:rsidRPr="007C0448">
        <w:rPr>
          <w:highlight w:val="cyan"/>
          <w:u w:val="single"/>
        </w:rPr>
        <w:t>the</w:t>
      </w:r>
      <w:r w:rsidRPr="009762E1">
        <w:rPr>
          <w:u w:val="single"/>
        </w:rPr>
        <w:t xml:space="preserve"> </w:t>
      </w:r>
      <w:r w:rsidRPr="007C0448">
        <w:rPr>
          <w:highlight w:val="cyan"/>
          <w:u w:val="single"/>
        </w:rPr>
        <w:t>country’s</w:t>
      </w:r>
      <w:r w:rsidRPr="009762E1">
        <w:rPr>
          <w:u w:val="single"/>
        </w:rPr>
        <w:t xml:space="preserve"> 2014 </w:t>
      </w:r>
      <w:r w:rsidRPr="007C0448">
        <w:rPr>
          <w:highlight w:val="cyan"/>
          <w:u w:val="single"/>
        </w:rPr>
        <w:t>coup</w:t>
      </w:r>
      <w:r w:rsidRPr="009762E1">
        <w:rPr>
          <w:u w:val="single"/>
        </w:rPr>
        <w:t xml:space="preserve">, </w:t>
      </w:r>
      <w:r w:rsidRPr="007C0448">
        <w:rPr>
          <w:highlight w:val="cyan"/>
          <w:u w:val="single"/>
        </w:rPr>
        <w:t>Thai</w:t>
      </w:r>
      <w:r w:rsidRPr="009762E1">
        <w:rPr>
          <w:u w:val="single"/>
        </w:rPr>
        <w:t>-</w:t>
      </w:r>
      <w:r w:rsidRPr="007C0448">
        <w:rPr>
          <w:highlight w:val="cyan"/>
          <w:u w:val="single"/>
        </w:rPr>
        <w:t>China</w:t>
      </w:r>
      <w:r w:rsidRPr="009762E1">
        <w:rPr>
          <w:u w:val="single"/>
        </w:rPr>
        <w:t xml:space="preserve"> military </w:t>
      </w:r>
      <w:r w:rsidRPr="007C0448">
        <w:rPr>
          <w:highlight w:val="cyan"/>
          <w:u w:val="single"/>
        </w:rPr>
        <w:t>ties</w:t>
      </w:r>
      <w:r w:rsidRPr="009762E1">
        <w:rPr>
          <w:u w:val="single"/>
        </w:rPr>
        <w:t xml:space="preserve"> </w:t>
      </w:r>
      <w:r w:rsidRPr="007C0448">
        <w:rPr>
          <w:highlight w:val="cyan"/>
          <w:u w:val="single"/>
        </w:rPr>
        <w:t>have</w:t>
      </w:r>
      <w:r w:rsidRPr="009762E1">
        <w:rPr>
          <w:u w:val="single"/>
        </w:rPr>
        <w:t xml:space="preserve"> </w:t>
      </w:r>
      <w:r w:rsidRPr="007C0448">
        <w:rPr>
          <w:highlight w:val="cyan"/>
          <w:u w:val="single"/>
        </w:rPr>
        <w:t>gone</w:t>
      </w:r>
      <w:r w:rsidRPr="009762E1">
        <w:rPr>
          <w:u w:val="single"/>
        </w:rPr>
        <w:t xml:space="preserve"> from strength </w:t>
      </w:r>
      <w:r w:rsidRPr="007C0448">
        <w:rPr>
          <w:highlight w:val="cyan"/>
          <w:u w:val="single"/>
        </w:rPr>
        <w:t>to</w:t>
      </w:r>
      <w:r w:rsidRPr="009762E1">
        <w:rPr>
          <w:u w:val="single"/>
        </w:rPr>
        <w:t xml:space="preserve"> </w:t>
      </w:r>
      <w:r w:rsidRPr="007C0448">
        <w:rPr>
          <w:highlight w:val="cyan"/>
          <w:u w:val="single"/>
        </w:rPr>
        <w:t>strength</w:t>
      </w:r>
      <w:r w:rsidRPr="009762E1">
        <w:rPr>
          <w:u w:val="single"/>
        </w:rPr>
        <w:t xml:space="preserve">. </w:t>
      </w:r>
      <w:r w:rsidRPr="007C0448">
        <w:rPr>
          <w:highlight w:val="cyan"/>
          <w:u w:val="single"/>
        </w:rPr>
        <w:t>America’s</w:t>
      </w:r>
      <w:r w:rsidRPr="009762E1">
        <w:rPr>
          <w:u w:val="single"/>
        </w:rPr>
        <w:t xml:space="preserve"> </w:t>
      </w:r>
      <w:r w:rsidRPr="007C0448">
        <w:rPr>
          <w:highlight w:val="cyan"/>
          <w:u w:val="single"/>
        </w:rPr>
        <w:t>negative</w:t>
      </w:r>
      <w:r w:rsidRPr="009762E1">
        <w:rPr>
          <w:u w:val="single"/>
        </w:rPr>
        <w:t xml:space="preserve"> </w:t>
      </w:r>
      <w:r w:rsidRPr="007C0448">
        <w:rPr>
          <w:highlight w:val="cyan"/>
          <w:u w:val="single"/>
        </w:rPr>
        <w:t>response</w:t>
      </w:r>
      <w:r w:rsidRPr="009762E1">
        <w:rPr>
          <w:u w:val="single"/>
        </w:rPr>
        <w:t xml:space="preserve"> to the armed takeover </w:t>
      </w:r>
      <w:r w:rsidRPr="007C0448">
        <w:rPr>
          <w:highlight w:val="cyan"/>
          <w:u w:val="single"/>
        </w:rPr>
        <w:t>saw</w:t>
      </w:r>
      <w:r w:rsidRPr="009762E1">
        <w:rPr>
          <w:u w:val="single"/>
        </w:rPr>
        <w:t xml:space="preserve"> the administration of former US president Barack </w:t>
      </w:r>
      <w:r w:rsidRPr="007C0448">
        <w:rPr>
          <w:highlight w:val="cyan"/>
          <w:u w:val="single"/>
        </w:rPr>
        <w:t>Obama</w:t>
      </w:r>
      <w:r w:rsidRPr="009762E1">
        <w:rPr>
          <w:u w:val="single"/>
        </w:rPr>
        <w:t xml:space="preserve"> </w:t>
      </w:r>
      <w:r w:rsidRPr="007C0448">
        <w:rPr>
          <w:highlight w:val="cyan"/>
          <w:u w:val="single"/>
        </w:rPr>
        <w:t>cut</w:t>
      </w:r>
      <w:r w:rsidRPr="009762E1">
        <w:rPr>
          <w:u w:val="single"/>
        </w:rPr>
        <w:t xml:space="preserve"> US$4.8 million in </w:t>
      </w:r>
      <w:r w:rsidRPr="007C0448">
        <w:rPr>
          <w:highlight w:val="cyan"/>
          <w:u w:val="single"/>
        </w:rPr>
        <w:t>financing</w:t>
      </w:r>
      <w:r w:rsidRPr="009762E1">
        <w:rPr>
          <w:u w:val="single"/>
        </w:rPr>
        <w:t xml:space="preserve"> </w:t>
      </w:r>
      <w:r w:rsidRPr="007C0448">
        <w:rPr>
          <w:highlight w:val="cyan"/>
          <w:u w:val="single"/>
        </w:rPr>
        <w:t>for</w:t>
      </w:r>
      <w:r w:rsidRPr="009762E1">
        <w:rPr>
          <w:u w:val="single"/>
        </w:rPr>
        <w:t xml:space="preserve"> </w:t>
      </w:r>
      <w:r w:rsidRPr="007C0448">
        <w:rPr>
          <w:highlight w:val="cyan"/>
          <w:u w:val="single"/>
        </w:rPr>
        <w:t>Bangkok’s</w:t>
      </w:r>
      <w:r w:rsidRPr="009762E1">
        <w:rPr>
          <w:u w:val="single"/>
        </w:rPr>
        <w:t xml:space="preserve"> </w:t>
      </w:r>
      <w:r w:rsidRPr="007C0448">
        <w:rPr>
          <w:highlight w:val="cyan"/>
          <w:u w:val="single"/>
        </w:rPr>
        <w:t>acquisition</w:t>
      </w:r>
      <w:r w:rsidRPr="009762E1">
        <w:rPr>
          <w:u w:val="single"/>
        </w:rPr>
        <w:t xml:space="preserve"> </w:t>
      </w:r>
      <w:r w:rsidRPr="007C0448">
        <w:rPr>
          <w:highlight w:val="cyan"/>
          <w:u w:val="single"/>
        </w:rPr>
        <w:t>of</w:t>
      </w:r>
      <w:r w:rsidRPr="009762E1">
        <w:rPr>
          <w:u w:val="single"/>
        </w:rPr>
        <w:t xml:space="preserve"> </w:t>
      </w:r>
      <w:r w:rsidRPr="007C0448">
        <w:rPr>
          <w:highlight w:val="cyan"/>
          <w:u w:val="single"/>
        </w:rPr>
        <w:t>US</w:t>
      </w:r>
      <w:r w:rsidRPr="009762E1">
        <w:rPr>
          <w:u w:val="single"/>
        </w:rPr>
        <w:t xml:space="preserve"> </w:t>
      </w:r>
      <w:r w:rsidRPr="007C0448">
        <w:rPr>
          <w:highlight w:val="cyan"/>
          <w:u w:val="single"/>
        </w:rPr>
        <w:t>defence</w:t>
      </w:r>
      <w:r w:rsidRPr="009762E1">
        <w:rPr>
          <w:u w:val="single"/>
        </w:rPr>
        <w:t xml:space="preserve"> </w:t>
      </w:r>
      <w:r w:rsidRPr="007C0448">
        <w:rPr>
          <w:highlight w:val="cyan"/>
          <w:u w:val="single"/>
        </w:rPr>
        <w:t>equipment</w:t>
      </w:r>
      <w:r w:rsidRPr="009762E1">
        <w:rPr>
          <w:u w:val="single"/>
        </w:rPr>
        <w:t xml:space="preserve">, </w:t>
      </w:r>
      <w:r w:rsidRPr="007C0448">
        <w:rPr>
          <w:highlight w:val="cyan"/>
          <w:u w:val="single"/>
        </w:rPr>
        <w:t>services</w:t>
      </w:r>
      <w:r w:rsidRPr="009762E1">
        <w:rPr>
          <w:u w:val="single"/>
        </w:rPr>
        <w:t xml:space="preserve"> and training. </w:t>
      </w:r>
      <w:r w:rsidRPr="007C0448">
        <w:rPr>
          <w:highlight w:val="cyan"/>
          <w:u w:val="single"/>
        </w:rPr>
        <w:t>Washington</w:t>
      </w:r>
      <w:r w:rsidRPr="009762E1">
        <w:rPr>
          <w:u w:val="single"/>
        </w:rPr>
        <w:t xml:space="preserve"> also </w:t>
      </w:r>
      <w:r w:rsidRPr="007C0448">
        <w:rPr>
          <w:highlight w:val="cyan"/>
          <w:u w:val="single"/>
        </w:rPr>
        <w:t>cancelled</w:t>
      </w:r>
      <w:r w:rsidRPr="009762E1">
        <w:rPr>
          <w:u w:val="single"/>
        </w:rPr>
        <w:t xml:space="preserve"> or downsized joint military </w:t>
      </w:r>
      <w:r w:rsidRPr="007C0448">
        <w:rPr>
          <w:highlight w:val="cyan"/>
          <w:u w:val="single"/>
        </w:rPr>
        <w:t>exercises</w:t>
      </w:r>
      <w:r w:rsidRPr="009762E1">
        <w:rPr>
          <w:u w:val="single"/>
        </w:rPr>
        <w:t xml:space="preserve">. Amid the cooling ties, </w:t>
      </w:r>
      <w:r w:rsidRPr="007C0448">
        <w:rPr>
          <w:highlight w:val="cyan"/>
          <w:u w:val="single"/>
        </w:rPr>
        <w:t>Thailand</w:t>
      </w:r>
      <w:r w:rsidRPr="009762E1">
        <w:rPr>
          <w:u w:val="single"/>
        </w:rPr>
        <w:t xml:space="preserve">’s ruling junta </w:t>
      </w:r>
      <w:r w:rsidRPr="007C0448">
        <w:rPr>
          <w:highlight w:val="cyan"/>
          <w:u w:val="single"/>
        </w:rPr>
        <w:t>sought</w:t>
      </w:r>
      <w:r w:rsidRPr="009762E1">
        <w:rPr>
          <w:u w:val="single"/>
        </w:rPr>
        <w:t xml:space="preserve"> </w:t>
      </w:r>
      <w:r w:rsidRPr="007C0448">
        <w:rPr>
          <w:highlight w:val="cyan"/>
          <w:u w:val="single"/>
        </w:rPr>
        <w:t>out</w:t>
      </w:r>
      <w:r w:rsidRPr="009762E1">
        <w:rPr>
          <w:u w:val="single"/>
        </w:rPr>
        <w:t xml:space="preserve"> </w:t>
      </w:r>
      <w:r w:rsidRPr="007C0448">
        <w:rPr>
          <w:highlight w:val="cyan"/>
          <w:u w:val="single"/>
        </w:rPr>
        <w:t>China</w:t>
      </w:r>
      <w:r w:rsidRPr="009762E1">
        <w:rPr>
          <w:u w:val="single"/>
        </w:rPr>
        <w:t xml:space="preserve"> to fill the void. </w:t>
      </w:r>
      <w:r w:rsidRPr="007C0448">
        <w:rPr>
          <w:highlight w:val="cyan"/>
          <w:u w:val="single"/>
        </w:rPr>
        <w:t>Sensing</w:t>
      </w:r>
      <w:r w:rsidRPr="009762E1">
        <w:rPr>
          <w:u w:val="single"/>
        </w:rPr>
        <w:t xml:space="preserve"> an </w:t>
      </w:r>
      <w:r w:rsidRPr="007C0448">
        <w:rPr>
          <w:highlight w:val="cyan"/>
          <w:u w:val="single"/>
        </w:rPr>
        <w:t>opportunity</w:t>
      </w:r>
      <w:r w:rsidRPr="009762E1">
        <w:rPr>
          <w:u w:val="single"/>
        </w:rPr>
        <w:t xml:space="preserve"> </w:t>
      </w:r>
      <w:r w:rsidRPr="007C0448">
        <w:rPr>
          <w:highlight w:val="cyan"/>
          <w:u w:val="single"/>
        </w:rPr>
        <w:t>to</w:t>
      </w:r>
      <w:r w:rsidRPr="009762E1">
        <w:rPr>
          <w:u w:val="single"/>
        </w:rPr>
        <w:t xml:space="preserve"> </w:t>
      </w:r>
      <w:r w:rsidRPr="007C0448">
        <w:rPr>
          <w:highlight w:val="cyan"/>
          <w:u w:val="single"/>
        </w:rPr>
        <w:t>increase</w:t>
      </w:r>
      <w:r w:rsidRPr="009762E1">
        <w:rPr>
          <w:u w:val="single"/>
        </w:rPr>
        <w:t xml:space="preserve"> its </w:t>
      </w:r>
      <w:r w:rsidRPr="007C0448">
        <w:rPr>
          <w:highlight w:val="cyan"/>
          <w:u w:val="single"/>
        </w:rPr>
        <w:t>influence</w:t>
      </w:r>
      <w:r w:rsidRPr="009762E1">
        <w:rPr>
          <w:u w:val="single"/>
        </w:rPr>
        <w:t xml:space="preserve"> in the kingdom </w:t>
      </w:r>
      <w:r w:rsidRPr="007C0448">
        <w:rPr>
          <w:highlight w:val="cyan"/>
          <w:u w:val="single"/>
        </w:rPr>
        <w:t>and</w:t>
      </w:r>
      <w:r w:rsidRPr="009762E1">
        <w:rPr>
          <w:u w:val="single"/>
        </w:rPr>
        <w:t xml:space="preserve"> </w:t>
      </w:r>
      <w:r w:rsidRPr="007C0448">
        <w:rPr>
          <w:highlight w:val="cyan"/>
          <w:u w:val="single"/>
        </w:rPr>
        <w:t>undermine</w:t>
      </w:r>
      <w:r w:rsidRPr="009762E1">
        <w:rPr>
          <w:u w:val="single"/>
        </w:rPr>
        <w:t xml:space="preserve"> </w:t>
      </w:r>
      <w:r w:rsidRPr="007C0448">
        <w:rPr>
          <w:highlight w:val="cyan"/>
          <w:u w:val="single"/>
        </w:rPr>
        <w:t>the</w:t>
      </w:r>
      <w:r w:rsidRPr="009762E1">
        <w:rPr>
          <w:u w:val="single"/>
        </w:rPr>
        <w:t xml:space="preserve"> </w:t>
      </w:r>
      <w:r w:rsidRPr="007C0448">
        <w:rPr>
          <w:highlight w:val="cyan"/>
          <w:u w:val="single"/>
        </w:rPr>
        <w:t>US</w:t>
      </w:r>
      <w:r w:rsidRPr="009762E1">
        <w:rPr>
          <w:u w:val="single"/>
        </w:rPr>
        <w:t xml:space="preserve">-Thai </w:t>
      </w:r>
      <w:r w:rsidRPr="007C0448">
        <w:rPr>
          <w:highlight w:val="cyan"/>
          <w:u w:val="single"/>
        </w:rPr>
        <w:t>alliance</w:t>
      </w:r>
      <w:r w:rsidRPr="009762E1">
        <w:rPr>
          <w:u w:val="single"/>
        </w:rPr>
        <w:t xml:space="preserve">, </w:t>
      </w:r>
      <w:r w:rsidRPr="007C0448">
        <w:rPr>
          <w:highlight w:val="cyan"/>
          <w:u w:val="single"/>
        </w:rPr>
        <w:t>China</w:t>
      </w:r>
      <w:r w:rsidRPr="009762E1">
        <w:rPr>
          <w:u w:val="single"/>
        </w:rPr>
        <w:t xml:space="preserve"> </w:t>
      </w:r>
      <w:r w:rsidRPr="007C0448">
        <w:rPr>
          <w:highlight w:val="cyan"/>
          <w:u w:val="single"/>
        </w:rPr>
        <w:t>responded</w:t>
      </w:r>
      <w:r w:rsidRPr="009762E1">
        <w:rPr>
          <w:u w:val="single"/>
        </w:rPr>
        <w:t xml:space="preserve"> positively, just </w:t>
      </w:r>
      <w:r w:rsidRPr="007C0448">
        <w:rPr>
          <w:u w:val="single"/>
        </w:rPr>
        <w:t>as</w:t>
      </w:r>
      <w:r w:rsidRPr="009762E1">
        <w:rPr>
          <w:u w:val="single"/>
        </w:rPr>
        <w:t xml:space="preserve"> it has done with many other nations in similar situations. The absence of territorial or maritime </w:t>
      </w:r>
      <w:r w:rsidRPr="007C0448">
        <w:rPr>
          <w:u w:val="single"/>
        </w:rPr>
        <w:t>boundary</w:t>
      </w:r>
      <w:r w:rsidRPr="009762E1">
        <w:rPr>
          <w:u w:val="single"/>
        </w:rPr>
        <w:t xml:space="preserve"> disputes between the two, </w:t>
      </w:r>
      <w:r w:rsidRPr="007C0448">
        <w:rPr>
          <w:sz w:val="16"/>
        </w:rPr>
        <w:t>unlike many Southeast Asian neighbours</w:t>
      </w:r>
      <w:r w:rsidRPr="009762E1">
        <w:rPr>
          <w:u w:val="single"/>
        </w:rPr>
        <w:t>, has made this process all the more smoother.</w:t>
      </w:r>
      <w:r w:rsidRPr="007C0448">
        <w:rPr>
          <w:sz w:val="16"/>
        </w:rPr>
        <w:t xml:space="preserve"> </w:t>
      </w:r>
      <w:r w:rsidRPr="007C0448">
        <w:rPr>
          <w:highlight w:val="cyan"/>
          <w:u w:val="single"/>
        </w:rPr>
        <w:t>China</w:t>
      </w:r>
      <w:r w:rsidRPr="009762E1">
        <w:rPr>
          <w:u w:val="single"/>
        </w:rPr>
        <w:t xml:space="preserve"> has </w:t>
      </w:r>
      <w:r w:rsidRPr="007C0448">
        <w:rPr>
          <w:u w:val="single"/>
        </w:rPr>
        <w:t>agreed</w:t>
      </w:r>
      <w:r w:rsidRPr="009762E1">
        <w:rPr>
          <w:u w:val="single"/>
        </w:rPr>
        <w:t xml:space="preserve"> </w:t>
      </w:r>
      <w:r w:rsidRPr="007C0448">
        <w:rPr>
          <w:u w:val="single"/>
        </w:rPr>
        <w:t>to supply Thailand</w:t>
      </w:r>
      <w:r w:rsidRPr="007C0448">
        <w:rPr>
          <w:sz w:val="16"/>
        </w:rPr>
        <w:t xml:space="preserve"> </w:t>
      </w:r>
      <w:r w:rsidRPr="009762E1">
        <w:rPr>
          <w:u w:val="single"/>
        </w:rPr>
        <w:t>with</w:t>
      </w:r>
      <w:r w:rsidRPr="007C0448">
        <w:rPr>
          <w:sz w:val="16"/>
        </w:rPr>
        <w:t xml:space="preserve"> three diesel-electric </w:t>
      </w:r>
      <w:r w:rsidRPr="007C0448">
        <w:rPr>
          <w:u w:val="single"/>
        </w:rPr>
        <w:t>submarines</w:t>
      </w:r>
      <w:r w:rsidRPr="007C0448">
        <w:rPr>
          <w:sz w:val="16"/>
        </w:rPr>
        <w:t xml:space="preserve"> for US$1.03 billion </w:t>
      </w:r>
      <w:r w:rsidRPr="009762E1">
        <w:rPr>
          <w:u w:val="single"/>
        </w:rPr>
        <w:t>in the biggest defence deal in the kingdom’s history,</w:t>
      </w:r>
      <w:r w:rsidRPr="007C0448">
        <w:rPr>
          <w:sz w:val="16"/>
        </w:rPr>
        <w:t xml:space="preserve"> as well as 48 battle tanks, making </w:t>
      </w:r>
      <w:r w:rsidRPr="009762E1">
        <w:rPr>
          <w:u w:val="single"/>
        </w:rPr>
        <w:t>the country the first in Southeast Asia to order Chinese submarines</w:t>
      </w:r>
      <w:r w:rsidRPr="007C0448">
        <w:rPr>
          <w:sz w:val="16"/>
        </w:rPr>
        <w:t xml:space="preserve">. </w:t>
      </w:r>
      <w:r w:rsidRPr="009762E1">
        <w:rPr>
          <w:u w:val="single"/>
        </w:rPr>
        <w:t xml:space="preserve">Beijing </w:t>
      </w:r>
      <w:r w:rsidRPr="007C0448">
        <w:rPr>
          <w:highlight w:val="cyan"/>
          <w:u w:val="single"/>
        </w:rPr>
        <w:t>offered</w:t>
      </w:r>
      <w:r w:rsidRPr="009762E1">
        <w:rPr>
          <w:u w:val="single"/>
        </w:rPr>
        <w:t xml:space="preserve"> </w:t>
      </w:r>
      <w:r w:rsidRPr="007C0448">
        <w:rPr>
          <w:highlight w:val="cyan"/>
          <w:u w:val="single"/>
        </w:rPr>
        <w:t>a</w:t>
      </w:r>
      <w:r w:rsidRPr="009762E1">
        <w:rPr>
          <w:u w:val="single"/>
        </w:rPr>
        <w:t xml:space="preserve"> package </w:t>
      </w:r>
      <w:r w:rsidRPr="007C0448">
        <w:rPr>
          <w:highlight w:val="cyan"/>
          <w:u w:val="single"/>
        </w:rPr>
        <w:t>deal</w:t>
      </w:r>
      <w:r w:rsidRPr="009762E1">
        <w:rPr>
          <w:u w:val="single"/>
        </w:rPr>
        <w:t xml:space="preserve"> </w:t>
      </w:r>
      <w:r w:rsidRPr="007C0448">
        <w:rPr>
          <w:highlight w:val="cyan"/>
          <w:u w:val="single"/>
        </w:rPr>
        <w:t>no</w:t>
      </w:r>
      <w:r w:rsidRPr="009762E1">
        <w:rPr>
          <w:u w:val="single"/>
        </w:rPr>
        <w:t xml:space="preserve"> other </w:t>
      </w:r>
      <w:r w:rsidRPr="007C0448">
        <w:rPr>
          <w:highlight w:val="cyan"/>
          <w:u w:val="single"/>
        </w:rPr>
        <w:t>nation</w:t>
      </w:r>
      <w:r w:rsidRPr="009762E1">
        <w:rPr>
          <w:u w:val="single"/>
        </w:rPr>
        <w:t xml:space="preserve"> </w:t>
      </w:r>
      <w:r w:rsidRPr="007C0448">
        <w:rPr>
          <w:highlight w:val="cyan"/>
          <w:u w:val="single"/>
        </w:rPr>
        <w:t>could</w:t>
      </w:r>
      <w:r w:rsidRPr="009762E1">
        <w:rPr>
          <w:u w:val="single"/>
        </w:rPr>
        <w:t xml:space="preserve"> </w:t>
      </w:r>
      <w:r w:rsidRPr="007C0448">
        <w:rPr>
          <w:highlight w:val="cyan"/>
          <w:u w:val="single"/>
        </w:rPr>
        <w:t>match</w:t>
      </w:r>
      <w:r w:rsidRPr="009762E1">
        <w:rPr>
          <w:u w:val="single"/>
        </w:rPr>
        <w:t xml:space="preserve">: </w:t>
      </w:r>
      <w:r w:rsidRPr="007C0448">
        <w:rPr>
          <w:highlight w:val="cyan"/>
          <w:u w:val="single"/>
        </w:rPr>
        <w:t>three</w:t>
      </w:r>
      <w:r w:rsidRPr="009762E1">
        <w:rPr>
          <w:u w:val="single"/>
        </w:rPr>
        <w:t xml:space="preserve"> brand-new S-26T </w:t>
      </w:r>
      <w:r w:rsidRPr="007C0448">
        <w:rPr>
          <w:highlight w:val="cyan"/>
          <w:u w:val="single"/>
        </w:rPr>
        <w:t>submarines</w:t>
      </w:r>
      <w:r w:rsidRPr="009762E1">
        <w:rPr>
          <w:u w:val="single"/>
        </w:rPr>
        <w:t xml:space="preserve"> </w:t>
      </w:r>
      <w:r w:rsidRPr="007C0448">
        <w:rPr>
          <w:highlight w:val="cyan"/>
          <w:u w:val="single"/>
        </w:rPr>
        <w:t>for</w:t>
      </w:r>
      <w:r w:rsidRPr="009762E1">
        <w:rPr>
          <w:u w:val="single"/>
        </w:rPr>
        <w:t xml:space="preserve"> the </w:t>
      </w:r>
      <w:r w:rsidRPr="007C0448">
        <w:rPr>
          <w:highlight w:val="cyan"/>
          <w:u w:val="single"/>
        </w:rPr>
        <w:t>price of two</w:t>
      </w:r>
      <w:r w:rsidRPr="009762E1">
        <w:rPr>
          <w:u w:val="single"/>
        </w:rPr>
        <w:t xml:space="preserve">, including </w:t>
      </w:r>
      <w:r w:rsidRPr="007C0448">
        <w:rPr>
          <w:highlight w:val="cyan"/>
          <w:u w:val="single"/>
        </w:rPr>
        <w:t>combat</w:t>
      </w:r>
      <w:r w:rsidRPr="009762E1">
        <w:rPr>
          <w:u w:val="single"/>
        </w:rPr>
        <w:t xml:space="preserve"> </w:t>
      </w:r>
      <w:r w:rsidRPr="007C0448">
        <w:rPr>
          <w:highlight w:val="cyan"/>
          <w:u w:val="single"/>
        </w:rPr>
        <w:t>systems</w:t>
      </w:r>
      <w:r w:rsidRPr="009762E1">
        <w:rPr>
          <w:u w:val="single"/>
        </w:rPr>
        <w:t xml:space="preserve">, </w:t>
      </w:r>
      <w:r w:rsidRPr="007C0448">
        <w:rPr>
          <w:u w:val="single"/>
        </w:rPr>
        <w:t>crew</w:t>
      </w:r>
      <w:r w:rsidRPr="009762E1">
        <w:rPr>
          <w:u w:val="single"/>
        </w:rPr>
        <w:t xml:space="preserve"> </w:t>
      </w:r>
      <w:r w:rsidRPr="007C0448">
        <w:rPr>
          <w:highlight w:val="cyan"/>
          <w:u w:val="single"/>
        </w:rPr>
        <w:t>training</w:t>
      </w:r>
      <w:r w:rsidRPr="009762E1">
        <w:rPr>
          <w:u w:val="single"/>
        </w:rPr>
        <w:t xml:space="preserve"> </w:t>
      </w:r>
      <w:r w:rsidRPr="007C0448">
        <w:rPr>
          <w:highlight w:val="cyan"/>
          <w:u w:val="single"/>
        </w:rPr>
        <w:t>and</w:t>
      </w:r>
      <w:r w:rsidRPr="009762E1">
        <w:rPr>
          <w:u w:val="single"/>
        </w:rPr>
        <w:t xml:space="preserve"> a </w:t>
      </w:r>
      <w:r w:rsidRPr="007C0448">
        <w:rPr>
          <w:highlight w:val="cyan"/>
          <w:u w:val="single"/>
        </w:rPr>
        <w:t>10-year</w:t>
      </w:r>
      <w:r w:rsidRPr="009762E1">
        <w:rPr>
          <w:u w:val="single"/>
        </w:rPr>
        <w:t xml:space="preserve"> </w:t>
      </w:r>
      <w:r w:rsidRPr="007C0448">
        <w:rPr>
          <w:highlight w:val="cyan"/>
          <w:u w:val="single"/>
        </w:rPr>
        <w:t>repayment</w:t>
      </w:r>
      <w:r w:rsidRPr="009762E1">
        <w:rPr>
          <w:u w:val="single"/>
        </w:rPr>
        <w:t xml:space="preserve"> </w:t>
      </w:r>
      <w:r w:rsidRPr="007C0448">
        <w:rPr>
          <w:highlight w:val="cyan"/>
          <w:u w:val="single"/>
        </w:rPr>
        <w:t>period</w:t>
      </w:r>
      <w:r w:rsidRPr="009762E1">
        <w:rPr>
          <w:u w:val="single"/>
        </w:rPr>
        <w:t xml:space="preserve">. </w:t>
      </w:r>
      <w:r w:rsidRPr="007C0448">
        <w:rPr>
          <w:sz w:val="16"/>
        </w:rPr>
        <w:t xml:space="preserve">The Thai navy plans to station two at Sattahip Naval Base on the country’s east coast and the third submarine near Phuket on the west. </w:t>
      </w:r>
      <w:r w:rsidRPr="007C0448">
        <w:rPr>
          <w:u w:val="single"/>
        </w:rPr>
        <w:t>China</w:t>
      </w:r>
      <w:r w:rsidRPr="009762E1">
        <w:rPr>
          <w:u w:val="single"/>
        </w:rPr>
        <w:t xml:space="preserve"> is also bidding for the contract to build a home for the submarines at Sattahip, which could create problems with Washington as US navy ships are frequent visitors to the port and the proximity to Chinese personnel would raise US security concerns. </w:t>
      </w:r>
      <w:r w:rsidRPr="007C0448">
        <w:rPr>
          <w:sz w:val="16"/>
        </w:rPr>
        <w:t xml:space="preserve">Thailand in May 2016 ordered 28 Chinese VT4 tanks, and an additional 20 over 2017 and 2018, for a total of some US$280 million. The country is the first nation other than China to operate the VT4. Thailand enjoys a relatively low-threat security environment that does not require high-end equipment. </w:t>
      </w:r>
      <w:r w:rsidRPr="007C0448">
        <w:rPr>
          <w:highlight w:val="cyan"/>
          <w:u w:val="single"/>
        </w:rPr>
        <w:t>In terms of price, quality and fit</w:t>
      </w:r>
      <w:r w:rsidRPr="009762E1">
        <w:rPr>
          <w:u w:val="single"/>
        </w:rPr>
        <w:t xml:space="preserve">, </w:t>
      </w:r>
      <w:r w:rsidRPr="007C0448">
        <w:rPr>
          <w:highlight w:val="cyan"/>
          <w:u w:val="single"/>
        </w:rPr>
        <w:t>Chinese</w:t>
      </w:r>
      <w:r w:rsidRPr="009762E1">
        <w:rPr>
          <w:u w:val="single"/>
        </w:rPr>
        <w:t xml:space="preserve"> </w:t>
      </w:r>
      <w:r w:rsidRPr="007C0448">
        <w:rPr>
          <w:highlight w:val="cyan"/>
          <w:u w:val="single"/>
        </w:rPr>
        <w:t>hardware</w:t>
      </w:r>
      <w:r w:rsidRPr="009762E1">
        <w:rPr>
          <w:u w:val="single"/>
        </w:rPr>
        <w:t xml:space="preserve"> </w:t>
      </w:r>
      <w:r w:rsidRPr="007C0448">
        <w:rPr>
          <w:highlight w:val="cyan"/>
          <w:u w:val="single"/>
        </w:rPr>
        <w:t>represents</w:t>
      </w:r>
      <w:r w:rsidRPr="009762E1">
        <w:rPr>
          <w:u w:val="single"/>
        </w:rPr>
        <w:t xml:space="preserve"> </w:t>
      </w:r>
      <w:r w:rsidRPr="007C0448">
        <w:rPr>
          <w:highlight w:val="cyan"/>
          <w:u w:val="single"/>
        </w:rPr>
        <w:t>a</w:t>
      </w:r>
      <w:r w:rsidRPr="009762E1">
        <w:rPr>
          <w:u w:val="single"/>
        </w:rPr>
        <w:t xml:space="preserve"> </w:t>
      </w:r>
      <w:r w:rsidRPr="007C0448">
        <w:rPr>
          <w:highlight w:val="cyan"/>
          <w:u w:val="single"/>
        </w:rPr>
        <w:t>good</w:t>
      </w:r>
      <w:r w:rsidRPr="009762E1">
        <w:rPr>
          <w:u w:val="single"/>
        </w:rPr>
        <w:t xml:space="preserve"> </w:t>
      </w:r>
      <w:r w:rsidRPr="007C0448">
        <w:rPr>
          <w:highlight w:val="cyan"/>
          <w:u w:val="single"/>
        </w:rPr>
        <w:t>buy</w:t>
      </w:r>
      <w:r w:rsidRPr="007C0448">
        <w:rPr>
          <w:sz w:val="16"/>
        </w:rPr>
        <w:t xml:space="preserve">. Since 2014 the </w:t>
      </w:r>
      <w:r w:rsidRPr="007C0448">
        <w:rPr>
          <w:highlight w:val="cyan"/>
          <w:u w:val="single"/>
        </w:rPr>
        <w:t>Thai military</w:t>
      </w:r>
      <w:r w:rsidRPr="009762E1">
        <w:rPr>
          <w:u w:val="single"/>
        </w:rPr>
        <w:t xml:space="preserve"> has </w:t>
      </w:r>
      <w:r w:rsidRPr="007C0448">
        <w:rPr>
          <w:highlight w:val="cyan"/>
          <w:u w:val="single"/>
        </w:rPr>
        <w:t>procured</w:t>
      </w:r>
      <w:r w:rsidRPr="009762E1">
        <w:rPr>
          <w:u w:val="single"/>
        </w:rPr>
        <w:t xml:space="preserve"> a range of other products from China,</w:t>
      </w:r>
      <w:r w:rsidRPr="007C0448">
        <w:rPr>
          <w:sz w:val="16"/>
        </w:rPr>
        <w:t xml:space="preserve"> </w:t>
      </w:r>
      <w:r w:rsidRPr="009762E1">
        <w:rPr>
          <w:u w:val="single"/>
        </w:rPr>
        <w:t xml:space="preserve">including 34 armoured personnel </w:t>
      </w:r>
      <w:r w:rsidRPr="007C0448">
        <w:rPr>
          <w:highlight w:val="cyan"/>
          <w:u w:val="single"/>
        </w:rPr>
        <w:t>carriers</w:t>
      </w:r>
      <w:r w:rsidRPr="009762E1">
        <w:rPr>
          <w:u w:val="single"/>
        </w:rPr>
        <w:t xml:space="preserve">, artillery locating </w:t>
      </w:r>
      <w:r w:rsidRPr="007C0448">
        <w:rPr>
          <w:highlight w:val="cyan"/>
          <w:u w:val="single"/>
        </w:rPr>
        <w:t>radar</w:t>
      </w:r>
      <w:r w:rsidRPr="009762E1">
        <w:rPr>
          <w:u w:val="single"/>
        </w:rPr>
        <w:t xml:space="preserve"> </w:t>
      </w:r>
      <w:r w:rsidRPr="007C0448">
        <w:rPr>
          <w:highlight w:val="cyan"/>
          <w:u w:val="single"/>
        </w:rPr>
        <w:t>and</w:t>
      </w:r>
      <w:r w:rsidRPr="009762E1">
        <w:rPr>
          <w:u w:val="single"/>
        </w:rPr>
        <w:t xml:space="preserve"> </w:t>
      </w:r>
      <w:r w:rsidRPr="007C0448">
        <w:rPr>
          <w:highlight w:val="cyan"/>
          <w:u w:val="single"/>
        </w:rPr>
        <w:t>surface-to-air missiles</w:t>
      </w:r>
      <w:r w:rsidRPr="009762E1">
        <w:rPr>
          <w:u w:val="single"/>
        </w:rPr>
        <w:t xml:space="preserve">. </w:t>
      </w:r>
      <w:r w:rsidRPr="007C0448">
        <w:rPr>
          <w:sz w:val="16"/>
        </w:rPr>
        <w:t xml:space="preserve">Thai military’s grip on power won’t ease any time soon. While the Thais still regard </w:t>
      </w:r>
      <w:r w:rsidRPr="007C0448">
        <w:rPr>
          <w:u w:val="single"/>
        </w:rPr>
        <w:t xml:space="preserve">US equipment </w:t>
      </w:r>
      <w:r w:rsidRPr="007C0448">
        <w:rPr>
          <w:sz w:val="16"/>
        </w:rPr>
        <w:t xml:space="preserve">as the best available, it is also </w:t>
      </w:r>
      <w:r w:rsidRPr="009762E1">
        <w:rPr>
          <w:u w:val="single"/>
        </w:rPr>
        <w:t>expensive</w:t>
      </w:r>
      <w:r w:rsidRPr="007C0448">
        <w:rPr>
          <w:sz w:val="16"/>
        </w:rPr>
        <w:t xml:space="preserve">. In addition, </w:t>
      </w:r>
      <w:r w:rsidRPr="009762E1">
        <w:rPr>
          <w:u w:val="single"/>
        </w:rPr>
        <w:t>spare parts and munitions could be curtailed in the event of future US sanctions (</w:t>
      </w:r>
      <w:r w:rsidRPr="007C0448">
        <w:rPr>
          <w:sz w:val="16"/>
        </w:rPr>
        <w:t xml:space="preserve">since another military coup in Thailand cannot be ruled out). </w:t>
      </w:r>
      <w:r w:rsidRPr="007C0448">
        <w:rPr>
          <w:highlight w:val="cyan"/>
          <w:u w:val="single"/>
        </w:rPr>
        <w:t>China’s</w:t>
      </w:r>
      <w:r w:rsidRPr="007C0448">
        <w:rPr>
          <w:sz w:val="16"/>
        </w:rPr>
        <w:t xml:space="preserve"> state-owned </w:t>
      </w:r>
      <w:r w:rsidRPr="009762E1">
        <w:rPr>
          <w:u w:val="single"/>
        </w:rPr>
        <w:t>arms industries, on the other hand</w:t>
      </w:r>
      <w:r w:rsidRPr="007C0448">
        <w:rPr>
          <w:sz w:val="16"/>
        </w:rPr>
        <w:t xml:space="preserve">, can </w:t>
      </w:r>
      <w:r w:rsidRPr="009762E1">
        <w:rPr>
          <w:u w:val="single"/>
        </w:rPr>
        <w:t>offer cheaper weapons systems</w:t>
      </w:r>
      <w:r w:rsidRPr="007C0448">
        <w:rPr>
          <w:sz w:val="16"/>
        </w:rPr>
        <w:t xml:space="preserve">, the sale of which is not linked to developments in Thailand’s domestic politics. China has agreed to supply Thailand with three diesel-electric submarines for US$1.03 billion. And the warming ties extend beyond hardware. More Thai officers and cadets are attending courses at military educational institutions affiliated with the People’s Liberation Army. Thailand has participated in more combined military exercises with China than any other Southeast Asian country. Bilateral drills have included a number of firsts, including Thai special forces becoming the first foreign military to exercise with their Chinese counterparts. The Thai military now exercises with the Chinese army, navy and air force on an annual basis. Is Thailand pivoting away from the US with Chinese arms deals? However, </w:t>
      </w:r>
      <w:r w:rsidRPr="007C0448">
        <w:rPr>
          <w:u w:val="single"/>
        </w:rPr>
        <w:t>Western defence personnel based in Thailand</w:t>
      </w:r>
      <w:r w:rsidRPr="007C0448">
        <w:rPr>
          <w:sz w:val="16"/>
        </w:rPr>
        <w:t xml:space="preserve"> consider these drills relatively unsophisticated and scripted – what one observer termed “photo op” exercises. The annual Cobra Gold exercise – hosted by the US and Thailand since 1982 – remains the gold standard for Thai forces. Since the end of the cold war, Cobra Gold has moved from being a US-Thai bilateral drill to a multilateral exercise. Some 29 countries participated in this year’s edition. China became an observer in 2002, and in 2014 – at Thailand’s invitation – took part in a humanitarian civic assistance component for the first time by sending 17 personnel, a number which has since risen to 44. Thai Prime Minister Prayuth Chan-ocha. According to sources in Bangkok, China has asked to participate in the field training phase of Cobra Gold, but the US has expressed reluctance as it does not want to conduct combined exercises that would improve the PLA’s combat capabilities. Rwanda shows off new military hardware amid rising African demand for Chinese arms Moreover, </w:t>
      </w:r>
      <w:r w:rsidRPr="007C0448">
        <w:rPr>
          <w:highlight w:val="cyan"/>
          <w:u w:val="single"/>
        </w:rPr>
        <w:t>Thailand</w:t>
      </w:r>
      <w:r w:rsidRPr="007C0448">
        <w:rPr>
          <w:u w:val="single"/>
        </w:rPr>
        <w:t xml:space="preserve"> remains </w:t>
      </w:r>
      <w:r w:rsidRPr="007C0448">
        <w:rPr>
          <w:highlight w:val="cyan"/>
          <w:u w:val="single"/>
        </w:rPr>
        <w:t>committed</w:t>
      </w:r>
      <w:r w:rsidRPr="007C0448">
        <w:rPr>
          <w:u w:val="single"/>
        </w:rPr>
        <w:t xml:space="preserve"> </w:t>
      </w:r>
      <w:r w:rsidRPr="007C0448">
        <w:rPr>
          <w:highlight w:val="cyan"/>
          <w:u w:val="single"/>
        </w:rPr>
        <w:t>to</w:t>
      </w:r>
      <w:r w:rsidRPr="007C0448">
        <w:rPr>
          <w:u w:val="single"/>
        </w:rPr>
        <w:t xml:space="preserve"> its </w:t>
      </w:r>
      <w:r w:rsidRPr="007C0448">
        <w:rPr>
          <w:highlight w:val="cyan"/>
          <w:u w:val="single"/>
        </w:rPr>
        <w:t>alliance</w:t>
      </w:r>
      <w:r w:rsidRPr="007C0448">
        <w:rPr>
          <w:u w:val="single"/>
        </w:rPr>
        <w:t xml:space="preserve"> </w:t>
      </w:r>
      <w:r w:rsidRPr="007C0448">
        <w:rPr>
          <w:highlight w:val="cyan"/>
          <w:u w:val="single"/>
        </w:rPr>
        <w:t>with</w:t>
      </w:r>
      <w:r w:rsidRPr="007C0448">
        <w:rPr>
          <w:u w:val="single"/>
        </w:rPr>
        <w:t xml:space="preserve"> </w:t>
      </w:r>
      <w:r w:rsidRPr="007C0448">
        <w:rPr>
          <w:highlight w:val="cyan"/>
          <w:u w:val="single"/>
        </w:rPr>
        <w:t>America</w:t>
      </w:r>
      <w:r w:rsidRPr="007C0448">
        <w:rPr>
          <w:u w:val="single"/>
        </w:rPr>
        <w:t xml:space="preserve"> so as to keep its relations with the US and China in balance</w:t>
      </w:r>
      <w:r w:rsidRPr="007C0448">
        <w:rPr>
          <w:sz w:val="16"/>
        </w:rPr>
        <w:t xml:space="preserve">. Despite the downsizing, </w:t>
      </w:r>
      <w:r w:rsidRPr="007C0448">
        <w:rPr>
          <w:u w:val="single"/>
        </w:rPr>
        <w:t xml:space="preserve">US-Thai military ties are still much more substantive than those with China. </w:t>
      </w:r>
      <w:r w:rsidRPr="007C0448">
        <w:rPr>
          <w:sz w:val="16"/>
        </w:rPr>
        <w:t xml:space="preserve">And since President Donald Trump took office in 2017, they have been almost fully normalised and look set to improve further following Thailand’s elections in March this year. A US arms sales ban was lifted and the Thais have since ordered four Black Hawk helicopters and 60 Stryker armoured vehicles. Prime Minister Prayuth Chan-ocha’s meeting with Trump at the White House in October 2017 was widely perceived as a major positive turning point in the post-coup relationship. US military academies remain the favoured destination for Thai officers due to their prestige and the career prospects they offer. The number of Thai officers studying in the US is likely to rise once Washington restores educational funding that was cut after the 2014 coup. </w:t>
      </w:r>
      <w:r w:rsidRPr="007C0448">
        <w:rPr>
          <w:sz w:val="16"/>
          <w:highlight w:val="cyan"/>
        </w:rPr>
        <w:t>Nevertheless</w:t>
      </w:r>
      <w:r w:rsidRPr="007C0448">
        <w:rPr>
          <w:sz w:val="16"/>
        </w:rPr>
        <w:t xml:space="preserve">, despite these improvements, bilateral relations have not “snapped back” to where they were before 2014. While the US has pledged to re-energise its alliance with Thailand, </w:t>
      </w:r>
      <w:r w:rsidRPr="007C0448">
        <w:rPr>
          <w:highlight w:val="cyan"/>
          <w:u w:val="single"/>
        </w:rPr>
        <w:t>Bangkok</w:t>
      </w:r>
      <w:r w:rsidRPr="007C0448">
        <w:rPr>
          <w:sz w:val="16"/>
        </w:rPr>
        <w:t xml:space="preserve"> is </w:t>
      </w:r>
      <w:r w:rsidRPr="007C0448">
        <w:rPr>
          <w:highlight w:val="cyan"/>
          <w:u w:val="single"/>
        </w:rPr>
        <w:t>uneasy</w:t>
      </w:r>
      <w:r w:rsidRPr="007C0448">
        <w:rPr>
          <w:sz w:val="16"/>
        </w:rPr>
        <w:t xml:space="preserve"> </w:t>
      </w:r>
      <w:r w:rsidRPr="007C0448">
        <w:rPr>
          <w:highlight w:val="cyan"/>
          <w:u w:val="single"/>
        </w:rPr>
        <w:t>with</w:t>
      </w:r>
      <w:r w:rsidRPr="007C0448">
        <w:rPr>
          <w:sz w:val="16"/>
        </w:rPr>
        <w:t xml:space="preserve"> the </w:t>
      </w:r>
      <w:r w:rsidRPr="007C0448">
        <w:rPr>
          <w:highlight w:val="cyan"/>
          <w:u w:val="single"/>
        </w:rPr>
        <w:t>Trump</w:t>
      </w:r>
      <w:r w:rsidRPr="007C0448">
        <w:rPr>
          <w:u w:val="single"/>
        </w:rPr>
        <w:t xml:space="preserve"> administration’s identification of China as a</w:t>
      </w:r>
      <w:r w:rsidRPr="007C0448">
        <w:rPr>
          <w:sz w:val="16"/>
        </w:rPr>
        <w:t xml:space="preserve"> strategic </w:t>
      </w:r>
      <w:r w:rsidRPr="007C0448">
        <w:rPr>
          <w:u w:val="single"/>
        </w:rPr>
        <w:t>competitor</w:t>
      </w:r>
      <w:r w:rsidRPr="007C0448">
        <w:rPr>
          <w:sz w:val="16"/>
        </w:rPr>
        <w:t xml:space="preserve"> and the implications of increased rivalry for Southeast Asia. Although the US remains Thailand’s most important security partner, </w:t>
      </w:r>
      <w:r w:rsidRPr="007C0448">
        <w:rPr>
          <w:highlight w:val="cyan"/>
          <w:u w:val="single"/>
        </w:rPr>
        <w:t>in</w:t>
      </w:r>
      <w:r w:rsidRPr="007C0448">
        <w:rPr>
          <w:u w:val="single"/>
        </w:rPr>
        <w:t xml:space="preserve"> </w:t>
      </w:r>
      <w:r w:rsidRPr="007C0448">
        <w:rPr>
          <w:highlight w:val="cyan"/>
          <w:u w:val="single"/>
        </w:rPr>
        <w:t>a</w:t>
      </w:r>
      <w:r w:rsidRPr="007C0448">
        <w:rPr>
          <w:u w:val="single"/>
        </w:rPr>
        <w:t xml:space="preserve"> </w:t>
      </w:r>
      <w:r w:rsidRPr="007C0448">
        <w:rPr>
          <w:highlight w:val="cyan"/>
          <w:u w:val="single"/>
        </w:rPr>
        <w:t>short</w:t>
      </w:r>
      <w:r w:rsidRPr="007C0448">
        <w:rPr>
          <w:u w:val="single"/>
        </w:rPr>
        <w:t xml:space="preserve"> space of </w:t>
      </w:r>
      <w:r w:rsidRPr="007C0448">
        <w:rPr>
          <w:highlight w:val="cyan"/>
          <w:u w:val="single"/>
        </w:rPr>
        <w:t>time</w:t>
      </w:r>
      <w:r w:rsidRPr="007C0448">
        <w:rPr>
          <w:u w:val="single"/>
        </w:rPr>
        <w:t xml:space="preserve"> </w:t>
      </w:r>
      <w:r w:rsidRPr="007C0448">
        <w:rPr>
          <w:highlight w:val="cyan"/>
          <w:u w:val="single"/>
        </w:rPr>
        <w:t>China</w:t>
      </w:r>
      <w:r w:rsidRPr="007C0448">
        <w:rPr>
          <w:u w:val="single"/>
        </w:rPr>
        <w:t xml:space="preserve"> has </w:t>
      </w:r>
      <w:r w:rsidRPr="007C0448">
        <w:rPr>
          <w:highlight w:val="cyan"/>
          <w:u w:val="single"/>
        </w:rPr>
        <w:t>greatly increased</w:t>
      </w:r>
      <w:r w:rsidRPr="007C0448">
        <w:rPr>
          <w:u w:val="single"/>
        </w:rPr>
        <w:t xml:space="preserve"> its </w:t>
      </w:r>
      <w:r w:rsidRPr="007C0448">
        <w:rPr>
          <w:highlight w:val="cyan"/>
          <w:u w:val="single"/>
        </w:rPr>
        <w:t>military cooperation with Bangkok</w:t>
      </w:r>
      <w:r w:rsidRPr="007C0448">
        <w:rPr>
          <w:u w:val="single"/>
        </w:rPr>
        <w:t xml:space="preserve"> and </w:t>
      </w:r>
      <w:r w:rsidRPr="007C0448">
        <w:rPr>
          <w:highlight w:val="cyan"/>
          <w:u w:val="single"/>
        </w:rPr>
        <w:t>emerged</w:t>
      </w:r>
      <w:r w:rsidRPr="007C0448">
        <w:rPr>
          <w:u w:val="single"/>
        </w:rPr>
        <w:t xml:space="preserve"> </w:t>
      </w:r>
      <w:r w:rsidRPr="007C0448">
        <w:rPr>
          <w:highlight w:val="cyan"/>
          <w:u w:val="single"/>
        </w:rPr>
        <w:t>as</w:t>
      </w:r>
      <w:r w:rsidRPr="007C0448">
        <w:rPr>
          <w:u w:val="single"/>
        </w:rPr>
        <w:t xml:space="preserve"> a </w:t>
      </w:r>
      <w:r w:rsidRPr="007C0448">
        <w:rPr>
          <w:highlight w:val="cyan"/>
          <w:u w:val="single"/>
        </w:rPr>
        <w:t>serious</w:t>
      </w:r>
      <w:r w:rsidRPr="007C0448">
        <w:rPr>
          <w:u w:val="single"/>
        </w:rPr>
        <w:t xml:space="preserve"> </w:t>
      </w:r>
      <w:r w:rsidRPr="007C0448">
        <w:rPr>
          <w:highlight w:val="cyan"/>
          <w:u w:val="single"/>
        </w:rPr>
        <w:t>competitor</w:t>
      </w:r>
      <w:r w:rsidRPr="007C0448">
        <w:rPr>
          <w:u w:val="single"/>
        </w:rPr>
        <w:t xml:space="preserve"> </w:t>
      </w:r>
      <w:r w:rsidRPr="007C0448">
        <w:rPr>
          <w:highlight w:val="cyan"/>
          <w:u w:val="single"/>
        </w:rPr>
        <w:t>as</w:t>
      </w:r>
      <w:r w:rsidRPr="007C0448">
        <w:rPr>
          <w:u w:val="single"/>
        </w:rPr>
        <w:t xml:space="preserve"> a </w:t>
      </w:r>
      <w:r w:rsidRPr="007C0448">
        <w:rPr>
          <w:highlight w:val="cyan"/>
          <w:u w:val="single"/>
        </w:rPr>
        <w:t>defence</w:t>
      </w:r>
      <w:r w:rsidRPr="007C0448">
        <w:rPr>
          <w:u w:val="single"/>
        </w:rPr>
        <w:t xml:space="preserve"> cooperation </w:t>
      </w:r>
      <w:r w:rsidRPr="007C0448">
        <w:rPr>
          <w:highlight w:val="cyan"/>
          <w:u w:val="single"/>
        </w:rPr>
        <w:t>partner</w:t>
      </w:r>
      <w:r w:rsidRPr="007C0448">
        <w:rPr>
          <w:sz w:val="16"/>
        </w:rPr>
        <w:t>. As regular exercises between the two countries’ militaries increase in size, frequency and sophistication, Chinese-manufactured military equipment becomes integrated with Thai forces, and increasing numbers of Thai officers return from educational courses in China, Beijing’s influence in Thailand’s armed forces will only grow.</w:t>
      </w:r>
    </w:p>
    <w:p w14:paraId="6FEF6A4C" w14:textId="73883CB6" w:rsidR="00F810B9" w:rsidRPr="00291E90" w:rsidRDefault="00291E90" w:rsidP="00BD3708">
      <w:pPr>
        <w:pStyle w:val="Heading2"/>
      </w:pPr>
      <w:r w:rsidRPr="00291E90">
        <w:t>--</w:t>
      </w:r>
      <w:r w:rsidR="00F810B9" w:rsidRPr="00291E90">
        <w:t>Turkey</w:t>
      </w:r>
      <w:r w:rsidRPr="00291E90">
        <w:t>--</w:t>
      </w:r>
    </w:p>
    <w:p w14:paraId="4ECDE0A4" w14:textId="77777777" w:rsidR="00F810B9" w:rsidRPr="00EA49E8" w:rsidRDefault="00F810B9" w:rsidP="00F810B9">
      <w:pPr>
        <w:pStyle w:val="Heading4"/>
      </w:pPr>
      <w:r w:rsidRPr="00EA49E8">
        <w:t>Turkey needs foreign investment, weapons—will buy from china, chine heg increase</w:t>
      </w:r>
    </w:p>
    <w:p w14:paraId="4B2FD74F" w14:textId="77777777" w:rsidR="00F810B9" w:rsidRPr="00EA49E8" w:rsidRDefault="00F810B9" w:rsidP="00F810B9">
      <w:pPr>
        <w:rPr>
          <w:rStyle w:val="Style13ptBold"/>
          <w:b w:val="0"/>
          <w:bCs/>
        </w:rPr>
      </w:pPr>
      <w:r w:rsidRPr="00EA49E8">
        <w:rPr>
          <w:rStyle w:val="Style13ptBold"/>
        </w:rPr>
        <w:t xml:space="preserve">Tobita 18 </w:t>
      </w:r>
      <w:r w:rsidRPr="00291E90">
        <w:t>(Mansanori Tobita, Nikkei Asia Review writer, focuses on international issues, “China money flows into Turkey as crisis creates opening”, 8-22-18, https://asia.nikkei.com/Politics/International-relations/China-money-flows-into-Turkey-as-crisis-creates-opening)</w:t>
      </w:r>
    </w:p>
    <w:p w14:paraId="0563C27A" w14:textId="77777777" w:rsidR="00F810B9" w:rsidRPr="00EA49E8" w:rsidRDefault="00F810B9" w:rsidP="00F810B9">
      <w:pPr>
        <w:rPr>
          <w:rStyle w:val="Style13ptBold"/>
          <w:b w:val="0"/>
          <w:bCs/>
          <w:sz w:val="16"/>
        </w:rPr>
      </w:pPr>
      <w:r w:rsidRPr="00EA49E8">
        <w:rPr>
          <w:rStyle w:val="StyleUnderline"/>
        </w:rPr>
        <w:t xml:space="preserve">China is coming to Turkey's aid during its economic crisis with $3.6 billion in funding for infrastructure projects, leveraging Ankara's conflict with Washington to expand its Belt and Road Initiative in the key country that links Asia with Europe. </w:t>
      </w:r>
      <w:r w:rsidRPr="00EA49E8">
        <w:rPr>
          <w:rStyle w:val="Style13ptBold"/>
          <w:sz w:val="16"/>
        </w:rPr>
        <w:t xml:space="preserve">Turkish President Recep Tayyip Erdogan said Aug. 11 that his country was </w:t>
      </w:r>
      <w:r w:rsidRPr="00EA49E8">
        <w:rPr>
          <w:rStyle w:val="StyleUnderline"/>
        </w:rPr>
        <w:t>preparing to trade through national currencies with partners like China, bypassing the U.S. dollar. The U.S. placed additional tariffs on Turkey the next day as a feud simmered over the imprisonment of a U.S. pastor a</w:t>
      </w:r>
      <w:r w:rsidRPr="00EA49E8">
        <w:rPr>
          <w:rStyle w:val="Style13ptBold"/>
          <w:sz w:val="16"/>
        </w:rPr>
        <w:t xml:space="preserve">ccused of being involved in the 2016 coup attempt against the Turkish leader. The lira then hit about 7 per dollar, a drop of more than 40% since the beginning of the year. Spurned by one of the world's economic giants, Erdogan naturally turned to another, China, for much-needed financial backup. The Turkish president had met with his Chinese counterpart, Xi Jinping at the end of July at the BRICS summit in South Africa. </w:t>
      </w:r>
      <w:r w:rsidRPr="00EA49E8">
        <w:rPr>
          <w:rStyle w:val="StyleUnderline"/>
        </w:rPr>
        <w:t xml:space="preserve">Xi called Beijing and Ankara "natural partners" for his Belt and Road Initiative to create a vast economic zone spanning from China to Europe, and pushed for an early launch of major cooperation projects. </w:t>
      </w:r>
      <w:r w:rsidRPr="00EA49E8">
        <w:rPr>
          <w:rStyle w:val="Style13ptBold"/>
          <w:sz w:val="16"/>
        </w:rPr>
        <w:t xml:space="preserve">Meanwhile, Yui Huiman, chairman of the state-owned Industrial and </w:t>
      </w:r>
      <w:r w:rsidRPr="00EA49E8">
        <w:rPr>
          <w:rStyle w:val="StyleUnderline"/>
        </w:rPr>
        <w:t>Commercial Bank of China, visited Turkey to approve funding for two major infrastructure projects. The bank will furnish $2.4 billion to refinance major highway and suspension bridge projects in the country's we</w:t>
      </w:r>
      <w:r w:rsidRPr="00EA49E8">
        <w:rPr>
          <w:rStyle w:val="Style13ptBold"/>
          <w:sz w:val="16"/>
        </w:rPr>
        <w:t xml:space="preserve">st. It will also provide $1.2 billion to improve a gas storage facility at Turkey's state-run gas and oil shipper. </w:t>
      </w:r>
      <w:r w:rsidRPr="00EA49E8">
        <w:rPr>
          <w:rStyle w:val="StyleUnderline"/>
        </w:rPr>
        <w:t xml:space="preserve">China's state-owned banks are actively investing in developing Belt and Road infrastructure projects, and there appears to be more room to invest in Turkey. </w:t>
      </w:r>
      <w:r w:rsidRPr="00EA49E8">
        <w:rPr>
          <w:rStyle w:val="Style13ptBold"/>
          <w:sz w:val="16"/>
        </w:rPr>
        <w:t xml:space="preserve">Ankara is thought to require more than $200 billion in the next year for such obligations as paying off short-term debts and plugging the current-account deficit. The country's bonds are already speculative grade, and its credit has fallen significantly. The U.S. Congress is also considering legislation that would restrict loans from international financial institutions to Turkey. Diversifying the country's financing has become an urgent task for Erdogan, who said earlier this month that Turkey plans to issue yuan-denominated bonds for the first time. Overseas investors are shunning the country, not only because of its soured relations with Washington, but also due to concerns about human rights and press freedom under Erdogan. Foreign direct investment in 2017 fell for a second straight year, sinking 16% to $10.9 billion. </w:t>
      </w:r>
      <w:r w:rsidRPr="00EA49E8">
        <w:rPr>
          <w:rStyle w:val="StyleUnderline"/>
        </w:rPr>
        <w:t xml:space="preserve">Without the prospect of American and European funds, Turkish companies are now relying on Chinese money. Chinese companies are also interested in the opportunity to expand into the country. </w:t>
      </w:r>
      <w:r w:rsidRPr="00EA49E8">
        <w:rPr>
          <w:rStyle w:val="Style13ptBold"/>
          <w:sz w:val="16"/>
        </w:rPr>
        <w:t>Turkey's leading e-commerce website, Trendyol, agreed in June to accept a $728 million investment from China's Alibaba Group Holding. In the same month, Turkish Airlines said it would set up a home delivery joint venture with China's ZTO Express and others. ZTE, China's embattled smartphone maker, completed a takeover of Turkish peer Netas last year. Huawei is also working with Turk Telekom Group to build a next-generation 5G network in the country. Aside from Chinese help, Erdogan is calling on his own people to prop up the home currency. "If there is anyone who has dollars or gold under their pillows, they should go exchange it for liras at our banks," he told a crowd Aug. 10 in the northern province of Bayburt. He added that this is a "national, domestic battle" and that the best resistance against those waging "economic war" against Turkey would be to buy the home currency. "Free borek [a filled Turkish pastry] with a receipt showing $1,000 converted to Turkish lira," read a banner at a restaurant chain in Istanbul, the country's largest city. The 32-year-old owner said he wants to encourage people to exchange their money and protect Turkey from fluctuations in foreign exchange. About 80 people at 20 restaurants have taken up the offer since Saturday, with receipts showing more than $530,000 exchanged. Promotions to prop up the home currency are appearing at more shops, offering rewards ranging from electronics to vegetables. The lira has recovered to around 6 per dollar after hitting a low of 7.2 on Aug. 13 thanks to such policies as the central bank's monetary tightening. The government also encouraged people to buy lira last year when it was trading at around 3 per dollar. One 28-year-old office worker exchanged more than $40,000 at the time, an investment that is now in the red. "I don't plan on exchanging money this time," he said.</w:t>
      </w:r>
    </w:p>
    <w:p w14:paraId="5F286E74" w14:textId="16384545" w:rsidR="00F810B9" w:rsidRPr="00EA49E8" w:rsidRDefault="00291E90" w:rsidP="00BD3708">
      <w:pPr>
        <w:pStyle w:val="Heading2"/>
      </w:pPr>
      <w:r>
        <w:t>--</w:t>
      </w:r>
      <w:r w:rsidR="00F810B9" w:rsidRPr="00EA49E8">
        <w:t>UAE</w:t>
      </w:r>
      <w:r>
        <w:t>--</w:t>
      </w:r>
    </w:p>
    <w:p w14:paraId="2D223175" w14:textId="77777777" w:rsidR="00F810B9" w:rsidRPr="00EA49E8" w:rsidRDefault="00F810B9" w:rsidP="00F810B9">
      <w:pPr>
        <w:pStyle w:val="Heading4"/>
      </w:pPr>
      <w:r w:rsidRPr="00EA49E8">
        <w:t>UAE will purchase from China—relations and economics</w:t>
      </w:r>
    </w:p>
    <w:p w14:paraId="13D01CC4" w14:textId="77777777" w:rsidR="00F810B9" w:rsidRPr="00EA49E8" w:rsidRDefault="00F810B9" w:rsidP="00F810B9">
      <w:pPr>
        <w:rPr>
          <w:rStyle w:val="Style13ptBold"/>
          <w:b w:val="0"/>
          <w:bCs/>
        </w:rPr>
      </w:pPr>
      <w:r w:rsidRPr="00EA49E8">
        <w:rPr>
          <w:rStyle w:val="Style13ptBold"/>
        </w:rPr>
        <w:t>Murphy 18 (</w:t>
      </w:r>
      <w:r w:rsidRPr="00291E90">
        <w:t>Dan Murphy, CNBC correspondent in Dubai, follows new across major markets in the Middle East with focus on regional business, finance, and geopolitics, work featured on CNN, Bloomberg, Sky News UK, “The UAE signed a massive, 3.4 billion deal with China – and that ‘isn’t a surprise’, “3-29-19, https://www.cnbc.com/2019/04/29/china-uae-trade-deal-on-belt-and-road-isnt-a-surprise-wef-president.html)</w:t>
      </w:r>
    </w:p>
    <w:p w14:paraId="1BA5A6E0" w14:textId="503F231E" w:rsidR="008A0899" w:rsidRDefault="00F810B9" w:rsidP="008A0899">
      <w:pPr>
        <w:rPr>
          <w:sz w:val="16"/>
        </w:rPr>
      </w:pPr>
      <w:r w:rsidRPr="00EA49E8">
        <w:rPr>
          <w:rStyle w:val="StyleUnderline"/>
        </w:rPr>
        <w:t>A move by China and the United Arab Emirates to expand trade and investment ties through new deals worth $3.4 billion “isn’t a surprise</w:t>
      </w:r>
      <w:r w:rsidRPr="00EA49E8">
        <w:rPr>
          <w:sz w:val="16"/>
        </w:rPr>
        <w:t>,” according to World Economic Forum President Børge Brende. “China is now the second largest economy in the world and Asia is now 50 percent of global GDP,” Brende told CNBC’s “Capital Connection” on Sunday. “</w:t>
      </w:r>
      <w:r w:rsidRPr="00EA49E8">
        <w:rPr>
          <w:rStyle w:val="StyleUnderline"/>
        </w:rPr>
        <w:t>A lot of countries like the UAE see huge market opportunities in China.” The UAE and China signed $3.4 billion worth of new deals on the weekend, as part of China’s Belt and Road Initiative — a massive infrastructure project that involves building roads</w:t>
      </w:r>
      <w:r w:rsidRPr="00EA49E8">
        <w:rPr>
          <w:sz w:val="16"/>
        </w:rPr>
        <w:t xml:space="preserve">, railways and shipping lines between China and more than 60 countries in Asia, Europe, Middle East and North Africa. </w:t>
      </w:r>
      <w:r w:rsidRPr="00EA49E8">
        <w:rPr>
          <w:rStyle w:val="StyleUnderline"/>
        </w:rPr>
        <w:t>The latest agreement is expected to boost an existing $53 billion worth of bilateral trade to $70 billion next year</w:t>
      </w:r>
      <w:r w:rsidRPr="00EA49E8">
        <w:rPr>
          <w:sz w:val="16"/>
        </w:rPr>
        <w:t xml:space="preserve">. Vice President and Prime Minister of the UAE, Sheikh Mohammed bin Rashid Al Maktoum, participated in the Belt and Road forum in Beijing on the weekend, where he met Chinese President Xi Jinping to ink the deals. China is </w:t>
      </w:r>
      <w:r w:rsidRPr="00EA49E8">
        <w:rPr>
          <w:rStyle w:val="StyleUnderline"/>
        </w:rPr>
        <w:t>already the UAE’s second largest trading partner</w:t>
      </w:r>
      <w:r w:rsidRPr="00EA49E8">
        <w:rPr>
          <w:sz w:val="16"/>
        </w:rPr>
        <w:t xml:space="preserve">, and the </w:t>
      </w:r>
      <w:r w:rsidRPr="00EA49E8">
        <w:rPr>
          <w:rStyle w:val="StyleUnderline"/>
        </w:rPr>
        <w:t>UAE serves as a major gateway for Chinese exports to the Middle East.</w:t>
      </w:r>
      <w:r w:rsidRPr="00EA49E8">
        <w:rPr>
          <w:sz w:val="16"/>
        </w:rPr>
        <w:t xml:space="preserve"> We’re living in a very different world than we did ten years ago. It’s a multipolar, multi-conceptual world. Børge Brende </w:t>
      </w:r>
      <w:r w:rsidRPr="00EA49E8">
        <w:rPr>
          <w:rStyle w:val="StyleUnderline"/>
        </w:rPr>
        <w:t>As part of the new deals, the two countries launched a number of new investments including the development of a 60 million square feet station at the new Silk Road in Dubai for Expo 2020</w:t>
      </w:r>
      <w:r w:rsidRPr="00EA49E8">
        <w:rPr>
          <w:sz w:val="16"/>
        </w:rPr>
        <w:t xml:space="preserve">. “Our </w:t>
      </w:r>
      <w:r w:rsidRPr="00EA49E8">
        <w:rPr>
          <w:rStyle w:val="StyleUnderline"/>
        </w:rPr>
        <w:t>Chinese partner will invest $2.4 billion in using the station to store and ship Chinese products from Jebel Ali to the world</w:t>
      </w:r>
      <w:r w:rsidRPr="00EA49E8">
        <w:rPr>
          <w:sz w:val="16"/>
        </w:rPr>
        <w:t xml:space="preserve">,” Sheikh Mohammed, who is also the ruler of Dubai, said in a tweet on Saturday. Expanding influence The </w:t>
      </w:r>
      <w:r w:rsidRPr="00EA49E8">
        <w:rPr>
          <w:rStyle w:val="StyleUnderline"/>
        </w:rPr>
        <w:t>UAE has emerged as a key player in Xi’s Belt and Road initiative</w:t>
      </w:r>
      <w:r w:rsidRPr="00EA49E8">
        <w:rPr>
          <w:sz w:val="16"/>
        </w:rPr>
        <w:t xml:space="preserve">, which is attempting to link China by both sea and land to markets in Asia and Europe through a range of strategic, and oftentimes controversial, investments. The project has led some to suggest that </w:t>
      </w:r>
      <w:r w:rsidRPr="00EA49E8">
        <w:rPr>
          <w:rStyle w:val="StyleUnderline"/>
        </w:rPr>
        <w:t>China is using the initiative to expand its economic and geopolitical clout</w:t>
      </w:r>
      <w:r w:rsidRPr="00EA49E8">
        <w:rPr>
          <w:sz w:val="16"/>
        </w:rPr>
        <w:t xml:space="preserve"> — but Beijing has always rejected those criticisms. “We’re living in a very different world than we did ten years ago. It’s a multipolar, multi-conceptual world,” Brende said. “Multipolar, in the sense that we see much more geopolitical competition. It’s also multi-conceptual, because there are different ideologies out there. It’s not only one that we are used to, with the U.S. and western Europe way of running things, ” he added. “In such a world, what I think is important is that we can find common ground and collaborate on these issues and not just compete with each other.” UAE will be ‘vital’ </w:t>
      </w:r>
      <w:r w:rsidRPr="00EA49E8">
        <w:rPr>
          <w:rStyle w:val="StyleUnderline"/>
        </w:rPr>
        <w:t>The UAE will be “a vital station along the new Silk Road</w:t>
      </w:r>
      <w:r w:rsidRPr="00EA49E8">
        <w:rPr>
          <w:sz w:val="16"/>
        </w:rPr>
        <w:t xml:space="preserve">,” Sheikh Mohammed tweeted on Friday, when he announced plans for a $1 billion “Vegetable Basket” project that will import, process, pack and export agricultural, marine and animal products through the new Silk Road. </w:t>
      </w:r>
      <w:r w:rsidRPr="00EA49E8">
        <w:rPr>
          <w:rStyle w:val="StyleUnderline"/>
        </w:rPr>
        <w:t>The project is supported by the China-Arab Investment Fund</w:t>
      </w:r>
      <w:r w:rsidRPr="00EA49E8">
        <w:rPr>
          <w:sz w:val="16"/>
        </w:rPr>
        <w:t>, he added. “</w:t>
      </w:r>
      <w:r w:rsidRPr="00EA49E8">
        <w:rPr>
          <w:rStyle w:val="StyleUnderline"/>
        </w:rPr>
        <w:t>The Arab-Chinese collaboration will positively contribute to the Belt and Road Initiative, given the Arab world’s strategic location that connects East &amp; West</w:t>
      </w:r>
      <w:r w:rsidRPr="00EA49E8">
        <w:rPr>
          <w:sz w:val="16"/>
        </w:rPr>
        <w:t xml:space="preserve">,” Sheikh Mohammed tweeted. The UAE government has also partnered with the World Economic Forum to launch “The Centre for Fourth Industrial Revolution” in the Emirates, the first of its kind in the region and the fifth globally. The term “fourth industrial revolution” is defined as a “technological revolution ... that is blurring the lines between the physical, digital and biological spheres.” It was a term first introduced by the founder and executive chairman of the World Economic Forum, Klaus Schwab. </w:t>
      </w:r>
      <w:r w:rsidRPr="00EA49E8">
        <w:rPr>
          <w:rStyle w:val="StyleUnderline"/>
        </w:rPr>
        <w:t>The new initiative — a collaboration between the Dubai Future Foundation and the World Economic Forum — aims to develop mechanisms, applications and uses for the fourth industrial revolution in the UAE</w:t>
      </w:r>
      <w:r w:rsidRPr="00EA49E8">
        <w:rPr>
          <w:sz w:val="16"/>
        </w:rPr>
        <w:t>, according to a government statement. “The fourth industrial revolution will shape the whole century,” Brende said. “Those nations that are on top of these new technologies, being artificial intelligence, internet of things, big data and autonomous vehicles, will come out of this century as the most prosperous ones.” “I’m not surprised that the UAE and Dubai is in the forefront,” he added.</w:t>
      </w:r>
    </w:p>
    <w:p w14:paraId="1768EA82" w14:textId="3990CE20" w:rsidR="00D73CFF" w:rsidRPr="00D73CFF" w:rsidRDefault="00D73CFF" w:rsidP="00BD3708">
      <w:pPr>
        <w:pStyle w:val="Heading2"/>
      </w:pPr>
      <w:r w:rsidRPr="00D73CFF">
        <w:t>--Zimbabwe--</w:t>
      </w:r>
    </w:p>
    <w:p w14:paraId="3F936FF6" w14:textId="676B38A4" w:rsidR="00D73CFF" w:rsidRPr="00D2188A" w:rsidRDefault="00D73CFF" w:rsidP="00D73CFF">
      <w:pPr>
        <w:pStyle w:val="Heading4"/>
        <w:rPr>
          <w:rStyle w:val="StyleUnderline"/>
          <w:b w:val="0"/>
          <w:bCs w:val="0"/>
          <w:u w:val="none"/>
        </w:rPr>
      </w:pPr>
      <w:r w:rsidRPr="00D2188A">
        <w:rPr>
          <w:rStyle w:val="StyleUnderline"/>
          <w:bCs w:val="0"/>
          <w:u w:val="none"/>
        </w:rPr>
        <w:t>China filling in for US embargos – Zimbabwe proves</w:t>
      </w:r>
    </w:p>
    <w:p w14:paraId="163B050A" w14:textId="77777777" w:rsidR="00D73CFF" w:rsidRDefault="00D73CFF" w:rsidP="00D73CFF">
      <w:r>
        <w:rPr>
          <w:rStyle w:val="Style13ptBold"/>
        </w:rPr>
        <w:t xml:space="preserve">Rogers 07 - </w:t>
      </w:r>
      <w:r w:rsidRPr="00D2188A">
        <w:t>Chief of Staff at U.S. Military Delegation to NATO</w:t>
      </w:r>
      <w:r>
        <w:t xml:space="preserve">  [</w:t>
      </w:r>
      <w:r w:rsidRPr="00D2188A">
        <w:t>Philippe</w:t>
      </w:r>
      <w:r>
        <w:t>, “Dragon with a Heart of Darkness? Countering Chinese Influence in</w:t>
      </w:r>
    </w:p>
    <w:p w14:paraId="713D0DD9" w14:textId="77777777" w:rsidR="00D73CFF" w:rsidRPr="00D2188A" w:rsidRDefault="00D73CFF" w:rsidP="00D73CFF">
      <w:r>
        <w:t xml:space="preserve">Africa”, </w:t>
      </w:r>
      <w:r w:rsidRPr="00D2188A">
        <w:t>Institute for National Strategic Studies</w:t>
      </w:r>
      <w:r>
        <w:t xml:space="preserve">, </w:t>
      </w:r>
      <w:hyperlink r:id="rId116" w:history="1">
        <w:r w:rsidRPr="004F073D">
          <w:rPr>
            <w:rStyle w:val="Hyperlink"/>
          </w:rPr>
          <w:t>https://apps.dtic.mil/dtic/tr/fulltext/u2/a520415.pdf</w:t>
        </w:r>
      </w:hyperlink>
      <w:r>
        <w:t xml:space="preserve"> acc </w:t>
      </w:r>
      <w:r w:rsidRPr="00D2188A">
        <w:t>7-12-2019</w:t>
      </w:r>
      <w:r>
        <w:t>]</w:t>
      </w:r>
    </w:p>
    <w:p w14:paraId="4E492708" w14:textId="77777777" w:rsidR="00D73CFF" w:rsidRDefault="00D73CFF" w:rsidP="00D73CFF">
      <w:pPr>
        <w:rPr>
          <w:sz w:val="16"/>
        </w:rPr>
      </w:pPr>
      <w:r w:rsidRPr="00D2188A">
        <w:rPr>
          <w:rStyle w:val="StyleUnderline"/>
        </w:rPr>
        <w:t>In the case of Zimbabwe, currently</w:t>
      </w:r>
      <w:r>
        <w:rPr>
          <w:rStyle w:val="StyleUnderline"/>
        </w:rPr>
        <w:t xml:space="preserve"> </w:t>
      </w:r>
      <w:r w:rsidRPr="00D2188A">
        <w:rPr>
          <w:rStyle w:val="StyleUnderline"/>
        </w:rPr>
        <w:t>subject to U.S. and European Union sanctions, China openly backs President Robert</w:t>
      </w:r>
      <w:r>
        <w:rPr>
          <w:rStyle w:val="StyleUnderline"/>
        </w:rPr>
        <w:t xml:space="preserve"> </w:t>
      </w:r>
      <w:r w:rsidRPr="00D2188A">
        <w:rPr>
          <w:rStyle w:val="StyleUnderline"/>
        </w:rPr>
        <w:t>Mugabe despite his human rights record</w:t>
      </w:r>
      <w:r w:rsidRPr="00D2188A">
        <w:rPr>
          <w:sz w:val="16"/>
        </w:rPr>
        <w:t xml:space="preserve">, corrupt regime, and internal unrest, which are affecting regional stability. </w:t>
      </w:r>
      <w:r w:rsidRPr="00D2188A">
        <w:rPr>
          <w:rStyle w:val="Emphasis"/>
        </w:rPr>
        <w:t>China sold</w:t>
      </w:r>
      <w:r>
        <w:rPr>
          <w:rStyle w:val="Emphasis"/>
        </w:rPr>
        <w:t xml:space="preserve"> </w:t>
      </w:r>
      <w:r w:rsidRPr="00D2188A">
        <w:rPr>
          <w:rStyle w:val="Emphasis"/>
        </w:rPr>
        <w:t>Zimbabwe over $200 million in arms</w:t>
      </w:r>
      <w:r w:rsidRPr="00D2188A">
        <w:rPr>
          <w:sz w:val="16"/>
        </w:rPr>
        <w:t xml:space="preserve">, signed lucrative contracts for resources, and provided it with much-needed financial and international support.23 As Mugabe exclaimed, “As long as China walks with Zimbabwe, it will never walk alone.”24 There are </w:t>
      </w:r>
      <w:r w:rsidRPr="00D2188A">
        <w:rPr>
          <w:rStyle w:val="StyleUnderline"/>
        </w:rPr>
        <w:t>many other examples of</w:t>
      </w:r>
      <w:r>
        <w:rPr>
          <w:rStyle w:val="StyleUnderline"/>
        </w:rPr>
        <w:t xml:space="preserve"> </w:t>
      </w:r>
      <w:r w:rsidRPr="00D2188A">
        <w:rPr>
          <w:rStyle w:val="StyleUnderline"/>
        </w:rPr>
        <w:t>Chinese actions enabling African nations</w:t>
      </w:r>
      <w:r>
        <w:rPr>
          <w:rStyle w:val="StyleUnderline"/>
        </w:rPr>
        <w:t xml:space="preserve"> </w:t>
      </w:r>
      <w:r w:rsidRPr="00D2188A">
        <w:rPr>
          <w:rStyle w:val="StyleUnderline"/>
        </w:rPr>
        <w:t>to flout international pressure, to include</w:t>
      </w:r>
      <w:r>
        <w:rPr>
          <w:rStyle w:val="StyleUnderline"/>
        </w:rPr>
        <w:t xml:space="preserve"> </w:t>
      </w:r>
      <w:r w:rsidRPr="00D2188A">
        <w:rPr>
          <w:rStyle w:val="StyleUnderline"/>
        </w:rPr>
        <w:t>countries in which the United States has considerable interest, such as Angola and Kenya.</w:t>
      </w:r>
      <w:r>
        <w:rPr>
          <w:rStyle w:val="StyleUnderline"/>
        </w:rPr>
        <w:t xml:space="preserve"> </w:t>
      </w:r>
      <w:r w:rsidRPr="00D2188A">
        <w:rPr>
          <w:sz w:val="16"/>
        </w:rPr>
        <w:t xml:space="preserve">These are not isolated instances for China, but instead </w:t>
      </w:r>
      <w:r w:rsidRPr="00D2188A">
        <w:rPr>
          <w:rStyle w:val="Emphasis"/>
        </w:rPr>
        <w:t>demonstrate a determined pattern of</w:t>
      </w:r>
      <w:r>
        <w:rPr>
          <w:rStyle w:val="Emphasis"/>
        </w:rPr>
        <w:t xml:space="preserve"> </w:t>
      </w:r>
      <w:r w:rsidRPr="00D2188A">
        <w:rPr>
          <w:rStyle w:val="Emphasis"/>
        </w:rPr>
        <w:t>enabling behavior through its foreign policy.</w:t>
      </w:r>
      <w:r>
        <w:rPr>
          <w:rStyle w:val="Emphasis"/>
        </w:rPr>
        <w:t xml:space="preserve"> </w:t>
      </w:r>
      <w:r w:rsidRPr="00D2188A">
        <w:rPr>
          <w:sz w:val="16"/>
        </w:rPr>
        <w:t>As Beijing continues to expand operations in Africa, the likelihood of Chinese and American policies clashing will increase, possibly forcing underlying tensions into open conflict.</w:t>
      </w:r>
    </w:p>
    <w:p w14:paraId="21331403" w14:textId="77777777" w:rsidR="00D73CFF" w:rsidRPr="00291E90" w:rsidRDefault="00D73CFF" w:rsidP="008A0899">
      <w:pPr>
        <w:rPr>
          <w:sz w:val="16"/>
        </w:rPr>
      </w:pPr>
    </w:p>
    <w:p w14:paraId="7F21C78D" w14:textId="1C148F46" w:rsidR="00AA04DA" w:rsidRPr="00F01223" w:rsidRDefault="00AA04DA" w:rsidP="00F01223">
      <w:pPr>
        <w:pStyle w:val="Heading1"/>
      </w:pPr>
      <w:r w:rsidRPr="00F01223">
        <w:t>Aff</w:t>
      </w:r>
    </w:p>
    <w:p w14:paraId="233F4BA7" w14:textId="32FCC186" w:rsidR="00442CCF" w:rsidRDefault="00442CCF" w:rsidP="00AA04DA">
      <w:pPr>
        <w:pStyle w:val="Heading2"/>
      </w:pPr>
      <w:r>
        <w:t>Generic</w:t>
      </w:r>
    </w:p>
    <w:p w14:paraId="2599133D" w14:textId="421F1121" w:rsidR="005A1CAF" w:rsidRPr="005A1CAF" w:rsidRDefault="005A1CAF" w:rsidP="005A1CAF">
      <w:pPr>
        <w:pStyle w:val="Heading3"/>
      </w:pPr>
      <w:r>
        <w:t>uniqueness</w:t>
      </w:r>
    </w:p>
    <w:p w14:paraId="77278AFB" w14:textId="77777777" w:rsidR="00442CCF" w:rsidRDefault="00442CCF" w:rsidP="00442CCF">
      <w:pPr>
        <w:pStyle w:val="Heading4"/>
      </w:pPr>
      <w:r>
        <w:t>China has and will continue to follow international law and will not impair peace, security, or stability.</w:t>
      </w:r>
    </w:p>
    <w:p w14:paraId="430BAAB5" w14:textId="77777777" w:rsidR="00442CCF" w:rsidRPr="000A5124" w:rsidRDefault="00442CCF" w:rsidP="00442CCF">
      <w:pPr>
        <w:spacing w:after="0" w:line="240" w:lineRule="auto"/>
        <w:rPr>
          <w:rStyle w:val="Style13ptBold"/>
          <w:rFonts w:ascii="Times New Roman" w:hAnsi="Times New Roman" w:cs="Times New Roman"/>
          <w:b w:val="0"/>
          <w:sz w:val="24"/>
        </w:rPr>
      </w:pPr>
      <w:r>
        <w:rPr>
          <w:rStyle w:val="Style13ptBold"/>
        </w:rPr>
        <w:t xml:space="preserve">India Times, 14 </w:t>
      </w:r>
      <w:r w:rsidRPr="000A5124">
        <w:t xml:space="preserve">[India Times, 12/26/2014, “China’s arms sales post no threat to global stability,” </w:t>
      </w:r>
      <w:hyperlink r:id="rId117" w:history="1">
        <w:r w:rsidRPr="000A5124">
          <w:rPr>
            <w:rStyle w:val="Hyperlink"/>
          </w:rPr>
          <w:t>https://economictimes.indiatimes.com/news/international/world-news/chinas-arms-sales-pose-no-threat-to-global-stability/articleshow/45652388.cms?from=mdr</w:t>
        </w:r>
      </w:hyperlink>
      <w:r w:rsidRPr="000A5124">
        <w:t>, 9/12/2019</w:t>
      </w:r>
      <w:r>
        <w:t xml:space="preserve"> «cc»</w:t>
      </w:r>
      <w:r w:rsidRPr="000A5124">
        <w:t>]</w:t>
      </w:r>
    </w:p>
    <w:p w14:paraId="70A14D83" w14:textId="207869F5" w:rsidR="00442CCF" w:rsidRDefault="00442CCF" w:rsidP="00442CCF">
      <w:pPr>
        <w:rPr>
          <w:sz w:val="16"/>
        </w:rPr>
      </w:pPr>
      <w:r w:rsidRPr="000A5124">
        <w:rPr>
          <w:u w:val="single"/>
        </w:rPr>
        <w:t>BEIJING: Emerging as one of the major arms exporters in the world, China has said its sale of artillery will continue to rise but it would not pose any threat to global stability.</w:t>
      </w:r>
      <w:r>
        <w:rPr>
          <w:u w:val="single"/>
        </w:rPr>
        <w:t xml:space="preserve"> </w:t>
      </w:r>
      <w:r w:rsidRPr="000A5124">
        <w:rPr>
          <w:u w:val="single"/>
        </w:rPr>
        <w:t xml:space="preserve">"China has taken a very prudent and responsible arms sales policy, and its </w:t>
      </w:r>
      <w:r w:rsidRPr="000A5124">
        <w:rPr>
          <w:b/>
          <w:bCs/>
          <w:u w:val="single"/>
        </w:rPr>
        <w:t>arms trade has been following the relevant international laws</w:t>
      </w:r>
      <w:r w:rsidRPr="000A5124">
        <w:rPr>
          <w:sz w:val="16"/>
        </w:rPr>
        <w:t xml:space="preserve">," Chinese Defence Ministry spokesman Yang Yujun told reorters yesterday. According to a study by a Sweden-based Stockholm International Peace Research Institute (SIPRI), China has emerged as the fifth largest exporter of arms in the world after the US (30 per cent of global arms exports), Russia (26 per cent), Germany (7 per cent), France (6 per cent) and China (5 per cent). Last year China surpassed the UK to take the fifth position. </w:t>
      </w:r>
      <w:r w:rsidRPr="000A5124">
        <w:rPr>
          <w:u w:val="single"/>
        </w:rPr>
        <w:t>Due to lower prices, practicability on the battlefields, and good after-sale services, China's military products have found their markets, state-run CCTV reported.</w:t>
      </w:r>
      <w:r>
        <w:rPr>
          <w:u w:val="single"/>
        </w:rPr>
        <w:t xml:space="preserve"> </w:t>
      </w:r>
      <w:r w:rsidRPr="000A5124">
        <w:rPr>
          <w:sz w:val="16"/>
        </w:rPr>
        <w:t>Most of its exports are home-grown armoured vehicles, light weaponry, air planes and ships. And most are also well used by the People's Liberation Army. Globally, China has sold over 20 different vessels. Chinese military contracts on several fronts have seen a steady growth. "</w:t>
      </w:r>
      <w:r w:rsidRPr="000A5124">
        <w:rPr>
          <w:u w:val="single"/>
        </w:rPr>
        <w:t xml:space="preserve">China has always adhered to the principle that </w:t>
      </w:r>
      <w:r w:rsidRPr="000A5124">
        <w:rPr>
          <w:b/>
          <w:bCs/>
          <w:u w:val="single"/>
        </w:rPr>
        <w:t>arms exports should not impair peace, security and stability of regions or the world at large</w:t>
      </w:r>
      <w:r w:rsidRPr="000A5124">
        <w:rPr>
          <w:u w:val="single"/>
        </w:rPr>
        <w:t>. China's arms sales abides by the relevant UN resolutions and international laws</w:t>
      </w:r>
      <w:r w:rsidRPr="000A5124">
        <w:rPr>
          <w:sz w:val="16"/>
        </w:rPr>
        <w:t>," Yang said. "</w:t>
      </w:r>
      <w:r w:rsidRPr="000A5124">
        <w:rPr>
          <w:u w:val="single"/>
        </w:rPr>
        <w:t>China's arms sales are on the basis of good diplomatic relations. It's based on the principle of mutual respect and benefit, in helping relevant regions to carry out normal defence needs. The arms trade will not change the regional security balance</w:t>
      </w:r>
      <w:r w:rsidRPr="000A5124">
        <w:rPr>
          <w:sz w:val="16"/>
        </w:rPr>
        <w:t>," said Rear Admiral Yin Zhuo, director of Chinese Navy Information Technology Advisory Committee.</w:t>
      </w:r>
    </w:p>
    <w:p w14:paraId="0FF78FAA" w14:textId="77777777" w:rsidR="0092143B" w:rsidRDefault="0092143B" w:rsidP="0092143B">
      <w:pPr>
        <w:pStyle w:val="Heading4"/>
      </w:pPr>
      <w:r>
        <w:t>China’s Belt and Road Initiative thumps – Allows them to gain leverage through debt and allows their navy to extend their reach</w:t>
      </w:r>
    </w:p>
    <w:p w14:paraId="274F2D46" w14:textId="77777777" w:rsidR="0092143B" w:rsidRDefault="0092143B" w:rsidP="0092143B">
      <w:r w:rsidRPr="00A218B1">
        <w:rPr>
          <w:rStyle w:val="Style13ptBold"/>
        </w:rPr>
        <w:t>Economist 18,</w:t>
      </w:r>
      <w:r w:rsidRPr="00A218B1">
        <w:t xml:space="preserve"> </w:t>
      </w:r>
      <w:r>
        <w:t xml:space="preserve">The Economist is widely regarded as a highly reputable source </w:t>
      </w:r>
      <w:r w:rsidRPr="00A218B1">
        <w:t xml:space="preserve">[Print Edition, </w:t>
      </w:r>
      <w:r>
        <w:t>7</w:t>
      </w:r>
      <w:r w:rsidRPr="00A218B1">
        <w:t>-</w:t>
      </w:r>
      <w:r>
        <w:t>26</w:t>
      </w:r>
      <w:r w:rsidRPr="00A218B1">
        <w:t>-</w:t>
      </w:r>
      <w:r>
        <w:t>2018</w:t>
      </w:r>
      <w:r w:rsidRPr="00A218B1">
        <w:t>, accessed 7-12-2019, "China’s belt-and-road plans are to be welcomed—and worried about", Economist, https://www.economist.com/leaders/2018/07/26/chinas-belt-and-road-plans-are-to-be-welcomed-and-worried-about]//Lex AT</w:t>
      </w:r>
    </w:p>
    <w:p w14:paraId="238898F8" w14:textId="77777777" w:rsidR="0092143B" w:rsidRDefault="0092143B" w:rsidP="0092143B">
      <w:r w:rsidRPr="00A218B1">
        <w:rPr>
          <w:sz w:val="16"/>
        </w:rPr>
        <w:t xml:space="preserve">Chinese maps show the belt and road as lines that trace the routes of ancient “silk roads” that traversed Eurasia and the seas between China and Africa (see Briefing). That was the original conceit, but these days China talks about BRI as if it were a global project. The rhetoric has expanded to include a “Pacific Silk Road”, a “Silk Road on Ice” that crosses the Arctic Ocean and a “Digital Silk Road” through cyberspace. To the extent that this is all about building infrastructure, the idea is welcome. Trillions of dollars’ worth of roads, railways, ports and power stations are needed in countries across Asia, Africa and Europe. China’s money and expertise could be a big help in spreading wealth and prosperity. China says anyone can join in. Countries such as Azerbaijan and Georgia, which stand to benefit immensely from better connections to the world, are wildly enthusiastic. One of China’s motives is to strengthen security on its western flank by helping Central Asian countries prosper—thereby, it hopes, preventing them from becoming hotbeds of Islamist terrorism. Everyone would benefit from that, too. </w:t>
      </w:r>
      <w:r w:rsidRPr="00A218B1">
        <w:rPr>
          <w:u w:val="single"/>
        </w:rPr>
        <w:t>But there are worries. The BRI is bound up with the growing cult around Mr Xi. State media call it “the path of Xi Jinping”. It has become shorthand for China’s overseas aid, state-led investment abroad and for Mr Xi’s much-ballyhooed “great-power diplomacy with Chinese characteristics”. China urges other countries to praise the BRI, so that their words can be relayed back home as propaganda. Few Chinese dare offer open criticism; that makes mistakes more likely.</w:t>
      </w:r>
      <w:r>
        <w:rPr>
          <w:u w:val="single"/>
        </w:rPr>
        <w:t xml:space="preserve"> </w:t>
      </w:r>
      <w:r w:rsidRPr="00A218B1">
        <w:rPr>
          <w:u w:val="single"/>
        </w:rPr>
        <w:t xml:space="preserve">The citizens of countries hosting BRI projects may come to regret their governments’ enthusiasm. </w:t>
      </w:r>
      <w:r w:rsidRPr="00A218B1">
        <w:rPr>
          <w:sz w:val="16"/>
        </w:rPr>
        <w:t>Like all Chinese cash, the BRI billions come without pesky questions about human rights or corruption.</w:t>
      </w:r>
      <w:r w:rsidRPr="00A218B1">
        <w:rPr>
          <w:u w:val="single"/>
        </w:rPr>
        <w:t xml:space="preserve"> Indeed, the terms are often shrouded in secrecy, raising fears that local politicians may benefit more than their people</w:t>
      </w:r>
      <w:r w:rsidRPr="00A218B1">
        <w:rPr>
          <w:sz w:val="16"/>
        </w:rPr>
        <w:t xml:space="preserve">. Projects tend to require the use of lots of Chinese labour. </w:t>
      </w:r>
      <w:r w:rsidRPr="00A218B1">
        <w:rPr>
          <w:u w:val="single"/>
        </w:rPr>
        <w:t>BRI countries risk piling up dangerous amounts of debt, which some fear is designed to give China a strategic hold over them. Pakistan, one of the most important BRI countries, has just held an election in which candidates vied to take credit for Chinese investment; yet the debts are so large that, before long, Pakistan is likely to need an IMF bail-out.</w:t>
      </w:r>
      <w:r>
        <w:rPr>
          <w:u w:val="single"/>
        </w:rPr>
        <w:t xml:space="preserve"> </w:t>
      </w:r>
      <w:r w:rsidRPr="00A218B1">
        <w:rPr>
          <w:sz w:val="16"/>
        </w:rPr>
        <w:t xml:space="preserve">Then there are possible security risks. In his metaphorical flights, Mr Xi sometimes speaks of his belt and road as a single thoroughfare, a “road of peace”. </w:t>
      </w:r>
      <w:r w:rsidRPr="00A218B1">
        <w:rPr>
          <w:u w:val="single"/>
        </w:rPr>
        <w:t>But what if the Chinese navy were to take advantage of ports such as Hambantota? This was repossessed by a Chinese state-owned firm after the Sri Lankan government struggled to repay the debts it had amassed to build it. Military planners worry that China could develop a string of such berths that its ships could use to extend their reach far beyond China’s shores.</w:t>
      </w:r>
      <w:r>
        <w:rPr>
          <w:u w:val="single"/>
        </w:rPr>
        <w:t xml:space="preserve"> </w:t>
      </w:r>
      <w:r w:rsidRPr="00A218B1">
        <w:rPr>
          <w:sz w:val="16"/>
        </w:rPr>
        <w:t xml:space="preserve">Analysts in Asia and the West believe that China wants to displace America as the Asian hegemon. The BRI could end up furthering that plan, even if it is not its focus. China’s crude maps show the belt and road running through disputed territory, including the bitterly contested waters of the South China Sea where China has been busy building fortresses on reefs. </w:t>
      </w:r>
      <w:r w:rsidRPr="00A218B1">
        <w:rPr>
          <w:u w:val="single"/>
        </w:rPr>
        <w:t>Some Asian countries, including India and Vietnam, are wary and most Western countries share their unease. Last year America’s defence secretary, James Mattis, said that: “No one nation should put itself into a position of dictating [BRI]”. In January France’s president, Emmanuel Macron, warned that the BRI “cannot be the roads of a new hegemony that will make the countries they traverse into vassal states.” He added: “The ancient silk roads were never purely Chinese…These roads are to be shared and they cannot be one-way.”</w:t>
      </w:r>
      <w:r>
        <w:t xml:space="preserve"> </w:t>
      </w:r>
    </w:p>
    <w:p w14:paraId="58C545F0" w14:textId="23B41954" w:rsidR="006E0F67" w:rsidRDefault="006E0F67" w:rsidP="00773A7F">
      <w:pPr>
        <w:pStyle w:val="Heading3"/>
      </w:pPr>
      <w:r>
        <w:t xml:space="preserve">Link turn- </w:t>
      </w:r>
      <w:r w:rsidR="001C42B3">
        <w:t>human rights</w:t>
      </w:r>
    </w:p>
    <w:p w14:paraId="717B7DE5" w14:textId="77777777" w:rsidR="006E0F67" w:rsidRPr="007D457B" w:rsidRDefault="006E0F67" w:rsidP="006E0F67">
      <w:pPr>
        <w:pStyle w:val="Heading4"/>
      </w:pPr>
      <w:r w:rsidRPr="007D457B">
        <w:t>Chinese arms sales are more democratic and promote more human rights than US sales</w:t>
      </w:r>
    </w:p>
    <w:p w14:paraId="2999B18E" w14:textId="77777777" w:rsidR="006E0F67" w:rsidRPr="009842D9" w:rsidRDefault="006E0F67" w:rsidP="006E0F67">
      <w:r w:rsidRPr="007D457B">
        <w:rPr>
          <w:rStyle w:val="Style13ptBold"/>
        </w:rPr>
        <w:t>Midford and de Soysa, 10</w:t>
      </w:r>
      <w:r>
        <w:t xml:space="preserve"> [Paul; Indra, 8/22/2010, Professor at Norwegian University of Science and Technology; Senior Research Fellow at the Center for Development Research, University of Bonn, Germany, “Enter the Dragon! An Empirical Analysis of Chinese versus US Arms Transfers to Autocrats and Violators of Human Rights, 1989–2006”, Penn State University, </w:t>
      </w:r>
      <w:hyperlink r:id="rId118" w:history="1">
        <w:r w:rsidRPr="00AC5F1E">
          <w:rPr>
            <w:rStyle w:val="Hyperlink"/>
          </w:rPr>
          <w:t>http://citeseerx.ist.psu.edu/viewdoc/download?doi=10.1.1.739.4174&amp;rep=rep1&amp;type=pdf</w:t>
        </w:r>
      </w:hyperlink>
      <w:r>
        <w:t>, 7/12/2019]</w:t>
      </w:r>
    </w:p>
    <w:p w14:paraId="083D55B4" w14:textId="77777777" w:rsidR="006E0F67" w:rsidRPr="007D457B" w:rsidRDefault="006E0F67" w:rsidP="006E0F67">
      <w:pPr>
        <w:rPr>
          <w:u w:val="single"/>
        </w:rPr>
      </w:pPr>
      <w:r w:rsidRPr="007D457B">
        <w:rPr>
          <w:u w:val="single"/>
        </w:rPr>
        <w:t>The rise of China has led to much speculation about how an autocratic hegemon that ostensibly exudes a different value system to that of the West will alter the current trend towards greater systemic democracy.</w:t>
      </w:r>
      <w:r w:rsidRPr="007D457B">
        <w:rPr>
          <w:sz w:val="16"/>
        </w:rPr>
        <w:t xml:space="preserve"> We </w:t>
      </w:r>
      <w:r w:rsidRPr="007D457B">
        <w:rPr>
          <w:u w:val="single"/>
        </w:rPr>
        <w:t>sought to answer this question by looking at how Chinese arms transfers match up against the US’s, the so called champion of democracy.</w:t>
      </w:r>
      <w:r w:rsidRPr="007D457B">
        <w:rPr>
          <w:sz w:val="16"/>
        </w:rPr>
        <w:t xml:space="preserve"> Our </w:t>
      </w:r>
      <w:r w:rsidRPr="007D457B">
        <w:rPr>
          <w:u w:val="single"/>
        </w:rPr>
        <w:t>findings indicate that Chinese arms transfers, particularly in Sub Saharan Africa go more to democracies than autocracies, particularly in comparison with the US. Our findings thus falsify the liberal hypothesis</w:t>
      </w:r>
      <w:r w:rsidRPr="007D457B">
        <w:rPr>
          <w:sz w:val="16"/>
        </w:rPr>
        <w:t xml:space="preserve"> we presented at the beginning of our paper, namely </w:t>
      </w:r>
      <w:r w:rsidRPr="007D457B">
        <w:rPr>
          <w:u w:val="single"/>
        </w:rPr>
        <w:t>that China’s rise is bad for fledgling democracies and for human rights in Africa and other developing regions.</w:t>
      </w:r>
      <w:r w:rsidRPr="007D457B">
        <w:rPr>
          <w:sz w:val="16"/>
        </w:rPr>
        <w:t xml:space="preserve"> These </w:t>
      </w:r>
      <w:r w:rsidRPr="007D457B">
        <w:rPr>
          <w:u w:val="single"/>
        </w:rPr>
        <w:t>results also show that the foreign policy rhetoric of the US does not seem to match its actions when it comes to transferring arms to autocracies, which is an indicator of material support to ‘important’ allies,</w:t>
      </w:r>
      <w:r w:rsidRPr="007D457B">
        <w:rPr>
          <w:sz w:val="16"/>
        </w:rPr>
        <w:t xml:space="preserve"> reinforcing conclusions made by others using different observations and arguments (Krasner 1999; Perkins and Neumayer 2010; Root 2008). We do not claim on the basis of the empirical results here that China seeks to promote democracy and human rights. </w:t>
      </w:r>
      <w:r w:rsidRPr="007D457B">
        <w:rPr>
          <w:u w:val="single"/>
        </w:rPr>
        <w:t>Rather its policy of non-intervention in the domestic affairs of other states may naturally lead it to sell more weapons to democracies because these democratic leaders may prefer Chinese arms to expensive Western arms.</w:t>
      </w:r>
      <w:r w:rsidRPr="007D457B">
        <w:rPr>
          <w:sz w:val="16"/>
        </w:rPr>
        <w:t xml:space="preserve"> By the same token, we are not saying that the US is trying to undermine democracies and regimes that respect human rights as a rule, but it may very well be that certain autocracies are strategically more important to the US, and as the hegemon has to carry the burden of stability. However, </w:t>
      </w:r>
      <w:r w:rsidRPr="007D457B">
        <w:rPr>
          <w:u w:val="single"/>
        </w:rPr>
        <w:t>our findings suggest that the liberal agenda of promoting democracy and human rights is not a priority for US arms transfer policy, and neither are China’s economic motives in Africa a threat to democracies. National interest, not ideology is driving US and Chinese weapons exports to Africa.</w:t>
      </w:r>
    </w:p>
    <w:p w14:paraId="0D397CF5" w14:textId="77777777" w:rsidR="006E0F67" w:rsidRPr="006E0F67" w:rsidRDefault="006E0F67" w:rsidP="006E0F67"/>
    <w:p w14:paraId="26D6C387" w14:textId="012A8F3A" w:rsidR="008B3415" w:rsidRDefault="008B3415" w:rsidP="00773A7F">
      <w:pPr>
        <w:pStyle w:val="Heading3"/>
      </w:pPr>
      <w:r>
        <w:t>Hypersonic defense</w:t>
      </w:r>
    </w:p>
    <w:p w14:paraId="105B5110" w14:textId="77777777" w:rsidR="008B3415" w:rsidRDefault="008B3415" w:rsidP="008B3415">
      <w:pPr>
        <w:pStyle w:val="Heading4"/>
      </w:pPr>
      <w:r>
        <w:t>Hypersonic weapons aren’t a new big threat and the U.S. is catching up now</w:t>
      </w:r>
    </w:p>
    <w:p w14:paraId="1A4191E8" w14:textId="77777777" w:rsidR="008B3415" w:rsidRPr="003622FA" w:rsidRDefault="008B3415" w:rsidP="008B3415">
      <w:pPr>
        <w:rPr>
          <w:rStyle w:val="Style13ptBold"/>
        </w:rPr>
      </w:pPr>
      <w:r w:rsidRPr="003622FA">
        <w:rPr>
          <w:rStyle w:val="Style13ptBold"/>
        </w:rPr>
        <w:t>Liewer 19 - World-Herald Staff Writer</w:t>
      </w:r>
    </w:p>
    <w:p w14:paraId="60872282" w14:textId="77777777" w:rsidR="008B3415" w:rsidRPr="003622FA" w:rsidRDefault="008B3415" w:rsidP="008B3415">
      <w:r w:rsidRPr="003622FA">
        <w:t xml:space="preserve">[Steve., 1-23-2019, "Russia, China have hypersonic missile tech that U.S. can't defend against, StratCom chief warns," Omaha, </w:t>
      </w:r>
      <w:hyperlink r:id="rId119" w:history="1">
        <w:r w:rsidRPr="003622FA">
          <w:rPr>
            <w:rStyle w:val="Hyperlink"/>
          </w:rPr>
          <w:t>https://www.omaha.com/news/military/russia-china-have-hypersonic-missile-tech-that-u-s-can/article_7be6020f-f1cf-5cc1-bbb4-8a90235829c4.html</w:t>
        </w:r>
      </w:hyperlink>
      <w:r w:rsidRPr="003622FA">
        <w:t xml:space="preserve"> Dat Acc. 7/12/19 /AGB] </w:t>
      </w:r>
    </w:p>
    <w:p w14:paraId="3B43BC07" w14:textId="77777777" w:rsidR="008B3415" w:rsidRPr="00F25AF9" w:rsidRDefault="008B3415" w:rsidP="008B3415">
      <w:pPr>
        <w:rPr>
          <w:sz w:val="16"/>
        </w:rPr>
      </w:pPr>
      <w:r w:rsidRPr="00F25AF9">
        <w:rPr>
          <w:sz w:val="16"/>
        </w:rPr>
        <w:t xml:space="preserve">Russian President Vladimir Putin smiled slyly last month as he claimed to the world a successful test of Russia’s superfast space glider, capable of carrying conventional or nuclear weapons to their target at 20 times the speed of sound. The leader called the 3,500-mile flight over Russia by the new Avangard missile Dec. 19 “a wonderful, perfect New Year’s gift for the country.” He boasted that “Russia now has a new kind of strategic weapon” and said it would be added to the nation’s arsenal this year. The Avangard is the latest in a new class of weapons, called hypersonic, that can travel as fast as 16,000 miles per hour and strike targets on the far side of the world. They can be launched by rockets or from aircraft and carry either conventional or nuclear weapons. But the United States may be playing catch-up in a global hypersonics arms race, officials and analysts say. The Russian launch seemed to confirm fears </w:t>
      </w:r>
      <w:r w:rsidRPr="0011340B">
        <w:rPr>
          <w:rStyle w:val="StyleUnderline"/>
        </w:rPr>
        <w:t>Gen. John Hyten, commander of the Offutt-based U.S. Strategic Command, has expressed repeatedly in the past year. He warned that the United States could fall behind both Russia and its other main strategic rival, China, in developing hypersonics — or, of even greater concern, defending against them.</w:t>
      </w:r>
      <w:r w:rsidRPr="00F25AF9">
        <w:rPr>
          <w:sz w:val="16"/>
        </w:rPr>
        <w:t xml:space="preserve"> </w:t>
      </w:r>
      <w:r w:rsidRPr="003622FA">
        <w:rPr>
          <w:rStyle w:val="StyleUnderline"/>
        </w:rPr>
        <w:t>China has been developing hypersonic weapons since at least 2014 and has said it will deploy them starting in 2020</w:t>
      </w:r>
      <w:r w:rsidRPr="0011340B">
        <w:rPr>
          <w:rStyle w:val="Emphasis"/>
        </w:rPr>
        <w:t>.</w:t>
      </w:r>
      <w:r w:rsidRPr="00F25AF9">
        <w:rPr>
          <w:sz w:val="16"/>
        </w:rPr>
        <w:t xml:space="preserve"> “We’ve watched them test those capabilities,” Hyten told Congress last March, but he added, </w:t>
      </w:r>
      <w:r w:rsidRPr="0011340B">
        <w:rPr>
          <w:rStyle w:val="StyleUnderline"/>
        </w:rPr>
        <w:t>“</w:t>
      </w:r>
      <w:r w:rsidRPr="003622FA">
        <w:rPr>
          <w:rStyle w:val="StyleUnderline"/>
        </w:rPr>
        <w:t>we don’t have any defense that could deny the employment of such a weapon against us</w:t>
      </w:r>
      <w:r w:rsidRPr="0011340B">
        <w:rPr>
          <w:rStyle w:val="StyleUnderline"/>
        </w:rPr>
        <w:t>, so our response would be our deterrent (nuclear) force</w:t>
      </w:r>
      <w:r w:rsidRPr="00F25AF9">
        <w:rPr>
          <w:sz w:val="16"/>
        </w:rPr>
        <w:t xml:space="preserve">.” </w:t>
      </w:r>
      <w:r w:rsidRPr="0011340B">
        <w:rPr>
          <w:rStyle w:val="StyleUnderline"/>
        </w:rPr>
        <w:t xml:space="preserve">Current intercontinental ballistic missiles can fly just as fast as hypersonics, but this new class of weapons can fly in controlled patterns just above the Earth’s atmosphere and be shifted in midair. </w:t>
      </w:r>
      <w:r w:rsidRPr="00F25AF9">
        <w:rPr>
          <w:sz w:val="16"/>
        </w:rPr>
        <w:t xml:space="preserve">That shiftiness allows them to disguise their intended targets and makes missile defense much more difficult. </w:t>
      </w:r>
      <w:r w:rsidRPr="0011340B">
        <w:rPr>
          <w:rStyle w:val="StyleUnderline"/>
        </w:rPr>
        <w:t>Their speed could reduce the time an opposing commander has to respond. “Detecting a hypersonic vehicle coming in is scary,” said Richard Speier, a physicist and consultant who co-authored the report</w:t>
      </w:r>
      <w:r w:rsidRPr="00F25AF9">
        <w:rPr>
          <w:sz w:val="16"/>
        </w:rPr>
        <w:t>. “</w:t>
      </w:r>
      <w:r w:rsidRPr="0011340B">
        <w:rPr>
          <w:rStyle w:val="StyleUnderline"/>
        </w:rPr>
        <w:t>You can have single-digit minutes to determine where it’s going to strike</w:t>
      </w:r>
      <w:r w:rsidRPr="00F25AF9">
        <w:rPr>
          <w:sz w:val="16"/>
        </w:rPr>
        <w:t xml:space="preserve">.” </w:t>
      </w:r>
      <w:r w:rsidRPr="0011340B">
        <w:rPr>
          <w:rStyle w:val="StyleUnderline"/>
        </w:rPr>
        <w:t xml:space="preserve">Alarms also were raised about hypersonics in the Defense Department’s long-awaited Missile Defense Review, released Thursday. </w:t>
      </w:r>
      <w:r w:rsidRPr="00F25AF9">
        <w:rPr>
          <w:sz w:val="16"/>
        </w:rPr>
        <w:t xml:space="preserve">In it, President Donald Trump called for a broader array of missile-defense systems because of new threats from rivals like Russia and China, as well as from “rogue nations.” Hyten played a key role in producing the report. Missile defense is one of StratCom’s major responsibilities. “This is just, again, a return to great power competition,” Hyten said last August during a StratCom-sponsored military seminar in La Vista. </w:t>
      </w:r>
      <w:r w:rsidRPr="0011340B">
        <w:rPr>
          <w:rStyle w:val="StyleUnderline"/>
        </w:rPr>
        <w:t>He said the U.S. must go faster than its adversaries in developing the new weapons. “We’ve always done that in the past. We have to do this again,”</w:t>
      </w:r>
      <w:r w:rsidRPr="00F25AF9">
        <w:rPr>
          <w:sz w:val="16"/>
        </w:rPr>
        <w:t xml:space="preserve"> Hyten said. The U.S. has been developing its own hypersonic weapons. The Army, Navy and Air Force each have separate programs to develop and field them under an effort known as Prompt Global Strike. To catch up, U.S. officials have referred to hypersonic weapons as their “first, second and third” weapons development priorities. The Pentagon’s 2019 budget called for increased funding for a key hypersonics program from $201 million in 2018 to $278 million in 2019, with close to $2 billion allocated to the program. “We’re not going to just sit around and wait,” Hyten told an audience at StratCom’s Space and Missile Defense Symposium in Huntsville, Alabama, in August</w:t>
      </w:r>
      <w:r w:rsidRPr="0011340B">
        <w:rPr>
          <w:rStyle w:val="StyleUnderline"/>
        </w:rPr>
        <w:t>. “We need to step it up when it comes to hypersonic technology. And we are. And we’re moving fast.”</w:t>
      </w:r>
      <w:r w:rsidRPr="00F25AF9">
        <w:rPr>
          <w:sz w:val="16"/>
        </w:rPr>
        <w:t xml:space="preserve"> </w:t>
      </w:r>
      <w:r w:rsidRPr="0011340B">
        <w:rPr>
          <w:rStyle w:val="StyleUnderline"/>
        </w:rPr>
        <w:t>Speier, a Nebraska native, said the current situation reminds him of the Russian launch of the Sputnik satellite in 1957 when he was a student at Omaha’s Central High School. He said it “really got people’s attention” because at the time the U.S. space program lagged far behind. “In Sputnik, we were faced with a threat we couldn’t stop. We were behind, in a certain sense,” said Speier, who went on to get degrees at Harvard and the Massachusetts Institute of Technology. “It’s not only the problem of detecting (hypersonics). It’s being able to track them.”</w:t>
      </w:r>
      <w:r w:rsidRPr="00F25AF9">
        <w:rPr>
          <w:sz w:val="16"/>
        </w:rPr>
        <w:t xml:space="preserve"> StratCom employs a large network of sensors — on satellites, on the ground and at sea — to detect missile launches around the world. But Hyten said he needs a new type of satellite that would watch from low-earth orbit and more quickly detect hypersonics, which skim along close to the top of the atmosphere. That’s quite different from the trajectory of ICBMs, which soar much higher and fall predictably, like a fly ball dropping in center field. Still, </w:t>
      </w:r>
      <w:r w:rsidRPr="003622FA">
        <w:rPr>
          <w:rStyle w:val="Emphasis"/>
        </w:rPr>
        <w:t>there are some nuclear weapons experts who believe that the threat posed by hypersonic weapons is overblown.</w:t>
      </w:r>
      <w:r w:rsidRPr="00F25AF9">
        <w:rPr>
          <w:sz w:val="16"/>
        </w:rPr>
        <w:t xml:space="preserve"> Jeffrey Lewis, who heads the East Asia Nonproliferation Project at the Middlebury Institute’s James Martin Center for Nonproliferation Studies in California, said </w:t>
      </w:r>
      <w:r w:rsidRPr="003622FA">
        <w:rPr>
          <w:rStyle w:val="StyleUnderline"/>
        </w:rPr>
        <w:t>hypersonics may have some maneuverability while they’re skimming over the atmosphere, but they must slow down for re-entry and glide to their targets. “How agile could that really be?” Lewis said. “This thing will slow down and glow like a Christmas tree.”</w:t>
      </w:r>
      <w:r w:rsidRPr="00F25AF9">
        <w:rPr>
          <w:sz w:val="16"/>
        </w:rPr>
        <w:t xml:space="preserve"> </w:t>
      </w:r>
      <w:r w:rsidRPr="003622FA">
        <w:rPr>
          <w:rStyle w:val="StyleUnderline"/>
        </w:rPr>
        <w:t xml:space="preserve">Hans Kristensen, director of the Nuclear Information Project for the Federation of American Scientists, said he’s less concerned about hypersonics being used to deliver nuclear weapons than conventional ones. </w:t>
      </w:r>
      <w:r w:rsidRPr="00F25AF9">
        <w:rPr>
          <w:sz w:val="16"/>
        </w:rPr>
        <w:t>Their primary advantage over ICBMs is the ability to guide them within feet of their intended target from a long distance away, he said</w:t>
      </w:r>
      <w:r w:rsidRPr="003622FA">
        <w:rPr>
          <w:rStyle w:val="StyleUnderline"/>
        </w:rPr>
        <w:t>. But that kind of accuracy isn’t important when it comes to delivering nukes</w:t>
      </w:r>
      <w:r w:rsidRPr="00F25AF9">
        <w:rPr>
          <w:sz w:val="16"/>
        </w:rPr>
        <w:t xml:space="preserve">. If an adversary wanted to target, say, a military base, it would only be necessary to explode it in the general area to deal a crippling blow. </w:t>
      </w:r>
      <w:r w:rsidRPr="003622FA">
        <w:rPr>
          <w:rStyle w:val="StyleUnderline"/>
        </w:rPr>
        <w:t>“Nuclear is a big bang,” Kristensen said. “You don’t really need that kind of accuracy.”</w:t>
      </w:r>
      <w:r w:rsidRPr="00F25AF9">
        <w:rPr>
          <w:sz w:val="16"/>
        </w:rPr>
        <w:t xml:space="preserve"> What hypersonics could do is make it much easier for Russia or China to deliver conventional weapons quickly over long distances, said James Acton, co-director of the Nuclear Policy Program at the Carnegie Endowment for International Peace. “We’re already vulnerable. Russia having more ways to nuke us doesn’t really worry me,” Acton said. “I am worried about Russia being able to develop very, very long-range conventional weapons.” That could allow an adversary to target critical infrastructure — for example, important satellite stations — that isn’t threatened now. So if a rogue power like Iran or North Korea were to acquire hypersonics, it could potentially deal a blow to the U.S. without provoking a nuclear war. “Defending against all this stuff would be very hard,” Acton said. Some of these experts think hypersonics would make the biggest difference in a regional war among neighbors or near-neighbors. The weapons’ speed might tempt a smaller power to launch a pre-emptive strike against a rival, or against U.S. interests overseas. “Looking a decade or two down the line, it’s a problem beyond the U.S. and Russia,” Speier said. “The lesser powers can also make it very difficult for the United States — threatening our forces that may be deployed elsewhere in the world.” </w:t>
      </w:r>
      <w:r w:rsidRPr="003622FA">
        <w:rPr>
          <w:rStyle w:val="StyleUnderline"/>
        </w:rPr>
        <w:t>To reduce the chances of that happening, the RAND report recommended that the U.S., Russia and China agree not to export hypersonic technology to other countries</w:t>
      </w:r>
      <w:r w:rsidRPr="00F25AF9">
        <w:rPr>
          <w:sz w:val="16"/>
        </w:rPr>
        <w:t>. Acton believes that the United States should focus on defense and detection. “Gen. Hyten is asking exactly the right questions,” Acton said. Putin’s chest-thumping about the Avangard test may play well with Russians who are nostalgic for Cold War-era competition with the U.S., Kristensen said. But he doesn’t believe hypersonics ever will amount to more than a small fraction of any nation’s strategic arsenal. “It’s a niche program,” he said. “The game is always the same: somebody develops something, and we develop countermeasures.”</w:t>
      </w:r>
    </w:p>
    <w:p w14:paraId="64E15B64" w14:textId="77777777" w:rsidR="008B3415" w:rsidRPr="008B3415" w:rsidRDefault="008B3415" w:rsidP="008B3415"/>
    <w:p w14:paraId="3A6C465C" w14:textId="66D403C6" w:rsidR="00950E5C" w:rsidRDefault="00950E5C" w:rsidP="00773A7F">
      <w:pPr>
        <w:pStyle w:val="Heading3"/>
      </w:pPr>
      <w:r>
        <w:t>AT: Revisionism</w:t>
      </w:r>
    </w:p>
    <w:p w14:paraId="498F1D29" w14:textId="77777777" w:rsidR="00950E5C" w:rsidRDefault="00950E5C" w:rsidP="00950E5C">
      <w:pPr>
        <w:pStyle w:val="Heading4"/>
      </w:pPr>
      <w:r>
        <w:t>Falsely labeling China as revisionist creates a self-fulfilling prophecy, unleashing aggressive actions</w:t>
      </w:r>
    </w:p>
    <w:p w14:paraId="125E857D" w14:textId="77777777" w:rsidR="00950E5C" w:rsidRPr="0034695F" w:rsidRDefault="00950E5C" w:rsidP="00950E5C">
      <w:pPr>
        <w:rPr>
          <w:rStyle w:val="Style13ptBold"/>
        </w:rPr>
      </w:pPr>
      <w:r>
        <w:rPr>
          <w:rStyle w:val="Style13ptBold"/>
        </w:rPr>
        <w:t xml:space="preserve">Tigkas, 17 </w:t>
      </w:r>
      <w:r w:rsidRPr="0034695F">
        <w:t xml:space="preserve">[Vasilis, Visiting Scholar at Tsinghua University, 12/27/2017, “The Self-fulfilling Prophesy of Treating China as a Revisionist Power,” </w:t>
      </w:r>
      <w:hyperlink r:id="rId120" w:history="1">
        <w:r w:rsidRPr="0034695F">
          <w:rPr>
            <w:rStyle w:val="Hyperlink"/>
          </w:rPr>
          <w:t>https://www.chinausfocus.com/foreign-policy/the-self-fulfilling-prophesy-of-treating-china-as-a-revisionist-power</w:t>
        </w:r>
      </w:hyperlink>
      <w:r w:rsidRPr="0034695F">
        <w:t>, 7/15/2019 «cc»]</w:t>
      </w:r>
    </w:p>
    <w:p w14:paraId="4F33CCD9" w14:textId="77777777" w:rsidR="00950E5C" w:rsidRPr="0034695F" w:rsidRDefault="00950E5C" w:rsidP="00950E5C">
      <w:pPr>
        <w:rPr>
          <w:sz w:val="16"/>
        </w:rPr>
      </w:pPr>
      <w:r w:rsidRPr="0034695F">
        <w:rPr>
          <w:sz w:val="16"/>
        </w:rPr>
        <w:t xml:space="preserve">There’s been much speculation over whether China intends to uphold, revise or drastically overturn the “Global Order.” Chinese sources have not shied away from stressing the fact that the rules of the international system were shaped at a time of Chinese weakness, when the millennia old civilization was struggling to modernize and deter invasions by imperial nations. Yet </w:t>
      </w:r>
      <w:r w:rsidRPr="00E06327">
        <w:rPr>
          <w:u w:val="single"/>
        </w:rPr>
        <w:t>Chinese rhetoric has not been followed by revisionist actions. While there are on-going regional disputes with Japan, the Philippines and Vietnam concerning maritime borders, Beijing has peacefully resolved its territorial disputes with most of its neighbors</w:t>
      </w:r>
      <w:r w:rsidRPr="0034695F">
        <w:rPr>
          <w:sz w:val="16"/>
        </w:rPr>
        <w:t xml:space="preserve">. In addition, it has taken concrete steps to provide global public goods through commitments towards climate change, UN peacekeeping operations and the promotion of grants and official development assistance (ODA). Whereas the U.S. has boycotted UNESCO, </w:t>
      </w:r>
      <w:r w:rsidRPr="00E06327">
        <w:rPr>
          <w:u w:val="single"/>
        </w:rPr>
        <w:t>China has raised its monetary contribution in support of multilateralism and cultural exchanges.</w:t>
      </w:r>
      <w:r>
        <w:rPr>
          <w:u w:val="single"/>
        </w:rPr>
        <w:t xml:space="preserve"> </w:t>
      </w:r>
      <w:r w:rsidRPr="0034695F">
        <w:rPr>
          <w:sz w:val="16"/>
        </w:rPr>
        <w:t xml:space="preserve">Moreover, a comparison of Chinese actions over the past decade – a period when China’s GDP (measured in purchasing power parity terms) surpassed that of the U.S. - with America’s actions when it rose to global prominence in the late 19th and early 20th century, is telling. By the mid 1880s, the U.S.’ GDP had surpassed Britain’s. Empowered by its massive industrial output, the United States was determined to revise the rules that Britain and other European continental powers had imposed and create its own sphere of influence. In less than a decade, the United States orchestrated Panama’s independence from Colombia to build a canal, annexed Cuba, the Philippines, Guam, and Hawaii, set up a puppet arbitration committee to steal territories from Canada at its borders with Alaska, and built a huge fleet to project global power abroad. By any definition, the United States overturned the old order in the Western Hemisphere and proceeded on its own “civilizing mission” as Theodore Roosevelt himself put it in what is known as the Roosevelt Corollary to the Monroe Doctrine. Yet along with U.S. political norms, Washington imposed unbalanced economic deals and extracted rents from the regions it coerced; the Panama Canal treaty being a prime example. While America was imposing its hegemony over the Western Hemisphere, European powers were busy fighting for continental supremacy, eventually ushering in two apocalyptic world wars. With Europe destroyed and Britain a shadow of its former self, nothing prevented the Americans from revising the global order. Nowhere was this more striking than in the negotiations over the global commercial order at Bretton Woods. Unable to logically defeat the arguments of the British negotiator, the eminent economist John Maynard Keynes and Harry Dexter White, the American negotiator, declined a “clearing union” and imposed an unbalanced deal over the British, turning the U.S. dollar into a global reserve currency – something that general de Gaulle of France would later frame as an “exorbitant privilege” which continues to this very day. By comparison, </w:t>
      </w:r>
      <w:r w:rsidRPr="0034695F">
        <w:rPr>
          <w:b/>
          <w:bCs/>
          <w:u w:val="single"/>
        </w:rPr>
        <w:t>Beijing has been much more restrained in wielding its new found power</w:t>
      </w:r>
      <w:r w:rsidRPr="0034695F">
        <w:rPr>
          <w:u w:val="single"/>
        </w:rPr>
        <w:t>. It has only been assertive in addressing maritime disputes across its periphery. This could be because Chinese leaders are influenced by anti-imperial and post-modern sentiments and look to establish new norms of interstate relations. Deng Xiaoping himself declared that if “China ever pursues imperialism then it is an obligation for the people of the world to expose it, oppose it and work together with the Chinese people to overthrow it.”</w:t>
      </w:r>
      <w:r>
        <w:rPr>
          <w:u w:val="single"/>
        </w:rPr>
        <w:t xml:space="preserve"> </w:t>
      </w:r>
      <w:r w:rsidRPr="0034695F">
        <w:rPr>
          <w:sz w:val="16"/>
        </w:rPr>
        <w:t xml:space="preserve">If this constructivist argument is not persuasive, then consider that </w:t>
      </w:r>
      <w:r w:rsidRPr="0034695F">
        <w:rPr>
          <w:u w:val="single"/>
        </w:rPr>
        <w:t>China’s regional environment has operated as an automatic balancer to Beijing’s rising material capabilities. While in the early 20th century the United States enjoyed unmatched regional primacy, China today is surrounded by other big economies with modernized militaries: India, Russia, and Japan. In addition, the United States continues to enjoy a significant military and strategic advantage over Beijing with a net of global military bases, dozens of security allies, and overwhelming maritime power projection with 11 Aircraft Carrier Battle Groups.</w:t>
      </w:r>
      <w:r>
        <w:rPr>
          <w:u w:val="single"/>
        </w:rPr>
        <w:t xml:space="preserve"> </w:t>
      </w:r>
      <w:r w:rsidRPr="0034695F">
        <w:rPr>
          <w:u w:val="single"/>
        </w:rPr>
        <w:t>Even if Beijing does narrow the power gap with the United States, China won’t be able to outmatch the combined capabilities of the U.S., Japan, India, and Russia, and thus it will have to tame its ambition and negotiate its rise in peace.</w:t>
      </w:r>
      <w:r w:rsidRPr="0034695F">
        <w:rPr>
          <w:sz w:val="16"/>
        </w:rPr>
        <w:t xml:space="preserve"> Despite Trump’s claims, </w:t>
      </w:r>
      <w:r w:rsidRPr="0034695F">
        <w:rPr>
          <w:b/>
          <w:bCs/>
          <w:u w:val="single"/>
          <w:bdr w:val="single" w:sz="4" w:space="0" w:color="auto"/>
        </w:rPr>
        <w:t>China is not a revisionist power</w:t>
      </w:r>
      <w:r w:rsidRPr="0034695F">
        <w:rPr>
          <w:u w:val="single"/>
        </w:rPr>
        <w:t xml:space="preserve">. Diplomats on both sides should work hard to ensure Trump’s assertion will not become a </w:t>
      </w:r>
      <w:r w:rsidRPr="0034695F">
        <w:rPr>
          <w:b/>
          <w:bCs/>
          <w:u w:val="single"/>
        </w:rPr>
        <w:t>self-fulfilling prophecy as aggressive unilateral actions</w:t>
      </w:r>
      <w:r w:rsidRPr="0034695F">
        <w:rPr>
          <w:u w:val="single"/>
        </w:rPr>
        <w:t xml:space="preserve"> and facile preconceptions would unleash a “diplomatic doomsday machine.”</w:t>
      </w:r>
      <w:r w:rsidRPr="0034695F">
        <w:rPr>
          <w:sz w:val="16"/>
        </w:rPr>
        <w:t xml:space="preserve"> Contentious issues like trade should be instead addressed by a civilized bilateral dialogue that aims to advance the welfare of the middle class in China and the United States in a positive sum game for economic development and social inclusion.</w:t>
      </w:r>
    </w:p>
    <w:p w14:paraId="6EA1A04A" w14:textId="77777777" w:rsidR="00950E5C" w:rsidRPr="00950E5C" w:rsidRDefault="00950E5C" w:rsidP="00950E5C"/>
    <w:p w14:paraId="7299A617" w14:textId="2644DA02" w:rsidR="004405A1" w:rsidRDefault="004405A1" w:rsidP="00773A7F">
      <w:pPr>
        <w:pStyle w:val="Heading3"/>
      </w:pPr>
      <w:r>
        <w:t>China Rise Good</w:t>
      </w:r>
      <w:r w:rsidR="00324DAC">
        <w:t>- ME Stability</w:t>
      </w:r>
    </w:p>
    <w:p w14:paraId="4ABA2ED8" w14:textId="77777777" w:rsidR="004405A1" w:rsidRDefault="004405A1" w:rsidP="004405A1">
      <w:pPr>
        <w:pStyle w:val="Heading4"/>
      </w:pPr>
      <w:r>
        <w:t>Chinese hegemony in the Middle East is net beneficial for ME stability.</w:t>
      </w:r>
    </w:p>
    <w:p w14:paraId="63A402E9" w14:textId="77777777" w:rsidR="004405A1" w:rsidRPr="00FA49E9" w:rsidRDefault="004405A1" w:rsidP="004405A1">
      <w:pPr>
        <w:rPr>
          <w:rStyle w:val="Style13ptBold"/>
        </w:rPr>
      </w:pPr>
      <w:r>
        <w:rPr>
          <w:rStyle w:val="Style13ptBold"/>
        </w:rPr>
        <w:t>McGurk, 4-29</w:t>
      </w:r>
      <w:r w:rsidRPr="00FA49E9">
        <w:t>-</w:t>
      </w:r>
      <w:r>
        <w:t>1</w:t>
      </w:r>
      <w:r w:rsidRPr="00FA49E9">
        <w:t>9</w:t>
      </w:r>
      <w:r>
        <w:t xml:space="preserve"> </w:t>
      </w:r>
      <w:r>
        <w:rPr>
          <w:rStyle w:val="Style13ptBold"/>
        </w:rPr>
        <w:t>– Former Assistant Secretary of State</w:t>
      </w:r>
      <w:r>
        <w:t xml:space="preserve"> [Brett, 4/29/19, “</w:t>
      </w:r>
      <w:r w:rsidRPr="00FA49E9">
        <w:t>China’s Risky Middle East Bet</w:t>
      </w:r>
      <w:r>
        <w:t xml:space="preserve">”, The Atlantic, </w:t>
      </w:r>
      <w:r w:rsidRPr="00FA49E9">
        <w:t>https://www.theatlantic.com/ideas/archive/2019/04/chinas-risky-middle-east-bet/588166/</w:t>
      </w:r>
      <w:r>
        <w:t>, acc: 7/17/19]</w:t>
      </w:r>
    </w:p>
    <w:p w14:paraId="26109ACF" w14:textId="77777777" w:rsidR="004405A1" w:rsidRPr="000E2EB6" w:rsidRDefault="004405A1" w:rsidP="004405A1">
      <w:pPr>
        <w:rPr>
          <w:sz w:val="16"/>
        </w:rPr>
      </w:pPr>
      <w:r w:rsidRPr="00FA49E9">
        <w:rPr>
          <w:sz w:val="16"/>
        </w:rPr>
        <w:t xml:space="preserve">China is making a risky bet in the Middle East. By focusing on economic development and adhering to the principle of noninterference in internal affairs, Beijing believes it can deepen relations with countries that are otherwise nearly at war with one another—all the while avoiding any significant role in the political affairs of the region. This is likely to prove naive, particularly if U.S. allies begin to stand up for their interests. In meetings I attended earlier this month in Beijing on China’s position in the Middle East, sponsored by the Carnegie-Tsinghua Center, Chinese officials, academics, and business leaders expressed a common view that </w:t>
      </w:r>
      <w:r w:rsidRPr="00FA49E9">
        <w:rPr>
          <w:u w:val="single"/>
        </w:rPr>
        <w:t>China can avoid political entanglement by promoting development from Tehran to Tel Aviv</w:t>
      </w:r>
      <w:r w:rsidRPr="00FA49E9">
        <w:rPr>
          <w:sz w:val="16"/>
        </w:rPr>
        <w:t xml:space="preserve">. China may soon find, however, that its purely transactional approach is unsustainable in this intractable region—placing its own investments at risk and opening new opportunities for the United States. Over the past three years, </w:t>
      </w:r>
      <w:r w:rsidRPr="00FA49E9">
        <w:rPr>
          <w:u w:val="single"/>
        </w:rPr>
        <w:t>China has charted an ambitious future in the Middle East by forging “comprehensive strategic partnerships” with Iran, the United Arab Emirates, Saudi Arabia, and Egypt. This is the highest level of diplomatic relations China can provide, and Beijing believes these four countries anchor a neutral position that will prove more stable over the long term than that of the United States</w:t>
      </w:r>
      <w:r w:rsidRPr="00FA49E9">
        <w:rPr>
          <w:sz w:val="16"/>
        </w:rPr>
        <w:t xml:space="preserve">. </w:t>
      </w:r>
      <w:r w:rsidRPr="00FA49E9">
        <w:rPr>
          <w:u w:val="single"/>
        </w:rPr>
        <w:t>China</w:t>
      </w:r>
      <w:r w:rsidRPr="00FA49E9">
        <w:rPr>
          <w:sz w:val="16"/>
        </w:rPr>
        <w:t xml:space="preserve"> </w:t>
      </w:r>
      <w:r w:rsidRPr="00FA49E9">
        <w:rPr>
          <w:u w:val="single"/>
        </w:rPr>
        <w:t>has</w:t>
      </w:r>
      <w:r w:rsidRPr="00FA49E9">
        <w:rPr>
          <w:sz w:val="16"/>
        </w:rPr>
        <w:t xml:space="preserve"> also made </w:t>
      </w:r>
      <w:r w:rsidRPr="00FA49E9">
        <w:rPr>
          <w:u w:val="single"/>
        </w:rPr>
        <w:t>massive investments in infrastructure throughout the region</w:t>
      </w:r>
      <w:r w:rsidRPr="00FA49E9">
        <w:rPr>
          <w:sz w:val="16"/>
        </w:rPr>
        <w:t xml:space="preserve">, including in Israel, where China is now the second-largest trading partner behind the United States. </w:t>
      </w:r>
      <w:r w:rsidRPr="00FA49E9">
        <w:rPr>
          <w:u w:val="single"/>
        </w:rPr>
        <w:t>China’s interests in the Middle East are both structural and strategic</w:t>
      </w:r>
      <w:r w:rsidRPr="00FA49E9">
        <w:rPr>
          <w:sz w:val="16"/>
        </w:rPr>
        <w:t xml:space="preserve">. Structurally, China needs the natural resources of the region, whereas the United States—now the world’s largest oil producer—does not. China is also seeking new markets to absorb its excess industrial capacity, and sees the Middle East poised for growth after decades of wars, woeful infrastructure, and popular discontent. Strategically, together with Russia, China is taking advantage of the uncertainty produced by ever-shifting U.S. policies, including zero-sum prescriptions for Iran and Syria that are unlikely to produce desired outcomes anytime soon. Regional governments in turn have welcomed China’s embrace, and its offer of investment without pressure to politically reform or respect human rights. China’s President </w:t>
      </w:r>
      <w:r w:rsidRPr="00FA49E9">
        <w:rPr>
          <w:u w:val="single"/>
        </w:rPr>
        <w:t>Xi Jinping previewed</w:t>
      </w:r>
      <w:r w:rsidRPr="00FA49E9">
        <w:rPr>
          <w:sz w:val="16"/>
        </w:rPr>
        <w:t xml:space="preserve"> </w:t>
      </w:r>
      <w:r w:rsidRPr="00FA49E9">
        <w:rPr>
          <w:u w:val="single"/>
        </w:rPr>
        <w:t>this</w:t>
      </w:r>
      <w:r w:rsidRPr="00FA49E9">
        <w:rPr>
          <w:sz w:val="16"/>
        </w:rPr>
        <w:t xml:space="preserve"> more assertive </w:t>
      </w:r>
      <w:r w:rsidRPr="00FA49E9">
        <w:rPr>
          <w:u w:val="single"/>
        </w:rPr>
        <w:t>Middle East</w:t>
      </w:r>
      <w:r w:rsidRPr="00FA49E9">
        <w:rPr>
          <w:sz w:val="16"/>
        </w:rPr>
        <w:t xml:space="preserve"> </w:t>
      </w:r>
      <w:r w:rsidRPr="00FA49E9">
        <w:rPr>
          <w:u w:val="single"/>
        </w:rPr>
        <w:t>strategy</w:t>
      </w:r>
      <w:r w:rsidRPr="00FA49E9">
        <w:rPr>
          <w:sz w:val="16"/>
        </w:rPr>
        <w:t xml:space="preserve"> in a landmark address in Cairo three years ago. There, he declared that China does not seek a “sphere of influence” in the region—even while sinking nearly $100 billion in investments there through ports, roads, and rail projects. He alleged China rejects “proxy” contests—even while concluding a strategic partnership with Iran, the main sponsor of proxies in the region. And he warned against “all forms of discrimination and prejudice against any specific ethnic group and religion”—even while reportedly forcing 1 million Muslims into reeducation camps in China’s Xinjiang province. Such contradictions can be maintained only so long as traditional U.S. allies in the region now welcoming Chinese investment allow them to be maintained. These U.S. allies do not shy from asserting their broader interests with Washington or expressing disagreement where policies diverge, and it is time they do the same with Beijing. As the United States questions Chinese investment and intentions, particularly in the areas of technology and ports such as Israel’s Haifa, it can also challenge traditional allies as to whether they are granting China a free ride on what remains a largely U.S.-led security architecture. Such an arrangement should be as unacceptable to American partners in the region as it is to Washington. At the very least, these partners, together with Washington, can demand that Beijing utilize its emerging influence—particularly with Tehran and Damascus—to pursue measures that promote longer-term stability. This might include action in the following four areas. First, </w:t>
      </w:r>
      <w:r w:rsidRPr="00FA49E9">
        <w:rPr>
          <w:u w:val="single"/>
        </w:rPr>
        <w:t>China can pressure Tehran to pull back its proxies and formations from Syria</w:t>
      </w:r>
      <w:r w:rsidRPr="00FA49E9">
        <w:rPr>
          <w:sz w:val="16"/>
        </w:rPr>
        <w:t xml:space="preserve"> that threaten Israel. Emerging voices in </w:t>
      </w:r>
      <w:r w:rsidRPr="00FA49E9">
        <w:rPr>
          <w:u w:val="single"/>
        </w:rPr>
        <w:t>Beijing seem to recognize that some Iranian activities in Syria present risks to Israel</w:t>
      </w:r>
      <w:r w:rsidRPr="00FA49E9">
        <w:rPr>
          <w:sz w:val="16"/>
        </w:rPr>
        <w:t>—and that an Isr</w:t>
      </w:r>
      <w:r w:rsidRPr="00FA49E9">
        <w:rPr>
          <w:u w:val="single"/>
        </w:rPr>
        <w:t>aeli-Iranian conflict would jeopardize China’s own position in the region</w:t>
      </w:r>
      <w:r w:rsidRPr="00FA49E9">
        <w:rPr>
          <w:sz w:val="16"/>
        </w:rPr>
        <w:t xml:space="preserve">. Recent commentary in the government-backed Global Times, for example, recommended that Iran pull back its proxies from Syria. </w:t>
      </w:r>
      <w:r w:rsidRPr="00FA49E9">
        <w:rPr>
          <w:u w:val="single"/>
        </w:rPr>
        <w:t>Formalizing this policy would be in the mutual interests</w:t>
      </w:r>
      <w:r w:rsidRPr="00FA49E9">
        <w:rPr>
          <w:sz w:val="16"/>
        </w:rPr>
        <w:t xml:space="preserve"> </w:t>
      </w:r>
      <w:r w:rsidRPr="00FA49E9">
        <w:rPr>
          <w:u w:val="single"/>
        </w:rPr>
        <w:t>of Beijing, Washington</w:t>
      </w:r>
      <w:r w:rsidRPr="00FA49E9">
        <w:rPr>
          <w:sz w:val="16"/>
        </w:rPr>
        <w:t xml:space="preserve">, and even Moscow—which has implicitly recognized Israel’s right to defend itself against Iran’s import of offensive weapons systems into Syria. Second, </w:t>
      </w:r>
      <w:r w:rsidRPr="00FA49E9">
        <w:rPr>
          <w:sz w:val="21"/>
          <w:szCs w:val="36"/>
          <w:u w:val="single"/>
        </w:rPr>
        <w:t>C</w:t>
      </w:r>
      <w:r w:rsidRPr="00FA49E9">
        <w:rPr>
          <w:u w:val="single"/>
        </w:rPr>
        <w:t>hina can demand Syria’s President Bashar al-Assad cooperate in the UN-</w:t>
      </w:r>
      <w:r w:rsidRPr="00FA49E9">
        <w:rPr>
          <w:sz w:val="16"/>
        </w:rPr>
        <w:t xml:space="preserve">backed </w:t>
      </w:r>
      <w:r w:rsidRPr="00FA49E9">
        <w:rPr>
          <w:u w:val="single"/>
        </w:rPr>
        <w:t xml:space="preserve">political </w:t>
      </w:r>
      <w:r w:rsidRPr="00FA49E9">
        <w:rPr>
          <w:sz w:val="16"/>
        </w:rPr>
        <w:t xml:space="preserve">process and withhold significant reconstruction assistance until he does so. To date, China has backed Assad to the hilt in the UN Security Council, issuing six vetoes of resolutions designed to assess accountability for war crimes. It appears to have demanded little from Assad in return, a situation that belies its claim of neutrality on regional matters. As one of the few countries likely to help bankroll Syria’s longer-term reconstruction, </w:t>
      </w:r>
      <w:r w:rsidRPr="00FA49E9">
        <w:rPr>
          <w:u w:val="single"/>
        </w:rPr>
        <w:t>China can have significant influence in Damascus</w:t>
      </w:r>
      <w:r w:rsidRPr="00FA49E9">
        <w:rPr>
          <w:sz w:val="16"/>
        </w:rPr>
        <w:t xml:space="preserve">. In 2015, </w:t>
      </w:r>
      <w:r w:rsidRPr="00FA49E9">
        <w:rPr>
          <w:u w:val="single"/>
        </w:rPr>
        <w:t>it voted for</w:t>
      </w:r>
      <w:r w:rsidRPr="00FA49E9">
        <w:rPr>
          <w:sz w:val="16"/>
        </w:rPr>
        <w:t xml:space="preserve"> UN Security Council Resolution 2254—which calls for </w:t>
      </w:r>
      <w:r w:rsidRPr="00FA49E9">
        <w:rPr>
          <w:u w:val="single"/>
        </w:rPr>
        <w:t>constitutional reform and UN-backed elections</w:t>
      </w:r>
      <w:r w:rsidRPr="00FA49E9">
        <w:rPr>
          <w:sz w:val="16"/>
        </w:rPr>
        <w:t xml:space="preserve">—and now it should help ensure its full implementation. Third, China can unequivocally call for the release of Xiyue Wang, a Beijing-born American citizen who remains wrongfully detained in Iran. In recent years, China has stoked nationalist sentiment by claiming through popular movies that it’s prepared to protect its citizens whenever they find themselves in trouble overseas. It should not extend “comprehensive strategic partnership” status to Iran while at the same time looking the other way in this case. Wang’s wife and child are Chinese citizens. He is an innocent scholar. China should help secure his release.* Finally, </w:t>
      </w:r>
      <w:r w:rsidRPr="00FA49E9">
        <w:rPr>
          <w:u w:val="single"/>
        </w:rPr>
        <w:t>China can help support UN-led stabilization programs in areas such as Mosul that were once controlled by ISIS</w:t>
      </w:r>
      <w:r w:rsidRPr="00FA49E9">
        <w:rPr>
          <w:sz w:val="16"/>
        </w:rPr>
        <w:t xml:space="preserve"> and are now seeking to rebuild. Chinese investment has largely avoided areas outside its controversial Belt and Road Initiative; but supporting recovery from ISIS—and mitigating the risks of its reemergence—is in the interests of the region and the rest of the world. </w:t>
      </w:r>
      <w:r w:rsidRPr="00FA49E9">
        <w:rPr>
          <w:u w:val="single"/>
        </w:rPr>
        <w:t>China can also help resource the UN Security Council–mandated Investigated Tribunal on ISIS Accountability (UNITAD), which is doing historic work to document ISIS crimes and bring justice to its victims</w:t>
      </w:r>
      <w:r w:rsidRPr="00FA49E9">
        <w:rPr>
          <w:sz w:val="16"/>
        </w:rPr>
        <w:t>. None of these initiatives would require a breach of China’s so-called noninterference policy. Each is also important for longer-term stability in the region, and thus a return on the investments China is now making from Cairo to Dubai. So, even by Beijing’s standards of transactional diplomacy, they fit the definition of “win-win” and may even present areas for practical cooperation between China and the United States. The failure to support such uncontroversial aims, by contrast, would call into question China’s longer-term intentions as a benign power focused on development. It is not possible to stop China’s emergence in the Middle East altogether. But the U.S. can still shape its position and role—and its friends in the region should help. Agreeing on a common agenda as outlined above would be a good first step.</w:t>
      </w:r>
    </w:p>
    <w:p w14:paraId="2441CAD2" w14:textId="77777777" w:rsidR="004405A1" w:rsidRPr="004405A1" w:rsidRDefault="004405A1" w:rsidP="004405A1"/>
    <w:p w14:paraId="4685A429" w14:textId="73CF4BBE" w:rsidR="0092143B" w:rsidRDefault="00773A7F" w:rsidP="00773A7F">
      <w:pPr>
        <w:pStyle w:val="Heading3"/>
      </w:pPr>
      <w:r>
        <w:t>Heg defense</w:t>
      </w:r>
    </w:p>
    <w:p w14:paraId="1675BB44" w14:textId="77777777" w:rsidR="00773A7F" w:rsidRDefault="00773A7F" w:rsidP="00773A7F">
      <w:pPr>
        <w:pStyle w:val="Heading4"/>
      </w:pPr>
      <w:r>
        <w:t>Their impact is inevitable – The Belt and Road Initiative will collapse US hegemony</w:t>
      </w:r>
    </w:p>
    <w:p w14:paraId="3D9DD49A" w14:textId="77777777" w:rsidR="00773A7F" w:rsidRDefault="00773A7F" w:rsidP="00773A7F">
      <w:pPr>
        <w:rPr>
          <w:sz w:val="16"/>
        </w:rPr>
      </w:pPr>
      <w:r w:rsidRPr="00E76409">
        <w:rPr>
          <w:rStyle w:val="Style13ptBold"/>
        </w:rPr>
        <w:t>Cavanna 18</w:t>
      </w:r>
      <w:r w:rsidRPr="00E76409">
        <w:rPr>
          <w:sz w:val="16"/>
        </w:rPr>
        <w:t>,</w:t>
      </w:r>
      <w:r>
        <w:rPr>
          <w:sz w:val="16"/>
        </w:rPr>
        <w:t xml:space="preserve"> C</w:t>
      </w:r>
      <w:r w:rsidRPr="00E76409">
        <w:rPr>
          <w:sz w:val="16"/>
        </w:rPr>
        <w:t>avanna is a visiting assistant professor of strategic studies at the Fletcher School of Law and Diplomacy</w:t>
      </w:r>
      <w:r>
        <w:rPr>
          <w:sz w:val="16"/>
        </w:rPr>
        <w:t xml:space="preserve">, has </w:t>
      </w:r>
      <w:r w:rsidRPr="00E76409">
        <w:rPr>
          <w:sz w:val="16"/>
        </w:rPr>
        <w:t>taught at the University of Pennsylvania and Southern Methodist University</w:t>
      </w:r>
      <w:r>
        <w:rPr>
          <w:sz w:val="16"/>
        </w:rPr>
        <w:t xml:space="preserve">, </w:t>
      </w:r>
      <w:r w:rsidRPr="00E76409">
        <w:rPr>
          <w:sz w:val="16"/>
        </w:rPr>
        <w:t>was a Fox Fellow at Yale University</w:t>
      </w:r>
      <w:r>
        <w:rPr>
          <w:sz w:val="16"/>
        </w:rPr>
        <w:t>, and</w:t>
      </w:r>
      <w:r w:rsidRPr="00E76409">
        <w:rPr>
          <w:sz w:val="16"/>
        </w:rPr>
        <w:t xml:space="preserve"> holds a M.A. and Ph.D. in history from Sciences Po</w:t>
      </w:r>
      <w:r>
        <w:rPr>
          <w:sz w:val="16"/>
        </w:rPr>
        <w:t xml:space="preserve"> in France</w:t>
      </w:r>
      <w:r w:rsidRPr="00E76409">
        <w:rPr>
          <w:sz w:val="16"/>
        </w:rPr>
        <w:t xml:space="preserve"> [Thomas P. Cavanna, </w:t>
      </w:r>
      <w:r>
        <w:rPr>
          <w:sz w:val="16"/>
        </w:rPr>
        <w:t>6</w:t>
      </w:r>
      <w:r w:rsidRPr="00E76409">
        <w:rPr>
          <w:sz w:val="16"/>
        </w:rPr>
        <w:t>-</w:t>
      </w:r>
      <w:r>
        <w:rPr>
          <w:sz w:val="16"/>
        </w:rPr>
        <w:t>05</w:t>
      </w:r>
      <w:r w:rsidRPr="00E76409">
        <w:rPr>
          <w:sz w:val="16"/>
        </w:rPr>
        <w:t>-201</w:t>
      </w:r>
      <w:r>
        <w:rPr>
          <w:sz w:val="16"/>
        </w:rPr>
        <w:t>8</w:t>
      </w:r>
      <w:r w:rsidRPr="00E76409">
        <w:rPr>
          <w:sz w:val="16"/>
        </w:rPr>
        <w:t>, accessed 7-12-2019, "What Does China’s Belt and Road Initiative Mean for US Grand Strategy?", Diplomat, https://thediplomat.com/2018/06/what-does-chinas-belt-and-road-initiative-mean-for-us-grand-strategy/]//Lex AT</w:t>
      </w:r>
    </w:p>
    <w:p w14:paraId="6AF1FAEC" w14:textId="77777777" w:rsidR="00773A7F" w:rsidRPr="00E76409" w:rsidRDefault="00773A7F" w:rsidP="00773A7F">
      <w:pPr>
        <w:rPr>
          <w:sz w:val="16"/>
        </w:rPr>
      </w:pPr>
      <w:r w:rsidRPr="00E76409">
        <w:rPr>
          <w:sz w:val="16"/>
        </w:rPr>
        <w:t>The United States’ response to a rising China has largely focused on bolstering military capabilities, doctrines, and partnerships in the Asia-Pacific (or, more recently, the Indo-Pacific). This approach misconstrues the problem: it overstates the security threat and understates (or ignores) the economic challenge</w:t>
      </w:r>
      <w:r w:rsidRPr="00E76409">
        <w:rPr>
          <w:u w:val="single"/>
        </w:rPr>
        <w:t>. To maintain its dominant position globally in the long-term, the United States must reckon with the ambitious geoeconomic endeavor Beijing has launched to project strategic influence across the Eurasian continent, which hosts most of the world’s economic centers and natural resources.</w:t>
      </w:r>
      <w:r>
        <w:rPr>
          <w:u w:val="single"/>
        </w:rPr>
        <w:t xml:space="preserve"> </w:t>
      </w:r>
      <w:r w:rsidRPr="00E76409">
        <w:rPr>
          <w:u w:val="single"/>
        </w:rPr>
        <w:t xml:space="preserve">The nascent Belt and Road Initiative (BRI) illustrates the transformative geopolitical implications of China’s rise. </w:t>
      </w:r>
      <w:r w:rsidRPr="00E76409">
        <w:rPr>
          <w:sz w:val="16"/>
        </w:rPr>
        <w:t>Despite its changing contours and the fact that it partly recycles preexisting plans</w:t>
      </w:r>
      <w:r w:rsidRPr="00E76409">
        <w:rPr>
          <w:u w:val="single"/>
        </w:rPr>
        <w:t>, this series of major infrastructure and development projects designed to connect Eurasian regions together is a coherent enterprise of unprecedented scale: $4 trillion of promised investments in 65 countries representing 70 percent of the world’s population, 55 percent of its GNP, and 75 percent of its energy reserves. The BRI aims to stabilize China’s western peripheries, rekindle its economy, propel non-Western international economic institutions, gain influence in other countries, and diversify trade suppliers/routes while circumventing the U.S. pivot to Asia.</w:t>
      </w:r>
      <w:r>
        <w:rPr>
          <w:u w:val="single"/>
        </w:rPr>
        <w:t xml:space="preserve"> </w:t>
      </w:r>
      <w:r w:rsidRPr="00E76409">
        <w:rPr>
          <w:sz w:val="16"/>
        </w:rPr>
        <w:t xml:space="preserve">Of course, the BRI’s prospects of success are subject to many unknowns, including the possibility of foreign resistance, China’s domestic economic travails, political turbulence, aging population, and environmental problems. On the other hand, the U.S. still possesses enormous assets to maintain its predominance, including military primacy, multiple alliances, powerful Western-led international organizations, and an unmatched soft power. </w:t>
      </w:r>
      <w:r w:rsidRPr="00E76409">
        <w:rPr>
          <w:u w:val="single"/>
        </w:rPr>
        <w:t>Yet over time the BRI could threaten the very foundations of Washington’s post-WWII hegemony.</w:t>
      </w:r>
      <w:r>
        <w:rPr>
          <w:u w:val="single"/>
        </w:rPr>
        <w:t xml:space="preserve"> </w:t>
      </w:r>
      <w:r w:rsidRPr="00E76409">
        <w:rPr>
          <w:u w:val="single"/>
        </w:rPr>
        <w:t>First, its naval dimension works in synergy with overland projects that span regions of critical geostrategic value, taking advantage of China’s central position along the Eurasian rimland. While U.S. leaders have focused on Beijing’s maritime buildup in East Asia, and while most analyses have derided its massive investments in poor and unstable parts of continental Eurasia, those initiatives are mutually reinforcing, part of the same grand design, which is to push the U.S. toward the periphery of the Eurasian rimland, thereby marginalizing its geostrategic influence.</w:t>
      </w:r>
      <w:r>
        <w:rPr>
          <w:u w:val="single"/>
        </w:rPr>
        <w:t xml:space="preserve"> </w:t>
      </w:r>
      <w:r w:rsidRPr="00E76409">
        <w:rPr>
          <w:u w:val="single"/>
        </w:rPr>
        <w:t xml:space="preserve">Second, Beijing seeks to offset the United States’ military primacy. Its buildup in maritime East Asia and the South China sea is worthy of attention but it is also designed in response to the U.S. naval presence and to the alliances that American leaders have nurtured along China’s southern flank since the early years of the Cold War. </w:t>
      </w:r>
      <w:r w:rsidRPr="00E76409">
        <w:rPr>
          <w:sz w:val="16"/>
        </w:rPr>
        <w:t xml:space="preserve">Regardless, this specific challenge should not absorb the bulk of the United States’ resources. </w:t>
      </w:r>
      <w:r w:rsidRPr="00E76409">
        <w:rPr>
          <w:u w:val="single"/>
        </w:rPr>
        <w:t>For all of its military initiatives, Beijing’s key priority is to make strategic gains by leveraging its superior geoeconomic assets: vast and fast-growing market, full state control over the economy, and massive financial reserves.</w:t>
      </w:r>
      <w:r>
        <w:rPr>
          <w:u w:val="single"/>
        </w:rPr>
        <w:t xml:space="preserve"> </w:t>
      </w:r>
      <w:r w:rsidRPr="00E76409">
        <w:rPr>
          <w:u w:val="single"/>
        </w:rPr>
        <w:t>Third, to advance its interests, China exploits the cracks in U.S. post-Cold War hegemony. Washington’s interferences in Russia and Iran’s respective spheres of influence, and its military interventionism in the Middle East, triggered a nationalist and Islamist backlash that significantly diminished its resources and credibility. The unending global war on terror and misguided attempts at forceful democracy promotion only compounded this strategic overreach, while the militarization of Washington’s national security apparatus reduced its ability to tackle the deeper roots of those multi-dimensional challenges.</w:t>
      </w:r>
      <w:r>
        <w:rPr>
          <w:u w:val="single"/>
        </w:rPr>
        <w:t xml:space="preserve"> </w:t>
      </w:r>
      <w:r w:rsidRPr="00E76409">
        <w:rPr>
          <w:sz w:val="16"/>
        </w:rPr>
        <w:t>In the meantime, China emerged as a near-peer competitor and began to project geoeconomic influence beyond its vicinity. This strategy has started to yield results in key regions of Eurasia. Chinese leaders have long aimed to freeride on U.S. Middle Eastern security architecture while preparing for its — supposedly — inevitable decline. Beijing has capitalized on Washington’s heavy lifting to ensure stable energy supplies and has exploited the widespread discontent resulting from U.S. military interventionism and regime change campaigns to befriend all of the countries of the region. Yet Iran constitutes its true priority.</w:t>
      </w:r>
    </w:p>
    <w:p w14:paraId="5E114271" w14:textId="77777777" w:rsidR="00F27EF8" w:rsidRDefault="00F27EF8" w:rsidP="00F27EF8">
      <w:pPr>
        <w:pStyle w:val="Heading4"/>
      </w:pPr>
      <w:r>
        <w:t>Poor Chinese leadership is non-unique and self-correcting</w:t>
      </w:r>
    </w:p>
    <w:p w14:paraId="572ECCB4" w14:textId="77777777" w:rsidR="00F27EF8" w:rsidRPr="002219B1" w:rsidRDefault="00F27EF8" w:rsidP="00F27EF8">
      <w:pPr>
        <w:rPr>
          <w:sz w:val="18"/>
          <w:szCs w:val="18"/>
        </w:rPr>
      </w:pPr>
      <w:r w:rsidRPr="002219B1">
        <w:rPr>
          <w:rStyle w:val="Style13ptBold"/>
        </w:rPr>
        <w:t xml:space="preserve">Wang, 18 – </w:t>
      </w:r>
      <w:r w:rsidRPr="00B85211">
        <w:t>former head of the Chinese section of the US Library of Congress and former university librarian at the Chinese University of Hong Kong, is president of the US-China Policy Foundation</w:t>
      </w:r>
      <w:r>
        <w:rPr>
          <w:rStyle w:val="Style13ptBold"/>
        </w:rPr>
        <w:t xml:space="preserve"> </w:t>
      </w:r>
      <w:r w:rsidRPr="002219B1">
        <w:rPr>
          <w:sz w:val="18"/>
          <w:szCs w:val="18"/>
        </w:rPr>
        <w:t>- [Wang, 3/8/2018 ,"The pros and cons of Xi Jinping’s strong leadership style", South China Morning Post, https://www.scmp.com/comment/insight-opinion/article/2136235/xi-jinpings-strong-leadership-style-has-its-risks-also, 7-12-2019]</w:t>
      </w:r>
    </w:p>
    <w:p w14:paraId="3970058F" w14:textId="77777777" w:rsidR="00F27EF8" w:rsidRPr="00FB05F3" w:rsidRDefault="00F27EF8" w:rsidP="00F27EF8">
      <w:pPr>
        <w:rPr>
          <w:sz w:val="16"/>
        </w:rPr>
      </w:pPr>
      <w:r w:rsidRPr="00FB05F3">
        <w:rPr>
          <w:sz w:val="16"/>
        </w:rPr>
        <w:t xml:space="preserve">The announcement that China’s Communist Party intends to drop the term limit on the presidency may come as little surprise to those following Xi Jinping’s rise. </w:t>
      </w:r>
      <w:r w:rsidRPr="00FB05F3">
        <w:rPr>
          <w:u w:val="single"/>
        </w:rPr>
        <w:t xml:space="preserve">The establishment of “Xi Jinping Thought” in the party charter, along with the lack of a successor, are two indications of China’s increasingly authoritarian rule. </w:t>
      </w:r>
      <w:r w:rsidRPr="00FB05F3">
        <w:rPr>
          <w:sz w:val="16"/>
        </w:rPr>
        <w:t xml:space="preserve">Xi hopes to paint himself as a benevolent, paternal leader of China. The people, however – along with international leaders – may not be quite as enamoured as Xi had hoped. </w:t>
      </w:r>
      <w:r w:rsidRPr="00FB05F3">
        <w:rPr>
          <w:u w:val="single"/>
        </w:rPr>
        <w:t xml:space="preserve">Xi’s position relies on his power and control over freedom of speech rather than on the propaganda for which China is usually so well known. </w:t>
      </w:r>
      <w:r w:rsidRPr="00FB05F3">
        <w:rPr>
          <w:sz w:val="16"/>
        </w:rPr>
        <w:t xml:space="preserve">China has long struggled with its image abroad. The 2008 Summer Olympics in Beijing marked China’s new era of soft power, where it had the opportunity to show off its new status as a modern, economically powerful country. Since Xi stepped into the presidency five years later, he has built on that foundation. The image of China as a benevolent world economic leader, through projects like the “Belt and Road Initiative” and investments in developing countries like Libya and Sudan. has been projected by state media and politicians alike. The use of soft power is also directed at citizens at home. Xi encourages Chinese people to embrace traditional values. In speeches over the past few years, he has painted an image of the Chinese nation as a family – and he is the father. Perhaps this is indicative of his desire to reclaim national unity; his contribution to China shaking off past humiliations. China wishes to reconcile its old greatness as the Middle Kingdom with its new position in a modern world, and merging old values with new economic leadership is a uniquely Chinese style of leadership. Perhaps Xi wants Confucian filial piety and deference. </w:t>
      </w:r>
      <w:r w:rsidRPr="00FB05F3">
        <w:rPr>
          <w:u w:val="single"/>
        </w:rPr>
        <w:t>Despite China’s best efforts, however, soft power, both at home and abroad, is failing. American media continues to report negatively on Chinese politics and the economy, and the country is viewed with suspicion</w:t>
      </w:r>
      <w:r w:rsidRPr="00FB05F3">
        <w:rPr>
          <w:sz w:val="16"/>
        </w:rPr>
        <w:t xml:space="preserve">. Despite the friendship Xi and US President Donald Trump appeared to strike up in 2017, </w:t>
      </w:r>
      <w:r w:rsidRPr="00FB05F3">
        <w:rPr>
          <w:u w:val="single"/>
        </w:rPr>
        <w:t>Trump has reneged on his previous willingness to work with China on trade. Instead , he has placed tariffs on Chinese imports and labelled China a strategic competitor.</w:t>
      </w:r>
      <w:r w:rsidRPr="00FB05F3">
        <w:rPr>
          <w:sz w:val="16"/>
        </w:rPr>
        <w:t xml:space="preserve"> Reactions within China to the announcement on term limits have ranged from comedic, on internet forums, to acknowledgement that there will be “no limits” to Xi’s power from political analysts in Beijing. </w:t>
      </w:r>
      <w:r w:rsidRPr="00FB05F3">
        <w:rPr>
          <w:u w:val="single"/>
        </w:rPr>
        <w:t>American media is, of course, interested in reporting any alarming news about China. America prides itself as a world leader in democracy and freedom. At a time when the US is also facing questions about its own unpredictable leadership, it is nice to have a finger to point at someone else’s problems. Still, this fear may point to underlying concern in America about the erosion of democracy worldwide – and especially at home.</w:t>
      </w:r>
      <w:r w:rsidRPr="00FB05F3">
        <w:rPr>
          <w:sz w:val="16"/>
        </w:rPr>
        <w:t xml:space="preserve"> US President Donald Trump speaks about steel and aluminium tariffs during a meeting with industry leaders in the White House on March 1. </w:t>
      </w:r>
      <w:r w:rsidRPr="00FB05F3">
        <w:rPr>
          <w:u w:val="single"/>
        </w:rPr>
        <w:t>As Western countries struggle to find leadership, Xi sees a vacuum he can fill. If he remains stable, China will become stronger, too. To be fair, Xi has indeed been a strong leader for China. To the Western world, Xi appears a bully; in China, authoritarian leadership is the norm.</w:t>
      </w:r>
      <w:r w:rsidRPr="00FB05F3">
        <w:rPr>
          <w:sz w:val="16"/>
        </w:rPr>
        <w:t xml:space="preserve"> Xi may be an authoritarian leader, but he is not the kind of dictator that Mao was. </w:t>
      </w:r>
      <w:r w:rsidRPr="00FB05F3">
        <w:rPr>
          <w:u w:val="single"/>
        </w:rPr>
        <w:t>Although Xi has so far avoided the upheaval of rebellion or government purges, he is trying to control 1.4 billion people with disciplinary rule under one man. It is possible, as Xi may believe, that implementing full democracy would lead to chaos or anarchy. No one else in Xi’s Politburo or top-level leadership is a strong leader. If there must be one leader, Xi is likely to be the best man for the job.</w:t>
      </w:r>
      <w:r w:rsidRPr="00FB05F3">
        <w:rPr>
          <w:sz w:val="16"/>
        </w:rPr>
        <w:t xml:space="preserve"> Authoritarian leadership relies on fear, control and unpredictability. This is fear I understand: my mother was killed by Red Guards, her house was confiscated by communists and her body was never found. But people forget Xi’s father was targeted by the Cultural Revolution, too. I met Xi’s father once, over dinner in 1980, and found him to be a great man, who would be happy to see his son be a strong, stable leader. I have met Xi personally as well. </w:t>
      </w:r>
      <w:r w:rsidRPr="00FB05F3">
        <w:rPr>
          <w:u w:val="single"/>
        </w:rPr>
        <w:t xml:space="preserve">He has given me no reason to fear violent instability in China. Xi did not rise to power out of nowhere. He led from below, governing Fujian and Zhengzhou. </w:t>
      </w:r>
      <w:r w:rsidRPr="00FB05F3">
        <w:rPr>
          <w:sz w:val="16"/>
        </w:rPr>
        <w:t xml:space="preserve">A decorative plate featuring an image of Chinese President Xi Jinping is seen behind a statue of Mao Zedong at a souvenir store next to Tiananmen Square in Beijing on February 27. Xi is considered China’s most powerful leader since Deng Xiaoping in the 1970s and 80s, if not since Mao’s peak. I grew up in China during the Japanese invasion. I was there when Mao’s army marched on Beijing, and </w:t>
      </w:r>
      <w:r w:rsidRPr="00FB05F3">
        <w:rPr>
          <w:u w:val="single"/>
        </w:rPr>
        <w:t>I have witnessed China’s survival through Mao’s disastrous leadership. Despite American paranoia, China is strong, and it is not going to collapse under unstable rule any time soon – especially not with a leader like Xi.</w:t>
      </w:r>
    </w:p>
    <w:p w14:paraId="5EDE6FD9" w14:textId="77777777" w:rsidR="00773A7F" w:rsidRPr="00773A7F" w:rsidRDefault="00773A7F" w:rsidP="00773A7F"/>
    <w:p w14:paraId="42F49622" w14:textId="60AE8C0A" w:rsidR="00634894" w:rsidRDefault="00634894" w:rsidP="00AA04DA">
      <w:pPr>
        <w:pStyle w:val="Heading2"/>
      </w:pPr>
      <w:r>
        <w:t>Africa</w:t>
      </w:r>
    </w:p>
    <w:p w14:paraId="11CE4703" w14:textId="77777777" w:rsidR="00634894" w:rsidRPr="00EC0C5C" w:rsidRDefault="00634894" w:rsidP="00634894">
      <w:pPr>
        <w:pStyle w:val="Heading4"/>
      </w:pPr>
      <w:r w:rsidRPr="00EC0C5C">
        <w:t>The Disad is non unique – China already sells more arms to Africa than the US</w:t>
      </w:r>
    </w:p>
    <w:p w14:paraId="3186ED4C" w14:textId="77777777" w:rsidR="00634894" w:rsidRDefault="00634894" w:rsidP="00634894">
      <w:r w:rsidRPr="00EC0C5C">
        <w:rPr>
          <w:rStyle w:val="Style13ptBold"/>
        </w:rPr>
        <w:t>Jeong-Ho 18</w:t>
      </w:r>
      <w:r w:rsidRPr="00EC0C5C">
        <w:t xml:space="preserve">, Jeong-Ho </w:t>
      </w:r>
      <w:r>
        <w:t xml:space="preserve">reports on China’s diplomacy for the South China Morning Post and has a master’s in Chinese area studies from Seoul National University </w:t>
      </w:r>
      <w:r w:rsidRPr="00EC0C5C">
        <w:t xml:space="preserve">[Lee Jeong-Ho, </w:t>
      </w:r>
      <w:r>
        <w:t>7</w:t>
      </w:r>
      <w:r w:rsidRPr="00EC0C5C">
        <w:t>-</w:t>
      </w:r>
      <w:r>
        <w:t>8</w:t>
      </w:r>
      <w:r w:rsidRPr="00EC0C5C">
        <w:t>-</w:t>
      </w:r>
      <w:r>
        <w:t>2018</w:t>
      </w:r>
      <w:r w:rsidRPr="00EC0C5C">
        <w:t>, accessed 7-9-2019, "Everything you need to know about the weapons China sells to Africa", South China Morning Post, https://www.scmp.com/news/china/diplomacy-defence/article/2154189/everything-you-need-know-about-weapons-china-sells]//Lex AT</w:t>
      </w:r>
    </w:p>
    <w:p w14:paraId="204A40B9" w14:textId="77777777" w:rsidR="00634894" w:rsidRDefault="00634894" w:rsidP="00634894">
      <w:pPr>
        <w:rPr>
          <w:u w:val="single"/>
        </w:rPr>
      </w:pPr>
      <w:r w:rsidRPr="00EC0C5C">
        <w:rPr>
          <w:u w:val="single"/>
        </w:rPr>
        <w:t>When defence officials from China and the African nations on Tuesday wrap up a high-level security forum, both sides are expected to vow to enhance defence relations, boosting a bond between the two parties that already includes surging Chinese arms sales to Africa.</w:t>
      </w:r>
      <w:r>
        <w:rPr>
          <w:u w:val="single"/>
        </w:rPr>
        <w:t xml:space="preserve"> </w:t>
      </w:r>
      <w:r w:rsidRPr="00EC0C5C">
        <w:rPr>
          <w:u w:val="single"/>
        </w:rPr>
        <w:t>China’s participation in peace keeping missions and its setting up of a military base in Djibouti,</w:t>
      </w:r>
      <w:r w:rsidRPr="00EC0C5C">
        <w:rPr>
          <w:sz w:val="16"/>
        </w:rPr>
        <w:t xml:space="preserve"> on the Horn of Africa, </w:t>
      </w:r>
      <w:r w:rsidRPr="00EC0C5C">
        <w:rPr>
          <w:u w:val="single"/>
        </w:rPr>
        <w:t>have strengthened defence ties built on top of the increasingly strong economic relationship China has been developing with Africa since the turn of the millennium.</w:t>
      </w:r>
      <w:r>
        <w:rPr>
          <w:u w:val="single"/>
        </w:rPr>
        <w:t xml:space="preserve"> </w:t>
      </w:r>
      <w:r w:rsidRPr="00EC0C5C">
        <w:rPr>
          <w:u w:val="single"/>
        </w:rPr>
        <w:t>Some one million Chinese citizens today live in Africa while 200,000 Africans work in China.</w:t>
      </w:r>
      <w:r>
        <w:rPr>
          <w:u w:val="single"/>
        </w:rPr>
        <w:t xml:space="preserve"> </w:t>
      </w:r>
      <w:r w:rsidRPr="00EC0C5C">
        <w:rPr>
          <w:u w:val="single"/>
        </w:rPr>
        <w:t>From 2013 to 2017, China’s arms exports to Africa surged 55 per cent from the previous five-year period of 2008 to 2012, according to Stockholm International Peace Research Institute.</w:t>
      </w:r>
      <w:r>
        <w:rPr>
          <w:u w:val="single"/>
        </w:rPr>
        <w:t xml:space="preserve"> </w:t>
      </w:r>
      <w:r w:rsidRPr="00EC0C5C">
        <w:rPr>
          <w:sz w:val="16"/>
        </w:rPr>
        <w:t xml:space="preserve">While Africa’s overall arms imports decreased 22 per cent over the same period, </w:t>
      </w:r>
      <w:r w:rsidRPr="00EC0C5C">
        <w:rPr>
          <w:u w:val="single"/>
        </w:rPr>
        <w:t>China’s share of total African arms imports rose 8.6 per cent to 17 per cent.</w:t>
      </w:r>
      <w:r>
        <w:rPr>
          <w:u w:val="single"/>
        </w:rPr>
        <w:t xml:space="preserve"> </w:t>
      </w:r>
      <w:r w:rsidRPr="00EC0C5C">
        <w:rPr>
          <w:sz w:val="16"/>
        </w:rPr>
        <w:t xml:space="preserve">Chinese arms sale to Central African Republic frozen by US, France and UK Meanwhile, Russian arms exports to Africa fell by 32 per cent, accounting for 39 per cent of total imports to the region. </w:t>
      </w:r>
      <w:r w:rsidRPr="00EC0C5C">
        <w:rPr>
          <w:u w:val="single"/>
        </w:rPr>
        <w:t>The US accounted for 11 per cent of arms exports to Africa.</w:t>
      </w:r>
    </w:p>
    <w:p w14:paraId="195E930D" w14:textId="77777777" w:rsidR="006E7BAB" w:rsidRDefault="006E7BAB" w:rsidP="006E7BAB">
      <w:pPr>
        <w:pStyle w:val="Heading4"/>
      </w:pPr>
      <w:r>
        <w:t>China market presence inevitable- recent sales prove</w:t>
      </w:r>
    </w:p>
    <w:p w14:paraId="19DE8556" w14:textId="77777777" w:rsidR="006E7BAB" w:rsidRPr="00A01583" w:rsidRDefault="006E7BAB" w:rsidP="006E7BAB">
      <w:pPr>
        <w:rPr>
          <w:rStyle w:val="Style13ptBold"/>
        </w:rPr>
      </w:pPr>
      <w:r>
        <w:rPr>
          <w:rStyle w:val="Style13ptBold"/>
        </w:rPr>
        <w:t xml:space="preserve">Jeong-ho, 5-27-19 </w:t>
      </w:r>
      <w:r w:rsidRPr="00A01583">
        <w:t xml:space="preserve">[Lee, 5-27-19, “Everything you need to know about the weapons China sells to Africa, Mozambique included,” </w:t>
      </w:r>
      <w:hyperlink r:id="rId121" w:history="1">
        <w:r w:rsidRPr="00A01583">
          <w:rPr>
            <w:rStyle w:val="Hyperlink"/>
          </w:rPr>
          <w:t>https://clubofmozambique.com/news/everything-you-need-to-know-about-the-weapons-china-sells-to-africa-mozambique-included/</w:t>
        </w:r>
      </w:hyperlink>
      <w:r w:rsidRPr="00A01583">
        <w:t>, 7/12/19</w:t>
      </w:r>
      <w:r>
        <w:t xml:space="preserve"> «cc»</w:t>
      </w:r>
      <w:r w:rsidRPr="00A01583">
        <w:t>]</w:t>
      </w:r>
      <w:r>
        <w:t xml:space="preserve"> </w:t>
      </w:r>
    </w:p>
    <w:p w14:paraId="08ADFFA0" w14:textId="77777777" w:rsidR="006E7BAB" w:rsidRPr="00A01583" w:rsidRDefault="006E7BAB" w:rsidP="006E7BAB">
      <w:pPr>
        <w:rPr>
          <w:b/>
          <w:bCs/>
          <w:u w:val="single"/>
        </w:rPr>
      </w:pPr>
      <w:r w:rsidRPr="002933BE">
        <w:rPr>
          <w:u w:val="single"/>
        </w:rPr>
        <w:t xml:space="preserve">A pledge by officials to boost defence ties at a high-level security forum would come on top of a </w:t>
      </w:r>
      <w:r w:rsidRPr="002933BE">
        <w:rPr>
          <w:b/>
          <w:bCs/>
          <w:u w:val="single"/>
          <w:bdr w:val="single" w:sz="4" w:space="0" w:color="auto"/>
        </w:rPr>
        <w:t>55 per cent jump in five-year arms sales by China to Africa</w:t>
      </w:r>
      <w:r>
        <w:rPr>
          <w:u w:val="single"/>
        </w:rPr>
        <w:t xml:space="preserve"> </w:t>
      </w:r>
      <w:r w:rsidRPr="002933BE">
        <w:rPr>
          <w:sz w:val="16"/>
        </w:rPr>
        <w:t xml:space="preserve">When defence officials from </w:t>
      </w:r>
      <w:r w:rsidRPr="002933BE">
        <w:rPr>
          <w:u w:val="single"/>
        </w:rPr>
        <w:t>China and the African nations on Tuesday wrap up a high-level security forum, both sides are expected to vow to enhance defence relations, boosting a bond between the two parties that already includes surging Chinese arms sales to Africa.</w:t>
      </w:r>
      <w:r>
        <w:rPr>
          <w:u w:val="single"/>
        </w:rPr>
        <w:t xml:space="preserve"> </w:t>
      </w:r>
      <w:r w:rsidRPr="002933BE">
        <w:rPr>
          <w:sz w:val="16"/>
        </w:rPr>
        <w:t xml:space="preserve">China’s participation in peace keeping missions and its setting up of a military base in Djibouti, on the Horn of Africa, have strengthened defence ties built on top of the increasingly strong economic relationship China has been developing with Africa since the turn of the millennium. Some one million Chinese citizens today live in Africa while 200,000 Africans work in China. </w:t>
      </w:r>
      <w:r w:rsidRPr="002933BE">
        <w:rPr>
          <w:u w:val="single"/>
        </w:rPr>
        <w:t>From 2013 to 2017, China’s arms exports to Africa surged 55 per cent from the previous five-year period of 2008 to 2012, according to Stockholm International Peace Research Institute.</w:t>
      </w:r>
      <w:r>
        <w:rPr>
          <w:u w:val="single"/>
        </w:rPr>
        <w:t xml:space="preserve"> </w:t>
      </w:r>
      <w:r w:rsidRPr="002933BE">
        <w:rPr>
          <w:sz w:val="16"/>
        </w:rPr>
        <w:t xml:space="preserve">While Africa’s overall arms imports decreased 22 per cent over the same period, </w:t>
      </w:r>
      <w:r w:rsidRPr="002933BE">
        <w:rPr>
          <w:u w:val="single"/>
        </w:rPr>
        <w:t>China’s share of total African arms imports rose 8.6 per cent to 17 per cent.</w:t>
      </w:r>
      <w:r w:rsidRPr="002933BE">
        <w:rPr>
          <w:sz w:val="16"/>
        </w:rPr>
        <w:t xml:space="preserve"> Meanwhile, Russian arms exports to Africa fell by 32 per cent, accounting for 39 per cent of total imports to the region. The US accounted for 11 per cent of arms exports to Africa. As defence relations between the parties strengthen, here is a look at the weapons China sells to Africa. A VT4 main battle tank at the International Defence Exhibition and Conference in Abu Dhabi last year. Photo: Xinhua A VT4 main battle tank at the International Defence Exhibition and Conference in Abu Dhabi last year. Photo: Xinhua Battle Tanks/Armoured Vehicles </w:t>
      </w:r>
      <w:r w:rsidRPr="002933BE">
        <w:rPr>
          <w:u w:val="single"/>
        </w:rPr>
        <w:t>China exported 24 battle tanks to Tanzania and 30 to Chad in 2013, according to the latest available data from the United Nation Register of Conventional Arms (UNROCA).</w:t>
      </w:r>
      <w:r>
        <w:rPr>
          <w:u w:val="single"/>
        </w:rPr>
        <w:t xml:space="preserve"> </w:t>
      </w:r>
      <w:r w:rsidRPr="002933BE">
        <w:rPr>
          <w:sz w:val="16"/>
        </w:rPr>
        <w:t xml:space="preserve">China exports a few home-designed model battle tanks overseas. Its main model, the VT4 battle tank, is a third-generation vehicle built by for overseas export by state-owned arms maker China North Industries Group, officially abbreviated as Norinco.The VT4 has a 125 millimetre smoothbore cannon capable of firing guided missiles. A remote weapon station on the turret is armed with a 12.7mm heavy machine gun. Last year, Norinco expanded its line of tanks for the overseas market by developing the GL-5 armoured vehicle. The GL-5 system includes four radar systems and fixed projectile launchers attached to a tank turret for 360-degree coverage. </w:t>
      </w:r>
      <w:r w:rsidRPr="002933BE">
        <w:rPr>
          <w:u w:val="single"/>
        </w:rPr>
        <w:t>Armoured combat vehicles also are one of China’s top weapons exports to African countries, with Ghana and Namibia importing 76 and 21, respectively, in 2009 and Kenya importing 32 in 2007. Rwanda, Burundi, Mozambique, Chad and Gabon also have bought armoured combat vehicles from China.</w:t>
      </w:r>
      <w:r>
        <w:rPr>
          <w:u w:val="single"/>
        </w:rPr>
        <w:t xml:space="preserve"> </w:t>
      </w:r>
      <w:r w:rsidRPr="002933BE">
        <w:rPr>
          <w:sz w:val="16"/>
        </w:rPr>
        <w:t xml:space="preserve">The ST1 8×8 wheeled tank destroyer is another of China’s armoured vehicles for export. It boasts one Nato standard 105mm rifled gun that fires a full range of ammunition. The JF-17 Thunder is Chinaâ™s major jet in its export market. Photo: Handout The JF-17 Thunder is China’s major jet in its export market. Photo: Handout Combat Aircraft/ Drone </w:t>
      </w:r>
      <w:r w:rsidRPr="002933BE">
        <w:rPr>
          <w:u w:val="single"/>
        </w:rPr>
        <w:t>Combat aircraft and drones also are among China’s major arms export items.</w:t>
      </w:r>
      <w:r>
        <w:rPr>
          <w:u w:val="single"/>
        </w:rPr>
        <w:t xml:space="preserve"> </w:t>
      </w:r>
      <w:r w:rsidRPr="002933BE">
        <w:rPr>
          <w:b/>
          <w:bCs/>
          <w:u w:val="single"/>
        </w:rPr>
        <w:t>Nigeria, Tanzania, Zambia, Bolivia, Namibia, Zimbabwe and Ghana all have been buyers</w:t>
      </w:r>
      <w:r w:rsidRPr="002933BE">
        <w:rPr>
          <w:u w:val="single"/>
        </w:rPr>
        <w:t xml:space="preserve"> of China-built combat aircraft, drone combat aircraft or drones, according to the latest UNROCA data.</w:t>
      </w:r>
      <w:r>
        <w:rPr>
          <w:u w:val="single"/>
        </w:rPr>
        <w:t xml:space="preserve"> </w:t>
      </w:r>
      <w:r w:rsidRPr="002933BE">
        <w:rPr>
          <w:sz w:val="16"/>
        </w:rPr>
        <w:t xml:space="preserve">JF-17 Thunder is China’s major jet in its export market. The single-engined jet was developed jointly by the Pakistan Aeronautical Complex and the Chengdu Aircraft Corporation of China. It can deploy air-to-air and air-to-surface missiles, powered either by a Guizhou WS-13 or Klimov RD-93 afterburning turbofan, with a top speed of Mach 1.6. Meanwhile, China has banned the export of its J-20 stealth fighter to the global market. It is unclear how many unmanned combat aerial vehicles China actually has exported overseas, but </w:t>
      </w:r>
      <w:r w:rsidRPr="002933BE">
        <w:rPr>
          <w:u w:val="single"/>
        </w:rPr>
        <w:t>what is certain is it wants to export more drones to dominate the market.</w:t>
      </w:r>
      <w:r>
        <w:rPr>
          <w:u w:val="single"/>
        </w:rPr>
        <w:t xml:space="preserve"> </w:t>
      </w:r>
      <w:r w:rsidRPr="002933BE">
        <w:rPr>
          <w:sz w:val="16"/>
        </w:rPr>
        <w:t xml:space="preserve">As a result of US drone export policy requiring all drone exports to go through a strict government approval process, </w:t>
      </w:r>
      <w:r w:rsidRPr="002933BE">
        <w:rPr>
          <w:u w:val="single"/>
        </w:rPr>
        <w:t>Saudi Arabia and Jordan, among others, have turned to China to build their drone fleets.</w:t>
      </w:r>
      <w:r>
        <w:rPr>
          <w:u w:val="single"/>
        </w:rPr>
        <w:t xml:space="preserve"> </w:t>
      </w:r>
      <w:r w:rsidRPr="002933BE">
        <w:rPr>
          <w:sz w:val="16"/>
        </w:rPr>
        <w:t xml:space="preserve">The Red Arrow is an advanced anti-tank missile system deployed by the Peopleâ™s Liberation Army. Photo: Handout The Red Arrow is an advanced anti-tank missile system deployed by the People’s Liberation Army. Photo: Handout Missile systems Morocco, Sudan and Yemen have imported missiles and missile launchers from China, according to UNROCA. Chinese arms reportedly have been used during conflicts in Congo and Sudan. In July 2014, Norinco delivered 100 guided missile systems to South Sudan. The Red Arrow 9 anti-tank missile system and GP6 155mm laser-homing artillery weapon systems are Norinco’s major exports. The Red Arrow is an advanced, third-generation anti-tank missile system deployed by the People’s Liberation Army. It has a maximum range of 5.5km with an armour penetration of 1,200mm. The GP6 laser-homing artillery weapon system is designed to engage tanks and be used in infantry fighting. It is capable of destroying targets within a range of six to 25 kilometres. </w:t>
      </w:r>
      <w:r w:rsidRPr="00A01583">
        <w:rPr>
          <w:b/>
          <w:bCs/>
          <w:u w:val="single"/>
        </w:rPr>
        <w:t>Congo, Ghana, Sudan, Cameroon, Tanzania, Niger and Rwanda have imported calibre artillery systems from China.</w:t>
      </w:r>
    </w:p>
    <w:p w14:paraId="587DD4BA" w14:textId="77777777" w:rsidR="009540A1" w:rsidRDefault="009540A1" w:rsidP="009540A1">
      <w:pPr>
        <w:pStyle w:val="Heading4"/>
      </w:pPr>
      <w:r>
        <w:t>African arms sales are solely economic-based---China isn’t interested in future military influence</w:t>
      </w:r>
    </w:p>
    <w:p w14:paraId="6E56C9D8" w14:textId="77777777" w:rsidR="009540A1" w:rsidRPr="006A0046" w:rsidRDefault="009540A1" w:rsidP="009540A1">
      <w:pPr>
        <w:rPr>
          <w:sz w:val="18"/>
        </w:rPr>
      </w:pPr>
      <w:r w:rsidRPr="006A0046">
        <w:rPr>
          <w:rStyle w:val="Style13ptBold"/>
        </w:rPr>
        <w:t xml:space="preserve">Tian 18 </w:t>
      </w:r>
      <w:r w:rsidRPr="00450F6F">
        <w:t>– (Dr. Nan Tian is a Researcher with the SIPRI Arms Transfers and Military Expenditure Programme, where he is responsible for monitoring and managing the SIPRI Military Expenditure Database , 9/17/18 , “China’s Arms Trade: A Rival for Global Influence?” , https://www.realcleardefense.com/articles/2018/09/17/chinas_arms_trade_a_rival_for_global_influence__113806.html , DOA: 7/13/19)//AN</w:t>
      </w:r>
    </w:p>
    <w:p w14:paraId="128A615A" w14:textId="77777777" w:rsidR="009540A1" w:rsidRPr="00D95871" w:rsidRDefault="009540A1" w:rsidP="009540A1">
      <w:r w:rsidRPr="00D95871">
        <w:t xml:space="preserve">While the ability to buy expensive high-tech weapons is lower in African countries compared to neighbours close to China, </w:t>
      </w:r>
      <w:r w:rsidRPr="00D62BB6">
        <w:rPr>
          <w:highlight w:val="cyan"/>
          <w:u w:val="single"/>
        </w:rPr>
        <w:t>China has looked to challenge US influence in Asia</w:t>
      </w:r>
      <w:r w:rsidRPr="00D62BB6">
        <w:rPr>
          <w:u w:val="single"/>
        </w:rPr>
        <w:t xml:space="preserve"> </w:t>
      </w:r>
      <w:r w:rsidRPr="00D62BB6">
        <w:rPr>
          <w:highlight w:val="cyan"/>
          <w:u w:val="single"/>
        </w:rPr>
        <w:t>with</w:t>
      </w:r>
      <w:r w:rsidRPr="00D62BB6">
        <w:rPr>
          <w:u w:val="single"/>
        </w:rPr>
        <w:t xml:space="preserve"> more intimate (</w:t>
      </w:r>
      <w:r w:rsidRPr="00D62BB6">
        <w:rPr>
          <w:highlight w:val="cyan"/>
          <w:u w:val="single"/>
        </w:rPr>
        <w:t>military</w:t>
      </w:r>
      <w:r w:rsidRPr="00D62BB6">
        <w:rPr>
          <w:u w:val="single"/>
        </w:rPr>
        <w:t xml:space="preserve"> and economic) </w:t>
      </w:r>
      <w:r w:rsidRPr="00D62BB6">
        <w:rPr>
          <w:highlight w:val="cyan"/>
          <w:u w:val="single"/>
        </w:rPr>
        <w:t>relations</w:t>
      </w:r>
      <w:r w:rsidRPr="00D62BB6">
        <w:rPr>
          <w:u w:val="single"/>
        </w:rPr>
        <w:t xml:space="preserve"> with the likes of Pakistan and Bangladesh</w:t>
      </w:r>
      <w:r w:rsidRPr="00D95871">
        <w:t xml:space="preserve">. </w:t>
      </w:r>
      <w:r w:rsidRPr="006A0046">
        <w:rPr>
          <w:b/>
          <w:bCs/>
          <w:highlight w:val="cyan"/>
          <w:u w:val="single"/>
        </w:rPr>
        <w:t>The same is not evident in Africa</w:t>
      </w:r>
      <w:r w:rsidRPr="00D62BB6">
        <w:rPr>
          <w:u w:val="single"/>
        </w:rPr>
        <w:t xml:space="preserve">. </w:t>
      </w:r>
      <w:r w:rsidRPr="00D62BB6">
        <w:rPr>
          <w:highlight w:val="cyan"/>
          <w:u w:val="single"/>
        </w:rPr>
        <w:t>It has been common knowledge that China</w:t>
      </w:r>
      <w:r w:rsidRPr="00D62BB6">
        <w:rPr>
          <w:u w:val="single"/>
        </w:rPr>
        <w:t xml:space="preserve"> </w:t>
      </w:r>
      <w:r w:rsidRPr="00D62BB6">
        <w:rPr>
          <w:highlight w:val="cyan"/>
          <w:u w:val="single"/>
        </w:rPr>
        <w:t xml:space="preserve">has </w:t>
      </w:r>
      <w:r w:rsidRPr="006A0046">
        <w:rPr>
          <w:u w:val="single"/>
        </w:rPr>
        <w:t xml:space="preserve">historically </w:t>
      </w:r>
      <w:r w:rsidRPr="00D62BB6">
        <w:rPr>
          <w:highlight w:val="cyan"/>
          <w:u w:val="single"/>
        </w:rPr>
        <w:t xml:space="preserve">linked arms sales to </w:t>
      </w:r>
      <w:r w:rsidRPr="006A0046">
        <w:rPr>
          <w:u w:val="single"/>
        </w:rPr>
        <w:t xml:space="preserve">close </w:t>
      </w:r>
      <w:r w:rsidRPr="00D62BB6">
        <w:rPr>
          <w:highlight w:val="cyan"/>
          <w:u w:val="single"/>
        </w:rPr>
        <w:t>neighbours with foreign policy considerations</w:t>
      </w:r>
      <w:r w:rsidRPr="00D62BB6">
        <w:rPr>
          <w:u w:val="single"/>
        </w:rPr>
        <w:t xml:space="preserve">, </w:t>
      </w:r>
      <w:r w:rsidRPr="006A0046">
        <w:rPr>
          <w:b/>
          <w:bCs/>
          <w:highlight w:val="cyan"/>
          <w:u w:val="single"/>
        </w:rPr>
        <w:t>extending this to African countries is far less straightforward</w:t>
      </w:r>
      <w:r w:rsidRPr="00D62BB6">
        <w:rPr>
          <w:u w:val="single"/>
        </w:rPr>
        <w:t xml:space="preserve">. Although this does not mean China has no future ambitions to use arms exports as a foreign policy tool, </w:t>
      </w:r>
      <w:r w:rsidRPr="006A0046">
        <w:rPr>
          <w:highlight w:val="cyan"/>
          <w:u w:val="single"/>
        </w:rPr>
        <w:t xml:space="preserve">evidence from arms exports over the past ten years </w:t>
      </w:r>
      <w:r w:rsidRPr="006A0046">
        <w:rPr>
          <w:b/>
          <w:bCs/>
          <w:highlight w:val="cyan"/>
          <w:u w:val="single"/>
        </w:rPr>
        <w:t>presents a far less compelling</w:t>
      </w:r>
      <w:r w:rsidRPr="006A0046">
        <w:rPr>
          <w:highlight w:val="cyan"/>
          <w:u w:val="single"/>
        </w:rPr>
        <w:t xml:space="preserve"> </w:t>
      </w:r>
      <w:r w:rsidRPr="006A0046">
        <w:rPr>
          <w:b/>
          <w:bCs/>
          <w:highlight w:val="cyan"/>
          <w:u w:val="single"/>
        </w:rPr>
        <w:t>case</w:t>
      </w:r>
      <w:r w:rsidRPr="00D95871">
        <w:t xml:space="preserve"> in the present.</w:t>
      </w:r>
      <w:r>
        <w:t xml:space="preserve"> </w:t>
      </w:r>
      <w:r w:rsidRPr="00D95871">
        <w:t xml:space="preserve">Instead, </w:t>
      </w:r>
      <w:r w:rsidRPr="006A0046">
        <w:rPr>
          <w:highlight w:val="cyan"/>
          <w:u w:val="single"/>
        </w:rPr>
        <w:t>China’s interests in Africa</w:t>
      </w:r>
      <w:r w:rsidRPr="00D62BB6">
        <w:rPr>
          <w:u w:val="single"/>
        </w:rPr>
        <w:t xml:space="preserve"> seem to </w:t>
      </w:r>
      <w:r w:rsidRPr="006A0046">
        <w:rPr>
          <w:b/>
          <w:bCs/>
          <w:highlight w:val="cyan"/>
          <w:u w:val="single"/>
        </w:rPr>
        <w:t>remain</w:t>
      </w:r>
      <w:r w:rsidRPr="006A0046">
        <w:rPr>
          <w:b/>
          <w:bCs/>
          <w:u w:val="single"/>
        </w:rPr>
        <w:t xml:space="preserve"> mainly </w:t>
      </w:r>
      <w:r w:rsidRPr="006A0046">
        <w:rPr>
          <w:b/>
          <w:bCs/>
          <w:highlight w:val="cyan"/>
          <w:u w:val="single"/>
        </w:rPr>
        <w:t>economic</w:t>
      </w:r>
      <w:r>
        <w:t xml:space="preserve"> </w:t>
      </w:r>
      <w:r w:rsidRPr="00D95871">
        <w:t xml:space="preserve">(e.g., Forum on China-Africa Cooperation) </w:t>
      </w:r>
      <w:r w:rsidRPr="006A0046">
        <w:rPr>
          <w:highlight w:val="cyan"/>
          <w:u w:val="single"/>
        </w:rPr>
        <w:t>focusing on trade</w:t>
      </w:r>
      <w:r w:rsidRPr="00D95871">
        <w:t xml:space="preserve"> (China is Africa’s largest trading partner) </w:t>
      </w:r>
      <w:r w:rsidRPr="006A0046">
        <w:rPr>
          <w:highlight w:val="cyan"/>
          <w:u w:val="single"/>
        </w:rPr>
        <w:t>and investment deals with arms sale transactions in a demand and supply basis</w:t>
      </w:r>
      <w:r w:rsidRPr="00D95871">
        <w:t>.</w:t>
      </w:r>
    </w:p>
    <w:p w14:paraId="5BA1B0F4" w14:textId="77777777" w:rsidR="00634894" w:rsidRDefault="00634894" w:rsidP="00634894">
      <w:pPr>
        <w:pStyle w:val="Heading4"/>
      </w:pPr>
      <w:r>
        <w:t>Other countries will inevitably switch to China – Already Chinese sales are accelerating, they have advanced technology, and they offer cheap products</w:t>
      </w:r>
    </w:p>
    <w:p w14:paraId="650E5FDF" w14:textId="77777777" w:rsidR="00634894" w:rsidRDefault="00634894" w:rsidP="00634894">
      <w:r w:rsidRPr="007A34B4">
        <w:rPr>
          <w:rStyle w:val="Style13ptBold"/>
        </w:rPr>
        <w:t>Bitzinger 19</w:t>
      </w:r>
      <w:r w:rsidRPr="007A34B4">
        <w:t>, Bitzinger is a Visiting Senior Fellow with the Military Transformations Program at the S Rajaratnam School of International Studies[R</w:t>
      </w:r>
      <w:r>
        <w:t>ichard</w:t>
      </w:r>
      <w:r w:rsidRPr="007A34B4">
        <w:t xml:space="preserve"> A. B</w:t>
      </w:r>
      <w:r>
        <w:t>itzinger</w:t>
      </w:r>
      <w:r w:rsidRPr="007A34B4">
        <w:t>, 4-16-2019, accessed 7-10-2019, "How China weaponizes overseas arms sales", https://www.asiatimes.com/2019/04/opinion/how-china-weaponizes-overseas-arms-sales/]//Lex AT</w:t>
      </w:r>
    </w:p>
    <w:p w14:paraId="7380E90B" w14:textId="77777777" w:rsidR="00634894" w:rsidRDefault="00634894" w:rsidP="00634894">
      <w:pPr>
        <w:rPr>
          <w:sz w:val="16"/>
        </w:rPr>
      </w:pPr>
      <w:r w:rsidRPr="007A34B4">
        <w:rPr>
          <w:sz w:val="16"/>
        </w:rPr>
        <w:t xml:space="preserve">Beginning in the early 1980s, however, Beijing began to realize that arms sales could be a lucrative source of hard currency. China made millions selling to both Iran and Iraq, as well as supplying obsolete medium-range ballistic missiles to Saudi Arabia. As a result, China quickly became a player in the global arms business. </w:t>
      </w:r>
      <w:r w:rsidRPr="007A34B4">
        <w:rPr>
          <w:u w:val="single"/>
        </w:rPr>
        <w:t>For the past 20-plus years, it has continually been among the top five or six arms-exporting countries</w:t>
      </w:r>
      <w:r w:rsidRPr="007A34B4">
        <w:rPr>
          <w:sz w:val="16"/>
        </w:rPr>
        <w:t>, vying with such major Western weapons exporters as Britain, France, and Germany. A</w:t>
      </w:r>
      <w:r w:rsidRPr="007A34B4">
        <w:rPr>
          <w:u w:val="single"/>
        </w:rPr>
        <w:t xml:space="preserve">ccording to data put out by the Stockholm International Peace Research Institute (SIPRI), Chinese arms exports rose by 195% between the periods 2004-2008 and 2009-13. </w:t>
      </w:r>
      <w:r w:rsidRPr="007A34B4">
        <w:rPr>
          <w:sz w:val="16"/>
        </w:rPr>
        <w:t xml:space="preserve">During the periods 2014-18 Asia and Oceania accounted for 70% of Chinese arms exports, Africa 20%, and the Middle East 6.1%. SIPRI data for 2014-2018 shows China to be the world’s fourth-largest arms exporter, with 5.2% of the global market (although several times in recent years it has reached the number three slot, after the United States and Russia). Pakistan has typically been China’s biggest customer for weaponry, followed by Bangladesh and Algeria. However, </w:t>
      </w:r>
      <w:r w:rsidRPr="007A34B4">
        <w:rPr>
          <w:u w:val="single"/>
        </w:rPr>
        <w:t>more and more countries have been buying Chinese arms; during the period 2014-18, China exported arms to 53 countries, compared with 41 in 2009-13 and 32 in 2004-2008. In recent years, China was the single largest supplier to Africa, capturing nearly one-third of the continent’s overall arms market, drawing customers away Europe, Russia, and the United States.</w:t>
      </w:r>
      <w:r>
        <w:rPr>
          <w:u w:val="single"/>
        </w:rPr>
        <w:t xml:space="preserve"> </w:t>
      </w:r>
      <w:r w:rsidRPr="007A34B4">
        <w:rPr>
          <w:sz w:val="16"/>
        </w:rPr>
        <w:t xml:space="preserve">Since the turn of the century, </w:t>
      </w:r>
      <w:r w:rsidRPr="004179B6">
        <w:rPr>
          <w:u w:val="single"/>
        </w:rPr>
        <w:t>China’s defense industry has modernized to the extent that it is now able to offer an impressive array of armaments, including fourth-generation fighter jets, trainer jets, antiship cruise missiles, man-portable SAM systems, self-propelled and towed artillery, armored vehicles, multiple rocket launchers, large surface combatants, and</w:t>
      </w:r>
      <w:r>
        <w:rPr>
          <w:u w:val="single"/>
        </w:rPr>
        <w:t xml:space="preserve"> </w:t>
      </w:r>
      <w:r w:rsidRPr="004179B6">
        <w:rPr>
          <w:u w:val="single"/>
        </w:rPr>
        <w:t>submarines. Many of these weapons systems are competitive with their Western counterparts.</w:t>
      </w:r>
      <w:r>
        <w:rPr>
          <w:u w:val="single"/>
        </w:rPr>
        <w:t xml:space="preserve"> </w:t>
      </w:r>
      <w:r w:rsidRPr="007A34B4">
        <w:rPr>
          <w:sz w:val="16"/>
        </w:rPr>
        <w:t xml:space="preserve">Of special note, </w:t>
      </w:r>
      <w:r w:rsidRPr="004179B6">
        <w:rPr>
          <w:u w:val="single"/>
        </w:rPr>
        <w:t>China has quite recently but also quite significantly become a key exporter of armed drones or unmanned combat aerial vehicles (UCAVs).</w:t>
      </w:r>
      <w:r w:rsidRPr="007A34B4">
        <w:rPr>
          <w:sz w:val="16"/>
        </w:rPr>
        <w:t xml:space="preserve"> According to Chinese sources, Beijing sold more than US$700 million worth of UCAVs to militaries in Egypt, Indonesia, Iraq, Jordan, Kazakhstan, Myanmar, Nigeria, Pakistan, Saudi Arabia, Turkmenistan, and the United Arab Emirates (UAE). Moreover, Chinese drones have been “bloodied in battle,” greatly boosting their reputation. The UAE and Iraq have used Chinese drones to attack terrorist sites, while Nigeria has employed Chinese UCAVs against the Boko Haram Islamic extremist group. Admittedly, China remains a smallish arms exporter, compared to the United States, which dominates the global arms bazaar, typically capturing 35% to 40% of the market. Moreover, Beijing is still overwhelmingly dependent on sales to just a few countries, such as Pakistan and Bangladesh. It also still relies on countries either too poor to buy Western armaments or who have been subjected to arms embargoes. Few big-spending arms importers – such as the oil-rich Gulf states – have ever been interested in Chinese arms (other than armed drones). Iran used to be a major consumer of Chinese arms, but it has not placed a new order with Beijing in several years. </w:t>
      </w:r>
      <w:r w:rsidRPr="007A34B4">
        <w:rPr>
          <w:u w:val="single"/>
        </w:rPr>
        <w:t>Nevertheless, China’s growing, cumulative political, economic, and military rise is reshaping global as well as regional geopolitics, including strategic alliances and balances of power – and arms exports are a critical ingredient in this remaking. While Chinese arms exports may have had their beginnings in mostly economic rationales – such as profits and support for the domestic arms industry – increasingly overseas arms sales are being used as a tool to advance Beijing’s strategic interests. This is self-evident in the growing range of Chinese arms sales – especially to Africa and Latin America – and in Beijing’s readiness to sell its most advanced weapons systems with no political strings attached and generally at prices below those of Western competitors.</w:t>
      </w:r>
      <w:r>
        <w:rPr>
          <w:u w:val="single"/>
        </w:rPr>
        <w:t xml:space="preserve"> </w:t>
      </w:r>
      <w:r w:rsidRPr="007A34B4">
        <w:rPr>
          <w:sz w:val="16"/>
        </w:rPr>
        <w:t>As such, arms exports will also increasingly figure in the growing strategic competition with the United States. The arms competition between these two countries – both in East Asia and increasingly globally as well – is synonymous with their emerging great-power rivalry. In this regard, China has a growing capability to shape the direction and character of this arms competition – not only through its military-technological development and diffusion of arms exports, but more importantly, through its strategic choices that influence the contours of alliances and military advantage in different geographic areas.</w:t>
      </w:r>
    </w:p>
    <w:p w14:paraId="33792E94" w14:textId="77777777" w:rsidR="00634894" w:rsidRDefault="00634894" w:rsidP="00634894">
      <w:pPr>
        <w:pStyle w:val="Heading4"/>
      </w:pPr>
      <w:r>
        <w:t>Arms sales from China permanently capped – 4 of the top 10 buyers won’t buy from China due to political reasons</w:t>
      </w:r>
    </w:p>
    <w:p w14:paraId="4AFCA6AD" w14:textId="77777777" w:rsidR="00634894" w:rsidRDefault="00634894" w:rsidP="00634894">
      <w:r w:rsidRPr="004E4287">
        <w:rPr>
          <w:rStyle w:val="Style13ptBold"/>
        </w:rPr>
        <w:t>Zhenhua Lu 19,</w:t>
      </w:r>
      <w:r w:rsidRPr="004E4287">
        <w:t xml:space="preserve"> Lu covers US-China bilateral diplomacy and defense for the Post and was previously a Beijing and Brussels correspondent for the 21st Century Business Herald</w:t>
      </w:r>
      <w:r>
        <w:t xml:space="preserve"> </w:t>
      </w:r>
      <w:r w:rsidRPr="004E4287">
        <w:t xml:space="preserve">[Zhenhua Lu, </w:t>
      </w:r>
      <w:r>
        <w:t>3</w:t>
      </w:r>
      <w:r w:rsidRPr="004E4287">
        <w:t>-</w:t>
      </w:r>
      <w:r>
        <w:t>12</w:t>
      </w:r>
      <w:r w:rsidRPr="004E4287">
        <w:t>-</w:t>
      </w:r>
      <w:r>
        <w:t>2019</w:t>
      </w:r>
      <w:r w:rsidRPr="004E4287">
        <w:t>, accessed 7-11-2019, "China is world’s biggest exporter of armed drones, says report", South China Morning Post, https://www.scmp.com/news/china/military/article/2189604/china-sells-weapons-more-countries-and-biggest-exporter-armed]//Lex AT</w:t>
      </w:r>
    </w:p>
    <w:p w14:paraId="2AAB89B2" w14:textId="2C90F019" w:rsidR="00634894" w:rsidRDefault="00634894" w:rsidP="00634894">
      <w:pPr>
        <w:rPr>
          <w:u w:val="single"/>
        </w:rPr>
      </w:pPr>
      <w:r w:rsidRPr="007B438D">
        <w:rPr>
          <w:sz w:val="16"/>
        </w:rPr>
        <w:t xml:space="preserve">The US, Russia, France, Germany and China are the world’s top five arms exporters, accounting for three quarters of the total volume of weapons sales from 2014 to 2018. China eyes bigger role in growing Middle East arms trade Of China’s arms exports, 70 per cent went to Asia and Oceania in the last five years, followed by 20 per cent going to Africa and 6.1 per cent to the Middle East. Meanwhile, the top three buyers of American weapons were all US allies – Saudi Arabia, Australia and the UAE. </w:t>
      </w:r>
      <w:r w:rsidRPr="004E4287">
        <w:rPr>
          <w:u w:val="single"/>
        </w:rPr>
        <w:t>The SIPRI report noted that almost all of the biggest arms importing countries were not on China’s top buyers list.</w:t>
      </w:r>
      <w:r>
        <w:rPr>
          <w:u w:val="single"/>
        </w:rPr>
        <w:t xml:space="preserve"> </w:t>
      </w:r>
      <w:r w:rsidRPr="004E4287">
        <w:rPr>
          <w:u w:val="single"/>
        </w:rPr>
        <w:t>“China’s arms exports are limited by the fact that many countries – including four of the top 10 arms importers in 2014-18 (India, Australia, South Korea and Vietnam) – will not procure Chinese arms for political reasons,” the report said.</w:t>
      </w:r>
    </w:p>
    <w:p w14:paraId="724B9F5D" w14:textId="77777777" w:rsidR="00697349" w:rsidRDefault="00697349" w:rsidP="00697349">
      <w:pPr>
        <w:pStyle w:val="Heading4"/>
      </w:pPr>
      <w:r>
        <w:t>Non-unique, China is already dominant in the Sub-Saharan arms market and are increasing in the squo</w:t>
      </w:r>
    </w:p>
    <w:p w14:paraId="5A2DB9F4" w14:textId="77777777" w:rsidR="00697349" w:rsidRDefault="00697349" w:rsidP="00697349">
      <w:pPr>
        <w:spacing w:after="0" w:line="240" w:lineRule="auto"/>
        <w:rPr>
          <w:rFonts w:ascii="Times New Roman" w:eastAsia="Times New Roman" w:hAnsi="Times New Roman" w:cs="Times New Roman"/>
          <w:sz w:val="24"/>
          <w:lang w:eastAsia="zh-CN"/>
        </w:rPr>
      </w:pPr>
      <w:r>
        <w:rPr>
          <w:rStyle w:val="Style13ptBold"/>
        </w:rPr>
        <w:t xml:space="preserve">Taylor and Wu 13 </w:t>
      </w:r>
      <w:r w:rsidRPr="003B59F7">
        <w:t xml:space="preserve">(Ian and Zhengyu, School of International relations, University of St. Andrews, School of international studies, Renmin University </w:t>
      </w:r>
      <w:hyperlink r:id="rId122" w:history="1">
        <w:r w:rsidRPr="003B59F7">
          <w:rPr>
            <w:rStyle w:val="Hyperlink"/>
          </w:rPr>
          <w:t>https://www-tandfonline-com.proxy.lib.umich.edu/doi/full/10.1080/09546553.2012.664588</w:t>
        </w:r>
      </w:hyperlink>
      <w:r w:rsidRPr="003B59F7">
        <w:t>)</w:t>
      </w:r>
    </w:p>
    <w:p w14:paraId="2743B98E" w14:textId="77777777" w:rsidR="00697349" w:rsidRPr="00C660E5" w:rsidRDefault="00697349" w:rsidP="00697349">
      <w:pPr>
        <w:spacing w:before="240" w:after="240" w:line="240" w:lineRule="auto"/>
        <w:rPr>
          <w:rFonts w:ascii="Arial" w:eastAsia="Times New Roman" w:hAnsi="Arial" w:cs="Arial"/>
          <w:color w:val="333333"/>
          <w:sz w:val="16"/>
          <w:szCs w:val="32"/>
          <w:lang w:eastAsia="zh-CN"/>
        </w:rPr>
      </w:pPr>
      <w:r w:rsidRPr="00C660E5">
        <w:rPr>
          <w:rStyle w:val="StyleUnderline"/>
          <w:sz w:val="32"/>
          <w:szCs w:val="32"/>
          <w:lang w:eastAsia="zh-CN"/>
        </w:rPr>
        <w:t>Chinese arms sales to Africa have increased in recent years</w:t>
      </w:r>
      <w:r w:rsidRPr="00C660E5">
        <w:rPr>
          <w:rFonts w:ascii="Arial" w:eastAsia="Times New Roman" w:hAnsi="Arial" w:cs="Arial"/>
          <w:color w:val="333333"/>
          <w:sz w:val="16"/>
          <w:szCs w:val="32"/>
          <w:lang w:eastAsia="zh-CN"/>
        </w:rPr>
        <w:t xml:space="preserve">. In a region beset by conflict and unstable regimes, and where arms sales are a significant and positive predictor of an increased probability of political violence, this is inherently problematic. The sale of weaponry to a regime in Khartoum caught up in an alleged “genocide” in Darfur, the awkward appearance in 2008 of a </w:t>
      </w:r>
      <w:r w:rsidRPr="00C660E5">
        <w:rPr>
          <w:rStyle w:val="StyleUnderline"/>
          <w:sz w:val="32"/>
          <w:szCs w:val="32"/>
          <w:lang w:eastAsia="zh-CN"/>
        </w:rPr>
        <w:t>Chinese ship loaded with weapons bound for</w:t>
      </w:r>
      <w:r w:rsidRPr="00C660E5">
        <w:rPr>
          <w:rFonts w:ascii="Arial" w:eastAsia="Times New Roman" w:hAnsi="Arial" w:cs="Arial"/>
          <w:color w:val="333333"/>
          <w:sz w:val="16"/>
          <w:szCs w:val="32"/>
          <w:lang w:eastAsia="zh-CN"/>
        </w:rPr>
        <w:t xml:space="preserve"> Mugabe's </w:t>
      </w:r>
      <w:r w:rsidRPr="00C660E5">
        <w:rPr>
          <w:rStyle w:val="StyleUnderline"/>
          <w:sz w:val="32"/>
          <w:szCs w:val="32"/>
          <w:lang w:eastAsia="zh-CN"/>
        </w:rPr>
        <w:t>Zimbabwe off the coast of eastern Africa</w:t>
      </w:r>
      <w:r w:rsidRPr="00C660E5">
        <w:rPr>
          <w:rFonts w:ascii="Arial" w:eastAsia="Times New Roman" w:hAnsi="Arial" w:cs="Arial"/>
          <w:color w:val="333333"/>
          <w:sz w:val="16"/>
          <w:szCs w:val="32"/>
          <w:lang w:eastAsia="zh-CN"/>
        </w:rPr>
        <w:t>, and the recent exposure in 2011 that Chinese arms companies offered to sell around $200 million worth of arms to Muammar Gaddafi's regime are emblematic of an issue in Africa's political violence that needs analysis. This article seeks to discuss the rationale behind China's arms sales to Africa and the effect that they have had on political violence in recipient countries. It also provides an analysis of the supply-and-demand circumstances of Chinese arms transfers to Africa, Beijing's attempts to control such transfers, and evidence that Chinese policies on proliferation are (slowly) evolving.</w:t>
      </w:r>
      <w:r w:rsidRPr="00A945C9">
        <w:rPr>
          <w:rFonts w:ascii="Times New Roman" w:eastAsia="Times New Roman" w:hAnsi="Times New Roman" w:cs="Times New Roman"/>
          <w:sz w:val="16"/>
          <w:szCs w:val="32"/>
          <w:lang w:eastAsia="zh-CN"/>
        </w:rPr>
        <w:t xml:space="preserve"> </w:t>
      </w:r>
      <w:r w:rsidRPr="00C660E5">
        <w:rPr>
          <w:rFonts w:ascii="Arial" w:eastAsia="Times New Roman" w:hAnsi="Arial" w:cs="Arial"/>
          <w:color w:val="333333"/>
          <w:sz w:val="16"/>
          <w:szCs w:val="32"/>
          <w:lang w:eastAsia="zh-CN"/>
        </w:rPr>
        <w:t xml:space="preserve">As </w:t>
      </w:r>
      <w:r w:rsidRPr="00C660E5">
        <w:rPr>
          <w:rStyle w:val="StyleUnderline"/>
          <w:sz w:val="32"/>
          <w:szCs w:val="32"/>
          <w:lang w:eastAsia="zh-CN"/>
        </w:rPr>
        <w:t>Chinese engagement with sub-Saharan Africa has increased</w:t>
      </w:r>
      <w:r w:rsidRPr="00C660E5">
        <w:rPr>
          <w:rFonts w:ascii="Arial" w:eastAsia="Times New Roman" w:hAnsi="Arial" w:cs="Arial"/>
          <w:color w:val="333333"/>
          <w:sz w:val="16"/>
          <w:szCs w:val="32"/>
          <w:lang w:eastAsia="zh-CN"/>
        </w:rPr>
        <w:t>, criticism aimed at Chinese arms sales to African regimes has multiplied.</w:t>
      </w:r>
      <w:hyperlink r:id="rId123" w:history="1">
        <w:r w:rsidRPr="00A945C9">
          <w:rPr>
            <w:rFonts w:ascii="Arial" w:eastAsia="Times New Roman" w:hAnsi="Arial" w:cs="Arial"/>
            <w:color w:val="10147E"/>
            <w:sz w:val="32"/>
            <w:szCs w:val="32"/>
            <w:u w:val="single"/>
            <w:lang w:eastAsia="zh-CN"/>
          </w:rPr>
          <w:t xml:space="preserve"> </w:t>
        </w:r>
        <w:r w:rsidRPr="00C660E5">
          <w:rPr>
            <w:rFonts w:ascii="Arial" w:eastAsia="Times New Roman" w:hAnsi="Arial" w:cs="Arial"/>
            <w:color w:val="10147E"/>
            <w:sz w:val="32"/>
            <w:szCs w:val="32"/>
            <w:u w:val="single"/>
            <w:vertAlign w:val="superscript"/>
            <w:lang w:eastAsia="zh-CN"/>
          </w:rPr>
          <w:t>1</w:t>
        </w:r>
        <w:r w:rsidRPr="00A945C9">
          <w:rPr>
            <w:rFonts w:ascii="Arial" w:eastAsia="Times New Roman" w:hAnsi="Arial" w:cs="Arial"/>
            <w:color w:val="10147E"/>
            <w:sz w:val="32"/>
            <w:szCs w:val="32"/>
            <w:u w:val="single"/>
            <w:lang w:eastAsia="zh-CN"/>
          </w:rPr>
          <w:t xml:space="preserve"> </w:t>
        </w:r>
      </w:hyperlink>
      <w:r w:rsidRPr="00C660E5">
        <w:rPr>
          <w:rFonts w:ascii="Arial" w:eastAsia="Times New Roman" w:hAnsi="Arial" w:cs="Arial"/>
          <w:color w:val="333333"/>
          <w:sz w:val="16"/>
          <w:szCs w:val="32"/>
          <w:shd w:val="clear" w:color="auto" w:fill="FFFFFF"/>
          <w:lang w:eastAsia="zh-CN"/>
        </w:rPr>
        <w:t>Amnesty International,</w:t>
      </w:r>
      <w:r w:rsidRPr="00A945C9">
        <w:rPr>
          <w:rFonts w:ascii="Arial" w:eastAsia="Times New Roman" w:hAnsi="Arial" w:cs="Arial"/>
          <w:color w:val="333333"/>
          <w:sz w:val="16"/>
          <w:szCs w:val="32"/>
          <w:shd w:val="clear" w:color="auto" w:fill="FFFFFF"/>
          <w:lang w:eastAsia="zh-CN"/>
        </w:rPr>
        <w:t xml:space="preserve"> </w:t>
      </w:r>
      <w:r w:rsidRPr="00C660E5">
        <w:rPr>
          <w:rFonts w:ascii="Arial" w:eastAsia="Times New Roman" w:hAnsi="Arial" w:cs="Arial"/>
          <w:i/>
          <w:iCs/>
          <w:color w:val="333333"/>
          <w:sz w:val="16"/>
          <w:szCs w:val="32"/>
          <w:shd w:val="clear" w:color="auto" w:fill="FFFFFF"/>
          <w:lang w:eastAsia="zh-CN"/>
        </w:rPr>
        <w:t>People's Republic of China: Sustaining Conflict and Human Rights Abuses: The Flow of Arms Accelerates</w:t>
      </w:r>
      <w:r w:rsidRPr="00C660E5">
        <w:rPr>
          <w:rFonts w:ascii="Arial" w:eastAsia="Times New Roman" w:hAnsi="Arial" w:cs="Arial"/>
          <w:color w:val="333333"/>
          <w:sz w:val="16"/>
          <w:szCs w:val="32"/>
          <w:shd w:val="clear" w:color="auto" w:fill="FFFFFF"/>
          <w:lang w:eastAsia="zh-CN"/>
        </w:rPr>
        <w:t>(New York: Amnesty International, 2006); Amnesty International, “China: Secretive Arms Exports Stoking Conflict and Repression,” press release, June 11, 2006.</w:t>
      </w:r>
      <w:r w:rsidRPr="00C660E5">
        <w:rPr>
          <w:rFonts w:ascii="Arial" w:eastAsia="Times New Roman" w:hAnsi="Arial" w:cs="Arial"/>
          <w:color w:val="333333"/>
          <w:sz w:val="16"/>
          <w:szCs w:val="32"/>
          <w:lang w:eastAsia="zh-CN"/>
        </w:rPr>
        <w:t>Because the continent has, since the 1960s, been beset by conflict and unstable regimes, such critiques are quite condemnatory. An initial study of all interstate conflicts and internationalised civil wars from 1945 to 1995 revealed that Africa has been the most conflict-prone continent in the world, experiencing 79 out of 295 violent conflicts or 26.7 percent.</w:t>
      </w:r>
      <w:hyperlink r:id="rId124" w:history="1">
        <w:r w:rsidRPr="00A945C9">
          <w:rPr>
            <w:rFonts w:ascii="Arial" w:eastAsia="Times New Roman" w:hAnsi="Arial" w:cs="Arial"/>
            <w:color w:val="10147E"/>
            <w:sz w:val="32"/>
            <w:szCs w:val="32"/>
            <w:u w:val="single"/>
            <w:lang w:eastAsia="zh-CN"/>
          </w:rPr>
          <w:t xml:space="preserve"> </w:t>
        </w:r>
        <w:r w:rsidRPr="00C660E5">
          <w:rPr>
            <w:rFonts w:ascii="Arial" w:eastAsia="Times New Roman" w:hAnsi="Arial" w:cs="Arial"/>
            <w:color w:val="10147E"/>
            <w:sz w:val="32"/>
            <w:szCs w:val="32"/>
            <w:u w:val="single"/>
            <w:vertAlign w:val="superscript"/>
            <w:lang w:eastAsia="zh-CN"/>
          </w:rPr>
          <w:t>2</w:t>
        </w:r>
        <w:r w:rsidRPr="00A945C9">
          <w:rPr>
            <w:rFonts w:ascii="Arial" w:eastAsia="Times New Roman" w:hAnsi="Arial" w:cs="Arial"/>
            <w:color w:val="10147E"/>
            <w:sz w:val="32"/>
            <w:szCs w:val="32"/>
            <w:u w:val="single"/>
            <w:lang w:eastAsia="zh-CN"/>
          </w:rPr>
          <w:t xml:space="preserve"> </w:t>
        </w:r>
      </w:hyperlink>
      <w:r w:rsidRPr="00C660E5">
        <w:rPr>
          <w:rFonts w:ascii="Arial" w:eastAsia="Times New Roman" w:hAnsi="Arial" w:cs="Arial"/>
          <w:color w:val="333333"/>
          <w:sz w:val="16"/>
          <w:szCs w:val="32"/>
          <w:shd w:val="clear" w:color="auto" w:fill="FFFFFF"/>
          <w:lang w:eastAsia="zh-CN"/>
        </w:rPr>
        <w:t>R. Jackson,</w:t>
      </w:r>
      <w:r w:rsidRPr="00A945C9">
        <w:rPr>
          <w:rFonts w:ascii="Arial" w:eastAsia="Times New Roman" w:hAnsi="Arial" w:cs="Arial"/>
          <w:color w:val="333333"/>
          <w:sz w:val="16"/>
          <w:szCs w:val="32"/>
          <w:shd w:val="clear" w:color="auto" w:fill="FFFFFF"/>
          <w:lang w:eastAsia="zh-CN"/>
        </w:rPr>
        <w:t xml:space="preserve"> </w:t>
      </w:r>
      <w:r w:rsidRPr="00C660E5">
        <w:rPr>
          <w:rFonts w:ascii="Arial" w:eastAsia="Times New Roman" w:hAnsi="Arial" w:cs="Arial"/>
          <w:i/>
          <w:iCs/>
          <w:color w:val="333333"/>
          <w:sz w:val="16"/>
          <w:szCs w:val="32"/>
          <w:shd w:val="clear" w:color="auto" w:fill="FFFFFF"/>
          <w:lang w:eastAsia="zh-CN"/>
        </w:rPr>
        <w:t>Negotiation Versus Mediation in International Conflict: Deciding How to Manage Violent Conflicts</w:t>
      </w:r>
      <w:r w:rsidRPr="00A945C9">
        <w:rPr>
          <w:rFonts w:ascii="Arial" w:eastAsia="Times New Roman" w:hAnsi="Arial" w:cs="Arial"/>
          <w:color w:val="333333"/>
          <w:sz w:val="16"/>
          <w:szCs w:val="32"/>
          <w:shd w:val="clear" w:color="auto" w:fill="FFFFFF"/>
          <w:lang w:eastAsia="zh-CN"/>
        </w:rPr>
        <w:t xml:space="preserve"> </w:t>
      </w:r>
      <w:r w:rsidRPr="00C660E5">
        <w:rPr>
          <w:rFonts w:ascii="Arial" w:eastAsia="Times New Roman" w:hAnsi="Arial" w:cs="Arial"/>
          <w:color w:val="333333"/>
          <w:sz w:val="16"/>
          <w:szCs w:val="32"/>
          <w:shd w:val="clear" w:color="auto" w:fill="FFFFFF"/>
          <w:lang w:eastAsia="zh-CN"/>
        </w:rPr>
        <w:t>(Ph.D. dissertation, University of Canterbury, 1998).</w:t>
      </w:r>
      <w:r w:rsidRPr="00C660E5">
        <w:rPr>
          <w:rFonts w:ascii="Arial" w:eastAsia="Times New Roman" w:hAnsi="Arial" w:cs="Arial"/>
          <w:color w:val="333333"/>
          <w:sz w:val="16"/>
          <w:szCs w:val="32"/>
          <w:lang w:eastAsia="zh-CN"/>
        </w:rPr>
        <w:t>Weapons purchases are a diversion of resources away from the development-oriented spending necessary to alleviate poverty on the continent.</w:t>
      </w:r>
      <w:hyperlink r:id="rId125" w:history="1">
        <w:r w:rsidRPr="00A945C9">
          <w:rPr>
            <w:rFonts w:ascii="Arial" w:eastAsia="Times New Roman" w:hAnsi="Arial" w:cs="Arial"/>
            <w:color w:val="10147E"/>
            <w:sz w:val="32"/>
            <w:szCs w:val="32"/>
            <w:u w:val="single"/>
            <w:lang w:eastAsia="zh-CN"/>
          </w:rPr>
          <w:t xml:space="preserve"> </w:t>
        </w:r>
        <w:r w:rsidRPr="00C660E5">
          <w:rPr>
            <w:rFonts w:ascii="Arial" w:eastAsia="Times New Roman" w:hAnsi="Arial" w:cs="Arial"/>
            <w:color w:val="10147E"/>
            <w:sz w:val="32"/>
            <w:szCs w:val="32"/>
            <w:u w:val="single"/>
            <w:vertAlign w:val="superscript"/>
            <w:lang w:eastAsia="zh-CN"/>
          </w:rPr>
          <w:t>3</w:t>
        </w:r>
        <w:r w:rsidRPr="00A945C9">
          <w:rPr>
            <w:rFonts w:ascii="Arial" w:eastAsia="Times New Roman" w:hAnsi="Arial" w:cs="Arial"/>
            <w:color w:val="10147E"/>
            <w:sz w:val="32"/>
            <w:szCs w:val="32"/>
            <w:u w:val="single"/>
            <w:lang w:eastAsia="zh-CN"/>
          </w:rPr>
          <w:t xml:space="preserve"> </w:t>
        </w:r>
      </w:hyperlink>
      <w:r w:rsidRPr="00C660E5">
        <w:rPr>
          <w:rFonts w:ascii="Arial" w:eastAsia="Times New Roman" w:hAnsi="Arial" w:cs="Arial"/>
          <w:color w:val="333333"/>
          <w:sz w:val="16"/>
          <w:szCs w:val="32"/>
          <w:shd w:val="clear" w:color="auto" w:fill="FFFFFF"/>
          <w:lang w:eastAsia="zh-CN"/>
        </w:rPr>
        <w:t>Author interview with David Jabati, news editor,</w:t>
      </w:r>
      <w:r w:rsidRPr="00A945C9">
        <w:rPr>
          <w:rFonts w:ascii="Arial" w:eastAsia="Times New Roman" w:hAnsi="Arial" w:cs="Arial"/>
          <w:color w:val="333333"/>
          <w:sz w:val="16"/>
          <w:szCs w:val="32"/>
          <w:shd w:val="clear" w:color="auto" w:fill="FFFFFF"/>
          <w:lang w:eastAsia="zh-CN"/>
        </w:rPr>
        <w:t xml:space="preserve"> </w:t>
      </w:r>
      <w:r w:rsidRPr="00C660E5">
        <w:rPr>
          <w:rFonts w:ascii="Arial" w:eastAsia="Times New Roman" w:hAnsi="Arial" w:cs="Arial"/>
          <w:i/>
          <w:iCs/>
          <w:color w:val="333333"/>
          <w:sz w:val="16"/>
          <w:szCs w:val="32"/>
          <w:shd w:val="clear" w:color="auto" w:fill="FFFFFF"/>
          <w:lang w:eastAsia="zh-CN"/>
        </w:rPr>
        <w:t>Awareness Times</w:t>
      </w:r>
      <w:r w:rsidRPr="00C660E5">
        <w:rPr>
          <w:rFonts w:ascii="Arial" w:eastAsia="Times New Roman" w:hAnsi="Arial" w:cs="Arial"/>
          <w:color w:val="333333"/>
          <w:sz w:val="16"/>
          <w:szCs w:val="32"/>
          <w:shd w:val="clear" w:color="auto" w:fill="FFFFFF"/>
          <w:lang w:eastAsia="zh-CN"/>
        </w:rPr>
        <w:t>, Freetown, Sierra Leone, June 7, 2006.</w:t>
      </w:r>
      <w:r w:rsidRPr="00C660E5">
        <w:rPr>
          <w:rFonts w:ascii="Arial" w:eastAsia="Times New Roman" w:hAnsi="Arial" w:cs="Arial"/>
          <w:color w:val="333333"/>
          <w:sz w:val="16"/>
          <w:szCs w:val="32"/>
          <w:lang w:eastAsia="zh-CN"/>
        </w:rPr>
        <w:t>Furthermore, studies have shown that arms sales are significant and positive predictors of increased probability of political violence, particularly in Africa.</w:t>
      </w:r>
      <w:hyperlink r:id="rId126" w:history="1">
        <w:r w:rsidRPr="00A945C9">
          <w:rPr>
            <w:rFonts w:ascii="Arial" w:eastAsia="Times New Roman" w:hAnsi="Arial" w:cs="Arial"/>
            <w:color w:val="10147E"/>
            <w:sz w:val="32"/>
            <w:szCs w:val="32"/>
            <w:u w:val="single"/>
            <w:lang w:eastAsia="zh-CN"/>
          </w:rPr>
          <w:t xml:space="preserve"> </w:t>
        </w:r>
        <w:r w:rsidRPr="00C660E5">
          <w:rPr>
            <w:rFonts w:ascii="Arial" w:eastAsia="Times New Roman" w:hAnsi="Arial" w:cs="Arial"/>
            <w:color w:val="10147E"/>
            <w:sz w:val="32"/>
            <w:szCs w:val="32"/>
            <w:u w:val="single"/>
            <w:vertAlign w:val="superscript"/>
            <w:lang w:eastAsia="zh-CN"/>
          </w:rPr>
          <w:t>4</w:t>
        </w:r>
        <w:r w:rsidRPr="00A945C9">
          <w:rPr>
            <w:rFonts w:ascii="Arial" w:eastAsia="Times New Roman" w:hAnsi="Arial" w:cs="Arial"/>
            <w:color w:val="10147E"/>
            <w:sz w:val="32"/>
            <w:szCs w:val="32"/>
            <w:u w:val="single"/>
            <w:lang w:eastAsia="zh-CN"/>
          </w:rPr>
          <w:t xml:space="preserve"> </w:t>
        </w:r>
      </w:hyperlink>
      <w:r w:rsidRPr="00C660E5">
        <w:rPr>
          <w:rFonts w:ascii="Arial" w:eastAsia="Times New Roman" w:hAnsi="Arial" w:cs="Arial"/>
          <w:color w:val="333333"/>
          <w:sz w:val="16"/>
          <w:szCs w:val="32"/>
          <w:shd w:val="clear" w:color="auto" w:fill="FFFFFF"/>
          <w:lang w:eastAsia="zh-CN"/>
        </w:rPr>
        <w:t>C. Craft and J. Smaldone, “The Arms Trade and the Incidence of Political Violence in Sub-Saharan Africa, 1967–97,”</w:t>
      </w:r>
      <w:r w:rsidRPr="00A945C9">
        <w:rPr>
          <w:rFonts w:ascii="Arial" w:eastAsia="Times New Roman" w:hAnsi="Arial" w:cs="Arial"/>
          <w:color w:val="333333"/>
          <w:sz w:val="16"/>
          <w:szCs w:val="32"/>
          <w:shd w:val="clear" w:color="auto" w:fill="FFFFFF"/>
          <w:lang w:eastAsia="zh-CN"/>
        </w:rPr>
        <w:t xml:space="preserve"> </w:t>
      </w:r>
      <w:r w:rsidRPr="00C660E5">
        <w:rPr>
          <w:rFonts w:ascii="Arial" w:eastAsia="Times New Roman" w:hAnsi="Arial" w:cs="Arial"/>
          <w:i/>
          <w:iCs/>
          <w:color w:val="333333"/>
          <w:sz w:val="16"/>
          <w:szCs w:val="32"/>
          <w:shd w:val="clear" w:color="auto" w:fill="FFFFFF"/>
          <w:lang w:eastAsia="zh-CN"/>
        </w:rPr>
        <w:t>Journal of Peace Research</w:t>
      </w:r>
      <w:r w:rsidRPr="00A945C9">
        <w:rPr>
          <w:rFonts w:ascii="Arial" w:eastAsia="Times New Roman" w:hAnsi="Arial" w:cs="Arial"/>
          <w:color w:val="333333"/>
          <w:sz w:val="16"/>
          <w:szCs w:val="32"/>
          <w:shd w:val="clear" w:color="auto" w:fill="FFFFFF"/>
          <w:lang w:eastAsia="zh-CN"/>
        </w:rPr>
        <w:t xml:space="preserve"> </w:t>
      </w:r>
      <w:r w:rsidRPr="00C660E5">
        <w:rPr>
          <w:rFonts w:ascii="Arial" w:eastAsia="Times New Roman" w:hAnsi="Arial" w:cs="Arial"/>
          <w:color w:val="333333"/>
          <w:sz w:val="16"/>
          <w:szCs w:val="32"/>
          <w:shd w:val="clear" w:color="auto" w:fill="FFFFFF"/>
          <w:lang w:eastAsia="zh-CN"/>
        </w:rPr>
        <w:t>39, no. 6 (2002): 693–710.View all notes</w:t>
      </w:r>
      <w:r w:rsidRPr="00C660E5">
        <w:rPr>
          <w:rFonts w:ascii="Arial" w:eastAsia="Times New Roman" w:hAnsi="Arial" w:cs="Arial"/>
          <w:color w:val="333333"/>
          <w:sz w:val="16"/>
          <w:szCs w:val="32"/>
          <w:lang w:eastAsia="zh-CN"/>
        </w:rPr>
        <w:t>Supplying weaponry to Africa is thus inherently problematic.</w:t>
      </w:r>
      <w:r w:rsidRPr="00A945C9">
        <w:rPr>
          <w:rFonts w:ascii="Arial" w:eastAsia="Times New Roman" w:hAnsi="Arial" w:cs="Arial"/>
          <w:color w:val="333333"/>
          <w:sz w:val="16"/>
          <w:szCs w:val="32"/>
          <w:lang w:eastAsia="zh-CN"/>
        </w:rPr>
        <w:t xml:space="preserve"> </w:t>
      </w:r>
      <w:r w:rsidRPr="00C660E5">
        <w:rPr>
          <w:rFonts w:ascii="Arial" w:eastAsia="Times New Roman" w:hAnsi="Arial" w:cs="Arial"/>
          <w:color w:val="333333"/>
          <w:sz w:val="16"/>
          <w:szCs w:val="32"/>
          <w:lang w:eastAsia="zh-CN"/>
        </w:rPr>
        <w:t>Censure of arms sales to Africa is not specific to the Chinese—all arms suppliers face such criticism—but Chinese arms transfers to Africa in recent years have been highlighted as particularly questionable by Western observers. Amnesty International, for instance, “accused China of being one of the world's most secretive and irresponsible arms exporters.”</w:t>
      </w:r>
      <w:hyperlink r:id="rId127" w:history="1">
        <w:r w:rsidRPr="00A945C9">
          <w:rPr>
            <w:rFonts w:ascii="Arial" w:eastAsia="Times New Roman" w:hAnsi="Arial" w:cs="Arial"/>
            <w:color w:val="10147E"/>
            <w:sz w:val="32"/>
            <w:szCs w:val="32"/>
            <w:u w:val="single"/>
            <w:lang w:eastAsia="zh-CN"/>
          </w:rPr>
          <w:t xml:space="preserve"> </w:t>
        </w:r>
        <w:r w:rsidRPr="00C660E5">
          <w:rPr>
            <w:rFonts w:ascii="Arial" w:eastAsia="Times New Roman" w:hAnsi="Arial" w:cs="Arial"/>
            <w:color w:val="10147E"/>
            <w:sz w:val="32"/>
            <w:szCs w:val="32"/>
            <w:u w:val="single"/>
            <w:vertAlign w:val="superscript"/>
            <w:lang w:eastAsia="zh-CN"/>
          </w:rPr>
          <w:t>5</w:t>
        </w:r>
        <w:r w:rsidRPr="00A945C9">
          <w:rPr>
            <w:rFonts w:ascii="Arial" w:eastAsia="Times New Roman" w:hAnsi="Arial" w:cs="Arial"/>
            <w:color w:val="10147E"/>
            <w:sz w:val="32"/>
            <w:szCs w:val="32"/>
            <w:u w:val="single"/>
            <w:lang w:eastAsia="zh-CN"/>
          </w:rPr>
          <w:t xml:space="preserve"> </w:t>
        </w:r>
      </w:hyperlink>
      <w:r w:rsidRPr="00C660E5">
        <w:rPr>
          <w:rFonts w:ascii="Arial" w:eastAsia="Times New Roman" w:hAnsi="Arial" w:cs="Arial"/>
          <w:color w:val="333333"/>
          <w:sz w:val="16"/>
          <w:szCs w:val="32"/>
          <w:shd w:val="clear" w:color="auto" w:fill="FFFFFF"/>
          <w:lang w:eastAsia="zh-CN"/>
        </w:rPr>
        <w:t>“China Arms Sales ‘Fuel Conflicts,’”</w:t>
      </w:r>
      <w:r w:rsidRPr="00A945C9">
        <w:rPr>
          <w:rFonts w:ascii="Arial" w:eastAsia="Times New Roman" w:hAnsi="Arial" w:cs="Arial"/>
          <w:color w:val="333333"/>
          <w:sz w:val="16"/>
          <w:szCs w:val="32"/>
          <w:shd w:val="clear" w:color="auto" w:fill="FFFFFF"/>
          <w:lang w:eastAsia="zh-CN"/>
        </w:rPr>
        <w:t xml:space="preserve"> </w:t>
      </w:r>
      <w:r w:rsidRPr="00C660E5">
        <w:rPr>
          <w:rFonts w:ascii="Arial" w:eastAsia="Times New Roman" w:hAnsi="Arial" w:cs="Arial"/>
          <w:i/>
          <w:iCs/>
          <w:color w:val="333333"/>
          <w:sz w:val="16"/>
          <w:szCs w:val="32"/>
          <w:shd w:val="clear" w:color="auto" w:fill="FFFFFF"/>
          <w:lang w:eastAsia="zh-CN"/>
        </w:rPr>
        <w:t>BBC News</w:t>
      </w:r>
      <w:r w:rsidRPr="00C660E5">
        <w:rPr>
          <w:rFonts w:ascii="Arial" w:eastAsia="Times New Roman" w:hAnsi="Arial" w:cs="Arial"/>
          <w:color w:val="333333"/>
          <w:sz w:val="16"/>
          <w:szCs w:val="32"/>
          <w:shd w:val="clear" w:color="auto" w:fill="FFFFFF"/>
          <w:lang w:eastAsia="zh-CN"/>
        </w:rPr>
        <w:t>, June 12, 2006,</w:t>
      </w:r>
      <w:r w:rsidRPr="00A945C9">
        <w:rPr>
          <w:rFonts w:ascii="Arial" w:eastAsia="Times New Roman" w:hAnsi="Arial" w:cs="Arial"/>
          <w:color w:val="333333"/>
          <w:sz w:val="16"/>
          <w:szCs w:val="32"/>
          <w:lang w:eastAsia="zh-CN"/>
        </w:rPr>
        <w:t xml:space="preserve"> </w:t>
      </w:r>
      <w:r w:rsidRPr="00C660E5">
        <w:rPr>
          <w:rFonts w:ascii="Arial" w:eastAsia="Times New Roman" w:hAnsi="Arial" w:cs="Arial"/>
          <w:color w:val="333333"/>
          <w:sz w:val="16"/>
          <w:szCs w:val="32"/>
          <w:lang w:eastAsia="zh-CN"/>
        </w:rPr>
        <w:t xml:space="preserve">However, </w:t>
      </w:r>
      <w:r w:rsidRPr="00C660E5">
        <w:rPr>
          <w:rStyle w:val="StyleUnderline"/>
          <w:sz w:val="32"/>
          <w:szCs w:val="32"/>
          <w:lang w:eastAsia="zh-CN"/>
        </w:rPr>
        <w:t>for Africa, China is an important supplier</w:t>
      </w:r>
      <w:r w:rsidRPr="00C660E5">
        <w:rPr>
          <w:rFonts w:ascii="Arial" w:eastAsia="Times New Roman" w:hAnsi="Arial" w:cs="Arial"/>
          <w:color w:val="333333"/>
          <w:sz w:val="16"/>
          <w:szCs w:val="32"/>
          <w:lang w:eastAsia="zh-CN"/>
        </w:rPr>
        <w:t xml:space="preserve"> (see below); between 2006 and 2010, </w:t>
      </w:r>
      <w:r w:rsidRPr="00C660E5">
        <w:rPr>
          <w:rStyle w:val="StyleUnderline"/>
          <w:sz w:val="32"/>
          <w:szCs w:val="32"/>
          <w:lang w:eastAsia="zh-CN"/>
        </w:rPr>
        <w:t>China accounted for 25% of the volume of major arms supplied to the region (Ukraine and Russia accounted for 20% and 11% respectively)</w:t>
      </w:r>
      <w:r w:rsidRPr="00C660E5">
        <w:rPr>
          <w:rFonts w:ascii="Arial" w:eastAsia="Times New Roman" w:hAnsi="Arial" w:cs="Arial"/>
          <w:color w:val="333333"/>
          <w:sz w:val="16"/>
          <w:szCs w:val="32"/>
          <w:lang w:eastAsia="zh-CN"/>
        </w:rPr>
        <w:t>. The bulk of these were small arms and light weaponry.</w:t>
      </w:r>
      <w:hyperlink r:id="rId128" w:history="1">
        <w:r w:rsidRPr="00A945C9">
          <w:rPr>
            <w:rFonts w:ascii="Arial" w:eastAsia="Times New Roman" w:hAnsi="Arial" w:cs="Arial"/>
            <w:color w:val="10147E"/>
            <w:sz w:val="32"/>
            <w:szCs w:val="32"/>
            <w:u w:val="single"/>
            <w:lang w:eastAsia="zh-CN"/>
          </w:rPr>
          <w:t xml:space="preserve"> </w:t>
        </w:r>
        <w:r w:rsidRPr="00C660E5">
          <w:rPr>
            <w:rFonts w:ascii="Arial" w:eastAsia="Times New Roman" w:hAnsi="Arial" w:cs="Arial"/>
            <w:color w:val="10147E"/>
            <w:sz w:val="32"/>
            <w:szCs w:val="32"/>
            <w:u w:val="single"/>
            <w:vertAlign w:val="superscript"/>
            <w:lang w:eastAsia="zh-CN"/>
          </w:rPr>
          <w:t>9</w:t>
        </w:r>
        <w:r w:rsidRPr="00A945C9">
          <w:rPr>
            <w:rFonts w:ascii="Arial" w:eastAsia="Times New Roman" w:hAnsi="Arial" w:cs="Arial"/>
            <w:color w:val="10147E"/>
            <w:sz w:val="32"/>
            <w:szCs w:val="32"/>
            <w:u w:val="single"/>
            <w:lang w:eastAsia="zh-CN"/>
          </w:rPr>
          <w:t xml:space="preserve"> </w:t>
        </w:r>
      </w:hyperlink>
      <w:r w:rsidRPr="00C660E5">
        <w:rPr>
          <w:rFonts w:ascii="Arial" w:eastAsia="Times New Roman" w:hAnsi="Arial" w:cs="Arial"/>
          <w:color w:val="333333"/>
          <w:sz w:val="16"/>
          <w:szCs w:val="32"/>
          <w:shd w:val="clear" w:color="auto" w:fill="FFFFFF"/>
          <w:lang w:eastAsia="zh-CN"/>
        </w:rPr>
        <w:t>SIPRI, “Arms Flows to Africa: Small Volume, Big Impact, Says New SIPRI Report,” press release, December 20, 2011.View all notes</w:t>
      </w:r>
      <w:r w:rsidRPr="00C660E5">
        <w:rPr>
          <w:rFonts w:ascii="Arial" w:eastAsia="Times New Roman" w:hAnsi="Arial" w:cs="Arial"/>
          <w:color w:val="333333"/>
          <w:sz w:val="16"/>
          <w:szCs w:val="32"/>
          <w:lang w:eastAsia="zh-CN"/>
        </w:rPr>
        <w:t>Obviously, this needs contextualising: arms flows to sub-Saharan Africa (excluding South Africa) are small, around 1.5% of the total volume of arms sales globally. The importance for Africa, and where Chinese arms sales fit in though, is that even relatively small amounts of weapons can have important impacts on peace and security in Africa, contributing to political violence in a way that is out of proportion to their numbers or notional monetary value.</w:t>
      </w:r>
      <w:r w:rsidRPr="00A945C9">
        <w:rPr>
          <w:rFonts w:ascii="Arial" w:eastAsia="Times New Roman" w:hAnsi="Arial" w:cs="Arial"/>
          <w:color w:val="333333"/>
          <w:sz w:val="16"/>
          <w:szCs w:val="32"/>
          <w:lang w:eastAsia="zh-CN"/>
        </w:rPr>
        <w:t xml:space="preserve"> </w:t>
      </w:r>
      <w:r w:rsidRPr="00C660E5">
        <w:rPr>
          <w:rFonts w:ascii="Arial" w:eastAsia="Times New Roman" w:hAnsi="Arial" w:cs="Arial"/>
          <w:color w:val="333333"/>
          <w:sz w:val="16"/>
          <w:szCs w:val="32"/>
          <w:lang w:eastAsia="zh-CN"/>
        </w:rPr>
        <w:t>The problem for Chinese exporters is that Beijing's defence industries cannot currently construct state-of-the-art weapons systems, which is where the profits are to be made.</w:t>
      </w:r>
      <w:hyperlink r:id="rId129" w:history="1">
        <w:r w:rsidRPr="00A945C9">
          <w:rPr>
            <w:rFonts w:ascii="Arial" w:eastAsia="Times New Roman" w:hAnsi="Arial" w:cs="Arial"/>
            <w:color w:val="10147E"/>
            <w:sz w:val="32"/>
            <w:szCs w:val="32"/>
            <w:u w:val="single"/>
            <w:lang w:eastAsia="zh-CN"/>
          </w:rPr>
          <w:t xml:space="preserve"> </w:t>
        </w:r>
        <w:r w:rsidRPr="00C660E5">
          <w:rPr>
            <w:rFonts w:ascii="Arial" w:eastAsia="Times New Roman" w:hAnsi="Arial" w:cs="Arial"/>
            <w:color w:val="10147E"/>
            <w:sz w:val="32"/>
            <w:szCs w:val="32"/>
            <w:u w:val="single"/>
            <w:vertAlign w:val="superscript"/>
            <w:lang w:eastAsia="zh-CN"/>
          </w:rPr>
          <w:t>10</w:t>
        </w:r>
        <w:r w:rsidRPr="00A945C9">
          <w:rPr>
            <w:rFonts w:ascii="Arial" w:eastAsia="Times New Roman" w:hAnsi="Arial" w:cs="Arial"/>
            <w:color w:val="10147E"/>
            <w:sz w:val="32"/>
            <w:szCs w:val="32"/>
            <w:u w:val="single"/>
            <w:lang w:eastAsia="zh-CN"/>
          </w:rPr>
          <w:t xml:space="preserve"> </w:t>
        </w:r>
      </w:hyperlink>
      <w:r w:rsidRPr="00C660E5">
        <w:rPr>
          <w:rFonts w:ascii="Arial" w:eastAsia="Times New Roman" w:hAnsi="Arial" w:cs="Arial"/>
          <w:color w:val="333333"/>
          <w:sz w:val="16"/>
          <w:szCs w:val="32"/>
          <w:shd w:val="clear" w:color="auto" w:fill="FFFFFF"/>
          <w:lang w:eastAsia="zh-CN"/>
        </w:rPr>
        <w:t>E. Medeiros,</w:t>
      </w:r>
      <w:r w:rsidRPr="00A945C9">
        <w:rPr>
          <w:rFonts w:ascii="Arial" w:eastAsia="Times New Roman" w:hAnsi="Arial" w:cs="Arial"/>
          <w:color w:val="333333"/>
          <w:sz w:val="16"/>
          <w:szCs w:val="32"/>
          <w:shd w:val="clear" w:color="auto" w:fill="FFFFFF"/>
          <w:lang w:eastAsia="zh-CN"/>
        </w:rPr>
        <w:t xml:space="preserve"> </w:t>
      </w:r>
      <w:r w:rsidRPr="00C660E5">
        <w:rPr>
          <w:rFonts w:ascii="Arial" w:eastAsia="Times New Roman" w:hAnsi="Arial" w:cs="Arial"/>
          <w:i/>
          <w:iCs/>
          <w:color w:val="333333"/>
          <w:sz w:val="16"/>
          <w:szCs w:val="32"/>
          <w:shd w:val="clear" w:color="auto" w:fill="FFFFFF"/>
          <w:lang w:eastAsia="zh-CN"/>
        </w:rPr>
        <w:t>Analyzing China's Defense Industries and the Implications for Chinese Military Modernization</w:t>
      </w:r>
      <w:r w:rsidRPr="00A945C9">
        <w:rPr>
          <w:rFonts w:ascii="Arial" w:eastAsia="Times New Roman" w:hAnsi="Arial" w:cs="Arial"/>
          <w:color w:val="333333"/>
          <w:sz w:val="16"/>
          <w:szCs w:val="32"/>
          <w:shd w:val="clear" w:color="auto" w:fill="FFFFFF"/>
          <w:lang w:eastAsia="zh-CN"/>
        </w:rPr>
        <w:t xml:space="preserve"> </w:t>
      </w:r>
      <w:r w:rsidRPr="00C660E5">
        <w:rPr>
          <w:rFonts w:ascii="Arial" w:eastAsia="Times New Roman" w:hAnsi="Arial" w:cs="Arial"/>
          <w:color w:val="333333"/>
          <w:sz w:val="16"/>
          <w:szCs w:val="32"/>
          <w:shd w:val="clear" w:color="auto" w:fill="FFFFFF"/>
          <w:lang w:eastAsia="zh-CN"/>
        </w:rPr>
        <w:t>(Arlington, VA: RAND, 2004).View all notes</w:t>
      </w:r>
      <w:r w:rsidRPr="00C660E5">
        <w:rPr>
          <w:rFonts w:ascii="Arial" w:eastAsia="Times New Roman" w:hAnsi="Arial" w:cs="Arial"/>
          <w:color w:val="333333"/>
          <w:sz w:val="16"/>
          <w:szCs w:val="32"/>
          <w:lang w:eastAsia="zh-CN"/>
        </w:rPr>
        <w:t>Consequently, Chinese weapons manufacturers have to compete on the market on the basis of price rather than competence. This means that relatively poor countries in the developing world are their main customers and the items of choice are small arms and inexpensive light weaponry. However, in downshifting to small arms transfers, China has arguably become more—rather than less—entangled in issues surrounding the promotion of political violence on the continent.</w:t>
      </w:r>
      <w:hyperlink r:id="rId130" w:history="1">
        <w:r w:rsidRPr="00A945C9">
          <w:rPr>
            <w:rFonts w:ascii="Arial" w:eastAsia="Times New Roman" w:hAnsi="Arial" w:cs="Arial"/>
            <w:color w:val="10147E"/>
            <w:sz w:val="32"/>
            <w:szCs w:val="32"/>
            <w:u w:val="single"/>
            <w:lang w:eastAsia="zh-CN"/>
          </w:rPr>
          <w:t xml:space="preserve"> </w:t>
        </w:r>
        <w:r w:rsidRPr="00C660E5">
          <w:rPr>
            <w:rFonts w:ascii="Arial" w:eastAsia="Times New Roman" w:hAnsi="Arial" w:cs="Arial"/>
            <w:color w:val="10147E"/>
            <w:sz w:val="32"/>
            <w:szCs w:val="32"/>
            <w:u w:val="single"/>
            <w:vertAlign w:val="superscript"/>
            <w:lang w:eastAsia="zh-CN"/>
          </w:rPr>
          <w:t>11</w:t>
        </w:r>
        <w:r w:rsidRPr="00A945C9">
          <w:rPr>
            <w:rFonts w:ascii="Arial" w:eastAsia="Times New Roman" w:hAnsi="Arial" w:cs="Arial"/>
            <w:color w:val="10147E"/>
            <w:sz w:val="32"/>
            <w:szCs w:val="32"/>
            <w:u w:val="single"/>
            <w:lang w:eastAsia="zh-CN"/>
          </w:rPr>
          <w:t xml:space="preserve"> </w:t>
        </w:r>
      </w:hyperlink>
      <w:r w:rsidRPr="00C660E5">
        <w:rPr>
          <w:rFonts w:ascii="Arial" w:eastAsia="Times New Roman" w:hAnsi="Arial" w:cs="Arial"/>
          <w:color w:val="333333"/>
          <w:sz w:val="16"/>
          <w:szCs w:val="32"/>
          <w:shd w:val="clear" w:color="auto" w:fill="FFFFFF"/>
          <w:lang w:eastAsia="zh-CN"/>
        </w:rPr>
        <w:t>Author interview with political analyst, Juba, South Sudan, August 16, 2011.View all notes</w:t>
      </w:r>
      <w:r w:rsidRPr="00C660E5">
        <w:rPr>
          <w:rFonts w:ascii="Arial" w:eastAsia="Times New Roman" w:hAnsi="Arial" w:cs="Arial"/>
          <w:color w:val="333333"/>
          <w:sz w:val="16"/>
          <w:szCs w:val="32"/>
          <w:lang w:eastAsia="zh-CN"/>
        </w:rPr>
        <w:t>This is because, as a United Nations commentary stated, with small arms: “their low cost, ease of use and availability may escalate conflicts, undermine peace agreements, intensify [the] violence and impact of crime, impede economic and social development and hinder the development of social stability, democracy and good governance.”</w:t>
      </w:r>
      <w:hyperlink r:id="rId131" w:history="1">
        <w:r w:rsidRPr="00A945C9">
          <w:rPr>
            <w:rFonts w:ascii="Arial" w:eastAsia="Times New Roman" w:hAnsi="Arial" w:cs="Arial"/>
            <w:color w:val="10147E"/>
            <w:sz w:val="32"/>
            <w:szCs w:val="32"/>
            <w:u w:val="single"/>
            <w:lang w:eastAsia="zh-CN"/>
          </w:rPr>
          <w:t xml:space="preserve"> </w:t>
        </w:r>
        <w:r w:rsidRPr="00C660E5">
          <w:rPr>
            <w:rFonts w:ascii="Arial" w:eastAsia="Times New Roman" w:hAnsi="Arial" w:cs="Arial"/>
            <w:color w:val="10147E"/>
            <w:sz w:val="32"/>
            <w:szCs w:val="32"/>
            <w:u w:val="single"/>
            <w:vertAlign w:val="superscript"/>
            <w:lang w:eastAsia="zh-CN"/>
          </w:rPr>
          <w:t>12</w:t>
        </w:r>
      </w:hyperlink>
    </w:p>
    <w:p w14:paraId="10617789" w14:textId="77777777" w:rsidR="0092143B" w:rsidRDefault="0092143B" w:rsidP="0092143B">
      <w:pPr>
        <w:pStyle w:val="Heading3"/>
      </w:pPr>
      <w:r>
        <w:t>Egypt</w:t>
      </w:r>
    </w:p>
    <w:p w14:paraId="06338AEE" w14:textId="77777777" w:rsidR="0092143B" w:rsidRPr="00A92120" w:rsidRDefault="0092143B" w:rsidP="0092143B">
      <w:pPr>
        <w:pStyle w:val="Heading4"/>
      </w:pPr>
      <w:r>
        <w:t>China unlikely to be able to assert influence over Egypt – Other countries also have leverage over them and Egypt has empirically made decisions independently</w:t>
      </w:r>
    </w:p>
    <w:p w14:paraId="02657CDE" w14:textId="77777777" w:rsidR="0092143B" w:rsidRPr="008F3919" w:rsidRDefault="0092143B" w:rsidP="0092143B">
      <w:r w:rsidRPr="008F3919">
        <w:rPr>
          <w:rStyle w:val="Style13ptBold"/>
        </w:rPr>
        <w:t>Wood 16</w:t>
      </w:r>
      <w:r w:rsidRPr="008F3919">
        <w:t xml:space="preserve">, </w:t>
      </w:r>
      <w:r>
        <w:t xml:space="preserve">Wood is a freelance journalist based in Cairo and has completed a MA in Middle Eastern Studies at the University of Texas at Austin where his thesis focused on the economic history of modern Egypt </w:t>
      </w:r>
      <w:r w:rsidRPr="008F3919">
        <w:t>[David Wood, 1-21-2016, accessed 7-12-2019, "Egypt Loves China’s Deep Pockets", Foreign Policy, https://foreignpolicy.com/2018/08/28/egypt-loves-chinas-deep-pockets/]//Lex AT</w:t>
      </w:r>
    </w:p>
    <w:p w14:paraId="0A74112A" w14:textId="77777777" w:rsidR="0092143B" w:rsidRDefault="0092143B" w:rsidP="0092143B">
      <w:pPr>
        <w:rPr>
          <w:u w:val="single"/>
        </w:rPr>
      </w:pPr>
      <w:r w:rsidRPr="007B5FC3">
        <w:rPr>
          <w:sz w:val="16"/>
        </w:rPr>
        <w:t xml:space="preserve">Chief among these initiatives is the New Administrative Capital, the Sisi administration’s ambitious plan to move the nation’s political center east of Cairo. The enormous construction project faced a humbling lack of interest from foreign investors following its 2015 announcement, but Chinese funds have now been promised. Chinese banks agreed to lend the vast majority of the $3 billion required for building the capital’s Central Business District. Shanghai-listed developer China Fortune Land Development is poised to invest a further $20 billion in the city. Outside the new capital, China has committed billions to various Egyptian state projects, including revamping the textile industry and building a light rail system for Cairo. </w:t>
      </w:r>
      <w:r w:rsidRPr="007B5FC3">
        <w:rPr>
          <w:u w:val="single"/>
        </w:rPr>
        <w:t>Financial clout notwithstanding, China is unlikely to become a dominant power in Egypt anytime soon. The United States retains extensive leverage over crucial Egyptian decision-makers. Cairo is also still beholden to its wealthy Gulf backers, particularly Saudi Arabia and the United Arab Emirates. Estimates suggest that Saudi money alone accounted for $25 billion worth of aid and investment in Egypt between 2014 and 2017. When Egypt purchased weapons from Russia, it relied on Saudi and Emirati funding to do so.</w:t>
      </w:r>
      <w:r>
        <w:rPr>
          <w:u w:val="single"/>
        </w:rPr>
        <w:t xml:space="preserve"> </w:t>
      </w:r>
      <w:r w:rsidRPr="007B5FC3">
        <w:rPr>
          <w:sz w:val="16"/>
        </w:rPr>
        <w:t xml:space="preserve">For now, the Sisi administration is maintaining the U.S. relationship simply by a commitment to fight terrorism. This July, the United States unfroze $195 million in military aid to Egypt despite ongoing human rights concerns. A State Department source told Reuters that upholding bilateral security ties helped motivate the reversal. But Cairo’s established allies may no longer acquiesce to the Egyptian-Chinese relationship if it moves too far beyond its current, economic-oriented nature. In 2016, Egypt announced a meeting with Chinese officials about promoting military cooperation between the countries. To date, nothing significant has flowed from those discussions. If that changed, however, Kaldas believes that Cairo could face diplomatic intervention not just from the United States, but even from Japan—another important source of foreign direct investment. </w:t>
      </w:r>
      <w:r w:rsidRPr="007B5FC3">
        <w:rPr>
          <w:u w:val="single"/>
        </w:rPr>
        <w:t>“If China [became] more aggressive in East Asia and more ambitious in Egypt, then maybe Japan would be more inclined to leverage its influence [over Egypt],”</w:t>
      </w:r>
      <w:r w:rsidRPr="007B5FC3">
        <w:rPr>
          <w:sz w:val="16"/>
        </w:rPr>
        <w:t xml:space="preserve"> Kaldas said. Egypt’s leaders are eminently qualified to perform these kinds of diplomatic tightrope acts, carefully balancing their allies’ often-competing interests for maximum gain. Just as Nasser played off the two Cold War superpowers against each other, </w:t>
      </w:r>
      <w:r w:rsidRPr="007B5FC3">
        <w:rPr>
          <w:u w:val="single"/>
        </w:rPr>
        <w:t>Sisi has described his overall foreign-policy objective as “cementing ties between Cairo and world powers while maintaining [Egypt’s] independent decision-making process.”</w:t>
      </w:r>
      <w:r>
        <w:rPr>
          <w:u w:val="single"/>
        </w:rPr>
        <w:t xml:space="preserve"> </w:t>
      </w:r>
      <w:r w:rsidRPr="007B5FC3">
        <w:rPr>
          <w:u w:val="single"/>
        </w:rPr>
        <w:t>This latest outreach to Russia and China suggests that the current regime has inherited at least some of Nasser’s intuition for just how far Egypt can push regional and global heavyweights. “The Egyptians have been doing this forever,” Kaldas said, “and getting away with it.”</w:t>
      </w:r>
    </w:p>
    <w:p w14:paraId="18BFCFF0" w14:textId="77777777" w:rsidR="0092143B" w:rsidRPr="0092143B" w:rsidRDefault="0092143B" w:rsidP="0092143B">
      <w:pPr>
        <w:rPr>
          <w:lang w:eastAsia="zh-CN"/>
        </w:rPr>
      </w:pPr>
    </w:p>
    <w:p w14:paraId="4F57B1C5" w14:textId="77777777" w:rsidR="00697349" w:rsidRPr="00116D15" w:rsidRDefault="00697349" w:rsidP="00634894">
      <w:pPr>
        <w:rPr>
          <w:u w:val="single"/>
        </w:rPr>
      </w:pPr>
    </w:p>
    <w:p w14:paraId="3276B8DF" w14:textId="0F9F0720" w:rsidR="00E055C6" w:rsidRDefault="00E055C6" w:rsidP="00AA04DA">
      <w:pPr>
        <w:pStyle w:val="Heading2"/>
      </w:pPr>
      <w:r>
        <w:t>Asia</w:t>
      </w:r>
    </w:p>
    <w:p w14:paraId="33D259AB" w14:textId="77777777" w:rsidR="006A3F35" w:rsidRDefault="006A3F35" w:rsidP="006A3F35">
      <w:pPr>
        <w:pStyle w:val="Heading4"/>
      </w:pPr>
      <w:r>
        <w:t>China’s push for hegemony in Asia is checked by too many actors</w:t>
      </w:r>
    </w:p>
    <w:p w14:paraId="27C6BA95" w14:textId="77777777" w:rsidR="006A3F35" w:rsidRPr="00072139" w:rsidRDefault="006A3F35" w:rsidP="006A3F35">
      <w:pPr>
        <w:rPr>
          <w:rStyle w:val="Style13ptBold"/>
        </w:rPr>
      </w:pPr>
      <w:r w:rsidRPr="00072139">
        <w:rPr>
          <w:rStyle w:val="Style13ptBold"/>
        </w:rPr>
        <w:t>Khanna</w:t>
      </w:r>
      <w:r>
        <w:rPr>
          <w:rStyle w:val="Style13ptBold"/>
        </w:rPr>
        <w:t xml:space="preserve"> – PhD 2/3 19 </w:t>
      </w:r>
      <w:r w:rsidRPr="00072139">
        <w:t>[</w:t>
      </w:r>
      <w:r>
        <w:t xml:space="preserve"> Parag Khanna has a PhD from the Economic university of London, February 3 2019, “</w:t>
      </w:r>
      <w:r w:rsidRPr="00072139">
        <w:t>China Couldn’t Dominate Asia if It Wanted to</w:t>
      </w:r>
      <w:r>
        <w:t xml:space="preserve">” </w:t>
      </w:r>
      <w:r w:rsidRPr="00072139">
        <w:t>https://foreignpolicy.com/2019/02/03/china-couldnt-dominate-asia-if-it-wanted-to/</w:t>
      </w:r>
      <w:r>
        <w:t>//SW]</w:t>
      </w:r>
    </w:p>
    <w:p w14:paraId="0DF0A838" w14:textId="77777777" w:rsidR="006A3F35" w:rsidRPr="005E65A7" w:rsidRDefault="006A3F35" w:rsidP="006A3F35">
      <w:pPr>
        <w:rPr>
          <w:rStyle w:val="StyleUnderline"/>
        </w:rPr>
      </w:pPr>
      <w:r w:rsidRPr="005E65A7">
        <w:rPr>
          <w:rStyle w:val="StyleUnderline"/>
        </w:rPr>
        <w:t>It is</w:t>
      </w:r>
      <w:r w:rsidRPr="005E65A7">
        <w:rPr>
          <w:sz w:val="16"/>
        </w:rPr>
        <w:t xml:space="preserve"> now </w:t>
      </w:r>
      <w:r w:rsidRPr="005E65A7">
        <w:rPr>
          <w:rStyle w:val="StyleUnderline"/>
        </w:rPr>
        <w:t>widely accepted that China aspires to displace the United States as the world’s sole superpower</w:t>
      </w:r>
      <w:r w:rsidRPr="005E65A7">
        <w:rPr>
          <w:sz w:val="16"/>
        </w:rPr>
        <w:t xml:space="preserve"> by 2049, the 100th anniversary of its modern founding. Amid a trade war and military escalations, an atmosphere many describe as “Cold War 2.0” has set in. But whatever happens between the United States and China, </w:t>
      </w:r>
      <w:r w:rsidRPr="005E65A7">
        <w:rPr>
          <w:rStyle w:val="StyleUnderline"/>
        </w:rPr>
        <w:t>the outcome will not be a unipolar world</w:t>
      </w:r>
      <w:r w:rsidRPr="005E65A7">
        <w:rPr>
          <w:sz w:val="16"/>
        </w:rPr>
        <w:t>, neither under American or Chinese tutelage. The United States neither wants nor can afford to re-extend itself globally—nor do most countries want a return to American hegemony. The same applies to China. In fact, far from displacing the United States globally</w:t>
      </w:r>
      <w:r w:rsidRPr="00D8313D">
        <w:rPr>
          <w:rStyle w:val="StyleUnderline"/>
        </w:rPr>
        <w:t>, it is not even likely that China will unilaterally dominate its own region of Asia</w:t>
      </w:r>
      <w:r w:rsidRPr="005E65A7">
        <w:rPr>
          <w:sz w:val="16"/>
        </w:rPr>
        <w:t xml:space="preserve">. To understand why, we need to quickly examine a pair of interrelated theoretical and historical falsehoods. A highly selective reading of the past two centuries leads many </w:t>
      </w:r>
      <w:r w:rsidRPr="00D8313D">
        <w:rPr>
          <w:rStyle w:val="StyleUnderline"/>
        </w:rPr>
        <w:t>analysts</w:t>
      </w:r>
      <w:r w:rsidRPr="005E65A7">
        <w:rPr>
          <w:sz w:val="16"/>
        </w:rPr>
        <w:t xml:space="preserve"> to </w:t>
      </w:r>
      <w:r w:rsidRPr="00D8313D">
        <w:rPr>
          <w:rStyle w:val="StyleUnderline"/>
        </w:rPr>
        <w:t>view geopolitics as a contest between the two most powerful states in the system at any given time</w:t>
      </w:r>
      <w:r w:rsidRPr="005E65A7">
        <w:rPr>
          <w:sz w:val="16"/>
        </w:rPr>
        <w:t xml:space="preserve">. It is </w:t>
      </w:r>
      <w:r w:rsidRPr="005E65A7">
        <w:rPr>
          <w:rStyle w:val="StyleUnderline"/>
        </w:rPr>
        <w:t>as if</w:t>
      </w:r>
      <w:r w:rsidRPr="005E65A7">
        <w:rPr>
          <w:sz w:val="16"/>
        </w:rPr>
        <w:t xml:space="preserve"> the planet is a frictionless table on which the </w:t>
      </w:r>
      <w:r w:rsidRPr="005E65A7">
        <w:rPr>
          <w:rStyle w:val="StyleUnderline"/>
        </w:rPr>
        <w:t>United States and China alone are playing a game of Risk</w:t>
      </w:r>
      <w:r w:rsidRPr="005E65A7">
        <w:rPr>
          <w:sz w:val="16"/>
        </w:rPr>
        <w:t xml:space="preserve">. But </w:t>
      </w:r>
      <w:r w:rsidRPr="00D8313D">
        <w:rPr>
          <w:rStyle w:val="StyleUnderline"/>
        </w:rPr>
        <w:t xml:space="preserve">the global system </w:t>
      </w:r>
      <w:r w:rsidRPr="005E65A7">
        <w:rPr>
          <w:sz w:val="16"/>
        </w:rPr>
        <w:t>as a whole</w:t>
      </w:r>
      <w:r w:rsidRPr="00D8313D">
        <w:rPr>
          <w:rStyle w:val="StyleUnderline"/>
        </w:rPr>
        <w:t xml:space="preserve"> bears no little resemblance to the </w:t>
      </w:r>
      <w:r w:rsidRPr="005E65A7">
        <w:rPr>
          <w:sz w:val="16"/>
        </w:rPr>
        <w:t>narrow</w:t>
      </w:r>
      <w:r w:rsidRPr="00D8313D">
        <w:rPr>
          <w:rStyle w:val="StyleUnderline"/>
        </w:rPr>
        <w:t xml:space="preserve"> European historical template </w:t>
      </w:r>
      <w:r w:rsidRPr="005E65A7">
        <w:rPr>
          <w:sz w:val="16"/>
        </w:rPr>
        <w:t xml:space="preserve">on which this power transition theory is based. </w:t>
      </w:r>
      <w:r w:rsidRPr="00D8313D">
        <w:rPr>
          <w:rStyle w:val="StyleUnderline"/>
        </w:rPr>
        <w:t>Europe is composed of</w:t>
      </w:r>
      <w:r w:rsidRPr="005E65A7">
        <w:rPr>
          <w:sz w:val="16"/>
        </w:rPr>
        <w:t xml:space="preserve"> </w:t>
      </w:r>
      <w:r w:rsidRPr="00D8313D">
        <w:rPr>
          <w:rStyle w:val="StyleUnderline"/>
        </w:rPr>
        <w:t>societies that share a small region and have common culture and religion, with each fearing conquest by a neighbor.</w:t>
      </w:r>
      <w:r>
        <w:rPr>
          <w:rStyle w:val="StyleUnderline"/>
        </w:rPr>
        <w:t xml:space="preserve"> </w:t>
      </w:r>
      <w:r w:rsidRPr="005E65A7">
        <w:rPr>
          <w:sz w:val="16"/>
        </w:rPr>
        <w:t xml:space="preserve">But to understand Asia, it makes more sense to look at Asia’s geography and history. In the West, “Asia” has become shorthand for East Asia or Greater China. In reality, </w:t>
      </w:r>
      <w:r w:rsidRPr="00D8313D">
        <w:rPr>
          <w:rStyle w:val="StyleUnderline"/>
        </w:rPr>
        <w:t>Asia’s vast landscape stretches from the Mediterranean to the Sea of Japan, a diffuse constellation of unique civilizations</w:t>
      </w:r>
      <w:r w:rsidRPr="005E65A7">
        <w:rPr>
          <w:sz w:val="16"/>
        </w:rPr>
        <w:t xml:space="preserve"> centered on fertile regions such as the Tigris and Euphrates Rivers, the Indus Valley, the Gangetic Plain, the Yangtze and Yellow Rivers, and the greater Mekong region. Unlike a Risk board, Asia is not flat but extremely bumpy. The Tibetan Plateau and Himalayan Mountains, Taklamakan Desert, and other harsh terrain are among the major natural barriers to power projection across Asia. With geographies so distant and cultures so distinct, </w:t>
      </w:r>
      <w:r w:rsidRPr="00D8313D">
        <w:rPr>
          <w:rStyle w:val="StyleUnderline"/>
        </w:rPr>
        <w:t>Asia has remained multipolar for almost all of recorded history</w:t>
      </w:r>
      <w:r w:rsidRPr="005E65A7">
        <w:rPr>
          <w:sz w:val="16"/>
        </w:rPr>
        <w:t xml:space="preserve">, with Mongol suzerainty in the 13th century the sole exception (for the Mongols were themselves nomadic rather than sedentary people). Rather than seeking far-reaching conquest, </w:t>
      </w:r>
      <w:r w:rsidRPr="00D8313D">
        <w:rPr>
          <w:rStyle w:val="StyleUnderline"/>
        </w:rPr>
        <w:t>Asians’ attitude has generally been to live and let live</w:t>
      </w:r>
      <w:r w:rsidRPr="005E65A7">
        <w:rPr>
          <w:sz w:val="16"/>
        </w:rPr>
        <w:t xml:space="preserve">. Over centuries of Silk Road interaction, </w:t>
      </w:r>
      <w:r w:rsidRPr="00D8313D">
        <w:rPr>
          <w:rStyle w:val="StyleUnderline"/>
        </w:rPr>
        <w:t>commerce and cultural exchange are far more the norm than conquest</w:t>
      </w:r>
      <w:r w:rsidRPr="005E65A7">
        <w:rPr>
          <w:sz w:val="16"/>
        </w:rPr>
        <w:t xml:space="preserve">. Even the Mongols ruled by way of adopting local religions and languages. </w:t>
      </w:r>
      <w:r w:rsidRPr="00D8313D">
        <w:rPr>
          <w:rStyle w:val="StyleUnderline"/>
        </w:rPr>
        <w:t xml:space="preserve">A </w:t>
      </w:r>
      <w:r w:rsidRPr="005E65A7">
        <w:rPr>
          <w:sz w:val="16"/>
        </w:rPr>
        <w:t>proper</w:t>
      </w:r>
      <w:r w:rsidRPr="00D8313D">
        <w:rPr>
          <w:rStyle w:val="StyleUnderline"/>
        </w:rPr>
        <w:t xml:space="preserve"> appraisal of Asian</w:t>
      </w:r>
      <w:r w:rsidRPr="005E65A7">
        <w:rPr>
          <w:sz w:val="16"/>
        </w:rPr>
        <w:t xml:space="preserve"> geography and </w:t>
      </w:r>
      <w:r w:rsidRPr="00D8313D">
        <w:rPr>
          <w:rStyle w:val="StyleUnderline"/>
        </w:rPr>
        <w:t>history</w:t>
      </w:r>
      <w:r w:rsidRPr="005E65A7">
        <w:rPr>
          <w:sz w:val="16"/>
        </w:rPr>
        <w:t xml:space="preserve"> thus </w:t>
      </w:r>
      <w:r w:rsidRPr="00D8313D">
        <w:rPr>
          <w:rStyle w:val="StyleUnderline"/>
        </w:rPr>
        <w:t>reminds us that Asia is not a set of dominoes that will fall before an expansionist China. China may be as nationalistic as ever, but the Chinese are not the new Mongols.</w:t>
      </w:r>
      <w:r>
        <w:rPr>
          <w:rStyle w:val="StyleUnderline"/>
        </w:rPr>
        <w:t xml:space="preserve"> </w:t>
      </w:r>
      <w:r w:rsidRPr="00D8313D">
        <w:rPr>
          <w:rStyle w:val="StyleUnderline"/>
        </w:rPr>
        <w:t>Understanding the patterns of centuries past helps us forecast the evolution of China’s Belt and Road Initiative</w:t>
      </w:r>
      <w:r w:rsidRPr="005E65A7">
        <w:rPr>
          <w:sz w:val="16"/>
        </w:rPr>
        <w:t xml:space="preserve">, which President </w:t>
      </w:r>
      <w:r w:rsidRPr="005E65A7">
        <w:rPr>
          <w:rStyle w:val="StyleUnderline"/>
        </w:rPr>
        <w:t>Xi</w:t>
      </w:r>
      <w:r w:rsidRPr="005E65A7">
        <w:rPr>
          <w:sz w:val="16"/>
        </w:rPr>
        <w:t xml:space="preserve"> Jinping himself </w:t>
      </w:r>
      <w:r w:rsidRPr="005E65A7">
        <w:rPr>
          <w:rStyle w:val="StyleUnderline"/>
        </w:rPr>
        <w:t xml:space="preserve">proclaimed </w:t>
      </w:r>
      <w:r w:rsidRPr="005E65A7">
        <w:rPr>
          <w:sz w:val="16"/>
        </w:rPr>
        <w:t>as “</w:t>
      </w:r>
      <w:r w:rsidRPr="005E65A7">
        <w:rPr>
          <w:rStyle w:val="StyleUnderline"/>
        </w:rPr>
        <w:t>the project of the century</w:t>
      </w:r>
      <w:r w:rsidRPr="005E65A7">
        <w:rPr>
          <w:sz w:val="16"/>
        </w:rPr>
        <w:t xml:space="preserve">” at its first convening in 2017. Even though the Belt and Road Initiative is an informal coalition with the sensible aim of coordinating trillions of dollars of desperately needed infrastructure investment across more than 60 countries, </w:t>
      </w:r>
      <w:r w:rsidRPr="00D8313D">
        <w:rPr>
          <w:rStyle w:val="StyleUnderline"/>
        </w:rPr>
        <w:t>a narrative has taken hold in Washington that Belt and Road is a nefarious plot aimed at neocolonial hegemony</w:t>
      </w:r>
      <w:r w:rsidRPr="005E65A7">
        <w:rPr>
          <w:sz w:val="16"/>
        </w:rPr>
        <w:t xml:space="preserve"> through debt traps that result in militarized extraterritorial ports and control over foreign economies. </w:t>
      </w:r>
      <w:r w:rsidRPr="00D8313D">
        <w:rPr>
          <w:rStyle w:val="StyleUnderline"/>
        </w:rPr>
        <w:t>Reality veers between both versions of this story. Importantly, consistent with Asian history, China alone does not determine the outcome as much as the rest of Asia’s powers, which have thus far been neglected</w:t>
      </w:r>
      <w:r w:rsidRPr="005E65A7">
        <w:rPr>
          <w:sz w:val="16"/>
        </w:rPr>
        <w:t xml:space="preserve"> in geopolitical conversations. For those uninitiated in China’s nearly three decades of sustained infrastructure investment in its periphery dating to the collapse of the Soviet Union, </w:t>
      </w:r>
      <w:r w:rsidRPr="004D3A98">
        <w:rPr>
          <w:rStyle w:val="StyleUnderline"/>
        </w:rPr>
        <w:t>China’s grand strategic motivation for the Belt and Road Initiative is as much defensive as offensive</w:t>
      </w:r>
      <w:r w:rsidRPr="005E65A7">
        <w:rPr>
          <w:sz w:val="16"/>
        </w:rPr>
        <w:t xml:space="preserve">. Over this period, China has become the world’s largest commodities importer as well as largest exporter of finished goods, heightening its exposure to the so-called Malacca trap by which its physical trade depends on the narrow chokepoint of the Strait of Malacca passing between Singapore and Indonesia over which it has no control. Its aggressive maneuvers in the South China Sea are an effort to at least secure the waters on the eastern side of the strait, as it cannot control the Indian Ocean—which Belt and Road projects in Myanmar, Bangladesh, and Pakistan are meant to enable overland access to. And as China’s trade rapidly expands with the European Union (with whom China trades $500 billion more per year than it does with the United States) and the Arab world, it’s only logical that it would seek overland corridors toward Europe and the Gulf region of West Asia, too. However, </w:t>
      </w:r>
      <w:r w:rsidRPr="004D3A98">
        <w:rPr>
          <w:rStyle w:val="StyleUnderline"/>
        </w:rPr>
        <w:t>commentators who portray China as having a thousand-year vision and presume an unwavering path to its achievement both overstate China’s wisdom and underestimate that of its neighbors, who have thousands of years of historical engagement with China</w:t>
      </w:r>
      <w:r w:rsidRPr="005E65A7">
        <w:rPr>
          <w:sz w:val="16"/>
        </w:rPr>
        <w:t xml:space="preserve">. China today seems an unstoppable force—but </w:t>
      </w:r>
      <w:r w:rsidRPr="004D3A98">
        <w:rPr>
          <w:rStyle w:val="StyleUnderline"/>
        </w:rPr>
        <w:t>Asia is full of immovable objects in the form of civilizational states such as Russia, Iran, and India</w:t>
      </w:r>
      <w:r w:rsidRPr="005E65A7">
        <w:rPr>
          <w:sz w:val="16"/>
        </w:rPr>
        <w:t xml:space="preserve">, whose ancient histories allow them to stand up to China whenever it suits their interest to do so. </w:t>
      </w:r>
      <w:r w:rsidRPr="004D3A98">
        <w:rPr>
          <w:rStyle w:val="StyleUnderline"/>
        </w:rPr>
        <w:t>China dares not trespass on Russian soil</w:t>
      </w:r>
      <w:r w:rsidRPr="005E65A7">
        <w:rPr>
          <w:sz w:val="16"/>
        </w:rPr>
        <w:t xml:space="preserve"> even as the two increasingly coordinate their military exercises, and </w:t>
      </w:r>
      <w:r w:rsidRPr="004D3A98">
        <w:rPr>
          <w:rStyle w:val="StyleUnderline"/>
        </w:rPr>
        <w:t>Iran has shown little remorse in canceling Chinese oil contracts</w:t>
      </w:r>
      <w:r w:rsidRPr="005E65A7">
        <w:rPr>
          <w:sz w:val="16"/>
        </w:rPr>
        <w:t xml:space="preserve"> despite its dependence on China to withstand Western sanctions. </w:t>
      </w:r>
      <w:r w:rsidRPr="004D3A98">
        <w:rPr>
          <w:rStyle w:val="StyleUnderline"/>
        </w:rPr>
        <w:t>The 2017</w:t>
      </w:r>
      <w:r w:rsidRPr="005E65A7">
        <w:rPr>
          <w:sz w:val="16"/>
        </w:rPr>
        <w:t xml:space="preserve"> Doklam Plateau </w:t>
      </w:r>
      <w:r w:rsidRPr="004D3A98">
        <w:rPr>
          <w:rStyle w:val="StyleUnderline"/>
        </w:rPr>
        <w:t>standoff between India and China was similarly instructive</w:t>
      </w:r>
      <w:r w:rsidRPr="005E65A7">
        <w:rPr>
          <w:sz w:val="16"/>
        </w:rPr>
        <w:t xml:space="preserve">, for </w:t>
      </w:r>
      <w:r w:rsidRPr="004D3A98">
        <w:rPr>
          <w:rStyle w:val="StyleUnderline"/>
        </w:rPr>
        <w:t>it was China that blinked first, withdrawing its army and suspending some of its controversial road construction</w:t>
      </w:r>
      <w:r w:rsidRPr="005E65A7">
        <w:rPr>
          <w:sz w:val="16"/>
        </w:rPr>
        <w:t xml:space="preserve"> activities in disputed Himalayan terrain. </w:t>
      </w:r>
      <w:r w:rsidRPr="004D3A98">
        <w:rPr>
          <w:rStyle w:val="StyleUnderline"/>
        </w:rPr>
        <w:t>China is known to play the long game—now so, too, is everyone else</w:t>
      </w:r>
      <w:r w:rsidRPr="005E65A7">
        <w:rPr>
          <w:sz w:val="16"/>
        </w:rPr>
        <w:t xml:space="preserve">. China bears the additional burden of having to juggle a bewilderingly complex 360 degree array of neighbors all at the same time. China shares borders with 14 countries, a reminder that throughout history, it has far more often been invaded than been the invader. China has not been immune to defeat at the hands of Arabs, Turks, Japanese, and Europeans, and been forced to stalemate by Russia and Vietnam. Today it is all too keenly aware that even if its high-tech but untested and inexperienced military were to swiftly defeat a neighbor, the cost in terms of diplomatic blowback from other neighbors would be severe. This is a reminder that </w:t>
      </w:r>
      <w:r w:rsidRPr="004D3A98">
        <w:rPr>
          <w:rStyle w:val="StyleUnderline"/>
        </w:rPr>
        <w:t>even with all of China’s investments in military modernization, there it is little reason to believe it will purchase any more political leverage beyond its immediate periphery</w:t>
      </w:r>
      <w:r w:rsidRPr="005E65A7">
        <w:rPr>
          <w:sz w:val="16"/>
        </w:rPr>
        <w:t xml:space="preserve"> than America’s mighty forces have in Iraq and Afghanistan. From the South China Sea to the Indian Ocean, China’s naval footholds, access points, and probing have awakened multidirectional countermeasures in the form of new coalitions such as the Quad (made up of the United States, Japan, India, and Australia) and smaller powers they now back such as Vietnam and Indonesia. Littoral powers are thus crowding in across the Indo-Pacific to make clear that none should dominate. </w:t>
      </w:r>
      <w:r w:rsidRPr="004D3A98">
        <w:rPr>
          <w:rStyle w:val="StyleUnderline"/>
        </w:rPr>
        <w:t>Even if China builds the modern military equivalent of the its fabled 15th-century Treasure Fleet, it will never dominate maritime Asia</w:t>
      </w:r>
      <w:r w:rsidRPr="005E65A7">
        <w:rPr>
          <w:sz w:val="16"/>
        </w:rPr>
        <w:t xml:space="preserve">. A much talked about restoration of the Ming-Qing tributary system is not Asia’s most likely scenario. In defiance of superficial colonial analogies used to describe China’s behavior, today’s world features deterrence and sovereignty, democracy and transparency, instruments and forces that severely restrict China’s ability to dictate affairs. Consider again the Indian Ocean, where China has made significant commercial and diplomatic inroads from Sri Lanka and the Maldives to Pakistan and Kenya. In Sri Lanka, a near-default situation led to China taking control of the Hambantota Port that China itself built on a 99-year lease. The issue has become so central to the country’s politics that no leader, not even Chinese-backed former Prime Minister Mahinda Rajapaksa—now opposition leader after a failed attempt to unconstitutionally depose the government in December—could conceivably bow any further to China if he eventually returns to power. The same is true in the Maldives and Pakistan, which has actively scaled back by half the value of projects associated with the China-Pakistan Economic Corridor. The new government of Imran Khan ran on a campaign of learning from China’s development, not mortgaging its future to China. In Kenya, President Uhuru Kenyatta has also praised the China model, but this past December he had to actively combat a rumor that his government had taken on so much debt from China that it would have to give up ownership of Mombasa’s port. Public opinion, media scrutiny, and democratic politics were not features of the European colonial world. Today, they are an effective bulwark against excessive foreign influence, either overt or covert. Geopolitics is nonlinear. The Hambantota scandal in Sri Lanka has been portrayed by the “China threat” school as the first of many debt-for-equity swaps to come. Instead, it was an immediate wake-up call for even the poorest and most corrupt states dealing with China to use legal and commercial tools to better manage their China exposure to avoid becoming the next Sri Lanka. Much as China has exercised caution in militarily overstepping terrestrial borders, so too has it accepted numerous unilateral debt write-downs and contract terminations in Nepal, Myanmar, and Malaysia. Though all are relatively weak, China fears the backlash that would ensue if it does not show generosity toward them. Unlike in colonial times, even poor client states can effectively say no. Thanks to modern sovereignty, China is being forced to learn in three years of Belt and Road what European empires took 300 years to accept. What China’s behavior does have in common with analogies to the British East India Company and imperial history generally is that by investing in and elevating their colonies, empires actually empower the very forces that resist them. The British united India, built its railways, and gave it the English language and a vast administrative apparatus—all of which proved very useful in eventually ending British rule. This cycle, not eternal hegemony, is the reliable pattern of history. Furthermore, </w:t>
      </w:r>
      <w:r w:rsidRPr="004D3A98">
        <w:rPr>
          <w:rStyle w:val="StyleUnderline"/>
        </w:rPr>
        <w:t>today’s world is neither unipolar nor bipolar</w:t>
      </w:r>
      <w:r w:rsidRPr="005E65A7">
        <w:rPr>
          <w:sz w:val="16"/>
        </w:rPr>
        <w:t xml:space="preserve"> but a geopolitical marketplace of powers competing to provide services to potential allies and partners. China is therefore not the only option—especially after the first phase of Belt and Road investments. Some credit is due to China for catalyzing a worldwide recognition of the importance of infrastructure finance, particularly in a post-financial crisis world in which some Western leaders wrongly preached austerity rather than stimulus. Furthermore, there is no question that greater trade with and investment from China has contributed to Pakistan, Ethiopia, Uzbekistan, Myanmar, and other former basket case economies now delivering among the world’s fastest growth rates. (Chinese companies even invest nearly twice as much in rival India as in client Pakistan.) The more this growth helps smaller countries achieve sovereign credit ratings and visibility among investors, the more they can issue bonds bought by an international array of public and private creditors and attract foreign direct investment from beyond China, eventually diluting China’s economic sway. Today most Asian countries are wisely using China to get themselves on the map, and if they play their cards right, they may well hand the next set of contracts to Indians, Turks, or Germans. Remember that China’s popularity is often lowest where it invests the most. It is precisely in Mongolia, Kazakhstan, and Myanmar where one hears the acronym “ABC”: anyone but China. China’s largesse has made it the going concern across Asia, but it is also learning that Asia can’t be bought. China has had first-mover advantage in many Belt and Road member countries that had fallen off the post-Cold War map, but it is too soon to predict the outcome of Beijing’s overtures in any of them. Chinese diplomats and businesspeople often learn languages but not anthropology; the observe national conditions but don’t embed in local cultures. In some countries, they buy allies; in others, debts are renegotiated; elsewhere, there is backlash. All three can occur at the same time, and China doesn’t know or control the outcome in any country. If the United States, Europe, Japan, India, and other powers don’t want to see the developing world fall into Chinese debt traps, they simply have to put their money where their mouth is. Indeed, China has inspired an infrastructure arms race across Asia by which many countries and institutions including Japan, the Asian Development Bank, the World Bank, and the new U.S. International Finance and Development Corporation are competing to expand their lending and investment portfolios in strategic and fast-growing Asian nations. Unlike in a traditional arms race, however, in an infrastructure arms race efforts are more complementary than conflictual. Rather than competing with the new Asian Infrastructure Investment Bank, existing multilateral bodies are co-investing with it, resulting in reduced lending rates as well as more diversified and higher-quality projects. The more the Belt and Road Initiative becomes a multilateral exercise, the more it connects not just Asian countries to China but also all Asians to each other. From Russia and Turkey to Iran and Iran to Myanmar and Thailand, the resurrection of multidirectional Silk Roads with no dominant power symbolizes the return of Asia’s past, one characterized by deference, not dominance. Asia has nearly 5 billion people, about 3.5 billion of whom are not Chinese. Asians aspire to live in an Asian world order, not a Chinese one. The Belt and Road Initiative will thus not play out like a Chinese steamroller flattening its way across Eurasia. Rather, it will resemble a tug-of-war over lucrative infrastructure projects and trade routes. Tug-of-war is an arduous contest, featuring many heaves and hos, backs and forths. Like Asian history itself, it is an interminable “great game” full of shifts in momentum and requiring great patience. The very reason the great game continues to this day is </w:t>
      </w:r>
      <w:r w:rsidRPr="005E65A7">
        <w:t xml:space="preserve">that </w:t>
      </w:r>
      <w:r w:rsidRPr="005E65A7">
        <w:rPr>
          <w:rStyle w:val="StyleUnderline"/>
        </w:rPr>
        <w:t>Asia is ultimately too big a field for any single power to control.</w:t>
      </w:r>
    </w:p>
    <w:p w14:paraId="647227C3" w14:textId="77777777" w:rsidR="006A3F35" w:rsidRPr="00F601E6" w:rsidRDefault="006A3F35" w:rsidP="006A3F35"/>
    <w:p w14:paraId="1C30EF1E" w14:textId="77777777" w:rsidR="00E57404" w:rsidRDefault="00E57404" w:rsidP="00E57404">
      <w:pPr>
        <w:pStyle w:val="Heading4"/>
      </w:pPr>
      <w:r>
        <w:t>China sells arms to Asia to expand spheres of influence</w:t>
      </w:r>
    </w:p>
    <w:p w14:paraId="1C521290" w14:textId="77777777" w:rsidR="00E57404" w:rsidRPr="006A0046" w:rsidRDefault="00E57404" w:rsidP="00E57404">
      <w:pPr>
        <w:rPr>
          <w:rStyle w:val="Style13ptBold"/>
          <w:b w:val="0"/>
          <w:bCs/>
        </w:rPr>
      </w:pPr>
      <w:r w:rsidRPr="006A0046">
        <w:rPr>
          <w:rStyle w:val="Style13ptBold"/>
        </w:rPr>
        <w:t xml:space="preserve">Tian 18 </w:t>
      </w:r>
      <w:r w:rsidRPr="006A3F35">
        <w:t>– (Dr. Nan Tian is a Researcher with the SIPRI Arms Transfers and Military Expenditure Programme, where he is responsible for monitoring and managing the SIPRI Military Expenditure Database , 9/17/18 , “China’s Arms Trade: A Rival for Global Influence?” , https://www.realcleardefense.com/articles/2018/09/17/chinas_arms_trade_a_rival_for_global_influence__113806.html , DOA: 7/13/19)//AN</w:t>
      </w:r>
    </w:p>
    <w:p w14:paraId="139EEECA" w14:textId="77777777" w:rsidR="00E57404" w:rsidRPr="00D62BB6" w:rsidRDefault="00E57404" w:rsidP="00E57404">
      <w:pPr>
        <w:rPr>
          <w:u w:val="single"/>
        </w:rPr>
      </w:pPr>
      <w:r w:rsidRPr="00D62BB6">
        <w:rPr>
          <w:highlight w:val="cyan"/>
          <w:u w:val="single"/>
        </w:rPr>
        <w:t>The main focus on of Chinese arms exports remains to its close neighbours</w:t>
      </w:r>
      <w:r w:rsidRPr="00D62BB6">
        <w:rPr>
          <w:sz w:val="16"/>
        </w:rPr>
        <w:t xml:space="preserve">. Since 2008, </w:t>
      </w:r>
      <w:r w:rsidRPr="00D62BB6">
        <w:rPr>
          <w:highlight w:val="cyan"/>
          <w:u w:val="single"/>
        </w:rPr>
        <w:t>Pakistan</w:t>
      </w:r>
      <w:r w:rsidRPr="00D95871">
        <w:rPr>
          <w:u w:val="single"/>
        </w:rPr>
        <w:t xml:space="preserve"> (40%) and </w:t>
      </w:r>
      <w:r w:rsidRPr="00D62BB6">
        <w:rPr>
          <w:highlight w:val="cyan"/>
          <w:u w:val="single"/>
        </w:rPr>
        <w:t>Bangladesh</w:t>
      </w:r>
      <w:r w:rsidRPr="00D95871">
        <w:rPr>
          <w:u w:val="single"/>
        </w:rPr>
        <w:t xml:space="preserve"> (13%) together </w:t>
      </w:r>
      <w:r w:rsidRPr="00D62BB6">
        <w:rPr>
          <w:highlight w:val="cyan"/>
          <w:u w:val="single"/>
        </w:rPr>
        <w:t>account</w:t>
      </w:r>
      <w:r w:rsidRPr="00D95871">
        <w:rPr>
          <w:u w:val="single"/>
        </w:rPr>
        <w:t xml:space="preserve"> </w:t>
      </w:r>
      <w:r w:rsidRPr="00D62BB6">
        <w:rPr>
          <w:highlight w:val="cyan"/>
          <w:u w:val="single"/>
        </w:rPr>
        <w:t>for</w:t>
      </w:r>
      <w:r w:rsidRPr="00D95871">
        <w:rPr>
          <w:u w:val="single"/>
        </w:rPr>
        <w:t xml:space="preserve"> </w:t>
      </w:r>
      <w:r w:rsidRPr="00D62BB6">
        <w:rPr>
          <w:highlight w:val="cyan"/>
          <w:u w:val="single"/>
        </w:rPr>
        <w:t>over</w:t>
      </w:r>
      <w:r w:rsidRPr="00D95871">
        <w:rPr>
          <w:u w:val="single"/>
        </w:rPr>
        <w:t xml:space="preserve"> </w:t>
      </w:r>
      <w:r w:rsidRPr="00D62BB6">
        <w:rPr>
          <w:highlight w:val="cyan"/>
          <w:u w:val="single"/>
        </w:rPr>
        <w:t>half</w:t>
      </w:r>
      <w:r w:rsidRPr="00D95871">
        <w:rPr>
          <w:u w:val="single"/>
        </w:rPr>
        <w:t xml:space="preserve"> </w:t>
      </w:r>
      <w:r w:rsidRPr="00D62BB6">
        <w:rPr>
          <w:highlight w:val="cyan"/>
          <w:u w:val="single"/>
        </w:rPr>
        <w:t>of</w:t>
      </w:r>
      <w:r w:rsidRPr="00D95871">
        <w:rPr>
          <w:u w:val="single"/>
        </w:rPr>
        <w:t xml:space="preserve"> </w:t>
      </w:r>
      <w:r w:rsidRPr="00D62BB6">
        <w:rPr>
          <w:highlight w:val="cyan"/>
          <w:u w:val="single"/>
        </w:rPr>
        <w:t>all</w:t>
      </w:r>
      <w:r w:rsidRPr="00D95871">
        <w:rPr>
          <w:u w:val="single"/>
        </w:rPr>
        <w:t xml:space="preserve"> </w:t>
      </w:r>
      <w:r w:rsidRPr="00D62BB6">
        <w:rPr>
          <w:highlight w:val="cyan"/>
          <w:u w:val="single"/>
        </w:rPr>
        <w:t>China’s</w:t>
      </w:r>
      <w:r w:rsidRPr="00D95871">
        <w:rPr>
          <w:u w:val="single"/>
        </w:rPr>
        <w:t xml:space="preserve"> major weapons </w:t>
      </w:r>
      <w:r w:rsidRPr="00D62BB6">
        <w:rPr>
          <w:highlight w:val="cyan"/>
          <w:u w:val="single"/>
        </w:rPr>
        <w:t>exports</w:t>
      </w:r>
      <w:r w:rsidRPr="00D95871">
        <w:rPr>
          <w:u w:val="single"/>
        </w:rPr>
        <w:t xml:space="preserve">. </w:t>
      </w:r>
      <w:r w:rsidRPr="00D62BB6">
        <w:rPr>
          <w:highlight w:val="cyan"/>
          <w:u w:val="single"/>
        </w:rPr>
        <w:t>Add in Myanmar</w:t>
      </w:r>
      <w:r w:rsidRPr="00D95871">
        <w:rPr>
          <w:u w:val="single"/>
        </w:rPr>
        <w:t xml:space="preserve">, and </w:t>
      </w:r>
      <w:r w:rsidRPr="00D62BB6">
        <w:rPr>
          <w:highlight w:val="cyan"/>
          <w:u w:val="single"/>
        </w:rPr>
        <w:t>it’s a picture where China usually sells weapons to countries that the West</w:t>
      </w:r>
      <w:r w:rsidRPr="00D62BB6">
        <w:rPr>
          <w:sz w:val="16"/>
        </w:rPr>
        <w:t xml:space="preserve"> (the US and Western Europe) </w:t>
      </w:r>
      <w:r w:rsidRPr="00D62BB6">
        <w:rPr>
          <w:highlight w:val="cyan"/>
          <w:u w:val="single"/>
        </w:rPr>
        <w:t>does not</w:t>
      </w:r>
      <w:r w:rsidRPr="00D62BB6">
        <w:rPr>
          <w:sz w:val="16"/>
        </w:rPr>
        <w:t xml:space="preserve">. Such </w:t>
      </w:r>
      <w:r w:rsidRPr="00D62BB6">
        <w:rPr>
          <w:highlight w:val="cyan"/>
          <w:u w:val="single"/>
        </w:rPr>
        <w:t>sales</w:t>
      </w:r>
      <w:r w:rsidRPr="00D95871">
        <w:rPr>
          <w:u w:val="single"/>
        </w:rPr>
        <w:t xml:space="preserve"> </w:t>
      </w:r>
      <w:r w:rsidRPr="00D62BB6">
        <w:rPr>
          <w:highlight w:val="cyan"/>
          <w:u w:val="single"/>
        </w:rPr>
        <w:t>are</w:t>
      </w:r>
      <w:r w:rsidRPr="00D95871">
        <w:rPr>
          <w:u w:val="single"/>
        </w:rPr>
        <w:t xml:space="preserve"> partly </w:t>
      </w:r>
      <w:r w:rsidRPr="00D62BB6">
        <w:rPr>
          <w:highlight w:val="cyan"/>
          <w:u w:val="single"/>
        </w:rPr>
        <w:t>due</w:t>
      </w:r>
      <w:r w:rsidRPr="00D95871">
        <w:rPr>
          <w:u w:val="single"/>
        </w:rPr>
        <w:t xml:space="preserve"> </w:t>
      </w:r>
      <w:r w:rsidRPr="00D62BB6">
        <w:rPr>
          <w:highlight w:val="cyan"/>
          <w:u w:val="single"/>
        </w:rPr>
        <w:t>to</w:t>
      </w:r>
      <w:r w:rsidRPr="00D95871">
        <w:rPr>
          <w:u w:val="single"/>
        </w:rPr>
        <w:t xml:space="preserve"> </w:t>
      </w:r>
      <w:r w:rsidRPr="006A0046">
        <w:rPr>
          <w:b/>
          <w:bCs/>
          <w:highlight w:val="cyan"/>
          <w:u w:val="single"/>
        </w:rPr>
        <w:t>less stringent h</w:t>
      </w:r>
      <w:r w:rsidRPr="006A0046">
        <w:rPr>
          <w:b/>
          <w:bCs/>
          <w:u w:val="single"/>
        </w:rPr>
        <w:t xml:space="preserve">uman </w:t>
      </w:r>
      <w:r w:rsidRPr="006A0046">
        <w:rPr>
          <w:b/>
          <w:bCs/>
          <w:highlight w:val="cyan"/>
          <w:u w:val="single"/>
        </w:rPr>
        <w:t>r</w:t>
      </w:r>
      <w:r w:rsidRPr="006A0046">
        <w:rPr>
          <w:b/>
          <w:bCs/>
          <w:u w:val="single"/>
        </w:rPr>
        <w:t xml:space="preserve">ights </w:t>
      </w:r>
      <w:r w:rsidRPr="006A0046">
        <w:rPr>
          <w:b/>
          <w:bCs/>
          <w:highlight w:val="cyan"/>
          <w:u w:val="single"/>
        </w:rPr>
        <w:t>conditions</w:t>
      </w:r>
      <w:r w:rsidRPr="00D95871">
        <w:rPr>
          <w:u w:val="single"/>
        </w:rPr>
        <w:t xml:space="preserve"> </w:t>
      </w:r>
      <w:r w:rsidRPr="00D62BB6">
        <w:rPr>
          <w:highlight w:val="cyan"/>
          <w:u w:val="single"/>
        </w:rPr>
        <w:t>linked</w:t>
      </w:r>
      <w:r w:rsidRPr="00D95871">
        <w:rPr>
          <w:u w:val="single"/>
        </w:rPr>
        <w:t xml:space="preserve"> </w:t>
      </w:r>
      <w:r w:rsidRPr="00D62BB6">
        <w:rPr>
          <w:highlight w:val="cyan"/>
          <w:u w:val="single"/>
        </w:rPr>
        <w:t>to</w:t>
      </w:r>
      <w:r w:rsidRPr="00D95871">
        <w:rPr>
          <w:u w:val="single"/>
        </w:rPr>
        <w:t xml:space="preserve"> arms </w:t>
      </w:r>
      <w:r w:rsidRPr="00D62BB6">
        <w:rPr>
          <w:highlight w:val="cyan"/>
          <w:u w:val="single"/>
        </w:rPr>
        <w:t>sales</w:t>
      </w:r>
      <w:r w:rsidRPr="00D95871">
        <w:rPr>
          <w:u w:val="single"/>
        </w:rPr>
        <w:t xml:space="preserve"> </w:t>
      </w:r>
      <w:r w:rsidRPr="00D62BB6">
        <w:rPr>
          <w:highlight w:val="cyan"/>
          <w:u w:val="single"/>
        </w:rPr>
        <w:t>and</w:t>
      </w:r>
      <w:r w:rsidRPr="00D95871">
        <w:rPr>
          <w:u w:val="single"/>
        </w:rPr>
        <w:t xml:space="preserve"> more </w:t>
      </w:r>
      <w:r w:rsidRPr="006A0046">
        <w:rPr>
          <w:b/>
          <w:bCs/>
          <w:highlight w:val="cyan"/>
          <w:u w:val="single"/>
        </w:rPr>
        <w:t>affordable</w:t>
      </w:r>
      <w:r w:rsidRPr="006A0046">
        <w:rPr>
          <w:b/>
          <w:bCs/>
          <w:u w:val="single"/>
        </w:rPr>
        <w:t xml:space="preserve"> </w:t>
      </w:r>
      <w:r w:rsidRPr="006A0046">
        <w:rPr>
          <w:b/>
          <w:bCs/>
          <w:highlight w:val="cyan"/>
          <w:u w:val="single"/>
        </w:rPr>
        <w:t>weapons</w:t>
      </w:r>
      <w:r w:rsidRPr="00D62BB6">
        <w:rPr>
          <w:sz w:val="16"/>
        </w:rPr>
        <w:t xml:space="preserve">, but also </w:t>
      </w:r>
      <w:r w:rsidRPr="006A0046">
        <w:rPr>
          <w:b/>
          <w:bCs/>
          <w:highlight w:val="cyan"/>
          <w:u w:val="single"/>
        </w:rPr>
        <w:t>recognising the gaps left by the US</w:t>
      </w:r>
      <w:r w:rsidRPr="00D95871">
        <w:rPr>
          <w:u w:val="single"/>
        </w:rPr>
        <w:t xml:space="preserve"> </w:t>
      </w:r>
      <w:r w:rsidRPr="00D62BB6">
        <w:rPr>
          <w:highlight w:val="cyan"/>
          <w:u w:val="single"/>
        </w:rPr>
        <w:t>and</w:t>
      </w:r>
      <w:r w:rsidRPr="00D95871">
        <w:rPr>
          <w:u w:val="single"/>
        </w:rPr>
        <w:t xml:space="preserve"> thus </w:t>
      </w:r>
      <w:r w:rsidRPr="006A0046">
        <w:rPr>
          <w:b/>
          <w:bCs/>
          <w:highlight w:val="cyan"/>
          <w:u w:val="single"/>
        </w:rPr>
        <w:t>securing</w:t>
      </w:r>
      <w:r w:rsidRPr="006A0046">
        <w:rPr>
          <w:b/>
          <w:bCs/>
          <w:u w:val="single"/>
        </w:rPr>
        <w:t xml:space="preserve"> </w:t>
      </w:r>
      <w:r w:rsidRPr="006A0046">
        <w:rPr>
          <w:b/>
          <w:bCs/>
          <w:highlight w:val="cyan"/>
          <w:u w:val="single"/>
        </w:rPr>
        <w:t>greater</w:t>
      </w:r>
      <w:r w:rsidRPr="006A0046">
        <w:rPr>
          <w:b/>
          <w:bCs/>
          <w:u w:val="single"/>
        </w:rPr>
        <w:t xml:space="preserve"> </w:t>
      </w:r>
      <w:r w:rsidRPr="006A0046">
        <w:rPr>
          <w:b/>
          <w:bCs/>
          <w:highlight w:val="cyan"/>
          <w:u w:val="single"/>
        </w:rPr>
        <w:t>geopolitical</w:t>
      </w:r>
      <w:r w:rsidRPr="006A0046">
        <w:rPr>
          <w:b/>
          <w:bCs/>
          <w:u w:val="single"/>
        </w:rPr>
        <w:t xml:space="preserve"> </w:t>
      </w:r>
      <w:r w:rsidRPr="006A0046">
        <w:rPr>
          <w:b/>
          <w:bCs/>
          <w:highlight w:val="cyan"/>
          <w:u w:val="single"/>
        </w:rPr>
        <w:t>influence</w:t>
      </w:r>
      <w:r w:rsidRPr="00D95871">
        <w:rPr>
          <w:u w:val="single"/>
        </w:rPr>
        <w:t xml:space="preserve"> </w:t>
      </w:r>
      <w:r w:rsidRPr="00D62BB6">
        <w:rPr>
          <w:highlight w:val="cyan"/>
          <w:u w:val="single"/>
        </w:rPr>
        <w:t>as</w:t>
      </w:r>
      <w:r w:rsidRPr="00D95871">
        <w:rPr>
          <w:u w:val="single"/>
        </w:rPr>
        <w:t xml:space="preserve"> </w:t>
      </w:r>
      <w:r w:rsidRPr="00D62BB6">
        <w:rPr>
          <w:highlight w:val="cyan"/>
          <w:u w:val="single"/>
        </w:rPr>
        <w:t>part</w:t>
      </w:r>
      <w:r w:rsidRPr="00D95871">
        <w:rPr>
          <w:u w:val="single"/>
        </w:rPr>
        <w:t xml:space="preserve"> </w:t>
      </w:r>
      <w:r w:rsidRPr="00D62BB6">
        <w:rPr>
          <w:highlight w:val="cyan"/>
          <w:u w:val="single"/>
        </w:rPr>
        <w:t>of its foreign policy</w:t>
      </w:r>
      <w:r w:rsidRPr="00D62BB6">
        <w:rPr>
          <w:sz w:val="16"/>
        </w:rPr>
        <w:t xml:space="preserve">. </w:t>
      </w:r>
      <w:r w:rsidRPr="00D62BB6">
        <w:rPr>
          <w:highlight w:val="cyan"/>
          <w:u w:val="single"/>
        </w:rPr>
        <w:t>Comparing</w:t>
      </w:r>
      <w:r w:rsidRPr="00D95871">
        <w:rPr>
          <w:u w:val="single"/>
        </w:rPr>
        <w:t xml:space="preserve"> the </w:t>
      </w:r>
      <w:r w:rsidRPr="00D62BB6">
        <w:rPr>
          <w:highlight w:val="cyan"/>
          <w:u w:val="single"/>
        </w:rPr>
        <w:t>types</w:t>
      </w:r>
      <w:r w:rsidRPr="00D95871">
        <w:rPr>
          <w:u w:val="single"/>
        </w:rPr>
        <w:t xml:space="preserve"> </w:t>
      </w:r>
      <w:r w:rsidRPr="00D62BB6">
        <w:rPr>
          <w:highlight w:val="cyan"/>
          <w:u w:val="single"/>
        </w:rPr>
        <w:t>of</w:t>
      </w:r>
      <w:r w:rsidRPr="00D95871">
        <w:rPr>
          <w:u w:val="single"/>
        </w:rPr>
        <w:t xml:space="preserve"> </w:t>
      </w:r>
      <w:r w:rsidRPr="00D62BB6">
        <w:rPr>
          <w:highlight w:val="cyan"/>
          <w:u w:val="single"/>
        </w:rPr>
        <w:t>weapons</w:t>
      </w:r>
      <w:r w:rsidRPr="00D95871">
        <w:rPr>
          <w:u w:val="single"/>
        </w:rPr>
        <w:t xml:space="preserve"> </w:t>
      </w:r>
      <w:r w:rsidRPr="00D62BB6">
        <w:rPr>
          <w:highlight w:val="cyan"/>
          <w:u w:val="single"/>
        </w:rPr>
        <w:t>sold</w:t>
      </w:r>
      <w:r w:rsidRPr="00D95871">
        <w:rPr>
          <w:u w:val="single"/>
        </w:rPr>
        <w:t xml:space="preserve"> </w:t>
      </w:r>
      <w:r w:rsidRPr="00D62BB6">
        <w:rPr>
          <w:highlight w:val="cyan"/>
          <w:u w:val="single"/>
        </w:rPr>
        <w:t>to</w:t>
      </w:r>
      <w:r w:rsidRPr="00D95871">
        <w:rPr>
          <w:u w:val="single"/>
        </w:rPr>
        <w:t xml:space="preserve"> </w:t>
      </w:r>
      <w:r w:rsidRPr="00D62BB6">
        <w:rPr>
          <w:highlight w:val="cyan"/>
          <w:u w:val="single"/>
        </w:rPr>
        <w:t>African</w:t>
      </w:r>
      <w:r w:rsidRPr="00D95871">
        <w:rPr>
          <w:u w:val="single"/>
        </w:rPr>
        <w:t xml:space="preserve"> </w:t>
      </w:r>
      <w:r w:rsidRPr="00D62BB6">
        <w:rPr>
          <w:highlight w:val="cyan"/>
          <w:u w:val="single"/>
        </w:rPr>
        <w:t>and</w:t>
      </w:r>
      <w:r w:rsidRPr="00D95871">
        <w:rPr>
          <w:u w:val="single"/>
        </w:rPr>
        <w:t xml:space="preserve"> </w:t>
      </w:r>
      <w:r w:rsidRPr="00D62BB6">
        <w:rPr>
          <w:highlight w:val="cyan"/>
          <w:u w:val="single"/>
        </w:rPr>
        <w:t>Asia</w:t>
      </w:r>
      <w:r w:rsidRPr="00D95871">
        <w:rPr>
          <w:u w:val="single"/>
        </w:rPr>
        <w:t xml:space="preserve"> countries </w:t>
      </w:r>
      <w:r w:rsidRPr="00D62BB6">
        <w:rPr>
          <w:highlight w:val="cyan"/>
          <w:u w:val="single"/>
        </w:rPr>
        <w:t>reinforces</w:t>
      </w:r>
      <w:r w:rsidRPr="00D95871">
        <w:rPr>
          <w:u w:val="single"/>
        </w:rPr>
        <w:t xml:space="preserve"> </w:t>
      </w:r>
      <w:r w:rsidRPr="00D62BB6">
        <w:rPr>
          <w:highlight w:val="cyan"/>
          <w:u w:val="single"/>
        </w:rPr>
        <w:t>the</w:t>
      </w:r>
      <w:r w:rsidRPr="00D95871">
        <w:rPr>
          <w:u w:val="single"/>
        </w:rPr>
        <w:t xml:space="preserve"> </w:t>
      </w:r>
      <w:r w:rsidRPr="00D62BB6">
        <w:rPr>
          <w:highlight w:val="cyan"/>
          <w:u w:val="single"/>
        </w:rPr>
        <w:t>argument</w:t>
      </w:r>
      <w:r w:rsidRPr="00D62BB6">
        <w:rPr>
          <w:sz w:val="16"/>
        </w:rPr>
        <w:t xml:space="preserve"> further. Large ticket </w:t>
      </w:r>
      <w:r w:rsidRPr="00D62BB6">
        <w:rPr>
          <w:highlight w:val="cyan"/>
          <w:u w:val="single"/>
        </w:rPr>
        <w:t>items</w:t>
      </w:r>
      <w:r w:rsidRPr="00D62BB6">
        <w:rPr>
          <w:u w:val="single"/>
        </w:rPr>
        <w:t xml:space="preserve"> exported </w:t>
      </w:r>
      <w:r w:rsidRPr="00D62BB6">
        <w:rPr>
          <w:highlight w:val="cyan"/>
          <w:u w:val="single"/>
        </w:rPr>
        <w:t>to</w:t>
      </w:r>
      <w:r w:rsidRPr="00D62BB6">
        <w:rPr>
          <w:u w:val="single"/>
        </w:rPr>
        <w:t xml:space="preserve"> </w:t>
      </w:r>
      <w:r w:rsidRPr="00D62BB6">
        <w:rPr>
          <w:highlight w:val="cyan"/>
          <w:u w:val="single"/>
        </w:rPr>
        <w:t>Bangladesh</w:t>
      </w:r>
      <w:r w:rsidRPr="00D62BB6">
        <w:rPr>
          <w:u w:val="single"/>
        </w:rPr>
        <w:t xml:space="preserve"> </w:t>
      </w:r>
      <w:r w:rsidRPr="00D62BB6">
        <w:rPr>
          <w:highlight w:val="cyan"/>
          <w:u w:val="single"/>
        </w:rPr>
        <w:t>and Pakistan include frigates</w:t>
      </w:r>
      <w:r w:rsidRPr="00D62BB6">
        <w:rPr>
          <w:u w:val="single"/>
        </w:rPr>
        <w:t xml:space="preserve">, corvettes, </w:t>
      </w:r>
      <w:r w:rsidRPr="00D62BB6">
        <w:rPr>
          <w:highlight w:val="cyan"/>
          <w:u w:val="single"/>
        </w:rPr>
        <w:t>submarines</w:t>
      </w:r>
      <w:r w:rsidRPr="00D62BB6">
        <w:rPr>
          <w:u w:val="single"/>
        </w:rPr>
        <w:t xml:space="preserve">, </w:t>
      </w:r>
      <w:r w:rsidRPr="00D62BB6">
        <w:rPr>
          <w:highlight w:val="cyan"/>
          <w:u w:val="single"/>
        </w:rPr>
        <w:t>and</w:t>
      </w:r>
      <w:r w:rsidRPr="00D62BB6">
        <w:rPr>
          <w:u w:val="single"/>
        </w:rPr>
        <w:t xml:space="preserve"> </w:t>
      </w:r>
      <w:r w:rsidRPr="00D62BB6">
        <w:rPr>
          <w:highlight w:val="cyan"/>
          <w:u w:val="single"/>
        </w:rPr>
        <w:t>air</w:t>
      </w:r>
      <w:r w:rsidRPr="00D62BB6">
        <w:rPr>
          <w:u w:val="single"/>
        </w:rPr>
        <w:t xml:space="preserve"> </w:t>
      </w:r>
      <w:r w:rsidRPr="00D62BB6">
        <w:rPr>
          <w:highlight w:val="cyan"/>
          <w:u w:val="single"/>
        </w:rPr>
        <w:t>defence</w:t>
      </w:r>
      <w:r w:rsidRPr="00D62BB6">
        <w:rPr>
          <w:u w:val="single"/>
        </w:rPr>
        <w:t xml:space="preserve"> systems</w:t>
      </w:r>
      <w:r w:rsidRPr="00D62BB6">
        <w:rPr>
          <w:sz w:val="16"/>
        </w:rPr>
        <w:t xml:space="preserve">. </w:t>
      </w:r>
      <w:r w:rsidRPr="00D62BB6">
        <w:rPr>
          <w:u w:val="single"/>
        </w:rPr>
        <w:t xml:space="preserve">In addition to the transfer of the weapon, such </w:t>
      </w:r>
      <w:r w:rsidRPr="00D62BB6">
        <w:rPr>
          <w:highlight w:val="cyan"/>
          <w:u w:val="single"/>
        </w:rPr>
        <w:t>transactions</w:t>
      </w:r>
      <w:r w:rsidRPr="00D62BB6">
        <w:rPr>
          <w:u w:val="single"/>
        </w:rPr>
        <w:t xml:space="preserve"> (sales and military aid) </w:t>
      </w:r>
      <w:r w:rsidRPr="00D62BB6">
        <w:rPr>
          <w:highlight w:val="cyan"/>
          <w:u w:val="single"/>
        </w:rPr>
        <w:t>include</w:t>
      </w:r>
      <w:r w:rsidRPr="00D62BB6">
        <w:rPr>
          <w:u w:val="single"/>
        </w:rPr>
        <w:t xml:space="preserve"> </w:t>
      </w:r>
      <w:r w:rsidRPr="00D62BB6">
        <w:rPr>
          <w:highlight w:val="cyan"/>
          <w:u w:val="single"/>
        </w:rPr>
        <w:t>training</w:t>
      </w:r>
      <w:r w:rsidRPr="00D62BB6">
        <w:rPr>
          <w:u w:val="single"/>
        </w:rPr>
        <w:t xml:space="preserve">, </w:t>
      </w:r>
      <w:r w:rsidRPr="00D62BB6">
        <w:rPr>
          <w:highlight w:val="cyan"/>
          <w:u w:val="single"/>
        </w:rPr>
        <w:t>maintenance</w:t>
      </w:r>
      <w:r w:rsidRPr="00D62BB6">
        <w:rPr>
          <w:u w:val="single"/>
        </w:rPr>
        <w:t xml:space="preserve">, and </w:t>
      </w:r>
      <w:r w:rsidRPr="00D62BB6">
        <w:rPr>
          <w:highlight w:val="cyan"/>
          <w:u w:val="single"/>
        </w:rPr>
        <w:t>exchange</w:t>
      </w:r>
      <w:r w:rsidRPr="00D62BB6">
        <w:rPr>
          <w:u w:val="single"/>
        </w:rPr>
        <w:t xml:space="preserve"> </w:t>
      </w:r>
      <w:r w:rsidRPr="00D62BB6">
        <w:rPr>
          <w:highlight w:val="cyan"/>
          <w:u w:val="single"/>
        </w:rPr>
        <w:t>of</w:t>
      </w:r>
      <w:r w:rsidRPr="00D62BB6">
        <w:rPr>
          <w:u w:val="single"/>
        </w:rPr>
        <w:t xml:space="preserve"> </w:t>
      </w:r>
      <w:r w:rsidRPr="00D62BB6">
        <w:rPr>
          <w:highlight w:val="cyan"/>
          <w:u w:val="single"/>
        </w:rPr>
        <w:t>info</w:t>
      </w:r>
      <w:r w:rsidRPr="00D62BB6">
        <w:rPr>
          <w:u w:val="single"/>
        </w:rPr>
        <w:t xml:space="preserve">rmation </w:t>
      </w:r>
      <w:r w:rsidRPr="00D62BB6">
        <w:rPr>
          <w:highlight w:val="cyan"/>
          <w:u w:val="single"/>
        </w:rPr>
        <w:t>on</w:t>
      </w:r>
      <w:r w:rsidRPr="00D62BB6">
        <w:rPr>
          <w:u w:val="single"/>
        </w:rPr>
        <w:t xml:space="preserve"> the </w:t>
      </w:r>
      <w:r w:rsidRPr="00D62BB6">
        <w:rPr>
          <w:highlight w:val="cyan"/>
          <w:u w:val="single"/>
        </w:rPr>
        <w:t>capability</w:t>
      </w:r>
      <w:r w:rsidRPr="00D62BB6">
        <w:rPr>
          <w:u w:val="single"/>
        </w:rPr>
        <w:t xml:space="preserve"> </w:t>
      </w:r>
      <w:r w:rsidRPr="00D62BB6">
        <w:rPr>
          <w:highlight w:val="cyan"/>
          <w:u w:val="single"/>
        </w:rPr>
        <w:t>of</w:t>
      </w:r>
      <w:r w:rsidRPr="00D62BB6">
        <w:rPr>
          <w:u w:val="single"/>
        </w:rPr>
        <w:t xml:space="preserve"> the </w:t>
      </w:r>
      <w:r w:rsidRPr="00D62BB6">
        <w:rPr>
          <w:highlight w:val="cyan"/>
          <w:u w:val="single"/>
        </w:rPr>
        <w:t>weapons</w:t>
      </w:r>
      <w:r w:rsidRPr="00D62BB6">
        <w:rPr>
          <w:u w:val="single"/>
        </w:rPr>
        <w:t xml:space="preserve">. All of </w:t>
      </w:r>
      <w:r w:rsidRPr="00D62BB6">
        <w:rPr>
          <w:highlight w:val="cyan"/>
          <w:u w:val="single"/>
        </w:rPr>
        <w:t>which</w:t>
      </w:r>
      <w:r w:rsidRPr="00D62BB6">
        <w:rPr>
          <w:u w:val="single"/>
        </w:rPr>
        <w:t xml:space="preserve"> </w:t>
      </w:r>
      <w:r w:rsidRPr="00D62BB6">
        <w:rPr>
          <w:highlight w:val="cyan"/>
          <w:u w:val="single"/>
        </w:rPr>
        <w:t>enhances</w:t>
      </w:r>
      <w:r w:rsidRPr="00D62BB6">
        <w:rPr>
          <w:u w:val="single"/>
        </w:rPr>
        <w:t xml:space="preserve"> country </w:t>
      </w:r>
      <w:r w:rsidRPr="00D62BB6">
        <w:rPr>
          <w:highlight w:val="cyan"/>
          <w:u w:val="single"/>
        </w:rPr>
        <w:t>relationships</w:t>
      </w:r>
      <w:r w:rsidRPr="00D62BB6">
        <w:rPr>
          <w:u w:val="single"/>
        </w:rPr>
        <w:t xml:space="preserve"> </w:t>
      </w:r>
      <w:r w:rsidRPr="00D62BB6">
        <w:rPr>
          <w:highlight w:val="cyan"/>
          <w:u w:val="single"/>
        </w:rPr>
        <w:t>and</w:t>
      </w:r>
      <w:r w:rsidRPr="00D62BB6">
        <w:rPr>
          <w:u w:val="single"/>
        </w:rPr>
        <w:t xml:space="preserve"> </w:t>
      </w:r>
      <w:r w:rsidRPr="00D62BB6">
        <w:rPr>
          <w:highlight w:val="cyan"/>
          <w:u w:val="single"/>
        </w:rPr>
        <w:t>boosts</w:t>
      </w:r>
      <w:r w:rsidRPr="00D62BB6">
        <w:rPr>
          <w:u w:val="single"/>
        </w:rPr>
        <w:t xml:space="preserve"> </w:t>
      </w:r>
      <w:r w:rsidRPr="00D62BB6">
        <w:rPr>
          <w:highlight w:val="cyan"/>
          <w:u w:val="single"/>
        </w:rPr>
        <w:t>future</w:t>
      </w:r>
      <w:r w:rsidRPr="00D62BB6">
        <w:rPr>
          <w:u w:val="single"/>
        </w:rPr>
        <w:t xml:space="preserve"> </w:t>
      </w:r>
      <w:r w:rsidRPr="00D62BB6">
        <w:rPr>
          <w:highlight w:val="cyan"/>
          <w:u w:val="single"/>
        </w:rPr>
        <w:t>collaborations</w:t>
      </w:r>
      <w:r w:rsidRPr="00D62BB6">
        <w:rPr>
          <w:u w:val="single"/>
        </w:rPr>
        <w:t>.</w:t>
      </w:r>
    </w:p>
    <w:p w14:paraId="6EF131BE" w14:textId="77777777" w:rsidR="00E055C6" w:rsidRDefault="00E055C6" w:rsidP="00E055C6">
      <w:pPr>
        <w:pStyle w:val="Heading4"/>
      </w:pPr>
      <w:r>
        <w:t>America wrecking relations in Asia – China filling in in squo.</w:t>
      </w:r>
    </w:p>
    <w:p w14:paraId="360E410E" w14:textId="77777777" w:rsidR="00E055C6" w:rsidRDefault="00E055C6" w:rsidP="00E055C6">
      <w:r w:rsidRPr="00220061">
        <w:rPr>
          <w:rStyle w:val="Style13ptBold"/>
        </w:rPr>
        <w:t>Huang, 17 – Former Diplomatic Assistant to Chinese President</w:t>
      </w:r>
      <w:r>
        <w:t xml:space="preserve"> [Kristen, 10/5/17, “</w:t>
      </w:r>
      <w:r w:rsidRPr="00220061">
        <w:t>The weapons sales making China a big gun in Southeast Asia</w:t>
      </w:r>
      <w:r>
        <w:t xml:space="preserve">”, South China Morning Post, </w:t>
      </w:r>
      <w:r w:rsidRPr="00220061">
        <w:t>https://www.scmp.com/news/china/diplomacy-defence/article/2114172/weapons-sales-making-china-big-gun-southeast-asia</w:t>
      </w:r>
      <w:r>
        <w:t>, acc: 7/11/19]</w:t>
      </w:r>
    </w:p>
    <w:p w14:paraId="62E10E5F" w14:textId="2061AA22" w:rsidR="00E055C6" w:rsidRPr="00D03374" w:rsidRDefault="00E055C6" w:rsidP="00E055C6">
      <w:pPr>
        <w:rPr>
          <w:u w:val="single"/>
        </w:rPr>
      </w:pPr>
      <w:r w:rsidRPr="00220061">
        <w:rPr>
          <w:highlight w:val="cyan"/>
          <w:u w:val="single"/>
        </w:rPr>
        <w:t>China</w:t>
      </w:r>
      <w:r w:rsidRPr="00321F56">
        <w:rPr>
          <w:sz w:val="14"/>
        </w:rPr>
        <w:t xml:space="preserve"> is gradually </w:t>
      </w:r>
      <w:r w:rsidRPr="00220061">
        <w:rPr>
          <w:highlight w:val="cyan"/>
          <w:u w:val="single"/>
        </w:rPr>
        <w:t>stepping up military engagement with</w:t>
      </w:r>
      <w:r w:rsidRPr="00220061">
        <w:rPr>
          <w:u w:val="single"/>
        </w:rPr>
        <w:t xml:space="preserve"> Southeast </w:t>
      </w:r>
      <w:r w:rsidRPr="00220061">
        <w:rPr>
          <w:highlight w:val="cyan"/>
          <w:u w:val="single"/>
        </w:rPr>
        <w:t>Asia</w:t>
      </w:r>
      <w:r w:rsidRPr="00321F56">
        <w:rPr>
          <w:sz w:val="14"/>
        </w:rPr>
        <w:t xml:space="preserve">, building on the firm economic footings it has established in the region. The latest move came on Thursday when </w:t>
      </w:r>
      <w:r w:rsidRPr="00220061">
        <w:rPr>
          <w:highlight w:val="cyan"/>
          <w:u w:val="single"/>
        </w:rPr>
        <w:t>China</w:t>
      </w:r>
      <w:r w:rsidRPr="00220061">
        <w:rPr>
          <w:u w:val="single"/>
        </w:rPr>
        <w:t xml:space="preserve"> </w:t>
      </w:r>
      <w:r w:rsidRPr="00220061">
        <w:rPr>
          <w:highlight w:val="cyan"/>
          <w:u w:val="single"/>
        </w:rPr>
        <w:t>gave</w:t>
      </w:r>
      <w:r w:rsidRPr="00220061">
        <w:rPr>
          <w:u w:val="single"/>
        </w:rPr>
        <w:t xml:space="preserve"> </w:t>
      </w:r>
      <w:r w:rsidRPr="00220061">
        <w:rPr>
          <w:highlight w:val="cyan"/>
          <w:u w:val="single"/>
        </w:rPr>
        <w:t>3,000</w:t>
      </w:r>
      <w:r w:rsidRPr="00220061">
        <w:rPr>
          <w:u w:val="single"/>
        </w:rPr>
        <w:t xml:space="preserve"> assault </w:t>
      </w:r>
      <w:r w:rsidRPr="00220061">
        <w:rPr>
          <w:highlight w:val="cyan"/>
          <w:u w:val="single"/>
        </w:rPr>
        <w:t>rifles</w:t>
      </w:r>
      <w:r w:rsidRPr="00220061">
        <w:rPr>
          <w:u w:val="single"/>
        </w:rPr>
        <w:t xml:space="preserve"> </w:t>
      </w:r>
      <w:r w:rsidRPr="00220061">
        <w:rPr>
          <w:highlight w:val="cyan"/>
          <w:u w:val="single"/>
        </w:rPr>
        <w:t>to the Philippines</w:t>
      </w:r>
      <w:r w:rsidRPr="00220061">
        <w:rPr>
          <w:u w:val="single"/>
        </w:rPr>
        <w:t xml:space="preserve"> </w:t>
      </w:r>
      <w:r w:rsidRPr="00220061">
        <w:rPr>
          <w:highlight w:val="cyan"/>
          <w:u w:val="single"/>
        </w:rPr>
        <w:t>as</w:t>
      </w:r>
      <w:r w:rsidRPr="00220061">
        <w:rPr>
          <w:u w:val="single"/>
        </w:rPr>
        <w:t xml:space="preserve"> </w:t>
      </w:r>
      <w:r w:rsidRPr="00220061">
        <w:rPr>
          <w:highlight w:val="cyan"/>
          <w:u w:val="single"/>
        </w:rPr>
        <w:t>a</w:t>
      </w:r>
      <w:r w:rsidRPr="00220061">
        <w:rPr>
          <w:u w:val="single"/>
        </w:rPr>
        <w:t xml:space="preserve"> </w:t>
      </w:r>
      <w:r w:rsidRPr="00220061">
        <w:rPr>
          <w:highlight w:val="cyan"/>
          <w:u w:val="single"/>
        </w:rPr>
        <w:t>gesture</w:t>
      </w:r>
      <w:r w:rsidRPr="00220061">
        <w:rPr>
          <w:u w:val="single"/>
        </w:rPr>
        <w:t xml:space="preserve"> </w:t>
      </w:r>
      <w:r w:rsidRPr="00220061">
        <w:rPr>
          <w:highlight w:val="cyan"/>
          <w:u w:val="single"/>
        </w:rPr>
        <w:t>of</w:t>
      </w:r>
      <w:r w:rsidRPr="00220061">
        <w:rPr>
          <w:u w:val="single"/>
        </w:rPr>
        <w:t xml:space="preserve"> “</w:t>
      </w:r>
      <w:r w:rsidRPr="00220061">
        <w:rPr>
          <w:highlight w:val="cyan"/>
          <w:u w:val="single"/>
        </w:rPr>
        <w:t>friendly</w:t>
      </w:r>
      <w:r w:rsidRPr="00220061">
        <w:rPr>
          <w:u w:val="single"/>
        </w:rPr>
        <w:t xml:space="preserve"> and cooperative </w:t>
      </w:r>
      <w:r w:rsidRPr="00220061">
        <w:rPr>
          <w:highlight w:val="cyan"/>
          <w:u w:val="single"/>
        </w:rPr>
        <w:t>relations</w:t>
      </w:r>
      <w:r w:rsidRPr="00321F56">
        <w:rPr>
          <w:sz w:val="14"/>
        </w:rPr>
        <w:t xml:space="preserve">”. </w:t>
      </w:r>
      <w:r w:rsidRPr="00220061">
        <w:rPr>
          <w:u w:val="single"/>
        </w:rPr>
        <w:t xml:space="preserve">It was Beijing’s second shipment of guns to Manila and </w:t>
      </w:r>
      <w:r w:rsidRPr="00220061">
        <w:rPr>
          <w:highlight w:val="cyan"/>
          <w:u w:val="single"/>
        </w:rPr>
        <w:t>another sign of a warming in ties between the two countries</w:t>
      </w:r>
      <w:r w:rsidRPr="00220061">
        <w:rPr>
          <w:u w:val="single"/>
        </w:rPr>
        <w:t xml:space="preserve"> since President Rodrigo Duterte came to power last year</w:t>
      </w:r>
      <w:r w:rsidRPr="00321F56">
        <w:rPr>
          <w:sz w:val="14"/>
        </w:rPr>
        <w:t xml:space="preserve">. </w:t>
      </w:r>
      <w:r w:rsidRPr="00220061">
        <w:rPr>
          <w:u w:val="single"/>
        </w:rPr>
        <w:t xml:space="preserve">The </w:t>
      </w:r>
      <w:r w:rsidRPr="00220061">
        <w:rPr>
          <w:highlight w:val="cyan"/>
          <w:u w:val="single"/>
        </w:rPr>
        <w:t>rifles</w:t>
      </w:r>
      <w:r w:rsidRPr="00220061">
        <w:rPr>
          <w:u w:val="single"/>
        </w:rPr>
        <w:t xml:space="preserve">, valued at about US$3.3 million, will all </w:t>
      </w:r>
      <w:r w:rsidRPr="00220061">
        <w:rPr>
          <w:highlight w:val="cyan"/>
          <w:u w:val="single"/>
        </w:rPr>
        <w:t>go to</w:t>
      </w:r>
      <w:r w:rsidRPr="00220061">
        <w:rPr>
          <w:u w:val="single"/>
        </w:rPr>
        <w:t xml:space="preserve"> the </w:t>
      </w:r>
      <w:r w:rsidRPr="00220061">
        <w:rPr>
          <w:highlight w:val="cyan"/>
          <w:u w:val="single"/>
        </w:rPr>
        <w:t>Philippine</w:t>
      </w:r>
      <w:r w:rsidRPr="00220061">
        <w:rPr>
          <w:u w:val="single"/>
        </w:rPr>
        <w:t xml:space="preserve"> National </w:t>
      </w:r>
      <w:r w:rsidRPr="00220061">
        <w:rPr>
          <w:highlight w:val="cyan"/>
          <w:u w:val="single"/>
        </w:rPr>
        <w:t>Police</w:t>
      </w:r>
      <w:r w:rsidRPr="00220061">
        <w:rPr>
          <w:u w:val="single"/>
        </w:rPr>
        <w:t xml:space="preserve">, </w:t>
      </w:r>
      <w:r w:rsidRPr="00220061">
        <w:rPr>
          <w:highlight w:val="cyan"/>
          <w:u w:val="single"/>
        </w:rPr>
        <w:t>which</w:t>
      </w:r>
      <w:r w:rsidRPr="00220061">
        <w:rPr>
          <w:u w:val="single"/>
        </w:rPr>
        <w:t xml:space="preserve"> </w:t>
      </w:r>
      <w:r w:rsidRPr="00220061">
        <w:rPr>
          <w:highlight w:val="cyan"/>
          <w:u w:val="single"/>
        </w:rPr>
        <w:t>US legislators</w:t>
      </w:r>
      <w:r w:rsidRPr="00220061">
        <w:rPr>
          <w:u w:val="single"/>
        </w:rPr>
        <w:t xml:space="preserve"> last year </w:t>
      </w:r>
      <w:r w:rsidRPr="00220061">
        <w:rPr>
          <w:highlight w:val="cyan"/>
          <w:u w:val="single"/>
        </w:rPr>
        <w:t>blocked</w:t>
      </w:r>
      <w:r w:rsidRPr="00220061">
        <w:rPr>
          <w:u w:val="single"/>
        </w:rPr>
        <w:t xml:space="preserve"> </w:t>
      </w:r>
      <w:r w:rsidRPr="00220061">
        <w:rPr>
          <w:highlight w:val="cyan"/>
          <w:u w:val="single"/>
        </w:rPr>
        <w:t>from</w:t>
      </w:r>
      <w:r w:rsidRPr="00220061">
        <w:rPr>
          <w:u w:val="single"/>
        </w:rPr>
        <w:t xml:space="preserve"> </w:t>
      </w:r>
      <w:r w:rsidRPr="00220061">
        <w:rPr>
          <w:highlight w:val="cyan"/>
          <w:u w:val="single"/>
        </w:rPr>
        <w:t>buying</w:t>
      </w:r>
      <w:r w:rsidRPr="00220061">
        <w:rPr>
          <w:u w:val="single"/>
        </w:rPr>
        <w:t xml:space="preserve"> about 26,000 M4 </w:t>
      </w:r>
      <w:r w:rsidRPr="00220061">
        <w:rPr>
          <w:highlight w:val="cyan"/>
          <w:u w:val="single"/>
        </w:rPr>
        <w:t>rifles</w:t>
      </w:r>
      <w:r w:rsidRPr="00220061">
        <w:rPr>
          <w:u w:val="single"/>
        </w:rPr>
        <w:t xml:space="preserve"> </w:t>
      </w:r>
      <w:r w:rsidRPr="00220061">
        <w:rPr>
          <w:highlight w:val="cyan"/>
          <w:u w:val="single"/>
        </w:rPr>
        <w:t>from</w:t>
      </w:r>
      <w:r w:rsidRPr="00220061">
        <w:rPr>
          <w:u w:val="single"/>
        </w:rPr>
        <w:t xml:space="preserve"> </w:t>
      </w:r>
      <w:r w:rsidRPr="00220061">
        <w:rPr>
          <w:highlight w:val="cyan"/>
          <w:u w:val="single"/>
        </w:rPr>
        <w:t>the U</w:t>
      </w:r>
      <w:r w:rsidRPr="00220061">
        <w:rPr>
          <w:u w:val="single"/>
        </w:rPr>
        <w:t xml:space="preserve">nited </w:t>
      </w:r>
      <w:r w:rsidRPr="00220061">
        <w:rPr>
          <w:highlight w:val="cyan"/>
          <w:u w:val="single"/>
        </w:rPr>
        <w:t>S</w:t>
      </w:r>
      <w:r w:rsidRPr="00220061">
        <w:rPr>
          <w:u w:val="single"/>
        </w:rPr>
        <w:t xml:space="preserve">tates. Other </w:t>
      </w:r>
      <w:r w:rsidRPr="00220061">
        <w:rPr>
          <w:highlight w:val="cyan"/>
          <w:u w:val="single"/>
        </w:rPr>
        <w:t>countries</w:t>
      </w:r>
      <w:r w:rsidRPr="00220061">
        <w:rPr>
          <w:u w:val="single"/>
        </w:rPr>
        <w:t xml:space="preserve"> in the region are also </w:t>
      </w:r>
      <w:r w:rsidRPr="00220061">
        <w:rPr>
          <w:highlight w:val="cyan"/>
          <w:u w:val="single"/>
        </w:rPr>
        <w:t>forging</w:t>
      </w:r>
      <w:r w:rsidRPr="00220061">
        <w:rPr>
          <w:u w:val="single"/>
        </w:rPr>
        <w:t xml:space="preserve"> </w:t>
      </w:r>
      <w:r w:rsidRPr="00220061">
        <w:rPr>
          <w:highlight w:val="cyan"/>
          <w:u w:val="single"/>
        </w:rPr>
        <w:t>stronger</w:t>
      </w:r>
      <w:r w:rsidRPr="00220061">
        <w:rPr>
          <w:u w:val="single"/>
        </w:rPr>
        <w:t xml:space="preserve"> military </w:t>
      </w:r>
      <w:r w:rsidRPr="00220061">
        <w:rPr>
          <w:highlight w:val="cyan"/>
          <w:u w:val="single"/>
        </w:rPr>
        <w:t>ties</w:t>
      </w:r>
      <w:r w:rsidRPr="00220061">
        <w:rPr>
          <w:u w:val="single"/>
        </w:rPr>
        <w:t xml:space="preserve"> </w:t>
      </w:r>
      <w:r w:rsidRPr="00220061">
        <w:rPr>
          <w:highlight w:val="cyan"/>
          <w:u w:val="single"/>
        </w:rPr>
        <w:t>with</w:t>
      </w:r>
      <w:r w:rsidRPr="00220061">
        <w:rPr>
          <w:u w:val="single"/>
        </w:rPr>
        <w:t xml:space="preserve"> </w:t>
      </w:r>
      <w:r w:rsidRPr="00220061">
        <w:rPr>
          <w:highlight w:val="cyan"/>
          <w:u w:val="single"/>
        </w:rPr>
        <w:t>China</w:t>
      </w:r>
      <w:r w:rsidRPr="00220061">
        <w:rPr>
          <w:u w:val="single"/>
        </w:rPr>
        <w:t xml:space="preserve">. </w:t>
      </w:r>
      <w:r w:rsidRPr="00220061">
        <w:rPr>
          <w:highlight w:val="cyan"/>
          <w:u w:val="single"/>
        </w:rPr>
        <w:t>Thailand</w:t>
      </w:r>
      <w:r w:rsidRPr="00220061">
        <w:rPr>
          <w:u w:val="single"/>
        </w:rPr>
        <w:t xml:space="preserve"> The Royal Thai Army is preparing to </w:t>
      </w:r>
      <w:r w:rsidRPr="00220061">
        <w:rPr>
          <w:highlight w:val="cyan"/>
          <w:u w:val="single"/>
        </w:rPr>
        <w:t>take</w:t>
      </w:r>
      <w:r w:rsidRPr="00220061">
        <w:rPr>
          <w:u w:val="single"/>
        </w:rPr>
        <w:t xml:space="preserve"> </w:t>
      </w:r>
      <w:r w:rsidRPr="00220061">
        <w:rPr>
          <w:highlight w:val="cyan"/>
          <w:u w:val="single"/>
        </w:rPr>
        <w:t>delivery</w:t>
      </w:r>
      <w:r w:rsidRPr="00220061">
        <w:rPr>
          <w:u w:val="single"/>
        </w:rPr>
        <w:t xml:space="preserve"> </w:t>
      </w:r>
      <w:r w:rsidRPr="00220061">
        <w:rPr>
          <w:highlight w:val="cyan"/>
          <w:u w:val="single"/>
        </w:rPr>
        <w:t>of</w:t>
      </w:r>
      <w:r w:rsidRPr="00220061">
        <w:rPr>
          <w:u w:val="single"/>
        </w:rPr>
        <w:t xml:space="preserve"> its first batch of 28 VT4 main battle </w:t>
      </w:r>
      <w:r w:rsidRPr="00220061">
        <w:rPr>
          <w:highlight w:val="cyan"/>
          <w:u w:val="single"/>
        </w:rPr>
        <w:t>tanks</w:t>
      </w:r>
      <w:r w:rsidRPr="00220061">
        <w:rPr>
          <w:u w:val="single"/>
        </w:rPr>
        <w:t xml:space="preserve"> </w:t>
      </w:r>
      <w:r w:rsidRPr="00220061">
        <w:rPr>
          <w:highlight w:val="cyan"/>
          <w:u w:val="single"/>
        </w:rPr>
        <w:t>from</w:t>
      </w:r>
      <w:r w:rsidRPr="00220061">
        <w:rPr>
          <w:u w:val="single"/>
        </w:rPr>
        <w:t xml:space="preserve"> </w:t>
      </w:r>
      <w:r w:rsidRPr="00220061">
        <w:rPr>
          <w:highlight w:val="cyan"/>
          <w:u w:val="single"/>
        </w:rPr>
        <w:t>China</w:t>
      </w:r>
      <w:r w:rsidRPr="00220061">
        <w:rPr>
          <w:u w:val="single"/>
        </w:rPr>
        <w:t xml:space="preserve">, </w:t>
      </w:r>
      <w:r w:rsidRPr="00321F56">
        <w:rPr>
          <w:sz w:val="14"/>
        </w:rPr>
        <w:t xml:space="preserve">18 months after agreeing to buy them for US$147 million. Military spending: </w:t>
      </w:r>
      <w:r w:rsidRPr="00220061">
        <w:rPr>
          <w:u w:val="single"/>
        </w:rPr>
        <w:t xml:space="preserve">Thailand to buy Chinese tanks </w:t>
      </w:r>
      <w:r w:rsidRPr="00220061">
        <w:rPr>
          <w:highlight w:val="cyan"/>
          <w:u w:val="single"/>
        </w:rPr>
        <w:t>to</w:t>
      </w:r>
      <w:r w:rsidRPr="00220061">
        <w:rPr>
          <w:u w:val="single"/>
        </w:rPr>
        <w:t xml:space="preserve"> </w:t>
      </w:r>
      <w:r w:rsidRPr="00220061">
        <w:rPr>
          <w:highlight w:val="cyan"/>
          <w:u w:val="single"/>
        </w:rPr>
        <w:t>replace</w:t>
      </w:r>
      <w:r w:rsidRPr="00220061">
        <w:rPr>
          <w:u w:val="single"/>
        </w:rPr>
        <w:t xml:space="preserve"> ageing </w:t>
      </w:r>
      <w:r w:rsidRPr="00220061">
        <w:rPr>
          <w:highlight w:val="cyan"/>
          <w:u w:val="single"/>
        </w:rPr>
        <w:t>US</w:t>
      </w:r>
      <w:r w:rsidRPr="00220061">
        <w:rPr>
          <w:u w:val="single"/>
        </w:rPr>
        <w:t xml:space="preserve"> </w:t>
      </w:r>
      <w:r w:rsidRPr="00220061">
        <w:rPr>
          <w:highlight w:val="cyan"/>
          <w:u w:val="single"/>
        </w:rPr>
        <w:t>model</w:t>
      </w:r>
      <w:r w:rsidRPr="00321F56">
        <w:rPr>
          <w:sz w:val="14"/>
        </w:rPr>
        <w:t xml:space="preserve">. The tanks, made by China North Industries, are expected to arrive at the Royal Thai Navy’s Sattahip Naval Base next week. </w:t>
      </w:r>
      <w:r w:rsidRPr="00220061">
        <w:rPr>
          <w:highlight w:val="cyan"/>
          <w:u w:val="single"/>
        </w:rPr>
        <w:t>Thailand</w:t>
      </w:r>
      <w:r w:rsidRPr="00220061">
        <w:rPr>
          <w:u w:val="single"/>
        </w:rPr>
        <w:t xml:space="preserve"> also </w:t>
      </w:r>
      <w:r w:rsidRPr="00220061">
        <w:rPr>
          <w:highlight w:val="cyan"/>
          <w:u w:val="single"/>
        </w:rPr>
        <w:t>put</w:t>
      </w:r>
      <w:r w:rsidRPr="00220061">
        <w:rPr>
          <w:u w:val="single"/>
        </w:rPr>
        <w:t xml:space="preserve"> in </w:t>
      </w:r>
      <w:r w:rsidRPr="00220061">
        <w:rPr>
          <w:highlight w:val="cyan"/>
          <w:u w:val="single"/>
        </w:rPr>
        <w:t>orders</w:t>
      </w:r>
      <w:r w:rsidRPr="00220061">
        <w:rPr>
          <w:u w:val="single"/>
        </w:rPr>
        <w:t xml:space="preserve"> </w:t>
      </w:r>
      <w:r w:rsidRPr="00220061">
        <w:rPr>
          <w:highlight w:val="cyan"/>
          <w:u w:val="single"/>
        </w:rPr>
        <w:t>for</w:t>
      </w:r>
      <w:r w:rsidRPr="00220061">
        <w:rPr>
          <w:u w:val="single"/>
        </w:rPr>
        <w:t xml:space="preserve"> a trio of Type 039A Yuan-class diesel-electric attack </w:t>
      </w:r>
      <w:r w:rsidRPr="00220061">
        <w:rPr>
          <w:highlight w:val="cyan"/>
          <w:u w:val="single"/>
        </w:rPr>
        <w:t>submarines</w:t>
      </w:r>
      <w:r w:rsidRPr="00220061">
        <w:rPr>
          <w:u w:val="single"/>
        </w:rPr>
        <w:t xml:space="preserve"> in late 2016 </w:t>
      </w:r>
      <w:r w:rsidRPr="00220061">
        <w:rPr>
          <w:highlight w:val="cyan"/>
          <w:u w:val="single"/>
        </w:rPr>
        <w:t>and</w:t>
      </w:r>
      <w:r w:rsidRPr="00220061">
        <w:rPr>
          <w:u w:val="single"/>
        </w:rPr>
        <w:t xml:space="preserve"> VN1 </w:t>
      </w:r>
      <w:r w:rsidRPr="00220061">
        <w:rPr>
          <w:highlight w:val="cyan"/>
          <w:u w:val="single"/>
        </w:rPr>
        <w:t>infantry</w:t>
      </w:r>
      <w:r w:rsidRPr="00220061">
        <w:rPr>
          <w:u w:val="single"/>
        </w:rPr>
        <w:t xml:space="preserve"> fighting </w:t>
      </w:r>
      <w:r w:rsidRPr="00220061">
        <w:rPr>
          <w:highlight w:val="cyan"/>
          <w:u w:val="single"/>
        </w:rPr>
        <w:t>vehicles</w:t>
      </w:r>
      <w:r w:rsidRPr="00220061">
        <w:rPr>
          <w:u w:val="single"/>
        </w:rPr>
        <w:t xml:space="preserve"> in March. </w:t>
      </w:r>
      <w:r w:rsidRPr="00321F56">
        <w:rPr>
          <w:sz w:val="14"/>
        </w:rPr>
        <w:t xml:space="preserve">Malaysia </w:t>
      </w:r>
      <w:r w:rsidRPr="00220061">
        <w:rPr>
          <w:highlight w:val="cyan"/>
          <w:u w:val="single"/>
        </w:rPr>
        <w:t>Malaysia</w:t>
      </w:r>
      <w:r w:rsidRPr="00220061">
        <w:rPr>
          <w:u w:val="single"/>
        </w:rPr>
        <w:t xml:space="preserve"> </w:t>
      </w:r>
      <w:r w:rsidRPr="00220061">
        <w:rPr>
          <w:highlight w:val="cyan"/>
          <w:u w:val="single"/>
        </w:rPr>
        <w:t>agreed</w:t>
      </w:r>
      <w:r w:rsidRPr="00220061">
        <w:rPr>
          <w:u w:val="single"/>
        </w:rPr>
        <w:t xml:space="preserve"> </w:t>
      </w:r>
      <w:r w:rsidRPr="00220061">
        <w:rPr>
          <w:highlight w:val="cyan"/>
          <w:u w:val="single"/>
        </w:rPr>
        <w:t>to</w:t>
      </w:r>
      <w:r w:rsidRPr="00220061">
        <w:rPr>
          <w:u w:val="single"/>
        </w:rPr>
        <w:t xml:space="preserve"> </w:t>
      </w:r>
      <w:r w:rsidRPr="00220061">
        <w:rPr>
          <w:highlight w:val="cyan"/>
          <w:u w:val="single"/>
        </w:rPr>
        <w:t>buy</w:t>
      </w:r>
      <w:r w:rsidRPr="00220061">
        <w:rPr>
          <w:u w:val="single"/>
        </w:rPr>
        <w:t xml:space="preserve"> four Chinese coastal </w:t>
      </w:r>
      <w:r w:rsidRPr="00220061">
        <w:rPr>
          <w:highlight w:val="cyan"/>
          <w:u w:val="single"/>
        </w:rPr>
        <w:t>patrol</w:t>
      </w:r>
      <w:r w:rsidRPr="00220061">
        <w:rPr>
          <w:u w:val="single"/>
        </w:rPr>
        <w:t xml:space="preserve"> </w:t>
      </w:r>
      <w:r w:rsidRPr="00220061">
        <w:rPr>
          <w:highlight w:val="cyan"/>
          <w:u w:val="single"/>
        </w:rPr>
        <w:t>vessels</w:t>
      </w:r>
      <w:r w:rsidRPr="00220061">
        <w:rPr>
          <w:u w:val="single"/>
        </w:rPr>
        <w:t xml:space="preserve"> known as littoral mission ships when Malaysian Prime Minister Najib Razak visited China on November. Two will be built in China and two in Malaysia</w:t>
      </w:r>
      <w:r w:rsidRPr="00321F56">
        <w:rPr>
          <w:sz w:val="14"/>
        </w:rPr>
        <w:t xml:space="preserve">. The deal is worth about US$277 million. </w:t>
      </w:r>
      <w:r w:rsidRPr="00220061">
        <w:rPr>
          <w:highlight w:val="cyan"/>
          <w:u w:val="single"/>
        </w:rPr>
        <w:t>Malaysia</w:t>
      </w:r>
      <w:r w:rsidRPr="00220061">
        <w:rPr>
          <w:u w:val="single"/>
        </w:rPr>
        <w:t xml:space="preserve"> </w:t>
      </w:r>
      <w:r w:rsidRPr="00220061">
        <w:rPr>
          <w:highlight w:val="cyan"/>
          <w:u w:val="single"/>
        </w:rPr>
        <w:t>to</w:t>
      </w:r>
      <w:r w:rsidRPr="00220061">
        <w:rPr>
          <w:u w:val="single"/>
        </w:rPr>
        <w:t xml:space="preserve"> </w:t>
      </w:r>
      <w:r w:rsidRPr="00220061">
        <w:rPr>
          <w:highlight w:val="cyan"/>
          <w:u w:val="single"/>
        </w:rPr>
        <w:t>buy</w:t>
      </w:r>
      <w:r w:rsidRPr="00220061">
        <w:rPr>
          <w:u w:val="single"/>
        </w:rPr>
        <w:t xml:space="preserve"> navy </w:t>
      </w:r>
      <w:r w:rsidRPr="00220061">
        <w:rPr>
          <w:highlight w:val="cyan"/>
          <w:u w:val="single"/>
        </w:rPr>
        <w:t>vessels</w:t>
      </w:r>
      <w:r w:rsidRPr="00220061">
        <w:rPr>
          <w:u w:val="single"/>
        </w:rPr>
        <w:t xml:space="preserve"> </w:t>
      </w:r>
      <w:r w:rsidRPr="00220061">
        <w:rPr>
          <w:highlight w:val="cyan"/>
          <w:u w:val="single"/>
        </w:rPr>
        <w:t>from</w:t>
      </w:r>
      <w:r w:rsidRPr="00220061">
        <w:rPr>
          <w:u w:val="single"/>
        </w:rPr>
        <w:t xml:space="preserve"> </w:t>
      </w:r>
      <w:r w:rsidRPr="00220061">
        <w:rPr>
          <w:highlight w:val="cyan"/>
          <w:u w:val="single"/>
        </w:rPr>
        <w:t>China</w:t>
      </w:r>
      <w:r w:rsidRPr="00220061">
        <w:rPr>
          <w:u w:val="single"/>
        </w:rPr>
        <w:t xml:space="preserve"> in </w:t>
      </w:r>
      <w:r w:rsidRPr="00321F56">
        <w:rPr>
          <w:u w:val="single"/>
        </w:rPr>
        <w:t>blow</w:t>
      </w:r>
      <w:r w:rsidRPr="00220061">
        <w:rPr>
          <w:u w:val="single"/>
        </w:rPr>
        <w:t xml:space="preserve"> </w:t>
      </w:r>
      <w:r w:rsidRPr="00321F56">
        <w:rPr>
          <w:u w:val="single"/>
        </w:rPr>
        <w:t>to</w:t>
      </w:r>
      <w:r w:rsidRPr="00220061">
        <w:rPr>
          <w:u w:val="single"/>
        </w:rPr>
        <w:t xml:space="preserve"> </w:t>
      </w:r>
      <w:r w:rsidRPr="00321F56">
        <w:rPr>
          <w:u w:val="single"/>
        </w:rPr>
        <w:t>US</w:t>
      </w:r>
      <w:r w:rsidRPr="00220061">
        <w:rPr>
          <w:u w:val="single"/>
        </w:rPr>
        <w:t xml:space="preserve"> </w:t>
      </w:r>
      <w:r w:rsidRPr="00321F56">
        <w:rPr>
          <w:highlight w:val="cyan"/>
          <w:u w:val="single"/>
        </w:rPr>
        <w:t>Kuala</w:t>
      </w:r>
      <w:r w:rsidRPr="00220061">
        <w:rPr>
          <w:u w:val="single"/>
        </w:rPr>
        <w:t xml:space="preserve"> </w:t>
      </w:r>
      <w:r w:rsidRPr="00321F56">
        <w:rPr>
          <w:highlight w:val="cyan"/>
          <w:u w:val="single"/>
        </w:rPr>
        <w:t>Lumpur’s</w:t>
      </w:r>
      <w:r w:rsidRPr="00220061">
        <w:rPr>
          <w:u w:val="single"/>
        </w:rPr>
        <w:t xml:space="preserve"> </w:t>
      </w:r>
      <w:r w:rsidRPr="00321F56">
        <w:rPr>
          <w:u w:val="single"/>
        </w:rPr>
        <w:t>push</w:t>
      </w:r>
      <w:r w:rsidRPr="00220061">
        <w:rPr>
          <w:u w:val="single"/>
        </w:rPr>
        <w:t xml:space="preserve"> to </w:t>
      </w:r>
      <w:r w:rsidRPr="00321F56">
        <w:rPr>
          <w:highlight w:val="cyan"/>
          <w:u w:val="single"/>
        </w:rPr>
        <w:t>strengthen</w:t>
      </w:r>
      <w:r w:rsidRPr="00220061">
        <w:rPr>
          <w:u w:val="single"/>
        </w:rPr>
        <w:t xml:space="preserve"> </w:t>
      </w:r>
      <w:r w:rsidRPr="00321F56">
        <w:rPr>
          <w:highlight w:val="cyan"/>
          <w:u w:val="single"/>
        </w:rPr>
        <w:t>ties</w:t>
      </w:r>
      <w:r w:rsidRPr="00220061">
        <w:rPr>
          <w:u w:val="single"/>
        </w:rPr>
        <w:t xml:space="preserve"> </w:t>
      </w:r>
      <w:r w:rsidRPr="00321F56">
        <w:rPr>
          <w:highlight w:val="cyan"/>
          <w:u w:val="single"/>
        </w:rPr>
        <w:t>with</w:t>
      </w:r>
      <w:r w:rsidRPr="00220061">
        <w:rPr>
          <w:u w:val="single"/>
        </w:rPr>
        <w:t xml:space="preserve"> </w:t>
      </w:r>
      <w:r w:rsidRPr="00321F56">
        <w:rPr>
          <w:highlight w:val="cyan"/>
          <w:u w:val="single"/>
        </w:rPr>
        <w:t>China</w:t>
      </w:r>
      <w:r w:rsidRPr="00220061">
        <w:rPr>
          <w:u w:val="single"/>
        </w:rPr>
        <w:t xml:space="preserve"> comes </w:t>
      </w:r>
      <w:r w:rsidRPr="00321F56">
        <w:rPr>
          <w:highlight w:val="cyan"/>
          <w:u w:val="single"/>
        </w:rPr>
        <w:t>after</w:t>
      </w:r>
      <w:r w:rsidRPr="00220061">
        <w:rPr>
          <w:u w:val="single"/>
        </w:rPr>
        <w:t xml:space="preserve"> the </w:t>
      </w:r>
      <w:r w:rsidRPr="00321F56">
        <w:rPr>
          <w:highlight w:val="cyan"/>
          <w:u w:val="single"/>
        </w:rPr>
        <w:t>US</w:t>
      </w:r>
      <w:r w:rsidRPr="00220061">
        <w:rPr>
          <w:u w:val="single"/>
        </w:rPr>
        <w:t xml:space="preserve"> </w:t>
      </w:r>
      <w:r w:rsidRPr="00321F56">
        <w:rPr>
          <w:u w:val="single"/>
        </w:rPr>
        <w:t>Department</w:t>
      </w:r>
      <w:r w:rsidRPr="00220061">
        <w:rPr>
          <w:u w:val="single"/>
        </w:rPr>
        <w:t xml:space="preserve"> </w:t>
      </w:r>
      <w:r w:rsidRPr="00321F56">
        <w:rPr>
          <w:u w:val="single"/>
        </w:rPr>
        <w:t>of</w:t>
      </w:r>
      <w:r w:rsidRPr="00220061">
        <w:rPr>
          <w:u w:val="single"/>
        </w:rPr>
        <w:t xml:space="preserve"> </w:t>
      </w:r>
      <w:r w:rsidRPr="00321F56">
        <w:rPr>
          <w:u w:val="single"/>
        </w:rPr>
        <w:t>Justice</w:t>
      </w:r>
      <w:r w:rsidRPr="00220061">
        <w:rPr>
          <w:u w:val="single"/>
        </w:rPr>
        <w:t xml:space="preserve"> </w:t>
      </w:r>
      <w:r w:rsidRPr="00321F56">
        <w:rPr>
          <w:highlight w:val="cyan"/>
          <w:u w:val="single"/>
        </w:rPr>
        <w:t>filed</w:t>
      </w:r>
      <w:r w:rsidRPr="00220061">
        <w:rPr>
          <w:u w:val="single"/>
        </w:rPr>
        <w:t xml:space="preserve"> </w:t>
      </w:r>
      <w:r w:rsidRPr="00321F56">
        <w:rPr>
          <w:highlight w:val="cyan"/>
          <w:u w:val="single"/>
        </w:rPr>
        <w:t>lawsuits</w:t>
      </w:r>
      <w:r w:rsidRPr="00220061">
        <w:rPr>
          <w:u w:val="single"/>
        </w:rPr>
        <w:t xml:space="preserve"> </w:t>
      </w:r>
      <w:r w:rsidRPr="00321F56">
        <w:rPr>
          <w:highlight w:val="cyan"/>
          <w:u w:val="single"/>
        </w:rPr>
        <w:t>implicating</w:t>
      </w:r>
      <w:r w:rsidRPr="00220061">
        <w:rPr>
          <w:u w:val="single"/>
        </w:rPr>
        <w:t xml:space="preserve"> </w:t>
      </w:r>
      <w:r w:rsidRPr="00321F56">
        <w:rPr>
          <w:highlight w:val="cyan"/>
          <w:u w:val="single"/>
        </w:rPr>
        <w:t>Najib</w:t>
      </w:r>
      <w:r w:rsidRPr="00220061">
        <w:rPr>
          <w:u w:val="single"/>
        </w:rPr>
        <w:t xml:space="preserve"> </w:t>
      </w:r>
      <w:r w:rsidRPr="00321F56">
        <w:rPr>
          <w:highlight w:val="cyan"/>
          <w:u w:val="single"/>
        </w:rPr>
        <w:t>in</w:t>
      </w:r>
      <w:r w:rsidRPr="00220061">
        <w:rPr>
          <w:u w:val="single"/>
        </w:rPr>
        <w:t xml:space="preserve"> </w:t>
      </w:r>
      <w:r w:rsidRPr="00321F56">
        <w:rPr>
          <w:highlight w:val="cyan"/>
          <w:u w:val="single"/>
        </w:rPr>
        <w:t>a</w:t>
      </w:r>
      <w:r w:rsidRPr="00220061">
        <w:rPr>
          <w:u w:val="single"/>
        </w:rPr>
        <w:t xml:space="preserve"> money-laundering </w:t>
      </w:r>
      <w:r w:rsidRPr="00321F56">
        <w:rPr>
          <w:highlight w:val="cyan"/>
          <w:u w:val="single"/>
        </w:rPr>
        <w:t>scandal</w:t>
      </w:r>
      <w:r w:rsidRPr="00321F56">
        <w:rPr>
          <w:sz w:val="14"/>
        </w:rPr>
        <w:t xml:space="preserve">. Najib has denied any wrongdoing and said Malaysia would cooperate in the international investigations. Myanmar </w:t>
      </w:r>
      <w:r w:rsidRPr="00321F56">
        <w:rPr>
          <w:highlight w:val="cyan"/>
          <w:u w:val="single"/>
        </w:rPr>
        <w:t>China is Myanmar’s biggest supplier of weapons</w:t>
      </w:r>
      <w:r w:rsidRPr="00220061">
        <w:rPr>
          <w:u w:val="single"/>
        </w:rPr>
        <w:t xml:space="preserve">, providing most of its fighter aircraft, armoured vehicles, guns and naval ships. </w:t>
      </w:r>
      <w:r w:rsidRPr="00321F56">
        <w:rPr>
          <w:sz w:val="14"/>
        </w:rPr>
        <w:t xml:space="preserve">The People’s Liberation Army Navy transferred two of its older Type 053H1 frigates to the Myanmar Navy in 2012. In May, the navies of the two countries held their first joint exercises. The drills, involving the guided missile destroyer Changchun, guided missile frigate Jingzhou and supply ship Chaohu, signalled China’s growing naval presence in the Bay of Bengal and the Indian Ocean. The two former Chinese Type 053H1 frigates were renammed The two former Chinese Type 053H1 frigates were renammed </w:t>
      </w:r>
      <w:r w:rsidRPr="00220061">
        <w:rPr>
          <w:u w:val="single"/>
        </w:rPr>
        <w:t xml:space="preserve">China battles fierce competition and quality issues in fight for weapons sales </w:t>
      </w:r>
      <w:r w:rsidRPr="00321F56">
        <w:rPr>
          <w:highlight w:val="cyan"/>
          <w:u w:val="single"/>
        </w:rPr>
        <w:t>Indonesia</w:t>
      </w:r>
      <w:r w:rsidRPr="00220061">
        <w:rPr>
          <w:u w:val="single"/>
        </w:rPr>
        <w:t xml:space="preserve"> The Indonesian Navy last year </w:t>
      </w:r>
      <w:r w:rsidRPr="00321F56">
        <w:rPr>
          <w:highlight w:val="cyan"/>
          <w:u w:val="single"/>
        </w:rPr>
        <w:t>signed</w:t>
      </w:r>
      <w:r w:rsidRPr="00220061">
        <w:rPr>
          <w:u w:val="single"/>
        </w:rPr>
        <w:t xml:space="preserve"> a </w:t>
      </w:r>
      <w:r w:rsidRPr="00321F56">
        <w:rPr>
          <w:highlight w:val="cyan"/>
          <w:u w:val="single"/>
        </w:rPr>
        <w:t>deal</w:t>
      </w:r>
      <w:r w:rsidRPr="00220061">
        <w:rPr>
          <w:u w:val="single"/>
        </w:rPr>
        <w:t xml:space="preserve"> </w:t>
      </w:r>
      <w:r w:rsidRPr="00321F56">
        <w:rPr>
          <w:highlight w:val="cyan"/>
          <w:u w:val="single"/>
        </w:rPr>
        <w:t>to</w:t>
      </w:r>
      <w:r w:rsidRPr="00220061">
        <w:rPr>
          <w:u w:val="single"/>
        </w:rPr>
        <w:t xml:space="preserve"> </w:t>
      </w:r>
      <w:r w:rsidRPr="00321F56">
        <w:rPr>
          <w:highlight w:val="cyan"/>
          <w:u w:val="single"/>
        </w:rPr>
        <w:t>buy</w:t>
      </w:r>
      <w:r w:rsidRPr="00220061">
        <w:rPr>
          <w:u w:val="single"/>
        </w:rPr>
        <w:t xml:space="preserve"> a </w:t>
      </w:r>
      <w:r w:rsidRPr="00321F56">
        <w:rPr>
          <w:highlight w:val="cyan"/>
          <w:u w:val="single"/>
        </w:rPr>
        <w:t>Chinese</w:t>
      </w:r>
      <w:r w:rsidRPr="00220061">
        <w:rPr>
          <w:u w:val="single"/>
        </w:rPr>
        <w:t xml:space="preserve"> Type 730 shipbourne close-in </w:t>
      </w:r>
      <w:r w:rsidRPr="00321F56">
        <w:rPr>
          <w:highlight w:val="cyan"/>
          <w:u w:val="single"/>
        </w:rPr>
        <w:t>weapon</w:t>
      </w:r>
      <w:r w:rsidRPr="00220061">
        <w:rPr>
          <w:u w:val="single"/>
        </w:rPr>
        <w:t xml:space="preserve"> </w:t>
      </w:r>
      <w:r w:rsidRPr="00321F56">
        <w:rPr>
          <w:highlight w:val="cyan"/>
          <w:u w:val="single"/>
        </w:rPr>
        <w:t>system</w:t>
      </w:r>
      <w:r w:rsidRPr="00220061">
        <w:rPr>
          <w:u w:val="single"/>
        </w:rPr>
        <w:t xml:space="preserve">. </w:t>
      </w:r>
      <w:r w:rsidRPr="00321F56">
        <w:rPr>
          <w:sz w:val="14"/>
        </w:rPr>
        <w:t>The radar-guided, Gatling gun-style system was installed in an Indonesian frigate to bolster defences against anti-ship missiles and precision-guided munitions</w:t>
      </w:r>
      <w:r w:rsidRPr="00220061">
        <w:rPr>
          <w:u w:val="single"/>
        </w:rPr>
        <w:t>. Indonesia also ordered C-802 anti-ship missiles, portable surface-to-air missiles and air search radars from China between 2005 and 2009. In addition, the two countries have agreed to exchange technology for certain kinds of military equipment.</w:t>
      </w:r>
    </w:p>
    <w:p w14:paraId="55987E16" w14:textId="77777777" w:rsidR="00516F3C" w:rsidRDefault="00516F3C" w:rsidP="00516F3C">
      <w:pPr>
        <w:pStyle w:val="Heading2"/>
      </w:pPr>
      <w:r>
        <w:t>Latin America</w:t>
      </w:r>
    </w:p>
    <w:p w14:paraId="5629F7F8" w14:textId="77777777" w:rsidR="00516F3C" w:rsidRPr="00AA04DA" w:rsidRDefault="00516F3C" w:rsidP="00516F3C">
      <w:pPr>
        <w:pStyle w:val="Heading3"/>
      </w:pPr>
      <w:r>
        <w:t>2ac- doesn’t fill in</w:t>
      </w:r>
    </w:p>
    <w:p w14:paraId="231AC71A" w14:textId="77777777" w:rsidR="00516F3C" w:rsidRDefault="00516F3C" w:rsidP="00516F3C">
      <w:pPr>
        <w:pStyle w:val="Heading4"/>
      </w:pPr>
      <w:r>
        <w:t>No threat or fill in- their evidence relies on Western constructed threats.</w:t>
      </w:r>
    </w:p>
    <w:p w14:paraId="5554FA66" w14:textId="77777777" w:rsidR="00516F3C" w:rsidRPr="00AA04DA" w:rsidRDefault="00516F3C" w:rsidP="00516F3C">
      <w:r w:rsidRPr="00AA04DA">
        <w:rPr>
          <w:rStyle w:val="Style13ptBold"/>
        </w:rPr>
        <w:t>Marcella, ’12</w:t>
      </w:r>
      <w:r w:rsidRPr="00AA04DA">
        <w:t>.  Gabriel, Professor of Strategy in the Department of</w:t>
      </w:r>
      <w:r>
        <w:t xml:space="preserve"> </w:t>
      </w:r>
      <w:r w:rsidRPr="00AA04DA">
        <w:t>National Security and Strategy of the Army War College</w:t>
      </w:r>
      <w:r>
        <w:t xml:space="preserve"> </w:t>
      </w:r>
      <w:r w:rsidRPr="00AA04DA">
        <w:t>from the USA, Winter edition of the 2012 Americas.</w:t>
      </w:r>
      <w:r>
        <w:t xml:space="preserve"> </w:t>
      </w:r>
      <w:r w:rsidRPr="00AA04DA">
        <w:t>Quarterly “CHINA’S MILITARY ACTIVITY IN LATIN AMERICA.”</w:t>
      </w:r>
      <w:r w:rsidRPr="00AA04DA">
        <w:br/>
      </w:r>
      <w:hyperlink r:id="rId132" w:history="1">
        <w:r w:rsidRPr="00AA04DA">
          <w:rPr>
            <w:rStyle w:val="Hyperlink"/>
          </w:rPr>
          <w:t>http://www.au.af.mil/au/afri/aspj/apjinternational/apj-s/2012/2012-2/2012_2_04_marcella_s_eng2_.pdf</w:t>
        </w:r>
      </w:hyperlink>
    </w:p>
    <w:p w14:paraId="3816FF9C" w14:textId="77777777" w:rsidR="00516F3C" w:rsidRPr="00AA04DA" w:rsidRDefault="00516F3C" w:rsidP="00516F3C">
      <w:pPr>
        <w:rPr>
          <w:sz w:val="10"/>
        </w:rPr>
      </w:pPr>
      <w:r w:rsidRPr="00AA04DA">
        <w:rPr>
          <w:sz w:val="10"/>
        </w:rPr>
        <w:t>One headline in the Asia Times Online pro</w:t>
      </w:r>
      <w:r w:rsidRPr="00AA04DA">
        <w:rPr>
          <w:sz w:val="10"/>
        </w:rPr>
        <w:softHyphen/>
        <w:t xml:space="preserve">claimed: “China on the March in Latin America.”1 Another, in Military Review, warned of China’s threat to the United States: “In Uncle Sam’s Backyard: China’s Military Influence in Latin America.”2 Such language underlines fears about China becoming a military ri-val to the U.S. —or worse, undermining U.S. security in a region de.ned in the past by the Monroe Doctrine. The truth, though, doesn’t look anything like the headlines. </w:t>
      </w:r>
      <w:r w:rsidRPr="00AA04DA">
        <w:rPr>
          <w:rStyle w:val="StyleUnderline"/>
        </w:rPr>
        <w:t>Although military diplomacy and arms sales and transfers to some countries of the region have in-creased in the past decade, the quantity and type of equipment involved hardly represents the strategic threat suggested by the headline writers. Moreover, much of the equipment is logistical in nature</w:t>
      </w:r>
      <w:r w:rsidRPr="00AA04DA">
        <w:rPr>
          <w:sz w:val="10"/>
        </w:rPr>
        <w:t xml:space="preserve">; little of it is for combat or power projection. There is, to be sure, a heightened Chinese interest in building alliances and extending contacts with governments and institutional players (such as militaries) in the region—going beyond just trade and investment. But </w:t>
      </w:r>
      <w:r w:rsidRPr="00AA04DA">
        <w:rPr>
          <w:rStyle w:val="StyleUnderline"/>
        </w:rPr>
        <w:t>the notion that the Chinese are seeking to establish a strategic beachhead is farfetched, irrespon-sible and counterproductive</w:t>
      </w:r>
      <w:r w:rsidRPr="00AA04DA">
        <w:rPr>
          <w:sz w:val="10"/>
        </w:rPr>
        <w:t xml:space="preserve"> to establishing a useful rela-tionship with China as its global Influence rises. Contrary to the headlines, China does not want to challenge the U.S. in the hemisphere. </w:t>
      </w:r>
      <w:r w:rsidRPr="00AA04DA">
        <w:rPr>
          <w:rStyle w:val="StyleUnderline"/>
        </w:rPr>
        <w:t>The alarmist reporting, much of it from U.S. sources, also ignores</w:t>
      </w:r>
      <w:r w:rsidRPr="00AA04DA">
        <w:rPr>
          <w:sz w:val="10"/>
        </w:rPr>
        <w:t xml:space="preserve"> the Latin American perspective. Latin Amer-icans are not simple bystanders. They seek to engage China in order to understand the nature and extent of China’s power and Influence—and its effect on their national interests and foreign policies. They also want to keep their options open for acquiring military equip-ment at an affordable price and technology transfers for coproduction or independent production. They are also aware of </w:t>
      </w:r>
      <w:r w:rsidRPr="00AA04DA">
        <w:rPr>
          <w:rStyle w:val="StyleUnderline"/>
        </w:rPr>
        <w:t xml:space="preserve">the risks of acquiring a motley mix of systems from various nations, a prospect that makes maintenance expensive and readiness problematic. </w:t>
      </w:r>
      <w:r w:rsidRPr="00AA04DA">
        <w:rPr>
          <w:sz w:val="10"/>
        </w:rPr>
        <w:t>The Five Dimentions Chinese military activities fall into five categories: hu-manitarian, peacekeeping, military exchanges, arms sales and donations, and technology transfers. 1. Humanitarian Under the banner of “Harmonious Mission 2011,” the Chinese Navy’s hospital ship, the Peace Ark, entered the Caribbean in October 2011. The mission was to provide medical services to local people and mili-tary and administrative personnel of countries visited. Stops included Cuba, Jamaica, Trinidad and Tobago, and Costa Rica. The craft has 300 hospital beds and eight operating rooms—and carries 416 personnel, 107 of them medical workers. This was the second overseas voyage of the Peace Ark, following “Harmonious Mis</w:t>
      </w:r>
      <w:r w:rsidRPr="00AA04DA">
        <w:rPr>
          <w:sz w:val="10"/>
        </w:rPr>
        <w:softHyphen/>
        <w:t xml:space="preserve">sion 2010” in the Gulf of Aden and five countries in Asia and Africa, which treated 15,500 people. The demonstration of soft power is similar to human-itarian missions conducted by the U.S. Navy’s hospital ship, the USNS Comfort, since 2007. Those trips have taken the USNS Comfort to ports of call in Central Amer-ica, South America and the Caribbean to provide care to thousands. There is one important political distinction: unlike the Chinese program, the USNS Comfort does not attend to armed forces personnel and administra-tive personnel of the countries it visits. 2. Peacekeeping Although it once opposed international peace-keeping, China is now the largest provider of peacekeepers of the five permanent members of the UN Security Council, with over 3,100 in Africa and Lebanon. In 2004, China sent 130 riot police to Haiti as part of the UN’s MINUSTAH peacekeeping forces, becoming the first Chinese uniformed formation to serve in the West-ern Hemisphere. Eight Chinese peacekeepers were killed during the devastating January 2010 earthquake. All but 16 of the 130 were withdrawn in 2010. Taiwan, which has ambassadorial level relations with Haiti, sent a rescue team of 23 people and two dogs. 3. Military Exchanges Senior defense officials from Latin America visit China routinely and Chinese officials reciprocate with high-level visits to Latin America. Students from Colombia, Chile, Mexico, Peru, and Uruguay have gone to China’s Defense Studies Institute, the Army Com-mand College, the Navy Command School, and the Na-val Research Institute. Though this might seem impressive, the numbers do not come close to the thousands of Latin American stu-dents, military and civilian, who go to the U.S., Europe and other countries for advanced studies. Moreover, most of the student programs are one-way: to China. It will be a measure of increased trust and confidence when Chinese officers are sent to study in Latin Ameri-can military schools. The U.S. has sent officers to study at various Latin American military schools for more than 50 years. Some of them have reached the highest ranks in the U.S. military. 4. Arms Sales The truth is that </w:t>
      </w:r>
      <w:r w:rsidRPr="00AA04DA">
        <w:rPr>
          <w:rStyle w:val="StyleUnderline"/>
        </w:rPr>
        <w:t>Latin America is not a large market for arms sales</w:t>
      </w:r>
      <w:r w:rsidRPr="00AA04DA">
        <w:rPr>
          <w:sz w:val="10"/>
        </w:rPr>
        <w:t xml:space="preserve">. Its military establish-ments are small by world standards and their defense budgets austere. </w:t>
      </w:r>
      <w:r w:rsidRPr="00AA04DA">
        <w:rPr>
          <w:rStyle w:val="StyleUnderline"/>
        </w:rPr>
        <w:t>The defense problems that many coun-tries face are internal conflicts and public security, not conventional threats</w:t>
      </w:r>
      <w:r w:rsidRPr="00AA04DA">
        <w:rPr>
          <w:sz w:val="10"/>
        </w:rPr>
        <w:t xml:space="preserve"> from over the horizon. Latin American defense spending is forecast to grow from $63 billion in 2011 to $65 billion by 2014, with a mere 20 percent being available for procurement and the bulk going to personnel costs.3 While equipment modernization is imperative, only a few countries (Chile, Brazil, Venezuela) can afford it. And those coun</w:t>
      </w:r>
      <w:r w:rsidRPr="00AA04DA">
        <w:rPr>
          <w:sz w:val="10"/>
        </w:rPr>
        <w:softHyphen/>
        <w:t>tries have gone on the arms market to buy. According to Jane’s Defense Weekly Reports, the amount of arms recently sold or donated by China to Latin American countries is small [see table on p.69]. In the past decade, China sold $58 million worth of Karakorum jets to Bolivia, upward of $150 mil-lion in air surveillance systems to Venezuela, and donated military materiel to Bolivia, Guyana, Co-lombia, and Peru, such as uniforms, trucks, jeeps, field kitch-ens, engineering supplies, tents, gloves, and hats. Peru received a mobile field hospital and other equipment in 2010 worth $300 million. 5. Tecnology transfer The military tech-nology transfer with Ar-gentina is instructive. Argentina has produced sophisticated aircraft, including jets, since the 1940s and 1950s. The Fá-brica Argentina de Avio-nes (located in Córdoba) was founded in 1927 and has manufactured over 1,300 aircraft of various types—including the excellent Pucara and Pampa— and today employs about 1,000 local workers, down from 9,000. Today, the Argentine government wants to resuscitate that capacity, and there may be a niche market for light multiple-use transport helicopters in South America, in addition to sales within Argentina. In October 2011, Argentina announced an agreement with the China National Aero-Technology Import &amp; Export Corporation to produce the CZ-W11 ultralight helicopter. Apparently, a minimum production run of 40 will be necessary to make it economically feasible. The CZ-W11 is a reverse engineered version (with minor changes) of the Eurocopter AS 35OB Ecureil helicopter. A similar version of the latter, the Ecureil 2, is being co-produced by Eurocopter subsidiary Helibras in Brazil. Brazil is pushing hard on the technology transfer front to enhance both its civilian and military indus-try. Though there is no specific agreement with China on military technology transfer, the two countries have developed and launched three Earth resources satellites to benefit nations that do not have their own satellites to monitor natural resources, agricultural zones and ur-ban development. Four more are planned.4 Brazil makes 50 percent of the satellite components. However, another effort at commercial collaboration foundered. Brazil’s Embraer and Aviation Industry of China agreed to jointly manufacture the midsize ERJ-145 passenger jet in Harbin. According to de-fense analyst R. Evan Ellis, Embraer viewed the collaboration as neces-sary to gain access to the Chinese market, which China resisted. The “relationship,” he added, “was also soured by the perception within Embraer that the Chinese had used the partnership to steal Embraer’s technology to support their own aircraft development.”5 Venezuela paid a Chi-nese company, Great Wall Industries Corporation (GWIC), $406 million to develop and launch a sat</w:t>
      </w:r>
      <w:r w:rsidRPr="00AA04DA">
        <w:rPr>
          <w:sz w:val="10"/>
        </w:rPr>
        <w:softHyphen/>
        <w:t>ellite, the Simón Bolívar” in 2008. Similarly, Bolivia contracted with the GWIC to build the Tupac Katari satellite and launch it in 2013, at a cost of $300 million, of which $295 million would be financed by the China Development Bank.6 Implications for U. S. Hemispheric Strategy U.S. officials are not publicly concerned about China’s military activities. Frank Mora, deputy assistant secre-tary of defense for Western Hemisphere Affairs, stated in 2009 that while the U.S. stands for transparency, Chi</w:t>
      </w:r>
      <w:r w:rsidRPr="00AA04DA">
        <w:rPr>
          <w:sz w:val="10"/>
        </w:rPr>
        <w:softHyphen/>
        <w:t xml:space="preserve">na’s arms and technology transfers are standard in the international community, and that some of the equip-ment can help Latin American governments improve security and counter drug trafficking. Henry Kissinger, in his latest book, On China, calls for the new U.S. relationship with China to be built on stra-tegic trust. The same advice applies to thinking about the evolving ties between China and Latin America. </w:t>
      </w:r>
    </w:p>
    <w:p w14:paraId="6558D45E" w14:textId="77777777" w:rsidR="00516F3C" w:rsidRPr="009574BB" w:rsidRDefault="00516F3C" w:rsidP="00516F3C">
      <w:pPr>
        <w:pStyle w:val="Heading4"/>
      </w:pPr>
      <w:r>
        <w:t>Non-Unique – China already has significant market share.</w:t>
      </w:r>
    </w:p>
    <w:p w14:paraId="1BD80C0B" w14:textId="77777777" w:rsidR="00516F3C" w:rsidRPr="009F336C" w:rsidRDefault="00516F3C" w:rsidP="00516F3C">
      <w:r w:rsidRPr="00AC7337">
        <w:rPr>
          <w:rStyle w:val="Style13ptBold"/>
        </w:rPr>
        <w:t>Halder, 2-25</w:t>
      </w:r>
      <w:r>
        <w:t xml:space="preserve">-2019, [Ben "China, The Next Big Supplier of High-Tech Arms to Emerging Nations," OZY, Ben Halder is a freelance journalist who specializes in China. </w:t>
      </w:r>
      <w:hyperlink r:id="rId133" w:history="1">
        <w:r w:rsidRPr="005F33B9">
          <w:rPr>
            <w:rStyle w:val="Hyperlink"/>
          </w:rPr>
          <w:t>https://www.ozy.com/fast-forward/china-the-next-big-supplier-of-high-tech-arms-to-emerging-nations/92647</w:t>
        </w:r>
      </w:hyperlink>
      <w:r>
        <w:t xml:space="preserve"> accessed 7-9-2019] </w:t>
      </w:r>
    </w:p>
    <w:p w14:paraId="4A52B911" w14:textId="77777777" w:rsidR="00516F3C" w:rsidRPr="009574BB" w:rsidRDefault="00516F3C" w:rsidP="00516F3C">
      <w:pPr>
        <w:rPr>
          <w:sz w:val="16"/>
        </w:rPr>
      </w:pPr>
      <w:r w:rsidRPr="009574BB">
        <w:rPr>
          <w:sz w:val="16"/>
        </w:rPr>
        <w:t xml:space="preserve">Models donning metallic outfits and ill-fitting red baseball caps posed at the China International Aviation and Aerospace Exhibition in Zhuhai, Guangdong province, in November 2018. But </w:t>
      </w:r>
      <w:r w:rsidRPr="009574BB">
        <w:rPr>
          <w:rStyle w:val="StyleUnderline"/>
        </w:rPr>
        <w:t>the star attractions were the newest arsenal of Chinese weapons systems on display: from mine-clearing robots and high-speed unmanned helicopters to stealth drones and radar protection technology for tanks</w:t>
      </w:r>
      <w:r w:rsidRPr="009574BB">
        <w:rPr>
          <w:rStyle w:val="Emphasis"/>
        </w:rPr>
        <w:t>. In all, deals worth $21 billion were struck</w:t>
      </w:r>
      <w:r w:rsidRPr="009574BB">
        <w:rPr>
          <w:sz w:val="16"/>
        </w:rPr>
        <w:t xml:space="preserve">. </w:t>
      </w:r>
      <w:r w:rsidRPr="009574BB">
        <w:rPr>
          <w:rStyle w:val="StyleUnderline"/>
        </w:rPr>
        <w:t xml:space="preserve">And the show was just one sign of </w:t>
      </w:r>
      <w:r w:rsidRPr="009574BB">
        <w:rPr>
          <w:rStyle w:val="Emphasis"/>
        </w:rPr>
        <w:t>China’s growing clout</w:t>
      </w:r>
      <w:r w:rsidRPr="009574BB">
        <w:rPr>
          <w:rStyle w:val="StyleUnderline"/>
        </w:rPr>
        <w:t xml:space="preserve"> in a field traditionally dominated by the West, Russia and Israel: high-tech military equipment.</w:t>
      </w:r>
      <w:r w:rsidRPr="009574BB">
        <w:rPr>
          <w:sz w:val="16"/>
        </w:rPr>
        <w:t xml:space="preserve"> </w:t>
      </w:r>
      <w:r w:rsidRPr="009574BB">
        <w:rPr>
          <w:rStyle w:val="StyleUnderline"/>
        </w:rPr>
        <w:t>China’s rapid expansion over the past two decades into Africa, Latin America and across Asia has relied on its growing economic resources and has taken the form of heavy investments, funding and infrastructure projects</w:t>
      </w:r>
      <w:r w:rsidRPr="009574BB">
        <w:rPr>
          <w:sz w:val="16"/>
        </w:rPr>
        <w:t xml:space="preserve">. Its military exports were largely bare-bones equipment. Now, the world’s second-largest economy is fast positioning itself as an attractive supplier of relatively affordable high-tech military hardware to an increasing number of emerging economies facing sanctions or restrictions from the West. </w:t>
      </w:r>
      <w:r w:rsidRPr="009574BB">
        <w:rPr>
          <w:rStyle w:val="StyleUnderline"/>
        </w:rPr>
        <w:t>The country’s arms sales to Africa grew by 55 percent between 2012 and 2017 compared to the previous five-year period, totaling $273 million in 2017</w:t>
      </w:r>
      <w:r w:rsidRPr="009574BB">
        <w:rPr>
          <w:sz w:val="16"/>
        </w:rPr>
        <w:t xml:space="preserve">. Of those sales, 42 percent of exports landed in North Africa — a region long plagued by U.S. and European arms embargoes and a more general reluctance from these suppliers to do business. </w:t>
      </w:r>
      <w:r w:rsidRPr="009574BB">
        <w:rPr>
          <w:rStyle w:val="StyleUnderline"/>
        </w:rPr>
        <w:t>Today, 80 percent of trainer jets across Africa are the Chinese-made K-8 planes, and with advancements in China’s aviation industry, particularly the development of an indigenous jet engine, Chinese aircraft are becoming more attractive to African customers.</w:t>
      </w:r>
      <w:r w:rsidRPr="009574BB">
        <w:rPr>
          <w:sz w:val="16"/>
        </w:rPr>
        <w:t xml:space="preserve"> China is now marketing its indigenous, armed unmanned aerial vehicles (UAVs) to potential buyers in Egypt and Nigeria. Closer to home, China in March 2018 announced a deal to sell Pakistan a large-scale optical tracking system used to accelerate the development of intercontinental ballistic missiles capable of carrying nuclear payloads. It was the first example of China exporting sensitive technology. Pakistan is facing restrictions from the U.S. on weapons sales because of differences on terrorism and Afghanistan. State-owned China South Industries Group is aggressively pitching its mine-clearing laser gun to international customers such as Myanmar, which already relies on China for 68 percent of its weapons because of E.U. and U.S. sanctions. </w:t>
      </w:r>
      <w:r w:rsidRPr="009574BB">
        <w:rPr>
          <w:rStyle w:val="StyleUnderline"/>
        </w:rPr>
        <w:t>And Venezuela, which imports 23 percent of its weapons from China, showed off a cache of new Chinese-built military vehicles at a parade in July 2018. China is also pitching a new generation of laser weapons to Venezuela.</w:t>
      </w:r>
      <w:r w:rsidRPr="009574BB">
        <w:rPr>
          <w:sz w:val="16"/>
        </w:rPr>
        <w:t xml:space="preserve"> These include the China Aerospace Science and Industry Corp.’s LW-30 laser defense system and China Shipbuilding Industry Corp.’s vehicle-mounted laser weapon, both launched at the Zhuhai Air Show in November 2018. “The one advantage that African countries, and for that matter any other country that considers China as an acceptable arms supplier, will have is that the number of suppliers of more advanced equipment is increasing, which improves the bargaining position,” says Pieter Wezeman, senior researcher with the SIPRI Arms Transfers and Military Expenditure Programme.</w:t>
      </w:r>
    </w:p>
    <w:p w14:paraId="6292AE6B" w14:textId="77777777" w:rsidR="00516F3C" w:rsidRPr="00187B7B" w:rsidRDefault="00516F3C" w:rsidP="00516F3C">
      <w:pPr>
        <w:pStyle w:val="Heading4"/>
        <w:rPr>
          <w:rStyle w:val="Style13ptBold"/>
          <w:b/>
          <w:color w:val="000000" w:themeColor="text1"/>
        </w:rPr>
      </w:pPr>
      <w:r w:rsidRPr="00187B7B">
        <w:rPr>
          <w:rStyle w:val="Style13ptBold"/>
          <w:b/>
          <w:color w:val="000000" w:themeColor="text1"/>
        </w:rPr>
        <w:t xml:space="preserve">China is increasing its arms sales to Latin America now </w:t>
      </w:r>
    </w:p>
    <w:p w14:paraId="303A38A1" w14:textId="77777777" w:rsidR="00516F3C" w:rsidRPr="00187B7B" w:rsidRDefault="00516F3C" w:rsidP="00516F3C">
      <w:pPr>
        <w:rPr>
          <w:rStyle w:val="Style13ptBold"/>
          <w:color w:val="000000" w:themeColor="text1"/>
        </w:rPr>
      </w:pPr>
      <w:r w:rsidRPr="00187B7B">
        <w:rPr>
          <w:rStyle w:val="Style13ptBold"/>
          <w:color w:val="000000" w:themeColor="text1"/>
        </w:rPr>
        <w:t xml:space="preserve">Gurrola, 18 — Instructor at United States Military Academy @ West Point </w:t>
      </w:r>
      <w:r w:rsidRPr="00187B7B">
        <w:rPr>
          <w:color w:val="000000" w:themeColor="text1"/>
        </w:rPr>
        <w:t>[George, July/August 2018, “China-Latin America Arms Sales: Antagonizing the United States in the Western Hemisphere?,” https://search-proquest-com.proxy.lib.umich.edu/docview/2081472526/fulltext/7FE8B61C4EB3440EPQ/1?accountid=14667, 7/11/19]</w:t>
      </w:r>
    </w:p>
    <w:p w14:paraId="449B58B2" w14:textId="77777777" w:rsidR="00516F3C" w:rsidRPr="00187B7B" w:rsidRDefault="00516F3C" w:rsidP="00516F3C">
      <w:pPr>
        <w:rPr>
          <w:color w:val="000000" w:themeColor="text1"/>
          <w:u w:val="single"/>
        </w:rPr>
      </w:pPr>
      <w:r w:rsidRPr="00187B7B">
        <w:rPr>
          <w:color w:val="000000" w:themeColor="text1"/>
          <w:u w:val="single"/>
        </w:rPr>
        <w:t>The engagement between the People's Republic of China and the Latin America and Caribbean (LAC) region during the twenty-first century is highlighted by its extraordinary increase in commercial, political, and military relations. Since China's entrance into the World Trade Organization in 2001, it has become an increasingly vibrant partner for the region.</w:t>
      </w:r>
      <w:r w:rsidRPr="00187B7B">
        <w:rPr>
          <w:color w:val="000000" w:themeColor="text1"/>
          <w:sz w:val="16"/>
        </w:rPr>
        <w:t xml:space="preserve"> Chinese banks leased approximately "$22.1 billion to Latin American governments, more than the combined loans from the two traditional multilateral lenders, the World Bank and the Inter-American Development Bank"1 Most researchers and senior U.S. policy makers have focused on Chinese economic activity, highlighting "its sale of increasingly diverse and sophisticated products in the Latin American and Caribbean market"2 </w:t>
      </w:r>
      <w:r w:rsidRPr="00187B7B">
        <w:rPr>
          <w:color w:val="000000" w:themeColor="text1"/>
          <w:u w:val="single"/>
        </w:rPr>
        <w:t xml:space="preserve">Similar to China's sharp increase in economic relations, </w:t>
      </w:r>
      <w:r w:rsidRPr="00187B7B">
        <w:rPr>
          <w:b/>
          <w:bCs/>
          <w:color w:val="000000" w:themeColor="text1"/>
          <w:u w:val="single"/>
        </w:rPr>
        <w:t>it has also significantly expanded its military engagement, effectively creating opportunities to expand its arms market in the LAC region</w:t>
      </w:r>
      <w:r w:rsidRPr="00187B7B">
        <w:rPr>
          <w:color w:val="000000" w:themeColor="text1"/>
          <w:u w:val="single"/>
        </w:rPr>
        <w:t>. However, little assessment has been placed on China's emergence into the region's arms market, particularly how that emergence pertains to China's comprehensive strategy in building influence and strengthening military partnerships.3</w:t>
      </w:r>
    </w:p>
    <w:p w14:paraId="16A68733" w14:textId="77777777" w:rsidR="00516F3C" w:rsidRDefault="00516F3C" w:rsidP="00516F3C">
      <w:pPr>
        <w:pStyle w:val="Heading4"/>
        <w:rPr>
          <w:color w:val="000000" w:themeColor="text1"/>
        </w:rPr>
      </w:pPr>
      <w:r>
        <w:rPr>
          <w:color w:val="000000" w:themeColor="text1"/>
        </w:rPr>
        <w:t xml:space="preserve">A reduction of one arms sale cannot overcome </w:t>
      </w:r>
      <w:r w:rsidRPr="00DF7C74">
        <w:rPr>
          <w:color w:val="000000" w:themeColor="text1"/>
        </w:rPr>
        <w:t xml:space="preserve">US </w:t>
      </w:r>
      <w:r>
        <w:rPr>
          <w:color w:val="000000" w:themeColor="text1"/>
        </w:rPr>
        <w:t>m</w:t>
      </w:r>
      <w:r w:rsidRPr="00DF7C74">
        <w:rPr>
          <w:color w:val="000000" w:themeColor="text1"/>
        </w:rPr>
        <w:t xml:space="preserve">ilitary supremacy in Latin America </w:t>
      </w:r>
      <w:r>
        <w:rPr>
          <w:color w:val="000000" w:themeColor="text1"/>
        </w:rPr>
        <w:t>–</w:t>
      </w:r>
    </w:p>
    <w:p w14:paraId="0D9D5D89" w14:textId="77777777" w:rsidR="00516F3C" w:rsidRPr="00DF7C74" w:rsidRDefault="00516F3C" w:rsidP="00516F3C">
      <w:pPr>
        <w:rPr>
          <w:color w:val="000000" w:themeColor="text1"/>
        </w:rPr>
      </w:pPr>
      <w:r w:rsidRPr="00DF7C74">
        <w:rPr>
          <w:rStyle w:val="Style13ptBold"/>
          <w:color w:val="000000" w:themeColor="text1"/>
        </w:rPr>
        <w:t>Tokatlian, Ph.D, 18 -</w:t>
      </w:r>
      <w:r w:rsidRPr="00DF7C74">
        <w:rPr>
          <w:color w:val="000000" w:themeColor="text1"/>
        </w:rPr>
        <w:t xml:space="preserve">professor of International Relations at the Di Tella University in Buenos Aires, Argentina. Ph.D in International Relations from the Johns Hopkins University School of Advanced International Studies [Juan Gabriel, 9/5/18, “ No One’s Supplanting US Military Influence in Latin America”, Defense One, </w:t>
      </w:r>
      <w:hyperlink r:id="rId134" w:history="1">
        <w:r w:rsidRPr="00DF7C74">
          <w:rPr>
            <w:rStyle w:val="Hyperlink"/>
            <w:color w:val="000000" w:themeColor="text1"/>
          </w:rPr>
          <w:t>https://www.defenseone.com/ideas/2018/09/no-ones-supplanting-us-military-influence-latin-america/151029/?oref=d-river</w:t>
        </w:r>
      </w:hyperlink>
      <w:r w:rsidRPr="00DF7C74">
        <w:rPr>
          <w:color w:val="000000" w:themeColor="text1"/>
        </w:rPr>
        <w:t xml:space="preserve"> acc 7/10/19]</w:t>
      </w:r>
    </w:p>
    <w:p w14:paraId="691A1879" w14:textId="0B14A1BF" w:rsidR="00516F3C" w:rsidRDefault="00516F3C" w:rsidP="00516F3C">
      <w:pPr>
        <w:rPr>
          <w:rStyle w:val="Style13ptBold"/>
          <w:color w:val="000000" w:themeColor="text1"/>
          <w:sz w:val="10"/>
        </w:rPr>
      </w:pPr>
      <w:r w:rsidRPr="00055DC8">
        <w:rPr>
          <w:sz w:val="10"/>
        </w:rPr>
        <w:t>Many U.S. and Latin American experts who analyze inter-American military relations tend to repeat two inaccuracies. First, they confuse diplomatic statements and military realities. Second, they reckon that the military policies of China, Russia, Iran, and India towards Latin America are generating a disturbing imbalance that is detrimental to Washington. The former tendency is exemplified by an emphasis on then-Secretary of State John Kerry’s 2013 speech announcing the end of the Monroe Doctrine. In practice, however,</w:t>
      </w:r>
      <w:r w:rsidRPr="00055DC8">
        <w:rPr>
          <w:rStyle w:val="Style13ptBold"/>
          <w:color w:val="000000" w:themeColor="text1"/>
          <w:sz w:val="10"/>
        </w:rPr>
        <w:t xml:space="preserve"> </w:t>
      </w:r>
      <w:r w:rsidRPr="00055DC8">
        <w:rPr>
          <w:rStyle w:val="StyleUnderline"/>
          <w:color w:val="000000" w:themeColor="text1"/>
          <w:highlight w:val="yellow"/>
        </w:rPr>
        <w:t>the Defense Department</w:t>
      </w:r>
      <w:r w:rsidRPr="00DF7C74">
        <w:rPr>
          <w:rStyle w:val="StyleUnderline"/>
          <w:color w:val="000000" w:themeColor="text1"/>
        </w:rPr>
        <w:t xml:space="preserve"> and especially U.S. Southern Command, </w:t>
      </w:r>
      <w:r w:rsidRPr="00055DC8">
        <w:rPr>
          <w:rStyle w:val="StyleUnderline"/>
          <w:color w:val="000000" w:themeColor="text1"/>
          <w:highlight w:val="yellow"/>
        </w:rPr>
        <w:t>have reaffirmed their supremacy in Latin America</w:t>
      </w:r>
      <w:r w:rsidRPr="00DF7C74">
        <w:rPr>
          <w:rStyle w:val="StyleUnderline"/>
          <w:color w:val="000000" w:themeColor="text1"/>
        </w:rPr>
        <w:t>.</w:t>
      </w:r>
      <w:r w:rsidRPr="00055DC8">
        <w:rPr>
          <w:rStyle w:val="Style13ptBold"/>
          <w:color w:val="000000" w:themeColor="text1"/>
          <w:sz w:val="10"/>
        </w:rPr>
        <w:t xml:space="preserve"> </w:t>
      </w:r>
      <w:r w:rsidRPr="00055DC8">
        <w:rPr>
          <w:sz w:val="10"/>
        </w:rPr>
        <w:t>The latter tendency requires a bit more unpacking. There is no doubt that China’s economic growth is being accompanied by an incipient military projection beyond its regional area of influence, including attempts to boost arms exports to Latin America.</w:t>
      </w:r>
      <w:r w:rsidRPr="00055DC8">
        <w:rPr>
          <w:rStyle w:val="Style13ptBold"/>
          <w:color w:val="000000" w:themeColor="text1"/>
          <w:sz w:val="10"/>
        </w:rPr>
        <w:t xml:space="preserve"> </w:t>
      </w:r>
      <w:r w:rsidRPr="00DF7C74">
        <w:rPr>
          <w:rStyle w:val="StyleUnderline"/>
          <w:color w:val="000000" w:themeColor="text1"/>
        </w:rPr>
        <w:t xml:space="preserve">Yet </w:t>
      </w:r>
      <w:r w:rsidRPr="00055DC8">
        <w:rPr>
          <w:rStyle w:val="StyleUnderline"/>
          <w:color w:val="000000" w:themeColor="text1"/>
          <w:highlight w:val="yellow"/>
        </w:rPr>
        <w:t>Bejing’s effective military impact upon Latin America in the region remains low</w:t>
      </w:r>
      <w:r w:rsidRPr="00DF7C74">
        <w:rPr>
          <w:rStyle w:val="StyleUnderline"/>
          <w:color w:val="000000" w:themeColor="text1"/>
        </w:rPr>
        <w:t xml:space="preserve"> — with the exception of its arms exports to Venezuela</w:t>
      </w:r>
      <w:r w:rsidRPr="00055DC8">
        <w:rPr>
          <w:rStyle w:val="Style13ptBold"/>
          <w:color w:val="000000" w:themeColor="text1"/>
          <w:sz w:val="10"/>
        </w:rPr>
        <w:t xml:space="preserve">. </w:t>
      </w:r>
      <w:r w:rsidRPr="00055DC8">
        <w:rPr>
          <w:sz w:val="10"/>
        </w:rPr>
        <w:t>Russia is the region’s largest foreign arms supplier: since 2013, according to SIPRI, Moscow has supplied 27 percent of the region’s imported weapons, more than the United States (15 percent) and France (10 percent) combined. Meanwhile, military ties between Iran and Latin America annoy Washington, but Tehran lacks the capability to ensure its standing or hinder U.S. preeminence in the region. And as for the limited defense ties between India and Latin America, Indian specialist Sanjay Badri-Maharaj says it is a farce to talk about them. In short, the U.S. military preponderance in the region persists and it is rock-solid</w:t>
      </w:r>
      <w:r w:rsidRPr="00DF7C74">
        <w:rPr>
          <w:rStyle w:val="StyleUnderline"/>
          <w:color w:val="000000" w:themeColor="text1"/>
        </w:rPr>
        <w:t xml:space="preserve">. </w:t>
      </w:r>
      <w:r w:rsidRPr="00055DC8">
        <w:rPr>
          <w:rStyle w:val="StyleUnderline"/>
          <w:color w:val="000000" w:themeColor="text1"/>
          <w:highlight w:val="yellow"/>
        </w:rPr>
        <w:t>No extra-regional country, individually or jointly, can challenge U.S. military clout and control in the region</w:t>
      </w:r>
      <w:r w:rsidRPr="00055DC8">
        <w:rPr>
          <w:rStyle w:val="Style13ptBold"/>
          <w:color w:val="000000" w:themeColor="text1"/>
          <w:sz w:val="10"/>
        </w:rPr>
        <w:t xml:space="preserve">. </w:t>
      </w:r>
      <w:r w:rsidRPr="00055DC8">
        <w:rPr>
          <w:sz w:val="10"/>
        </w:rPr>
        <w:t>Among its instruments are U.S. Southern Command, located in Miami; the U.S. Navy’s Fourth Fleet, disestablished in 1950 and reassembled in 2008; military bases in Cuba and Honduras; cooperative security locations in El Salvador and Aruba-Curacao; and security assistance organizations in various Latin American countries. And while Beijing has sought to implement security cooperation programs and extend more invitations to military courses in China, its efforts are so far dwarfed by Washington’s:</w:t>
      </w:r>
      <w:r w:rsidRPr="00055DC8">
        <w:rPr>
          <w:rStyle w:val="Style13ptBold"/>
          <w:color w:val="000000" w:themeColor="text1"/>
          <w:sz w:val="10"/>
        </w:rPr>
        <w:t xml:space="preserve"> </w:t>
      </w:r>
      <w:r w:rsidRPr="00DF7C74">
        <w:rPr>
          <w:rStyle w:val="StyleUnderline"/>
          <w:color w:val="000000" w:themeColor="text1"/>
        </w:rPr>
        <w:t>according to the Washington Office on Latin America: 75 out of 107 U.S. global military assistance programs are operating in the region, while the last year alone saw 5,361 Latin American military and security personnel trained in the United States. China and Russia are trying to increase military-to-military contacts, but the United States has</w:t>
      </w:r>
      <w:r w:rsidRPr="00055DC8">
        <w:rPr>
          <w:rStyle w:val="Style13ptBold"/>
          <w:color w:val="000000" w:themeColor="text1"/>
          <w:sz w:val="10"/>
        </w:rPr>
        <w:t xml:space="preserve"> the National Guard’s State Partnership Program by which 17 states, plus Puerto Rico and Washington, D.C., have </w:t>
      </w:r>
      <w:r w:rsidRPr="00DF7C74">
        <w:rPr>
          <w:rStyle w:val="StyleUnderline"/>
          <w:color w:val="000000" w:themeColor="text1"/>
        </w:rPr>
        <w:t>agreements on security and defense with 23 Latin American countries</w:t>
      </w:r>
      <w:r w:rsidRPr="00055DC8">
        <w:rPr>
          <w:rStyle w:val="Style13ptBold"/>
          <w:color w:val="000000" w:themeColor="text1"/>
          <w:sz w:val="10"/>
        </w:rPr>
        <w:t xml:space="preserve">. </w:t>
      </w:r>
      <w:r w:rsidRPr="00DF7C74">
        <w:rPr>
          <w:rStyle w:val="StyleUnderline"/>
          <w:color w:val="000000" w:themeColor="text1"/>
        </w:rPr>
        <w:t>Beijing and Moscow has been promising material assistance in the area of defense and security, but it is Washington that earlier this year pledged $436 million in military and police aid, according to data from Security Assistance Monitor</w:t>
      </w:r>
      <w:r w:rsidRPr="00055DC8">
        <w:rPr>
          <w:rStyle w:val="Style13ptBold"/>
          <w:color w:val="000000" w:themeColor="text1"/>
          <w:sz w:val="10"/>
        </w:rPr>
        <w:t xml:space="preserve"> </w:t>
      </w:r>
      <w:r w:rsidRPr="00055DC8">
        <w:rPr>
          <w:sz w:val="10"/>
        </w:rPr>
        <w:t xml:space="preserve">(https://securityassistance.org/latin-america-and-caribbean) (This year, the U.S. sold $1.3 billion in arms to Mexico alone. It is true that Russia has expanded its relationship with Venezuela, to the point that it now undertakes military exercises that seriously concern the United States. However, </w:t>
      </w:r>
      <w:r w:rsidRPr="00DF7C74">
        <w:rPr>
          <w:rStyle w:val="StyleUnderline"/>
          <w:color w:val="000000" w:themeColor="text1"/>
        </w:rPr>
        <w:t>SouthCom conducts regular, collective joint exercises with countries in Latin America through drills such as Panamax, UNITAS, Tradewinds and New Horizons. And U.S. special operations there have drifted upward</w:t>
      </w:r>
      <w:r w:rsidRPr="00055DC8">
        <w:rPr>
          <w:rStyle w:val="Style13ptBold"/>
          <w:color w:val="000000" w:themeColor="text1"/>
          <w:sz w:val="10"/>
        </w:rPr>
        <w:t xml:space="preserve">. </w:t>
      </w:r>
      <w:r w:rsidRPr="00055DC8">
        <w:rPr>
          <w:sz w:val="10"/>
        </w:rPr>
        <w:t xml:space="preserve">Since 2006, the slice of U.S. special operators deployed to the region has risen from 3 percent to 4.39 percent, according to researcher Nick Turse. In fiscal 2016, the Special Operations Command South conducted several anti-terrorist maneuvers with specialized regional units in the context of a change of focus from Central America to the Caribbean (especially with the Dominican Republic and Trinidad and Tobago) and a growing emphasis on South America (especially Brazil, Chile and Peru). In 2017, the Army’s Special Forces conducted various exercises with the armed forces of the region: with naval forces from Central America targeting drug interdiction; with Colombian and Peruvian units on matters such as drug-trafficking and terrorism, and with special forces from Chile on urban warfare. In addition, visits to the region by U.S. military officials are very frequent and in some years they have surpassed trips by diplomats. </w:t>
      </w:r>
      <w:r w:rsidRPr="00DF7C74">
        <w:rPr>
          <w:rStyle w:val="StyleUnderline"/>
          <w:color w:val="000000" w:themeColor="text1"/>
        </w:rPr>
        <w:t>There are some 1,200 uniformed military and civilians dealing with Latin America in SouthCom, more than the total of officials from various government agencies in Washington.</w:t>
      </w:r>
      <w:r w:rsidRPr="00055DC8">
        <w:rPr>
          <w:rStyle w:val="Style13ptBold"/>
          <w:color w:val="000000" w:themeColor="text1"/>
          <w:sz w:val="10"/>
        </w:rPr>
        <w:t xml:space="preserve"> </w:t>
      </w:r>
      <w:r w:rsidRPr="00055DC8">
        <w:rPr>
          <w:sz w:val="10"/>
        </w:rPr>
        <w:t>The political influence of the military in inter-American relations is such that before assuming their respective presidencies in Colombia and Paraguay, Ivan Duque and Mario Abdo Benitez, visited SouthCom at Doral Florida. To sum up</w:t>
      </w:r>
      <w:r w:rsidRPr="00055DC8">
        <w:rPr>
          <w:rStyle w:val="Style13ptBold"/>
          <w:color w:val="000000" w:themeColor="text1"/>
          <w:sz w:val="10"/>
        </w:rPr>
        <w:t xml:space="preserve">, </w:t>
      </w:r>
      <w:r w:rsidRPr="00055DC8">
        <w:rPr>
          <w:rStyle w:val="StyleUnderline"/>
          <w:highlight w:val="yellow"/>
        </w:rPr>
        <w:t>the United States remains undoubtedly, and by far, the primus inter pares on military affairs vis-à-vis Latin America. The acceptance of the idea, both in Latin America and the United States, that military policies by China, Russia, and Iran towards the area are alarming is questionable. The available evidence does not support such fear. U.S.</w:t>
      </w:r>
      <w:r w:rsidRPr="00055DC8">
        <w:rPr>
          <w:rStyle w:val="StyleUnderline"/>
          <w:color w:val="000000" w:themeColor="text1"/>
          <w:highlight w:val="yellow"/>
        </w:rPr>
        <w:t xml:space="preserve"> military primacy in the Americas is undeniable</w:t>
      </w:r>
      <w:r w:rsidRPr="00055DC8">
        <w:rPr>
          <w:rStyle w:val="Style13ptBold"/>
          <w:color w:val="000000" w:themeColor="text1"/>
          <w:sz w:val="10"/>
        </w:rPr>
        <w:t>.</w:t>
      </w:r>
    </w:p>
    <w:p w14:paraId="154C569D" w14:textId="2CA37152" w:rsidR="00BF1494" w:rsidRDefault="00BF1494" w:rsidP="00E12A7A">
      <w:pPr>
        <w:pStyle w:val="Heading3"/>
      </w:pPr>
      <w:r>
        <w:t>2ac- Mexico</w:t>
      </w:r>
    </w:p>
    <w:p w14:paraId="307C2D3A" w14:textId="77777777" w:rsidR="00BF1494" w:rsidRDefault="00BF1494" w:rsidP="00BF1494">
      <w:pPr>
        <w:pStyle w:val="Heading4"/>
      </w:pPr>
      <w:r>
        <w:t>No market shift- Mexico views China as a threat and won’t risk future US trade</w:t>
      </w:r>
    </w:p>
    <w:p w14:paraId="26DFDAB2" w14:textId="77777777" w:rsidR="00BF1494" w:rsidRDefault="00BF1494" w:rsidP="00BF1494">
      <w:pPr>
        <w:spacing w:after="0" w:line="240" w:lineRule="auto"/>
        <w:rPr>
          <w:rFonts w:ascii="Times New Roman" w:hAnsi="Times New Roman"/>
          <w:sz w:val="24"/>
        </w:rPr>
      </w:pPr>
      <w:r w:rsidRPr="001259C8">
        <w:rPr>
          <w:rStyle w:val="Style13ptBold"/>
        </w:rPr>
        <w:t>Bloomburg, 6/7</w:t>
      </w:r>
      <w:r>
        <w:t>.  Bloomberg Staff, 6/7/19.  “</w:t>
      </w:r>
      <w:r w:rsidRPr="001259C8">
        <w:t>China’s lessons for Mexico on Trump’s trade war: Dig in and keep it personal</w:t>
      </w:r>
      <w:r>
        <w:t>.”</w:t>
      </w:r>
      <w:r>
        <w:br/>
      </w:r>
      <w:hyperlink r:id="rId135" w:history="1">
        <w:r>
          <w:rPr>
            <w:rStyle w:val="Hyperlink"/>
          </w:rPr>
          <w:t>https://www.latimes.com/business/la-fi-china-mexico-trade-war-lessons-20190607-story.html</w:t>
        </w:r>
      </w:hyperlink>
    </w:p>
    <w:p w14:paraId="153F17AE" w14:textId="0C2E6447" w:rsidR="00BF1494" w:rsidRPr="00C8588A" w:rsidRDefault="00BF1494" w:rsidP="00BF1494">
      <w:pPr>
        <w:rPr>
          <w:u w:val="single"/>
        </w:rPr>
      </w:pPr>
      <w:r w:rsidRPr="001259C8">
        <w:rPr>
          <w:sz w:val="10"/>
        </w:rPr>
        <w:t>Mexican retaliation “</w:t>
      </w:r>
      <w:r w:rsidRPr="001259C8">
        <w:rPr>
          <w:rStyle w:val="StyleUnderline"/>
        </w:rPr>
        <w:t>China can retaliate with blanket tariffs in a way that Mexico cannot</w:t>
      </w:r>
      <w:r w:rsidRPr="001259C8">
        <w:rPr>
          <w:sz w:val="10"/>
        </w:rPr>
        <w:t xml:space="preserve"> because it would be shooting itself in the foot. We would be putting taxes on our own exports,” said Guajardo, the former diplomat. “Mexico will have to be much more strategic in how they impose retaliatory tariffs than China.” For all their common problems, </w:t>
      </w:r>
      <w:r w:rsidRPr="001259C8">
        <w:rPr>
          <w:rStyle w:val="StyleUnderline"/>
        </w:rPr>
        <w:t>it’s still unlikely that China and Mexico will work together to overcome Trump’s tariffs. For one thing, the two economies are in competition. For another, there’s something fundamentally different about their long-term relationships with the U.S.</w:t>
      </w:r>
      <w:r>
        <w:rPr>
          <w:rStyle w:val="StyleUnderline"/>
        </w:rPr>
        <w:t xml:space="preserve"> </w:t>
      </w:r>
      <w:r w:rsidRPr="001259C8">
        <w:rPr>
          <w:rStyle w:val="StyleUnderline"/>
        </w:rPr>
        <w:t>“Mexico has free trade, we’re neighbors, we’ve worked in a complementary fashion with the U.S</w:t>
      </w:r>
      <w:r w:rsidRPr="001259C8">
        <w:rPr>
          <w:sz w:val="10"/>
        </w:rPr>
        <w:t>.,” said Francisco de Rosenzweig, a lawyer at White &amp; Case who previously served as Mexico’s top international trade negotiator. “</w:t>
      </w:r>
      <w:r w:rsidRPr="001259C8">
        <w:rPr>
          <w:rStyle w:val="StyleUnderline"/>
        </w:rPr>
        <w:t>We’re not in a technology race, nor are we fighting to become the largest economy within a few years.”</w:t>
      </w:r>
    </w:p>
    <w:p w14:paraId="318DDC27" w14:textId="7B94C4BC" w:rsidR="00E12A7A" w:rsidRDefault="00E12A7A" w:rsidP="00E12A7A">
      <w:pPr>
        <w:pStyle w:val="Heading3"/>
      </w:pPr>
      <w:r>
        <w:t>2ac- Brazil</w:t>
      </w:r>
    </w:p>
    <w:p w14:paraId="51AA4E0D" w14:textId="77777777" w:rsidR="00E12A7A" w:rsidRPr="007E36C0" w:rsidRDefault="00E12A7A" w:rsidP="00E12A7A">
      <w:pPr>
        <w:pStyle w:val="Heading4"/>
        <w:rPr>
          <w:rStyle w:val="Heading4Char"/>
          <w:b/>
          <w:iCs/>
        </w:rPr>
      </w:pPr>
      <w:r>
        <w:rPr>
          <w:rStyle w:val="Heading4Char"/>
          <w:b/>
          <w:iCs/>
        </w:rPr>
        <w:t>Brazil won’t go to China, already had the chance to but didn’t, despite trade</w:t>
      </w:r>
    </w:p>
    <w:p w14:paraId="0D813752" w14:textId="77777777" w:rsidR="00E12A7A" w:rsidRPr="00F02381" w:rsidRDefault="00E12A7A" w:rsidP="00E12A7A">
      <w:pPr>
        <w:rPr>
          <w:rStyle w:val="StyleUnderline"/>
        </w:rPr>
      </w:pPr>
      <w:r w:rsidRPr="00AC1E0F">
        <w:rPr>
          <w:rStyle w:val="Heading4Char"/>
        </w:rPr>
        <w:t>Koleski, 18</w:t>
      </w:r>
      <w:r>
        <w:t>,-</w:t>
      </w:r>
      <w:r w:rsidRPr="00495ECD">
        <w:t xml:space="preserve"> </w:t>
      </w:r>
      <w:r>
        <w:t xml:space="preserve">Research Director and Policy Analyst, [Kathrine Koleski, 10-17-18, “China’s Engagement with Latin America and the Caribbean”, US-China  Economic and Security Review Commission, </w:t>
      </w:r>
      <w:hyperlink r:id="rId136" w:history="1">
        <w:r w:rsidRPr="00CC261A">
          <w:rPr>
            <w:rStyle w:val="Hyperlink"/>
          </w:rPr>
          <w:t>https://www.uscc.gov/sites/default/files/Research/China%27s%20Engagement%20with%20Latin%20America%20and%20the%20Caribbean_.pdf</w:t>
        </w:r>
      </w:hyperlink>
      <w:r>
        <w:t>, acc 7/13/19</w:t>
      </w:r>
    </w:p>
    <w:p w14:paraId="3133FC2A" w14:textId="77777777" w:rsidR="00E12A7A" w:rsidRPr="007E36C0" w:rsidRDefault="00E12A7A" w:rsidP="00E12A7A">
      <w:pPr>
        <w:rPr>
          <w:rStyle w:val="StyleUnderline"/>
          <w:sz w:val="16"/>
        </w:rPr>
      </w:pPr>
      <w:r w:rsidRPr="007E36C0">
        <w:rPr>
          <w:rStyle w:val="StyleUnderline"/>
          <w:sz w:val="16"/>
        </w:rPr>
        <w:t xml:space="preserve">Its abundant natural resources, largest </w:t>
      </w:r>
      <w:r w:rsidRPr="007E36C0">
        <w:rPr>
          <w:sz w:val="16"/>
        </w:rPr>
        <w:t>consumer market in the LAC, and regional influence make Brazil China’s most important partner in LAC. 202 Brazil is China’s largest trading partner in the region, accounting for 22.2 percent of China’s total exports and 46.1 percent of China’s imports from the region in 2017.203 Since 2009, China has been Brazil’s largest trading partner, accounting for 18.1 percent of Brazil’s total trade. 204 Together, soybeans (40.9 percent), iron ore (20.8 percent), and oil (11.1 percent) composed 72.9 percent of Brazil’s major exports to China in 2016.205 China, which accounts for 60 percent of the global soybean traded in 2017, relied on Brazil to supply 53.3 percent of its total soybean purchases in 2017.206 The ongoing trade tensions between China and the United States—another main soybean producer—combined with China’s growing consumption are expected to increase Chinese demand for Brazilian soybeans.207 Brazil is the largest destination for Chinese FDI to LAC, accounting for 44 percent of the net value of China’s FDI to the region and 32.6 percent of the total number of projects in which China invested from 2000 to 2017. 208 While earlier investments focused on acquiring Brazil’s oil assets, more recent investments have focused on electricity generation and transmission and ports. 209 The China Three Gorges Corporation acquired concessions to operate two hydropower dams in 2015 and acquired ten of Duke Energy’s hydropower dams in Brazil in 2016.210 Additionally, Chinese state-owned firms have made significant investments into Brazil’s electricity sector, with State Grid acquiring seven Brazilian power transmission companies since 2010 and spending $8 billion in 2017 to acquire Brazil’s third-largest electricity provider CPFL.211 In September 2017, China’s Merchant Port Holdings Co. Ltd. purchased a 90 percent stake in TCP Participações S.A, the operator of Brazil’s most profitable port, Paranagua, for $920 million.212 USA, $1,359 Russia, $1,328 France, $548 Germany, $401 China, $305 Israel, $201 United Kingdom, $59 U.S.-China Economic and Security Review Commission 23 Seeking to diversify their trading relationship, in June 2017 Brazil and China jointly launched the $20 billion ChinaBrazil Cooperation Fund for the Expansion of Production</w:t>
      </w:r>
      <w:r w:rsidRPr="007E36C0">
        <w:rPr>
          <w:rStyle w:val="StyleUnderline"/>
          <w:sz w:val="16"/>
        </w:rPr>
        <w:t xml:space="preserve"> Capacity.* This fund prioritizes investments outlined in China’s 3x3 Model, to include logistics and infrastructure, energy and mineral resources, agriculture, and advanced technology.213 Diplomatically, Brazil and China have cooperated at the UN and G20 due to similar interests in nonintervention, tiered responsibilities between developed and developing countries, and reform of existing multilateral institutions to incorporate more developing countries. 214 In addition, Brazil has joined China’s new multilateral forums and institutions that exclude the United States. Brazil is one of the five members of BRICS (Brazil, Russia, India, China, and South Africa), a founding member of the New Development Bank, and is still listed as a prospective founding member of the AIIB. 215 But Brazil and China’s competition for influence in LAC and Brazil’s domestic political and economic crises have slowed participation and diplomatic engagement at the UN, AIIB, and BRICS. </w:t>
      </w:r>
      <w:r w:rsidRPr="00913733">
        <w:rPr>
          <w:rStyle w:val="StyleUnderline"/>
        </w:rPr>
        <w:t>216 Brazilian and Chinese militaries have deepened their military engagement with three military exercises, three naval port calls, and 29 senior-level meetings between 2003 and 2016.</w:t>
      </w:r>
      <w:r w:rsidRPr="007E36C0">
        <w:rPr>
          <w:rStyle w:val="StyleUnderline"/>
          <w:sz w:val="16"/>
        </w:rPr>
        <w:t xml:space="preserve"> 217 </w:t>
      </w:r>
      <w:r w:rsidRPr="007E36C0">
        <w:rPr>
          <w:rStyle w:val="StyleUnderline"/>
        </w:rPr>
        <w:t>But due in part to its domestic defense industry, Brazil has not bought large quantities of Chinese military equipment. Brazil has bought an Antarctic research ship from China, and the China Shipbuilding Industrial Corporation, for example, is bidding on a contract for the Brazilian Navy’s acquisition of a new frigate. The</w:t>
      </w:r>
      <w:r w:rsidRPr="0078591D">
        <w:rPr>
          <w:rStyle w:val="StyleUnderline"/>
        </w:rPr>
        <w:t xml:space="preserve"> China Aerospace Science and Industry Corporation is also bidding for a role in SisGAAz, the Brazilian military’s integrated system to secure its maritime border</w:t>
      </w:r>
      <w:r w:rsidRPr="007E36C0">
        <w:rPr>
          <w:rStyle w:val="StyleUnderline"/>
          <w:sz w:val="16"/>
        </w:rPr>
        <w:t xml:space="preserve"> </w:t>
      </w:r>
    </w:p>
    <w:p w14:paraId="5CB61E03" w14:textId="77777777" w:rsidR="00E12A7A" w:rsidRPr="00E12A7A" w:rsidRDefault="00E12A7A" w:rsidP="00E12A7A"/>
    <w:p w14:paraId="19C37C0F" w14:textId="7B7AF914" w:rsidR="002902C0" w:rsidRDefault="002902C0" w:rsidP="00AA04DA">
      <w:pPr>
        <w:pStyle w:val="Heading2"/>
      </w:pPr>
      <w:r>
        <w:t>Middle East-</w:t>
      </w:r>
    </w:p>
    <w:p w14:paraId="37B265DC" w14:textId="10B9D7B0" w:rsidR="002902C0" w:rsidRDefault="002902C0" w:rsidP="002902C0">
      <w:pPr>
        <w:pStyle w:val="Heading3"/>
      </w:pPr>
      <w:r>
        <w:t>--2ac- drones good--</w:t>
      </w:r>
    </w:p>
    <w:p w14:paraId="7C6B89D8" w14:textId="77777777" w:rsidR="002902C0" w:rsidRPr="00187B7B" w:rsidRDefault="002902C0" w:rsidP="002902C0">
      <w:pPr>
        <w:pStyle w:val="Heading4"/>
        <w:rPr>
          <w:color w:val="000000" w:themeColor="text1"/>
        </w:rPr>
      </w:pPr>
      <w:r w:rsidRPr="00187B7B">
        <w:rPr>
          <w:color w:val="000000" w:themeColor="text1"/>
        </w:rPr>
        <w:t>Drones sold by China are used for anti-terror purposes in the Middle East.</w:t>
      </w:r>
    </w:p>
    <w:p w14:paraId="44940B65" w14:textId="77777777" w:rsidR="002902C0" w:rsidRPr="00187B7B" w:rsidRDefault="002902C0" w:rsidP="002902C0">
      <w:pPr>
        <w:rPr>
          <w:rStyle w:val="Style13ptBold"/>
          <w:color w:val="000000" w:themeColor="text1"/>
        </w:rPr>
      </w:pPr>
      <w:r w:rsidRPr="00187B7B">
        <w:rPr>
          <w:rStyle w:val="Style13ptBold"/>
          <w:color w:val="000000" w:themeColor="text1"/>
        </w:rPr>
        <w:t xml:space="preserve">Zhen, 18 — South China Morning Desk Reporter </w:t>
      </w:r>
      <w:r w:rsidRPr="00187B7B">
        <w:rPr>
          <w:color w:val="000000" w:themeColor="text1"/>
        </w:rPr>
        <w:t>[Liu, “China fills gap left by US in Middle East military drone market, British think tank says,” https://www.scmp.com/news/china/military/article/2178584/china-fills-gap-left-us-middle-east-military-drone-market, 7/11/19]</w:t>
      </w:r>
    </w:p>
    <w:p w14:paraId="76C4F157" w14:textId="44943754" w:rsidR="002902C0" w:rsidRPr="002902C0" w:rsidRDefault="002902C0" w:rsidP="002902C0">
      <w:pPr>
        <w:rPr>
          <w:color w:val="000000" w:themeColor="text1"/>
          <w:sz w:val="16"/>
        </w:rPr>
      </w:pPr>
      <w:r w:rsidRPr="00187B7B">
        <w:rPr>
          <w:color w:val="000000" w:themeColor="text1"/>
          <w:u w:val="single"/>
        </w:rPr>
        <w:t>China plays a significant role in the supply of military drones to Middle East countries, especially those that are barred from importing them from the United States</w:t>
      </w:r>
      <w:r w:rsidRPr="00187B7B">
        <w:rPr>
          <w:color w:val="000000" w:themeColor="text1"/>
          <w:sz w:val="16"/>
        </w:rPr>
        <w:t xml:space="preserve">, a British think tank has said. The Royal United Services Institute said in a report that </w:t>
      </w:r>
      <w:r w:rsidRPr="00187B7B">
        <w:rPr>
          <w:color w:val="000000" w:themeColor="text1"/>
          <w:u w:val="single"/>
        </w:rPr>
        <w:t xml:space="preserve">China has filled a void left by the US, which has become more selective about exporting armed drones and related technologies to the region. “China </w:t>
      </w:r>
      <w:r w:rsidRPr="00187B7B">
        <w:rPr>
          <w:color w:val="000000" w:themeColor="text1"/>
          <w:sz w:val="16"/>
        </w:rPr>
        <w:t>has often been described as a no-questions-asked exporter of drones</w:t>
      </w:r>
      <w:r w:rsidRPr="00187B7B">
        <w:rPr>
          <w:color w:val="000000" w:themeColor="text1"/>
          <w:u w:val="single"/>
        </w:rPr>
        <w:t xml:space="preserve">, has played and is likely to continue playing a key role as a supplier of armed UAVs to the Middle East,” </w:t>
      </w:r>
      <w:r w:rsidRPr="00187B7B">
        <w:rPr>
          <w:color w:val="000000" w:themeColor="text1"/>
          <w:sz w:val="16"/>
        </w:rPr>
        <w:t xml:space="preserve">the report said. The only two rules Beijing follows are dealing only with state actors and prioritising usage for counterterrorism purposes, it said. </w:t>
      </w:r>
      <w:r w:rsidRPr="00187B7B">
        <w:rPr>
          <w:color w:val="000000" w:themeColor="text1"/>
          <w:u w:val="single"/>
        </w:rPr>
        <w:t>China has sold advanced armed drones to several Middle Eastern countries, including Jordan, Iraq, Saudi Arabia and the United Arab Emirates, on the grounds they will be used to combat terrorism</w:t>
      </w:r>
      <w:r w:rsidRPr="00187B7B">
        <w:rPr>
          <w:color w:val="000000" w:themeColor="text1"/>
          <w:sz w:val="16"/>
        </w:rPr>
        <w:t xml:space="preserve">, the report said. </w:t>
      </w:r>
      <w:r w:rsidRPr="00187B7B">
        <w:rPr>
          <w:color w:val="000000" w:themeColor="text1"/>
          <w:u w:val="single"/>
        </w:rPr>
        <w:t>Beijing has stated on more than one occasion that it does not take sides on conflicts in the region</w:t>
      </w:r>
      <w:r w:rsidRPr="00187B7B">
        <w:rPr>
          <w:color w:val="000000" w:themeColor="text1"/>
          <w:sz w:val="16"/>
        </w:rPr>
        <w:t xml:space="preserve">. All countries are therefore potential clients. SUBSCRIBE TO US CHINA TRADE WAR Get updates direct to your inbox SUBMIT By registering for these newsletters you agree to our T&amp;C and Privacy Policy China’s latest stealth drones go on display at Airshow China 2018 China is not a signatory to the Missile Technology Control Regime, an international treaty signed in 1987 that seeks to control the sale of weapons such as missiles and armed unmanned aerial vehicles. For example, it restricts the sale of missiles and related technologies that are capable of carrying a 500kg (1,100lb) payload for 300km (186 miles) or more. 00:15 / 00:15 TOP ARTICLES 1/5 READ MORE 1MDB scandal: Deutsche Bank probed by US Justice Department over work for Malaysian state fund China applied to join the treaty in 2004 but was rejected. It has since pledged to voluntarily abide by its rules. A prototype of China’s latest stealth drone, the Rainbow 7, drew crowds at Airshow China in Zhuhai in November. Photo: Dickson Lee Share: But military experts have said that some armed drones fall into a grey area under the agreement. For example, the CH-4B Rainbow, a UAV manufactured by China Aerospace Science and Technology Corp, has a range of just 150km if controlled from the ground but more than 1,000km if fitted with a satellite guidance function. It is not known if the company has ever sold Rainbow drones with the enhanced capability to any of its clients. China unveils its answer to US Reaper drone – how does it compare? </w:t>
      </w:r>
      <w:r w:rsidRPr="00187B7B">
        <w:rPr>
          <w:color w:val="000000" w:themeColor="text1"/>
          <w:u w:val="single"/>
        </w:rPr>
        <w:t xml:space="preserve">While US drones are generally regarded as technologically superior to their Chinese counterparts, buyers in the Middle East often do not have the option to buy the former and the latter are significantly cheaper. Iraq, for instance, bought at least four Rainbow drones from China in 2015 after failing to complete a deal on US-made MQ-1 Predator models. According to reports by the Iraqi air force, as of the second half of this year the drones had been used to carry out more than 260 strikes against Islamic State. </w:t>
      </w:r>
      <w:r w:rsidRPr="00187B7B">
        <w:rPr>
          <w:color w:val="000000" w:themeColor="text1"/>
          <w:sz w:val="16"/>
        </w:rPr>
        <w:t xml:space="preserve">Chinese Rainbow 4 drones in use by foreign powers have 96pc strike rate Similarly, the UAE bought two different models of the Wing Loong drone manufactured by China’s Chengdu Aircraft Industry Group after it too failed to finalise a deal on Predators. The think tank’s report said </w:t>
      </w:r>
      <w:r w:rsidRPr="00187B7B">
        <w:rPr>
          <w:color w:val="000000" w:themeColor="text1"/>
          <w:u w:val="single"/>
        </w:rPr>
        <w:t>China has also offered to help countries, including Saudi Arabia, to manufacture their own drones. “Proliferation in armed UAVs in the Middle East is unlikely to stop and could even accelerate, either through domestic production or reliance on external suppliers, such as Beijing,”</w:t>
      </w:r>
      <w:r w:rsidRPr="00187B7B">
        <w:rPr>
          <w:color w:val="000000" w:themeColor="text1"/>
          <w:sz w:val="16"/>
        </w:rPr>
        <w:t xml:space="preserve"> the report said.</w:t>
      </w:r>
    </w:p>
    <w:p w14:paraId="3FDE06AE" w14:textId="0C16F6BD" w:rsidR="00F01223" w:rsidRDefault="00413346" w:rsidP="00F01223">
      <w:pPr>
        <w:pStyle w:val="Heading3"/>
      </w:pPr>
      <w:r>
        <w:t>--</w:t>
      </w:r>
      <w:r w:rsidR="00F01223">
        <w:t xml:space="preserve">2ac- </w:t>
      </w:r>
      <w:r w:rsidR="002902C0">
        <w:t>Saudi</w:t>
      </w:r>
      <w:r>
        <w:t>--</w:t>
      </w:r>
    </w:p>
    <w:p w14:paraId="446A1EC0" w14:textId="77777777" w:rsidR="00F01223" w:rsidRPr="00AD07A3" w:rsidRDefault="00F01223" w:rsidP="00AD07A3">
      <w:pPr>
        <w:pStyle w:val="Heading4"/>
      </w:pPr>
      <w:r w:rsidRPr="00AD07A3">
        <w:t>Even if China tries to fill in, KSA will simply not accept their arms</w:t>
      </w:r>
    </w:p>
    <w:p w14:paraId="362A8238" w14:textId="77777777" w:rsidR="00F01223" w:rsidRPr="00B221A8" w:rsidRDefault="00F01223" w:rsidP="00F01223">
      <w:pPr>
        <w:rPr>
          <w:sz w:val="16"/>
          <w:szCs w:val="16"/>
        </w:rPr>
      </w:pPr>
      <w:r w:rsidRPr="00B221A8">
        <w:rPr>
          <w:rStyle w:val="Style13ptBold"/>
        </w:rPr>
        <w:t>Zheng</w:t>
      </w:r>
      <w:r>
        <w:rPr>
          <w:rStyle w:val="Style13ptBold"/>
        </w:rPr>
        <w:t>,</w:t>
      </w:r>
      <w:r w:rsidRPr="00B221A8">
        <w:rPr>
          <w:rStyle w:val="Style13ptBold"/>
        </w:rPr>
        <w:t xml:space="preserve"> 10-17</w:t>
      </w:r>
      <w:r w:rsidRPr="00B221A8">
        <w:rPr>
          <w:sz w:val="20"/>
          <w:szCs w:val="20"/>
        </w:rPr>
        <w:t xml:space="preserve"> - </w:t>
      </w:r>
      <w:r w:rsidRPr="00B221A8">
        <w:rPr>
          <w:sz w:val="16"/>
          <w:szCs w:val="16"/>
        </w:rPr>
        <w:t xml:space="preserve">[Zheng, graduated from Tufts University with a degree in international relations and film and media studies, 10/17/2018, "Trump fears China could replace US in arms sales to Saudi. He shouldn’t", South China Morning Post, </w:t>
      </w:r>
      <w:hyperlink r:id="rId137" w:history="1">
        <w:r w:rsidRPr="00B221A8">
          <w:rPr>
            <w:rStyle w:val="Hyperlink"/>
            <w:sz w:val="16"/>
            <w:szCs w:val="16"/>
          </w:rPr>
          <w:t>https://www.scmp.com/news/china/diplomacy/article/2168849/china-may-seek-boost-ties-saudi-arabia-it-cant-fill-us-arms</w:t>
        </w:r>
      </w:hyperlink>
      <w:r w:rsidRPr="00B221A8">
        <w:rPr>
          <w:sz w:val="16"/>
          <w:szCs w:val="16"/>
        </w:rPr>
        <w:t>, 7-12-2019]</w:t>
      </w:r>
    </w:p>
    <w:p w14:paraId="17D274D0" w14:textId="77777777" w:rsidR="00F01223" w:rsidRPr="00DB017D" w:rsidRDefault="00F01223" w:rsidP="00F01223">
      <w:pPr>
        <w:rPr>
          <w:sz w:val="16"/>
        </w:rPr>
      </w:pPr>
      <w:r w:rsidRPr="00C54E68">
        <w:rPr>
          <w:rStyle w:val="StyleUnderline"/>
        </w:rPr>
        <w:t>China may continue to engage more with Saudi Arabia if Washington imposes sanctions</w:t>
      </w:r>
      <w:r w:rsidRPr="00DB017D">
        <w:rPr>
          <w:sz w:val="16"/>
        </w:rPr>
        <w:t xml:space="preserve"> over the disappearance and presumed murder of Saudi journalist Jamal Khashoggi, </w:t>
      </w:r>
      <w:r w:rsidRPr="00C54E68">
        <w:rPr>
          <w:rStyle w:val="StyleUnderline"/>
        </w:rPr>
        <w:t>but it cannot supplant US arms sales as President Donald Trump believes</w:t>
      </w:r>
      <w:r w:rsidRPr="00DB017D">
        <w:rPr>
          <w:sz w:val="16"/>
        </w:rPr>
        <w:t xml:space="preserve">, analysts say. US Secretary of State Mike Pompeo arrived in Saudi Arabia on Tuesday </w:t>
      </w:r>
      <w:r w:rsidRPr="00C54E68">
        <w:rPr>
          <w:u w:val="single"/>
        </w:rPr>
        <w:t>as Washington weighs actions against Riyadh over the fate of Khashoggi</w:t>
      </w:r>
      <w:r w:rsidRPr="00DB017D">
        <w:rPr>
          <w:sz w:val="16"/>
        </w:rPr>
        <w:t xml:space="preserve">, a US resident and vocal critic of the Saudi regime who vanished two weeks ago. But </w:t>
      </w:r>
      <w:r w:rsidRPr="00C54E68">
        <w:rPr>
          <w:u w:val="single"/>
        </w:rPr>
        <w:t>Trump has been reluctant to support sanctions, citing the impact to a US$110 billion arms deal he helped broker last year.</w:t>
      </w:r>
      <w:r w:rsidRPr="00DB017D">
        <w:rPr>
          <w:sz w:val="16"/>
        </w:rPr>
        <w:t xml:space="preserve"> “</w:t>
      </w:r>
      <w:r w:rsidRPr="00C54E68">
        <w:rPr>
          <w:u w:val="single"/>
        </w:rPr>
        <w:t>I don’t like the concept of stopping an investment of US$110 billion into the United States because you know what they’re going to do?” Trump told reporters</w:t>
      </w:r>
      <w:r w:rsidRPr="00DB017D">
        <w:rPr>
          <w:sz w:val="16"/>
        </w:rPr>
        <w:t xml:space="preserve"> last week. </w:t>
      </w:r>
      <w:r w:rsidRPr="00C54E68">
        <w:rPr>
          <w:u w:val="single"/>
        </w:rPr>
        <w:t>“They’re going to take that money and spend it in Russia or China or someplace else.”</w:t>
      </w:r>
      <w:r w:rsidRPr="00DB017D">
        <w:rPr>
          <w:sz w:val="16"/>
        </w:rPr>
        <w:t xml:space="preserve"> </w:t>
      </w:r>
      <w:r w:rsidRPr="00C54E68">
        <w:rPr>
          <w:u w:val="single"/>
        </w:rPr>
        <w:t>Saudi Arabia has long sought to diversify away from its reliance on the US and has increasingly stepped up its engagement with China</w:t>
      </w:r>
      <w:r w:rsidRPr="00DB017D">
        <w:rPr>
          <w:sz w:val="16"/>
        </w:rPr>
        <w:t xml:space="preserve">, its largest trading partner with US$42.36 billion in bilateral trade in 2017. </w:t>
      </w:r>
      <w:r w:rsidRPr="00C54E68">
        <w:rPr>
          <w:u w:val="single"/>
        </w:rPr>
        <w:t>Last March, the two countries also signed US$65 billion worth of deals in areas ranging from energy to space technology. The Arab nation could turn to countries such as China</w:t>
      </w:r>
      <w:r w:rsidRPr="00DB017D">
        <w:rPr>
          <w:sz w:val="16"/>
        </w:rPr>
        <w:t xml:space="preserve"> and Russia </w:t>
      </w:r>
      <w:r w:rsidRPr="00C54E68">
        <w:rPr>
          <w:u w:val="single"/>
        </w:rPr>
        <w:t>to help fulfil its military needs if US sanctions were imposed, a step that would “create an economic disaster that would rock the entire world”,</w:t>
      </w:r>
      <w:r w:rsidRPr="00DB017D">
        <w:rPr>
          <w:sz w:val="16"/>
        </w:rPr>
        <w:t xml:space="preserve"> </w:t>
      </w:r>
      <w:r w:rsidRPr="00C54E68">
        <w:rPr>
          <w:u w:val="single"/>
        </w:rPr>
        <w:t xml:space="preserve">according to </w:t>
      </w:r>
      <w:r w:rsidRPr="00DB017D">
        <w:rPr>
          <w:sz w:val="16"/>
        </w:rPr>
        <w:t xml:space="preserve">a widely cited opinion piece by </w:t>
      </w:r>
      <w:r w:rsidRPr="00C54E68">
        <w:rPr>
          <w:u w:val="single"/>
        </w:rPr>
        <w:t>the general manager of the Saudi-owned</w:t>
      </w:r>
      <w:r w:rsidRPr="00DB017D">
        <w:rPr>
          <w:sz w:val="16"/>
        </w:rPr>
        <w:t xml:space="preserve"> Al Arabiya </w:t>
      </w:r>
      <w:r w:rsidRPr="00C54E68">
        <w:rPr>
          <w:u w:val="single"/>
        </w:rPr>
        <w:t>news channel</w:t>
      </w:r>
      <w:r w:rsidRPr="00DB017D">
        <w:rPr>
          <w:sz w:val="16"/>
        </w:rPr>
        <w:t xml:space="preserve">. In the editorial, Turki Aldakhil said Saudi Arabia – the world’s largest oil exporter – was considering more than 30 countermeasures to be taken against the US, including trading oil in yuan instead of the US dollar. </w:t>
      </w:r>
      <w:r w:rsidRPr="00C54E68">
        <w:rPr>
          <w:rStyle w:val="StyleUnderline"/>
        </w:rPr>
        <w:t xml:space="preserve">But in the military realm, </w:t>
      </w:r>
      <w:r w:rsidRPr="00C54E68">
        <w:rPr>
          <w:rStyle w:val="Emphasis"/>
        </w:rPr>
        <w:t xml:space="preserve">China’s arms exports to Saudi Arabia lag far behind those of the US </w:t>
      </w:r>
      <w:r w:rsidRPr="00C54E68">
        <w:rPr>
          <w:rStyle w:val="StyleUnderline"/>
        </w:rPr>
        <w:t>and its European allies.</w:t>
      </w:r>
      <w:r w:rsidRPr="00DB017D">
        <w:rPr>
          <w:sz w:val="16"/>
        </w:rPr>
        <w:t xml:space="preserve"> </w:t>
      </w:r>
      <w:r w:rsidRPr="00C54E68">
        <w:rPr>
          <w:u w:val="single"/>
        </w:rPr>
        <w:t>Beijing exported only around US$20 million in arms last year compared to US$3.4 billion from Washington, according to</w:t>
      </w:r>
      <w:r w:rsidRPr="00DB017D">
        <w:rPr>
          <w:sz w:val="16"/>
        </w:rPr>
        <w:t xml:space="preserve"> data from the </w:t>
      </w:r>
      <w:r w:rsidRPr="00C54E68">
        <w:rPr>
          <w:u w:val="single"/>
        </w:rPr>
        <w:t>S</w:t>
      </w:r>
      <w:r w:rsidRPr="00DB017D">
        <w:rPr>
          <w:sz w:val="16"/>
        </w:rPr>
        <w:t xml:space="preserve">tockholm </w:t>
      </w:r>
      <w:r w:rsidRPr="00C54E68">
        <w:rPr>
          <w:u w:val="single"/>
        </w:rPr>
        <w:t>I</w:t>
      </w:r>
      <w:r w:rsidRPr="00DB017D">
        <w:rPr>
          <w:sz w:val="16"/>
        </w:rPr>
        <w:t xml:space="preserve">nternational </w:t>
      </w:r>
      <w:r w:rsidRPr="00C54E68">
        <w:rPr>
          <w:u w:val="single"/>
        </w:rPr>
        <w:t>P</w:t>
      </w:r>
      <w:r w:rsidRPr="00DB017D">
        <w:rPr>
          <w:sz w:val="16"/>
        </w:rPr>
        <w:t xml:space="preserve">eace </w:t>
      </w:r>
      <w:r w:rsidRPr="00C54E68">
        <w:rPr>
          <w:u w:val="single"/>
        </w:rPr>
        <w:t>R</w:t>
      </w:r>
      <w:r w:rsidRPr="00DB017D">
        <w:rPr>
          <w:sz w:val="16"/>
        </w:rPr>
        <w:t xml:space="preserve">esearch Institute, a Swedish think tank. Jonathan Fulton, assistant professor of political science at Zayed University in Abu Dhabi, said China had grown more serious in its regional arms relationships with Gulf states in recent years, with the potential to serve as a “wedge” as US-Saudi relations frayed. Along with Riyadh’s previous indications that it was willing to consider funding in yuan, increased arms sales would be a “natural progression” of their relationship, he said. “Part of the reason why [Saudi Arabia] is diversifying is there’s been so many kinds of structural changes in the relationship with the US,” Fulton said. “Another important part is just obviously the commercial relationship and economic relationship between these Gulf states and China, with these energy exports. We’re seeing a lot more engagement both ways.” But as evidence piles up that Saudi Arabia ordered Khashoggi’s assassination, which the government denies, the backlash is getting louder. A bipartisan group of US senators have pressured Trump to enact sanctions and key corporate sponsors have pulled out of the high-profile “Davos in the Desert” investment forum to be held in Riyadh this month. </w:t>
      </w:r>
      <w:r w:rsidRPr="00C54E68">
        <w:rPr>
          <w:u w:val="single"/>
        </w:rPr>
        <w:t>“I would expect to see some kind of … Saudi-led way to ease the tensions between the US and Riyadh because I don’t think they can afford to let the US relationship deteriorate,”</w:t>
      </w:r>
      <w:r w:rsidRPr="00DB017D">
        <w:rPr>
          <w:sz w:val="16"/>
        </w:rPr>
        <w:t xml:space="preserve"> Fulton said. Simone van Nieuwenhuizen, an Australia-based researcher of China-Middle East relations at the University of Technology Sydney, said </w:t>
      </w:r>
      <w:r w:rsidRPr="00C54E68">
        <w:rPr>
          <w:u w:val="single"/>
        </w:rPr>
        <w:t>China would be “extremely unlikely” to follow US sanctions if they were levelled against Saudi Arabia, but may not necessarily increase trade with the country either.</w:t>
      </w:r>
      <w:r w:rsidRPr="00DB017D">
        <w:rPr>
          <w:sz w:val="16"/>
        </w:rPr>
        <w:t xml:space="preserve"> “I think China is likely to keep a low profile on this issue and see how it plays out before directly addressing it,” she said. “While its technology is developing, </w:t>
      </w:r>
      <w:r w:rsidRPr="00C54E68">
        <w:rPr>
          <w:u w:val="single"/>
        </w:rPr>
        <w:t xml:space="preserve">China still lags behind the US in the sophistication and capability of its military equipment. It simply can’t fill the gap.” </w:t>
      </w:r>
      <w:r w:rsidRPr="00DB017D">
        <w:rPr>
          <w:sz w:val="16"/>
        </w:rPr>
        <w:t xml:space="preserve">Saudis still denying journalist Jamal Khashoggi’s murder despite reports he recorded torture and death Robert Mason, director of the Middle East Studies Centre at the American University in Cairo, said </w:t>
      </w:r>
      <w:r w:rsidRPr="00DB017D">
        <w:rPr>
          <w:u w:val="single"/>
        </w:rPr>
        <w:t>China would not want to get involved at this stage to avoid further tensions with the Trump administration. “I’m sure China will be interested to expand relations if and when US-Saudi ties deteriorate.</w:t>
      </w:r>
      <w:r w:rsidRPr="00DB017D">
        <w:rPr>
          <w:sz w:val="16"/>
        </w:rPr>
        <w:t xml:space="preserve"> However, Saudi policy looks set to shift to admitting to the accidental killing of Jamal Khashoggi inside its consulate in Istanbul, and I’m sure they will try to de-escalate during Secretary Pompeo’s visit,” he said. “It is unlikely the US will change a decades-old policy favouring close economic and security ties with the Kingdom, including considerable counterterrorism cooperation and the containment of Iran, over this one incident.” Sun Degang, a Middle East expert at Shanghai International Studies University, said that if the US and Saudi Arabia were to part ways, it would be possible for China to develop deeper economies ties with the Arab nation, including using the yuan to trade oil. “But from what we see now, US-Saudi tensions have remained at a diplomatic level and haven’t deteriorated at a fundamental level,” he said. </w:t>
      </w:r>
    </w:p>
    <w:p w14:paraId="75A9292B" w14:textId="77777777" w:rsidR="008148E1" w:rsidRPr="00AD07A3" w:rsidRDefault="008148E1" w:rsidP="00AD07A3">
      <w:pPr>
        <w:pStyle w:val="Heading4"/>
      </w:pPr>
      <w:r w:rsidRPr="00AD07A3">
        <w:t>China can’t fill US gap despite attempts at doing so with Saudi Arabia.</w:t>
      </w:r>
    </w:p>
    <w:p w14:paraId="759D5CAA" w14:textId="77777777" w:rsidR="008148E1" w:rsidRDefault="008148E1" w:rsidP="008148E1">
      <w:r>
        <w:rPr>
          <w:rStyle w:val="Style13ptBold"/>
        </w:rPr>
        <w:t>Zheng 18</w:t>
      </w:r>
      <w:r w:rsidRPr="000572E4">
        <w:t xml:space="preserve"> [</w:t>
      </w:r>
      <w:r>
        <w:t>Sarah Zheng, Reporter on Chinese foreign relations for the South China Morning Post, 10/17/18</w:t>
      </w:r>
      <w:r w:rsidRPr="000572E4">
        <w:t>, "Trump fears China could replace US in arms sales to Saudi. He shouldn’t," South China Morning Post, https://www.scmp.com/news/china/diplomacy/article/2168849/china-may-seek-boost-ties-saudi-arabia-it-cant-fill-us-arms</w:t>
      </w:r>
      <w:r>
        <w:t xml:space="preserve"> ]</w:t>
      </w:r>
    </w:p>
    <w:p w14:paraId="30F8E450" w14:textId="77777777" w:rsidR="008148E1" w:rsidRPr="00342018" w:rsidRDefault="008148E1" w:rsidP="008148E1">
      <w:pPr>
        <w:rPr>
          <w:sz w:val="16"/>
        </w:rPr>
      </w:pPr>
      <w:r w:rsidRPr="00494BD5">
        <w:rPr>
          <w:rStyle w:val="Emphasis"/>
        </w:rPr>
        <w:t>China</w:t>
      </w:r>
      <w:r w:rsidRPr="00494BD5">
        <w:rPr>
          <w:rStyle w:val="StyleUnderline"/>
        </w:rPr>
        <w:t xml:space="preserve"> may continue to engage more with Saudi Arabia if Washington imposes sanctions over the disappearance and presumed murder of Saudi journalist Jamal Khashoggi, but it </w:t>
      </w:r>
      <w:r w:rsidRPr="00494BD5">
        <w:rPr>
          <w:rStyle w:val="Emphasis"/>
        </w:rPr>
        <w:t>cannot supplant US arms sales</w:t>
      </w:r>
      <w:r w:rsidRPr="00342018">
        <w:rPr>
          <w:sz w:val="16"/>
        </w:rPr>
        <w:t xml:space="preserve"> as President Donald Trump believes, </w:t>
      </w:r>
      <w:r w:rsidRPr="00494BD5">
        <w:rPr>
          <w:rStyle w:val="StyleUnderline"/>
        </w:rPr>
        <w:t>analysts say</w:t>
      </w:r>
      <w:r w:rsidRPr="00342018">
        <w:rPr>
          <w:sz w:val="16"/>
        </w:rPr>
        <w:t xml:space="preserve">. US Secretary of State Mike Pompeo arrived in Saudi Arabia on Tuesday as Washington weighs actions against Riyadh over the fate of Khashoggi, a US resident and vocal critic of the Saudi regime who vanished two weeks ago. But Trump has been reluctant to support sanctions, citing the impact to a US$110 billion arms deal he helped broker last year. “I don’t like the concept of stopping an investment of US$110 billion into the United States because you know what they’re going to do?” Trump told reporters last week. “They’re going to take that money and spend it in Russia or China or someplace else.” Saudi Arabia has long sought to diversify away from its reliance on the US and has increasingly stepped up its engagement with China, its largest trading partner with US$42.36 billion in bilateral trade in 2017. Last March, the two countries also signed US$65 billion worth of deals in areas ranging from energy to space technology. The Arab nation could turn to countries such as China and Russia to help fulfil its military needs if US sanctions were imposed, a step that would “create an economic disaster that would rock the entire world”, according to a widely cited opinion piece by the general manager of the Saudi-owned Al Arabiya news channel. In the editorial, Turki Aldakhil said Saudi Arabia – the world’s largest oil exporter – was considering more than 30 countermeasures to be taken against the US, including trading oil in yuan instead of the US dollar. </w:t>
      </w:r>
      <w:r w:rsidRPr="001C7BAD">
        <w:rPr>
          <w:rStyle w:val="StyleUnderline"/>
        </w:rPr>
        <w:t xml:space="preserve">But in the military realm, </w:t>
      </w:r>
      <w:r w:rsidRPr="001C7BAD">
        <w:rPr>
          <w:rStyle w:val="Emphasis"/>
        </w:rPr>
        <w:t>China</w:t>
      </w:r>
      <w:r w:rsidRPr="001C7BAD">
        <w:rPr>
          <w:rStyle w:val="StyleUnderline"/>
        </w:rPr>
        <w:t xml:space="preserve">’s arms exports to Saudi Arabia </w:t>
      </w:r>
      <w:r w:rsidRPr="001C7BAD">
        <w:rPr>
          <w:rStyle w:val="Emphasis"/>
        </w:rPr>
        <w:t>lag far behind</w:t>
      </w:r>
      <w:r w:rsidRPr="001C7BAD">
        <w:rPr>
          <w:rStyle w:val="StyleUnderline"/>
        </w:rPr>
        <w:t xml:space="preserve"> those of the </w:t>
      </w:r>
      <w:r w:rsidRPr="001C7BAD">
        <w:rPr>
          <w:rStyle w:val="Emphasis"/>
        </w:rPr>
        <w:t>US</w:t>
      </w:r>
      <w:r w:rsidRPr="00342018">
        <w:rPr>
          <w:sz w:val="16"/>
        </w:rPr>
        <w:t xml:space="preserve"> and its European allies. </w:t>
      </w:r>
      <w:r w:rsidRPr="001C7BAD">
        <w:rPr>
          <w:rStyle w:val="StyleUnderline"/>
        </w:rPr>
        <w:t>Beijing exported only around US$20 million in arms last year compared to US$3.4 billion from Washington</w:t>
      </w:r>
      <w:r w:rsidRPr="00342018">
        <w:rPr>
          <w:sz w:val="16"/>
        </w:rPr>
        <w:t xml:space="preserve">, according to data from the Stockholm International Peace Research Institute, a Swedish think tank. Jonathan Fulton, assistant professor of political science at Zayed University in Abu Dhabi, said China had grown more serious in its regional arms relationships with Gulf states in recent years, with the potential to serve as a “wedge” as US-Saudi relations frayed. Along with Riyadh’s previous indications that it was willing to consider funding in yuan, increased arms sales would be a “natural progression” of their relationship, he said. “Part of the reason why [Saudi Arabia] is diversifying is there’s been so many kinds of structural changes in the relationship with the US,” Fulton said. “Another important part is just obviously the commercial relationship and economic relationship between these Gulf states and China, with these energy exports. We’re seeing a lot more engagement both ways.” But as evidence piles up that Saudi Arabia ordered Khashoggi’s assassination, which the government denies, the backlash is getting louder. A bipartisan group of US senators have pressured Trump to enact sanctions and key corporate sponsors have pulled out of the high-profile “Davos in the Desert” investment forum to be held in Riyadh this month. “I would expect to see some kind of … Saudi-led way to ease the tensions between the US and Riyadh because I don’t think they can afford to let the US relationship deteriorate,” Fulton said. Simone van Nieuwenhuizen, an Australia-based researcher of China-Middle East relations at the University of Technology Sydney, said China would be “extremely unlikely” to follow US sanctions if they were levelled against Saudi Arabia, but may not necessarily increase trade with the country either. “I think China is likely to keep a low profile on this issue and see how it plays out before directly addressing it,” she said. “While its technology is developing, </w:t>
      </w:r>
      <w:r w:rsidRPr="00ED624B">
        <w:rPr>
          <w:rStyle w:val="Emphasis"/>
        </w:rPr>
        <w:t>China</w:t>
      </w:r>
      <w:r w:rsidRPr="00ED624B">
        <w:rPr>
          <w:rStyle w:val="StyleUnderline"/>
        </w:rPr>
        <w:t xml:space="preserve"> still </w:t>
      </w:r>
      <w:r w:rsidRPr="00ED624B">
        <w:rPr>
          <w:rStyle w:val="Emphasis"/>
        </w:rPr>
        <w:t>lags behind the US</w:t>
      </w:r>
      <w:r w:rsidRPr="00ED624B">
        <w:rPr>
          <w:rStyle w:val="StyleUnderline"/>
        </w:rPr>
        <w:t xml:space="preserve"> in the sophistication and capability of its military equipment. It simply </w:t>
      </w:r>
      <w:r w:rsidRPr="00ED624B">
        <w:rPr>
          <w:rStyle w:val="Emphasis"/>
        </w:rPr>
        <w:t>can’t fill the gap</w:t>
      </w:r>
      <w:r w:rsidRPr="00ED624B">
        <w:rPr>
          <w:rStyle w:val="StyleUnderline"/>
        </w:rPr>
        <w:t>.”</w:t>
      </w:r>
    </w:p>
    <w:p w14:paraId="7EA02EB3" w14:textId="77777777" w:rsidR="00442CCF" w:rsidRPr="009D25EF" w:rsidRDefault="00442CCF" w:rsidP="00442CCF">
      <w:pPr>
        <w:pStyle w:val="Heading4"/>
      </w:pPr>
      <w:r>
        <w:t xml:space="preserve">Arguments for continuing arms sales in Saudi are false: they create few jobs, contribute little to the economy, and cutting them off will not redirect trade to China or Russia. </w:t>
      </w:r>
    </w:p>
    <w:p w14:paraId="622C9105" w14:textId="77777777" w:rsidR="00442CCF" w:rsidRPr="00136673" w:rsidRDefault="00442CCF" w:rsidP="00442CCF">
      <w:pPr>
        <w:rPr>
          <w:rStyle w:val="Style13ptBold"/>
        </w:rPr>
      </w:pPr>
      <w:r>
        <w:rPr>
          <w:rStyle w:val="Style13ptBold"/>
        </w:rPr>
        <w:t xml:space="preserve">Caverley, 18 — global arms trade and American military aid expert </w:t>
      </w:r>
      <w:r w:rsidRPr="00136673">
        <w:t xml:space="preserve">[Jonathan, 10/12/2018, “Want to Punish Saudi Arabia? Cut Off Its Weapons Supply,“ </w:t>
      </w:r>
      <w:hyperlink r:id="rId138" w:history="1">
        <w:r w:rsidRPr="00136673">
          <w:rPr>
            <w:rStyle w:val="Hyperlink"/>
          </w:rPr>
          <w:t>https://www.nytimes.com/2018/10/12/opinion/saudi-arabia-arms-sales.html</w:t>
        </w:r>
      </w:hyperlink>
      <w:r w:rsidRPr="00136673">
        <w:t>, 7/12/2019</w:t>
      </w:r>
      <w:r>
        <w:t xml:space="preserve"> «cc»</w:t>
      </w:r>
      <w:r w:rsidRPr="00136673">
        <w:t>]</w:t>
      </w:r>
    </w:p>
    <w:p w14:paraId="62C460BB" w14:textId="77777777" w:rsidR="00442CCF" w:rsidRDefault="00442CCF" w:rsidP="00442CCF">
      <w:pPr>
        <w:rPr>
          <w:b/>
          <w:bCs/>
          <w:u w:val="single"/>
        </w:rPr>
      </w:pPr>
      <w:r w:rsidRPr="009D25EF">
        <w:rPr>
          <w:sz w:val="16"/>
        </w:rPr>
        <w:t xml:space="preserve">Trump says the U.S. gets “massive amounts” of money selling arms to Riyadh. It’s not true. Mr. Caverley is an expert in the global arms trade and American military aid. ImagePresident Trump discussed pending sales of weapons with Crown Prince Mohammad bin Salman of Saudi Arabia at the White House in March. President Trump discussed pending sales of weapons with Crown Prince Mohammad bin Salman of Saudi Arabia at the White House in March.CreditCreditDoug Mills/The New York Times More than a week after Jamal Khashoggi, a Saudi Arabian journalist, commentator and intellectual disappeared inside the Saudi consulate in Istanbul, the United States is starting to realize </w:t>
      </w:r>
      <w:r w:rsidRPr="00136673">
        <w:rPr>
          <w:u w:val="single"/>
        </w:rPr>
        <w:t>it may be time to hold the government in Riyadh accountable for its reckless behavior and its violations of human rights.</w:t>
      </w:r>
      <w:r>
        <w:rPr>
          <w:u w:val="single"/>
        </w:rPr>
        <w:t xml:space="preserve"> </w:t>
      </w:r>
      <w:r w:rsidRPr="009D25EF">
        <w:rPr>
          <w:sz w:val="16"/>
        </w:rPr>
        <w:t>On Oct. 10, Bob Corker and Bob Menendez, the top Republican and Democrat in the Senate Foreign Relations Committee, triggered the Global Magnitsky Act, a bipartisan bill to punish human rights violators, to force the Trump administration to investigate and consider sanctions against Saudi Arabia. The crisis over Mr. Khashoggi’s disappearance piles on to growing — if belated — concern over Saudi Arabia’s disastrous war in Yemen, which has produced little geopolitical gain and much human suffering. If American officials really want to encourage a change in Saudi policy, they should begin by looking at Saudi Arabia’s largest imports from the United States: weaponry</w:t>
      </w:r>
      <w:r w:rsidRPr="00136673">
        <w:rPr>
          <w:u w:val="single"/>
        </w:rPr>
        <w:t xml:space="preserve">. </w:t>
      </w:r>
      <w:r w:rsidRPr="00136673">
        <w:rPr>
          <w:b/>
          <w:bCs/>
          <w:u w:val="single"/>
        </w:rPr>
        <w:t>Cutting off the flow of American arms to Saudi Arabia would be an effective way to put pressure on Riyadh with little cost to the American economy or national security</w:t>
      </w:r>
      <w:r w:rsidRPr="00136673">
        <w:rPr>
          <w:u w:val="single"/>
        </w:rPr>
        <w:t>.</w:t>
      </w:r>
      <w:r>
        <w:rPr>
          <w:u w:val="single"/>
        </w:rPr>
        <w:t xml:space="preserve"> </w:t>
      </w:r>
      <w:r w:rsidRPr="009D25EF">
        <w:rPr>
          <w:sz w:val="16"/>
        </w:rPr>
        <w:t xml:space="preserve">President Trump, however, is skeptical. “I don’t like stopping massive amounts of money that’s being poured into our country,” he said on Thursday. “They are spending $110 billion on military equipment and on things that create jobs for this country.” This figure is vastly inflated, but there’s a reason Mr. Trump is inclined to believe it. While the amount of new deals approved under President Trump is closer to $20 billion, the Saudi government has visibly linked itself as the foremost client of the administration’s export push. </w:t>
      </w:r>
      <w:r w:rsidRPr="00136673">
        <w:rPr>
          <w:u w:val="single"/>
        </w:rPr>
        <w:t>Peter Navarro, the White House’s director of trade and industrial policy, has argued that increased arms sales “will be an important catalyst for strengthening American industry; the stewardship of our national security; and the strengthening of our international partnerships.” But the truth is that in the case of Saudi Arabia, the benefits on all three fronts are slight.</w:t>
      </w:r>
      <w:r>
        <w:rPr>
          <w:u w:val="single"/>
        </w:rPr>
        <w:t xml:space="preserve"> </w:t>
      </w:r>
      <w:r w:rsidRPr="009D25EF">
        <w:rPr>
          <w:sz w:val="16"/>
        </w:rPr>
        <w:t xml:space="preserve">Despite recent increases, </w:t>
      </w:r>
      <w:r w:rsidRPr="00136673">
        <w:rPr>
          <w:b/>
          <w:bCs/>
          <w:u w:val="single"/>
        </w:rPr>
        <w:t>Saudi arms orders remain a manageably small part of the United States’ exports</w:t>
      </w:r>
      <w:r w:rsidRPr="009D25EF">
        <w:rPr>
          <w:sz w:val="16"/>
        </w:rPr>
        <w:t xml:space="preserve">. According to the Defense Security Cooperation Agency, </w:t>
      </w:r>
      <w:r w:rsidRPr="00136673">
        <w:rPr>
          <w:u w:val="single"/>
        </w:rPr>
        <w:t>in 2017, a near-record year for annual purchases, the United States delivered $5.5 billion worth of arms, 20 percent of all foreign military sales. That may sound like a lot, but the United States exports only 25 to 30 percent of its defense industry production, so exports to Saudi Arabia clearly remain a relatively small slice of the enormous defense industrial pie.</w:t>
      </w:r>
      <w:r>
        <w:rPr>
          <w:u w:val="single"/>
        </w:rPr>
        <w:t xml:space="preserve"> </w:t>
      </w:r>
      <w:r w:rsidRPr="009D25EF">
        <w:rPr>
          <w:sz w:val="16"/>
        </w:rPr>
        <w:t xml:space="preserve">And contrary to President Trump’s statement, </w:t>
      </w:r>
      <w:r w:rsidRPr="00136673">
        <w:rPr>
          <w:b/>
          <w:bCs/>
          <w:u w:val="single"/>
        </w:rPr>
        <w:t>exports to Saudi Arabia create relatively few American jobs</w:t>
      </w:r>
      <w:r w:rsidRPr="009D25EF">
        <w:rPr>
          <w:sz w:val="16"/>
        </w:rPr>
        <w:t xml:space="preserve">. Based on Commerce Department figures, </w:t>
      </w:r>
      <w:r w:rsidRPr="00136673">
        <w:rPr>
          <w:u w:val="single"/>
        </w:rPr>
        <w:t>releasing the billion dollars of munitions currently on hold in the Senate would “create or sustain” fewer than 4,000 jobs.</w:t>
      </w:r>
      <w:r w:rsidRPr="009D25EF">
        <w:rPr>
          <w:sz w:val="16"/>
        </w:rPr>
        <w:t xml:space="preserve"> Here’s a more specific example: Publicizing a recent $6 billion helicopter deal with Saudi Arabia, Lockheed Martin predicted that it would “support” 450 American jobs. To date </w:t>
      </w:r>
      <w:r w:rsidRPr="00136673">
        <w:rPr>
          <w:u w:val="single"/>
        </w:rPr>
        <w:t>these sales have not “stewarded our national security.” Beyond its tragic war in Yemen, Saudi Arabia has blockaded Qatar, an ally that hosts the Middle East’s largest American military base. And Saudi Arabia provides little help when it comes to Washington’s real regional priorities, such as fighting the Islamic State and stabilizing Iraq</w:t>
      </w:r>
      <w:r w:rsidRPr="009D25EF">
        <w:rPr>
          <w:sz w:val="16"/>
        </w:rPr>
        <w:t xml:space="preserve">. The Pentagon’s National Defense Strategy specifically de-emphasizes the war on terror to focus on competition with China and Russia. Perhaps selling weapons “strengthens international partnerships,” as Mr. Navarro put it, or at least discourages Saudi Arabia from finding different ones. </w:t>
      </w:r>
      <w:r w:rsidRPr="00136673">
        <w:rPr>
          <w:u w:val="single"/>
        </w:rPr>
        <w:t>Mr. Trump on Thursday cited “four or five alternatives” to American weapons, and the need to avoid “letting Russia have that money and letting China have that money.” This, however, is unlikely even in the long term.</w:t>
      </w:r>
      <w:r>
        <w:rPr>
          <w:u w:val="single"/>
        </w:rPr>
        <w:t xml:space="preserve"> </w:t>
      </w:r>
      <w:r w:rsidRPr="00136673">
        <w:rPr>
          <w:u w:val="single"/>
        </w:rPr>
        <w:t xml:space="preserve">Saudi Arabia is in the middle of a major war, and more than 60 percent of its arms deliveries over the past five years came from the United States. The Saudi military relies not just on American tanks, planes and missiles but for a daily supply of maintenance, training and support, such as intelligence and refueling. In the longer term, </w:t>
      </w:r>
      <w:r w:rsidRPr="009D25EF">
        <w:rPr>
          <w:b/>
          <w:bCs/>
          <w:u w:val="single"/>
        </w:rPr>
        <w:t>almost all of Saudi Arabia’s remaining exports come from Europe</w:t>
      </w:r>
      <w:r w:rsidRPr="009D25EF">
        <w:rPr>
          <w:sz w:val="16"/>
        </w:rPr>
        <w:t xml:space="preserve">. To truly squeeze Saudi Arabia, a coordinated embargo — much like the one now in place against Russia — would be necessary but relatively easy. European governments already feel strong domestic political pressure not to export to regimes like Saudi Arabia. </w:t>
      </w:r>
      <w:r w:rsidRPr="00C12214">
        <w:rPr>
          <w:b/>
          <w:bCs/>
          <w:u w:val="single"/>
          <w:bdr w:val="single" w:sz="4" w:space="0" w:color="auto"/>
        </w:rPr>
        <w:t>Transforming the Saudi military to employ Russian, much less Chinese, weapons would cost a fortune</w:t>
      </w:r>
      <w:r w:rsidRPr="00136673">
        <w:rPr>
          <w:u w:val="single"/>
        </w:rPr>
        <w:t xml:space="preserve"> even by Gulf standards, would require years of retraining and would greatly reduce its military power for a generation. Russia cannot produce next-generation fighter aircraft, tanks and infantry fighting vehicles for its own armed forces, much less for the export market. China has not produced, never mind exported, the sophisticated aircraft and missile defense systems Saudi Arabia wants.</w:t>
      </w:r>
      <w:r>
        <w:rPr>
          <w:u w:val="single"/>
        </w:rPr>
        <w:t xml:space="preserve"> </w:t>
      </w:r>
      <w:r w:rsidRPr="009D25EF">
        <w:rPr>
          <w:sz w:val="16"/>
        </w:rPr>
        <w:t xml:space="preserve">Last month, Secretary of State Mike Pompeo certified that Saudi Arabia was minimizing civilian casualties in the Yemen air campaign apparently to avoid jeopardizing $2 billion in weapons sales. That small number does not show how powerful the Saudis are so much as how cheaply the United States can be bought. </w:t>
      </w:r>
      <w:r w:rsidRPr="00136673">
        <w:rPr>
          <w:u w:val="single"/>
        </w:rPr>
        <w:t xml:space="preserve">Given these sales’ low domestic economic impact and the enormous costs of going elsewhere for Saudi Arabia, the </w:t>
      </w:r>
      <w:r w:rsidRPr="009D25EF">
        <w:rPr>
          <w:b/>
          <w:bCs/>
          <w:u w:val="single"/>
        </w:rPr>
        <w:t>United States has the preponderance of influence in this arms trade relationship. It should act accordingly.</w:t>
      </w:r>
    </w:p>
    <w:p w14:paraId="010553BD" w14:textId="77777777" w:rsidR="00F01223" w:rsidRPr="00F01223" w:rsidRDefault="00F01223" w:rsidP="00F01223"/>
    <w:p w14:paraId="0AAE71C1" w14:textId="4332E122" w:rsidR="00E42E4C" w:rsidRDefault="00516F3C" w:rsidP="00516F3C">
      <w:pPr>
        <w:pStyle w:val="Heading2"/>
      </w:pPr>
      <w:r>
        <w:t>Thailand</w:t>
      </w:r>
    </w:p>
    <w:p w14:paraId="4CE258FB" w14:textId="77777777" w:rsidR="00516F3C" w:rsidRDefault="00516F3C" w:rsidP="00516F3C">
      <w:pPr>
        <w:pStyle w:val="Heading4"/>
      </w:pPr>
      <w:r>
        <w:t>The disad is non-unique,  Thailand already relies on China for arms and tech</w:t>
      </w:r>
    </w:p>
    <w:p w14:paraId="227C7266" w14:textId="77777777" w:rsidR="00516F3C" w:rsidRDefault="00516F3C" w:rsidP="00516F3C">
      <w:pPr>
        <w:rPr>
          <w:rStyle w:val="Style13ptBold"/>
        </w:rPr>
      </w:pPr>
      <w:r>
        <w:rPr>
          <w:rStyle w:val="Style13ptBold"/>
        </w:rPr>
        <w:t xml:space="preserve">Chan 18  </w:t>
      </w:r>
      <w:r w:rsidRPr="0018703C">
        <w:t>(Minnie Chan</w:t>
      </w:r>
      <w:r>
        <w:rPr>
          <w:rStyle w:val="Style13ptBold"/>
        </w:rPr>
        <w:t xml:space="preserve"> </w:t>
      </w:r>
      <w:r w:rsidRPr="0018703C">
        <w:rPr>
          <w:lang w:eastAsia="zh-CN"/>
        </w:rPr>
        <w:t>Minnie Chan is an award-winning journalist, specialising in reporting on defence and diplomacy in China.</w:t>
      </w:r>
      <w:r>
        <w:rPr>
          <w:lang w:eastAsia="zh-CN"/>
        </w:rPr>
        <w:t xml:space="preserve"> Masters in International Public Affairs at the University of Hong Kong</w:t>
      </w:r>
      <w:r>
        <w:rPr>
          <w:rFonts w:ascii="Times New Roman" w:hAnsi="Times New Roman" w:cs="Times New Roman"/>
          <w:sz w:val="24"/>
          <w:lang w:eastAsia="zh-CN"/>
        </w:rPr>
        <w:t>,</w:t>
      </w:r>
      <w:r>
        <w:rPr>
          <w:rStyle w:val="Style13ptBold"/>
        </w:rPr>
        <w:t xml:space="preserve"> </w:t>
      </w:r>
      <w:r w:rsidRPr="0018703C">
        <w:t xml:space="preserve">writer for the South China Morning Post, April 2018, </w:t>
      </w:r>
      <w:hyperlink r:id="rId139" w:history="1">
        <w:r w:rsidRPr="0018703C">
          <w:rPr>
            <w:rFonts w:ascii="Times New Roman" w:eastAsia="Times New Roman" w:hAnsi="Times New Roman" w:cs="Times New Roman"/>
            <w:color w:val="0000FF"/>
            <w:sz w:val="24"/>
            <w:u w:val="single"/>
            <w:lang w:eastAsia="zh-CN"/>
          </w:rPr>
          <w:t>https://www.scmp.com/news/china/diplomacy-defence/article/2140734/free-gifts-arms-sales-china-dangles-hi-tech-offers</w:t>
        </w:r>
      </w:hyperlink>
      <w:r>
        <w:rPr>
          <w:rStyle w:val="Style13ptBold"/>
        </w:rPr>
        <w:t>)</w:t>
      </w:r>
    </w:p>
    <w:p w14:paraId="1B3D6509" w14:textId="77777777" w:rsidR="00516F3C" w:rsidRPr="0018703C" w:rsidRDefault="00516F3C" w:rsidP="00516F3C">
      <w:pPr>
        <w:shd w:val="clear" w:color="auto" w:fill="FFFFFF"/>
        <w:spacing w:after="255" w:line="240" w:lineRule="auto"/>
        <w:rPr>
          <w:rFonts w:ascii="Helvetica" w:eastAsia="Times New Roman" w:hAnsi="Helvetica" w:cs="Times New Roman"/>
          <w:color w:val="555555"/>
          <w:sz w:val="14"/>
          <w:szCs w:val="28"/>
          <w:lang w:eastAsia="zh-CN"/>
        </w:rPr>
      </w:pPr>
      <w:r w:rsidRPr="0018703C">
        <w:rPr>
          <w:rFonts w:ascii="Helvetica" w:eastAsia="Times New Roman" w:hAnsi="Helvetica" w:cs="Times New Roman"/>
          <w:color w:val="555555"/>
          <w:sz w:val="14"/>
          <w:szCs w:val="28"/>
          <w:lang w:eastAsia="zh-CN"/>
        </w:rPr>
        <w:t xml:space="preserve">Chinese munitions makers and sellers are sharing some of their top military hardware and knowledge with overseas buyers, and improving after-sales services as the manufacturers try to hang on to market share in an increasingly competitive arms market. In the </w:t>
      </w:r>
      <w:r w:rsidRPr="0018703C">
        <w:rPr>
          <w:rStyle w:val="StyleUnderline"/>
          <w:sz w:val="28"/>
          <w:szCs w:val="28"/>
          <w:lang w:eastAsia="zh-CN"/>
        </w:rPr>
        <w:t>most recent deal</w:t>
      </w:r>
      <w:r w:rsidRPr="0018703C">
        <w:rPr>
          <w:rFonts w:ascii="Helvetica" w:eastAsia="Times New Roman" w:hAnsi="Helvetica" w:cs="Times New Roman"/>
          <w:color w:val="555555"/>
          <w:sz w:val="14"/>
          <w:szCs w:val="28"/>
          <w:lang w:eastAsia="zh-CN"/>
        </w:rPr>
        <w:t xml:space="preserve">, state-owned </w:t>
      </w:r>
      <w:r w:rsidRPr="0018703C">
        <w:rPr>
          <w:rStyle w:val="StyleUnderline"/>
          <w:sz w:val="28"/>
          <w:szCs w:val="28"/>
          <w:lang w:eastAsia="zh-CN"/>
        </w:rPr>
        <w:t>China Shipbuilding</w:t>
      </w:r>
      <w:r w:rsidRPr="0018703C">
        <w:rPr>
          <w:sz w:val="14"/>
        </w:rPr>
        <w:t xml:space="preserve"> Industry</w:t>
      </w:r>
      <w:r w:rsidRPr="0018703C">
        <w:rPr>
          <w:rFonts w:ascii="Helvetica" w:eastAsia="Times New Roman" w:hAnsi="Helvetica" w:cs="Times New Roman"/>
          <w:color w:val="555555"/>
          <w:sz w:val="14"/>
          <w:szCs w:val="28"/>
          <w:lang w:eastAsia="zh-CN"/>
        </w:rPr>
        <w:t xml:space="preserve"> Corporation (CSIC) </w:t>
      </w:r>
      <w:r w:rsidRPr="0018703C">
        <w:rPr>
          <w:rStyle w:val="StyleUnderline"/>
          <w:sz w:val="28"/>
          <w:szCs w:val="28"/>
          <w:lang w:eastAsia="zh-CN"/>
        </w:rPr>
        <w:t>and the Royal Thai Armed Forces</w:t>
      </w:r>
      <w:r w:rsidRPr="0018703C">
        <w:rPr>
          <w:rFonts w:ascii="Helvetica" w:eastAsia="Times New Roman" w:hAnsi="Helvetica" w:cs="Times New Roman"/>
          <w:color w:val="555555"/>
          <w:sz w:val="14"/>
          <w:szCs w:val="28"/>
          <w:lang w:eastAsia="zh-CN"/>
        </w:rPr>
        <w:t xml:space="preserve"> </w:t>
      </w:r>
      <w:r w:rsidRPr="0018703C">
        <w:rPr>
          <w:rStyle w:val="StyleUnderline"/>
          <w:sz w:val="28"/>
          <w:szCs w:val="28"/>
          <w:lang w:eastAsia="zh-CN"/>
        </w:rPr>
        <w:t>agreed</w:t>
      </w:r>
      <w:r w:rsidRPr="0018703C">
        <w:rPr>
          <w:rFonts w:ascii="Helvetica" w:eastAsia="Times New Roman" w:hAnsi="Helvetica" w:cs="Times New Roman"/>
          <w:color w:val="555555"/>
          <w:sz w:val="14"/>
          <w:szCs w:val="28"/>
          <w:lang w:eastAsia="zh-CN"/>
        </w:rPr>
        <w:t xml:space="preserve"> late last month </w:t>
      </w:r>
      <w:r w:rsidRPr="0018703C">
        <w:rPr>
          <w:rStyle w:val="StyleUnderline"/>
          <w:sz w:val="28"/>
          <w:szCs w:val="28"/>
          <w:lang w:eastAsia="zh-CN"/>
        </w:rPr>
        <w:t>to collaborate on development of military equipment and technology</w:t>
      </w:r>
      <w:r w:rsidRPr="0018703C">
        <w:rPr>
          <w:rFonts w:ascii="Helvetica" w:eastAsia="Times New Roman" w:hAnsi="Helvetica" w:cs="Times New Roman"/>
          <w:color w:val="555555"/>
          <w:sz w:val="14"/>
          <w:szCs w:val="28"/>
          <w:lang w:eastAsia="zh-CN"/>
        </w:rPr>
        <w:t xml:space="preserve">. The deal follows the </w:t>
      </w:r>
      <w:r w:rsidRPr="0018703C">
        <w:rPr>
          <w:rStyle w:val="StyleUnderline"/>
          <w:sz w:val="28"/>
          <w:szCs w:val="28"/>
          <w:lang w:eastAsia="zh-CN"/>
        </w:rPr>
        <w:t>Thai</w:t>
      </w:r>
      <w:r w:rsidRPr="0018703C">
        <w:rPr>
          <w:sz w:val="14"/>
        </w:rPr>
        <w:t xml:space="preserve"> government's </w:t>
      </w:r>
      <w:r w:rsidRPr="0018703C">
        <w:rPr>
          <w:rStyle w:val="StyleUnderline"/>
          <w:sz w:val="28"/>
          <w:szCs w:val="28"/>
          <w:lang w:eastAsia="zh-CN"/>
        </w:rPr>
        <w:t>decision last year to spend</w:t>
      </w:r>
      <w:r w:rsidRPr="0018703C">
        <w:rPr>
          <w:rFonts w:ascii="Helvetica" w:eastAsia="Times New Roman" w:hAnsi="Helvetica" w:cs="Times New Roman"/>
          <w:color w:val="555555"/>
          <w:sz w:val="14"/>
          <w:szCs w:val="28"/>
          <w:lang w:eastAsia="zh-CN"/>
        </w:rPr>
        <w:t xml:space="preserve"> US</w:t>
      </w:r>
      <w:r w:rsidRPr="0018703C">
        <w:rPr>
          <w:rStyle w:val="StyleUnderline"/>
          <w:sz w:val="28"/>
          <w:szCs w:val="28"/>
          <w:lang w:eastAsia="zh-CN"/>
        </w:rPr>
        <w:t>$393 million on Chinese submarines</w:t>
      </w:r>
      <w:r w:rsidRPr="0018703C">
        <w:rPr>
          <w:rFonts w:ascii="Helvetica" w:eastAsia="Times New Roman" w:hAnsi="Helvetica" w:cs="Times New Roman"/>
          <w:color w:val="555555"/>
          <w:sz w:val="14"/>
          <w:szCs w:val="28"/>
          <w:lang w:eastAsia="zh-CN"/>
        </w:rPr>
        <w:t xml:space="preserve">. A Chinese military insider told the South China Morning Post that the submarine deal included the transfer of some of the country's patented shipbuilding technologies such as submarine manufacturing intellectual property (IP). </w:t>
      </w:r>
      <w:r w:rsidRPr="0018703C">
        <w:rPr>
          <w:rStyle w:val="StyleUnderline"/>
          <w:sz w:val="28"/>
          <w:szCs w:val="28"/>
          <w:lang w:eastAsia="zh-CN"/>
        </w:rPr>
        <w:t>China would also help Thailand foster shipbuilding expertise</w:t>
      </w:r>
      <w:r w:rsidRPr="0018703C">
        <w:rPr>
          <w:rFonts w:ascii="Helvetica" w:eastAsia="Times New Roman" w:hAnsi="Helvetica" w:cs="Times New Roman"/>
          <w:color w:val="555555"/>
          <w:sz w:val="14"/>
          <w:szCs w:val="28"/>
          <w:lang w:eastAsia="zh-CN"/>
        </w:rPr>
        <w:t xml:space="preserve"> and become more competitive in the field, the insider said. "</w:t>
      </w:r>
      <w:r w:rsidRPr="0018703C">
        <w:rPr>
          <w:rStyle w:val="StyleUnderline"/>
          <w:sz w:val="28"/>
          <w:szCs w:val="28"/>
          <w:lang w:eastAsia="zh-CN"/>
        </w:rPr>
        <w:t xml:space="preserve">China is going to sell its </w:t>
      </w:r>
      <w:r w:rsidRPr="0018703C">
        <w:rPr>
          <w:rStyle w:val="StyleUnderline"/>
          <w:sz w:val="28"/>
          <w:szCs w:val="28"/>
          <w:lang w:eastAsia="zh-CN"/>
        </w:rPr>
        <w:softHyphen/>
        <w:t>advanced air-independent propulsion</w:t>
      </w:r>
      <w:r w:rsidRPr="0018703C">
        <w:rPr>
          <w:rFonts w:ascii="Helvetica" w:eastAsia="Times New Roman" w:hAnsi="Helvetica" w:cs="Times New Roman"/>
          <w:color w:val="555555"/>
          <w:sz w:val="14"/>
          <w:szCs w:val="28"/>
          <w:lang w:eastAsia="zh-CN"/>
        </w:rPr>
        <w:t xml:space="preserve"> [AIP] system </w:t>
      </w:r>
      <w:r w:rsidRPr="0018703C">
        <w:rPr>
          <w:rStyle w:val="StyleUnderline"/>
          <w:sz w:val="28"/>
          <w:szCs w:val="28"/>
          <w:lang w:eastAsia="zh-CN"/>
        </w:rPr>
        <w:t>to the Thai navy</w:t>
      </w:r>
      <w:r w:rsidRPr="0018703C">
        <w:rPr>
          <w:rFonts w:ascii="Helvetica" w:eastAsia="Times New Roman" w:hAnsi="Helvetica" w:cs="Times New Roman"/>
          <w:color w:val="555555"/>
          <w:sz w:val="14"/>
          <w:szCs w:val="28"/>
          <w:lang w:eastAsia="zh-CN"/>
        </w:rPr>
        <w:t xml:space="preserve">. </w:t>
      </w:r>
      <w:r w:rsidRPr="0018703C">
        <w:rPr>
          <w:rStyle w:val="StyleUnderline"/>
          <w:sz w:val="28"/>
          <w:szCs w:val="28"/>
          <w:lang w:eastAsia="zh-CN"/>
        </w:rPr>
        <w:t>It might also share some of its advanced stealth tech</w:t>
      </w:r>
      <w:r w:rsidRPr="0018703C">
        <w:rPr>
          <w:rFonts w:ascii="Helvetica" w:eastAsia="Times New Roman" w:hAnsi="Helvetica" w:cs="Times New Roman"/>
          <w:color w:val="555555"/>
          <w:sz w:val="14"/>
          <w:szCs w:val="28"/>
          <w:lang w:eastAsia="zh-CN"/>
        </w:rPr>
        <w:t xml:space="preserve">nology for submarines and warship weapons with Thailand," the source said, adding that the transfers will depend on Thailand's shipbuilding standards. China's AIP technology allows its Type 039A diesel-electric submarines to operate at great depths for up to three weeks at a time. Beijing-based military specialist Li Jie said the United States and European countries had long used arms technology transfers to help forge new strategic partnerships, tactics that China was now also going to deploy. "China has started [sharing] some of its advanced military technologies, but only on the condition that it not harm the country's overall core technological development," Li said. Li said Beijing backed the Thai deal because Bangkok was a big supporter of China's "Belt and Road Initiative", especially the high-speed rail link between China and Thailand. The belt and road plans are a massive infrastructure drive to </w:t>
      </w:r>
      <w:r w:rsidRPr="0018703C">
        <w:rPr>
          <w:rFonts w:ascii="Helvetica" w:eastAsia="Times New Roman" w:hAnsi="Helvetica" w:cs="Times New Roman"/>
          <w:color w:val="555555"/>
          <w:sz w:val="14"/>
          <w:szCs w:val="28"/>
          <w:lang w:eastAsia="zh-CN"/>
        </w:rPr>
        <w:softHyphen/>
        <w:t xml:space="preserve">revive ancient trade routes to </w:t>
      </w:r>
      <w:r w:rsidRPr="0018703C">
        <w:rPr>
          <w:rFonts w:ascii="Helvetica" w:eastAsia="Times New Roman" w:hAnsi="Helvetica" w:cs="Times New Roman"/>
          <w:color w:val="555555"/>
          <w:sz w:val="14"/>
          <w:szCs w:val="28"/>
          <w:lang w:eastAsia="zh-CN"/>
        </w:rPr>
        <w:softHyphen/>
        <w:t xml:space="preserve">link China to Asia, Africa and Europe. The Thai submarine development comes just a few months after IHS Jane's Defence Weekly reported that </w:t>
      </w:r>
      <w:r w:rsidRPr="0018703C">
        <w:rPr>
          <w:rStyle w:val="StyleUnderline"/>
          <w:sz w:val="28"/>
          <w:szCs w:val="28"/>
          <w:lang w:eastAsia="zh-CN"/>
        </w:rPr>
        <w:t>China Shipbuilding</w:t>
      </w:r>
      <w:r w:rsidRPr="0018703C">
        <w:rPr>
          <w:rFonts w:ascii="Helvetica" w:eastAsia="Times New Roman" w:hAnsi="Helvetica" w:cs="Times New Roman"/>
          <w:color w:val="555555"/>
          <w:sz w:val="14"/>
          <w:szCs w:val="28"/>
          <w:lang w:eastAsia="zh-CN"/>
        </w:rPr>
        <w:t xml:space="preserve"> and Offshore International </w:t>
      </w:r>
      <w:r w:rsidRPr="0018703C">
        <w:rPr>
          <w:rStyle w:val="StyleUnderline"/>
          <w:sz w:val="28"/>
          <w:szCs w:val="28"/>
          <w:lang w:eastAsia="zh-CN"/>
        </w:rPr>
        <w:t>Company</w:t>
      </w:r>
      <w:r w:rsidRPr="0018703C">
        <w:rPr>
          <w:rFonts w:ascii="Helvetica" w:eastAsia="Times New Roman" w:hAnsi="Helvetica" w:cs="Times New Roman"/>
          <w:color w:val="555555"/>
          <w:sz w:val="14"/>
          <w:szCs w:val="28"/>
          <w:lang w:eastAsia="zh-CN"/>
        </w:rPr>
        <w:t>, the international trading arm of CSIC</w:t>
      </w:r>
      <w:r w:rsidRPr="0018703C">
        <w:rPr>
          <w:rStyle w:val="StyleUnderline"/>
          <w:sz w:val="28"/>
          <w:szCs w:val="28"/>
          <w:lang w:eastAsia="zh-CN"/>
        </w:rPr>
        <w:t>, planned to open a facility in Thailand</w:t>
      </w:r>
      <w:r w:rsidRPr="0018703C">
        <w:rPr>
          <w:rFonts w:ascii="Helvetica" w:eastAsia="Times New Roman" w:hAnsi="Helvetica" w:cs="Times New Roman"/>
          <w:color w:val="555555"/>
          <w:sz w:val="14"/>
          <w:szCs w:val="28"/>
          <w:lang w:eastAsia="zh-CN"/>
        </w:rPr>
        <w:t xml:space="preserve"> to provide engineering support and other services to the Thai navy as part of the company's after-sales </w:t>
      </w:r>
      <w:r w:rsidRPr="0018703C">
        <w:rPr>
          <w:rFonts w:ascii="Helvetica" w:eastAsia="Times New Roman" w:hAnsi="Helvetica" w:cs="Times New Roman"/>
          <w:color w:val="555555"/>
          <w:sz w:val="14"/>
          <w:szCs w:val="28"/>
          <w:lang w:eastAsia="zh-CN"/>
        </w:rPr>
        <w:softHyphen/>
        <w:t>services. And just over a year ago, state-owned China Aerospace Science and Technology Corporation (CASC) signed a partnership deal with Saudi Arabia to set up set up the first factory in the Middle East for the Chinese hunter-killer aerial drone the Rainbow 4. Similar factories for Chinese drone technology have been built in Pakistan and Myanmar, expanding access to the hardware.</w:t>
      </w:r>
    </w:p>
    <w:p w14:paraId="11F3B137" w14:textId="77777777" w:rsidR="00516F3C" w:rsidRPr="00516F3C" w:rsidRDefault="00516F3C" w:rsidP="00516F3C"/>
    <w:sectPr w:rsidR="00516F3C" w:rsidRPr="00516F3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2EFF" w:usb1="D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86C75"/>
    <w:rsid w:val="000029E3"/>
    <w:rsid w:val="000029E8"/>
    <w:rsid w:val="00004225"/>
    <w:rsid w:val="00004343"/>
    <w:rsid w:val="00004B8F"/>
    <w:rsid w:val="000066CA"/>
    <w:rsid w:val="00007264"/>
    <w:rsid w:val="000076A9"/>
    <w:rsid w:val="00013B1B"/>
    <w:rsid w:val="000143F4"/>
    <w:rsid w:val="00014FAD"/>
    <w:rsid w:val="00015D2A"/>
    <w:rsid w:val="00021AAE"/>
    <w:rsid w:val="0002490B"/>
    <w:rsid w:val="00026465"/>
    <w:rsid w:val="000269BD"/>
    <w:rsid w:val="00030204"/>
    <w:rsid w:val="000312A0"/>
    <w:rsid w:val="0003396C"/>
    <w:rsid w:val="000347AF"/>
    <w:rsid w:val="00035337"/>
    <w:rsid w:val="000504EC"/>
    <w:rsid w:val="00052FB1"/>
    <w:rsid w:val="00054276"/>
    <w:rsid w:val="000547B1"/>
    <w:rsid w:val="00055DC8"/>
    <w:rsid w:val="0006091E"/>
    <w:rsid w:val="000638C1"/>
    <w:rsid w:val="00065FEE"/>
    <w:rsid w:val="00066E3C"/>
    <w:rsid w:val="00072718"/>
    <w:rsid w:val="0007381E"/>
    <w:rsid w:val="00076094"/>
    <w:rsid w:val="00081ECB"/>
    <w:rsid w:val="0008785F"/>
    <w:rsid w:val="00090CBE"/>
    <w:rsid w:val="0009130D"/>
    <w:rsid w:val="00094DEC"/>
    <w:rsid w:val="000A06E9"/>
    <w:rsid w:val="000A2D8A"/>
    <w:rsid w:val="000B3B96"/>
    <w:rsid w:val="000D0170"/>
    <w:rsid w:val="000D08EC"/>
    <w:rsid w:val="000D1597"/>
    <w:rsid w:val="000D26A6"/>
    <w:rsid w:val="000D2B90"/>
    <w:rsid w:val="000D6ED8"/>
    <w:rsid w:val="000D717B"/>
    <w:rsid w:val="000E1CAA"/>
    <w:rsid w:val="000F269E"/>
    <w:rsid w:val="00100B28"/>
    <w:rsid w:val="00102045"/>
    <w:rsid w:val="001075AE"/>
    <w:rsid w:val="00116D15"/>
    <w:rsid w:val="00117316"/>
    <w:rsid w:val="001209B4"/>
    <w:rsid w:val="00125971"/>
    <w:rsid w:val="001455ED"/>
    <w:rsid w:val="00151142"/>
    <w:rsid w:val="0015188C"/>
    <w:rsid w:val="00152EA3"/>
    <w:rsid w:val="00161FD9"/>
    <w:rsid w:val="001761FC"/>
    <w:rsid w:val="00182655"/>
    <w:rsid w:val="001840F2"/>
    <w:rsid w:val="00185134"/>
    <w:rsid w:val="001856C6"/>
    <w:rsid w:val="00191B5F"/>
    <w:rsid w:val="00192487"/>
    <w:rsid w:val="00192DF0"/>
    <w:rsid w:val="00193416"/>
    <w:rsid w:val="00195073"/>
    <w:rsid w:val="00196191"/>
    <w:rsid w:val="0019668D"/>
    <w:rsid w:val="001A0C4E"/>
    <w:rsid w:val="001A25FD"/>
    <w:rsid w:val="001A5371"/>
    <w:rsid w:val="001A72C7"/>
    <w:rsid w:val="001B2AAD"/>
    <w:rsid w:val="001B73E3"/>
    <w:rsid w:val="001C316D"/>
    <w:rsid w:val="001C42B3"/>
    <w:rsid w:val="001D1A0D"/>
    <w:rsid w:val="001D36BF"/>
    <w:rsid w:val="001D4C28"/>
    <w:rsid w:val="001D71C6"/>
    <w:rsid w:val="001E0B1F"/>
    <w:rsid w:val="001E0C0F"/>
    <w:rsid w:val="001E1E0B"/>
    <w:rsid w:val="001E28F6"/>
    <w:rsid w:val="001F1173"/>
    <w:rsid w:val="001F4007"/>
    <w:rsid w:val="002005A8"/>
    <w:rsid w:val="00203DD8"/>
    <w:rsid w:val="00204E1D"/>
    <w:rsid w:val="002059BD"/>
    <w:rsid w:val="00207FD8"/>
    <w:rsid w:val="00210FAF"/>
    <w:rsid w:val="00212610"/>
    <w:rsid w:val="00213B1E"/>
    <w:rsid w:val="00215284"/>
    <w:rsid w:val="0021612A"/>
    <w:rsid w:val="002168F2"/>
    <w:rsid w:val="002203B8"/>
    <w:rsid w:val="0022589F"/>
    <w:rsid w:val="002274B4"/>
    <w:rsid w:val="00227D34"/>
    <w:rsid w:val="002343FE"/>
    <w:rsid w:val="00235F7B"/>
    <w:rsid w:val="00243BD4"/>
    <w:rsid w:val="002473C5"/>
    <w:rsid w:val="002502CF"/>
    <w:rsid w:val="00267EBB"/>
    <w:rsid w:val="0027023B"/>
    <w:rsid w:val="00272F3F"/>
    <w:rsid w:val="00274EDB"/>
    <w:rsid w:val="0027729E"/>
    <w:rsid w:val="002843B2"/>
    <w:rsid w:val="00284ED6"/>
    <w:rsid w:val="00285555"/>
    <w:rsid w:val="0028584C"/>
    <w:rsid w:val="002902C0"/>
    <w:rsid w:val="00290C5A"/>
    <w:rsid w:val="00290C92"/>
    <w:rsid w:val="00290DB8"/>
    <w:rsid w:val="00291E90"/>
    <w:rsid w:val="0029647A"/>
    <w:rsid w:val="00296504"/>
    <w:rsid w:val="002B5511"/>
    <w:rsid w:val="002B7ACF"/>
    <w:rsid w:val="002E0643"/>
    <w:rsid w:val="002E392E"/>
    <w:rsid w:val="002E6BBC"/>
    <w:rsid w:val="002F1BA9"/>
    <w:rsid w:val="002F6E74"/>
    <w:rsid w:val="003106B3"/>
    <w:rsid w:val="00310BCE"/>
    <w:rsid w:val="0031385D"/>
    <w:rsid w:val="003171AB"/>
    <w:rsid w:val="0031764F"/>
    <w:rsid w:val="00317B8E"/>
    <w:rsid w:val="003223B2"/>
    <w:rsid w:val="00322A67"/>
    <w:rsid w:val="00324DAC"/>
    <w:rsid w:val="00330E13"/>
    <w:rsid w:val="00331358"/>
    <w:rsid w:val="00335A23"/>
    <w:rsid w:val="00340707"/>
    <w:rsid w:val="00340A7B"/>
    <w:rsid w:val="003413C2"/>
    <w:rsid w:val="00341C61"/>
    <w:rsid w:val="00347825"/>
    <w:rsid w:val="003514C9"/>
    <w:rsid w:val="00351841"/>
    <w:rsid w:val="00352427"/>
    <w:rsid w:val="00356401"/>
    <w:rsid w:val="003624A6"/>
    <w:rsid w:val="00364875"/>
    <w:rsid w:val="00364ADF"/>
    <w:rsid w:val="00365C8D"/>
    <w:rsid w:val="003670D9"/>
    <w:rsid w:val="00370B41"/>
    <w:rsid w:val="00371B27"/>
    <w:rsid w:val="003726C3"/>
    <w:rsid w:val="00375D2E"/>
    <w:rsid w:val="00383071"/>
    <w:rsid w:val="00383B19"/>
    <w:rsid w:val="0038483D"/>
    <w:rsid w:val="00384CBC"/>
    <w:rsid w:val="003933F9"/>
    <w:rsid w:val="00395864"/>
    <w:rsid w:val="00396557"/>
    <w:rsid w:val="00397316"/>
    <w:rsid w:val="003A1669"/>
    <w:rsid w:val="003A2114"/>
    <w:rsid w:val="003A248F"/>
    <w:rsid w:val="003A4D9C"/>
    <w:rsid w:val="003B1668"/>
    <w:rsid w:val="003B4C2F"/>
    <w:rsid w:val="003B59F7"/>
    <w:rsid w:val="003B5A6B"/>
    <w:rsid w:val="003C0C8D"/>
    <w:rsid w:val="003C5F4C"/>
    <w:rsid w:val="003D5EA8"/>
    <w:rsid w:val="003D7B28"/>
    <w:rsid w:val="003E305E"/>
    <w:rsid w:val="003E34DB"/>
    <w:rsid w:val="003E5302"/>
    <w:rsid w:val="003E5BF1"/>
    <w:rsid w:val="003F2452"/>
    <w:rsid w:val="003F41EA"/>
    <w:rsid w:val="003F7DF0"/>
    <w:rsid w:val="0040111E"/>
    <w:rsid w:val="004039AF"/>
    <w:rsid w:val="004076D2"/>
    <w:rsid w:val="00407AFF"/>
    <w:rsid w:val="0041155D"/>
    <w:rsid w:val="0041232B"/>
    <w:rsid w:val="00413346"/>
    <w:rsid w:val="004170BF"/>
    <w:rsid w:val="004221B9"/>
    <w:rsid w:val="00425835"/>
    <w:rsid w:val="004270E3"/>
    <w:rsid w:val="0043023B"/>
    <w:rsid w:val="004348DC"/>
    <w:rsid w:val="00434921"/>
    <w:rsid w:val="004405A1"/>
    <w:rsid w:val="00442018"/>
    <w:rsid w:val="00442CCF"/>
    <w:rsid w:val="00446567"/>
    <w:rsid w:val="00447B10"/>
    <w:rsid w:val="00450F6F"/>
    <w:rsid w:val="00452EE4"/>
    <w:rsid w:val="00452F0B"/>
    <w:rsid w:val="004536D6"/>
    <w:rsid w:val="00457224"/>
    <w:rsid w:val="004602AB"/>
    <w:rsid w:val="0047482C"/>
    <w:rsid w:val="00475436"/>
    <w:rsid w:val="0048047E"/>
    <w:rsid w:val="004823E8"/>
    <w:rsid w:val="00482AF9"/>
    <w:rsid w:val="004869CA"/>
    <w:rsid w:val="00493FB0"/>
    <w:rsid w:val="00496BB2"/>
    <w:rsid w:val="004A37AF"/>
    <w:rsid w:val="004B26A5"/>
    <w:rsid w:val="004B3067"/>
    <w:rsid w:val="004B37B4"/>
    <w:rsid w:val="004B72B4"/>
    <w:rsid w:val="004C0314"/>
    <w:rsid w:val="004C0D3D"/>
    <w:rsid w:val="004C213E"/>
    <w:rsid w:val="004C376C"/>
    <w:rsid w:val="004C657F"/>
    <w:rsid w:val="004D17D8"/>
    <w:rsid w:val="004D1EFA"/>
    <w:rsid w:val="004D52D8"/>
    <w:rsid w:val="004E355B"/>
    <w:rsid w:val="004E6B75"/>
    <w:rsid w:val="004E7231"/>
    <w:rsid w:val="005028E5"/>
    <w:rsid w:val="00503735"/>
    <w:rsid w:val="00503F1F"/>
    <w:rsid w:val="00516A88"/>
    <w:rsid w:val="00516F3C"/>
    <w:rsid w:val="00522065"/>
    <w:rsid w:val="005224F2"/>
    <w:rsid w:val="00533F1C"/>
    <w:rsid w:val="00533F6D"/>
    <w:rsid w:val="00536D8B"/>
    <w:rsid w:val="005379C3"/>
    <w:rsid w:val="005519C2"/>
    <w:rsid w:val="005523E0"/>
    <w:rsid w:val="00552ABD"/>
    <w:rsid w:val="0055320F"/>
    <w:rsid w:val="0055699B"/>
    <w:rsid w:val="0056020A"/>
    <w:rsid w:val="00563D3D"/>
    <w:rsid w:val="005659AA"/>
    <w:rsid w:val="005676E8"/>
    <w:rsid w:val="00577C12"/>
    <w:rsid w:val="00580BFC"/>
    <w:rsid w:val="00581048"/>
    <w:rsid w:val="00581203"/>
    <w:rsid w:val="005831BC"/>
    <w:rsid w:val="0058349C"/>
    <w:rsid w:val="00585FBE"/>
    <w:rsid w:val="005870E8"/>
    <w:rsid w:val="0058789C"/>
    <w:rsid w:val="005A08B9"/>
    <w:rsid w:val="005A0CD9"/>
    <w:rsid w:val="005A1CAF"/>
    <w:rsid w:val="005A4D4E"/>
    <w:rsid w:val="005A558F"/>
    <w:rsid w:val="005A6AB7"/>
    <w:rsid w:val="005A7237"/>
    <w:rsid w:val="005B0E36"/>
    <w:rsid w:val="005B21FA"/>
    <w:rsid w:val="005B3244"/>
    <w:rsid w:val="005B6EE8"/>
    <w:rsid w:val="005B7731"/>
    <w:rsid w:val="005C20EA"/>
    <w:rsid w:val="005C4515"/>
    <w:rsid w:val="005C5602"/>
    <w:rsid w:val="005C74A6"/>
    <w:rsid w:val="005D3B4D"/>
    <w:rsid w:val="005D615C"/>
    <w:rsid w:val="005D7D8F"/>
    <w:rsid w:val="005E1860"/>
    <w:rsid w:val="005F063B"/>
    <w:rsid w:val="005F0694"/>
    <w:rsid w:val="005F192D"/>
    <w:rsid w:val="005F24C8"/>
    <w:rsid w:val="005F26AF"/>
    <w:rsid w:val="00607D6C"/>
    <w:rsid w:val="00610D66"/>
    <w:rsid w:val="0061383D"/>
    <w:rsid w:val="00614D69"/>
    <w:rsid w:val="00617030"/>
    <w:rsid w:val="00621301"/>
    <w:rsid w:val="0062173F"/>
    <w:rsid w:val="006235FB"/>
    <w:rsid w:val="00626A15"/>
    <w:rsid w:val="00626F00"/>
    <w:rsid w:val="00632291"/>
    <w:rsid w:val="00634894"/>
    <w:rsid w:val="00636E09"/>
    <w:rsid w:val="006379E9"/>
    <w:rsid w:val="006438CB"/>
    <w:rsid w:val="00647269"/>
    <w:rsid w:val="006529B9"/>
    <w:rsid w:val="00654695"/>
    <w:rsid w:val="0065500A"/>
    <w:rsid w:val="00655217"/>
    <w:rsid w:val="0065727C"/>
    <w:rsid w:val="00657DB6"/>
    <w:rsid w:val="00674A78"/>
    <w:rsid w:val="0068440A"/>
    <w:rsid w:val="00685639"/>
    <w:rsid w:val="00696A16"/>
    <w:rsid w:val="00697349"/>
    <w:rsid w:val="006A3F35"/>
    <w:rsid w:val="006A4840"/>
    <w:rsid w:val="006A52A0"/>
    <w:rsid w:val="006A7E1D"/>
    <w:rsid w:val="006B1120"/>
    <w:rsid w:val="006B248C"/>
    <w:rsid w:val="006C3A56"/>
    <w:rsid w:val="006D13F4"/>
    <w:rsid w:val="006D2A20"/>
    <w:rsid w:val="006D6AED"/>
    <w:rsid w:val="006E0F67"/>
    <w:rsid w:val="006E2B24"/>
    <w:rsid w:val="006E6D0B"/>
    <w:rsid w:val="006E7BAB"/>
    <w:rsid w:val="006F126E"/>
    <w:rsid w:val="006F32C9"/>
    <w:rsid w:val="006F3834"/>
    <w:rsid w:val="006F50EA"/>
    <w:rsid w:val="006F5693"/>
    <w:rsid w:val="006F5D4C"/>
    <w:rsid w:val="007047FF"/>
    <w:rsid w:val="007061CB"/>
    <w:rsid w:val="00707F65"/>
    <w:rsid w:val="00717B01"/>
    <w:rsid w:val="00720C41"/>
    <w:rsid w:val="007227D9"/>
    <w:rsid w:val="0072491F"/>
    <w:rsid w:val="00725598"/>
    <w:rsid w:val="00726958"/>
    <w:rsid w:val="007374A1"/>
    <w:rsid w:val="00741674"/>
    <w:rsid w:val="00751A35"/>
    <w:rsid w:val="00752712"/>
    <w:rsid w:val="00753A84"/>
    <w:rsid w:val="007611F5"/>
    <w:rsid w:val="007619E4"/>
    <w:rsid w:val="00761E75"/>
    <w:rsid w:val="0076495E"/>
    <w:rsid w:val="00765FC8"/>
    <w:rsid w:val="00771D01"/>
    <w:rsid w:val="00773A7F"/>
    <w:rsid w:val="00775694"/>
    <w:rsid w:val="0077737D"/>
    <w:rsid w:val="007908BE"/>
    <w:rsid w:val="00793F46"/>
    <w:rsid w:val="007942F7"/>
    <w:rsid w:val="007954C3"/>
    <w:rsid w:val="007A1325"/>
    <w:rsid w:val="007A1A18"/>
    <w:rsid w:val="007A3BAF"/>
    <w:rsid w:val="007B53D8"/>
    <w:rsid w:val="007C22C5"/>
    <w:rsid w:val="007C57E1"/>
    <w:rsid w:val="007C5811"/>
    <w:rsid w:val="007D2DF5"/>
    <w:rsid w:val="007D451A"/>
    <w:rsid w:val="007D5E3E"/>
    <w:rsid w:val="007D7596"/>
    <w:rsid w:val="007E04D3"/>
    <w:rsid w:val="007E242C"/>
    <w:rsid w:val="007E6631"/>
    <w:rsid w:val="00803A12"/>
    <w:rsid w:val="00805417"/>
    <w:rsid w:val="00805F23"/>
    <w:rsid w:val="008148E1"/>
    <w:rsid w:val="008266F9"/>
    <w:rsid w:val="008267E2"/>
    <w:rsid w:val="00826A9B"/>
    <w:rsid w:val="00834842"/>
    <w:rsid w:val="00840E7B"/>
    <w:rsid w:val="00843A72"/>
    <w:rsid w:val="008455C6"/>
    <w:rsid w:val="008536AF"/>
    <w:rsid w:val="00853D40"/>
    <w:rsid w:val="008564FC"/>
    <w:rsid w:val="00861B67"/>
    <w:rsid w:val="00864E76"/>
    <w:rsid w:val="00865477"/>
    <w:rsid w:val="00870217"/>
    <w:rsid w:val="00872581"/>
    <w:rsid w:val="0087459D"/>
    <w:rsid w:val="008756B7"/>
    <w:rsid w:val="0087680F"/>
    <w:rsid w:val="00876D81"/>
    <w:rsid w:val="00881D86"/>
    <w:rsid w:val="00883306"/>
    <w:rsid w:val="00886C75"/>
    <w:rsid w:val="008904F9"/>
    <w:rsid w:val="00890E4C"/>
    <w:rsid w:val="00890E74"/>
    <w:rsid w:val="00892798"/>
    <w:rsid w:val="0089418F"/>
    <w:rsid w:val="00897C29"/>
    <w:rsid w:val="008A0899"/>
    <w:rsid w:val="008A1A9C"/>
    <w:rsid w:val="008A295F"/>
    <w:rsid w:val="008A4633"/>
    <w:rsid w:val="008B032E"/>
    <w:rsid w:val="008B3415"/>
    <w:rsid w:val="008C0FA2"/>
    <w:rsid w:val="008C2342"/>
    <w:rsid w:val="008C77B6"/>
    <w:rsid w:val="008D1B91"/>
    <w:rsid w:val="008D21F1"/>
    <w:rsid w:val="008D724A"/>
    <w:rsid w:val="008E7A3E"/>
    <w:rsid w:val="008F41FD"/>
    <w:rsid w:val="008F4479"/>
    <w:rsid w:val="008F4BA0"/>
    <w:rsid w:val="00900B24"/>
    <w:rsid w:val="00900F0F"/>
    <w:rsid w:val="00901726"/>
    <w:rsid w:val="0090288B"/>
    <w:rsid w:val="00907238"/>
    <w:rsid w:val="00912326"/>
    <w:rsid w:val="00920E6A"/>
    <w:rsid w:val="0092143B"/>
    <w:rsid w:val="00931816"/>
    <w:rsid w:val="00932C71"/>
    <w:rsid w:val="00934DB4"/>
    <w:rsid w:val="009509D5"/>
    <w:rsid w:val="00950E5C"/>
    <w:rsid w:val="0095148B"/>
    <w:rsid w:val="009538F5"/>
    <w:rsid w:val="009540A1"/>
    <w:rsid w:val="00957187"/>
    <w:rsid w:val="00960255"/>
    <w:rsid w:val="009603E1"/>
    <w:rsid w:val="00961C9D"/>
    <w:rsid w:val="00963065"/>
    <w:rsid w:val="0097151F"/>
    <w:rsid w:val="00973777"/>
    <w:rsid w:val="00976E78"/>
    <w:rsid w:val="009775C0"/>
    <w:rsid w:val="0098012E"/>
    <w:rsid w:val="00980F51"/>
    <w:rsid w:val="00981DE5"/>
    <w:rsid w:val="00981F23"/>
    <w:rsid w:val="00987F46"/>
    <w:rsid w:val="00990634"/>
    <w:rsid w:val="00991733"/>
    <w:rsid w:val="00992078"/>
    <w:rsid w:val="00992BE3"/>
    <w:rsid w:val="00995669"/>
    <w:rsid w:val="00997369"/>
    <w:rsid w:val="009A1467"/>
    <w:rsid w:val="009A6464"/>
    <w:rsid w:val="009B1158"/>
    <w:rsid w:val="009B69F5"/>
    <w:rsid w:val="009C13F5"/>
    <w:rsid w:val="009C5FF7"/>
    <w:rsid w:val="009C6292"/>
    <w:rsid w:val="009D15DB"/>
    <w:rsid w:val="009D1CF8"/>
    <w:rsid w:val="009D2488"/>
    <w:rsid w:val="009D311C"/>
    <w:rsid w:val="009D3133"/>
    <w:rsid w:val="009E160D"/>
    <w:rsid w:val="009F1CBB"/>
    <w:rsid w:val="009F3305"/>
    <w:rsid w:val="009F6FB2"/>
    <w:rsid w:val="00A016D9"/>
    <w:rsid w:val="00A071C0"/>
    <w:rsid w:val="00A22670"/>
    <w:rsid w:val="00A24B35"/>
    <w:rsid w:val="00A271BA"/>
    <w:rsid w:val="00A27F86"/>
    <w:rsid w:val="00A42ACF"/>
    <w:rsid w:val="00A431C6"/>
    <w:rsid w:val="00A54315"/>
    <w:rsid w:val="00A60FBC"/>
    <w:rsid w:val="00A65C0B"/>
    <w:rsid w:val="00A776BA"/>
    <w:rsid w:val="00A81FD2"/>
    <w:rsid w:val="00A83451"/>
    <w:rsid w:val="00A8441A"/>
    <w:rsid w:val="00A8674A"/>
    <w:rsid w:val="00A86FBC"/>
    <w:rsid w:val="00A96338"/>
    <w:rsid w:val="00A96E24"/>
    <w:rsid w:val="00A976C4"/>
    <w:rsid w:val="00AA04DA"/>
    <w:rsid w:val="00AA6F6E"/>
    <w:rsid w:val="00AB0C4B"/>
    <w:rsid w:val="00AB1178"/>
    <w:rsid w:val="00AB122B"/>
    <w:rsid w:val="00AB21B0"/>
    <w:rsid w:val="00AB48D3"/>
    <w:rsid w:val="00AB4D4B"/>
    <w:rsid w:val="00AB783C"/>
    <w:rsid w:val="00AD07A3"/>
    <w:rsid w:val="00AE0243"/>
    <w:rsid w:val="00AE1BAD"/>
    <w:rsid w:val="00AE2124"/>
    <w:rsid w:val="00AE24BC"/>
    <w:rsid w:val="00AE2591"/>
    <w:rsid w:val="00AE3E3F"/>
    <w:rsid w:val="00AF2516"/>
    <w:rsid w:val="00AF4760"/>
    <w:rsid w:val="00AF49E2"/>
    <w:rsid w:val="00AF55D4"/>
    <w:rsid w:val="00AF5AD0"/>
    <w:rsid w:val="00B0505F"/>
    <w:rsid w:val="00B05C2D"/>
    <w:rsid w:val="00B117D0"/>
    <w:rsid w:val="00B12933"/>
    <w:rsid w:val="00B12B88"/>
    <w:rsid w:val="00B137E0"/>
    <w:rsid w:val="00B13BC8"/>
    <w:rsid w:val="00B22779"/>
    <w:rsid w:val="00B24662"/>
    <w:rsid w:val="00B3569C"/>
    <w:rsid w:val="00B43676"/>
    <w:rsid w:val="00B5602D"/>
    <w:rsid w:val="00B56164"/>
    <w:rsid w:val="00B60125"/>
    <w:rsid w:val="00B650F2"/>
    <w:rsid w:val="00B6656B"/>
    <w:rsid w:val="00B71625"/>
    <w:rsid w:val="00B75A67"/>
    <w:rsid w:val="00B75C54"/>
    <w:rsid w:val="00B76D84"/>
    <w:rsid w:val="00B80640"/>
    <w:rsid w:val="00B85211"/>
    <w:rsid w:val="00B85EFC"/>
    <w:rsid w:val="00B8710E"/>
    <w:rsid w:val="00B911FC"/>
    <w:rsid w:val="00B92A93"/>
    <w:rsid w:val="00BA0C9C"/>
    <w:rsid w:val="00BA17A8"/>
    <w:rsid w:val="00BA3C33"/>
    <w:rsid w:val="00BB0878"/>
    <w:rsid w:val="00BB1879"/>
    <w:rsid w:val="00BB45EA"/>
    <w:rsid w:val="00BC086A"/>
    <w:rsid w:val="00BC0ABE"/>
    <w:rsid w:val="00BC30DB"/>
    <w:rsid w:val="00BC64FF"/>
    <w:rsid w:val="00BC7C37"/>
    <w:rsid w:val="00BD1533"/>
    <w:rsid w:val="00BD2244"/>
    <w:rsid w:val="00BD3708"/>
    <w:rsid w:val="00BE18D7"/>
    <w:rsid w:val="00BE6472"/>
    <w:rsid w:val="00BE699E"/>
    <w:rsid w:val="00BF1494"/>
    <w:rsid w:val="00BF152A"/>
    <w:rsid w:val="00BF29B8"/>
    <w:rsid w:val="00BF46EA"/>
    <w:rsid w:val="00C00C2E"/>
    <w:rsid w:val="00C07769"/>
    <w:rsid w:val="00C07D05"/>
    <w:rsid w:val="00C107FC"/>
    <w:rsid w:val="00C10856"/>
    <w:rsid w:val="00C203FA"/>
    <w:rsid w:val="00C244F5"/>
    <w:rsid w:val="00C247C7"/>
    <w:rsid w:val="00C247FA"/>
    <w:rsid w:val="00C3164F"/>
    <w:rsid w:val="00C31B5E"/>
    <w:rsid w:val="00C34C59"/>
    <w:rsid w:val="00C34D3E"/>
    <w:rsid w:val="00C35B37"/>
    <w:rsid w:val="00C3747A"/>
    <w:rsid w:val="00C37F29"/>
    <w:rsid w:val="00C5264A"/>
    <w:rsid w:val="00C56DCC"/>
    <w:rsid w:val="00C57075"/>
    <w:rsid w:val="00C57957"/>
    <w:rsid w:val="00C662A9"/>
    <w:rsid w:val="00C6754D"/>
    <w:rsid w:val="00C72AFE"/>
    <w:rsid w:val="00C74577"/>
    <w:rsid w:val="00C81619"/>
    <w:rsid w:val="00C839C7"/>
    <w:rsid w:val="00C8467B"/>
    <w:rsid w:val="00C8588A"/>
    <w:rsid w:val="00C95C21"/>
    <w:rsid w:val="00CA013C"/>
    <w:rsid w:val="00CA6D6D"/>
    <w:rsid w:val="00CB2E08"/>
    <w:rsid w:val="00CB747A"/>
    <w:rsid w:val="00CC0CBC"/>
    <w:rsid w:val="00CC1CC1"/>
    <w:rsid w:val="00CC4E58"/>
    <w:rsid w:val="00CC7A4E"/>
    <w:rsid w:val="00CD1359"/>
    <w:rsid w:val="00CD2154"/>
    <w:rsid w:val="00CD4C83"/>
    <w:rsid w:val="00CE7AE9"/>
    <w:rsid w:val="00CE7F30"/>
    <w:rsid w:val="00D01EDC"/>
    <w:rsid w:val="00D03374"/>
    <w:rsid w:val="00D078AA"/>
    <w:rsid w:val="00D10058"/>
    <w:rsid w:val="00D11978"/>
    <w:rsid w:val="00D15E30"/>
    <w:rsid w:val="00D16129"/>
    <w:rsid w:val="00D25DBD"/>
    <w:rsid w:val="00D262A1"/>
    <w:rsid w:val="00D26929"/>
    <w:rsid w:val="00D30CBD"/>
    <w:rsid w:val="00D30D34"/>
    <w:rsid w:val="00D30D9E"/>
    <w:rsid w:val="00D33908"/>
    <w:rsid w:val="00D354F2"/>
    <w:rsid w:val="00D35AE6"/>
    <w:rsid w:val="00D36C30"/>
    <w:rsid w:val="00D37C90"/>
    <w:rsid w:val="00D40C29"/>
    <w:rsid w:val="00D43A8C"/>
    <w:rsid w:val="00D4551A"/>
    <w:rsid w:val="00D46668"/>
    <w:rsid w:val="00D53072"/>
    <w:rsid w:val="00D61A4E"/>
    <w:rsid w:val="00D634EA"/>
    <w:rsid w:val="00D713A1"/>
    <w:rsid w:val="00D73CFF"/>
    <w:rsid w:val="00D77956"/>
    <w:rsid w:val="00D80F0C"/>
    <w:rsid w:val="00D84CBA"/>
    <w:rsid w:val="00D92077"/>
    <w:rsid w:val="00D93B57"/>
    <w:rsid w:val="00D951E2"/>
    <w:rsid w:val="00D9565A"/>
    <w:rsid w:val="00D96CD9"/>
    <w:rsid w:val="00D97B98"/>
    <w:rsid w:val="00DA4053"/>
    <w:rsid w:val="00DB1768"/>
    <w:rsid w:val="00DB2337"/>
    <w:rsid w:val="00DB5F87"/>
    <w:rsid w:val="00DB699B"/>
    <w:rsid w:val="00DC0376"/>
    <w:rsid w:val="00DC099B"/>
    <w:rsid w:val="00DC2BE5"/>
    <w:rsid w:val="00DD353F"/>
    <w:rsid w:val="00DD4CD4"/>
    <w:rsid w:val="00DD65A2"/>
    <w:rsid w:val="00DD6770"/>
    <w:rsid w:val="00DE0749"/>
    <w:rsid w:val="00DE1CE2"/>
    <w:rsid w:val="00DF1210"/>
    <w:rsid w:val="00DF1DEA"/>
    <w:rsid w:val="00DF31E9"/>
    <w:rsid w:val="00DF400D"/>
    <w:rsid w:val="00DF5C23"/>
    <w:rsid w:val="00E01AE9"/>
    <w:rsid w:val="00E01DAD"/>
    <w:rsid w:val="00E021DC"/>
    <w:rsid w:val="00E03803"/>
    <w:rsid w:val="00E03F91"/>
    <w:rsid w:val="00E055C6"/>
    <w:rsid w:val="00E064EF"/>
    <w:rsid w:val="00E064F2"/>
    <w:rsid w:val="00E0717B"/>
    <w:rsid w:val="00E12A7A"/>
    <w:rsid w:val="00E15598"/>
    <w:rsid w:val="00E20D65"/>
    <w:rsid w:val="00E26586"/>
    <w:rsid w:val="00E26CA6"/>
    <w:rsid w:val="00E353A2"/>
    <w:rsid w:val="00E36881"/>
    <w:rsid w:val="00E42E4C"/>
    <w:rsid w:val="00E47013"/>
    <w:rsid w:val="00E541F9"/>
    <w:rsid w:val="00E57404"/>
    <w:rsid w:val="00E57B79"/>
    <w:rsid w:val="00E62719"/>
    <w:rsid w:val="00E63419"/>
    <w:rsid w:val="00E64496"/>
    <w:rsid w:val="00E64552"/>
    <w:rsid w:val="00E67CC0"/>
    <w:rsid w:val="00E72115"/>
    <w:rsid w:val="00E771CC"/>
    <w:rsid w:val="00E8322E"/>
    <w:rsid w:val="00E903E0"/>
    <w:rsid w:val="00E95667"/>
    <w:rsid w:val="00EA10C5"/>
    <w:rsid w:val="00EA1115"/>
    <w:rsid w:val="00EA39EB"/>
    <w:rsid w:val="00EA58CE"/>
    <w:rsid w:val="00EB33FF"/>
    <w:rsid w:val="00EB3D1A"/>
    <w:rsid w:val="00EB542E"/>
    <w:rsid w:val="00EC2759"/>
    <w:rsid w:val="00EC4F1C"/>
    <w:rsid w:val="00EC7106"/>
    <w:rsid w:val="00ED0120"/>
    <w:rsid w:val="00ED3BBA"/>
    <w:rsid w:val="00ED4E12"/>
    <w:rsid w:val="00EE051B"/>
    <w:rsid w:val="00EE1730"/>
    <w:rsid w:val="00EE4FBF"/>
    <w:rsid w:val="00EE54B4"/>
    <w:rsid w:val="00EF1AD8"/>
    <w:rsid w:val="00EF2B5C"/>
    <w:rsid w:val="00EF421C"/>
    <w:rsid w:val="00EF6A56"/>
    <w:rsid w:val="00EF7794"/>
    <w:rsid w:val="00F00ACC"/>
    <w:rsid w:val="00F01223"/>
    <w:rsid w:val="00F02046"/>
    <w:rsid w:val="00F053D8"/>
    <w:rsid w:val="00F07888"/>
    <w:rsid w:val="00F1313D"/>
    <w:rsid w:val="00F16B4F"/>
    <w:rsid w:val="00F201E7"/>
    <w:rsid w:val="00F204E0"/>
    <w:rsid w:val="00F20B16"/>
    <w:rsid w:val="00F21C79"/>
    <w:rsid w:val="00F238C9"/>
    <w:rsid w:val="00F23CA5"/>
    <w:rsid w:val="00F25E26"/>
    <w:rsid w:val="00F277AA"/>
    <w:rsid w:val="00F27EF8"/>
    <w:rsid w:val="00F31955"/>
    <w:rsid w:val="00F323FE"/>
    <w:rsid w:val="00F34C06"/>
    <w:rsid w:val="00F352CA"/>
    <w:rsid w:val="00F407A5"/>
    <w:rsid w:val="00F43EA3"/>
    <w:rsid w:val="00F50C55"/>
    <w:rsid w:val="00F57778"/>
    <w:rsid w:val="00F57E31"/>
    <w:rsid w:val="00F57FFB"/>
    <w:rsid w:val="00F601E6"/>
    <w:rsid w:val="00F672FE"/>
    <w:rsid w:val="00F73954"/>
    <w:rsid w:val="00F779C6"/>
    <w:rsid w:val="00F810B9"/>
    <w:rsid w:val="00F94060"/>
    <w:rsid w:val="00F97083"/>
    <w:rsid w:val="00FA56F6"/>
    <w:rsid w:val="00FA57FC"/>
    <w:rsid w:val="00FA7288"/>
    <w:rsid w:val="00FB329D"/>
    <w:rsid w:val="00FB392C"/>
    <w:rsid w:val="00FC27E3"/>
    <w:rsid w:val="00FC38B3"/>
    <w:rsid w:val="00FC5F2C"/>
    <w:rsid w:val="00FC74C7"/>
    <w:rsid w:val="00FD2F3C"/>
    <w:rsid w:val="00FD451D"/>
    <w:rsid w:val="00FD56ED"/>
    <w:rsid w:val="00FD5B22"/>
    <w:rsid w:val="00FE1B01"/>
    <w:rsid w:val="00FE41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049CD"/>
  <w14:defaultImageDpi w14:val="300"/>
  <w15:docId w15:val="{08949539-01A5-6741-83AF-BAE5A0954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E6455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645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6455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6455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heading 2,small text,body,Ch, Ch,Heading 2 Char2 Char,Heading 2 Char1 Char Char,no read,No Spacing11111,No Spacing12,No Spacing211,No Spacing4,No Spacing5,No Spacing2111,No Spacing2,Debate Text,Read stuff,No Spacing11"/>
    <w:basedOn w:val="Normal"/>
    <w:next w:val="Normal"/>
    <w:link w:val="Heading4Char"/>
    <w:uiPriority w:val="9"/>
    <w:unhideWhenUsed/>
    <w:qFormat/>
    <w:rsid w:val="00E6455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645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4552"/>
  </w:style>
  <w:style w:type="character" w:customStyle="1" w:styleId="Heading1Char">
    <w:name w:val="Heading 1 Char"/>
    <w:aliases w:val="Pocket Char"/>
    <w:basedOn w:val="DefaultParagraphFont"/>
    <w:link w:val="Heading1"/>
    <w:uiPriority w:val="9"/>
    <w:rsid w:val="00E6455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6455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64552"/>
    <w:rPr>
      <w:rFonts w:ascii="Calibri" w:eastAsiaTheme="majorEastAsia" w:hAnsi="Calibri" w:cstheme="majorBidi"/>
      <w:b/>
      <w:bCs/>
      <w:sz w:val="32"/>
      <w:szCs w:val="32"/>
      <w:u w:val="single"/>
    </w:rPr>
  </w:style>
  <w:style w:type="character" w:customStyle="1" w:styleId="Heading4Char">
    <w:name w:val="Heading 4 Char"/>
    <w:aliases w:val="Tag Char,Big card Char,Normal Tag Char,heading 2 Char,small text Char,body Char,Ch Char, Ch Char,Heading 2 Char2 Char Char,Heading 2 Char1 Char Char Char,no read Char,No Spacing11111 Char,No Spacing12 Char,No Spacing211 Char"/>
    <w:basedOn w:val="DefaultParagraphFont"/>
    <w:link w:val="Heading4"/>
    <w:uiPriority w:val="9"/>
    <w:rsid w:val="00E6455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64552"/>
    <w:rPr>
      <w:b/>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Bold Cite Char,Citation Char Char Char,ci,c"/>
    <w:basedOn w:val="DefaultParagraphFont"/>
    <w:uiPriority w:val="1"/>
    <w:qFormat/>
    <w:rsid w:val="00E64552"/>
    <w:rPr>
      <w:b w:val="0"/>
      <w:sz w:val="22"/>
      <w:u w:val="single"/>
    </w:rPr>
  </w:style>
  <w:style w:type="character" w:styleId="Emphasis">
    <w:name w:val="Emphasis"/>
    <w:aliases w:val="Minimized,tag2,Size 10,emphasis in card,Evidence,minimized,Highlighted,Underlined,CD Card,ED - Tag,emphasis,Bold Underline,Emphasis!!,small"/>
    <w:basedOn w:val="DefaultParagraphFont"/>
    <w:uiPriority w:val="20"/>
    <w:qFormat/>
    <w:rsid w:val="00E6455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64552"/>
    <w:rPr>
      <w:color w:val="auto"/>
      <w:u w:val="none"/>
    </w:rPr>
  </w:style>
  <w:style w:type="character" w:styleId="Hyperlink">
    <w:name w:val="Hyperlink"/>
    <w:aliases w:val="Read,Important,heading 1 (block title),Card Text"/>
    <w:basedOn w:val="DefaultParagraphFont"/>
    <w:uiPriority w:val="99"/>
    <w:unhideWhenUsed/>
    <w:rsid w:val="00E64552"/>
    <w:rPr>
      <w:color w:val="auto"/>
      <w:u w:val="none"/>
    </w:rPr>
  </w:style>
  <w:style w:type="paragraph" w:styleId="DocumentMap">
    <w:name w:val="Document Map"/>
    <w:basedOn w:val="Normal"/>
    <w:link w:val="DocumentMapChar"/>
    <w:uiPriority w:val="99"/>
    <w:semiHidden/>
    <w:unhideWhenUsed/>
    <w:rsid w:val="00E6455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64552"/>
    <w:rPr>
      <w:rFonts w:ascii="Lucida Grande" w:hAnsi="Lucida Grande" w:cs="Lucida Grande"/>
    </w:rPr>
  </w:style>
  <w:style w:type="character" w:styleId="UnresolvedMention">
    <w:name w:val="Unresolved Mention"/>
    <w:basedOn w:val="DefaultParagraphFont"/>
    <w:uiPriority w:val="99"/>
    <w:semiHidden/>
    <w:unhideWhenUsed/>
    <w:rsid w:val="00CB2E08"/>
    <w:rPr>
      <w:color w:val="605E5C"/>
      <w:shd w:val="clear" w:color="auto" w:fill="E1DFDD"/>
    </w:rPr>
  </w:style>
  <w:style w:type="character" w:styleId="Strong">
    <w:name w:val="Strong"/>
    <w:basedOn w:val="DefaultParagraphFont"/>
    <w:uiPriority w:val="22"/>
    <w:qFormat/>
    <w:rsid w:val="00FD56ED"/>
    <w:rPr>
      <w:b/>
      <w:bCs/>
    </w:rPr>
  </w:style>
  <w:style w:type="paragraph" w:styleId="NoSpacing">
    <w:name w:val="No Spacing"/>
    <w:uiPriority w:val="1"/>
    <w:qFormat/>
    <w:rsid w:val="004D1EFA"/>
    <w:rPr>
      <w:rFonts w:ascii="Calibri" w:hAnsi="Calibri"/>
      <w:sz w:val="22"/>
    </w:rPr>
  </w:style>
  <w:style w:type="paragraph" w:styleId="NormalWeb">
    <w:name w:val="Normal (Web)"/>
    <w:basedOn w:val="Normal"/>
    <w:uiPriority w:val="99"/>
    <w:semiHidden/>
    <w:unhideWhenUsed/>
    <w:rsid w:val="0031764F"/>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hit">
    <w:name w:val="hit"/>
    <w:basedOn w:val="DefaultParagraphFont"/>
    <w:rsid w:val="0031764F"/>
  </w:style>
  <w:style w:type="character" w:customStyle="1" w:styleId="m9076266228887964664gmail-style13ptbold">
    <w:name w:val="m_9076266228887964664gmail-style13ptbold"/>
    <w:basedOn w:val="DefaultParagraphFont"/>
    <w:rsid w:val="00B117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8371386">
      <w:bodyDiv w:val="1"/>
      <w:marLeft w:val="0"/>
      <w:marRight w:val="0"/>
      <w:marTop w:val="0"/>
      <w:marBottom w:val="0"/>
      <w:divBdr>
        <w:top w:val="none" w:sz="0" w:space="0" w:color="auto"/>
        <w:left w:val="none" w:sz="0" w:space="0" w:color="auto"/>
        <w:bottom w:val="none" w:sz="0" w:space="0" w:color="auto"/>
        <w:right w:val="none" w:sz="0" w:space="0" w:color="auto"/>
      </w:divBdr>
    </w:div>
    <w:div w:id="700669295">
      <w:bodyDiv w:val="1"/>
      <w:marLeft w:val="0"/>
      <w:marRight w:val="0"/>
      <w:marTop w:val="0"/>
      <w:marBottom w:val="0"/>
      <w:divBdr>
        <w:top w:val="none" w:sz="0" w:space="0" w:color="auto"/>
        <w:left w:val="none" w:sz="0" w:space="0" w:color="auto"/>
        <w:bottom w:val="none" w:sz="0" w:space="0" w:color="auto"/>
        <w:right w:val="none" w:sz="0" w:space="0" w:color="auto"/>
      </w:divBdr>
    </w:div>
    <w:div w:id="972717138">
      <w:bodyDiv w:val="1"/>
      <w:marLeft w:val="0"/>
      <w:marRight w:val="0"/>
      <w:marTop w:val="0"/>
      <w:marBottom w:val="0"/>
      <w:divBdr>
        <w:top w:val="none" w:sz="0" w:space="0" w:color="auto"/>
        <w:left w:val="none" w:sz="0" w:space="0" w:color="auto"/>
        <w:bottom w:val="none" w:sz="0" w:space="0" w:color="auto"/>
        <w:right w:val="none" w:sz="0" w:space="0" w:color="auto"/>
      </w:divBdr>
    </w:div>
    <w:div w:id="19231006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conomictimes.indiatimes.com/news/international/world-news/chinas-arms-sales-pose-no-threat-to-global-stability/articleshow/45652388.cms?from=mdr" TargetMode="External"/><Relationship Id="rId21" Type="http://schemas.openxmlformats.org/officeDocument/2006/relationships/hyperlink" Target="https://nationalinterest.org/feature/end-great-power-peace-46282?page=0%2C1" TargetMode="External"/><Relationship Id="rId42" Type="http://schemas.openxmlformats.org/officeDocument/2006/relationships/hyperlink" Target="https://go-galegroup-com.proxy.lib.umich.edu/ps/i.do?p=AONE&amp;u=umuser&amp;id=GALE%7CA525035461&amp;v=2.1&amp;it=r&amp;sid=summon" TargetMode="External"/><Relationship Id="rId63" Type="http://schemas.openxmlformats.org/officeDocument/2006/relationships/hyperlink" Target="http://www.american.edu/sis/usfp/upload/Chinese-Engagement-in-LAC-AU_US-Congress-FINAL.pdf" TargetMode="External"/><Relationship Id="rId84" Type="http://schemas.openxmlformats.org/officeDocument/2006/relationships/hyperlink" Target="https://www.middleeasteye.net/news/chinese-drones-cheap-lethal-and-flying-middle-east" TargetMode="External"/><Relationship Id="rId138" Type="http://schemas.openxmlformats.org/officeDocument/2006/relationships/hyperlink" Target="https://www.nytimes.com/2018/10/12/opinion/saudi-arabia-arms-sales.html" TargetMode="External"/><Relationship Id="rId107" Type="http://schemas.openxmlformats.org/officeDocument/2006/relationships/hyperlink" Target="https://thebulletin.org/2018/09/the-coming-middle-east-missile-arms-race/" TargetMode="External"/><Relationship Id="rId11" Type="http://schemas.openxmlformats.org/officeDocument/2006/relationships/hyperlink" Target="https://www.scmp.com/news/china/diplomacy-defence/article/2136877/chinas-arms-sales-rise-it-vies-us-influence-world-stage" TargetMode="External"/><Relationship Id="rId32" Type="http://schemas.openxmlformats.org/officeDocument/2006/relationships/hyperlink" Target="https://www.nytimes.com/interactive/2018/03/09/world/asia/china-us-asia-rivalry.html" TargetMode="External"/><Relationship Id="rId37" Type="http://schemas.openxmlformats.org/officeDocument/2006/relationships/hyperlink" Target="https://nationalinterest.org/blog/buzz/global-plan-chinas-navy-could-have-10-aircraft-carriers-and-more-38382" TargetMode="External"/><Relationship Id="rId53" Type="http://schemas.openxmlformats.org/officeDocument/2006/relationships/hyperlink" Target="https://pdfs.semanticscholar.org/248a/94214726a5e7ce95ba3c6d3a017015841d0a.pdf" TargetMode="External"/><Relationship Id="rId58" Type="http://schemas.openxmlformats.org/officeDocument/2006/relationships/hyperlink" Target="https://www.washingtontimes.com/news/2018/aug/12/james-mattis-visits-south-america-amid-political-e/" TargetMode="External"/><Relationship Id="rId74" Type="http://schemas.openxmlformats.org/officeDocument/2006/relationships/hyperlink" Target="https://ssi.armywarcollege.edu/pubs/parameters/issues/Autumn_2015/12_Morgan.pdf" TargetMode="External"/><Relationship Id="rId79" Type="http://schemas.openxmlformats.org/officeDocument/2006/relationships/hyperlink" Target="https://www.asiatimes.com/2019/04/opinion/how-china-weaponizes-overseas-arms-sales/" TargetMode="External"/><Relationship Id="rId102" Type="http://schemas.openxmlformats.org/officeDocument/2006/relationships/hyperlink" Target="https://economictimes.indiatimes.com/news/defence/china-backs-iron-brother-pakistan-with-primary-weapons-and-complex-exercises/articleshow/68418192.cms" TargetMode="External"/><Relationship Id="rId123" Type="http://schemas.openxmlformats.org/officeDocument/2006/relationships/hyperlink" Target="https://www-tandfonline-com.proxy.lib.umich.edu/doi/full/10.1080/09546553.2012.664588" TargetMode="External"/><Relationship Id="rId128" Type="http://schemas.openxmlformats.org/officeDocument/2006/relationships/hyperlink" Target="https://www-tandfonline-com.proxy.lib.umich.edu/doi/full/10.1080/09546553.2012.664588" TargetMode="External"/><Relationship Id="rId5" Type="http://schemas.openxmlformats.org/officeDocument/2006/relationships/numbering" Target="numbering.xml"/><Relationship Id="rId90" Type="http://schemas.openxmlformats.org/officeDocument/2006/relationships/hyperlink" Target="https://www.usip.org/sites/default/files/2018-09/sr428-the-intersection-of-chinas-commercial-interests-and-nigerias-conflict-landscape.pdf" TargetMode="External"/><Relationship Id="rId95" Type="http://schemas.openxmlformats.org/officeDocument/2006/relationships/image" Target="media/image1.png"/><Relationship Id="rId22" Type="http://schemas.openxmlformats.org/officeDocument/2006/relationships/hyperlink" Target="http://jwsr.pitt.edu/ojs/index.php/jwsr/article/viewFile/600/929" TargetMode="External"/><Relationship Id="rId27" Type="http://schemas.openxmlformats.org/officeDocument/2006/relationships/hyperlink" Target="http://armstrade.sipri.org/armstrade/page/trade_register.php" TargetMode="External"/><Relationship Id="rId43" Type="http://schemas.openxmlformats.org/officeDocument/2006/relationships/hyperlink" Target="https://search-proquest-com.proxy.lib.umich.edu/docview/1992870661/983762141173453CPQ/5?accounrtid=14667" TargetMode="External"/><Relationship Id="rId48" Type="http://schemas.openxmlformats.org/officeDocument/2006/relationships/hyperlink" Target="https://thinkprogress.org/trump-asia-trip-selling-american-weapons-fc896bfcf6c0/" TargetMode="External"/><Relationship Id="rId64" Type="http://schemas.openxmlformats.org/officeDocument/2006/relationships/hyperlink" Target="https://www.armyupress.army.mil/Journals/Military-Review/English-Edition-Archives/July-August-2018/Gurrola-China/" TargetMode="External"/><Relationship Id="rId69" Type="http://schemas.openxmlformats.org/officeDocument/2006/relationships/hyperlink" Target="https://ssi.armywarcollege.edu/pubs/parameters/issues/Autumn_2015/12_Morgan.pdf" TargetMode="External"/><Relationship Id="rId113" Type="http://schemas.openxmlformats.org/officeDocument/2006/relationships/hyperlink" Target="https://www.nytimes.com/2019/05/14/world/middleeast/trump-iran-threats.html?module=inline" TargetMode="External"/><Relationship Id="rId118" Type="http://schemas.openxmlformats.org/officeDocument/2006/relationships/hyperlink" Target="http://citeseerx.ist.psu.edu/viewdoc/download?doi=10.1.1.739.4174&amp;rep=rep1&amp;type=pdf" TargetMode="External"/><Relationship Id="rId134" Type="http://schemas.openxmlformats.org/officeDocument/2006/relationships/hyperlink" Target="https://www.defenseone.com/ideas/2018/09/no-ones-supplanting-us-military-influence-latin-america/151029/?oref=d-river" TargetMode="External"/><Relationship Id="rId139" Type="http://schemas.openxmlformats.org/officeDocument/2006/relationships/hyperlink" Target="https://www.scmp.com/news/china/diplomacy-defence/article/2140734/free-gifts-arms-sales-china-dangles-hi-tech-offers" TargetMode="External"/><Relationship Id="rId80" Type="http://schemas.openxmlformats.org/officeDocument/2006/relationships/hyperlink" Target="https://www.al-monitor.com/pulse/authors/jack-detsch.html" TargetMode="External"/><Relationship Id="rId85" Type="http://schemas.openxmlformats.org/officeDocument/2006/relationships/hyperlink" Target="https://www.reuters.com/article/us-venezuela-politics-drones/apparent-attack-in-venezuela-highlights-risk-of-drone-strikes-idUSKBN1KQ0MG" TargetMode="External"/><Relationship Id="rId12" Type="http://schemas.openxmlformats.org/officeDocument/2006/relationships/hyperlink" Target="http://jwsr.pitt.edu/ojs/index.php/jwsr/article/viewFile/600/929" TargetMode="External"/><Relationship Id="rId17" Type="http://schemas.openxmlformats.org/officeDocument/2006/relationships/hyperlink" Target="https://www.scmp.com/news/china/diplomacy-defence/article/2136877/chinas-arms-sales-rise-it-vies-us-influence-world-stage" TargetMode="External"/><Relationship Id="rId33" Type="http://schemas.openxmlformats.org/officeDocument/2006/relationships/hyperlink" Target="https://www.rand.org/pubs/monograph_reports/MR1119.html" TargetMode="External"/><Relationship Id="rId38" Type="http://schemas.openxmlformats.org/officeDocument/2006/relationships/hyperlink" Target="https://www.brookings.edu/blog/order-from-chaos/2019/05/02/the-senkaku-paradox-preparing-for-conflict-with-the-great-powers/" TargetMode="External"/><Relationship Id="rId59" Type="http://schemas.openxmlformats.org/officeDocument/2006/relationships/hyperlink" Target="https://theglobalamericans.org/2017/07/shifting-trade-landscape-latin-america-favors-china-globalization/" TargetMode="External"/><Relationship Id="rId103" Type="http://schemas.openxmlformats.org/officeDocument/2006/relationships/hyperlink" Target="https://dspace.lib.cranfield.ac.uk/bitstream/handle/1826/14058/China_arms_export_strategy-2017.pdf" TargetMode="External"/><Relationship Id="rId108" Type="http://schemas.openxmlformats.org/officeDocument/2006/relationships/hyperlink" Target="https://www.state.gov/assistant-secretary-of-state-for-political-military-affairs-r-clarke-cooper-travels-to-singapore-india-and-sri-lanka/" TargetMode="External"/><Relationship Id="rId124" Type="http://schemas.openxmlformats.org/officeDocument/2006/relationships/hyperlink" Target="https://www-tandfonline-com.proxy.lib.umich.edu/doi/full/10.1080/09546553.2012.664588" TargetMode="External"/><Relationship Id="rId129" Type="http://schemas.openxmlformats.org/officeDocument/2006/relationships/hyperlink" Target="https://www-tandfonline-com.proxy.lib.umich.edu/doi/full/10.1080/09546553.2012.664588" TargetMode="External"/><Relationship Id="rId54" Type="http://schemas.openxmlformats.org/officeDocument/2006/relationships/hyperlink" Target="https://www.forbes.com/sites/ralphjennings/2017/09/07/china-is-eagerly-selling-arms-in-asia-despite-territorial-disputes/?scrlybrkr=5a6732e4" TargetMode="External"/><Relationship Id="rId70" Type="http://schemas.openxmlformats.org/officeDocument/2006/relationships/hyperlink" Target="https://www.uscc.gov/sites/default/files/Research/China%27s%20Engagement%20with%20Latin%20America%20and%20the%20Caribbean_.pdf" TargetMode="External"/><Relationship Id="rId75" Type="http://schemas.openxmlformats.org/officeDocument/2006/relationships/hyperlink" Target="https://www.reuters.com/article/us-china-parliament-venezuela/china-warns-of-repeating-historys-mistakes-with-venezuela-idUSKCN1QP0CK" TargetMode="External"/><Relationship Id="rId91" Type="http://schemas.openxmlformats.org/officeDocument/2006/relationships/hyperlink" Target="https://www.usip.org/sites/default/files/2018-09/sr428-the-intersection-of-chinas-commercial-interests-and-nigerias-conflict-landscape.pdf" TargetMode="External"/><Relationship Id="rId96" Type="http://schemas.openxmlformats.org/officeDocument/2006/relationships/hyperlink" Target="https://www.washingtonpost.com/business/2019/06/06/us-trade-wars-with-china-mexico-will-stunt-global-trade-growth-cost-american-jobs-analysts-say/?noredirect=on&amp;utm_term=.308972523bf6" TargetMode="External"/><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realcleardefense.com/articles/2018/09/17/chinas_arms_trade_a_rival_for_global_influence__113806.html" TargetMode="External"/><Relationship Id="rId28" Type="http://schemas.openxmlformats.org/officeDocument/2006/relationships/hyperlink" Target="https://www.oxfordresearchgroup.org.uk/Blog/chinas-arms-sales-in-africa" TargetMode="External"/><Relationship Id="rId49" Type="http://schemas.openxmlformats.org/officeDocument/2006/relationships/hyperlink" Target="http://nationalinterest.org/blog/the-buzz/why-the-world-should-fear-chinas-military-exports-22494" TargetMode="External"/><Relationship Id="rId114" Type="http://schemas.openxmlformats.org/officeDocument/2006/relationships/hyperlink" Target="https://edition.cnn.com/2019/06/05/politics/us-intelligence-saudi-arabia-ballistic-missile-china/index.html" TargetMode="External"/><Relationship Id="rId119" Type="http://schemas.openxmlformats.org/officeDocument/2006/relationships/hyperlink" Target="https://www.omaha.com/news/military/russia-china-have-hypersonic-missile-tech-that-u-s-can/article_7be6020f-f1cf-5cc1-bbb4-8a90235829c4.html" TargetMode="External"/><Relationship Id="rId44" Type="http://schemas.openxmlformats.org/officeDocument/2006/relationships/hyperlink" Target="https://www.foreignaffairs.com/articles/china/2018-02-13/life-chinas-asia?utm_campaign=reg_conf_email&amp;amp;utm_medium=newsletters&amp;amp;utm_source=fa_registration" TargetMode="External"/><Relationship Id="rId60" Type="http://schemas.openxmlformats.org/officeDocument/2006/relationships/hyperlink" Target="https://www.asiatimes.com/2019/04/opinion/how-china-weaponizes-overseas-arms-sales/" TargetMode="External"/><Relationship Id="rId65" Type="http://schemas.openxmlformats.org/officeDocument/2006/relationships/hyperlink" Target="https://www.usni.org/magazines/proceedings/2019/june/latin-america-price-us-neglect-high%20acc%207-11-2019" TargetMode="External"/><Relationship Id="rId81" Type="http://schemas.openxmlformats.org/officeDocument/2006/relationships/hyperlink" Target="https://fpif.org/china-is-flooding-the-middle-east-with-cheap-drones/" TargetMode="External"/><Relationship Id="rId86" Type="http://schemas.openxmlformats.org/officeDocument/2006/relationships/hyperlink" Target="http://humabaqai.com/chinas-peacemaker-role-afghanistan" TargetMode="External"/><Relationship Id="rId130" Type="http://schemas.openxmlformats.org/officeDocument/2006/relationships/hyperlink" Target="https://www-tandfonline-com.proxy.lib.umich.edu/doi/full/10.1080/09546553.2012.664588" TargetMode="External"/><Relationship Id="rId135" Type="http://schemas.openxmlformats.org/officeDocument/2006/relationships/hyperlink" Target="https://www.latimes.com/business/la-fi-china-mexico-trade-war-lessons-20190607-story.html" TargetMode="External"/><Relationship Id="rId13" Type="http://schemas.openxmlformats.org/officeDocument/2006/relationships/hyperlink" Target="https://www.al-monitor.com/pulse/originals/2019/01/pentagon-mideast-turning-china-drone-needs.html" TargetMode="External"/><Relationship Id="rId18" Type="http://schemas.openxmlformats.org/officeDocument/2006/relationships/hyperlink" Target="https://www.ozy.com/fast-forward/china-the-next-big-supplier-of-high-tech-arms-to-emerging-nations/92647" TargetMode="External"/><Relationship Id="rId39" Type="http://schemas.openxmlformats.org/officeDocument/2006/relationships/hyperlink" Target="https://academic-oup-com.proxy.lib.umich.edu/ia/article/95/1/119/5273583" TargetMode="External"/><Relationship Id="rId109" Type="http://schemas.openxmlformats.org/officeDocument/2006/relationships/hyperlink" Target="https://www.nytimes.com/interactive/2018/10/20/world/middleeast/saudi-arabia-invisible-war-yemen.html?module=inline" TargetMode="External"/><Relationship Id="rId34" Type="http://schemas.openxmlformats.org/officeDocument/2006/relationships/hyperlink" Target="https://www.brookings.edu/wp-content/uploads/2016/07/Chinas-Engagement-with-Africa-David-Dollar-July-2016.pdf" TargetMode="External"/><Relationship Id="rId50" Type="http://schemas.openxmlformats.org/officeDocument/2006/relationships/hyperlink" Target="http://usa.chinadaily.com.cn/business/2017-11/13/content_34467072.htm" TargetMode="External"/><Relationship Id="rId55" Type="http://schemas.openxmlformats.org/officeDocument/2006/relationships/hyperlink" Target="https://ssi.armywarcollege.edu/pubs/parameters/issues/Autumn_2015/12_Morgan.pdf" TargetMode="External"/><Relationship Id="rId76" Type="http://schemas.openxmlformats.org/officeDocument/2006/relationships/hyperlink" Target="https://www.dw.com/en/examining-chinas-environmental-and-social-impact-in-latin-america/a-18385274-0" TargetMode="External"/><Relationship Id="rId97" Type="http://schemas.openxmlformats.org/officeDocument/2006/relationships/hyperlink" Target="https://taskandpurpose.com/china-now-making-powerful-guns-planet" TargetMode="External"/><Relationship Id="rId104" Type="http://schemas.openxmlformats.org/officeDocument/2006/relationships/hyperlink" Target="https://www.janes.com/article/89523/peru-and-china-sign-new-agreement-for-military-donations" TargetMode="External"/><Relationship Id="rId120" Type="http://schemas.openxmlformats.org/officeDocument/2006/relationships/hyperlink" Target="https://www.chinausfocus.com/foreign-policy/the-self-fulfilling-prophesy-of-treating-china-as-a-revisionist-power" TargetMode="External"/><Relationship Id="rId125" Type="http://schemas.openxmlformats.org/officeDocument/2006/relationships/hyperlink" Target="https://www-tandfonline-com.proxy.lib.umich.edu/doi/full/10.1080/09546553.2012.664588" TargetMode="External"/><Relationship Id="rId141"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nationalinterest.org/blog/the-buzz/why-the-world-should-fear-chinas-military-exports-22494" TargetMode="External"/><Relationship Id="rId92" Type="http://schemas.openxmlformats.org/officeDocument/2006/relationships/hyperlink" Target="https://www.middleeastmonitor.com/20190111-israeli-concerns-about-chinese-weapons-in-middle-east/" TargetMode="External"/><Relationship Id="rId2" Type="http://schemas.openxmlformats.org/officeDocument/2006/relationships/customXml" Target="../customXml/item2.xml"/><Relationship Id="rId29" Type="http://schemas.openxmlformats.org/officeDocument/2006/relationships/hyperlink" Target="https://thediplomat.com/2018/05/china-pakistan-relations-challenging-us-global-leadership/" TargetMode="External"/><Relationship Id="rId24" Type="http://schemas.openxmlformats.org/officeDocument/2006/relationships/hyperlink" Target="https://africatimes.com/2018/07/11/china-africa-security-forum-concludes-in-beijing/" TargetMode="External"/><Relationship Id="rId40" Type="http://schemas.openxmlformats.org/officeDocument/2006/relationships/hyperlink" Target="https://academic-oup-com.proxy.lib.umich.edu/ia/article/95/1/119/5273583" TargetMode="External"/><Relationship Id="rId45" Type="http://schemas.openxmlformats.org/officeDocument/2006/relationships/hyperlink" Target="https://www.hrw.org/world-report/2019/country-chapters/china-and-tibet" TargetMode="External"/><Relationship Id="rId66" Type="http://schemas.openxmlformats.org/officeDocument/2006/relationships/hyperlink" Target="https://news.usni.org/2019/06/14/hospital-ship-usns-comfort-departs-for-southcom-deployment" TargetMode="External"/><Relationship Id="rId87" Type="http://schemas.openxmlformats.org/officeDocument/2006/relationships/hyperlink" Target="https://nationalinterest.org/blog/buzz/could-china-help-ignite-second-war-over-falkland-islands-31197" TargetMode="External"/><Relationship Id="rId110" Type="http://schemas.openxmlformats.org/officeDocument/2006/relationships/hyperlink" Target="https://www.nytimes.com/interactive/2018/10/26/world/middleeast/saudi-arabia-war-yemen.html?module=inline" TargetMode="External"/><Relationship Id="rId115" Type="http://schemas.openxmlformats.org/officeDocument/2006/relationships/hyperlink" Target="https://www.scmp.com/week-asia/geopolitics/article/3012673/chinese-arms-cheaper-us-no-strings-attached-thailand-sold" TargetMode="External"/><Relationship Id="rId131" Type="http://schemas.openxmlformats.org/officeDocument/2006/relationships/hyperlink" Target="https://www-tandfonline-com.proxy.lib.umich.edu/doi/full/10.1080/09546553.2012.664588" TargetMode="External"/><Relationship Id="rId136" Type="http://schemas.openxmlformats.org/officeDocument/2006/relationships/hyperlink" Target="https://www.uscc.gov/sites/default/files/Research/China%27s%20Engagement%20with%20Latin%20America%20and%20the%20Caribbean_.pdf" TargetMode="External"/><Relationship Id="rId61" Type="http://schemas.openxmlformats.org/officeDocument/2006/relationships/hyperlink" Target="https://www.armyupress.army.mil/Journals/Military-Review/English-Edition-Archives/July-August-2018/Gurrola-China/" TargetMode="External"/><Relationship Id="rId82" Type="http://schemas.openxmlformats.org/officeDocument/2006/relationships/hyperlink" Target="https://www.al-monitor.com/pulse/authors/jack-detsch.html" TargetMode="External"/><Relationship Id="rId19" Type="http://schemas.openxmlformats.org/officeDocument/2006/relationships/hyperlink" Target="https://www.bbc.com/news/world-47613416" TargetMode="External"/><Relationship Id="rId14" Type="http://schemas.openxmlformats.org/officeDocument/2006/relationships/hyperlink" Target="https://defence-blog.com/news/saudi-led-coalition-reportedly-shoots-down-its-own-drone.html" TargetMode="External"/><Relationship Id="rId30" Type="http://schemas.openxmlformats.org/officeDocument/2006/relationships/hyperlink" Target="https://www.scmp.com/news/china/diplomacy-defence/article/2157563/china-donates-warships-sri-lanka-and-philippines-drive" TargetMode="External"/><Relationship Id="rId35" Type="http://schemas.openxmlformats.org/officeDocument/2006/relationships/hyperlink" Target="https://search-proquest-com.proxy.lib.umich.edu/docview/1903812675/797D1F013EDD4F68PQ/1?accountid=14667" TargetMode="External"/><Relationship Id="rId56" Type="http://schemas.openxmlformats.org/officeDocument/2006/relationships/hyperlink" Target="https://fas.org/sgp/crs/row/IF10982.pdf" TargetMode="External"/><Relationship Id="rId77" Type="http://schemas.openxmlformats.org/officeDocument/2006/relationships/hyperlink" Target="https://www.nytimes.com/2017/07/21/opinion/china-climate-pollution-global-warming.html" TargetMode="External"/><Relationship Id="rId100" Type="http://schemas.openxmlformats.org/officeDocument/2006/relationships/hyperlink" Target="https://www.msn.com/en-us/money/markets/countries-buying-the-most-weapons-from-the-us-government/ar-AAnhTh3" TargetMode="External"/><Relationship Id="rId105" Type="http://schemas.openxmlformats.org/officeDocument/2006/relationships/hyperlink" Target="https://clarionproject.org/saudis-deal-anyone-time-70b-arms-contract-china/" TargetMode="External"/><Relationship Id="rId126" Type="http://schemas.openxmlformats.org/officeDocument/2006/relationships/hyperlink" Target="https://www-tandfonline-com.proxy.lib.umich.edu/doi/full/10.1080/09546553.2012.664588" TargetMode="External"/><Relationship Id="rId8" Type="http://schemas.openxmlformats.org/officeDocument/2006/relationships/webSettings" Target="webSettings.xml"/><Relationship Id="rId51" Type="http://schemas.openxmlformats.org/officeDocument/2006/relationships/hyperlink" Target="https://www.realcleardefense.com/articles/2018/09/17/chinas_arms_trade_a_rival_for_global_influence__113806.html" TargetMode="External"/><Relationship Id="rId72" Type="http://schemas.openxmlformats.org/officeDocument/2006/relationships/hyperlink" Target="https://www.armyupress.army.mil/Journals/Military-Review/English-Edition-Archives/July-August-2018/Gurrola-China/" TargetMode="External"/><Relationship Id="rId93" Type="http://schemas.openxmlformats.org/officeDocument/2006/relationships/hyperlink" Target="https://www.theatlantic.com/magazine/archive/2017/05/mexicos-revenge/521451/" TargetMode="External"/><Relationship Id="rId98" Type="http://schemas.openxmlformats.org/officeDocument/2006/relationships/hyperlink" Target="https://fas.org/sgp/crs/row/IF10982.pdf" TargetMode="External"/><Relationship Id="rId121" Type="http://schemas.openxmlformats.org/officeDocument/2006/relationships/hyperlink" Target="https://clubofmozambique.com/news/everything-you-need-to-know-about-the-weapons-china-sells-to-africa-mozambique-included/" TargetMode="External"/><Relationship Id="rId3" Type="http://schemas.openxmlformats.org/officeDocument/2006/relationships/customXml" Target="../customXml/item3.xml"/><Relationship Id="rId25" Type="http://schemas.openxmlformats.org/officeDocument/2006/relationships/hyperlink" Target="https://jamestown.org/program/chinas-overseas-military-base-djibouti-features-motivations-policy-implications/" TargetMode="External"/><Relationship Id="rId46" Type="http://schemas.openxmlformats.org/officeDocument/2006/relationships/hyperlink" Target="https://www.africa-newsroom.com/files/download/f5eae1307e605eb" TargetMode="External"/><Relationship Id="rId67" Type="http://schemas.openxmlformats.org/officeDocument/2006/relationships/hyperlink" Target="https://www.uscc.gov/sites/default/files/Research/China%27s%20Engagement%20with%20Latin%20America%20and%20the%20Caribbean_.pdf" TargetMode="External"/><Relationship Id="rId116" Type="http://schemas.openxmlformats.org/officeDocument/2006/relationships/hyperlink" Target="https://apps.dtic.mil/dtic/tr/fulltext/u2/a520415.pdf" TargetMode="External"/><Relationship Id="rId137" Type="http://schemas.openxmlformats.org/officeDocument/2006/relationships/hyperlink" Target="https://www.scmp.com/news/china/diplomacy/article/2168849/china-may-seek-boost-ties-saudi-arabia-it-cant-fill-us-arms" TargetMode="External"/><Relationship Id="rId20" Type="http://schemas.openxmlformats.org/officeDocument/2006/relationships/hyperlink" Target="https://www.bbc.com/news/world-47613416" TargetMode="External"/><Relationship Id="rId41" Type="http://schemas.openxmlformats.org/officeDocument/2006/relationships/hyperlink" Target="https://www.foreignaffairs.com/articles/china/2018-10-15/beijings-nuclear-option" TargetMode="External"/><Relationship Id="rId62" Type="http://schemas.openxmlformats.org/officeDocument/2006/relationships/hyperlink" Target="https://idsa.in/idsacomments/china-growing-arms-sales-to-latin-america_sbmaharaj_200616" TargetMode="External"/><Relationship Id="rId83" Type="http://schemas.openxmlformats.org/officeDocument/2006/relationships/hyperlink" Target="https://fpif.org/china-is-flooding-the-middle-east-with-cheap-drones/" TargetMode="External"/><Relationship Id="rId88" Type="http://schemas.openxmlformats.org/officeDocument/2006/relationships/hyperlink" Target="https://apps.dtic.mil/dtic/tr/fulltext/u2/1045927.pdf" TargetMode="External"/><Relationship Id="rId111" Type="http://schemas.openxmlformats.org/officeDocument/2006/relationships/hyperlink" Target="https://www.nytimes.com/interactive/2018/10/31/magazine/yemen-war-saudi-arabia.html?module=inline" TargetMode="External"/><Relationship Id="rId132" Type="http://schemas.openxmlformats.org/officeDocument/2006/relationships/hyperlink" Target="http://www.au.af.mil/au/afri/aspj/apjinternational/apj-s/2012/2012-2/2012_2_04_marcella_s_eng2_.pdf" TargetMode="External"/><Relationship Id="rId15" Type="http://schemas.openxmlformats.org/officeDocument/2006/relationships/hyperlink" Target="https://www.asiatimes.com/2019/04/opinion/how-china-weaponizes-overseas-arms-sales/" TargetMode="External"/><Relationship Id="rId36" Type="http://schemas.openxmlformats.org/officeDocument/2006/relationships/hyperlink" Target="https://www.financialexpress.com/defence/chinas-missile-export-to-its-closet-ally-pakistan-a-cause-of-concern-expert/1433336/" TargetMode="External"/><Relationship Id="rId57" Type="http://schemas.openxmlformats.org/officeDocument/2006/relationships/hyperlink" Target="https://www.globalresearch.ca/chinas-careful-new-focus-latin-america/5682541" TargetMode="External"/><Relationship Id="rId106" Type="http://schemas.openxmlformats.org/officeDocument/2006/relationships/hyperlink" Target="https://www.navytimes.com/news/your-navy/2018/10/03/us-navy-still-has-technological-edge-but-chinese-drones-proliferating-across-middle-east/" TargetMode="External"/><Relationship Id="rId127" Type="http://schemas.openxmlformats.org/officeDocument/2006/relationships/hyperlink" Target="https://www-tandfonline-com.proxy.lib.umich.edu/doi/full/10.1080/09546553.2012.664588" TargetMode="External"/><Relationship Id="rId10" Type="http://schemas.openxmlformats.org/officeDocument/2006/relationships/hyperlink" Target="https://thediplomat.com/2017/11/can-china-replace-the-us-as-the-worlds-top-arms-dealer/" TargetMode="External"/><Relationship Id="rId31" Type="http://schemas.openxmlformats.org/officeDocument/2006/relationships/hyperlink" Target="http://www.asahi.com/ajw/articles/AJ201801150036.html" TargetMode="External"/><Relationship Id="rId52" Type="http://schemas.openxmlformats.org/officeDocument/2006/relationships/hyperlink" Target="https://www.diplomaticourier.com/posts/africa-chinas-human-rights-concerns-dont-apply" TargetMode="External"/><Relationship Id="rId73" Type="http://schemas.openxmlformats.org/officeDocument/2006/relationships/hyperlink" Target="https://www.usni.org/magazines/proceedings/2019/june/latin-america-price-us-neglect-high" TargetMode="External"/><Relationship Id="rId78" Type="http://schemas.openxmlformats.org/officeDocument/2006/relationships/hyperlink" Target="https://ssi.armywarcollege.edu/pubs/parameters/issues/Autumn_2015/12_Morgan.pdf" TargetMode="External"/><Relationship Id="rId94" Type="http://schemas.openxmlformats.org/officeDocument/2006/relationships/hyperlink" Target="http://armstrade.sipri.org/armstrade/html/export_values.php" TargetMode="External"/><Relationship Id="rId99" Type="http://schemas.openxmlformats.org/officeDocument/2006/relationships/hyperlink" Target="https://www.theatlantic.com/magazine/archive/2017/05/mexicos-revenge/521451/" TargetMode="External"/><Relationship Id="rId101" Type="http://schemas.openxmlformats.org/officeDocument/2006/relationships/hyperlink" Target="https://chinapower.csis.org/china-global-arms-trade/" TargetMode="External"/><Relationship Id="rId122" Type="http://schemas.openxmlformats.org/officeDocument/2006/relationships/hyperlink" Target="https://www-tandfonline-com.proxy.lib.umich.edu/doi/full/10.1080/09546553.2012.664588" TargetMode="External"/><Relationship Id="rId4" Type="http://schemas.openxmlformats.org/officeDocument/2006/relationships/customXml" Target="../customXml/item4.xml"/><Relationship Id="rId9" Type="http://schemas.openxmlformats.org/officeDocument/2006/relationships/hyperlink" Target="https://www.cnbc.com/2017/02/20/china-boosts-arms-exports-by-74pc-while-cutting-reliance-on-outside-providers-report-finds.htm" TargetMode="External"/><Relationship Id="rId26" Type="http://schemas.openxmlformats.org/officeDocument/2006/relationships/hyperlink" Target="https://www.sipri.org/publications/2018/sipri-fact-sheets/trends-international-arms-transfers-2017" TargetMode="External"/><Relationship Id="rId47" Type="http://schemas.openxmlformats.org/officeDocument/2006/relationships/hyperlink" Target="https://thediplomat.com/2017/11/can-china-replace-the-us-as-the-worlds-top-arms-dealer/" TargetMode="External"/><Relationship Id="rId68" Type="http://schemas.openxmlformats.org/officeDocument/2006/relationships/hyperlink" Target="https://www.uscc.gov/sites/default/files/Research/China%27s%20Engagement%20with%20Latin%20America%20and%20the%20Caribbean_.pdf" TargetMode="External"/><Relationship Id="rId89" Type="http://schemas.openxmlformats.org/officeDocument/2006/relationships/hyperlink" Target="http://www.washingtonpost.com/wp-dyn/content/article/2010/07/25/AR2010072502979.html" TargetMode="External"/><Relationship Id="rId112" Type="http://schemas.openxmlformats.org/officeDocument/2006/relationships/hyperlink" Target="https://foreignaffairs.house.gov/2019/6/new-bipartisan-legislation-would-halt-arms-sales-to-gulf-countries" TargetMode="External"/><Relationship Id="rId133" Type="http://schemas.openxmlformats.org/officeDocument/2006/relationships/hyperlink" Target="https://www.ozy.com/fast-forward/china-the-next-big-supplier-of-high-tech-arms-to-emerging-nations/92647" TargetMode="External"/><Relationship Id="rId16" Type="http://schemas.openxmlformats.org/officeDocument/2006/relationships/hyperlink" Target="https://fpif.org/china-is-flooding-the-middle-east-with-cheap-dron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zuck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4953D20-6204-E240-B132-8A9F77AB9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163027</Words>
  <Characters>929256</Characters>
  <Application>Microsoft Office Word</Application>
  <DocSecurity>0</DocSecurity>
  <Lines>7743</Lines>
  <Paragraphs>2180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1090103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2019-07-21T20:03:00Z</dcterms:created>
  <dcterms:modified xsi:type="dcterms:W3CDTF">2019-07-21T20:03:00Z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