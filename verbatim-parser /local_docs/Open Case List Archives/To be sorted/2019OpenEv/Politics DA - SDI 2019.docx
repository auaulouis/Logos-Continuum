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3118A2" w14:textId="054B9A5A" w:rsidR="00A95652" w:rsidRDefault="00634125" w:rsidP="00634125">
      <w:pPr>
        <w:pStyle w:val="Heading1"/>
      </w:pPr>
      <w:r>
        <w:t>NEGATIVE</w:t>
      </w:r>
    </w:p>
    <w:p w14:paraId="3546ED52" w14:textId="48178931" w:rsidR="00684C28" w:rsidRDefault="00684C28" w:rsidP="00684C28">
      <w:pPr>
        <w:pStyle w:val="Heading2"/>
      </w:pPr>
      <w:r>
        <w:t>*** SHELL</w:t>
      </w:r>
      <w:bookmarkStart w:id="0" w:name="_GoBack"/>
      <w:bookmarkEnd w:id="0"/>
    </w:p>
    <w:p w14:paraId="271C3F08" w14:textId="59117C4D" w:rsidR="00684C28" w:rsidRDefault="00684C28" w:rsidP="00684C28">
      <w:pPr>
        <w:pStyle w:val="Heading3"/>
      </w:pPr>
      <w:r>
        <w:t>1NC</w:t>
      </w:r>
    </w:p>
    <w:p w14:paraId="7FF75163" w14:textId="74075E00" w:rsidR="0074310A" w:rsidRPr="0074310A" w:rsidRDefault="00544298" w:rsidP="0074310A">
      <w:pPr>
        <w:pStyle w:val="Heading4"/>
        <w:rPr>
          <w:b w:val="0"/>
          <w:bCs/>
        </w:rPr>
      </w:pPr>
      <w:r>
        <w:t>Fiscal deadlines</w:t>
      </w:r>
      <w:r w:rsidR="00166E9D">
        <w:t xml:space="preserve"> </w:t>
      </w:r>
      <w:r w:rsidR="00166E9D">
        <w:rPr>
          <w:u w:val="single"/>
        </w:rPr>
        <w:t xml:space="preserve">will </w:t>
      </w:r>
      <w:r>
        <w:rPr>
          <w:u w:val="single"/>
        </w:rPr>
        <w:t>be resolved</w:t>
      </w:r>
      <w:r w:rsidR="00166E9D">
        <w:t xml:space="preserve"> – failure </w:t>
      </w:r>
      <w:r w:rsidR="00255696">
        <w:t>threatens the</w:t>
      </w:r>
      <w:r w:rsidR="00166E9D">
        <w:t xml:space="preserve"> </w:t>
      </w:r>
      <w:r w:rsidR="00166E9D">
        <w:rPr>
          <w:u w:val="single"/>
        </w:rPr>
        <w:t>economy</w:t>
      </w:r>
      <w:r w:rsidR="00166E9D">
        <w:rPr>
          <w:b w:val="0"/>
          <w:bCs/>
        </w:rPr>
        <w:t xml:space="preserve"> via the US defaulting on their debt</w:t>
      </w:r>
      <w:r w:rsidR="001C1288">
        <w:rPr>
          <w:b w:val="0"/>
          <w:bCs/>
        </w:rPr>
        <w:t xml:space="preserve"> and collapsed investor confidence</w:t>
      </w:r>
      <w:r w:rsidR="0074310A">
        <w:rPr>
          <w:b w:val="0"/>
          <w:bCs/>
        </w:rPr>
        <w:t xml:space="preserve"> – </w:t>
      </w:r>
      <w:r w:rsidR="0074310A" w:rsidRPr="009118AC">
        <w:rPr>
          <w:u w:val="single"/>
        </w:rPr>
        <w:t>uniqueness doesn’t overwhelm</w:t>
      </w:r>
      <w:r w:rsidR="0074310A">
        <w:rPr>
          <w:b w:val="0"/>
          <w:bCs/>
        </w:rPr>
        <w:t xml:space="preserve"> the link because there are still “policy challenges</w:t>
      </w:r>
      <w:r w:rsidR="00CC4E56">
        <w:rPr>
          <w:b w:val="0"/>
          <w:bCs/>
        </w:rPr>
        <w:t>,</w:t>
      </w:r>
      <w:r w:rsidR="0074310A">
        <w:rPr>
          <w:b w:val="0"/>
          <w:bCs/>
        </w:rPr>
        <w:t>”</w:t>
      </w:r>
      <w:r w:rsidR="00CC4E56">
        <w:rPr>
          <w:b w:val="0"/>
          <w:bCs/>
        </w:rPr>
        <w:t xml:space="preserve"> </w:t>
      </w:r>
      <w:r w:rsidR="0074310A">
        <w:rPr>
          <w:b w:val="0"/>
          <w:bCs/>
        </w:rPr>
        <w:t>Trump</w:t>
      </w:r>
      <w:r w:rsidR="00CC4E56">
        <w:rPr>
          <w:b w:val="0"/>
          <w:bCs/>
        </w:rPr>
        <w:t>, and things have gotten off to a slow start</w:t>
      </w:r>
    </w:p>
    <w:p w14:paraId="2358C462" w14:textId="174E5636" w:rsidR="00166E9D" w:rsidRPr="00166E9D" w:rsidRDefault="00166E9D" w:rsidP="00166E9D">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251FD241" w14:textId="77777777" w:rsidR="00166E9D" w:rsidRPr="00166E9D" w:rsidRDefault="00166E9D" w:rsidP="00166E9D"/>
    <w:p w14:paraId="431B8979" w14:textId="77777777" w:rsidR="00166E9D" w:rsidRPr="007126F4" w:rsidRDefault="00166E9D" w:rsidP="00166E9D">
      <w:pPr>
        <w:rPr>
          <w:sz w:val="14"/>
        </w:rPr>
      </w:pPr>
      <w:r w:rsidRPr="009D5678">
        <w:rPr>
          <w:rStyle w:val="StyleUnderline"/>
          <w:highlight w:val="cyan"/>
        </w:rPr>
        <w:t>Top</w:t>
      </w:r>
      <w:r w:rsidRPr="00544298">
        <w:rPr>
          <w:rStyle w:val="StyleUnderline"/>
        </w:rPr>
        <w:t xml:space="preserve"> Senate </w:t>
      </w:r>
      <w:r w:rsidRPr="009D5678">
        <w:rPr>
          <w:rStyle w:val="StyleUnderline"/>
          <w:highlight w:val="cyan"/>
        </w:rPr>
        <w:t>Republicans are urging</w:t>
      </w:r>
      <w:r w:rsidRPr="00544298">
        <w:rPr>
          <w:rStyle w:val="StyleUnderline"/>
        </w:rPr>
        <w:t xml:space="preserve"> the White House to</w:t>
      </w:r>
      <w:r w:rsidRPr="007126F4">
        <w:rPr>
          <w:sz w:val="14"/>
        </w:rPr>
        <w:t xml:space="preserve">ward </w:t>
      </w:r>
      <w:r w:rsidRPr="009D5678">
        <w:rPr>
          <w:rStyle w:val="StyleUnderline"/>
          <w:highlight w:val="cyan"/>
        </w:rPr>
        <w:t>a</w:t>
      </w:r>
      <w:r w:rsidRPr="00544298">
        <w:rPr>
          <w:rStyle w:val="StyleUnderline"/>
        </w:rPr>
        <w:t xml:space="preserve"> government </w:t>
      </w:r>
      <w:r w:rsidRPr="009D5678">
        <w:rPr>
          <w:rStyle w:val="StyleUnderline"/>
          <w:highlight w:val="cyan"/>
        </w:rPr>
        <w:t>spending and debt</w:t>
      </w:r>
      <w:r w:rsidRPr="00544298">
        <w:rPr>
          <w:rStyle w:val="StyleUnderline"/>
        </w:rPr>
        <w:t xml:space="preserve"> limit </w:t>
      </w:r>
      <w:r w:rsidRPr="009D5678">
        <w:rPr>
          <w:rStyle w:val="StyleUnderline"/>
          <w:highlight w:val="cyan"/>
        </w:rPr>
        <w:t>deal</w:t>
      </w:r>
      <w:r w:rsidRPr="00544298">
        <w:rPr>
          <w:rStyle w:val="StyleUnderline"/>
        </w:rPr>
        <w:t xml:space="preserve"> that House </w:t>
      </w:r>
      <w:r w:rsidRPr="009D5678">
        <w:rPr>
          <w:rStyle w:val="StyleUnderline"/>
          <w:highlight w:val="cyan"/>
        </w:rPr>
        <w:t>Democrats can accept, as</w:t>
      </w:r>
      <w:r w:rsidRPr="007126F4">
        <w:rPr>
          <w:sz w:val="14"/>
        </w:rPr>
        <w:t xml:space="preserve"> lawmakers -- and </w:t>
      </w:r>
      <w:r w:rsidRPr="009D5678">
        <w:rPr>
          <w:rStyle w:val="StyleUnderline"/>
          <w:highlight w:val="cyan"/>
        </w:rPr>
        <w:t>investors</w:t>
      </w:r>
      <w:r w:rsidRPr="007126F4">
        <w:rPr>
          <w:sz w:val="14"/>
        </w:rPr>
        <w:t xml:space="preserve"> -- </w:t>
      </w:r>
      <w:r w:rsidRPr="009D5678">
        <w:rPr>
          <w:rStyle w:val="StyleUnderline"/>
          <w:highlight w:val="cyan"/>
        </w:rPr>
        <w:t xml:space="preserve">cast </w:t>
      </w:r>
      <w:r w:rsidRPr="009D5678">
        <w:rPr>
          <w:rStyle w:val="Emphasis"/>
          <w:highlight w:val="cyan"/>
        </w:rPr>
        <w:t>an increasingly nervous eye</w:t>
      </w:r>
      <w:r w:rsidRPr="00544298">
        <w:rPr>
          <w:rStyle w:val="Emphasis"/>
        </w:rPr>
        <w:t xml:space="preserve"> toward looming fiscal deadlines</w:t>
      </w:r>
      <w:r w:rsidRPr="007126F4">
        <w:rPr>
          <w:sz w:val="14"/>
        </w:rPr>
        <w:t>.</w:t>
      </w:r>
    </w:p>
    <w:p w14:paraId="5DB9DB9D" w14:textId="77777777" w:rsidR="00166E9D" w:rsidRPr="007126F4" w:rsidRDefault="00166E9D" w:rsidP="00166E9D">
      <w:pPr>
        <w:rPr>
          <w:sz w:val="14"/>
        </w:rPr>
      </w:pPr>
      <w:r w:rsidRPr="007126F4">
        <w:rPr>
          <w:sz w:val="14"/>
        </w:rPr>
        <w:t xml:space="preserve">Majority Leader Mitch </w:t>
      </w:r>
      <w:r w:rsidRPr="009D5678">
        <w:rPr>
          <w:rStyle w:val="StyleUnderline"/>
          <w:highlight w:val="cyan"/>
        </w:rPr>
        <w:t>McConnell convened a</w:t>
      </w:r>
      <w:r w:rsidRPr="009D5678">
        <w:rPr>
          <w:sz w:val="14"/>
          <w:highlight w:val="cyan"/>
        </w:rPr>
        <w:t xml:space="preserve"> </w:t>
      </w:r>
      <w:r w:rsidRPr="009D5678">
        <w:rPr>
          <w:rStyle w:val="Emphasis"/>
          <w:highlight w:val="cyan"/>
        </w:rPr>
        <w:t>high-stakes meeting</w:t>
      </w:r>
      <w:r w:rsidRPr="007126F4">
        <w:rPr>
          <w:sz w:val="14"/>
        </w:rPr>
        <w:t xml:space="preserve"> Wednesday </w:t>
      </w:r>
      <w:r w:rsidRPr="007126F4">
        <w:rPr>
          <w:rStyle w:val="StyleUnderline"/>
        </w:rPr>
        <w:t>with</w:t>
      </w:r>
      <w:r w:rsidRPr="007126F4">
        <w:rPr>
          <w:sz w:val="14"/>
        </w:rPr>
        <w:t xml:space="preserve"> Treasury Secretary Steven </w:t>
      </w:r>
      <w:r w:rsidRPr="007126F4">
        <w:rPr>
          <w:rStyle w:val="StyleUnderline"/>
        </w:rPr>
        <w:t>Mnuchin</w:t>
      </w:r>
      <w:r w:rsidRPr="007126F4">
        <w:rPr>
          <w:sz w:val="14"/>
        </w:rPr>
        <w:t xml:space="preserve">, Acting White House Chief of Staff Mick </w:t>
      </w:r>
      <w:r w:rsidRPr="007126F4">
        <w:rPr>
          <w:rStyle w:val="StyleUnderline"/>
        </w:rPr>
        <w:t>Mulvaney</w:t>
      </w:r>
      <w:r w:rsidRPr="007126F4">
        <w:rPr>
          <w:sz w:val="14"/>
        </w:rPr>
        <w:t xml:space="preserve">, Senate Appropriations Chairman Richard </w:t>
      </w:r>
      <w:r w:rsidRPr="007126F4">
        <w:rPr>
          <w:rStyle w:val="StyleUnderline"/>
        </w:rPr>
        <w:t xml:space="preserve">Shelby and other Republicans </w:t>
      </w:r>
      <w:r w:rsidRPr="009D5678">
        <w:rPr>
          <w:rStyle w:val="Emphasis"/>
          <w:highlight w:val="cyan"/>
        </w:rPr>
        <w:t>to forge a deal</w:t>
      </w:r>
      <w:r w:rsidRPr="009D5678">
        <w:rPr>
          <w:sz w:val="14"/>
          <w:highlight w:val="cyan"/>
        </w:rPr>
        <w:t xml:space="preserve"> </w:t>
      </w:r>
      <w:r w:rsidRPr="009D5678">
        <w:rPr>
          <w:rStyle w:val="StyleUnderline"/>
          <w:highlight w:val="cyan"/>
        </w:rPr>
        <w:t>that would</w:t>
      </w:r>
      <w:r w:rsidRPr="007126F4">
        <w:rPr>
          <w:sz w:val="14"/>
        </w:rPr>
        <w:t xml:space="preserve"> </w:t>
      </w:r>
      <w:r w:rsidRPr="007126F4">
        <w:rPr>
          <w:rStyle w:val="Emphasis"/>
        </w:rPr>
        <w:t>avert another government shutdown</w:t>
      </w:r>
      <w:r w:rsidRPr="007126F4">
        <w:rPr>
          <w:sz w:val="14"/>
        </w:rPr>
        <w:t xml:space="preserve"> </w:t>
      </w:r>
      <w:r w:rsidRPr="007126F4">
        <w:rPr>
          <w:rStyle w:val="StyleUnderline"/>
        </w:rPr>
        <w:t>and</w:t>
      </w:r>
      <w:r w:rsidRPr="007126F4">
        <w:rPr>
          <w:sz w:val="14"/>
        </w:rPr>
        <w:t xml:space="preserve"> </w:t>
      </w:r>
      <w:r w:rsidRPr="009D5678">
        <w:rPr>
          <w:rStyle w:val="Emphasis"/>
          <w:highlight w:val="cyan"/>
        </w:rPr>
        <w:t>relieve</w:t>
      </w:r>
      <w:r w:rsidRPr="007126F4">
        <w:rPr>
          <w:rStyle w:val="Emphasis"/>
        </w:rPr>
        <w:t xml:space="preserve"> market </w:t>
      </w:r>
      <w:r w:rsidRPr="009D5678">
        <w:rPr>
          <w:rStyle w:val="Emphasis"/>
          <w:highlight w:val="cyan"/>
        </w:rPr>
        <w:t>uncertainty</w:t>
      </w:r>
      <w:r w:rsidRPr="007126F4">
        <w:rPr>
          <w:sz w:val="14"/>
        </w:rPr>
        <w:t xml:space="preserve"> </w:t>
      </w:r>
      <w:r w:rsidRPr="007126F4">
        <w:rPr>
          <w:rStyle w:val="StyleUnderline"/>
        </w:rPr>
        <w:t>about a debt ceiling standoff. This</w:t>
      </w:r>
      <w:r w:rsidRPr="007126F4">
        <w:rPr>
          <w:sz w:val="14"/>
        </w:rPr>
        <w:t xml:space="preserve"> unified plan </w:t>
      </w:r>
      <w:r w:rsidRPr="007126F4">
        <w:rPr>
          <w:rStyle w:val="StyleUnderline"/>
        </w:rPr>
        <w:t>would be their</w:t>
      </w:r>
      <w:r w:rsidRPr="007126F4">
        <w:rPr>
          <w:sz w:val="14"/>
        </w:rPr>
        <w:t xml:space="preserve"> </w:t>
      </w:r>
      <w:r w:rsidRPr="007126F4">
        <w:rPr>
          <w:rStyle w:val="StyleUnderline"/>
        </w:rPr>
        <w:t>opening offer</w:t>
      </w:r>
      <w:r w:rsidRPr="007126F4">
        <w:rPr>
          <w:sz w:val="14"/>
        </w:rPr>
        <w:t xml:space="preserve"> in talks </w:t>
      </w:r>
      <w:r w:rsidRPr="007126F4">
        <w:rPr>
          <w:rStyle w:val="StyleUnderline"/>
        </w:rPr>
        <w:t>with</w:t>
      </w:r>
      <w:r w:rsidRPr="007126F4">
        <w:rPr>
          <w:sz w:val="14"/>
        </w:rPr>
        <w:t xml:space="preserve"> congressional </w:t>
      </w:r>
      <w:r w:rsidRPr="007126F4">
        <w:rPr>
          <w:rStyle w:val="StyleUnderline"/>
        </w:rPr>
        <w:t>Democrats</w:t>
      </w:r>
      <w:r w:rsidRPr="007126F4">
        <w:rPr>
          <w:sz w:val="14"/>
        </w:rPr>
        <w:t>.</w:t>
      </w:r>
    </w:p>
    <w:p w14:paraId="7E6385E0" w14:textId="77777777" w:rsidR="00166E9D" w:rsidRPr="007126F4" w:rsidRDefault="00166E9D" w:rsidP="007126F4">
      <w:pPr>
        <w:rPr>
          <w:sz w:val="14"/>
        </w:rPr>
      </w:pPr>
      <w:r w:rsidRPr="009D5678">
        <w:rPr>
          <w:rStyle w:val="StyleUnderline"/>
          <w:highlight w:val="cyan"/>
        </w:rPr>
        <w:t>“We are</w:t>
      </w:r>
      <w:r w:rsidRPr="009D5678">
        <w:rPr>
          <w:sz w:val="14"/>
          <w:highlight w:val="cyan"/>
        </w:rPr>
        <w:t xml:space="preserve"> </w:t>
      </w:r>
      <w:r w:rsidRPr="009D5678">
        <w:rPr>
          <w:rStyle w:val="Emphasis"/>
          <w:highlight w:val="cyan"/>
        </w:rPr>
        <w:t>making progress</w:t>
      </w:r>
      <w:r w:rsidRPr="007126F4">
        <w:rPr>
          <w:sz w:val="14"/>
        </w:rPr>
        <w:t xml:space="preserve"> on where the Senate wants to go and the White House wants to go,” </w:t>
      </w:r>
      <w:r w:rsidRPr="009D5678">
        <w:rPr>
          <w:rStyle w:val="StyleUnderline"/>
          <w:highlight w:val="cyan"/>
        </w:rPr>
        <w:t>Shelby said</w:t>
      </w:r>
      <w:r w:rsidRPr="007126F4">
        <w:rPr>
          <w:sz w:val="14"/>
        </w:rPr>
        <w:t xml:space="preserve"> as he left the meeting. He said </w:t>
      </w:r>
      <w:r w:rsidRPr="007126F4">
        <w:rPr>
          <w:rStyle w:val="StyleUnderline"/>
        </w:rPr>
        <w:t>Mnuchin offered ideas</w:t>
      </w:r>
      <w:r w:rsidRPr="007126F4">
        <w:rPr>
          <w:sz w:val="14"/>
        </w:rPr>
        <w:t xml:space="preserve"> that </w:t>
      </w:r>
      <w:r w:rsidRPr="007126F4">
        <w:rPr>
          <w:rStyle w:val="StyleUnderline"/>
        </w:rPr>
        <w:t>Republicans will take to Democratic leaders</w:t>
      </w:r>
      <w:r w:rsidRPr="007126F4">
        <w:rPr>
          <w:sz w:val="14"/>
        </w:rPr>
        <w:t>.</w:t>
      </w:r>
    </w:p>
    <w:p w14:paraId="7FC9082A" w14:textId="0A984AF2" w:rsidR="00166E9D" w:rsidRPr="00D93369" w:rsidRDefault="00166E9D" w:rsidP="00166E9D">
      <w:pPr>
        <w:rPr>
          <w:sz w:val="14"/>
        </w:rPr>
      </w:pPr>
      <w:r w:rsidRPr="00D93369">
        <w:rPr>
          <w:sz w:val="14"/>
        </w:rPr>
        <w:t xml:space="preserve">Mnuchin said </w:t>
      </w:r>
      <w:r w:rsidRPr="00D93369">
        <w:rPr>
          <w:rStyle w:val="StyleUnderline"/>
        </w:rPr>
        <w:t>the White House ``preference'' is to include the debt ceiling in the deal Congress must strike to fund the government</w:t>
      </w:r>
      <w:r w:rsidRPr="00D93369">
        <w:rPr>
          <w:sz w:val="14"/>
        </w:rPr>
        <w:t>.</w:t>
      </w:r>
    </w:p>
    <w:p w14:paraId="0211A2E5" w14:textId="77777777" w:rsidR="00166E9D" w:rsidRPr="00D93369" w:rsidRDefault="00166E9D" w:rsidP="00166E9D">
      <w:pPr>
        <w:rPr>
          <w:sz w:val="14"/>
        </w:rPr>
      </w:pPr>
      <w:r w:rsidRPr="009D5678">
        <w:rPr>
          <w:rStyle w:val="StyleUnderline"/>
          <w:highlight w:val="cyan"/>
        </w:rPr>
        <w:t>Lawmakers</w:t>
      </w:r>
      <w:r w:rsidRPr="00D93369">
        <w:rPr>
          <w:sz w:val="14"/>
        </w:rPr>
        <w:t xml:space="preserve"> this week </w:t>
      </w:r>
      <w:r w:rsidRPr="009D5678">
        <w:rPr>
          <w:rStyle w:val="StyleUnderline"/>
          <w:highlight w:val="cyan"/>
        </w:rPr>
        <w:t>were</w:t>
      </w:r>
      <w:r w:rsidRPr="009D5678">
        <w:rPr>
          <w:sz w:val="14"/>
          <w:highlight w:val="cyan"/>
        </w:rPr>
        <w:t xml:space="preserve"> </w:t>
      </w:r>
      <w:r w:rsidRPr="009D5678">
        <w:rPr>
          <w:rStyle w:val="Emphasis"/>
          <w:highlight w:val="cyan"/>
        </w:rPr>
        <w:t>optimistic</w:t>
      </w:r>
      <w:r w:rsidRPr="00830713">
        <w:rPr>
          <w:rStyle w:val="StyleUnderline"/>
        </w:rPr>
        <w:t xml:space="preserve"> </w:t>
      </w:r>
      <w:r w:rsidRPr="00D93369">
        <w:rPr>
          <w:rStyle w:val="StyleUnderline"/>
        </w:rPr>
        <w:t>about a budget deal</w:t>
      </w:r>
      <w:r w:rsidRPr="00D93369">
        <w:rPr>
          <w:sz w:val="14"/>
        </w:rPr>
        <w:t xml:space="preserve"> </w:t>
      </w:r>
      <w:r w:rsidRPr="009D5678">
        <w:rPr>
          <w:rStyle w:val="Emphasis"/>
          <w:highlight w:val="cyan"/>
        </w:rPr>
        <w:t>despite</w:t>
      </w:r>
      <w:r w:rsidRPr="00D93369">
        <w:rPr>
          <w:rStyle w:val="Emphasis"/>
        </w:rPr>
        <w:t xml:space="preserve"> the policy </w:t>
      </w:r>
      <w:r w:rsidRPr="009D5678">
        <w:rPr>
          <w:rStyle w:val="Emphasis"/>
          <w:highlight w:val="cyan"/>
        </w:rPr>
        <w:t>challenges</w:t>
      </w:r>
      <w:r w:rsidRPr="009D5678">
        <w:rPr>
          <w:sz w:val="14"/>
          <w:highlight w:val="cyan"/>
        </w:rPr>
        <w:t xml:space="preserve">. </w:t>
      </w:r>
      <w:r w:rsidRPr="009D5678">
        <w:rPr>
          <w:rStyle w:val="StyleUnderline"/>
          <w:highlight w:val="cyan"/>
        </w:rPr>
        <w:t>But any agreement</w:t>
      </w:r>
      <w:r w:rsidRPr="009D5678">
        <w:rPr>
          <w:sz w:val="14"/>
          <w:highlight w:val="cyan"/>
        </w:rPr>
        <w:t xml:space="preserve"> </w:t>
      </w:r>
      <w:r w:rsidRPr="009D5678">
        <w:rPr>
          <w:rStyle w:val="Emphasis"/>
          <w:highlight w:val="cyan"/>
        </w:rPr>
        <w:t>could still be scuttled</w:t>
      </w:r>
      <w:r w:rsidRPr="00D93369">
        <w:rPr>
          <w:sz w:val="14"/>
        </w:rPr>
        <w:t xml:space="preserve"> </w:t>
      </w:r>
      <w:r w:rsidRPr="0074310A">
        <w:rPr>
          <w:rStyle w:val="StyleUnderline"/>
        </w:rPr>
        <w:t>by</w:t>
      </w:r>
      <w:r w:rsidRPr="00D93369">
        <w:rPr>
          <w:sz w:val="14"/>
        </w:rPr>
        <w:t xml:space="preserve"> President Donald </w:t>
      </w:r>
      <w:r w:rsidRPr="0074310A">
        <w:rPr>
          <w:rStyle w:val="StyleUnderline"/>
        </w:rPr>
        <w:t xml:space="preserve">Trump, even though he has the most to lose from the </w:t>
      </w:r>
      <w:r w:rsidRPr="0074310A">
        <w:rPr>
          <w:rStyle w:val="Emphasis"/>
        </w:rPr>
        <w:t>economic fallout of a debt default or shutdown</w:t>
      </w:r>
      <w:r w:rsidRPr="00D93369">
        <w:rPr>
          <w:sz w:val="14"/>
        </w:rPr>
        <w:t xml:space="preserve"> heading into the 2020 election.</w:t>
      </w:r>
    </w:p>
    <w:p w14:paraId="4F5E2A6B" w14:textId="23E2A2BB" w:rsidR="00166E9D" w:rsidRDefault="00166E9D" w:rsidP="00166E9D">
      <w:pPr>
        <w:rPr>
          <w:rStyle w:val="Emphasis"/>
        </w:rPr>
      </w:pPr>
      <w:r w:rsidRPr="009D5678">
        <w:rPr>
          <w:rStyle w:val="StyleUnderline"/>
          <w:highlight w:val="cyan"/>
        </w:rPr>
        <w:t xml:space="preserve">With </w:t>
      </w:r>
      <w:r w:rsidRPr="009D5678">
        <w:rPr>
          <w:rStyle w:val="Emphasis"/>
          <w:highlight w:val="cyan"/>
        </w:rPr>
        <w:t>just</w:t>
      </w:r>
      <w:r w:rsidRPr="00D22C75">
        <w:rPr>
          <w:rStyle w:val="Emphasis"/>
        </w:rPr>
        <w:t xml:space="preserve"> over </w:t>
      </w:r>
      <w:r w:rsidRPr="009D5678">
        <w:rPr>
          <w:rStyle w:val="Emphasis"/>
          <w:highlight w:val="cyan"/>
        </w:rPr>
        <w:t>three months left</w:t>
      </w:r>
      <w:r w:rsidRPr="000C568D">
        <w:rPr>
          <w:sz w:val="14"/>
        </w:rPr>
        <w:t xml:space="preserve"> </w:t>
      </w:r>
      <w:r w:rsidRPr="00AD42AF">
        <w:rPr>
          <w:rStyle w:val="StyleUnderline"/>
        </w:rPr>
        <w:t>until the Sept. 30 end of the</w:t>
      </w:r>
      <w:r w:rsidRPr="000C568D">
        <w:rPr>
          <w:sz w:val="14"/>
        </w:rPr>
        <w:t xml:space="preserve"> current </w:t>
      </w:r>
      <w:r w:rsidRPr="00AD42AF">
        <w:rPr>
          <w:rStyle w:val="StyleUnderline"/>
        </w:rPr>
        <w:t xml:space="preserve">fiscal year, </w:t>
      </w:r>
      <w:r w:rsidRPr="009D5678">
        <w:rPr>
          <w:rStyle w:val="StyleUnderline"/>
          <w:highlight w:val="cyan"/>
        </w:rPr>
        <w:t>the</w:t>
      </w:r>
      <w:r w:rsidRPr="00AD42AF">
        <w:rPr>
          <w:rStyle w:val="StyleUnderline"/>
        </w:rPr>
        <w:t xml:space="preserve"> annual budget </w:t>
      </w:r>
      <w:r w:rsidRPr="009D5678">
        <w:rPr>
          <w:rStyle w:val="StyleUnderline"/>
          <w:highlight w:val="cyan"/>
        </w:rPr>
        <w:t xml:space="preserve">process has once again </w:t>
      </w:r>
      <w:r w:rsidRPr="009D5678">
        <w:rPr>
          <w:rStyle w:val="Emphasis"/>
          <w:highlight w:val="cyan"/>
        </w:rPr>
        <w:t>gotten</w:t>
      </w:r>
      <w:r w:rsidRPr="00AD42AF">
        <w:rPr>
          <w:rStyle w:val="Emphasis"/>
        </w:rPr>
        <w:t xml:space="preserve"> off to </w:t>
      </w:r>
      <w:r w:rsidRPr="009D5678">
        <w:rPr>
          <w:rStyle w:val="Emphasis"/>
          <w:highlight w:val="cyan"/>
        </w:rPr>
        <w:t>a slow start.</w:t>
      </w:r>
    </w:p>
    <w:p w14:paraId="4791A1D1" w14:textId="77777777" w:rsidR="000C568D" w:rsidRPr="000C568D" w:rsidRDefault="000C568D" w:rsidP="000C568D">
      <w:pPr>
        <w:rPr>
          <w:sz w:val="14"/>
          <w:szCs w:val="14"/>
        </w:rPr>
      </w:pPr>
      <w:r w:rsidRPr="002B79BC">
        <w:rPr>
          <w:rStyle w:val="StyleUnderline"/>
        </w:rPr>
        <w:t>The Senate has yet to begin debating its</w:t>
      </w:r>
      <w:r w:rsidRPr="000C568D">
        <w:rPr>
          <w:sz w:val="14"/>
          <w:szCs w:val="14"/>
        </w:rPr>
        <w:t xml:space="preserve"> 12 annual </w:t>
      </w:r>
      <w:r w:rsidRPr="002B79BC">
        <w:rPr>
          <w:rStyle w:val="StyleUnderline"/>
        </w:rPr>
        <w:t>spending</w:t>
      </w:r>
      <w:r w:rsidRPr="000C568D">
        <w:rPr>
          <w:sz w:val="14"/>
          <w:szCs w:val="14"/>
        </w:rPr>
        <w:t xml:space="preserve"> bills for next year </w:t>
      </w:r>
      <w:r w:rsidRPr="002B79BC">
        <w:rPr>
          <w:rStyle w:val="StyleUnderline"/>
        </w:rPr>
        <w:t>as</w:t>
      </w:r>
      <w:r w:rsidRPr="000C568D">
        <w:rPr>
          <w:sz w:val="14"/>
          <w:szCs w:val="14"/>
        </w:rPr>
        <w:t xml:space="preserve"> the </w:t>
      </w:r>
      <w:r w:rsidRPr="002B79BC">
        <w:rPr>
          <w:rStyle w:val="StyleUnderline"/>
        </w:rPr>
        <w:t>Appropriations</w:t>
      </w:r>
      <w:r w:rsidRPr="000C568D">
        <w:rPr>
          <w:sz w:val="14"/>
          <w:szCs w:val="14"/>
        </w:rPr>
        <w:t xml:space="preserve"> Committee </w:t>
      </w:r>
      <w:r w:rsidRPr="002B79BC">
        <w:rPr>
          <w:rStyle w:val="Emphasis"/>
        </w:rPr>
        <w:t>waits</w:t>
      </w:r>
      <w:r w:rsidRPr="002B79BC">
        <w:rPr>
          <w:rStyle w:val="StyleUnderline"/>
        </w:rPr>
        <w:t xml:space="preserve"> for</w:t>
      </w:r>
      <w:r w:rsidRPr="000C568D">
        <w:rPr>
          <w:sz w:val="14"/>
          <w:szCs w:val="14"/>
        </w:rPr>
        <w:t xml:space="preserve"> congressional </w:t>
      </w:r>
      <w:r w:rsidRPr="002B79BC">
        <w:rPr>
          <w:rStyle w:val="StyleUnderline"/>
        </w:rPr>
        <w:t>leaders to agree on the overall</w:t>
      </w:r>
      <w:r w:rsidRPr="000C568D">
        <w:rPr>
          <w:sz w:val="14"/>
          <w:szCs w:val="14"/>
        </w:rPr>
        <w:t xml:space="preserve"> spending </w:t>
      </w:r>
      <w:r w:rsidRPr="002B79BC">
        <w:rPr>
          <w:rStyle w:val="StyleUnderline"/>
        </w:rPr>
        <w:t>limit</w:t>
      </w:r>
      <w:r w:rsidRPr="000C568D">
        <w:rPr>
          <w:sz w:val="14"/>
          <w:szCs w:val="14"/>
        </w:rPr>
        <w:t>.</w:t>
      </w:r>
    </w:p>
    <w:p w14:paraId="610DD2CD" w14:textId="77777777" w:rsidR="000C568D" w:rsidRPr="000C568D" w:rsidRDefault="000C568D" w:rsidP="000C568D">
      <w:pPr>
        <w:rPr>
          <w:sz w:val="14"/>
          <w:szCs w:val="14"/>
        </w:rPr>
      </w:pPr>
      <w:r w:rsidRPr="000C568D">
        <w:rPr>
          <w:sz w:val="14"/>
          <w:szCs w:val="14"/>
        </w:rPr>
        <w:t>“</w:t>
      </w:r>
      <w:r w:rsidRPr="002B79BC">
        <w:rPr>
          <w:rStyle w:val="StyleUnderline"/>
        </w:rPr>
        <w:t xml:space="preserve">We’re </w:t>
      </w:r>
      <w:r w:rsidRPr="002B79BC">
        <w:rPr>
          <w:rStyle w:val="Emphasis"/>
        </w:rPr>
        <w:t>hopeful that we are making progress</w:t>
      </w:r>
      <w:r w:rsidRPr="000C568D">
        <w:rPr>
          <w:sz w:val="14"/>
          <w:szCs w:val="14"/>
        </w:rPr>
        <w:t xml:space="preserve"> </w:t>
      </w:r>
      <w:r w:rsidRPr="002B79BC">
        <w:rPr>
          <w:rStyle w:val="StyleUnderline"/>
        </w:rPr>
        <w:t>to</w:t>
      </w:r>
      <w:r w:rsidRPr="000C568D">
        <w:rPr>
          <w:sz w:val="14"/>
          <w:szCs w:val="14"/>
        </w:rPr>
        <w:t xml:space="preserve">ward </w:t>
      </w:r>
      <w:r w:rsidRPr="002B79BC">
        <w:rPr>
          <w:rStyle w:val="StyleUnderline"/>
        </w:rPr>
        <w:t xml:space="preserve">getting a caps agreement </w:t>
      </w:r>
      <w:r w:rsidRPr="002B79BC">
        <w:rPr>
          <w:rStyle w:val="Emphasis"/>
        </w:rPr>
        <w:t>so we can get started</w:t>
      </w:r>
      <w:r w:rsidRPr="000C568D">
        <w:rPr>
          <w:sz w:val="14"/>
          <w:szCs w:val="14"/>
        </w:rPr>
        <w:t xml:space="preserve"> with the Appropriations process,” </w:t>
      </w:r>
      <w:r w:rsidRPr="002B79BC">
        <w:rPr>
          <w:rStyle w:val="StyleUnderline"/>
        </w:rPr>
        <w:t>McConnell told reporters</w:t>
      </w:r>
      <w:r w:rsidRPr="000C568D">
        <w:rPr>
          <w:sz w:val="14"/>
          <w:szCs w:val="14"/>
        </w:rPr>
        <w:t xml:space="preserve"> after the meeting, in reference to the budget-caps deal that would set spending levels.</w:t>
      </w:r>
    </w:p>
    <w:p w14:paraId="7E2784A3" w14:textId="77777777" w:rsidR="000C568D" w:rsidRPr="000C568D" w:rsidRDefault="000C568D" w:rsidP="000C568D">
      <w:pPr>
        <w:rPr>
          <w:sz w:val="14"/>
          <w:szCs w:val="14"/>
        </w:rPr>
      </w:pPr>
      <w:r w:rsidRPr="000C568D">
        <w:rPr>
          <w:sz w:val="14"/>
          <w:szCs w:val="14"/>
        </w:rPr>
        <w:t>The Democratic-led House, on the other hand, is voting on some of its spending bills this week, although the policies and level of government outlays represent progressive Democratic priorities -- without bipartisan approval.</w:t>
      </w:r>
    </w:p>
    <w:p w14:paraId="2325EB78" w14:textId="77777777" w:rsidR="000C568D" w:rsidRPr="000C568D" w:rsidRDefault="000C568D" w:rsidP="000C568D">
      <w:pPr>
        <w:rPr>
          <w:sz w:val="14"/>
          <w:szCs w:val="14"/>
        </w:rPr>
      </w:pPr>
      <w:r w:rsidRPr="000C568D">
        <w:rPr>
          <w:sz w:val="14"/>
          <w:szCs w:val="14"/>
        </w:rPr>
        <w:t>The first package of four House spending bills, which includes Defense and totals $1 trillion, will get a vote this week. The White House has threatened to veto what it described as an “attack” on Trump’s agenda for, among other things, blocking the transfer of funds for his border wall.</w:t>
      </w:r>
    </w:p>
    <w:p w14:paraId="2B7DD30F" w14:textId="77777777" w:rsidR="000C568D" w:rsidRPr="000C568D" w:rsidRDefault="000C568D" w:rsidP="000C568D">
      <w:pPr>
        <w:rPr>
          <w:sz w:val="14"/>
          <w:szCs w:val="14"/>
        </w:rPr>
      </w:pPr>
      <w:r w:rsidRPr="000C568D">
        <w:rPr>
          <w:sz w:val="14"/>
          <w:szCs w:val="14"/>
        </w:rPr>
        <w:t>‘Draconian’ Spending Cuts</w:t>
      </w:r>
    </w:p>
    <w:p w14:paraId="4889B6B3" w14:textId="18A8CBE2" w:rsidR="000C568D" w:rsidRDefault="000C568D" w:rsidP="000C568D">
      <w:pPr>
        <w:rPr>
          <w:sz w:val="14"/>
        </w:rPr>
      </w:pPr>
      <w:r w:rsidRPr="009D5678">
        <w:rPr>
          <w:rStyle w:val="StyleUnderline"/>
          <w:highlight w:val="cyan"/>
        </w:rPr>
        <w:t>McConnell is</w:t>
      </w:r>
      <w:r w:rsidRPr="009D5678">
        <w:rPr>
          <w:sz w:val="14"/>
          <w:highlight w:val="cyan"/>
        </w:rPr>
        <w:t xml:space="preserve"> </w:t>
      </w:r>
      <w:r w:rsidRPr="009D5678">
        <w:rPr>
          <w:rStyle w:val="Emphasis"/>
          <w:highlight w:val="cyan"/>
        </w:rPr>
        <w:t>eager to broker a two-year</w:t>
      </w:r>
      <w:r w:rsidRPr="000C568D">
        <w:rPr>
          <w:rStyle w:val="Emphasis"/>
        </w:rPr>
        <w:t xml:space="preserve"> budget </w:t>
      </w:r>
      <w:r w:rsidRPr="009D5678">
        <w:rPr>
          <w:rStyle w:val="Emphasis"/>
          <w:highlight w:val="cyan"/>
        </w:rPr>
        <w:t>deal</w:t>
      </w:r>
      <w:r w:rsidRPr="000C568D">
        <w:rPr>
          <w:sz w:val="14"/>
        </w:rPr>
        <w:t xml:space="preserve"> </w:t>
      </w:r>
      <w:r w:rsidRPr="000C568D">
        <w:rPr>
          <w:rStyle w:val="StyleUnderline"/>
        </w:rPr>
        <w:t>between the White House and</w:t>
      </w:r>
      <w:r w:rsidRPr="000C568D">
        <w:rPr>
          <w:sz w:val="14"/>
        </w:rPr>
        <w:t xml:space="preserve"> congressional </w:t>
      </w:r>
      <w:r w:rsidRPr="000C568D">
        <w:rPr>
          <w:rStyle w:val="StyleUnderline"/>
        </w:rPr>
        <w:t>Democrats that would also increase the $22 trillion U.S. borrowing limit</w:t>
      </w:r>
      <w:r w:rsidRPr="000C568D">
        <w:rPr>
          <w:sz w:val="14"/>
        </w:rPr>
        <w:t xml:space="preserve">, which came back into effect in March. </w:t>
      </w:r>
      <w:r w:rsidRPr="009D5678">
        <w:rPr>
          <w:rStyle w:val="StyleUnderline"/>
          <w:highlight w:val="cyan"/>
        </w:rPr>
        <w:t>Without an increase, Treasury</w:t>
      </w:r>
      <w:r w:rsidRPr="009D5678">
        <w:rPr>
          <w:sz w:val="14"/>
          <w:highlight w:val="cyan"/>
        </w:rPr>
        <w:t xml:space="preserve"> </w:t>
      </w:r>
      <w:r w:rsidRPr="009D5678">
        <w:rPr>
          <w:rStyle w:val="Emphasis"/>
          <w:highlight w:val="cyan"/>
        </w:rPr>
        <w:t>would begin defaulting</w:t>
      </w:r>
      <w:r w:rsidRPr="000C568D">
        <w:rPr>
          <w:rStyle w:val="Emphasis"/>
        </w:rPr>
        <w:t xml:space="preserve"> on U.S. payment obligations</w:t>
      </w:r>
      <w:r w:rsidRPr="000C568D">
        <w:rPr>
          <w:rStyle w:val="StyleUnderline"/>
        </w:rPr>
        <w:t xml:space="preserve"> this fall, according to independent estimates</w:t>
      </w:r>
      <w:r w:rsidRPr="000C568D">
        <w:rPr>
          <w:sz w:val="14"/>
        </w:rPr>
        <w:t>.</w:t>
      </w:r>
    </w:p>
    <w:p w14:paraId="5544A090" w14:textId="65BDEEDB" w:rsidR="005C4BDF" w:rsidRPr="00B243B3" w:rsidRDefault="005C4BDF" w:rsidP="005C4BDF">
      <w:pPr>
        <w:pStyle w:val="Heading4"/>
      </w:pPr>
      <w:r>
        <w:t xml:space="preserve">Chances of default are </w:t>
      </w:r>
      <w:r>
        <w:rPr>
          <w:u w:val="single"/>
        </w:rPr>
        <w:t>tiny</w:t>
      </w:r>
      <w:r>
        <w:t xml:space="preserve"> except for </w:t>
      </w:r>
      <w:r>
        <w:rPr>
          <w:u w:val="single"/>
        </w:rPr>
        <w:t>new fights</w:t>
      </w:r>
      <w:r>
        <w:t xml:space="preserve"> and </w:t>
      </w:r>
      <w:r>
        <w:rPr>
          <w:u w:val="single"/>
        </w:rPr>
        <w:t>lack of time</w:t>
      </w:r>
    </w:p>
    <w:p w14:paraId="44D0A681" w14:textId="77777777" w:rsidR="005C4BDF" w:rsidRPr="00236D80" w:rsidRDefault="005C4BDF" w:rsidP="005C4BDF">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139075D0" w14:textId="77777777" w:rsidR="005C4BDF" w:rsidRPr="007A5D37" w:rsidRDefault="005C4BDF" w:rsidP="005C4BDF"/>
    <w:p w14:paraId="280462F6" w14:textId="77777777" w:rsidR="005C4BDF" w:rsidRPr="008B2BF2" w:rsidRDefault="005C4BDF" w:rsidP="005C4BDF">
      <w:pPr>
        <w:rPr>
          <w:sz w:val="14"/>
        </w:rPr>
      </w:pPr>
      <w:r w:rsidRPr="008B2BF2">
        <w:rPr>
          <w:sz w:val="14"/>
        </w:rPr>
        <w:t xml:space="preserve">“I don’t think the markets are going to move in any material way until they get extraordinarily close to that outcome,” said Tony Roth, chief investment officer for Wilmington Trust. </w:t>
      </w:r>
      <w:r w:rsidRPr="00F43D1D">
        <w:rPr>
          <w:rStyle w:val="StyleUnderline"/>
        </w:rPr>
        <w:t xml:space="preserve">The </w:t>
      </w:r>
      <w:r w:rsidRPr="009D5678">
        <w:rPr>
          <w:rStyle w:val="StyleUnderline"/>
          <w:highlight w:val="cyan"/>
        </w:rPr>
        <w:t>chance of</w:t>
      </w:r>
      <w:r w:rsidRPr="00F43D1D">
        <w:rPr>
          <w:rStyle w:val="StyleUnderline"/>
        </w:rPr>
        <w:t xml:space="preserve"> a </w:t>
      </w:r>
      <w:r w:rsidRPr="009D5678">
        <w:rPr>
          <w:rStyle w:val="StyleUnderline"/>
          <w:highlight w:val="cyan"/>
        </w:rPr>
        <w:t>default</w:t>
      </w:r>
      <w:r w:rsidRPr="008B2BF2">
        <w:rPr>
          <w:sz w:val="14"/>
        </w:rPr>
        <w:t xml:space="preserve"> </w:t>
      </w:r>
      <w:r w:rsidRPr="009D5678">
        <w:rPr>
          <w:rStyle w:val="Emphasis"/>
          <w:highlight w:val="cyan"/>
        </w:rPr>
        <w:t>should be tiny</w:t>
      </w:r>
      <w:r w:rsidRPr="009D5678">
        <w:rPr>
          <w:sz w:val="14"/>
          <w:highlight w:val="cyan"/>
        </w:rPr>
        <w:t xml:space="preserve">, </w:t>
      </w:r>
      <w:r w:rsidRPr="009D5678">
        <w:rPr>
          <w:rStyle w:val="StyleUnderline"/>
          <w:highlight w:val="cyan"/>
        </w:rPr>
        <w:t>except for</w:t>
      </w:r>
      <w:r w:rsidRPr="008B2BF2">
        <w:rPr>
          <w:sz w:val="14"/>
        </w:rPr>
        <w:t xml:space="preserve"> </w:t>
      </w:r>
      <w:r w:rsidRPr="008B2BF2">
        <w:rPr>
          <w:rStyle w:val="StyleUnderline"/>
        </w:rPr>
        <w:t>two factors:</w:t>
      </w:r>
      <w:r w:rsidRPr="008B2BF2">
        <w:rPr>
          <w:sz w:val="14"/>
        </w:rPr>
        <w:t xml:space="preserve"> </w:t>
      </w:r>
      <w:r w:rsidRPr="009D5678">
        <w:rPr>
          <w:rStyle w:val="Emphasis"/>
          <w:highlight w:val="cyan"/>
        </w:rPr>
        <w:t>time and Trump</w:t>
      </w:r>
      <w:r w:rsidRPr="008B2BF2">
        <w:rPr>
          <w:sz w:val="14"/>
        </w:rPr>
        <w:t>.</w:t>
      </w:r>
    </w:p>
    <w:p w14:paraId="4B554C43" w14:textId="77777777" w:rsidR="005C4BDF" w:rsidRPr="008B2BF2" w:rsidRDefault="005C4BDF" w:rsidP="005C4BDF">
      <w:pPr>
        <w:rPr>
          <w:rStyle w:val="StyleUnderline"/>
        </w:rPr>
      </w:pPr>
      <w:r w:rsidRPr="009D5678">
        <w:rPr>
          <w:rStyle w:val="StyleUnderline"/>
          <w:highlight w:val="cyan"/>
        </w:rPr>
        <w:t>Without pressure</w:t>
      </w:r>
      <w:r w:rsidRPr="00F43D1D">
        <w:rPr>
          <w:rStyle w:val="StyleUnderline"/>
        </w:rPr>
        <w:t xml:space="preserve"> in advance, </w:t>
      </w:r>
      <w:r w:rsidRPr="009D5678">
        <w:rPr>
          <w:rStyle w:val="StyleUnderline"/>
          <w:highlight w:val="cyan"/>
        </w:rPr>
        <w:t>and there is</w:t>
      </w:r>
      <w:r w:rsidRPr="009D5678">
        <w:rPr>
          <w:sz w:val="14"/>
          <w:highlight w:val="cyan"/>
        </w:rPr>
        <w:t xml:space="preserve"> </w:t>
      </w:r>
      <w:r w:rsidRPr="009D5678">
        <w:rPr>
          <w:rStyle w:val="Emphasis"/>
          <w:highlight w:val="cyan"/>
        </w:rPr>
        <w:t>seldom</w:t>
      </w:r>
      <w:r w:rsidRPr="00F43D1D">
        <w:rPr>
          <w:rStyle w:val="Emphasis"/>
        </w:rPr>
        <w:t xml:space="preserve"> public </w:t>
      </w:r>
      <w:r w:rsidRPr="009D5678">
        <w:rPr>
          <w:rStyle w:val="Emphasis"/>
          <w:highlight w:val="cyan"/>
        </w:rPr>
        <w:t>interest</w:t>
      </w:r>
      <w:r w:rsidRPr="009D5678">
        <w:rPr>
          <w:sz w:val="14"/>
          <w:highlight w:val="cyan"/>
        </w:rPr>
        <w:t xml:space="preserve">, </w:t>
      </w:r>
      <w:r w:rsidRPr="009D5678">
        <w:rPr>
          <w:rStyle w:val="StyleUnderline"/>
          <w:highlight w:val="cyan"/>
        </w:rPr>
        <w:t xml:space="preserve">Congress will do nothing </w:t>
      </w:r>
      <w:r w:rsidRPr="009D5678">
        <w:rPr>
          <w:rStyle w:val="Emphasis"/>
          <w:highlight w:val="cyan"/>
        </w:rPr>
        <w:t>until it returns</w:t>
      </w:r>
      <w:r w:rsidRPr="008B2BF2">
        <w:rPr>
          <w:rStyle w:val="Emphasis"/>
        </w:rPr>
        <w:t xml:space="preserve"> from its August recess</w:t>
      </w:r>
      <w:r w:rsidRPr="008B2BF2">
        <w:rPr>
          <w:rStyle w:val="StyleUnderline"/>
        </w:rPr>
        <w:t>. “Probably in conjunction with whatever</w:t>
      </w:r>
      <w:r w:rsidRPr="008B2BF2">
        <w:t xml:space="preserve"> </w:t>
      </w:r>
      <w:r w:rsidRPr="00F43D1D">
        <w:rPr>
          <w:sz w:val="14"/>
        </w:rPr>
        <w:t xml:space="preserve">the government </w:t>
      </w:r>
      <w:r w:rsidRPr="008B2BF2">
        <w:rPr>
          <w:rStyle w:val="StyleUnderline"/>
        </w:rPr>
        <w:t>funding</w:t>
      </w:r>
      <w:r w:rsidRPr="00F43D1D">
        <w:rPr>
          <w:sz w:val="14"/>
        </w:rPr>
        <w:t xml:space="preserve"> that </w:t>
      </w:r>
      <w:r w:rsidRPr="008B2BF2">
        <w:rPr>
          <w:rStyle w:val="StyleUnderline"/>
        </w:rPr>
        <w:t xml:space="preserve">has to pass before September 30,” said Kumar, with </w:t>
      </w:r>
      <w:r w:rsidRPr="009D5678">
        <w:rPr>
          <w:rStyle w:val="StyleUnderline"/>
          <w:highlight w:val="cyan"/>
        </w:rPr>
        <w:t>the additional need of a spending bill</w:t>
      </w:r>
      <w:r w:rsidRPr="008B2BF2">
        <w:rPr>
          <w:rStyle w:val="StyleUnderline"/>
        </w:rPr>
        <w:t xml:space="preserve"> </w:t>
      </w:r>
      <w:r w:rsidRPr="009D5678">
        <w:rPr>
          <w:rStyle w:val="Emphasis"/>
          <w:highlight w:val="cyan"/>
        </w:rPr>
        <w:t>complicating the picture.</w:t>
      </w:r>
    </w:p>
    <w:p w14:paraId="225B7877" w14:textId="77777777" w:rsidR="005C4BDF" w:rsidRPr="008B2BF2" w:rsidRDefault="005C4BDF" w:rsidP="005C4BDF">
      <w:pPr>
        <w:rPr>
          <w:sz w:val="14"/>
        </w:rPr>
      </w:pPr>
      <w:r w:rsidRPr="009D5678">
        <w:rPr>
          <w:rStyle w:val="StyleUnderline"/>
          <w:highlight w:val="cyan"/>
        </w:rPr>
        <w:t>Politics</w:t>
      </w:r>
      <w:r w:rsidRPr="009D5678">
        <w:rPr>
          <w:sz w:val="14"/>
          <w:highlight w:val="cyan"/>
        </w:rPr>
        <w:t xml:space="preserve"> </w:t>
      </w:r>
      <w:r w:rsidRPr="009D5678">
        <w:rPr>
          <w:rStyle w:val="Emphasis"/>
          <w:highlight w:val="cyan"/>
        </w:rPr>
        <w:t>could make things</w:t>
      </w:r>
      <w:r w:rsidRPr="008B2BF2">
        <w:rPr>
          <w:rStyle w:val="Emphasis"/>
        </w:rPr>
        <w:t xml:space="preserve"> even </w:t>
      </w:r>
      <w:r w:rsidRPr="009D5678">
        <w:rPr>
          <w:rStyle w:val="Emphasis"/>
          <w:highlight w:val="cyan"/>
        </w:rPr>
        <w:t>muddier</w:t>
      </w:r>
      <w:r w:rsidRPr="008B2BF2">
        <w:rPr>
          <w:sz w:val="14"/>
        </w:rPr>
        <w:t>. With the “Democrats in charge of the House, some of the Republicans may think they have more to gain politically by pushing it to the wall and try to blame the House,” said Joe White, a professor of political science at Case Western Reserve University. “The Republicans think that the problem is spending and the public is on their side, or at least [they are] convinced, so there may be real interest on the Republican side in debt ceiling games. And who knows what the President’s preference is?”</w:t>
      </w:r>
    </w:p>
    <w:p w14:paraId="2A2923B4" w14:textId="77777777" w:rsidR="005C4BDF" w:rsidRPr="008B2BF2" w:rsidRDefault="005C4BDF" w:rsidP="005C4BDF">
      <w:pPr>
        <w:rPr>
          <w:sz w:val="14"/>
          <w:szCs w:val="14"/>
        </w:rPr>
      </w:pPr>
      <w:r w:rsidRPr="008B2BF2">
        <w:rPr>
          <w:sz w:val="14"/>
          <w:szCs w:val="14"/>
        </w:rPr>
        <w:t>In December 2018, when the House and Senate had reached a compromise on spending, the president refused to sign the bill because it didn’t include the funding he wanted for border security, including the wall. A previous immigration deal fell through at the last minute when issue hard-liners pulled Trump back.</w:t>
      </w:r>
    </w:p>
    <w:p w14:paraId="074B8C42" w14:textId="77777777" w:rsidR="005C4BDF" w:rsidRPr="008B2BF2" w:rsidRDefault="005C4BDF" w:rsidP="005C4BDF">
      <w:pPr>
        <w:rPr>
          <w:sz w:val="14"/>
          <w:szCs w:val="14"/>
        </w:rPr>
      </w:pPr>
      <w:r w:rsidRPr="008B2BF2">
        <w:rPr>
          <w:sz w:val="14"/>
          <w:szCs w:val="14"/>
        </w:rPr>
        <w:t>With House Democrats promising ongoing investigations, a deal could be harder to reach.</w:t>
      </w:r>
    </w:p>
    <w:p w14:paraId="7850679C" w14:textId="741990CC" w:rsidR="005C4BDF" w:rsidRDefault="005C4BDF" w:rsidP="005C4BDF">
      <w:r w:rsidRPr="00236D80">
        <w:t xml:space="preserve">But </w:t>
      </w:r>
      <w:r w:rsidRPr="008B2BF2">
        <w:rPr>
          <w:rStyle w:val="StyleUnderline"/>
        </w:rPr>
        <w:t xml:space="preserve">one things </w:t>
      </w:r>
      <w:r w:rsidRPr="008B2BF2">
        <w:rPr>
          <w:rStyle w:val="Emphasis"/>
        </w:rPr>
        <w:t>for sure</w:t>
      </w:r>
      <w:r w:rsidRPr="00236D80">
        <w:t xml:space="preserve">: </w:t>
      </w:r>
      <w:r w:rsidRPr="009D5678">
        <w:rPr>
          <w:rStyle w:val="StyleUnderline"/>
          <w:highlight w:val="cyan"/>
        </w:rPr>
        <w:t>If Congress can’t agree</w:t>
      </w:r>
      <w:r w:rsidRPr="008B2BF2">
        <w:rPr>
          <w:rStyle w:val="StyleUnderline"/>
        </w:rPr>
        <w:t xml:space="preserve"> on a ceiling</w:t>
      </w:r>
      <w:r w:rsidRPr="00236D80">
        <w:t xml:space="preserve">, </w:t>
      </w:r>
      <w:r w:rsidRPr="009D5678">
        <w:rPr>
          <w:rStyle w:val="Emphasis"/>
          <w:highlight w:val="cyan"/>
        </w:rPr>
        <w:t>the market will go through the floor</w:t>
      </w:r>
      <w:r w:rsidRPr="009D5678">
        <w:rPr>
          <w:highlight w:val="cyan"/>
        </w:rPr>
        <w:t>.</w:t>
      </w:r>
    </w:p>
    <w:p w14:paraId="7AA07F95" w14:textId="36957A93" w:rsidR="00752E3D" w:rsidRPr="00752E3D" w:rsidRDefault="00752E3D" w:rsidP="00752E3D">
      <w:pPr>
        <w:pStyle w:val="Heading4"/>
        <w:rPr>
          <w:rFonts w:cs="Times New Roman"/>
        </w:rPr>
      </w:pPr>
      <w:r>
        <w:rPr>
          <w:rFonts w:cs="Times New Roman"/>
        </w:rPr>
        <w:t xml:space="preserve">Plan causes </w:t>
      </w:r>
      <w:r>
        <w:rPr>
          <w:rFonts w:cs="Times New Roman"/>
          <w:u w:val="single"/>
        </w:rPr>
        <w:t>massive fights</w:t>
      </w:r>
      <w:r>
        <w:rPr>
          <w:rFonts w:cs="Times New Roman"/>
        </w:rPr>
        <w:t xml:space="preserve"> </w:t>
      </w:r>
      <w:r w:rsidR="002B79BC">
        <w:rPr>
          <w:rFonts w:cs="Times New Roman"/>
        </w:rPr>
        <w:t>that</w:t>
      </w:r>
      <w:r>
        <w:rPr>
          <w:rFonts w:cs="Times New Roman"/>
        </w:rPr>
        <w:t xml:space="preserve"> </w:t>
      </w:r>
      <w:r w:rsidRPr="00752E3D">
        <w:rPr>
          <w:rFonts w:cs="Times New Roman"/>
          <w:u w:val="single"/>
        </w:rPr>
        <w:t>derail the debt ceiling</w:t>
      </w:r>
    </w:p>
    <w:p w14:paraId="4057324B" w14:textId="1F8C1B0B" w:rsidR="00752E3D" w:rsidRDefault="00752E3D" w:rsidP="00752E3D">
      <w:r w:rsidRPr="00523788">
        <w:rPr>
          <w:rStyle w:val="Style13ptBold"/>
        </w:rPr>
        <w:t xml:space="preserve">Aitken 13 </w:t>
      </w:r>
      <w:r w:rsidRPr="00523788">
        <w:t xml:space="preserve">(Aaron, Graduate student in International Affairs at @CU_NPSIA, “The Future of U.S.-Taiwan Arms Sales” </w:t>
      </w:r>
      <w:hyperlink r:id="rId6" w:history="1">
        <w:r w:rsidRPr="00523788">
          <w:rPr>
            <w:rStyle w:val="Hyperlink"/>
          </w:rPr>
          <w:t>http://ejournals.library.ualberta.ca/index.php/ps_sandbox/article/download/19032/14712</w:t>
        </w:r>
      </w:hyperlink>
      <w:r w:rsidRPr="00523788">
        <w:t>)</w:t>
      </w:r>
    </w:p>
    <w:p w14:paraId="6C314CEC" w14:textId="77777777" w:rsidR="00752E3D" w:rsidRPr="00523788" w:rsidRDefault="00752E3D" w:rsidP="00752E3D">
      <w:pPr>
        <w:rPr>
          <w:bCs/>
          <w:sz w:val="26"/>
        </w:rPr>
      </w:pPr>
    </w:p>
    <w:p w14:paraId="3A60E63B" w14:textId="77777777" w:rsidR="00752E3D" w:rsidRPr="00523788" w:rsidRDefault="00752E3D" w:rsidP="00752E3D">
      <w:pPr>
        <w:rPr>
          <w:sz w:val="16"/>
        </w:rPr>
      </w:pPr>
      <w:r w:rsidRPr="009D5678">
        <w:rPr>
          <w:rStyle w:val="StyleUnderline"/>
          <w:highlight w:val="cyan"/>
        </w:rPr>
        <w:t>Abandoning Taiwan would</w:t>
      </w:r>
      <w:r w:rsidRPr="00523788">
        <w:rPr>
          <w:rStyle w:val="StyleUnderline"/>
        </w:rPr>
        <w:t>,</w:t>
      </w:r>
      <w:r w:rsidRPr="00523788">
        <w:rPr>
          <w:sz w:val="16"/>
        </w:rPr>
        <w:t xml:space="preserve"> however, </w:t>
      </w:r>
      <w:r w:rsidRPr="00523788">
        <w:rPr>
          <w:rStyle w:val="StyleUnderline"/>
        </w:rPr>
        <w:t xml:space="preserve">force the United States to overcome a number of challenging domestic obstacles. The most significant obstacle to halting arms sales is that it would </w:t>
      </w:r>
      <w:r w:rsidRPr="009D5678">
        <w:rPr>
          <w:rStyle w:val="StyleUnderline"/>
          <w:highlight w:val="cyan"/>
        </w:rPr>
        <w:t>require</w:t>
      </w:r>
      <w:r w:rsidRPr="00523788">
        <w:rPr>
          <w:sz w:val="16"/>
        </w:rPr>
        <w:t xml:space="preserve"> ending or </w:t>
      </w:r>
      <w:r w:rsidRPr="009D5678">
        <w:rPr>
          <w:rStyle w:val="StyleUnderline"/>
          <w:highlight w:val="cyan"/>
        </w:rPr>
        <w:t>modifying</w:t>
      </w:r>
      <w:r w:rsidRPr="00523788">
        <w:rPr>
          <w:rStyle w:val="StyleUnderline"/>
        </w:rPr>
        <w:t xml:space="preserve"> the </w:t>
      </w:r>
      <w:r w:rsidRPr="009D5678">
        <w:rPr>
          <w:rStyle w:val="StyleUnderline"/>
          <w:highlight w:val="cyan"/>
        </w:rPr>
        <w:t>TRA</w:t>
      </w:r>
      <w:r w:rsidRPr="00523788">
        <w:rPr>
          <w:sz w:val="16"/>
        </w:rPr>
        <w:t xml:space="preserve">. As the TRA is a piece of domestic legislation, </w:t>
      </w:r>
      <w:r w:rsidRPr="009D5678">
        <w:rPr>
          <w:rStyle w:val="StyleUnderline"/>
          <w:highlight w:val="cyan"/>
        </w:rPr>
        <w:t xml:space="preserve">this would </w:t>
      </w:r>
      <w:r w:rsidRPr="009D5678">
        <w:rPr>
          <w:rStyle w:val="Emphasis"/>
          <w:highlight w:val="cyan"/>
        </w:rPr>
        <w:t>require the consent of Congress</w:t>
      </w:r>
      <w:r w:rsidRPr="009D5678">
        <w:rPr>
          <w:sz w:val="16"/>
          <w:highlight w:val="cyan"/>
        </w:rPr>
        <w:t>.</w:t>
      </w:r>
      <w:r w:rsidRPr="00523788">
        <w:rPr>
          <w:sz w:val="16"/>
        </w:rPr>
        <w:t xml:space="preserve"> There are </w:t>
      </w:r>
      <w:r w:rsidRPr="00523788">
        <w:rPr>
          <w:rStyle w:val="StyleUnderline"/>
        </w:rPr>
        <w:t>two factors</w:t>
      </w:r>
      <w:r w:rsidRPr="00523788">
        <w:rPr>
          <w:sz w:val="16"/>
        </w:rPr>
        <w:t xml:space="preserve"> that </w:t>
      </w:r>
      <w:r w:rsidRPr="00523788">
        <w:rPr>
          <w:rStyle w:val="StyleUnderline"/>
        </w:rPr>
        <w:t>make this unlikely</w:t>
      </w:r>
      <w:r w:rsidRPr="00523788">
        <w:rPr>
          <w:sz w:val="16"/>
        </w:rPr>
        <w:t xml:space="preserve">. First, </w:t>
      </w:r>
      <w:r w:rsidRPr="00523788">
        <w:rPr>
          <w:rStyle w:val="StyleUnderline"/>
        </w:rPr>
        <w:t xml:space="preserve">the domestic </w:t>
      </w:r>
      <w:r w:rsidRPr="009D5678">
        <w:rPr>
          <w:rStyle w:val="StyleUnderline"/>
          <w:highlight w:val="cyan"/>
        </w:rPr>
        <w:t>defense industry</w:t>
      </w:r>
      <w:r w:rsidRPr="00523788">
        <w:rPr>
          <w:sz w:val="16"/>
        </w:rPr>
        <w:t xml:space="preserve"> in the United States, which </w:t>
      </w:r>
      <w:r w:rsidRPr="005F4D81">
        <w:rPr>
          <w:rStyle w:val="StyleUnderline"/>
        </w:rPr>
        <w:t xml:space="preserve">has </w:t>
      </w:r>
      <w:r w:rsidRPr="009D5678">
        <w:rPr>
          <w:rStyle w:val="StyleUnderline"/>
          <w:highlight w:val="cyan"/>
        </w:rPr>
        <w:t xml:space="preserve">a </w:t>
      </w:r>
      <w:r w:rsidRPr="009D5678">
        <w:rPr>
          <w:rStyle w:val="Emphasis"/>
          <w:highlight w:val="cyan"/>
        </w:rPr>
        <w:t>powerful lobbying arm</w:t>
      </w:r>
      <w:r w:rsidRPr="00523788">
        <w:rPr>
          <w:sz w:val="16"/>
        </w:rPr>
        <w:t xml:space="preserve">, </w:t>
      </w:r>
      <w:r w:rsidRPr="009D5678">
        <w:rPr>
          <w:rStyle w:val="StyleUnderline"/>
          <w:highlight w:val="cyan"/>
        </w:rPr>
        <w:t>has a vested interest in</w:t>
      </w:r>
      <w:r w:rsidRPr="00523788">
        <w:rPr>
          <w:rStyle w:val="StyleUnderline"/>
        </w:rPr>
        <w:t xml:space="preserve"> continuing </w:t>
      </w:r>
      <w:r w:rsidRPr="009D5678">
        <w:rPr>
          <w:rStyle w:val="StyleUnderline"/>
          <w:highlight w:val="cyan"/>
        </w:rPr>
        <w:t>arms sales to Taiwan</w:t>
      </w:r>
      <w:r w:rsidRPr="00523788">
        <w:rPr>
          <w:sz w:val="16"/>
        </w:rPr>
        <w:t xml:space="preserve">. In the 2006-2009 period, Taiwan ranked fourth among global U.S. arms customers.29 As such, the </w:t>
      </w:r>
      <w:r w:rsidRPr="00523788">
        <w:rPr>
          <w:rStyle w:val="StyleUnderline"/>
        </w:rPr>
        <w:t>defense lobby</w:t>
      </w:r>
      <w:r w:rsidRPr="00523788">
        <w:rPr>
          <w:sz w:val="16"/>
        </w:rPr>
        <w:t xml:space="preserve"> has and </w:t>
      </w:r>
      <w:r w:rsidRPr="00523788">
        <w:rPr>
          <w:rStyle w:val="StyleUnderline"/>
        </w:rPr>
        <w:t>will likely continue to have a significant impact on Taiwanese policy</w:t>
      </w:r>
      <w:r w:rsidRPr="00523788">
        <w:rPr>
          <w:sz w:val="16"/>
        </w:rPr>
        <w:t xml:space="preserve"> within the United States. Perhaps </w:t>
      </w:r>
      <w:r w:rsidRPr="00523788">
        <w:rPr>
          <w:rStyle w:val="StyleUnderline"/>
        </w:rPr>
        <w:t>most famously</w:t>
      </w:r>
      <w:r w:rsidRPr="00523788">
        <w:rPr>
          <w:sz w:val="16"/>
        </w:rPr>
        <w:t xml:space="preserve">, both </w:t>
      </w:r>
      <w:r w:rsidRPr="009D5678">
        <w:rPr>
          <w:rStyle w:val="StyleUnderline"/>
          <w:highlight w:val="cyan"/>
        </w:rPr>
        <w:t>Clinton and Bush</w:t>
      </w:r>
      <w:r w:rsidRPr="00523788">
        <w:rPr>
          <w:sz w:val="16"/>
        </w:rPr>
        <w:t xml:space="preserve"> Sr. </w:t>
      </w:r>
      <w:r w:rsidRPr="009D5678">
        <w:rPr>
          <w:rStyle w:val="StyleUnderline"/>
          <w:highlight w:val="cyan"/>
        </w:rPr>
        <w:t>supported</w:t>
      </w:r>
      <w:r w:rsidRPr="00523788">
        <w:rPr>
          <w:rStyle w:val="StyleUnderline"/>
        </w:rPr>
        <w:t xml:space="preserve"> the </w:t>
      </w:r>
      <w:r w:rsidRPr="009D5678">
        <w:rPr>
          <w:rStyle w:val="StyleUnderline"/>
          <w:highlight w:val="cyan"/>
        </w:rPr>
        <w:t>sale</w:t>
      </w:r>
      <w:r w:rsidRPr="00523788">
        <w:rPr>
          <w:sz w:val="16"/>
        </w:rPr>
        <w:t xml:space="preserve"> of F-16s to Taiwan in 1992 </w:t>
      </w:r>
      <w:r w:rsidRPr="009D5678">
        <w:rPr>
          <w:rStyle w:val="StyleUnderline"/>
          <w:highlight w:val="cyan"/>
        </w:rPr>
        <w:t xml:space="preserve">in </w:t>
      </w:r>
      <w:r w:rsidRPr="009D5678">
        <w:rPr>
          <w:rStyle w:val="Emphasis"/>
          <w:highlight w:val="cyan"/>
        </w:rPr>
        <w:t>hopes of winning votes</w:t>
      </w:r>
      <w:r w:rsidRPr="00523788">
        <w:rPr>
          <w:rStyle w:val="StyleUnderline"/>
        </w:rPr>
        <w:t xml:space="preserve"> by protecting the </w:t>
      </w:r>
      <w:r w:rsidRPr="009D5678">
        <w:rPr>
          <w:rStyle w:val="StyleUnderline"/>
          <w:highlight w:val="cyan"/>
        </w:rPr>
        <w:t>defense industry</w:t>
      </w:r>
      <w:r w:rsidRPr="00523788">
        <w:rPr>
          <w:sz w:val="16"/>
        </w:rPr>
        <w:t xml:space="preserve">.30 Given the current tough economic circumstances in the U.S., </w:t>
      </w:r>
      <w:r w:rsidRPr="00523788">
        <w:rPr>
          <w:rStyle w:val="StyleUnderline"/>
        </w:rPr>
        <w:t xml:space="preserve">such a strategy will likely continue to </w:t>
      </w:r>
      <w:r w:rsidRPr="009D5678">
        <w:rPr>
          <w:rStyle w:val="StyleUnderline"/>
          <w:highlight w:val="cyan"/>
        </w:rPr>
        <w:t>have</w:t>
      </w:r>
      <w:r w:rsidRPr="00523788">
        <w:rPr>
          <w:rStyle w:val="StyleUnderline"/>
        </w:rPr>
        <w:t xml:space="preserve"> </w:t>
      </w:r>
      <w:r w:rsidRPr="009D5678">
        <w:rPr>
          <w:rStyle w:val="Emphasis"/>
          <w:highlight w:val="cyan"/>
        </w:rPr>
        <w:t>considerable appeal for lawmakers</w:t>
      </w:r>
      <w:r w:rsidRPr="00523788">
        <w:rPr>
          <w:rStyle w:val="Emphasis"/>
        </w:rPr>
        <w:t>,</w:t>
      </w:r>
      <w:r w:rsidRPr="00523788">
        <w:rPr>
          <w:rStyle w:val="StyleUnderline"/>
        </w:rPr>
        <w:t xml:space="preserve"> which defense lobbyists will be more than happy to point out</w:t>
      </w:r>
      <w:r w:rsidRPr="00523788">
        <w:rPr>
          <w:sz w:val="16"/>
        </w:rPr>
        <w:t xml:space="preserve">. Secondly, </w:t>
      </w:r>
      <w:r w:rsidRPr="009D5678">
        <w:rPr>
          <w:rStyle w:val="StyleUnderline"/>
          <w:highlight w:val="cyan"/>
        </w:rPr>
        <w:t xml:space="preserve">Congress has had a </w:t>
      </w:r>
      <w:r w:rsidRPr="009D5678">
        <w:rPr>
          <w:rStyle w:val="Emphasis"/>
          <w:highlight w:val="cyan"/>
        </w:rPr>
        <w:t>long-standing pro-Taiwanese stance</w:t>
      </w:r>
      <w:r w:rsidRPr="00523788">
        <w:rPr>
          <w:sz w:val="16"/>
        </w:rPr>
        <w:t xml:space="preserve">. In 2011, </w:t>
      </w:r>
      <w:r w:rsidRPr="005F4D81">
        <w:rPr>
          <w:rStyle w:val="StyleUnderline"/>
        </w:rPr>
        <w:t>a bipartisan group of over forty-five senators actively supported selling Taiwan new F-16</w:t>
      </w:r>
      <w:r w:rsidRPr="00523788">
        <w:rPr>
          <w:sz w:val="16"/>
        </w:rPr>
        <w:t xml:space="preserve"> C/D fighter craft.31 </w:t>
      </w:r>
      <w:r w:rsidRPr="009D5678">
        <w:rPr>
          <w:rStyle w:val="StyleUnderline"/>
          <w:highlight w:val="cyan"/>
        </w:rPr>
        <w:t>Given the overwhelming pro-Taiwanese disposition</w:t>
      </w:r>
      <w:r w:rsidRPr="00523788">
        <w:rPr>
          <w:rStyle w:val="StyleUnderline"/>
        </w:rPr>
        <w:t xml:space="preserve"> of Congress, </w:t>
      </w:r>
      <w:r w:rsidRPr="005F4D81">
        <w:rPr>
          <w:rStyle w:val="StyleUnderline"/>
        </w:rPr>
        <w:t>ending</w:t>
      </w:r>
      <w:r w:rsidRPr="00523788">
        <w:rPr>
          <w:rStyle w:val="StyleUnderline"/>
        </w:rPr>
        <w:t xml:space="preserve"> or </w:t>
      </w:r>
      <w:r w:rsidRPr="009D5678">
        <w:rPr>
          <w:rStyle w:val="StyleUnderline"/>
          <w:highlight w:val="cyan"/>
        </w:rPr>
        <w:t>modifying</w:t>
      </w:r>
      <w:r w:rsidRPr="00523788">
        <w:rPr>
          <w:rStyle w:val="StyleUnderline"/>
        </w:rPr>
        <w:t xml:space="preserve"> the </w:t>
      </w:r>
      <w:r w:rsidRPr="009D5678">
        <w:rPr>
          <w:rStyle w:val="StyleUnderline"/>
          <w:highlight w:val="cyan"/>
        </w:rPr>
        <w:t>TRA would require</w:t>
      </w:r>
      <w:r w:rsidRPr="00523788">
        <w:rPr>
          <w:rStyle w:val="StyleUnderline"/>
        </w:rPr>
        <w:t xml:space="preserve"> the expenditure of </w:t>
      </w:r>
      <w:r w:rsidRPr="009D5678">
        <w:rPr>
          <w:rStyle w:val="Emphasis"/>
          <w:highlight w:val="cyan"/>
        </w:rPr>
        <w:t>considerable political capital</w:t>
      </w:r>
      <w:r w:rsidRPr="00523788">
        <w:rPr>
          <w:rStyle w:val="StyleUnderline"/>
        </w:rPr>
        <w:t xml:space="preserve"> on behalf of the administration, and there seems to be no such inclination at this time</w:t>
      </w:r>
      <w:r w:rsidRPr="00523788">
        <w:rPr>
          <w:sz w:val="16"/>
        </w:rPr>
        <w:t>. Just as designed, the TRA essentially prevents the administration from unilaterally abandoning Taiwan under pressure from China.</w:t>
      </w:r>
    </w:p>
    <w:p w14:paraId="59CCAE43" w14:textId="77777777" w:rsidR="00395361" w:rsidRPr="003B53A6" w:rsidRDefault="00395361" w:rsidP="00395361">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1C46208D" w14:textId="77777777" w:rsidR="00395361" w:rsidRDefault="00395361" w:rsidP="00395361">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7" w:history="1">
        <w:r w:rsidRPr="008B0DCC">
          <w:rPr>
            <w:rStyle w:val="Hyperlink"/>
          </w:rPr>
          <w:t>https://jscholarship.library.jhu.edu/bitstream/handle/1774.2/37262/MANN-THESIS-2014.pdf</w:t>
        </w:r>
      </w:hyperlink>
    </w:p>
    <w:p w14:paraId="495B7D64" w14:textId="77777777" w:rsidR="00395361" w:rsidRPr="003B53A6" w:rsidRDefault="00395361" w:rsidP="00395361"/>
    <w:p w14:paraId="55E639B2" w14:textId="77777777" w:rsidR="00395361" w:rsidRDefault="00395361" w:rsidP="00395361">
      <w:pPr>
        <w:rPr>
          <w:sz w:val="14"/>
        </w:rPr>
      </w:pPr>
      <w:r w:rsidRPr="006F3CBE">
        <w:rPr>
          <w:sz w:val="14"/>
        </w:rPr>
        <w:t xml:space="preserve">The conclusions reached in this thesis demonstrate how </w:t>
      </w:r>
      <w:r w:rsidRPr="009D5678">
        <w:rPr>
          <w:rStyle w:val="StyleUnderline"/>
          <w:highlight w:val="cyan"/>
        </w:rPr>
        <w:t>economic considerations</w:t>
      </w:r>
      <w:r w:rsidRPr="003B53A6">
        <w:rPr>
          <w:rStyle w:val="StyleUnderline"/>
        </w:rPr>
        <w:t xml:space="preserve"> within states </w:t>
      </w:r>
      <w:r w:rsidRPr="009D5678">
        <w:rPr>
          <w:rStyle w:val="StyleUnderline"/>
          <w:highlight w:val="cyan"/>
        </w:rPr>
        <w:t xml:space="preserve">can figure </w:t>
      </w:r>
      <w:r w:rsidRPr="009D5678">
        <w:rPr>
          <w:rStyle w:val="Emphasis"/>
          <w:highlight w:val="cyan"/>
        </w:rPr>
        <w:t>prominently into</w:t>
      </w:r>
      <w:r w:rsidRPr="003B53A6">
        <w:rPr>
          <w:rStyle w:val="Emphasis"/>
        </w:rPr>
        <w:t xml:space="preserve"> the calculus for </w:t>
      </w:r>
      <w:r w:rsidRPr="009D5678">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9D5678">
        <w:rPr>
          <w:rStyle w:val="StyleUnderline"/>
          <w:highlight w:val="cyan"/>
        </w:rPr>
        <w:t>economic uncertainty</w:t>
      </w:r>
      <w:r w:rsidRPr="003B53A6">
        <w:rPr>
          <w:rStyle w:val="StyleUnderline"/>
        </w:rPr>
        <w:t xml:space="preserve"> and the inherent vulnerabilities within global financial markets </w:t>
      </w:r>
      <w:r w:rsidRPr="009D5678">
        <w:rPr>
          <w:rStyle w:val="StyleUnderline"/>
          <w:highlight w:val="cyan"/>
        </w:rPr>
        <w:t>will present new challenges for national security</w:t>
      </w:r>
      <w:r w:rsidRPr="003B53A6">
        <w:rPr>
          <w:rStyle w:val="StyleUnderline"/>
        </w:rPr>
        <w:t xml:space="preserve">, </w:t>
      </w:r>
      <w:r w:rsidRPr="009D5678">
        <w:rPr>
          <w:rStyle w:val="StyleUnderline"/>
          <w:highlight w:val="cyan"/>
        </w:rPr>
        <w:t>and</w:t>
      </w:r>
      <w:r w:rsidRPr="003B53A6">
        <w:rPr>
          <w:rStyle w:val="StyleUnderline"/>
        </w:rPr>
        <w:t xml:space="preserve"> provide developing </w:t>
      </w:r>
      <w:r w:rsidRPr="009D5678">
        <w:rPr>
          <w:rStyle w:val="StyleUnderline"/>
          <w:highlight w:val="cyan"/>
        </w:rPr>
        <w:t>states new asymmetric options for balancing</w:t>
      </w:r>
      <w:r w:rsidRPr="003B53A6">
        <w:rPr>
          <w:rStyle w:val="StyleUnderline"/>
        </w:rPr>
        <w:t xml:space="preserve"> </w:t>
      </w:r>
      <w:r w:rsidRPr="009D5678">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9D5678">
        <w:rPr>
          <w:rStyle w:val="StyleUnderline"/>
          <w:highlight w:val="cyan"/>
        </w:rPr>
        <w:t xml:space="preserve">likely to mature into </w:t>
      </w:r>
      <w:r w:rsidRPr="009D5678">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9D5678">
        <w:rPr>
          <w:rStyle w:val="StyleUnderline"/>
          <w:highlight w:val="cyan"/>
        </w:rPr>
        <w:t>Rival states</w:t>
      </w:r>
      <w:r w:rsidRPr="003B53A6">
        <w:rPr>
          <w:rStyle w:val="StyleUnderline"/>
        </w:rPr>
        <w:t xml:space="preserve"> and non-state groups </w:t>
      </w:r>
      <w:r w:rsidRPr="009D5678">
        <w:rPr>
          <w:rStyle w:val="StyleUnderline"/>
          <w:highlight w:val="cyan"/>
        </w:rPr>
        <w:t>may</w:t>
      </w:r>
      <w:r w:rsidRPr="003B53A6">
        <w:rPr>
          <w:rStyle w:val="StyleUnderline"/>
        </w:rPr>
        <w:t xml:space="preserve"> also </w:t>
      </w:r>
      <w:r w:rsidRPr="009D5678">
        <w:rPr>
          <w:rStyle w:val="StyleUnderline"/>
          <w:highlight w:val="cyan"/>
        </w:rPr>
        <w:t xml:space="preserve">become </w:t>
      </w:r>
      <w:r w:rsidRPr="009D5678">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9D5678">
        <w:rPr>
          <w:rStyle w:val="Emphasis"/>
          <w:highlight w:val="cyan"/>
        </w:rPr>
        <w:t>loose WMD</w:t>
      </w:r>
      <w:r w:rsidRPr="006F3CBE">
        <w:rPr>
          <w:sz w:val="14"/>
        </w:rPr>
        <w:t xml:space="preserve">, </w:t>
      </w:r>
      <w:r w:rsidRPr="003B53A6">
        <w:rPr>
          <w:rStyle w:val="StyleUnderline"/>
        </w:rPr>
        <w:t xml:space="preserve">resulting from poor security, </w:t>
      </w:r>
      <w:r w:rsidRPr="009D5678">
        <w:rPr>
          <w:rStyle w:val="StyleUnderline"/>
          <w:highlight w:val="cyan"/>
        </w:rPr>
        <w:t>can</w:t>
      </w:r>
      <w:r w:rsidRPr="003B53A6">
        <w:rPr>
          <w:rStyle w:val="StyleUnderline"/>
        </w:rPr>
        <w:t xml:space="preserve"> also </w:t>
      </w:r>
      <w:r w:rsidRPr="009D5678">
        <w:rPr>
          <w:rStyle w:val="StyleUnderline"/>
          <w:highlight w:val="cyan"/>
        </w:rPr>
        <w:t>pose a threat to</w:t>
      </w:r>
      <w:r w:rsidRPr="003B53A6">
        <w:rPr>
          <w:rStyle w:val="StyleUnderline"/>
        </w:rPr>
        <w:t xml:space="preserve"> U.S. national </w:t>
      </w:r>
      <w:r w:rsidRPr="009D5678">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9D5678">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9D5678">
        <w:rPr>
          <w:rStyle w:val="StyleUnderline"/>
          <w:highlight w:val="cyan"/>
        </w:rPr>
        <w:t>vulnerabilities within</w:t>
      </w:r>
      <w:r w:rsidRPr="003B53A6">
        <w:rPr>
          <w:rStyle w:val="StyleUnderline"/>
        </w:rPr>
        <w:t xml:space="preserve"> the global financial </w:t>
      </w:r>
      <w:r w:rsidRPr="009D5678">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9D5678">
        <w:rPr>
          <w:rStyle w:val="StyleUnderline"/>
          <w:highlight w:val="cyan"/>
        </w:rPr>
        <w:t>opportunities to</w:t>
      </w:r>
      <w:r w:rsidRPr="003B53A6">
        <w:rPr>
          <w:rStyle w:val="StyleUnderline"/>
        </w:rPr>
        <w:t xml:space="preserve"> disrupt global finance and perhaps </w:t>
      </w:r>
      <w:r w:rsidRPr="009D5678">
        <w:rPr>
          <w:rStyle w:val="StyleUnderline"/>
          <w:highlight w:val="cyan"/>
        </w:rPr>
        <w:t>weaken America’s status</w:t>
      </w:r>
      <w:r w:rsidRPr="006F3CBE">
        <w:rPr>
          <w:sz w:val="14"/>
        </w:rPr>
        <w:t xml:space="preserve">. </w:t>
      </w:r>
    </w:p>
    <w:p w14:paraId="1B42D798" w14:textId="251906A7" w:rsidR="00104861" w:rsidRDefault="00104861" w:rsidP="00104861">
      <w:pPr>
        <w:pStyle w:val="Heading2"/>
      </w:pPr>
      <w:r>
        <w:t>*** UNIQUENESS</w:t>
      </w:r>
    </w:p>
    <w:p w14:paraId="5F43A47B" w14:textId="2BE11D75" w:rsidR="00312ED2" w:rsidRDefault="00312ED2" w:rsidP="00312ED2">
      <w:pPr>
        <w:pStyle w:val="Heading3"/>
      </w:pPr>
      <w:r>
        <w:t>Thumpers---A2: Investigations</w:t>
      </w:r>
    </w:p>
    <w:p w14:paraId="3E7CBBCD" w14:textId="77777777" w:rsidR="008E5917" w:rsidRPr="00065786" w:rsidRDefault="008E5917" w:rsidP="008E5917">
      <w:pPr>
        <w:pStyle w:val="Heading4"/>
      </w:pPr>
      <w:r>
        <w:t xml:space="preserve">Prefer issue-specific uniqueness – Wasson and Sherman </w:t>
      </w:r>
      <w:r w:rsidRPr="00065786">
        <w:rPr>
          <w:u w:val="single"/>
        </w:rPr>
        <w:t>assume the current political climate</w:t>
      </w:r>
      <w:r>
        <w:t xml:space="preserve"> and </w:t>
      </w:r>
      <w:r w:rsidRPr="00065786">
        <w:rPr>
          <w:u w:val="single"/>
        </w:rPr>
        <w:t>still conclude</w:t>
      </w:r>
      <w:r>
        <w:t xml:space="preserve"> that fiscal deadlines will </w:t>
      </w:r>
      <w:r>
        <w:rPr>
          <w:u w:val="single"/>
        </w:rPr>
        <w:t>probabilistically</w:t>
      </w:r>
      <w:r>
        <w:t xml:space="preserve"> be met</w:t>
      </w:r>
    </w:p>
    <w:p w14:paraId="6C1A1C40" w14:textId="6B772E0D" w:rsidR="005E5FD9" w:rsidRPr="005E5FD9" w:rsidRDefault="0082125F" w:rsidP="005E5FD9">
      <w:pPr>
        <w:pStyle w:val="Heading4"/>
        <w:rPr>
          <w:b w:val="0"/>
          <w:bCs/>
        </w:rPr>
      </w:pPr>
      <w:r>
        <w:t xml:space="preserve">Investigations </w:t>
      </w:r>
      <w:r>
        <w:rPr>
          <w:u w:val="single"/>
        </w:rPr>
        <w:t>don’t thump</w:t>
      </w:r>
      <w:r w:rsidR="005E5FD9">
        <w:t xml:space="preserve"> – </w:t>
      </w:r>
      <w:r w:rsidR="005E5FD9">
        <w:rPr>
          <w:b w:val="0"/>
          <w:bCs/>
        </w:rPr>
        <w:t>Trump’s delay strategy is failing, investigations are moving fast, and it’s absurd to say that Congress can</w:t>
      </w:r>
      <w:r w:rsidR="008E5917">
        <w:rPr>
          <w:b w:val="0"/>
          <w:bCs/>
        </w:rPr>
        <w:t>’</w:t>
      </w:r>
      <w:r w:rsidR="005E5FD9">
        <w:rPr>
          <w:b w:val="0"/>
          <w:bCs/>
        </w:rPr>
        <w:t>t legislate and investigate at the same time</w:t>
      </w:r>
    </w:p>
    <w:p w14:paraId="195B32B7" w14:textId="5D14EF33" w:rsidR="0082125F" w:rsidRDefault="0082125F" w:rsidP="0082125F">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8" w:history="1">
        <w:r w:rsidRPr="0021369D">
          <w:rPr>
            <w:rStyle w:val="Hyperlink"/>
          </w:rPr>
          <w:t>https://www.theatlantic.com/ideas/archive/2019/05/harder-trump-fights-impeachment-more-likely-it/590119/</w:t>
        </w:r>
      </w:hyperlink>
    </w:p>
    <w:p w14:paraId="67606C29" w14:textId="0729503F" w:rsidR="0082125F" w:rsidRDefault="0082125F" w:rsidP="0082125F"/>
    <w:p w14:paraId="1AC82C2E" w14:textId="77777777" w:rsidR="0082125F" w:rsidRPr="005E5FD9" w:rsidRDefault="0082125F" w:rsidP="0082125F">
      <w:pPr>
        <w:rPr>
          <w:sz w:val="14"/>
        </w:rPr>
      </w:pPr>
      <w:r w:rsidRPr="009D5678">
        <w:rPr>
          <w:rStyle w:val="StyleUnderline"/>
          <w:highlight w:val="cyan"/>
        </w:rPr>
        <w:t>Trump</w:t>
      </w:r>
      <w:r w:rsidRPr="005E5FD9">
        <w:rPr>
          <w:sz w:val="14"/>
        </w:rPr>
        <w:t xml:space="preserve"> has many things to be upset about. His feint on infrastructure came to nothing: Pelosi and Schumer were happy to go along with his plan, but he couldn’t rally Republican support for it. His former spokeswoman Hope Hicks has just been subpoenaed by the House Judiciary Committee. And his </w:t>
      </w:r>
      <w:r w:rsidRPr="005E5FD9">
        <w:rPr>
          <w:rStyle w:val="StyleUnderline"/>
        </w:rPr>
        <w:t xml:space="preserve">strategy of </w:t>
      </w:r>
      <w:r w:rsidRPr="009D5678">
        <w:rPr>
          <w:rStyle w:val="StyleUnderline"/>
          <w:highlight w:val="cyan"/>
        </w:rPr>
        <w:t>stonewalling</w:t>
      </w:r>
      <w:r w:rsidRPr="005E5FD9">
        <w:rPr>
          <w:rStyle w:val="StyleUnderline"/>
        </w:rPr>
        <w:t xml:space="preserve"> Congress in the face of</w:t>
      </w:r>
      <w:r w:rsidRPr="005E5FD9">
        <w:rPr>
          <w:sz w:val="14"/>
        </w:rPr>
        <w:t xml:space="preserve"> Democratic </w:t>
      </w:r>
      <w:r w:rsidRPr="005E5FD9">
        <w:rPr>
          <w:rStyle w:val="StyleUnderline"/>
        </w:rPr>
        <w:t xml:space="preserve">investigations </w:t>
      </w:r>
      <w:r w:rsidRPr="009D5678">
        <w:rPr>
          <w:rStyle w:val="StyleUnderline"/>
          <w:highlight w:val="cyan"/>
        </w:rPr>
        <w:t xml:space="preserve">is </w:t>
      </w:r>
      <w:r w:rsidRPr="009D5678">
        <w:rPr>
          <w:rStyle w:val="Emphasis"/>
          <w:highlight w:val="cyan"/>
        </w:rPr>
        <w:t>unraveling</w:t>
      </w:r>
      <w:r w:rsidRPr="005E5FD9">
        <w:rPr>
          <w:rStyle w:val="Emphasis"/>
        </w:rPr>
        <w:t xml:space="preserve"> quickly</w:t>
      </w:r>
      <w:r w:rsidRPr="005E5FD9">
        <w:rPr>
          <w:sz w:val="14"/>
        </w:rPr>
        <w:t xml:space="preserve">. </w:t>
      </w:r>
      <w:r w:rsidRPr="009D5678">
        <w:rPr>
          <w:rStyle w:val="StyleUnderline"/>
          <w:highlight w:val="cyan"/>
        </w:rPr>
        <w:t>There</w:t>
      </w:r>
      <w:r w:rsidRPr="009D5678">
        <w:rPr>
          <w:sz w:val="14"/>
          <w:highlight w:val="cyan"/>
        </w:rPr>
        <w:t xml:space="preserve"> </w:t>
      </w:r>
      <w:r w:rsidRPr="009D5678">
        <w:rPr>
          <w:rStyle w:val="Emphasis"/>
          <w:highlight w:val="cyan"/>
        </w:rPr>
        <w:t>never seemed</w:t>
      </w:r>
      <w:r w:rsidRPr="005E5FD9">
        <w:rPr>
          <w:rStyle w:val="Emphasis"/>
        </w:rPr>
        <w:t xml:space="preserve"> to be much </w:t>
      </w:r>
      <w:r w:rsidRPr="009D5678">
        <w:rPr>
          <w:rStyle w:val="Emphasis"/>
          <w:highlight w:val="cyan"/>
        </w:rPr>
        <w:t>hope</w:t>
      </w:r>
      <w:r w:rsidRPr="005E5FD9">
        <w:rPr>
          <w:rStyle w:val="Emphasis"/>
        </w:rPr>
        <w:t xml:space="preserve"> that </w:t>
      </w:r>
      <w:r w:rsidRPr="009D5678">
        <w:rPr>
          <w:rStyle w:val="Emphasis"/>
          <w:highlight w:val="cyan"/>
        </w:rPr>
        <w:t>it would block</w:t>
      </w:r>
      <w:r w:rsidRPr="005E5FD9">
        <w:rPr>
          <w:rStyle w:val="Emphasis"/>
        </w:rPr>
        <w:t xml:space="preserve"> the </w:t>
      </w:r>
      <w:r w:rsidRPr="009D5678">
        <w:rPr>
          <w:rStyle w:val="Emphasis"/>
          <w:highlight w:val="cyan"/>
        </w:rPr>
        <w:t>probes</w:t>
      </w:r>
      <w:r w:rsidRPr="005E5FD9">
        <w:rPr>
          <w:sz w:val="14"/>
        </w:rPr>
        <w:t xml:space="preserve"> </w:t>
      </w:r>
      <w:r w:rsidRPr="005E5FD9">
        <w:rPr>
          <w:rStyle w:val="StyleUnderline"/>
        </w:rPr>
        <w:t>altogether; instead, the goal appeared to be to bog down the process and run out the clock</w:t>
      </w:r>
      <w:r w:rsidRPr="005E5FD9">
        <w:rPr>
          <w:sz w:val="14"/>
        </w:rPr>
        <w:t xml:space="preserve"> before the 2020 election.</w:t>
      </w:r>
    </w:p>
    <w:p w14:paraId="1E4D742E" w14:textId="5264429E" w:rsidR="0082125F" w:rsidRPr="005E5FD9" w:rsidRDefault="0082125F" w:rsidP="0082125F">
      <w:pPr>
        <w:rPr>
          <w:sz w:val="14"/>
        </w:rPr>
      </w:pPr>
      <w:r w:rsidRPr="005E5FD9">
        <w:rPr>
          <w:sz w:val="14"/>
        </w:rPr>
        <w:t xml:space="preserve">On Wednesday, however, </w:t>
      </w:r>
      <w:r w:rsidRPr="009D5678">
        <w:rPr>
          <w:rStyle w:val="StyleUnderline"/>
          <w:highlight w:val="cyan"/>
        </w:rPr>
        <w:t>a federal judge</w:t>
      </w:r>
      <w:r w:rsidRPr="005E5FD9">
        <w:rPr>
          <w:sz w:val="14"/>
        </w:rPr>
        <w:t xml:space="preserve"> in New York </w:t>
      </w:r>
      <w:r w:rsidRPr="009D5678">
        <w:rPr>
          <w:rStyle w:val="Emphasis"/>
          <w:highlight w:val="cyan"/>
        </w:rPr>
        <w:t>ruled against Trump’s effort</w:t>
      </w:r>
      <w:r w:rsidRPr="009D5678">
        <w:rPr>
          <w:sz w:val="14"/>
          <w:highlight w:val="cyan"/>
        </w:rPr>
        <w:t xml:space="preserve"> </w:t>
      </w:r>
      <w:r w:rsidRPr="009D5678">
        <w:rPr>
          <w:rStyle w:val="StyleUnderline"/>
          <w:highlight w:val="cyan"/>
        </w:rPr>
        <w:t>to block a subpoena</w:t>
      </w:r>
      <w:r w:rsidRPr="005E5FD9">
        <w:rPr>
          <w:sz w:val="14"/>
        </w:rPr>
        <w:t xml:space="preserve"> from House Democrats </w:t>
      </w:r>
      <w:r w:rsidRPr="005E5FD9">
        <w:rPr>
          <w:rStyle w:val="StyleUnderline"/>
        </w:rPr>
        <w:t>of his financial records</w:t>
      </w:r>
      <w:r w:rsidRPr="005E5FD9">
        <w:rPr>
          <w:sz w:val="14"/>
        </w:rPr>
        <w:t xml:space="preserve"> from Deutsche Bank and Capital One. </w:t>
      </w:r>
      <w:r w:rsidRPr="005E5FD9">
        <w:rPr>
          <w:rStyle w:val="StyleUnderline"/>
        </w:rPr>
        <w:t>That came</w:t>
      </w:r>
      <w:r w:rsidRPr="005E5FD9">
        <w:rPr>
          <w:sz w:val="14"/>
        </w:rPr>
        <w:t xml:space="preserve"> a day </w:t>
      </w:r>
      <w:r w:rsidRPr="005E5FD9">
        <w:rPr>
          <w:rStyle w:val="StyleUnderline"/>
        </w:rPr>
        <w:t>after</w:t>
      </w:r>
      <w:r w:rsidRPr="005E5FD9">
        <w:rPr>
          <w:sz w:val="14"/>
        </w:rPr>
        <w:t xml:space="preserve"> </w:t>
      </w:r>
      <w:r w:rsidRPr="009D5678">
        <w:rPr>
          <w:rStyle w:val="Emphasis"/>
          <w:highlight w:val="cyan"/>
        </w:rPr>
        <w:t>another</w:t>
      </w:r>
      <w:r w:rsidRPr="005E5FD9">
        <w:rPr>
          <w:sz w:val="14"/>
        </w:rPr>
        <w:t xml:space="preserve"> </w:t>
      </w:r>
      <w:r w:rsidRPr="005E5FD9">
        <w:rPr>
          <w:rStyle w:val="StyleUnderline"/>
        </w:rPr>
        <w:t xml:space="preserve">federal judge </w:t>
      </w:r>
      <w:r w:rsidRPr="009D5678">
        <w:rPr>
          <w:rStyle w:val="StyleUnderline"/>
          <w:highlight w:val="cyan"/>
        </w:rPr>
        <w:t>rejected his bid to keep his accounting firm</w:t>
      </w:r>
      <w:r w:rsidRPr="005E5FD9">
        <w:rPr>
          <w:sz w:val="14"/>
        </w:rPr>
        <w:t xml:space="preserve">, Mazars USA, </w:t>
      </w:r>
      <w:r w:rsidRPr="009D5678">
        <w:rPr>
          <w:rStyle w:val="StyleUnderline"/>
          <w:highlight w:val="cyan"/>
        </w:rPr>
        <w:t>from turning over documents</w:t>
      </w:r>
      <w:r w:rsidRPr="005E5FD9">
        <w:rPr>
          <w:rStyle w:val="StyleUnderline"/>
        </w:rPr>
        <w:t>; that judge</w:t>
      </w:r>
      <w:r w:rsidRPr="005E5FD9">
        <w:rPr>
          <w:sz w:val="14"/>
        </w:rPr>
        <w:t xml:space="preserve"> refused to stay his order pending appeal, and </w:t>
      </w:r>
      <w:r w:rsidRPr="005E5FD9">
        <w:rPr>
          <w:rStyle w:val="StyleUnderline"/>
        </w:rPr>
        <w:t>seemed</w:t>
      </w:r>
      <w:r w:rsidRPr="005E5FD9">
        <w:rPr>
          <w:sz w:val="14"/>
        </w:rPr>
        <w:t xml:space="preserve"> </w:t>
      </w:r>
      <w:r w:rsidRPr="005E5FD9">
        <w:rPr>
          <w:rStyle w:val="Emphasis"/>
        </w:rPr>
        <w:t>incredulous</w:t>
      </w:r>
      <w:r w:rsidRPr="005E5FD9">
        <w:rPr>
          <w:sz w:val="14"/>
        </w:rPr>
        <w:t xml:space="preserve"> </w:t>
      </w:r>
      <w:r w:rsidRPr="005E5FD9">
        <w:rPr>
          <w:rStyle w:val="StyleUnderline"/>
        </w:rPr>
        <w:t>at the administration’s argument</w:t>
      </w:r>
      <w:r w:rsidRPr="005E5FD9">
        <w:rPr>
          <w:sz w:val="14"/>
        </w:rPr>
        <w:t xml:space="preserve">s. NBC News reports that two </w:t>
      </w:r>
      <w:r w:rsidRPr="005E5FD9">
        <w:rPr>
          <w:rStyle w:val="StyleUnderline"/>
        </w:rPr>
        <w:t xml:space="preserve">other </w:t>
      </w:r>
      <w:r w:rsidRPr="009D5678">
        <w:rPr>
          <w:rStyle w:val="StyleUnderline"/>
          <w:highlight w:val="cyan"/>
        </w:rPr>
        <w:t>banks</w:t>
      </w:r>
      <w:r w:rsidRPr="005E5FD9">
        <w:rPr>
          <w:sz w:val="14"/>
        </w:rPr>
        <w:t xml:space="preserve">, TD and Wells Fargo, have </w:t>
      </w:r>
      <w:r w:rsidRPr="009D5678">
        <w:rPr>
          <w:rStyle w:val="Emphasis"/>
          <w:highlight w:val="cyan"/>
        </w:rPr>
        <w:t>already handed over documents</w:t>
      </w:r>
      <w:r w:rsidRPr="009D5678">
        <w:rPr>
          <w:sz w:val="14"/>
          <w:highlight w:val="cyan"/>
        </w:rPr>
        <w:t xml:space="preserve">. </w:t>
      </w:r>
      <w:r w:rsidRPr="009D5678">
        <w:rPr>
          <w:rStyle w:val="StyleUnderline"/>
          <w:highlight w:val="cyan"/>
        </w:rPr>
        <w:t>The process is moving</w:t>
      </w:r>
      <w:r w:rsidRPr="009D5678">
        <w:rPr>
          <w:sz w:val="14"/>
          <w:highlight w:val="cyan"/>
        </w:rPr>
        <w:t xml:space="preserve"> </w:t>
      </w:r>
      <w:r w:rsidRPr="009D5678">
        <w:rPr>
          <w:rStyle w:val="Emphasis"/>
          <w:highlight w:val="cyan"/>
        </w:rPr>
        <w:t>much faster than Trump</w:t>
      </w:r>
      <w:r w:rsidRPr="005E5FD9">
        <w:rPr>
          <w:rStyle w:val="Emphasis"/>
        </w:rPr>
        <w:t xml:space="preserve"> had </w:t>
      </w:r>
      <w:r w:rsidRPr="009D5678">
        <w:rPr>
          <w:rStyle w:val="Emphasis"/>
          <w:highlight w:val="cyan"/>
        </w:rPr>
        <w:t>hoped</w:t>
      </w:r>
      <w:r w:rsidRPr="005E5FD9">
        <w:rPr>
          <w:sz w:val="14"/>
        </w:rPr>
        <w:t xml:space="preserve">. </w:t>
      </w:r>
      <w:r w:rsidRPr="005E5FD9">
        <w:rPr>
          <w:rStyle w:val="StyleUnderline"/>
        </w:rPr>
        <w:t xml:space="preserve">Instead of eating up months, his </w:t>
      </w:r>
      <w:r w:rsidRPr="009D5678">
        <w:rPr>
          <w:rStyle w:val="StyleUnderline"/>
          <w:highlight w:val="cyan"/>
        </w:rPr>
        <w:t>refusals</w:t>
      </w:r>
      <w:r w:rsidRPr="005E5FD9">
        <w:rPr>
          <w:rStyle w:val="StyleUnderline"/>
        </w:rPr>
        <w:t xml:space="preserve"> to comply </w:t>
      </w:r>
      <w:r w:rsidRPr="009D5678">
        <w:rPr>
          <w:rStyle w:val="StyleUnderline"/>
          <w:highlight w:val="cyan"/>
        </w:rPr>
        <w:t>have</w:t>
      </w:r>
      <w:r w:rsidRPr="009D5678">
        <w:rPr>
          <w:sz w:val="14"/>
          <w:highlight w:val="cyan"/>
        </w:rPr>
        <w:t xml:space="preserve"> </w:t>
      </w:r>
      <w:r w:rsidRPr="009D5678">
        <w:rPr>
          <w:rStyle w:val="Emphasis"/>
          <w:highlight w:val="cyan"/>
        </w:rPr>
        <w:t>barely</w:t>
      </w:r>
      <w:r w:rsidRPr="009D5678">
        <w:rPr>
          <w:rStyle w:val="StyleUnderline"/>
          <w:highlight w:val="cyan"/>
        </w:rPr>
        <w:t xml:space="preserve"> eaten up weeks</w:t>
      </w:r>
      <w:r w:rsidRPr="009D5678">
        <w:rPr>
          <w:sz w:val="14"/>
          <w:highlight w:val="cyan"/>
        </w:rPr>
        <w:t>.</w:t>
      </w:r>
    </w:p>
    <w:p w14:paraId="42ABA796" w14:textId="77777777" w:rsidR="0082125F" w:rsidRPr="005E5FD9" w:rsidRDefault="0082125F" w:rsidP="0082125F">
      <w:pPr>
        <w:rPr>
          <w:sz w:val="14"/>
        </w:rPr>
      </w:pPr>
      <w:r w:rsidRPr="005E5FD9">
        <w:rPr>
          <w:sz w:val="14"/>
        </w:rPr>
        <w:t xml:space="preserve">So </w:t>
      </w:r>
      <w:r w:rsidRPr="005E5FD9">
        <w:rPr>
          <w:rStyle w:val="StyleUnderline"/>
        </w:rPr>
        <w:t>Trump is suggesting he won’t work with Democrats</w:t>
      </w:r>
      <w:r w:rsidRPr="005E5FD9">
        <w:rPr>
          <w:sz w:val="14"/>
        </w:rPr>
        <w:t xml:space="preserve"> on anything </w:t>
      </w:r>
      <w:r w:rsidRPr="005E5FD9">
        <w:rPr>
          <w:rStyle w:val="StyleUnderline"/>
        </w:rPr>
        <w:t>until they drop</w:t>
      </w:r>
      <w:r w:rsidRPr="005E5FD9">
        <w:rPr>
          <w:sz w:val="14"/>
        </w:rPr>
        <w:t xml:space="preserve"> their </w:t>
      </w:r>
      <w:r w:rsidRPr="005E5FD9">
        <w:rPr>
          <w:rStyle w:val="StyleUnderline"/>
        </w:rPr>
        <w:t>investigations. “It is not possible</w:t>
      </w:r>
      <w:r w:rsidRPr="005E5FD9">
        <w:rPr>
          <w:sz w:val="14"/>
        </w:rPr>
        <w:t xml:space="preserve"> for them </w:t>
      </w:r>
      <w:r w:rsidRPr="005E5FD9">
        <w:rPr>
          <w:rStyle w:val="StyleUnderline"/>
        </w:rPr>
        <w:t>to investigate and legislate at the same time,” he tweeted</w:t>
      </w:r>
      <w:r w:rsidRPr="005E5FD9">
        <w:rPr>
          <w:sz w:val="14"/>
        </w:rPr>
        <w:t xml:space="preserve">. </w:t>
      </w:r>
      <w:r w:rsidRPr="005E5FD9">
        <w:rPr>
          <w:rStyle w:val="Emphasis"/>
        </w:rPr>
        <w:t>But</w:t>
      </w:r>
      <w:r w:rsidRPr="005E5FD9">
        <w:rPr>
          <w:sz w:val="14"/>
        </w:rPr>
        <w:t xml:space="preserve"> </w:t>
      </w:r>
      <w:r w:rsidRPr="009D5678">
        <w:rPr>
          <w:rStyle w:val="StyleUnderline"/>
          <w:highlight w:val="cyan"/>
        </w:rPr>
        <w:t>being able to do</w:t>
      </w:r>
      <w:r w:rsidRPr="009D5678">
        <w:rPr>
          <w:sz w:val="14"/>
          <w:highlight w:val="cyan"/>
        </w:rPr>
        <w:t xml:space="preserve"> </w:t>
      </w:r>
      <w:r w:rsidRPr="009D5678">
        <w:rPr>
          <w:rStyle w:val="Emphasis"/>
          <w:highlight w:val="cyan"/>
        </w:rPr>
        <w:t>both</w:t>
      </w:r>
      <w:r w:rsidRPr="009D5678">
        <w:rPr>
          <w:sz w:val="14"/>
          <w:highlight w:val="cyan"/>
        </w:rPr>
        <w:t xml:space="preserve"> </w:t>
      </w:r>
      <w:r w:rsidRPr="009D5678">
        <w:rPr>
          <w:rStyle w:val="StyleUnderline"/>
          <w:highlight w:val="cyan"/>
        </w:rPr>
        <w:t>oversight and lawmaking</w:t>
      </w:r>
      <w:r w:rsidRPr="009D5678">
        <w:rPr>
          <w:sz w:val="14"/>
          <w:highlight w:val="cyan"/>
        </w:rPr>
        <w:t xml:space="preserve"> </w:t>
      </w:r>
      <w:r w:rsidRPr="009D5678">
        <w:rPr>
          <w:rStyle w:val="Emphasis"/>
          <w:highlight w:val="cyan"/>
        </w:rPr>
        <w:t xml:space="preserve">is </w:t>
      </w:r>
      <w:r w:rsidRPr="008E5917">
        <w:rPr>
          <w:rStyle w:val="Emphasis"/>
        </w:rPr>
        <w:t xml:space="preserve">precisely </w:t>
      </w:r>
      <w:r w:rsidRPr="009D5678">
        <w:rPr>
          <w:rStyle w:val="Emphasis"/>
          <w:highlight w:val="cyan"/>
        </w:rPr>
        <w:t>how Congress is structured</w:t>
      </w:r>
      <w:r w:rsidRPr="005E5FD9">
        <w:rPr>
          <w:sz w:val="14"/>
        </w:rPr>
        <w:t xml:space="preserve">, and </w:t>
      </w:r>
      <w:r w:rsidRPr="005E5FD9">
        <w:rPr>
          <w:rStyle w:val="StyleUnderline"/>
        </w:rPr>
        <w:t>as veterans</w:t>
      </w:r>
      <w:r w:rsidRPr="005E5FD9">
        <w:rPr>
          <w:sz w:val="14"/>
        </w:rPr>
        <w:t xml:space="preserve"> of any previous administration </w:t>
      </w:r>
      <w:r w:rsidRPr="005E5FD9">
        <w:rPr>
          <w:rStyle w:val="StyleUnderline"/>
        </w:rPr>
        <w:t>can attest</w:t>
      </w:r>
      <w:r w:rsidRPr="005E5FD9">
        <w:rPr>
          <w:sz w:val="14"/>
        </w:rPr>
        <w:t xml:space="preserve">, </w:t>
      </w:r>
      <w:r w:rsidRPr="009D5678">
        <w:rPr>
          <w:rStyle w:val="Emphasis"/>
          <w:highlight w:val="cyan"/>
        </w:rPr>
        <w:t>plenty can get done while Congress is investigating</w:t>
      </w:r>
      <w:r w:rsidRPr="005E5FD9">
        <w:rPr>
          <w:rStyle w:val="Emphasis"/>
        </w:rPr>
        <w:t xml:space="preserve"> a White House</w:t>
      </w:r>
      <w:r w:rsidRPr="005E5FD9">
        <w:rPr>
          <w:sz w:val="14"/>
        </w:rPr>
        <w:t>.</w:t>
      </w:r>
    </w:p>
    <w:p w14:paraId="4109F89F" w14:textId="77777777" w:rsidR="00312ED2" w:rsidRDefault="00312ED2" w:rsidP="00312ED2">
      <w:pPr>
        <w:pStyle w:val="Heading4"/>
      </w:pPr>
      <w:r>
        <w:t xml:space="preserve">Trump </w:t>
      </w:r>
      <w:r>
        <w:rPr>
          <w:u w:val="single"/>
        </w:rPr>
        <w:t>supports a deal</w:t>
      </w:r>
      <w:r>
        <w:t xml:space="preserve"> – won’t let investigations thump</w:t>
      </w:r>
    </w:p>
    <w:p w14:paraId="3693C1DB" w14:textId="77777777" w:rsidR="00312ED2" w:rsidRDefault="00312ED2" w:rsidP="00312ED2">
      <w:r>
        <w:rPr>
          <w:rStyle w:val="Style13ptBold"/>
        </w:rPr>
        <w:t xml:space="preserve">Ahmann 5/23 </w:t>
      </w:r>
      <w:r w:rsidRPr="006F1CCD">
        <w:t>---- Tim,</w:t>
      </w:r>
      <w:r>
        <w:t xml:space="preserve"> editor at </w:t>
      </w:r>
      <w:r>
        <w:rPr>
          <w:i/>
          <w:iCs/>
        </w:rPr>
        <w:t>Reuters</w:t>
      </w:r>
      <w:r>
        <w:t>,</w:t>
      </w:r>
      <w:r w:rsidRPr="006F1CCD">
        <w:t xml:space="preserve"> “White House Still Wants Deal on Debt Ceiling, Funding: Official,” </w:t>
      </w:r>
      <w:r w:rsidRPr="006F1CCD">
        <w:rPr>
          <w:i/>
          <w:iCs/>
        </w:rPr>
        <w:t>Reuters</w:t>
      </w:r>
      <w:r w:rsidRPr="006F1CCD">
        <w:t xml:space="preserve">, 2019, </w:t>
      </w:r>
      <w:hyperlink r:id="rId9" w:history="1">
        <w:r w:rsidRPr="00AD160A">
          <w:rPr>
            <w:rStyle w:val="Hyperlink"/>
          </w:rPr>
          <w:t>https://www.reuters.com/article/us-usa-trump-congress-debt/white-house-still-wants-deal-on-debt-ceiling-funding-official-idUSKCN1ST1UX</w:t>
        </w:r>
      </w:hyperlink>
    </w:p>
    <w:p w14:paraId="5D80BD15" w14:textId="77777777" w:rsidR="00312ED2" w:rsidRDefault="00312ED2" w:rsidP="00312ED2"/>
    <w:p w14:paraId="2EE2B642" w14:textId="77777777" w:rsidR="00312ED2" w:rsidRPr="006F1CCD" w:rsidRDefault="00312ED2" w:rsidP="00312ED2">
      <w:pPr>
        <w:rPr>
          <w:sz w:val="14"/>
        </w:rPr>
      </w:pPr>
      <w:r w:rsidRPr="009D5678">
        <w:rPr>
          <w:rStyle w:val="StyleUnderline"/>
          <w:highlight w:val="cyan"/>
        </w:rPr>
        <w:t>The White House</w:t>
      </w:r>
      <w:r w:rsidRPr="006F1CCD">
        <w:rPr>
          <w:sz w:val="14"/>
        </w:rPr>
        <w:t xml:space="preserve"> </w:t>
      </w:r>
      <w:r w:rsidRPr="006F1CCD">
        <w:rPr>
          <w:rStyle w:val="Emphasis"/>
        </w:rPr>
        <w:t xml:space="preserve">still </w:t>
      </w:r>
      <w:r w:rsidRPr="009D5678">
        <w:rPr>
          <w:rStyle w:val="Emphasis"/>
          <w:highlight w:val="cyan"/>
        </w:rPr>
        <w:t>wants</w:t>
      </w:r>
      <w:r w:rsidRPr="006F1CCD">
        <w:rPr>
          <w:rStyle w:val="Emphasis"/>
        </w:rPr>
        <w:t xml:space="preserve"> to reach </w:t>
      </w:r>
      <w:r w:rsidRPr="009D5678">
        <w:rPr>
          <w:rStyle w:val="Emphasis"/>
          <w:highlight w:val="cyan"/>
        </w:rPr>
        <w:t>a deal</w:t>
      </w:r>
      <w:r w:rsidRPr="006F1CCD">
        <w:rPr>
          <w:sz w:val="14"/>
        </w:rPr>
        <w:t xml:space="preserve"> </w:t>
      </w:r>
      <w:r w:rsidRPr="006F1CCD">
        <w:rPr>
          <w:rStyle w:val="StyleUnderline"/>
        </w:rPr>
        <w:t>with Congress to fund the government and raise the</w:t>
      </w:r>
      <w:r w:rsidRPr="006F1CCD">
        <w:rPr>
          <w:sz w:val="14"/>
        </w:rPr>
        <w:t xml:space="preserve"> nation’s </w:t>
      </w:r>
      <w:r w:rsidRPr="006F1CCD">
        <w:rPr>
          <w:rStyle w:val="StyleUnderline"/>
        </w:rPr>
        <w:t>debt limit</w:t>
      </w:r>
      <w:r w:rsidRPr="006F1CCD">
        <w:rPr>
          <w:sz w:val="14"/>
        </w:rPr>
        <w:t xml:space="preserve">, </w:t>
      </w:r>
      <w:r w:rsidRPr="009D5678">
        <w:rPr>
          <w:rStyle w:val="Emphasis"/>
          <w:highlight w:val="cyan"/>
        </w:rPr>
        <w:t>even though</w:t>
      </w:r>
      <w:r w:rsidRPr="006F1CCD">
        <w:rPr>
          <w:sz w:val="14"/>
        </w:rPr>
        <w:t xml:space="preserve"> President Donald </w:t>
      </w:r>
      <w:r w:rsidRPr="009D5678">
        <w:rPr>
          <w:rStyle w:val="StyleUnderline"/>
          <w:highlight w:val="cyan"/>
        </w:rPr>
        <w:t>Trump</w:t>
      </w:r>
      <w:r w:rsidRPr="006F1CCD">
        <w:rPr>
          <w:sz w:val="14"/>
        </w:rPr>
        <w:t xml:space="preserve"> has </w:t>
      </w:r>
      <w:r w:rsidRPr="009D5678">
        <w:rPr>
          <w:rStyle w:val="StyleUnderline"/>
          <w:highlight w:val="cyan"/>
        </w:rPr>
        <w:t>said he will not negotiate with Democrats until they stop investigating</w:t>
      </w:r>
      <w:r w:rsidRPr="006F1CCD">
        <w:rPr>
          <w:rStyle w:val="StyleUnderline"/>
        </w:rPr>
        <w:t xml:space="preserve"> his administration, a</w:t>
      </w:r>
      <w:r w:rsidRPr="006F1CCD">
        <w:rPr>
          <w:sz w:val="14"/>
        </w:rPr>
        <w:t xml:space="preserve"> </w:t>
      </w:r>
      <w:r w:rsidRPr="006F1CCD">
        <w:rPr>
          <w:rStyle w:val="Emphasis"/>
        </w:rPr>
        <w:t>senior official</w:t>
      </w:r>
      <w:r w:rsidRPr="006F1CCD">
        <w:rPr>
          <w:sz w:val="14"/>
        </w:rPr>
        <w:t xml:space="preserve"> </w:t>
      </w:r>
      <w:r w:rsidRPr="006F1CCD">
        <w:rPr>
          <w:rStyle w:val="StyleUnderline"/>
        </w:rPr>
        <w:t>said</w:t>
      </w:r>
      <w:r w:rsidRPr="006F1CCD">
        <w:rPr>
          <w:sz w:val="14"/>
        </w:rPr>
        <w:t xml:space="preserve"> on Thursday.</w:t>
      </w:r>
    </w:p>
    <w:p w14:paraId="4A76BD78" w14:textId="64AA9338" w:rsidR="00312ED2" w:rsidRDefault="00312ED2" w:rsidP="00312ED2">
      <w:pPr>
        <w:rPr>
          <w:rStyle w:val="StyleUnderline"/>
        </w:rPr>
      </w:pPr>
      <w:r w:rsidRPr="009D5678">
        <w:rPr>
          <w:rStyle w:val="Emphasis"/>
          <w:highlight w:val="cyan"/>
        </w:rPr>
        <w:t>“We’re not looking for a shutdown</w:t>
      </w:r>
      <w:r w:rsidRPr="006F1CCD">
        <w:rPr>
          <w:rStyle w:val="Emphasis"/>
        </w:rPr>
        <w:t>,”</w:t>
      </w:r>
      <w:r w:rsidRPr="006F1CCD">
        <w:rPr>
          <w:sz w:val="14"/>
        </w:rPr>
        <w:t xml:space="preserve"> Vice President </w:t>
      </w:r>
      <w:r w:rsidRPr="006F1CCD">
        <w:rPr>
          <w:rStyle w:val="StyleUnderline"/>
        </w:rPr>
        <w:t>Pence’s chief of staff</w:t>
      </w:r>
      <w:r w:rsidRPr="006F1CCD">
        <w:rPr>
          <w:sz w:val="14"/>
        </w:rPr>
        <w:t xml:space="preserve">, Marc </w:t>
      </w:r>
      <w:r w:rsidRPr="009D5678">
        <w:rPr>
          <w:rStyle w:val="StyleUnderline"/>
          <w:highlight w:val="cyan"/>
        </w:rPr>
        <w:t>Short, told MSNBC</w:t>
      </w:r>
      <w:r w:rsidRPr="006F1CCD">
        <w:rPr>
          <w:sz w:val="14"/>
        </w:rPr>
        <w:t xml:space="preserve"> when asked if Trump’s refusal to negotiate extended to the budget talks. </w:t>
      </w:r>
      <w:r w:rsidRPr="009D5678">
        <w:rPr>
          <w:rStyle w:val="StyleUnderline"/>
          <w:highlight w:val="cyan"/>
        </w:rPr>
        <w:t xml:space="preserve">“The White House </w:t>
      </w:r>
      <w:r w:rsidRPr="009D5678">
        <w:rPr>
          <w:rStyle w:val="Emphasis"/>
          <w:highlight w:val="cyan"/>
        </w:rPr>
        <w:t>has been negotiating</w:t>
      </w:r>
      <w:r w:rsidRPr="006F1CCD">
        <w:rPr>
          <w:sz w:val="14"/>
        </w:rPr>
        <w:t xml:space="preserve"> ... </w:t>
      </w:r>
      <w:r w:rsidRPr="006F1CCD">
        <w:rPr>
          <w:rStyle w:val="StyleUnderline"/>
        </w:rPr>
        <w:t>The White House</w:t>
      </w:r>
      <w:r w:rsidRPr="006F1CCD">
        <w:rPr>
          <w:sz w:val="14"/>
        </w:rPr>
        <w:t xml:space="preserve"> </w:t>
      </w:r>
      <w:r w:rsidRPr="006F1CCD">
        <w:rPr>
          <w:rStyle w:val="Emphasis"/>
        </w:rPr>
        <w:t>has continued to be engaged,”</w:t>
      </w:r>
      <w:r w:rsidRPr="006F1CCD">
        <w:rPr>
          <w:sz w:val="14"/>
        </w:rPr>
        <w:t xml:space="preserve"> </w:t>
      </w:r>
      <w:r w:rsidRPr="006F1CCD">
        <w:rPr>
          <w:rStyle w:val="StyleUnderline"/>
        </w:rPr>
        <w:t>he said.</w:t>
      </w:r>
    </w:p>
    <w:p w14:paraId="00F47E90" w14:textId="5C8E5146" w:rsidR="0061304E" w:rsidRPr="000772FE" w:rsidRDefault="0061304E" w:rsidP="0061304E">
      <w:pPr>
        <w:pStyle w:val="Heading4"/>
      </w:pPr>
      <w:r w:rsidRPr="0061304E">
        <w:t xml:space="preserve">Investigations don’t thump our </w:t>
      </w:r>
      <w:r w:rsidRPr="0061304E">
        <w:rPr>
          <w:u w:val="single"/>
        </w:rPr>
        <w:t>link or impact</w:t>
      </w:r>
      <w:r w:rsidRPr="0061304E">
        <w:t xml:space="preserve"> – Wall Street </w:t>
      </w:r>
      <w:r w:rsidRPr="0061304E">
        <w:rPr>
          <w:u w:val="single"/>
        </w:rPr>
        <w:t>index</w:t>
      </w:r>
      <w:r w:rsidR="000772FE">
        <w:rPr>
          <w:u w:val="single"/>
        </w:rPr>
        <w:t>es</w:t>
      </w:r>
      <w:r w:rsidRPr="0061304E">
        <w:t xml:space="preserve"> and </w:t>
      </w:r>
      <w:r w:rsidRPr="0061304E">
        <w:rPr>
          <w:u w:val="single"/>
        </w:rPr>
        <w:t>insiders</w:t>
      </w:r>
    </w:p>
    <w:p w14:paraId="77241FD6" w14:textId="747A1811" w:rsidR="0061304E" w:rsidRPr="0061304E" w:rsidRDefault="0061304E" w:rsidP="0061304E">
      <w:r>
        <w:rPr>
          <w:rStyle w:val="Style13ptBold"/>
        </w:rPr>
        <w:t xml:space="preserve">Newmyer 5/23 </w:t>
      </w:r>
      <w:r w:rsidRPr="0061304E">
        <w:t xml:space="preserve">---- Tory, “The Finance 202: Wall Street May Need to Worry about Trump Impeachment Talk,” 2019, The Washington Post, PowerPost, </w:t>
      </w:r>
      <w:hyperlink r:id="rId10" w:history="1">
        <w:r w:rsidRPr="0061304E">
          <w:rPr>
            <w:rStyle w:val="Hyperlink"/>
          </w:rPr>
          <w:t>https://www.washingtonpost.com/news/powerpost/paloma/the-finance-202/2019/05/23/the-finance-202-wall-street-may-need-to-worry-about-trump-impeachment-talk/5ce5ab3f1ad2e52231e8e782/</w:t>
        </w:r>
      </w:hyperlink>
    </w:p>
    <w:p w14:paraId="6E976E4E" w14:textId="27CC6BA7" w:rsidR="0061304E" w:rsidRPr="0061304E" w:rsidRDefault="0061304E" w:rsidP="0061304E"/>
    <w:p w14:paraId="3FCA4CAC" w14:textId="77777777" w:rsidR="0061304E" w:rsidRPr="000772FE" w:rsidRDefault="0061304E" w:rsidP="0061304E">
      <w:pPr>
        <w:rPr>
          <w:sz w:val="14"/>
        </w:rPr>
      </w:pPr>
      <w:r w:rsidRPr="000772FE">
        <w:rPr>
          <w:rStyle w:val="StyleUnderline"/>
        </w:rPr>
        <w:t>“You certainly want to start thinking about debt ceiling risk,” says</w:t>
      </w:r>
      <w:r w:rsidRPr="000772FE">
        <w:rPr>
          <w:sz w:val="14"/>
        </w:rPr>
        <w:t xml:space="preserve"> GeoQuant CEO Mark </w:t>
      </w:r>
      <w:r w:rsidRPr="000772FE">
        <w:rPr>
          <w:rStyle w:val="StyleUnderline"/>
        </w:rPr>
        <w:t>Rosenberg, whose firm uses</w:t>
      </w:r>
      <w:r w:rsidRPr="000772FE">
        <w:rPr>
          <w:sz w:val="14"/>
        </w:rPr>
        <w:t xml:space="preserve"> </w:t>
      </w:r>
      <w:r w:rsidRPr="000772FE">
        <w:rPr>
          <w:rStyle w:val="Emphasis"/>
        </w:rPr>
        <w:t>a</w:t>
      </w:r>
      <w:r w:rsidRPr="000772FE">
        <w:rPr>
          <w:sz w:val="14"/>
        </w:rPr>
        <w:t xml:space="preserve">rtificial </w:t>
      </w:r>
      <w:r w:rsidRPr="000772FE">
        <w:rPr>
          <w:rStyle w:val="Emphasis"/>
        </w:rPr>
        <w:t>i</w:t>
      </w:r>
      <w:r w:rsidRPr="000772FE">
        <w:rPr>
          <w:sz w:val="14"/>
        </w:rPr>
        <w:t xml:space="preserve">ntelligence-powered </w:t>
      </w:r>
      <w:r w:rsidRPr="000772FE">
        <w:rPr>
          <w:rStyle w:val="StyleUnderline"/>
        </w:rPr>
        <w:t>indexes to measure</w:t>
      </w:r>
      <w:r w:rsidRPr="000772FE">
        <w:rPr>
          <w:sz w:val="14"/>
        </w:rPr>
        <w:t xml:space="preserve"> various types of </w:t>
      </w:r>
      <w:r w:rsidRPr="000772FE">
        <w:rPr>
          <w:rStyle w:val="StyleUnderline"/>
        </w:rPr>
        <w:t>political risk.</w:t>
      </w:r>
      <w:r w:rsidRPr="000772FE">
        <w:rPr>
          <w:sz w:val="14"/>
        </w:rPr>
        <w:t xml:space="preserve"> One of his tools — </w:t>
      </w:r>
      <w:r w:rsidRPr="009D5678">
        <w:rPr>
          <w:rStyle w:val="StyleUnderline"/>
          <w:highlight w:val="cyan"/>
        </w:rPr>
        <w:t>the “Mueller Risk Index,”</w:t>
      </w:r>
      <w:r w:rsidRPr="000772FE">
        <w:rPr>
          <w:rStyle w:val="StyleUnderline"/>
        </w:rPr>
        <w:t xml:space="preserve"> which measures the likelihood of Trump’s early removal</w:t>
      </w:r>
      <w:r w:rsidRPr="000772FE">
        <w:rPr>
          <w:sz w:val="14"/>
        </w:rPr>
        <w:t xml:space="preserve"> from office — </w:t>
      </w:r>
      <w:r w:rsidRPr="009D5678">
        <w:rPr>
          <w:rStyle w:val="StyleUnderline"/>
          <w:highlight w:val="cyan"/>
        </w:rPr>
        <w:t>has been</w:t>
      </w:r>
      <w:r w:rsidRPr="009D5678">
        <w:rPr>
          <w:sz w:val="14"/>
          <w:highlight w:val="cyan"/>
        </w:rPr>
        <w:t xml:space="preserve"> </w:t>
      </w:r>
      <w:r w:rsidRPr="009D5678">
        <w:rPr>
          <w:rStyle w:val="Emphasis"/>
          <w:highlight w:val="cyan"/>
        </w:rPr>
        <w:t>trending down</w:t>
      </w:r>
      <w:r w:rsidRPr="000772FE">
        <w:rPr>
          <w:sz w:val="14"/>
        </w:rPr>
        <w:t xml:space="preserve"> </w:t>
      </w:r>
      <w:r w:rsidRPr="000772FE">
        <w:rPr>
          <w:rStyle w:val="StyleUnderline"/>
        </w:rPr>
        <w:t>since the</w:t>
      </w:r>
      <w:r w:rsidRPr="000772FE">
        <w:rPr>
          <w:sz w:val="14"/>
        </w:rPr>
        <w:t xml:space="preserve"> release of the special </w:t>
      </w:r>
      <w:r w:rsidRPr="000772FE">
        <w:rPr>
          <w:rStyle w:val="StyleUnderline"/>
        </w:rPr>
        <w:t>counsel’s report.</w:t>
      </w:r>
    </w:p>
    <w:p w14:paraId="7C62CA94" w14:textId="77777777" w:rsidR="0061304E" w:rsidRPr="000772FE" w:rsidRDefault="0061304E" w:rsidP="0061304E">
      <w:pPr>
        <w:rPr>
          <w:sz w:val="14"/>
        </w:rPr>
      </w:pPr>
      <w:r w:rsidRPr="000772FE">
        <w:rPr>
          <w:sz w:val="14"/>
        </w:rPr>
        <w:t xml:space="preserve">But </w:t>
      </w:r>
      <w:r w:rsidRPr="000772FE">
        <w:rPr>
          <w:rStyle w:val="StyleUnderline"/>
        </w:rPr>
        <w:t xml:space="preserve">his measure </w:t>
      </w:r>
      <w:r w:rsidRPr="00262B30">
        <w:rPr>
          <w:rStyle w:val="StyleUnderline"/>
        </w:rPr>
        <w:t xml:space="preserve">of </w:t>
      </w:r>
      <w:r w:rsidRPr="009D5678">
        <w:rPr>
          <w:rStyle w:val="StyleUnderline"/>
          <w:highlight w:val="cyan"/>
        </w:rPr>
        <w:t>institutional support</w:t>
      </w:r>
      <w:r w:rsidRPr="000772FE">
        <w:rPr>
          <w:rStyle w:val="StyleUnderline"/>
        </w:rPr>
        <w:t xml:space="preserve"> for the president shows Trump </w:t>
      </w:r>
      <w:r w:rsidRPr="009D5678">
        <w:rPr>
          <w:rStyle w:val="StyleUnderline"/>
          <w:highlight w:val="cyan"/>
        </w:rPr>
        <w:t>is at</w:t>
      </w:r>
      <w:r w:rsidRPr="009D5678">
        <w:rPr>
          <w:sz w:val="14"/>
          <w:highlight w:val="cyan"/>
        </w:rPr>
        <w:t xml:space="preserve"> </w:t>
      </w:r>
      <w:r w:rsidRPr="009D5678">
        <w:rPr>
          <w:rStyle w:val="Emphasis"/>
          <w:highlight w:val="cyan"/>
        </w:rPr>
        <w:t>one of his weakest points</w:t>
      </w:r>
      <w:r w:rsidRPr="000772FE">
        <w:rPr>
          <w:sz w:val="14"/>
        </w:rPr>
        <w:t xml:space="preserve"> in his ability to bend the branches of government to his will. And, significantly, </w:t>
      </w:r>
      <w:r w:rsidRPr="009D5678">
        <w:rPr>
          <w:rStyle w:val="StyleUnderline"/>
          <w:highlight w:val="cyan"/>
        </w:rPr>
        <w:t>it shows Trump</w:t>
      </w:r>
      <w:r w:rsidRPr="000772FE">
        <w:rPr>
          <w:rStyle w:val="StyleUnderline"/>
        </w:rPr>
        <w:t xml:space="preserve">’s grip </w:t>
      </w:r>
      <w:r w:rsidRPr="009D5678">
        <w:rPr>
          <w:rStyle w:val="Emphasis"/>
          <w:highlight w:val="cyan"/>
        </w:rPr>
        <w:t>weakening further</w:t>
      </w:r>
      <w:r w:rsidRPr="000772FE">
        <w:rPr>
          <w:sz w:val="14"/>
        </w:rPr>
        <w:t xml:space="preserve"> </w:t>
      </w:r>
      <w:r w:rsidRPr="000772FE">
        <w:rPr>
          <w:rStyle w:val="StyleUnderline"/>
        </w:rPr>
        <w:t>as the summer wears on</w:t>
      </w:r>
      <w:r w:rsidRPr="000772FE">
        <w:rPr>
          <w:sz w:val="14"/>
        </w:rPr>
        <w:t xml:space="preserve">: </w:t>
      </w:r>
    </w:p>
    <w:p w14:paraId="457B104E" w14:textId="77777777" w:rsidR="0061304E" w:rsidRPr="000772FE" w:rsidRDefault="0061304E" w:rsidP="0061304E">
      <w:pPr>
        <w:rPr>
          <w:sz w:val="14"/>
        </w:rPr>
      </w:pPr>
      <w:r w:rsidRPr="000772FE">
        <w:rPr>
          <w:rStyle w:val="StyleUnderline"/>
        </w:rPr>
        <w:t xml:space="preserve">The </w:t>
      </w:r>
      <w:r w:rsidRPr="00262B30">
        <w:rPr>
          <w:rStyle w:val="StyleUnderline"/>
        </w:rPr>
        <w:t xml:space="preserve">index, </w:t>
      </w:r>
      <w:r w:rsidRPr="009D5678">
        <w:rPr>
          <w:rStyle w:val="StyleUnderline"/>
          <w:highlight w:val="cyan"/>
        </w:rPr>
        <w:t>Rosenberg</w:t>
      </w:r>
      <w:r w:rsidRPr="00262B30">
        <w:rPr>
          <w:rStyle w:val="StyleUnderline"/>
        </w:rPr>
        <w:t xml:space="preserve"> explains, is “an aggregate</w:t>
      </w:r>
      <w:r w:rsidRPr="000772FE">
        <w:rPr>
          <w:rStyle w:val="StyleUnderline"/>
        </w:rPr>
        <w:t xml:space="preserve"> of projections for</w:t>
      </w:r>
      <w:r w:rsidRPr="000772FE">
        <w:rPr>
          <w:sz w:val="14"/>
        </w:rPr>
        <w:t xml:space="preserve"> a number of </w:t>
      </w:r>
      <w:r w:rsidRPr="000772FE">
        <w:rPr>
          <w:rStyle w:val="StyleUnderline"/>
        </w:rPr>
        <w:t>issues relative to institutional support</w:t>
      </w:r>
      <w:r w:rsidRPr="000772FE">
        <w:rPr>
          <w:sz w:val="14"/>
        </w:rPr>
        <w:t xml:space="preserve"> — </w:t>
      </w:r>
      <w:r w:rsidRPr="000772FE">
        <w:rPr>
          <w:rStyle w:val="StyleUnderline"/>
        </w:rPr>
        <w:t>investigations</w:t>
      </w:r>
      <w:r w:rsidRPr="000772FE">
        <w:rPr>
          <w:sz w:val="14"/>
        </w:rPr>
        <w:t xml:space="preserve"> of the president, legislative </w:t>
      </w:r>
      <w:r w:rsidRPr="000772FE">
        <w:rPr>
          <w:rStyle w:val="StyleUnderline"/>
        </w:rPr>
        <w:t>debates</w:t>
      </w:r>
      <w:r w:rsidRPr="000772FE">
        <w:rPr>
          <w:sz w:val="14"/>
        </w:rPr>
        <w:t xml:space="preserve">, </w:t>
      </w:r>
      <w:r w:rsidRPr="000772FE">
        <w:rPr>
          <w:rStyle w:val="StyleUnderline"/>
        </w:rPr>
        <w:t>legal battles, appointments and confirmations" and more,</w:t>
      </w:r>
      <w:r w:rsidRPr="000772FE">
        <w:rPr>
          <w:sz w:val="14"/>
        </w:rPr>
        <w:t xml:space="preserve"> </w:t>
      </w:r>
      <w:r w:rsidRPr="000772FE">
        <w:rPr>
          <w:rStyle w:val="Emphasis"/>
        </w:rPr>
        <w:t>including the fight over the debt ceiling itself</w:t>
      </w:r>
      <w:r w:rsidRPr="000772FE">
        <w:rPr>
          <w:sz w:val="14"/>
        </w:rPr>
        <w:t xml:space="preserve">. </w:t>
      </w:r>
      <w:r w:rsidRPr="000772FE">
        <w:rPr>
          <w:rStyle w:val="StyleUnderline"/>
        </w:rPr>
        <w:t xml:space="preserve">He </w:t>
      </w:r>
      <w:r w:rsidRPr="009D5678">
        <w:rPr>
          <w:rStyle w:val="Emphasis"/>
          <w:highlight w:val="cyan"/>
        </w:rPr>
        <w:t>isn’t</w:t>
      </w:r>
      <w:r w:rsidRPr="000772FE">
        <w:rPr>
          <w:rStyle w:val="StyleUnderline"/>
        </w:rPr>
        <w:t>,</w:t>
      </w:r>
      <w:r w:rsidRPr="000772FE">
        <w:rPr>
          <w:sz w:val="14"/>
        </w:rPr>
        <w:t xml:space="preserve"> however, </w:t>
      </w:r>
      <w:r w:rsidRPr="009D5678">
        <w:rPr>
          <w:rStyle w:val="StyleUnderline"/>
          <w:highlight w:val="cyan"/>
        </w:rPr>
        <w:t>ready to predict</w:t>
      </w:r>
      <w:r w:rsidRPr="000772FE">
        <w:rPr>
          <w:rStyle w:val="StyleUnderline"/>
        </w:rPr>
        <w:t xml:space="preserve"> a debt </w:t>
      </w:r>
      <w:r w:rsidRPr="009D5678">
        <w:rPr>
          <w:rStyle w:val="StyleUnderline"/>
          <w:highlight w:val="cyan"/>
        </w:rPr>
        <w:t>default</w:t>
      </w:r>
      <w:r w:rsidRPr="000772FE">
        <w:rPr>
          <w:rStyle w:val="StyleUnderline"/>
        </w:rPr>
        <w:t xml:space="preserve"> yet</w:t>
      </w:r>
      <w:r w:rsidRPr="000772FE">
        <w:rPr>
          <w:sz w:val="14"/>
        </w:rPr>
        <w:t xml:space="preserve">. “To the extent there’s an upcoming calendared event where the elevated institutional risk could have a market impact, that is it… But the </w:t>
      </w:r>
      <w:r w:rsidRPr="000772FE">
        <w:rPr>
          <w:rStyle w:val="StyleUnderline"/>
        </w:rPr>
        <w:t xml:space="preserve">pattern is </w:t>
      </w:r>
      <w:r w:rsidRPr="000772FE">
        <w:rPr>
          <w:rStyle w:val="Emphasis"/>
        </w:rPr>
        <w:t>pretty clear</w:t>
      </w:r>
      <w:r w:rsidRPr="000772FE">
        <w:rPr>
          <w:sz w:val="14"/>
        </w:rPr>
        <w:t xml:space="preserve">: </w:t>
      </w:r>
      <w:r w:rsidRPr="009D5678">
        <w:rPr>
          <w:rStyle w:val="StyleUnderline"/>
          <w:highlight w:val="cyan"/>
        </w:rPr>
        <w:t>So long as</w:t>
      </w:r>
      <w:r w:rsidRPr="009D5678">
        <w:rPr>
          <w:sz w:val="14"/>
          <w:highlight w:val="cyan"/>
        </w:rPr>
        <w:t xml:space="preserve"> </w:t>
      </w:r>
      <w:r w:rsidRPr="00262B30">
        <w:rPr>
          <w:sz w:val="14"/>
        </w:rPr>
        <w:t>economic</w:t>
      </w:r>
      <w:r w:rsidRPr="000772FE">
        <w:rPr>
          <w:sz w:val="14"/>
        </w:rPr>
        <w:t xml:space="preserve"> </w:t>
      </w:r>
      <w:r w:rsidRPr="009D5678">
        <w:rPr>
          <w:rStyle w:val="StyleUnderline"/>
          <w:highlight w:val="cyan"/>
        </w:rPr>
        <w:t xml:space="preserve">data supports the bull market, </w:t>
      </w:r>
      <w:r w:rsidRPr="009D5678">
        <w:rPr>
          <w:rStyle w:val="Emphasis"/>
          <w:highlight w:val="cyan"/>
        </w:rPr>
        <w:t>it’s unlikely</w:t>
      </w:r>
      <w:r w:rsidRPr="000772FE">
        <w:rPr>
          <w:rStyle w:val="Emphasis"/>
        </w:rPr>
        <w:t xml:space="preserve"> that </w:t>
      </w:r>
      <w:r w:rsidRPr="009D5678">
        <w:rPr>
          <w:rStyle w:val="Emphasis"/>
          <w:highlight w:val="cyan"/>
        </w:rPr>
        <w:t>politics will derail it,”</w:t>
      </w:r>
      <w:r w:rsidRPr="009D5678">
        <w:rPr>
          <w:sz w:val="14"/>
          <w:highlight w:val="cyan"/>
        </w:rPr>
        <w:t xml:space="preserve"> </w:t>
      </w:r>
      <w:r w:rsidRPr="009D5678">
        <w:rPr>
          <w:rStyle w:val="StyleUnderline"/>
          <w:highlight w:val="cyan"/>
        </w:rPr>
        <w:t>he says, adding</w:t>
      </w:r>
      <w:r w:rsidRPr="000772FE">
        <w:rPr>
          <w:rStyle w:val="StyleUnderline"/>
        </w:rPr>
        <w:t xml:space="preserve"> the administration and </w:t>
      </w:r>
      <w:r w:rsidRPr="009D5678">
        <w:rPr>
          <w:rStyle w:val="StyleUnderline"/>
          <w:highlight w:val="cyan"/>
        </w:rPr>
        <w:t>lawmakers</w:t>
      </w:r>
      <w:r w:rsidRPr="000772FE">
        <w:rPr>
          <w:sz w:val="14"/>
        </w:rPr>
        <w:t xml:space="preserve"> probably </w:t>
      </w:r>
      <w:r w:rsidRPr="009D5678">
        <w:rPr>
          <w:rStyle w:val="Emphasis"/>
          <w:highlight w:val="cyan"/>
        </w:rPr>
        <w:t>will forge a deal</w:t>
      </w:r>
      <w:r w:rsidRPr="000772FE">
        <w:rPr>
          <w:rStyle w:val="Emphasis"/>
        </w:rPr>
        <w:t xml:space="preserve"> to head off a default</w:t>
      </w:r>
      <w:r w:rsidRPr="000772FE">
        <w:rPr>
          <w:sz w:val="14"/>
        </w:rPr>
        <w:t xml:space="preserve">. </w:t>
      </w:r>
    </w:p>
    <w:p w14:paraId="380436D0" w14:textId="77777777" w:rsidR="0061304E" w:rsidRPr="000772FE" w:rsidRDefault="0061304E" w:rsidP="0061304E">
      <w:pPr>
        <w:rPr>
          <w:sz w:val="14"/>
        </w:rPr>
      </w:pPr>
      <w:r w:rsidRPr="009D5678">
        <w:rPr>
          <w:rStyle w:val="StyleUnderline"/>
          <w:highlight w:val="cyan"/>
        </w:rPr>
        <w:t xml:space="preserve">A </w:t>
      </w:r>
      <w:r w:rsidRPr="009D5678">
        <w:rPr>
          <w:rStyle w:val="Emphasis"/>
          <w:highlight w:val="cyan"/>
        </w:rPr>
        <w:t>senior</w:t>
      </w:r>
      <w:r w:rsidRPr="009D5678">
        <w:rPr>
          <w:sz w:val="14"/>
          <w:highlight w:val="cyan"/>
        </w:rPr>
        <w:t xml:space="preserve"> </w:t>
      </w:r>
      <w:r w:rsidRPr="009D5678">
        <w:rPr>
          <w:rStyle w:val="StyleUnderline"/>
          <w:highlight w:val="cyan"/>
        </w:rPr>
        <w:t>Trump official appeared</w:t>
      </w:r>
      <w:r w:rsidRPr="000772FE">
        <w:rPr>
          <w:rStyle w:val="StyleUnderline"/>
        </w:rPr>
        <w:t xml:space="preserve"> determined </w:t>
      </w:r>
      <w:r w:rsidRPr="009D5678">
        <w:rPr>
          <w:rStyle w:val="StyleUnderline"/>
          <w:highlight w:val="cyan"/>
        </w:rPr>
        <w:t>to communicate that</w:t>
      </w:r>
      <w:r w:rsidRPr="000772FE">
        <w:rPr>
          <w:sz w:val="14"/>
        </w:rPr>
        <w:t xml:space="preserve"> message </w:t>
      </w:r>
      <w:r w:rsidRPr="000772FE">
        <w:rPr>
          <w:rStyle w:val="StyleUnderline"/>
        </w:rPr>
        <w:t>to markets</w:t>
      </w:r>
      <w:r w:rsidRPr="000772FE">
        <w:rPr>
          <w:sz w:val="14"/>
        </w:rPr>
        <w:t xml:space="preserve"> on Wednesday, telling CNBC’s Eamon Javers that </w:t>
      </w:r>
      <w:r w:rsidRPr="009D5678">
        <w:rPr>
          <w:rStyle w:val="StyleUnderline"/>
          <w:highlight w:val="cyan"/>
        </w:rPr>
        <w:t>Trump’s ultimatum</w:t>
      </w:r>
      <w:r w:rsidRPr="000772FE">
        <w:rPr>
          <w:sz w:val="14"/>
        </w:rPr>
        <w:t xml:space="preserve"> to Democrats </w:t>
      </w:r>
      <w:r w:rsidRPr="009D5678">
        <w:rPr>
          <w:rStyle w:val="Emphasis"/>
          <w:highlight w:val="cyan"/>
        </w:rPr>
        <w:t>wouldn’t hold up</w:t>
      </w:r>
      <w:r w:rsidRPr="000772FE">
        <w:rPr>
          <w:rStyle w:val="Emphasis"/>
        </w:rPr>
        <w:t xml:space="preserve"> progress toward deals on the </w:t>
      </w:r>
      <w:r w:rsidRPr="009D5678">
        <w:rPr>
          <w:rStyle w:val="Emphasis"/>
          <w:highlight w:val="cyan"/>
        </w:rPr>
        <w:t>debt</w:t>
      </w:r>
      <w:r w:rsidRPr="000772FE">
        <w:rPr>
          <w:rStyle w:val="Emphasis"/>
        </w:rPr>
        <w:t xml:space="preserve"> ceiling </w:t>
      </w:r>
      <w:r w:rsidRPr="009D5678">
        <w:rPr>
          <w:rStyle w:val="Emphasis"/>
          <w:highlight w:val="cyan"/>
        </w:rPr>
        <w:t>and</w:t>
      </w:r>
      <w:r w:rsidRPr="000772FE">
        <w:rPr>
          <w:rStyle w:val="Emphasis"/>
        </w:rPr>
        <w:t xml:space="preserve"> government </w:t>
      </w:r>
      <w:r w:rsidRPr="009D5678">
        <w:rPr>
          <w:rStyle w:val="Emphasis"/>
          <w:highlight w:val="cyan"/>
        </w:rPr>
        <w:t>funding</w:t>
      </w:r>
      <w:r w:rsidRPr="000772FE">
        <w:rPr>
          <w:rStyle w:val="Emphasis"/>
        </w:rPr>
        <w:t>,</w:t>
      </w:r>
      <w:r w:rsidRPr="000772FE">
        <w:rPr>
          <w:sz w:val="14"/>
        </w:rPr>
        <w:t xml:space="preserve"> which is primed to run out Sept. 30. “</w:t>
      </w:r>
      <w:r w:rsidRPr="009D5678">
        <w:rPr>
          <w:rStyle w:val="StyleUnderline"/>
          <w:highlight w:val="cyan"/>
        </w:rPr>
        <w:t>Debt ceiling is</w:t>
      </w:r>
      <w:r w:rsidRPr="009D5678">
        <w:rPr>
          <w:sz w:val="14"/>
          <w:highlight w:val="cyan"/>
        </w:rPr>
        <w:t xml:space="preserve"> </w:t>
      </w:r>
      <w:r w:rsidRPr="009D5678">
        <w:rPr>
          <w:rStyle w:val="Emphasis"/>
          <w:highlight w:val="cyan"/>
        </w:rPr>
        <w:t>must-pass</w:t>
      </w:r>
      <w:r w:rsidRPr="009D5678">
        <w:rPr>
          <w:sz w:val="14"/>
          <w:highlight w:val="cyan"/>
        </w:rPr>
        <w:t>,</w:t>
      </w:r>
      <w:r w:rsidRPr="000772FE">
        <w:rPr>
          <w:sz w:val="14"/>
        </w:rPr>
        <w:t xml:space="preserve"> </w:t>
      </w:r>
      <w:r w:rsidRPr="000772FE">
        <w:rPr>
          <w:rStyle w:val="StyleUnderline"/>
        </w:rPr>
        <w:t xml:space="preserve">as is Govt funding,” </w:t>
      </w:r>
      <w:r w:rsidRPr="009D5678">
        <w:rPr>
          <w:rStyle w:val="StyleUnderline"/>
          <w:highlight w:val="cyan"/>
        </w:rPr>
        <w:t>the official texted</w:t>
      </w:r>
      <w:r w:rsidRPr="000772FE">
        <w:rPr>
          <w:rStyle w:val="StyleUnderline"/>
        </w:rPr>
        <w:t xml:space="preserve"> Javers</w:t>
      </w:r>
      <w:r w:rsidRPr="000772FE">
        <w:rPr>
          <w:sz w:val="14"/>
        </w:rPr>
        <w:t xml:space="preserve">. “So no, </w:t>
      </w:r>
      <w:r w:rsidRPr="009D5678">
        <w:rPr>
          <w:rStyle w:val="StyleUnderline"/>
          <w:highlight w:val="cyan"/>
        </w:rPr>
        <w:t xml:space="preserve">that </w:t>
      </w:r>
      <w:r w:rsidRPr="009D5678">
        <w:rPr>
          <w:rStyle w:val="Emphasis"/>
          <w:highlight w:val="cyan"/>
        </w:rPr>
        <w:t>isn’t precluded</w:t>
      </w:r>
      <w:r w:rsidRPr="000772FE">
        <w:rPr>
          <w:sz w:val="14"/>
        </w:rPr>
        <w:t xml:space="preserve"> by what happened today.”</w:t>
      </w:r>
    </w:p>
    <w:p w14:paraId="7A285FDD" w14:textId="77777777" w:rsidR="0061304E" w:rsidRPr="00CD3FDE" w:rsidRDefault="0061304E" w:rsidP="0061304E">
      <w:pPr>
        <w:rPr>
          <w:rStyle w:val="StyleUnderline"/>
        </w:rPr>
      </w:pPr>
      <w:r w:rsidRPr="00CD3FDE">
        <w:rPr>
          <w:rStyle w:val="StyleUnderline"/>
        </w:rPr>
        <w:t>It wasn’t long ago</w:t>
      </w:r>
      <w:r w:rsidRPr="00CD3FDE">
        <w:rPr>
          <w:sz w:val="14"/>
        </w:rPr>
        <w:t xml:space="preserve"> that </w:t>
      </w:r>
      <w:r w:rsidRPr="00CD3FDE">
        <w:rPr>
          <w:rStyle w:val="StyleUnderline"/>
        </w:rPr>
        <w:t>investors drew a direct link between</w:t>
      </w:r>
      <w:r w:rsidRPr="00CD3FDE">
        <w:rPr>
          <w:sz w:val="14"/>
        </w:rPr>
        <w:t xml:space="preserve"> the </w:t>
      </w:r>
      <w:r w:rsidRPr="00CD3FDE">
        <w:rPr>
          <w:rStyle w:val="StyleUnderline"/>
        </w:rPr>
        <w:t>investigations</w:t>
      </w:r>
      <w:r w:rsidRPr="00CD3FDE">
        <w:rPr>
          <w:sz w:val="14"/>
        </w:rPr>
        <w:t xml:space="preserve"> dogging the president </w:t>
      </w:r>
      <w:r w:rsidRPr="00CD3FDE">
        <w:rPr>
          <w:rStyle w:val="StyleUnderline"/>
        </w:rPr>
        <w:t>and</w:t>
      </w:r>
      <w:r w:rsidRPr="00CD3FDE">
        <w:rPr>
          <w:sz w:val="14"/>
        </w:rPr>
        <w:t xml:space="preserve"> policy outcomes critical to </w:t>
      </w:r>
      <w:r w:rsidRPr="00CD3FDE">
        <w:rPr>
          <w:rStyle w:val="StyleUnderline"/>
        </w:rPr>
        <w:t>economic performance.</w:t>
      </w:r>
    </w:p>
    <w:p w14:paraId="2523033B" w14:textId="77777777" w:rsidR="0061304E" w:rsidRPr="00CD3FDE" w:rsidRDefault="0061304E" w:rsidP="0061304E">
      <w:pPr>
        <w:rPr>
          <w:sz w:val="14"/>
          <w:szCs w:val="14"/>
        </w:rPr>
      </w:pPr>
      <w:r w:rsidRPr="00CD3FDE">
        <w:rPr>
          <w:sz w:val="14"/>
          <w:szCs w:val="14"/>
        </w:rPr>
        <w:t>In May 2017, the revelation that Trump pressured former FBI director James Comey to drop a probe of Michael Flynn, the president’s former national security adviser, set off one of the steepest stock dives of the year. The fear at the time was that Trump’s presidency would unravel before he could deliver major corporate tax cuts and deregulation.</w:t>
      </w:r>
    </w:p>
    <w:p w14:paraId="03E8B78F" w14:textId="77777777" w:rsidR="0061304E" w:rsidRPr="00CD3FDE" w:rsidRDefault="0061304E" w:rsidP="0061304E">
      <w:pPr>
        <w:rPr>
          <w:sz w:val="14"/>
          <w:szCs w:val="14"/>
        </w:rPr>
      </w:pPr>
      <w:r w:rsidRPr="00CD3FDE">
        <w:rPr>
          <w:sz w:val="14"/>
          <w:szCs w:val="14"/>
        </w:rPr>
        <w:t xml:space="preserve">Financiers flooded Washington analysts with questions about impeachment procedures and stopped in their tracks when Trump-related alerts popped up on their Bloomberg terminals. In June, when Comey testified before the Senate Intelligence Committee, both CNBC and Bloomberg TV carried the hearing live. </w:t>
      </w:r>
    </w:p>
    <w:p w14:paraId="14FD14B8" w14:textId="77777777" w:rsidR="0061304E" w:rsidRPr="00CD3FDE" w:rsidRDefault="0061304E" w:rsidP="0061304E">
      <w:pPr>
        <w:rPr>
          <w:sz w:val="14"/>
          <w:szCs w:val="14"/>
        </w:rPr>
      </w:pPr>
      <w:r w:rsidRPr="00CD3FDE">
        <w:rPr>
          <w:sz w:val="14"/>
          <w:szCs w:val="14"/>
        </w:rPr>
        <w:t xml:space="preserve">Interest cooled as summer turned to fall that year and it became clearer the tax cuts were more or less on a glide path to passage. </w:t>
      </w:r>
    </w:p>
    <w:p w14:paraId="61911DBC" w14:textId="77777777" w:rsidR="0061304E" w:rsidRPr="00CD3FDE" w:rsidRDefault="0061304E" w:rsidP="0061304E">
      <w:pPr>
        <w:rPr>
          <w:sz w:val="14"/>
        </w:rPr>
      </w:pPr>
      <w:r w:rsidRPr="00CD3FDE">
        <w:rPr>
          <w:rStyle w:val="Emphasis"/>
        </w:rPr>
        <w:t>Lately</w:t>
      </w:r>
      <w:r w:rsidRPr="00CD3FDE">
        <w:rPr>
          <w:sz w:val="14"/>
        </w:rPr>
        <w:t xml:space="preserve">, </w:t>
      </w:r>
      <w:r w:rsidRPr="009D5678">
        <w:rPr>
          <w:rStyle w:val="StyleUnderline"/>
          <w:highlight w:val="cyan"/>
        </w:rPr>
        <w:t>investors have appeared</w:t>
      </w:r>
      <w:r w:rsidRPr="009D5678">
        <w:rPr>
          <w:sz w:val="14"/>
          <w:highlight w:val="cyan"/>
        </w:rPr>
        <w:t xml:space="preserve"> </w:t>
      </w:r>
      <w:r w:rsidRPr="009D5678">
        <w:rPr>
          <w:rStyle w:val="Emphasis"/>
          <w:highlight w:val="cyan"/>
        </w:rPr>
        <w:t>less spooked</w:t>
      </w:r>
      <w:r w:rsidRPr="009D5678">
        <w:rPr>
          <w:sz w:val="14"/>
          <w:highlight w:val="cyan"/>
        </w:rPr>
        <w:t xml:space="preserve"> </w:t>
      </w:r>
      <w:r w:rsidRPr="009D5678">
        <w:rPr>
          <w:rStyle w:val="StyleUnderline"/>
          <w:highlight w:val="cyan"/>
        </w:rPr>
        <w:t>by</w:t>
      </w:r>
      <w:r w:rsidRPr="00CD3FDE">
        <w:rPr>
          <w:sz w:val="14"/>
        </w:rPr>
        <w:t xml:space="preserve"> the specter of </w:t>
      </w:r>
      <w:r w:rsidRPr="00CD3FDE">
        <w:rPr>
          <w:rStyle w:val="StyleUnderline"/>
        </w:rPr>
        <w:t xml:space="preserve">Washington </w:t>
      </w:r>
      <w:r w:rsidRPr="009D5678">
        <w:rPr>
          <w:rStyle w:val="StyleUnderline"/>
          <w:highlight w:val="cyan"/>
        </w:rPr>
        <w:t>dysfunction</w:t>
      </w:r>
      <w:r w:rsidRPr="00CD3FDE">
        <w:rPr>
          <w:sz w:val="14"/>
        </w:rPr>
        <w:t xml:space="preserve">: </w:t>
      </w:r>
      <w:r w:rsidRPr="00262B30">
        <w:rPr>
          <w:sz w:val="14"/>
        </w:rPr>
        <w:t xml:space="preserve">The </w:t>
      </w:r>
      <w:r w:rsidRPr="009D5678">
        <w:rPr>
          <w:rStyle w:val="StyleUnderline"/>
          <w:highlight w:val="cyan"/>
        </w:rPr>
        <w:t>S&amp;P</w:t>
      </w:r>
      <w:r w:rsidRPr="00CD3FDE">
        <w:rPr>
          <w:rStyle w:val="StyleUnderline"/>
        </w:rPr>
        <w:t xml:space="preserve"> 500</w:t>
      </w:r>
      <w:r w:rsidRPr="00CD3FDE">
        <w:rPr>
          <w:sz w:val="14"/>
        </w:rPr>
        <w:t xml:space="preserve"> </w:t>
      </w:r>
      <w:r w:rsidRPr="00CD3FDE">
        <w:rPr>
          <w:rStyle w:val="Emphasis"/>
        </w:rPr>
        <w:t xml:space="preserve">actually </w:t>
      </w:r>
      <w:r w:rsidRPr="009D5678">
        <w:rPr>
          <w:rStyle w:val="Emphasis"/>
          <w:highlight w:val="cyan"/>
        </w:rPr>
        <w:t>gained</w:t>
      </w:r>
      <w:r w:rsidRPr="00CD3FDE">
        <w:rPr>
          <w:sz w:val="14"/>
        </w:rPr>
        <w:t xml:space="preserve"> about </w:t>
      </w:r>
      <w:r w:rsidRPr="00CD3FDE">
        <w:rPr>
          <w:rStyle w:val="StyleUnderline"/>
        </w:rPr>
        <w:t xml:space="preserve">11 percent </w:t>
      </w:r>
      <w:r w:rsidRPr="009D5678">
        <w:rPr>
          <w:rStyle w:val="StyleUnderline"/>
          <w:highlight w:val="cyan"/>
        </w:rPr>
        <w:t>during the</w:t>
      </w:r>
      <w:r w:rsidRPr="00CD3FDE">
        <w:rPr>
          <w:sz w:val="14"/>
        </w:rPr>
        <w:t xml:space="preserve"> month-long government </w:t>
      </w:r>
      <w:r w:rsidRPr="009D5678">
        <w:rPr>
          <w:rStyle w:val="StyleUnderline"/>
          <w:highlight w:val="cyan"/>
        </w:rPr>
        <w:t>shutdown</w:t>
      </w:r>
      <w:r w:rsidRPr="00CD3FDE">
        <w:rPr>
          <w:sz w:val="14"/>
        </w:rPr>
        <w:t xml:space="preserve"> that ended in January. And </w:t>
      </w:r>
      <w:r w:rsidRPr="009D5678">
        <w:rPr>
          <w:rStyle w:val="StyleUnderline"/>
          <w:highlight w:val="cyan"/>
        </w:rPr>
        <w:t>with deadlines</w:t>
      </w:r>
      <w:r w:rsidRPr="00CD3FDE">
        <w:rPr>
          <w:rStyle w:val="StyleUnderline"/>
        </w:rPr>
        <w:t xml:space="preserve"> for the debt ceiling and</w:t>
      </w:r>
      <w:r w:rsidRPr="00CD3FDE">
        <w:rPr>
          <w:sz w:val="14"/>
        </w:rPr>
        <w:t xml:space="preserve"> a </w:t>
      </w:r>
      <w:r w:rsidRPr="00CD3FDE">
        <w:rPr>
          <w:rStyle w:val="StyleUnderline"/>
        </w:rPr>
        <w:t>budget</w:t>
      </w:r>
      <w:r w:rsidRPr="00CD3FDE">
        <w:rPr>
          <w:sz w:val="14"/>
        </w:rPr>
        <w:t xml:space="preserve"> deal still </w:t>
      </w:r>
      <w:r w:rsidRPr="009D5678">
        <w:rPr>
          <w:rStyle w:val="StyleUnderline"/>
          <w:highlight w:val="cyan"/>
        </w:rPr>
        <w:t>months away, it’s</w:t>
      </w:r>
      <w:r w:rsidRPr="009D5678">
        <w:rPr>
          <w:sz w:val="14"/>
          <w:highlight w:val="cyan"/>
        </w:rPr>
        <w:t xml:space="preserve"> </w:t>
      </w:r>
      <w:r w:rsidRPr="009D5678">
        <w:rPr>
          <w:rStyle w:val="Emphasis"/>
          <w:highlight w:val="cyan"/>
        </w:rPr>
        <w:t>unlikely</w:t>
      </w:r>
      <w:r w:rsidRPr="00CD3FDE">
        <w:rPr>
          <w:sz w:val="14"/>
        </w:rPr>
        <w:t xml:space="preserve"> market </w:t>
      </w:r>
      <w:r w:rsidRPr="009D5678">
        <w:rPr>
          <w:rStyle w:val="StyleUnderline"/>
          <w:highlight w:val="cyan"/>
        </w:rPr>
        <w:t>participants will start to</w:t>
      </w:r>
      <w:r w:rsidRPr="00CD3FDE">
        <w:rPr>
          <w:rStyle w:val="StyleUnderline"/>
        </w:rPr>
        <w:t xml:space="preserve"> </w:t>
      </w:r>
      <w:r w:rsidRPr="009D5678">
        <w:rPr>
          <w:rStyle w:val="StyleUnderline"/>
          <w:highlight w:val="cyan"/>
        </w:rPr>
        <w:t>fixate on</w:t>
      </w:r>
      <w:r w:rsidRPr="00CD3FDE">
        <w:rPr>
          <w:rStyle w:val="StyleUnderline"/>
        </w:rPr>
        <w:t xml:space="preserve"> those </w:t>
      </w:r>
      <w:r w:rsidRPr="009D5678">
        <w:rPr>
          <w:rStyle w:val="StyleUnderline"/>
          <w:highlight w:val="cyan"/>
        </w:rPr>
        <w:t>negotiations</w:t>
      </w:r>
      <w:r w:rsidRPr="00CD3FDE">
        <w:rPr>
          <w:rStyle w:val="StyleUnderline"/>
        </w:rPr>
        <w:t xml:space="preserve"> soon</w:t>
      </w:r>
      <w:r w:rsidRPr="00CD3FDE">
        <w:rPr>
          <w:sz w:val="14"/>
        </w:rPr>
        <w:t>.</w:t>
      </w:r>
    </w:p>
    <w:p w14:paraId="363C8EA0" w14:textId="77777777" w:rsidR="0061304E" w:rsidRPr="00CD3FDE" w:rsidRDefault="0061304E" w:rsidP="0061304E">
      <w:pPr>
        <w:rPr>
          <w:sz w:val="14"/>
        </w:rPr>
      </w:pPr>
      <w:r w:rsidRPr="00CD3FDE">
        <w:rPr>
          <w:rStyle w:val="StyleUnderline"/>
        </w:rPr>
        <w:t>“Obviously this is</w:t>
      </w:r>
      <w:r w:rsidRPr="00CD3FDE">
        <w:rPr>
          <w:sz w:val="14"/>
        </w:rPr>
        <w:t xml:space="preserve"> a </w:t>
      </w:r>
      <w:r w:rsidRPr="00CD3FDE">
        <w:rPr>
          <w:rStyle w:val="StyleUnderline"/>
        </w:rPr>
        <w:t>concerning</w:t>
      </w:r>
      <w:r w:rsidRPr="00CD3FDE">
        <w:rPr>
          <w:sz w:val="14"/>
        </w:rPr>
        <w:t xml:space="preserve"> headline, </w:t>
      </w:r>
      <w:r w:rsidRPr="00CD3FDE">
        <w:rPr>
          <w:rStyle w:val="Emphasis"/>
        </w:rPr>
        <w:t>but</w:t>
      </w:r>
      <w:r w:rsidRPr="00CD3FDE">
        <w:rPr>
          <w:sz w:val="14"/>
        </w:rPr>
        <w:t xml:space="preserve"> </w:t>
      </w:r>
      <w:r w:rsidRPr="009D5678">
        <w:rPr>
          <w:rStyle w:val="StyleUnderline"/>
          <w:highlight w:val="cyan"/>
        </w:rPr>
        <w:t>there is a meaningful difference between</w:t>
      </w:r>
      <w:r w:rsidRPr="00CD3FDE">
        <w:rPr>
          <w:rStyle w:val="StyleUnderline"/>
        </w:rPr>
        <w:t xml:space="preserve"> fiscal </w:t>
      </w:r>
      <w:r w:rsidRPr="009D5678">
        <w:rPr>
          <w:rStyle w:val="StyleUnderline"/>
          <w:highlight w:val="cyan"/>
        </w:rPr>
        <w:t>brinkmanship today versus</w:t>
      </w:r>
      <w:r w:rsidRPr="00CD3FDE">
        <w:rPr>
          <w:rStyle w:val="StyleUnderline"/>
        </w:rPr>
        <w:t xml:space="preserve"> fiscal brinkmanship </w:t>
      </w:r>
      <w:r w:rsidRPr="009D5678">
        <w:rPr>
          <w:rStyle w:val="StyleUnderline"/>
          <w:highlight w:val="cyan"/>
        </w:rPr>
        <w:t>weeks awa</w:t>
      </w:r>
      <w:r w:rsidRPr="00CD3FDE">
        <w:rPr>
          <w:rStyle w:val="StyleUnderline"/>
        </w:rPr>
        <w:t xml:space="preserve">y from the debt ceiling deadline,” </w:t>
      </w:r>
      <w:r w:rsidRPr="00CD3FDE">
        <w:rPr>
          <w:sz w:val="14"/>
        </w:rPr>
        <w:t xml:space="preserve">Isaac </w:t>
      </w:r>
      <w:r w:rsidRPr="00CD3FDE">
        <w:rPr>
          <w:rStyle w:val="StyleUnderline"/>
        </w:rPr>
        <w:t>Boltansky</w:t>
      </w:r>
      <w:r w:rsidRPr="00CD3FDE">
        <w:rPr>
          <w:sz w:val="14"/>
        </w:rPr>
        <w:t xml:space="preserve">, director of policy research at Compass Point, </w:t>
      </w:r>
      <w:r w:rsidRPr="00CD3FDE">
        <w:rPr>
          <w:rStyle w:val="StyleUnderline"/>
        </w:rPr>
        <w:t>said</w:t>
      </w:r>
      <w:r w:rsidRPr="00CD3FDE">
        <w:rPr>
          <w:sz w:val="14"/>
        </w:rPr>
        <w:t xml:space="preserve"> in an email.</w:t>
      </w:r>
    </w:p>
    <w:p w14:paraId="684AA5CE" w14:textId="370E3460" w:rsidR="0061304E" w:rsidRPr="00CD3FDE" w:rsidRDefault="0061304E" w:rsidP="0061304E">
      <w:pPr>
        <w:rPr>
          <w:sz w:val="14"/>
        </w:rPr>
      </w:pPr>
      <w:r w:rsidRPr="00CD3FDE">
        <w:rPr>
          <w:rStyle w:val="StyleUnderline"/>
        </w:rPr>
        <w:t>“There is a confluence of</w:t>
      </w:r>
      <w:r w:rsidRPr="00CD3FDE">
        <w:rPr>
          <w:sz w:val="14"/>
        </w:rPr>
        <w:t xml:space="preserve"> political </w:t>
      </w:r>
      <w:r w:rsidRPr="00CD3FDE">
        <w:rPr>
          <w:rStyle w:val="StyleUnderline"/>
        </w:rPr>
        <w:t>risk in the fall</w:t>
      </w:r>
      <w:r w:rsidRPr="00CD3FDE">
        <w:rPr>
          <w:sz w:val="14"/>
        </w:rPr>
        <w:t xml:space="preserve"> with the debt ceiling and spending deadline, </w:t>
      </w:r>
      <w:r w:rsidRPr="00CD3FDE">
        <w:rPr>
          <w:rStyle w:val="Emphasis"/>
        </w:rPr>
        <w:t>but</w:t>
      </w:r>
      <w:r w:rsidRPr="00CD3FDE">
        <w:rPr>
          <w:sz w:val="14"/>
        </w:rPr>
        <w:t xml:space="preserve"> I think </w:t>
      </w:r>
      <w:r w:rsidRPr="009D5678">
        <w:rPr>
          <w:rStyle w:val="StyleUnderline"/>
          <w:highlight w:val="cyan"/>
        </w:rPr>
        <w:t>the market</w:t>
      </w:r>
      <w:r w:rsidRPr="00CD3FDE">
        <w:rPr>
          <w:rStyle w:val="StyleUnderline"/>
        </w:rPr>
        <w:t xml:space="preserve"> </w:t>
      </w:r>
      <w:r w:rsidRPr="00CD3FDE">
        <w:rPr>
          <w:rStyle w:val="Emphasis"/>
        </w:rPr>
        <w:t xml:space="preserve">still </w:t>
      </w:r>
      <w:r w:rsidRPr="009D5678">
        <w:rPr>
          <w:rStyle w:val="Emphasis"/>
          <w:highlight w:val="cyan"/>
        </w:rPr>
        <w:t>expects a resolution</w:t>
      </w:r>
      <w:r w:rsidRPr="00CD3FDE">
        <w:rPr>
          <w:sz w:val="14"/>
        </w:rPr>
        <w:t xml:space="preserve"> on these fiscal fights. Instead, these comments reinforce our bearishness on the prospects for other efforts such as infrastructure spending or prescription drug pricing.”</w:t>
      </w:r>
    </w:p>
    <w:p w14:paraId="2A597CED" w14:textId="77777777" w:rsidR="00896BE3" w:rsidRDefault="00896BE3" w:rsidP="00896BE3">
      <w:pPr>
        <w:pStyle w:val="Heading3"/>
      </w:pPr>
      <w:r>
        <w:t>Will Pass---2NC</w:t>
      </w:r>
    </w:p>
    <w:p w14:paraId="461A6810" w14:textId="5C9F20DC" w:rsidR="00896BE3" w:rsidRDefault="00896BE3" w:rsidP="00896BE3">
      <w:pPr>
        <w:pStyle w:val="Heading4"/>
      </w:pPr>
      <w:r>
        <w:t xml:space="preserve">Err neg – all their warrants are just why </w:t>
      </w:r>
      <w:r w:rsidR="001409BE" w:rsidRPr="001409BE">
        <w:rPr>
          <w:u w:val="single"/>
        </w:rPr>
        <w:t>focus and time are</w:t>
      </w:r>
      <w:r w:rsidRPr="001409BE">
        <w:rPr>
          <w:u w:val="single"/>
        </w:rPr>
        <w:t xml:space="preserve"> key</w:t>
      </w:r>
      <w:r>
        <w:t xml:space="preserve"> – none of their cards say it’s impossible</w:t>
      </w:r>
    </w:p>
    <w:p w14:paraId="7E171117" w14:textId="752EA6DC" w:rsidR="00896BE3" w:rsidRPr="002961CE" w:rsidRDefault="00896BE3" w:rsidP="00896BE3">
      <w:pPr>
        <w:pStyle w:val="Heading4"/>
      </w:pPr>
      <w:r w:rsidRPr="00DA23AE">
        <w:t xml:space="preserve">Deal </w:t>
      </w:r>
      <w:r w:rsidRPr="002961CE">
        <w:rPr>
          <w:u w:val="single"/>
        </w:rPr>
        <w:t>will happen</w:t>
      </w:r>
      <w:r>
        <w:t xml:space="preserve"> – </w:t>
      </w:r>
      <w:r w:rsidRPr="002961CE">
        <w:rPr>
          <w:u w:val="single"/>
        </w:rPr>
        <w:t>Mulvaney optimism</w:t>
      </w:r>
      <w:r>
        <w:t xml:space="preserve"> and </w:t>
      </w:r>
      <w:r w:rsidRPr="002961CE">
        <w:rPr>
          <w:u w:val="single"/>
        </w:rPr>
        <w:t>leadership</w:t>
      </w:r>
      <w:r>
        <w:t xml:space="preserve"> – general deal </w:t>
      </w:r>
      <w:r w:rsidRPr="002961CE">
        <w:rPr>
          <w:u w:val="single"/>
        </w:rPr>
        <w:t>solves</w:t>
      </w:r>
      <w:r>
        <w:t xml:space="preserve"> </w:t>
      </w:r>
      <w:r w:rsidR="005E7257">
        <w:t xml:space="preserve">follow-on </w:t>
      </w:r>
      <w:r>
        <w:t>small fights</w:t>
      </w:r>
    </w:p>
    <w:p w14:paraId="55F7930B" w14:textId="77777777" w:rsidR="00896BE3" w:rsidRPr="00166E9D" w:rsidRDefault="00896BE3" w:rsidP="00896BE3">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15D0F839" w14:textId="77777777" w:rsidR="00896BE3" w:rsidRDefault="00896BE3" w:rsidP="00896BE3"/>
    <w:p w14:paraId="0CCF536A" w14:textId="77777777" w:rsidR="00896BE3" w:rsidRPr="002961CE" w:rsidRDefault="00896BE3" w:rsidP="00896BE3">
      <w:pPr>
        <w:rPr>
          <w:sz w:val="14"/>
        </w:rPr>
      </w:pPr>
      <w:r w:rsidRPr="002961CE">
        <w:rPr>
          <w:sz w:val="14"/>
        </w:rPr>
        <w:t xml:space="preserve">Ahead of the Wednesday meeting, </w:t>
      </w:r>
      <w:r w:rsidRPr="009D5678">
        <w:rPr>
          <w:rStyle w:val="StyleUnderline"/>
          <w:highlight w:val="cyan"/>
        </w:rPr>
        <w:t>Mulvaney expressed</w:t>
      </w:r>
      <w:r w:rsidRPr="009D5678">
        <w:rPr>
          <w:sz w:val="14"/>
          <w:highlight w:val="cyan"/>
        </w:rPr>
        <w:t xml:space="preserve"> </w:t>
      </w:r>
      <w:r w:rsidRPr="009D5678">
        <w:rPr>
          <w:rStyle w:val="Emphasis"/>
          <w:highlight w:val="cyan"/>
        </w:rPr>
        <w:t>optimism</w:t>
      </w:r>
      <w:r w:rsidRPr="002961CE">
        <w:rPr>
          <w:rStyle w:val="Emphasis"/>
        </w:rPr>
        <w:t xml:space="preserve"> that they could strike a deal</w:t>
      </w:r>
      <w:r w:rsidRPr="002961CE">
        <w:rPr>
          <w:sz w:val="14"/>
        </w:rPr>
        <w:t xml:space="preserve"> </w:t>
      </w:r>
      <w:r w:rsidRPr="002961CE">
        <w:rPr>
          <w:rStyle w:val="StyleUnderline"/>
        </w:rPr>
        <w:t>on the spending levels and</w:t>
      </w:r>
      <w:r w:rsidRPr="002961CE">
        <w:rPr>
          <w:sz w:val="14"/>
        </w:rPr>
        <w:t xml:space="preserve"> the </w:t>
      </w:r>
      <w:r w:rsidRPr="002961CE">
        <w:rPr>
          <w:rStyle w:val="StyleUnderline"/>
        </w:rPr>
        <w:t>debt ceiling</w:t>
      </w:r>
      <w:r w:rsidRPr="002961CE">
        <w:rPr>
          <w:sz w:val="14"/>
        </w:rPr>
        <w:t>.</w:t>
      </w:r>
    </w:p>
    <w:p w14:paraId="08BFBF89" w14:textId="77777777" w:rsidR="00896BE3" w:rsidRPr="002961CE" w:rsidRDefault="00896BE3" w:rsidP="00896BE3">
      <w:pPr>
        <w:rPr>
          <w:sz w:val="14"/>
        </w:rPr>
      </w:pPr>
      <w:r w:rsidRPr="009D5678">
        <w:rPr>
          <w:rStyle w:val="StyleUnderline"/>
          <w:highlight w:val="cyan"/>
        </w:rPr>
        <w:t xml:space="preserve">“We </w:t>
      </w:r>
      <w:r w:rsidRPr="009D5678">
        <w:rPr>
          <w:rStyle w:val="Emphasis"/>
          <w:highlight w:val="cyan"/>
        </w:rPr>
        <w:t>are going to fund the government</w:t>
      </w:r>
      <w:r w:rsidRPr="002961CE">
        <w:rPr>
          <w:sz w:val="14"/>
        </w:rPr>
        <w:t xml:space="preserve">, </w:t>
      </w:r>
      <w:r w:rsidRPr="002961CE">
        <w:rPr>
          <w:rStyle w:val="StyleUnderline"/>
        </w:rPr>
        <w:t>the only question is</w:t>
      </w:r>
      <w:r w:rsidRPr="002961CE">
        <w:rPr>
          <w:sz w:val="14"/>
        </w:rPr>
        <w:t xml:space="preserve"> at </w:t>
      </w:r>
      <w:r w:rsidRPr="002961CE">
        <w:rPr>
          <w:rStyle w:val="StyleUnderline"/>
        </w:rPr>
        <w:t>what level,” he said</w:t>
      </w:r>
      <w:r w:rsidRPr="002961CE">
        <w:rPr>
          <w:sz w:val="14"/>
        </w:rPr>
        <w:t xml:space="preserve"> Tuesday at a Wall Street Journal event, </w:t>
      </w:r>
      <w:r w:rsidRPr="009D5678">
        <w:rPr>
          <w:rStyle w:val="StyleUnderline"/>
          <w:highlight w:val="cyan"/>
        </w:rPr>
        <w:t>adding</w:t>
      </w:r>
      <w:r w:rsidRPr="009D5678">
        <w:rPr>
          <w:sz w:val="14"/>
          <w:highlight w:val="cyan"/>
        </w:rPr>
        <w:t xml:space="preserve"> </w:t>
      </w:r>
      <w:r w:rsidRPr="009D5678">
        <w:rPr>
          <w:rStyle w:val="Emphasis"/>
          <w:highlight w:val="cyan"/>
        </w:rPr>
        <w:t>he doesn’t see</w:t>
      </w:r>
      <w:r w:rsidRPr="002961CE">
        <w:rPr>
          <w:rStyle w:val="Emphasis"/>
        </w:rPr>
        <w:t xml:space="preserve"> the </w:t>
      </w:r>
      <w:r w:rsidRPr="009D5678">
        <w:rPr>
          <w:rStyle w:val="Emphasis"/>
          <w:highlight w:val="cyan"/>
        </w:rPr>
        <w:t>automatic cuts</w:t>
      </w:r>
      <w:r w:rsidRPr="002961CE">
        <w:rPr>
          <w:rStyle w:val="Emphasis"/>
        </w:rPr>
        <w:t xml:space="preserve"> happening</w:t>
      </w:r>
      <w:r w:rsidRPr="002961CE">
        <w:rPr>
          <w:sz w:val="14"/>
        </w:rPr>
        <w:t xml:space="preserve">. </w:t>
      </w:r>
      <w:r w:rsidRPr="009D5678">
        <w:rPr>
          <w:rStyle w:val="StyleUnderline"/>
          <w:highlight w:val="cyan"/>
        </w:rPr>
        <w:t xml:space="preserve">“I do </w:t>
      </w:r>
      <w:r w:rsidRPr="009D5678">
        <w:rPr>
          <w:rStyle w:val="Emphasis"/>
          <w:highlight w:val="cyan"/>
        </w:rPr>
        <w:t>not</w:t>
      </w:r>
      <w:r w:rsidRPr="009D5678">
        <w:rPr>
          <w:rStyle w:val="StyleUnderline"/>
          <w:highlight w:val="cyan"/>
        </w:rPr>
        <w:t xml:space="preserve"> see it</w:t>
      </w:r>
      <w:r w:rsidRPr="002961CE">
        <w:rPr>
          <w:sz w:val="14"/>
        </w:rPr>
        <w:t xml:space="preserve"> as </w:t>
      </w:r>
      <w:r w:rsidRPr="009D5678">
        <w:rPr>
          <w:rStyle w:val="StyleUnderline"/>
          <w:highlight w:val="cyan"/>
        </w:rPr>
        <w:t>being</w:t>
      </w:r>
      <w:r w:rsidRPr="002961CE">
        <w:rPr>
          <w:sz w:val="14"/>
        </w:rPr>
        <w:t xml:space="preserve"> a </w:t>
      </w:r>
      <w:r w:rsidRPr="002961CE">
        <w:rPr>
          <w:rStyle w:val="StyleUnderline"/>
        </w:rPr>
        <w:t xml:space="preserve">very </w:t>
      </w:r>
      <w:r w:rsidRPr="009D5678">
        <w:rPr>
          <w:rStyle w:val="StyleUnderline"/>
          <w:highlight w:val="cyan"/>
        </w:rPr>
        <w:t>dramatic</w:t>
      </w:r>
      <w:r w:rsidRPr="002961CE">
        <w:rPr>
          <w:sz w:val="14"/>
        </w:rPr>
        <w:t xml:space="preserve"> event this year.”</w:t>
      </w:r>
    </w:p>
    <w:p w14:paraId="3F239CD2" w14:textId="77777777" w:rsidR="00896BE3" w:rsidRPr="002961CE" w:rsidRDefault="00896BE3" w:rsidP="00896BE3">
      <w:pPr>
        <w:rPr>
          <w:sz w:val="14"/>
          <w:szCs w:val="14"/>
        </w:rPr>
      </w:pPr>
      <w:r w:rsidRPr="002961CE">
        <w:rPr>
          <w:sz w:val="14"/>
          <w:szCs w:val="14"/>
        </w:rPr>
        <w:t>The current budget cap is $716 billion for defense funds and $597 billion for non-defense domestic spending. Democrats have proposed a $17 billion in crease for defense to $733 billion and a $34 billion increase for non-defense to $631 billion.</w:t>
      </w:r>
    </w:p>
    <w:p w14:paraId="54440B04" w14:textId="77777777" w:rsidR="00896BE3" w:rsidRPr="002961CE" w:rsidRDefault="00896BE3" w:rsidP="00896BE3">
      <w:pPr>
        <w:rPr>
          <w:sz w:val="14"/>
          <w:szCs w:val="14"/>
        </w:rPr>
      </w:pPr>
      <w:r w:rsidRPr="002961CE">
        <w:rPr>
          <w:sz w:val="14"/>
          <w:szCs w:val="14"/>
        </w:rPr>
        <w:t>Trump’s budget proposed increasing defense spending by $34 billion to $750 billion, using a budget gimmick, while allowing non-defense outlays to be cut by $30 billion to $567 billion.</w:t>
      </w:r>
    </w:p>
    <w:p w14:paraId="5167736A" w14:textId="77777777" w:rsidR="00896BE3" w:rsidRPr="002961CE" w:rsidRDefault="00896BE3" w:rsidP="00896BE3">
      <w:pPr>
        <w:rPr>
          <w:sz w:val="14"/>
        </w:rPr>
      </w:pPr>
      <w:r w:rsidRPr="002961CE">
        <w:rPr>
          <w:sz w:val="14"/>
        </w:rPr>
        <w:t xml:space="preserve">Republican House spending panel member Tom </w:t>
      </w:r>
      <w:r w:rsidRPr="002961CE">
        <w:rPr>
          <w:rStyle w:val="StyleUnderline"/>
        </w:rPr>
        <w:t>Cole</w:t>
      </w:r>
      <w:r w:rsidRPr="002961CE">
        <w:rPr>
          <w:sz w:val="14"/>
        </w:rPr>
        <w:t xml:space="preserve"> of Oklahoma </w:t>
      </w:r>
      <w:r w:rsidRPr="002961CE">
        <w:rPr>
          <w:rStyle w:val="StyleUnderline"/>
        </w:rPr>
        <w:t>said</w:t>
      </w:r>
      <w:r w:rsidRPr="002961CE">
        <w:rPr>
          <w:sz w:val="14"/>
        </w:rPr>
        <w:t xml:space="preserve"> the </w:t>
      </w:r>
      <w:r w:rsidRPr="002961CE">
        <w:rPr>
          <w:rStyle w:val="StyleUnderline"/>
        </w:rPr>
        <w:t>final negotiation will</w:t>
      </w:r>
      <w:r w:rsidRPr="002961CE">
        <w:rPr>
          <w:sz w:val="14"/>
        </w:rPr>
        <w:t xml:space="preserve"> have to </w:t>
      </w:r>
      <w:r w:rsidRPr="002961CE">
        <w:rPr>
          <w:rStyle w:val="StyleUnderline"/>
        </w:rPr>
        <w:t>be something between the White House</w:t>
      </w:r>
      <w:r w:rsidRPr="002961CE">
        <w:rPr>
          <w:sz w:val="14"/>
        </w:rPr>
        <w:t xml:space="preserve"> proposal </w:t>
      </w:r>
      <w:r w:rsidRPr="002961CE">
        <w:rPr>
          <w:rStyle w:val="StyleUnderline"/>
        </w:rPr>
        <w:t>and</w:t>
      </w:r>
      <w:r w:rsidRPr="002961CE">
        <w:rPr>
          <w:sz w:val="14"/>
        </w:rPr>
        <w:t xml:space="preserve"> the </w:t>
      </w:r>
      <w:r w:rsidRPr="002961CE">
        <w:rPr>
          <w:rStyle w:val="StyleUnderline"/>
        </w:rPr>
        <w:t>House</w:t>
      </w:r>
      <w:r w:rsidRPr="002961CE">
        <w:rPr>
          <w:sz w:val="14"/>
        </w:rPr>
        <w:t xml:space="preserve"> appropriations </w:t>
      </w:r>
      <w:r w:rsidRPr="002961CE">
        <w:rPr>
          <w:rStyle w:val="StyleUnderline"/>
        </w:rPr>
        <w:t>bills</w:t>
      </w:r>
      <w:r w:rsidRPr="002961CE">
        <w:rPr>
          <w:sz w:val="14"/>
        </w:rPr>
        <w:t>.</w:t>
      </w:r>
    </w:p>
    <w:p w14:paraId="08C396FB" w14:textId="77777777" w:rsidR="00896BE3" w:rsidRPr="002961CE" w:rsidRDefault="00896BE3" w:rsidP="00896BE3">
      <w:pPr>
        <w:rPr>
          <w:sz w:val="14"/>
        </w:rPr>
      </w:pPr>
      <w:r w:rsidRPr="002961CE">
        <w:rPr>
          <w:rStyle w:val="StyleUnderline"/>
        </w:rPr>
        <w:t>“It depends on whether or not we really want a deal,” Cole said</w:t>
      </w:r>
      <w:r w:rsidRPr="002961CE">
        <w:rPr>
          <w:sz w:val="14"/>
        </w:rPr>
        <w:t>. “It can’t be the Trump budget, it’s not going to be the bills we have got here.”</w:t>
      </w:r>
    </w:p>
    <w:p w14:paraId="5283DD1F" w14:textId="77777777" w:rsidR="00896BE3" w:rsidRDefault="00896BE3" w:rsidP="00896BE3">
      <w:r w:rsidRPr="009D5678">
        <w:rPr>
          <w:rStyle w:val="StyleUnderline"/>
          <w:highlight w:val="cyan"/>
        </w:rPr>
        <w:t>Cole said the Senate should</w:t>
      </w:r>
      <w:r w:rsidRPr="002961CE">
        <w:rPr>
          <w:rStyle w:val="StyleUnderline"/>
        </w:rPr>
        <w:t xml:space="preserve"> provide leadership</w:t>
      </w:r>
      <w:r>
        <w:t xml:space="preserve"> </w:t>
      </w:r>
      <w:r w:rsidRPr="002961CE">
        <w:rPr>
          <w:rStyle w:val="Emphasis"/>
        </w:rPr>
        <w:t xml:space="preserve">by </w:t>
      </w:r>
      <w:r w:rsidRPr="009D5678">
        <w:rPr>
          <w:rStyle w:val="Emphasis"/>
          <w:highlight w:val="cyan"/>
        </w:rPr>
        <w:t>steer</w:t>
      </w:r>
      <w:r w:rsidRPr="002961CE">
        <w:rPr>
          <w:rStyle w:val="Emphasis"/>
        </w:rPr>
        <w:t xml:space="preserve">ing both sides to a </w:t>
      </w:r>
      <w:r w:rsidRPr="009D5678">
        <w:rPr>
          <w:rStyle w:val="Emphasis"/>
          <w:highlight w:val="cyan"/>
        </w:rPr>
        <w:t>compromise</w:t>
      </w:r>
      <w:r>
        <w:t>.</w:t>
      </w:r>
    </w:p>
    <w:p w14:paraId="27C6C21C" w14:textId="27A63A15" w:rsidR="00896BE3" w:rsidRDefault="00896BE3" w:rsidP="00896BE3">
      <w:pPr>
        <w:rPr>
          <w:sz w:val="14"/>
        </w:rPr>
      </w:pPr>
      <w:r w:rsidRPr="009D5678">
        <w:rPr>
          <w:rStyle w:val="StyleUnderline"/>
          <w:highlight w:val="cyan"/>
        </w:rPr>
        <w:t>Once leaders finalize a top-line</w:t>
      </w:r>
      <w:r w:rsidRPr="002961CE">
        <w:rPr>
          <w:rStyle w:val="StyleUnderline"/>
        </w:rPr>
        <w:t xml:space="preserve"> budget </w:t>
      </w:r>
      <w:r w:rsidRPr="009D5678">
        <w:rPr>
          <w:rStyle w:val="StyleUnderline"/>
          <w:highlight w:val="cyan"/>
        </w:rPr>
        <w:t>deal</w:t>
      </w:r>
      <w:r w:rsidRPr="00D81163">
        <w:rPr>
          <w:sz w:val="14"/>
        </w:rPr>
        <w:t xml:space="preserve">, then </w:t>
      </w:r>
      <w:r w:rsidRPr="009D5678">
        <w:rPr>
          <w:rStyle w:val="StyleUnderline"/>
          <w:highlight w:val="cyan"/>
        </w:rPr>
        <w:t>lawmakers can tackle</w:t>
      </w:r>
      <w:r w:rsidRPr="002961CE">
        <w:rPr>
          <w:rStyle w:val="StyleUnderline"/>
        </w:rPr>
        <w:t xml:space="preserve"> dozens of </w:t>
      </w:r>
      <w:r w:rsidRPr="009D5678">
        <w:rPr>
          <w:rStyle w:val="StyleUnderline"/>
          <w:highlight w:val="cyan"/>
        </w:rPr>
        <w:t>smaller</w:t>
      </w:r>
      <w:r w:rsidRPr="002961CE">
        <w:rPr>
          <w:rStyle w:val="StyleUnderline"/>
        </w:rPr>
        <w:t xml:space="preserve"> policy </w:t>
      </w:r>
      <w:r w:rsidRPr="009D5678">
        <w:rPr>
          <w:rStyle w:val="StyleUnderline"/>
          <w:highlight w:val="cyan"/>
        </w:rPr>
        <w:t>disputes</w:t>
      </w:r>
      <w:r w:rsidRPr="00D81163">
        <w:rPr>
          <w:sz w:val="14"/>
        </w:rPr>
        <w:t xml:space="preserve"> in each spending bill, any one of which could trigger a government shutdown.</w:t>
      </w:r>
    </w:p>
    <w:p w14:paraId="02645070" w14:textId="54086AE1" w:rsidR="00BA556A" w:rsidRPr="00082B4C" w:rsidRDefault="009A1EDC" w:rsidP="00BA556A">
      <w:pPr>
        <w:pStyle w:val="Heading4"/>
      </w:pPr>
      <w:r>
        <w:t xml:space="preserve">Two-year mega deal </w:t>
      </w:r>
      <w:r w:rsidR="005A4467">
        <w:t>possible</w:t>
      </w:r>
      <w:r w:rsidR="00BA556A">
        <w:t xml:space="preserve"> – </w:t>
      </w:r>
      <w:r w:rsidR="008C63FC">
        <w:t xml:space="preserve">White House and leadership </w:t>
      </w:r>
      <w:r w:rsidR="008C63FC" w:rsidRPr="008C63FC">
        <w:rPr>
          <w:u w:val="single"/>
        </w:rPr>
        <w:t>push</w:t>
      </w:r>
      <w:r w:rsidR="008C63FC">
        <w:t xml:space="preserve">, </w:t>
      </w:r>
      <w:r w:rsidR="005607A8">
        <w:rPr>
          <w:u w:val="single"/>
        </w:rPr>
        <w:t xml:space="preserve">fresh </w:t>
      </w:r>
      <w:r w:rsidR="005607A8" w:rsidRPr="005607A8">
        <w:rPr>
          <w:u w:val="single"/>
        </w:rPr>
        <w:t>start</w:t>
      </w:r>
      <w:r w:rsidR="005607A8">
        <w:t xml:space="preserve">, </w:t>
      </w:r>
      <w:r w:rsidR="005607A8" w:rsidRPr="005607A8">
        <w:t>McConnell</w:t>
      </w:r>
      <w:r w:rsidR="005607A8">
        <w:t xml:space="preserve"> </w:t>
      </w:r>
      <w:r w:rsidR="00082B4C">
        <w:t xml:space="preserve">and Schumer </w:t>
      </w:r>
      <w:r w:rsidR="005607A8">
        <w:rPr>
          <w:u w:val="single"/>
        </w:rPr>
        <w:t>optimism</w:t>
      </w:r>
      <w:r w:rsidR="00082B4C">
        <w:t xml:space="preserve">, aide </w:t>
      </w:r>
      <w:r w:rsidR="00082B4C">
        <w:rPr>
          <w:u w:val="single"/>
        </w:rPr>
        <w:t>leaks</w:t>
      </w:r>
      <w:r w:rsidR="00082B4C">
        <w:t xml:space="preserve"> of progress, and GOP </w:t>
      </w:r>
      <w:r w:rsidR="00082B4C" w:rsidRPr="00082B4C">
        <w:rPr>
          <w:u w:val="single"/>
        </w:rPr>
        <w:t>fear of shutdown</w:t>
      </w:r>
    </w:p>
    <w:p w14:paraId="347C9F8B" w14:textId="3DF7E877" w:rsidR="009A1EDC" w:rsidRPr="009A1EDC" w:rsidRDefault="009A1EDC" w:rsidP="009A1EDC">
      <w:r>
        <w:rPr>
          <w:rStyle w:val="Style13ptBold"/>
        </w:rPr>
        <w:t xml:space="preserve">Werner 5/21 </w:t>
      </w:r>
      <w:r w:rsidRPr="009A1EDC">
        <w:t xml:space="preserve">---- Erica, </w:t>
      </w:r>
      <w:r>
        <w:t xml:space="preserve">Congressional reporter for </w:t>
      </w:r>
      <w:r>
        <w:rPr>
          <w:i/>
          <w:iCs/>
        </w:rPr>
        <w:t>The Washington Post</w:t>
      </w:r>
      <w:r>
        <w:t xml:space="preserve">, </w:t>
      </w:r>
      <w:r w:rsidR="00BA556A">
        <w:t>written with Damian Paletta who has a master’s in journalism (University of Missouri)</w:t>
      </w:r>
      <w:r w:rsidR="00F80930">
        <w:t xml:space="preserve"> and is a reporter for the </w:t>
      </w:r>
      <w:r w:rsidR="00F80930">
        <w:rPr>
          <w:i/>
          <w:iCs/>
        </w:rPr>
        <w:t>Washington Post</w:t>
      </w:r>
      <w:r w:rsidR="00BA556A">
        <w:t xml:space="preserve">, </w:t>
      </w:r>
      <w:r>
        <w:t xml:space="preserve">“White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16C8D09A" w14:textId="30F765F5" w:rsidR="009A1EDC" w:rsidRPr="009A1EDC" w:rsidRDefault="009A1EDC" w:rsidP="009A1EDC"/>
    <w:p w14:paraId="67D25774" w14:textId="77777777" w:rsidR="009A1EDC" w:rsidRPr="005607A8" w:rsidRDefault="009A1EDC" w:rsidP="009A1EDC">
      <w:pPr>
        <w:rPr>
          <w:sz w:val="14"/>
        </w:rPr>
      </w:pPr>
      <w:r w:rsidRPr="009D5678">
        <w:rPr>
          <w:rStyle w:val="Emphasis"/>
          <w:highlight w:val="cyan"/>
        </w:rPr>
        <w:t>Top</w:t>
      </w:r>
      <w:r w:rsidRPr="009D5678">
        <w:rPr>
          <w:rStyle w:val="StyleUnderline"/>
          <w:highlight w:val="cyan"/>
        </w:rPr>
        <w:t xml:space="preserve"> White House</w:t>
      </w:r>
      <w:r w:rsidRPr="005607A8">
        <w:rPr>
          <w:sz w:val="14"/>
        </w:rPr>
        <w:t xml:space="preserve"> officials </w:t>
      </w:r>
      <w:r w:rsidRPr="009D5678">
        <w:rPr>
          <w:rStyle w:val="StyleUnderline"/>
          <w:highlight w:val="cyan"/>
        </w:rPr>
        <w:t>and congress</w:t>
      </w:r>
      <w:r w:rsidRPr="005A4467">
        <w:rPr>
          <w:rStyle w:val="StyleUnderline"/>
        </w:rPr>
        <w:t xml:space="preserve">ional </w:t>
      </w:r>
      <w:r w:rsidRPr="009D5678">
        <w:rPr>
          <w:rStyle w:val="StyleUnderline"/>
          <w:highlight w:val="cyan"/>
        </w:rPr>
        <w:t xml:space="preserve">leaders </w:t>
      </w:r>
      <w:r w:rsidRPr="009D5678">
        <w:rPr>
          <w:rStyle w:val="Emphasis"/>
          <w:highlight w:val="cyan"/>
        </w:rPr>
        <w:t>pushed</w:t>
      </w:r>
      <w:r w:rsidRPr="005607A8">
        <w:rPr>
          <w:sz w:val="14"/>
        </w:rPr>
        <w:t xml:space="preserve"> Tuesday </w:t>
      </w:r>
      <w:r w:rsidRPr="009D5678">
        <w:rPr>
          <w:rStyle w:val="StyleUnderline"/>
          <w:highlight w:val="cyan"/>
        </w:rPr>
        <w:t>for a sweeping two-year</w:t>
      </w:r>
      <w:r w:rsidRPr="005A4467">
        <w:rPr>
          <w:rStyle w:val="StyleUnderline"/>
        </w:rPr>
        <w:t xml:space="preserve"> budget </w:t>
      </w:r>
      <w:r w:rsidRPr="009D5678">
        <w:rPr>
          <w:rStyle w:val="StyleUnderline"/>
          <w:highlight w:val="cyan"/>
        </w:rPr>
        <w:t>deal</w:t>
      </w:r>
      <w:r w:rsidRPr="005A4467">
        <w:rPr>
          <w:rStyle w:val="StyleUnderline"/>
        </w:rPr>
        <w:t xml:space="preserve"> that would suspend the debt ceiling and reduce the possibility of</w:t>
      </w:r>
      <w:r w:rsidRPr="005607A8">
        <w:rPr>
          <w:sz w:val="14"/>
        </w:rPr>
        <w:t xml:space="preserve"> another government </w:t>
      </w:r>
      <w:r w:rsidRPr="005A4467">
        <w:rPr>
          <w:rStyle w:val="StyleUnderline"/>
        </w:rPr>
        <w:t>shutdown</w:t>
      </w:r>
      <w:r w:rsidRPr="005607A8">
        <w:rPr>
          <w:sz w:val="14"/>
        </w:rPr>
        <w:t xml:space="preserve"> later this year, </w:t>
      </w:r>
      <w:r w:rsidRPr="009D5678">
        <w:rPr>
          <w:rStyle w:val="Emphasis"/>
          <w:highlight w:val="cyan"/>
        </w:rPr>
        <w:t>a potential bipart</w:t>
      </w:r>
      <w:r w:rsidRPr="005A4467">
        <w:rPr>
          <w:rStyle w:val="Emphasis"/>
        </w:rPr>
        <w:t xml:space="preserve">isan </w:t>
      </w:r>
      <w:r w:rsidRPr="009D5678">
        <w:rPr>
          <w:rStyle w:val="Emphasis"/>
          <w:highlight w:val="cyan"/>
        </w:rPr>
        <w:t>breakthrough</w:t>
      </w:r>
      <w:r w:rsidRPr="005607A8">
        <w:rPr>
          <w:sz w:val="14"/>
        </w:rPr>
        <w:t xml:space="preserve"> </w:t>
      </w:r>
      <w:r w:rsidRPr="005A4467">
        <w:rPr>
          <w:rStyle w:val="StyleUnderline"/>
        </w:rPr>
        <w:t>following</w:t>
      </w:r>
      <w:r w:rsidRPr="005607A8">
        <w:rPr>
          <w:sz w:val="14"/>
        </w:rPr>
        <w:t xml:space="preserve"> months of </w:t>
      </w:r>
      <w:r w:rsidRPr="005A4467">
        <w:rPr>
          <w:rStyle w:val="StyleUnderline"/>
        </w:rPr>
        <w:t>acrimony and standoffs.</w:t>
      </w:r>
    </w:p>
    <w:p w14:paraId="7E0118A3" w14:textId="77777777" w:rsidR="009A1EDC" w:rsidRPr="005607A8" w:rsidRDefault="009A1EDC" w:rsidP="009A1EDC">
      <w:pPr>
        <w:rPr>
          <w:sz w:val="14"/>
          <w:szCs w:val="14"/>
        </w:rPr>
      </w:pPr>
      <w:r w:rsidRPr="005607A8">
        <w:rPr>
          <w:sz w:val="14"/>
          <w:szCs w:val="14"/>
        </w:rPr>
        <w:t>But despite optimistic predictions from Senate Majority Leader Mitch McConnell (R-Ky.), a day of on-and-off talks at the Capitol ended without a deal. And there was fresh evidence of the gulf to bridge between the two parties, as Senate Minority Leader Charles E. Schumer (D-N.Y.) spoke of the need to fund domestic priorities — something the Trump administration has often opposed as it seeks to hold down spending.</w:t>
      </w:r>
    </w:p>
    <w:p w14:paraId="2A2ECA8A" w14:textId="77777777" w:rsidR="009A1EDC" w:rsidRPr="005607A8" w:rsidRDefault="009A1EDC" w:rsidP="009A1EDC">
      <w:pPr>
        <w:rPr>
          <w:sz w:val="14"/>
        </w:rPr>
      </w:pPr>
      <w:r w:rsidRPr="005607A8">
        <w:rPr>
          <w:rStyle w:val="StyleUnderline"/>
        </w:rPr>
        <w:t>The meeting</w:t>
      </w:r>
      <w:r w:rsidRPr="005607A8">
        <w:rPr>
          <w:sz w:val="14"/>
        </w:rPr>
        <w:t xml:space="preserve"> of top administration officials and congressional leaders of both parties </w:t>
      </w:r>
      <w:r w:rsidRPr="005607A8">
        <w:rPr>
          <w:rStyle w:val="StyleUnderline"/>
        </w:rPr>
        <w:t xml:space="preserve">served to </w:t>
      </w:r>
      <w:r w:rsidRPr="005607A8">
        <w:rPr>
          <w:rStyle w:val="Emphasis"/>
        </w:rPr>
        <w:t>kick off</w:t>
      </w:r>
      <w:r w:rsidRPr="005607A8">
        <w:rPr>
          <w:sz w:val="14"/>
        </w:rPr>
        <w:t xml:space="preserve"> </w:t>
      </w:r>
      <w:r w:rsidRPr="005607A8">
        <w:rPr>
          <w:rStyle w:val="StyleUnderline"/>
        </w:rPr>
        <w:t xml:space="preserve">what could be </w:t>
      </w:r>
      <w:r w:rsidRPr="005607A8">
        <w:rPr>
          <w:rStyle w:val="Emphasis"/>
        </w:rPr>
        <w:t>months of contentious negotiations</w:t>
      </w:r>
      <w:r w:rsidRPr="005607A8">
        <w:rPr>
          <w:sz w:val="14"/>
        </w:rPr>
        <w:t xml:space="preserve"> </w:t>
      </w:r>
      <w:r w:rsidRPr="005607A8">
        <w:rPr>
          <w:rStyle w:val="StyleUnderline"/>
        </w:rPr>
        <w:t>ahead of a Sept. 30</w:t>
      </w:r>
      <w:r w:rsidRPr="005607A8">
        <w:rPr>
          <w:sz w:val="14"/>
        </w:rPr>
        <w:t xml:space="preserve"> government shutdown </w:t>
      </w:r>
      <w:r w:rsidRPr="005607A8">
        <w:rPr>
          <w:rStyle w:val="StyleUnderline"/>
        </w:rPr>
        <w:t>deadline</w:t>
      </w:r>
      <w:r w:rsidRPr="005607A8">
        <w:rPr>
          <w:sz w:val="14"/>
        </w:rPr>
        <w:t xml:space="preserve">, which will roughly coincide with </w:t>
      </w:r>
      <w:r w:rsidRPr="005607A8">
        <w:rPr>
          <w:rStyle w:val="StyleUnderline"/>
        </w:rPr>
        <w:t xml:space="preserve">when Congress needs to raise the nation’s borrowing limit </w:t>
      </w:r>
      <w:r w:rsidRPr="005607A8">
        <w:rPr>
          <w:rStyle w:val="Emphasis"/>
        </w:rPr>
        <w:t>or risk default</w:t>
      </w:r>
      <w:r w:rsidRPr="005607A8">
        <w:rPr>
          <w:sz w:val="14"/>
        </w:rPr>
        <w:t>.</w:t>
      </w:r>
    </w:p>
    <w:p w14:paraId="7E047488" w14:textId="77777777" w:rsidR="009A1EDC" w:rsidRPr="005607A8" w:rsidRDefault="009A1EDC" w:rsidP="009A1EDC">
      <w:pPr>
        <w:rPr>
          <w:sz w:val="14"/>
        </w:rPr>
      </w:pPr>
      <w:r w:rsidRPr="005607A8">
        <w:rPr>
          <w:rStyle w:val="StyleUnderline"/>
        </w:rPr>
        <w:t xml:space="preserve">In reaching for a two-year budget deal, </w:t>
      </w:r>
      <w:r w:rsidRPr="009D5678">
        <w:rPr>
          <w:rStyle w:val="StyleUnderline"/>
          <w:highlight w:val="cyan"/>
        </w:rPr>
        <w:t>lawmakers and admin</w:t>
      </w:r>
      <w:r w:rsidRPr="005607A8">
        <w:rPr>
          <w:rStyle w:val="StyleUnderline"/>
        </w:rPr>
        <w:t xml:space="preserve">istration </w:t>
      </w:r>
      <w:r w:rsidRPr="009D5678">
        <w:rPr>
          <w:rStyle w:val="StyleUnderline"/>
          <w:highlight w:val="cyan"/>
        </w:rPr>
        <w:t xml:space="preserve">officials </w:t>
      </w:r>
      <w:r w:rsidRPr="009D5678">
        <w:rPr>
          <w:rStyle w:val="Emphasis"/>
          <w:highlight w:val="cyan"/>
        </w:rPr>
        <w:t>sought to ratchet back</w:t>
      </w:r>
      <w:r w:rsidRPr="005607A8">
        <w:rPr>
          <w:rStyle w:val="Emphasis"/>
        </w:rPr>
        <w:t xml:space="preserve"> budget </w:t>
      </w:r>
      <w:r w:rsidRPr="009D5678">
        <w:rPr>
          <w:rStyle w:val="Emphasis"/>
          <w:highlight w:val="cyan"/>
        </w:rPr>
        <w:t>brinkmanship</w:t>
      </w:r>
      <w:r w:rsidRPr="005607A8">
        <w:rPr>
          <w:sz w:val="14"/>
        </w:rPr>
        <w:t xml:space="preserve"> </w:t>
      </w:r>
      <w:r w:rsidRPr="005607A8">
        <w:rPr>
          <w:rStyle w:val="StyleUnderline"/>
        </w:rPr>
        <w:t>for the remainder of</w:t>
      </w:r>
      <w:r w:rsidRPr="005607A8">
        <w:rPr>
          <w:sz w:val="14"/>
        </w:rPr>
        <w:t xml:space="preserve"> President </w:t>
      </w:r>
      <w:r w:rsidRPr="005607A8">
        <w:rPr>
          <w:rStyle w:val="StyleUnderline"/>
        </w:rPr>
        <w:t>Trump’s term,</w:t>
      </w:r>
      <w:r w:rsidRPr="005607A8">
        <w:rPr>
          <w:sz w:val="14"/>
        </w:rPr>
        <w:t xml:space="preserve"> </w:t>
      </w:r>
      <w:r w:rsidRPr="009D5678">
        <w:rPr>
          <w:rStyle w:val="StyleUnderline"/>
          <w:highlight w:val="cyan"/>
        </w:rPr>
        <w:t>offering</w:t>
      </w:r>
      <w:r w:rsidRPr="005607A8">
        <w:rPr>
          <w:rStyle w:val="StyleUnderline"/>
        </w:rPr>
        <w:t xml:space="preserve"> Congress and the White House</w:t>
      </w:r>
      <w:r w:rsidRPr="005607A8">
        <w:rPr>
          <w:sz w:val="14"/>
        </w:rPr>
        <w:t xml:space="preserve"> </w:t>
      </w:r>
      <w:r w:rsidRPr="009D5678">
        <w:rPr>
          <w:rStyle w:val="Emphasis"/>
          <w:highlight w:val="cyan"/>
        </w:rPr>
        <w:t>a fresh start</w:t>
      </w:r>
      <w:r w:rsidRPr="009D5678">
        <w:rPr>
          <w:sz w:val="14"/>
          <w:highlight w:val="cyan"/>
        </w:rPr>
        <w:t xml:space="preserve"> </w:t>
      </w:r>
      <w:r w:rsidRPr="009D5678">
        <w:rPr>
          <w:rStyle w:val="StyleUnderline"/>
          <w:highlight w:val="cyan"/>
        </w:rPr>
        <w:t>after</w:t>
      </w:r>
      <w:r w:rsidRPr="005607A8">
        <w:rPr>
          <w:sz w:val="14"/>
        </w:rPr>
        <w:t xml:space="preserve"> Trump pushed the nation into a record-long 35-day government shutdown </w:t>
      </w:r>
      <w:r w:rsidRPr="009D5678">
        <w:rPr>
          <w:rStyle w:val="StyleUnderline"/>
          <w:highlight w:val="cyan"/>
        </w:rPr>
        <w:t>this</w:t>
      </w:r>
      <w:r w:rsidRPr="005607A8">
        <w:rPr>
          <w:rStyle w:val="StyleUnderline"/>
        </w:rPr>
        <w:t xml:space="preserve"> past </w:t>
      </w:r>
      <w:r w:rsidRPr="009D5678">
        <w:rPr>
          <w:rStyle w:val="StyleUnderline"/>
          <w:highlight w:val="cyan"/>
        </w:rPr>
        <w:t>winter</w:t>
      </w:r>
      <w:r w:rsidRPr="005607A8">
        <w:rPr>
          <w:sz w:val="14"/>
        </w:rPr>
        <w:t>.</w:t>
      </w:r>
    </w:p>
    <w:p w14:paraId="4D4C56DA" w14:textId="77777777" w:rsidR="009A1EDC" w:rsidRPr="005607A8" w:rsidRDefault="009A1EDC" w:rsidP="009A1EDC">
      <w:pPr>
        <w:rPr>
          <w:sz w:val="14"/>
        </w:rPr>
      </w:pPr>
      <w:r w:rsidRPr="009D5678">
        <w:rPr>
          <w:rStyle w:val="StyleUnderline"/>
          <w:highlight w:val="cyan"/>
        </w:rPr>
        <w:t xml:space="preserve">“I don’t want to </w:t>
      </w:r>
      <w:r w:rsidRPr="00C15157">
        <w:rPr>
          <w:rStyle w:val="StyleUnderline"/>
        </w:rPr>
        <w:t>be too forward-leaning</w:t>
      </w:r>
      <w:r w:rsidRPr="005607A8">
        <w:rPr>
          <w:rStyle w:val="StyleUnderline"/>
        </w:rPr>
        <w:t xml:space="preserve"> </w:t>
      </w:r>
      <w:r w:rsidRPr="005607A8">
        <w:rPr>
          <w:rStyle w:val="Emphasis"/>
        </w:rPr>
        <w:t xml:space="preserve">in </w:t>
      </w:r>
      <w:r w:rsidRPr="009D5678">
        <w:rPr>
          <w:rStyle w:val="Emphasis"/>
          <w:highlight w:val="cyan"/>
        </w:rPr>
        <w:t>predict</w:t>
      </w:r>
      <w:r w:rsidRPr="005607A8">
        <w:rPr>
          <w:rStyle w:val="Emphasis"/>
        </w:rPr>
        <w:t xml:space="preserve">ing an </w:t>
      </w:r>
      <w:r w:rsidRPr="009D5678">
        <w:rPr>
          <w:rStyle w:val="Emphasis"/>
          <w:highlight w:val="cyan"/>
        </w:rPr>
        <w:t>agreement</w:t>
      </w:r>
      <w:r w:rsidRPr="009D5678">
        <w:rPr>
          <w:sz w:val="14"/>
          <w:highlight w:val="cyan"/>
        </w:rPr>
        <w:t xml:space="preserve">, </w:t>
      </w:r>
      <w:r w:rsidRPr="009D5678">
        <w:rPr>
          <w:rStyle w:val="StyleUnderline"/>
          <w:highlight w:val="cyan"/>
        </w:rPr>
        <w:t>but it seems</w:t>
      </w:r>
      <w:r w:rsidRPr="005607A8">
        <w:rPr>
          <w:sz w:val="14"/>
        </w:rPr>
        <w:t xml:space="preserve"> to me, </w:t>
      </w:r>
      <w:r w:rsidRPr="009D5678">
        <w:rPr>
          <w:rStyle w:val="Emphasis"/>
          <w:highlight w:val="cyan"/>
        </w:rPr>
        <w:t>without exception, everyone would like to,</w:t>
      </w:r>
      <w:r w:rsidRPr="009D5678">
        <w:rPr>
          <w:sz w:val="14"/>
          <w:highlight w:val="cyan"/>
        </w:rPr>
        <w:t xml:space="preserve">” </w:t>
      </w:r>
      <w:r w:rsidRPr="009D5678">
        <w:rPr>
          <w:rStyle w:val="StyleUnderline"/>
          <w:highlight w:val="cyan"/>
        </w:rPr>
        <w:t>McConnell told reporters</w:t>
      </w:r>
      <w:r w:rsidRPr="005607A8">
        <w:rPr>
          <w:sz w:val="14"/>
        </w:rPr>
        <w:t xml:space="preserve"> early in the day, as he expressed hopes — ultimately unfulfilled — of reaching a deal by day’s end.</w:t>
      </w:r>
    </w:p>
    <w:p w14:paraId="68B5BBE0" w14:textId="77777777" w:rsidR="009A1EDC" w:rsidRPr="00082B4C" w:rsidRDefault="009A1EDC" w:rsidP="009A1EDC">
      <w:pPr>
        <w:rPr>
          <w:sz w:val="14"/>
          <w:szCs w:val="14"/>
        </w:rPr>
      </w:pPr>
      <w:r w:rsidRPr="00082B4C">
        <w:rPr>
          <w:sz w:val="14"/>
          <w:szCs w:val="14"/>
        </w:rPr>
        <w:t>“A negotiated agreement with the House Democrats is the best of three alternatives, the other two being arguing back and forth over the length of a CR for God only knows how long, or a sequester, which hits defense with about a $71 billion cut at the end of the year,” McConnell said, adding that he’d delivered this message to Trump.</w:t>
      </w:r>
    </w:p>
    <w:p w14:paraId="6C5AADE5" w14:textId="77777777" w:rsidR="009A1EDC" w:rsidRPr="00082B4C" w:rsidRDefault="009A1EDC" w:rsidP="009A1EDC">
      <w:pPr>
        <w:rPr>
          <w:sz w:val="14"/>
          <w:szCs w:val="14"/>
        </w:rPr>
      </w:pPr>
      <w:r w:rsidRPr="00082B4C">
        <w:rPr>
          <w:sz w:val="14"/>
          <w:szCs w:val="14"/>
        </w:rPr>
        <w:t>A CR is a continuing resolution that extends spending at existing levels. The sequester is a set of stringent budget caps that would snap into place early next year absent a spending deal.</w:t>
      </w:r>
    </w:p>
    <w:p w14:paraId="1626BEA0" w14:textId="77777777" w:rsidR="009A1EDC" w:rsidRPr="00082B4C" w:rsidRDefault="009A1EDC" w:rsidP="009A1EDC">
      <w:pPr>
        <w:rPr>
          <w:sz w:val="14"/>
        </w:rPr>
      </w:pPr>
      <w:r w:rsidRPr="00082B4C">
        <w:rPr>
          <w:rStyle w:val="StyleUnderline"/>
        </w:rPr>
        <w:t>Participating in Tuesday’s</w:t>
      </w:r>
      <w:r w:rsidRPr="00082B4C">
        <w:rPr>
          <w:sz w:val="14"/>
        </w:rPr>
        <w:t xml:space="preserve"> two </w:t>
      </w:r>
      <w:r w:rsidRPr="00082B4C">
        <w:rPr>
          <w:rStyle w:val="StyleUnderline"/>
        </w:rPr>
        <w:t>meetings</w:t>
      </w:r>
      <w:r w:rsidRPr="00082B4C">
        <w:rPr>
          <w:sz w:val="14"/>
        </w:rPr>
        <w:t xml:space="preserve"> along </w:t>
      </w:r>
      <w:r w:rsidRPr="00082B4C">
        <w:rPr>
          <w:rStyle w:val="StyleUnderline"/>
        </w:rPr>
        <w:t>with McConnell and Schumer were</w:t>
      </w:r>
      <w:r w:rsidRPr="00082B4C">
        <w:rPr>
          <w:sz w:val="14"/>
        </w:rPr>
        <w:t xml:space="preserve"> House Speaker Nancy </w:t>
      </w:r>
      <w:r w:rsidRPr="00082B4C">
        <w:rPr>
          <w:rStyle w:val="StyleUnderline"/>
        </w:rPr>
        <w:t>Pelosi</w:t>
      </w:r>
      <w:r w:rsidRPr="00082B4C">
        <w:rPr>
          <w:sz w:val="14"/>
        </w:rPr>
        <w:t xml:space="preserve"> (D-Calif.), House Minority Leader Kevin </w:t>
      </w:r>
      <w:r w:rsidRPr="00082B4C">
        <w:rPr>
          <w:rStyle w:val="StyleUnderline"/>
        </w:rPr>
        <w:t>McCarthy</w:t>
      </w:r>
      <w:r w:rsidRPr="00082B4C">
        <w:rPr>
          <w:sz w:val="14"/>
        </w:rPr>
        <w:t xml:space="preserve"> (R-Calif.), acting White House chief of staff Mick </w:t>
      </w:r>
      <w:r w:rsidRPr="00082B4C">
        <w:rPr>
          <w:rStyle w:val="StyleUnderline"/>
        </w:rPr>
        <w:t>Mulvaney</w:t>
      </w:r>
      <w:r w:rsidRPr="00082B4C">
        <w:rPr>
          <w:sz w:val="14"/>
        </w:rPr>
        <w:t xml:space="preserve">, Treasury Secretary Steven </w:t>
      </w:r>
      <w:r w:rsidRPr="00082B4C">
        <w:rPr>
          <w:rStyle w:val="StyleUnderline"/>
        </w:rPr>
        <w:t>Mnuchin and</w:t>
      </w:r>
      <w:r w:rsidRPr="00082B4C">
        <w:rPr>
          <w:sz w:val="14"/>
        </w:rPr>
        <w:t xml:space="preserve"> acting budget director Russell </w:t>
      </w:r>
      <w:r w:rsidRPr="00082B4C">
        <w:rPr>
          <w:rStyle w:val="StyleUnderline"/>
        </w:rPr>
        <w:t>Vought</w:t>
      </w:r>
      <w:r w:rsidRPr="00082B4C">
        <w:rPr>
          <w:sz w:val="14"/>
        </w:rPr>
        <w:t>.</w:t>
      </w:r>
    </w:p>
    <w:p w14:paraId="2F4842E7" w14:textId="77777777" w:rsidR="009A1EDC" w:rsidRPr="00082B4C" w:rsidRDefault="009A1EDC" w:rsidP="009A1EDC">
      <w:pPr>
        <w:rPr>
          <w:sz w:val="14"/>
        </w:rPr>
      </w:pPr>
      <w:r w:rsidRPr="00082B4C">
        <w:rPr>
          <w:rStyle w:val="StyleUnderline"/>
        </w:rPr>
        <w:t>The second meeting adjourned without an agreement</w:t>
      </w:r>
      <w:r w:rsidRPr="00082B4C">
        <w:rPr>
          <w:sz w:val="14"/>
        </w:rPr>
        <w:t xml:space="preserve">, </w:t>
      </w:r>
      <w:r w:rsidRPr="00082B4C">
        <w:rPr>
          <w:rStyle w:val="Emphasis"/>
        </w:rPr>
        <w:t>but</w:t>
      </w:r>
      <w:r w:rsidRPr="00082B4C">
        <w:rPr>
          <w:sz w:val="14"/>
        </w:rPr>
        <w:t xml:space="preserve"> the </w:t>
      </w:r>
      <w:r w:rsidRPr="009D5678">
        <w:rPr>
          <w:rStyle w:val="StyleUnderline"/>
          <w:highlight w:val="cyan"/>
        </w:rPr>
        <w:t xml:space="preserve">leaders plan to </w:t>
      </w:r>
      <w:r w:rsidRPr="009D5678">
        <w:rPr>
          <w:rStyle w:val="Emphasis"/>
          <w:highlight w:val="cyan"/>
        </w:rPr>
        <w:t>meet again</w:t>
      </w:r>
      <w:r w:rsidRPr="00082B4C">
        <w:rPr>
          <w:rStyle w:val="Emphasis"/>
        </w:rPr>
        <w:t xml:space="preserve"> soon</w:t>
      </w:r>
      <w:r w:rsidRPr="00082B4C">
        <w:rPr>
          <w:sz w:val="14"/>
        </w:rPr>
        <w:t xml:space="preserve">, </w:t>
      </w:r>
      <w:r w:rsidRPr="00082B4C">
        <w:rPr>
          <w:rStyle w:val="StyleUnderline"/>
        </w:rPr>
        <w:t>according to a Democratic aide</w:t>
      </w:r>
      <w:r w:rsidRPr="00082B4C">
        <w:rPr>
          <w:sz w:val="14"/>
        </w:rPr>
        <w:t xml:space="preserve"> who was not authorized to discuss the negotiations and so spoke on the condition of anonymity.</w:t>
      </w:r>
    </w:p>
    <w:p w14:paraId="504E5678" w14:textId="77777777" w:rsidR="009A1EDC" w:rsidRPr="00082B4C" w:rsidRDefault="009A1EDC" w:rsidP="009A1EDC">
      <w:pPr>
        <w:rPr>
          <w:sz w:val="14"/>
          <w:szCs w:val="14"/>
        </w:rPr>
      </w:pPr>
      <w:r w:rsidRPr="00082B4C">
        <w:rPr>
          <w:sz w:val="14"/>
          <w:szCs w:val="14"/>
        </w:rPr>
        <w:t>[Despite national security concerns, GOP leader blocked bid to limit China’s role in U.S. transit]</w:t>
      </w:r>
    </w:p>
    <w:p w14:paraId="03C6F27B" w14:textId="77777777" w:rsidR="009A1EDC" w:rsidRPr="00082B4C" w:rsidRDefault="009A1EDC" w:rsidP="009A1EDC">
      <w:pPr>
        <w:rPr>
          <w:sz w:val="14"/>
        </w:rPr>
      </w:pPr>
      <w:r w:rsidRPr="00082B4C">
        <w:rPr>
          <w:rStyle w:val="StyleUnderline"/>
        </w:rPr>
        <w:t>McConnell said the focus was</w:t>
      </w:r>
      <w:r w:rsidRPr="00082B4C">
        <w:rPr>
          <w:sz w:val="14"/>
        </w:rPr>
        <w:t xml:space="preserve"> on </w:t>
      </w:r>
      <w:r w:rsidRPr="00082B4C">
        <w:rPr>
          <w:rStyle w:val="StyleUnderline"/>
        </w:rPr>
        <w:t>a two-year agreement</w:t>
      </w:r>
      <w:r w:rsidRPr="00082B4C">
        <w:rPr>
          <w:sz w:val="14"/>
        </w:rPr>
        <w:t xml:space="preserve"> that would run through Sept. 30, 2021. </w:t>
      </w:r>
      <w:r w:rsidRPr="00082B4C">
        <w:rPr>
          <w:rStyle w:val="StyleUnderline"/>
        </w:rPr>
        <w:t>It would include</w:t>
      </w:r>
      <w:r w:rsidRPr="00082B4C">
        <w:rPr>
          <w:sz w:val="14"/>
        </w:rPr>
        <w:t xml:space="preserve"> </w:t>
      </w:r>
      <w:r w:rsidRPr="00082B4C">
        <w:rPr>
          <w:rStyle w:val="StyleUnderline"/>
        </w:rPr>
        <w:t>suspension of the</w:t>
      </w:r>
      <w:r w:rsidRPr="00082B4C">
        <w:rPr>
          <w:sz w:val="14"/>
        </w:rPr>
        <w:t xml:space="preserve"> nation’s </w:t>
      </w:r>
      <w:r w:rsidRPr="00082B4C">
        <w:rPr>
          <w:rStyle w:val="StyleUnderline"/>
        </w:rPr>
        <w:t>borrowing limit, which must be raised</w:t>
      </w:r>
      <w:r w:rsidRPr="00082B4C">
        <w:rPr>
          <w:sz w:val="14"/>
        </w:rPr>
        <w:t xml:space="preserve"> sometime this fall </w:t>
      </w:r>
      <w:r w:rsidRPr="00082B4C">
        <w:rPr>
          <w:rStyle w:val="Emphasis"/>
        </w:rPr>
        <w:t>to avoid a financial calamity</w:t>
      </w:r>
      <w:r w:rsidRPr="00082B4C">
        <w:rPr>
          <w:sz w:val="14"/>
        </w:rPr>
        <w:t>.</w:t>
      </w:r>
    </w:p>
    <w:p w14:paraId="0E6770A5" w14:textId="77777777" w:rsidR="009A1EDC" w:rsidRPr="00082B4C" w:rsidRDefault="009A1EDC" w:rsidP="009A1EDC">
      <w:pPr>
        <w:rPr>
          <w:sz w:val="14"/>
          <w:szCs w:val="14"/>
        </w:rPr>
      </w:pPr>
      <w:r w:rsidRPr="00082B4C">
        <w:rPr>
          <w:rStyle w:val="StyleUnderline"/>
        </w:rPr>
        <w:t>A deal</w:t>
      </w:r>
      <w:r w:rsidRPr="00082B4C">
        <w:rPr>
          <w:sz w:val="14"/>
          <w:szCs w:val="14"/>
        </w:rPr>
        <w:t xml:space="preserve">, if ultimately agreed to, </w:t>
      </w:r>
      <w:r w:rsidRPr="00082B4C">
        <w:rPr>
          <w:rStyle w:val="StyleUnderline"/>
        </w:rPr>
        <w:t>would establish</w:t>
      </w:r>
      <w:r w:rsidRPr="00082B4C">
        <w:rPr>
          <w:sz w:val="14"/>
          <w:szCs w:val="14"/>
        </w:rPr>
        <w:t xml:space="preserve"> overall </w:t>
      </w:r>
      <w:r w:rsidRPr="00082B4C">
        <w:rPr>
          <w:rStyle w:val="StyleUnderline"/>
        </w:rPr>
        <w:t>spending levels</w:t>
      </w:r>
      <w:r w:rsidRPr="00082B4C">
        <w:rPr>
          <w:sz w:val="14"/>
          <w:szCs w:val="14"/>
        </w:rPr>
        <w:t xml:space="preserve"> for the next two years. </w:t>
      </w:r>
      <w:r w:rsidRPr="00082B4C">
        <w:rPr>
          <w:rStyle w:val="StyleUnderline"/>
        </w:rPr>
        <w:t>Such</w:t>
      </w:r>
      <w:r w:rsidRPr="00082B4C">
        <w:rPr>
          <w:sz w:val="14"/>
          <w:szCs w:val="14"/>
        </w:rPr>
        <w:t xml:space="preserve"> a development </w:t>
      </w:r>
      <w:r w:rsidRPr="00082B4C">
        <w:rPr>
          <w:rStyle w:val="StyleUnderline"/>
        </w:rPr>
        <w:t xml:space="preserve">would </w:t>
      </w:r>
      <w:r w:rsidRPr="00082B4C">
        <w:rPr>
          <w:rStyle w:val="Emphasis"/>
        </w:rPr>
        <w:t>reduce the chance of a government shutdown</w:t>
      </w:r>
      <w:r w:rsidRPr="00082B4C">
        <w:rPr>
          <w:sz w:val="14"/>
          <w:szCs w:val="14"/>
        </w:rPr>
        <w:t xml:space="preserve"> in that time frame, but it would not eliminate the possibility since Congress would still need to pass individual spending bills to fund each agency.</w:t>
      </w:r>
    </w:p>
    <w:p w14:paraId="4E21EF20" w14:textId="77777777" w:rsidR="009A1EDC" w:rsidRPr="00082B4C" w:rsidRDefault="009A1EDC" w:rsidP="009A1EDC">
      <w:pPr>
        <w:rPr>
          <w:sz w:val="14"/>
        </w:rPr>
      </w:pPr>
      <w:r w:rsidRPr="009D5678">
        <w:rPr>
          <w:rStyle w:val="StyleUnderline"/>
          <w:highlight w:val="cyan"/>
        </w:rPr>
        <w:t>Schumer</w:t>
      </w:r>
      <w:r w:rsidRPr="009D5678">
        <w:rPr>
          <w:sz w:val="14"/>
          <w:highlight w:val="cyan"/>
        </w:rPr>
        <w:t xml:space="preserve"> </w:t>
      </w:r>
      <w:r w:rsidRPr="009D5678">
        <w:rPr>
          <w:rStyle w:val="Emphasis"/>
          <w:highlight w:val="cyan"/>
        </w:rPr>
        <w:t>sounded optimistic</w:t>
      </w:r>
      <w:r w:rsidRPr="00082B4C">
        <w:rPr>
          <w:sz w:val="14"/>
        </w:rPr>
        <w:t xml:space="preserve"> </w:t>
      </w:r>
      <w:r w:rsidRPr="00082B4C">
        <w:rPr>
          <w:rStyle w:val="StyleUnderline"/>
        </w:rPr>
        <w:t>about the talk</w:t>
      </w:r>
      <w:r w:rsidRPr="00082B4C">
        <w:rPr>
          <w:sz w:val="14"/>
        </w:rPr>
        <w:t>s when he addressed reporters earlier in the day, though he stopped short of joining McConnell in predicting a deal by day’s end.</w:t>
      </w:r>
    </w:p>
    <w:p w14:paraId="602B5F21" w14:textId="77777777" w:rsidR="009A1EDC" w:rsidRPr="00082B4C" w:rsidRDefault="009A1EDC" w:rsidP="009A1EDC">
      <w:pPr>
        <w:rPr>
          <w:sz w:val="14"/>
        </w:rPr>
      </w:pPr>
      <w:r w:rsidRPr="00082B4C">
        <w:rPr>
          <w:sz w:val="14"/>
        </w:rPr>
        <w:t xml:space="preserve">“Trust but verify; we’ll have to wait and see, and obviously we need the president to publicly sign off on whatever we agree to,” Schumer said. “But </w:t>
      </w:r>
      <w:r w:rsidRPr="00082B4C">
        <w:rPr>
          <w:rStyle w:val="StyleUnderline"/>
        </w:rPr>
        <w:t xml:space="preserve">I think </w:t>
      </w:r>
      <w:r w:rsidRPr="009D5678">
        <w:rPr>
          <w:rStyle w:val="StyleUnderline"/>
          <w:highlight w:val="cyan"/>
        </w:rPr>
        <w:t>they realize</w:t>
      </w:r>
      <w:r w:rsidRPr="00082B4C">
        <w:rPr>
          <w:sz w:val="14"/>
        </w:rPr>
        <w:t xml:space="preserve">, </w:t>
      </w:r>
      <w:r w:rsidRPr="00082B4C">
        <w:rPr>
          <w:rStyle w:val="Emphasis"/>
        </w:rPr>
        <w:t>the Republican leadership and the White House</w:t>
      </w:r>
      <w:r w:rsidRPr="00082B4C">
        <w:rPr>
          <w:sz w:val="14"/>
        </w:rPr>
        <w:t xml:space="preserve">, </w:t>
      </w:r>
      <w:r w:rsidRPr="00082B4C">
        <w:rPr>
          <w:rStyle w:val="StyleUnderline"/>
        </w:rPr>
        <w:t>that</w:t>
      </w:r>
      <w:r w:rsidRPr="00082B4C">
        <w:rPr>
          <w:sz w:val="14"/>
        </w:rPr>
        <w:t xml:space="preserve"> . . . </w:t>
      </w:r>
      <w:r w:rsidRPr="009D5678">
        <w:rPr>
          <w:rStyle w:val="StyleUnderline"/>
          <w:highlight w:val="cyan"/>
        </w:rPr>
        <w:t>when</w:t>
      </w:r>
      <w:r w:rsidRPr="00082B4C">
        <w:rPr>
          <w:sz w:val="14"/>
        </w:rPr>
        <w:t xml:space="preserve"> President </w:t>
      </w:r>
      <w:r w:rsidRPr="009D5678">
        <w:rPr>
          <w:rStyle w:val="StyleUnderline"/>
          <w:highlight w:val="cyan"/>
        </w:rPr>
        <w:t>Trump shut down the government</w:t>
      </w:r>
      <w:r w:rsidRPr="00082B4C">
        <w:rPr>
          <w:sz w:val="14"/>
        </w:rPr>
        <w:t xml:space="preserve"> and our Republican friends went along with that, </w:t>
      </w:r>
      <w:r w:rsidRPr="009D5678">
        <w:rPr>
          <w:rStyle w:val="Emphasis"/>
          <w:highlight w:val="cyan"/>
        </w:rPr>
        <w:t xml:space="preserve">it didn’t serve them </w:t>
      </w:r>
      <w:r w:rsidRPr="00C15157">
        <w:rPr>
          <w:rStyle w:val="Emphasis"/>
        </w:rPr>
        <w:t xml:space="preserve">very </w:t>
      </w:r>
      <w:r w:rsidRPr="009D5678">
        <w:rPr>
          <w:rStyle w:val="Emphasis"/>
          <w:highlight w:val="cyan"/>
        </w:rPr>
        <w:t>well</w:t>
      </w:r>
      <w:r w:rsidRPr="00082B4C">
        <w:rPr>
          <w:sz w:val="14"/>
        </w:rPr>
        <w:t xml:space="preserve">. </w:t>
      </w:r>
      <w:r w:rsidRPr="00082B4C">
        <w:rPr>
          <w:rStyle w:val="StyleUnderline"/>
        </w:rPr>
        <w:t>So I think</w:t>
      </w:r>
      <w:r w:rsidRPr="00082B4C">
        <w:rPr>
          <w:sz w:val="14"/>
        </w:rPr>
        <w:t xml:space="preserve"> </w:t>
      </w:r>
      <w:r w:rsidRPr="009D5678">
        <w:rPr>
          <w:rStyle w:val="Emphasis"/>
          <w:highlight w:val="cyan"/>
        </w:rPr>
        <w:t>that’s</w:t>
      </w:r>
      <w:r w:rsidRPr="00082B4C">
        <w:rPr>
          <w:rStyle w:val="Emphasis"/>
        </w:rPr>
        <w:t xml:space="preserve"> what’s </w:t>
      </w:r>
      <w:r w:rsidRPr="009D5678">
        <w:rPr>
          <w:rStyle w:val="Emphasis"/>
          <w:highlight w:val="cyan"/>
        </w:rPr>
        <w:t>pushing</w:t>
      </w:r>
      <w:r w:rsidRPr="00082B4C">
        <w:rPr>
          <w:rStyle w:val="Emphasis"/>
        </w:rPr>
        <w:t xml:space="preserve"> them to a </w:t>
      </w:r>
      <w:r w:rsidRPr="009D5678">
        <w:rPr>
          <w:rStyle w:val="Emphasis"/>
          <w:highlight w:val="cyan"/>
        </w:rPr>
        <w:t>serious negotiation</w:t>
      </w:r>
      <w:r w:rsidRPr="009D5678">
        <w:rPr>
          <w:sz w:val="14"/>
          <w:highlight w:val="cyan"/>
        </w:rPr>
        <w:t>.”</w:t>
      </w:r>
    </w:p>
    <w:p w14:paraId="4C239B60" w14:textId="11B03D5D" w:rsidR="00612A05" w:rsidRDefault="00612A05" w:rsidP="00896BE3">
      <w:pPr>
        <w:pStyle w:val="Heading3"/>
      </w:pPr>
      <w:r>
        <w:t>Will Pass---A2: Budget Caps Fights</w:t>
      </w:r>
    </w:p>
    <w:p w14:paraId="4F3B73D9" w14:textId="1658BC62" w:rsidR="00592288" w:rsidRPr="00592288" w:rsidRDefault="00612A05" w:rsidP="00592288">
      <w:pPr>
        <w:pStyle w:val="Heading4"/>
      </w:pPr>
      <w:r>
        <w:t xml:space="preserve">Support for </w:t>
      </w:r>
      <w:r w:rsidRPr="003A2B1D">
        <w:rPr>
          <w:u w:val="single"/>
        </w:rPr>
        <w:t>lifting caps</w:t>
      </w:r>
      <w:r w:rsidR="00006F7C">
        <w:t xml:space="preserve"> – Dems and Republicans were </w:t>
      </w:r>
      <w:r w:rsidR="00006F7C">
        <w:rPr>
          <w:u w:val="single"/>
        </w:rPr>
        <w:t>always there</w:t>
      </w:r>
      <w:r w:rsidR="00006F7C">
        <w:t xml:space="preserve"> and Trump’s </w:t>
      </w:r>
      <w:r w:rsidR="00006F7C">
        <w:rPr>
          <w:u w:val="single"/>
        </w:rPr>
        <w:t>softening his stance</w:t>
      </w:r>
      <w:r w:rsidR="00592288">
        <w:t xml:space="preserve"> – the record </w:t>
      </w:r>
      <w:r w:rsidR="00592288">
        <w:rPr>
          <w:u w:val="single"/>
        </w:rPr>
        <w:t>belies</w:t>
      </w:r>
      <w:r w:rsidR="00592288">
        <w:t xml:space="preserve"> anti-spending rhetoric</w:t>
      </w:r>
    </w:p>
    <w:p w14:paraId="64ABE169" w14:textId="77777777" w:rsidR="00612A05" w:rsidRPr="009A1EDC" w:rsidRDefault="00612A05" w:rsidP="00612A05">
      <w:r>
        <w:rPr>
          <w:rStyle w:val="Style13ptBold"/>
        </w:rPr>
        <w:t xml:space="preserve">Werner 5/21 </w:t>
      </w:r>
      <w:r w:rsidRPr="009A1EDC">
        <w:t xml:space="preserve">---- Erica, </w:t>
      </w:r>
      <w:r>
        <w:t xml:space="preserve">Congressional reporter for </w:t>
      </w:r>
      <w:r>
        <w:rPr>
          <w:i/>
          <w:iCs/>
        </w:rPr>
        <w:t>The Washington Post</w:t>
      </w:r>
      <w:r>
        <w:t xml:space="preserve">, written with Damian Paletta who has a master’s in journalism (University of Missouri) and is a reporter for the </w:t>
      </w:r>
      <w:r>
        <w:rPr>
          <w:i/>
          <w:iCs/>
        </w:rPr>
        <w:t>Washington Post</w:t>
      </w:r>
      <w:r>
        <w:t xml:space="preserve">, “White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3FC0DB5A" w14:textId="77777777" w:rsidR="00612A05" w:rsidRPr="00612A05" w:rsidRDefault="00612A05" w:rsidP="00612A05"/>
    <w:p w14:paraId="330E711A" w14:textId="77777777" w:rsidR="00612A05" w:rsidRPr="00605B15" w:rsidRDefault="00612A05" w:rsidP="00612A05">
      <w:pPr>
        <w:rPr>
          <w:sz w:val="14"/>
        </w:rPr>
      </w:pPr>
      <w:r w:rsidRPr="00605B15">
        <w:rPr>
          <w:sz w:val="14"/>
        </w:rPr>
        <w:t xml:space="preserve">Budget caps put in place during the Obama administration restrict the amount of money Congress can appropriate for military and nonmilitary programs. </w:t>
      </w:r>
      <w:r w:rsidRPr="009D5678">
        <w:rPr>
          <w:rStyle w:val="Emphasis"/>
          <w:highlight w:val="cyan"/>
        </w:rPr>
        <w:t>Many</w:t>
      </w:r>
      <w:r w:rsidRPr="009D5678">
        <w:rPr>
          <w:sz w:val="14"/>
          <w:highlight w:val="cyan"/>
        </w:rPr>
        <w:t xml:space="preserve"> </w:t>
      </w:r>
      <w:r w:rsidRPr="009D5678">
        <w:rPr>
          <w:rStyle w:val="StyleUnderline"/>
          <w:highlight w:val="cyan"/>
        </w:rPr>
        <w:t>Democrats and Republicans</w:t>
      </w:r>
      <w:r w:rsidRPr="00605B15">
        <w:rPr>
          <w:sz w:val="14"/>
        </w:rPr>
        <w:t xml:space="preserve"> have </w:t>
      </w:r>
      <w:r w:rsidRPr="009D5678">
        <w:rPr>
          <w:rStyle w:val="StyleUnderline"/>
          <w:highlight w:val="cyan"/>
        </w:rPr>
        <w:t>sought to remove</w:t>
      </w:r>
      <w:r w:rsidRPr="00605B15">
        <w:rPr>
          <w:rStyle w:val="StyleUnderline"/>
        </w:rPr>
        <w:t xml:space="preserve"> or change</w:t>
      </w:r>
      <w:r w:rsidRPr="00605B15">
        <w:rPr>
          <w:sz w:val="14"/>
        </w:rPr>
        <w:t xml:space="preserve"> these caps, known as </w:t>
      </w:r>
      <w:r w:rsidRPr="009D5678">
        <w:rPr>
          <w:rStyle w:val="StyleUnderline"/>
          <w:highlight w:val="cyan"/>
        </w:rPr>
        <w:t>the sequester</w:t>
      </w:r>
      <w:r w:rsidRPr="00605B15">
        <w:rPr>
          <w:rStyle w:val="StyleUnderline"/>
        </w:rPr>
        <w:t>, to prevent big contractions in</w:t>
      </w:r>
      <w:r w:rsidRPr="00605B15">
        <w:rPr>
          <w:sz w:val="14"/>
        </w:rPr>
        <w:t xml:space="preserve"> </w:t>
      </w:r>
      <w:r w:rsidRPr="00605B15">
        <w:rPr>
          <w:rStyle w:val="StyleUnderline"/>
        </w:rPr>
        <w:t>programs</w:t>
      </w:r>
      <w:r w:rsidRPr="00605B15">
        <w:rPr>
          <w:sz w:val="14"/>
        </w:rPr>
        <w:t xml:space="preserve"> such as housing, transportation, environmental protection and tax collection — </w:t>
      </w:r>
      <w:r w:rsidRPr="00605B15">
        <w:rPr>
          <w:rStyle w:val="StyleUnderline"/>
        </w:rPr>
        <w:t>as well as Pentagon spending</w:t>
      </w:r>
      <w:r w:rsidRPr="00605B15">
        <w:rPr>
          <w:sz w:val="14"/>
        </w:rPr>
        <w:t xml:space="preserve">, </w:t>
      </w:r>
      <w:r w:rsidRPr="00605B15">
        <w:rPr>
          <w:rStyle w:val="Emphasis"/>
        </w:rPr>
        <w:t>a priority for Republicans and the White House</w:t>
      </w:r>
      <w:r w:rsidRPr="00605B15">
        <w:rPr>
          <w:sz w:val="14"/>
        </w:rPr>
        <w:t>.</w:t>
      </w:r>
    </w:p>
    <w:p w14:paraId="68929B0F" w14:textId="77777777" w:rsidR="00612A05" w:rsidRPr="00006F7C" w:rsidRDefault="00612A05" w:rsidP="00612A05">
      <w:pPr>
        <w:rPr>
          <w:rStyle w:val="StyleUnderline"/>
        </w:rPr>
      </w:pPr>
      <w:r w:rsidRPr="00006F7C">
        <w:rPr>
          <w:sz w:val="14"/>
        </w:rPr>
        <w:t xml:space="preserve">A few </w:t>
      </w:r>
      <w:r w:rsidRPr="009D5678">
        <w:rPr>
          <w:rStyle w:val="Emphasis"/>
          <w:highlight w:val="cyan"/>
        </w:rPr>
        <w:t>months ago</w:t>
      </w:r>
      <w:r w:rsidRPr="009D5678">
        <w:rPr>
          <w:sz w:val="14"/>
          <w:highlight w:val="cyan"/>
        </w:rPr>
        <w:t xml:space="preserve">, </w:t>
      </w:r>
      <w:r w:rsidRPr="009D5678">
        <w:rPr>
          <w:rStyle w:val="StyleUnderline"/>
          <w:highlight w:val="cyan"/>
        </w:rPr>
        <w:t>White House officials signaled</w:t>
      </w:r>
      <w:r w:rsidRPr="00006F7C">
        <w:rPr>
          <w:sz w:val="14"/>
        </w:rPr>
        <w:t xml:space="preserve"> that </w:t>
      </w:r>
      <w:r w:rsidRPr="009D5678">
        <w:rPr>
          <w:rStyle w:val="StyleUnderline"/>
          <w:highlight w:val="cyan"/>
        </w:rPr>
        <w:t>they wanted</w:t>
      </w:r>
      <w:r w:rsidRPr="00006F7C">
        <w:rPr>
          <w:sz w:val="14"/>
        </w:rPr>
        <w:t xml:space="preserve"> to keep </w:t>
      </w:r>
      <w:r w:rsidRPr="00006F7C">
        <w:rPr>
          <w:rStyle w:val="StyleUnderline"/>
        </w:rPr>
        <w:t xml:space="preserve">these </w:t>
      </w:r>
      <w:r w:rsidRPr="009D5678">
        <w:rPr>
          <w:rStyle w:val="StyleUnderline"/>
          <w:highlight w:val="cyan"/>
        </w:rPr>
        <w:t>caps</w:t>
      </w:r>
      <w:r w:rsidRPr="00006F7C">
        <w:rPr>
          <w:sz w:val="14"/>
        </w:rPr>
        <w:t xml:space="preserve"> in place as a way to shrink the budget, and they planned to expand defense spending through a controversial budget maneuver. </w:t>
      </w:r>
      <w:r w:rsidRPr="009D5678">
        <w:rPr>
          <w:rStyle w:val="Emphasis"/>
          <w:highlight w:val="cyan"/>
        </w:rPr>
        <w:t>But</w:t>
      </w:r>
      <w:r w:rsidRPr="00006F7C">
        <w:rPr>
          <w:sz w:val="14"/>
        </w:rPr>
        <w:t xml:space="preserve"> </w:t>
      </w:r>
      <w:r w:rsidRPr="00006F7C">
        <w:rPr>
          <w:rStyle w:val="StyleUnderline"/>
        </w:rPr>
        <w:t xml:space="preserve">behind-the-scenes </w:t>
      </w:r>
      <w:r w:rsidRPr="009D5678">
        <w:rPr>
          <w:rStyle w:val="StyleUnderline"/>
          <w:highlight w:val="cyan"/>
        </w:rPr>
        <w:t>negotiations led</w:t>
      </w:r>
      <w:r w:rsidRPr="00006F7C">
        <w:rPr>
          <w:rStyle w:val="StyleUnderline"/>
        </w:rPr>
        <w:t xml:space="preserve"> White House </w:t>
      </w:r>
      <w:r w:rsidRPr="009D5678">
        <w:rPr>
          <w:rStyle w:val="StyleUnderline"/>
          <w:highlight w:val="cyan"/>
        </w:rPr>
        <w:t>officials</w:t>
      </w:r>
      <w:r w:rsidRPr="009D5678">
        <w:rPr>
          <w:sz w:val="14"/>
          <w:highlight w:val="cyan"/>
        </w:rPr>
        <w:t xml:space="preserve"> </w:t>
      </w:r>
      <w:r w:rsidRPr="009D5678">
        <w:rPr>
          <w:rStyle w:val="Emphasis"/>
          <w:highlight w:val="cyan"/>
        </w:rPr>
        <w:t>to soften</w:t>
      </w:r>
      <w:r w:rsidRPr="00006F7C">
        <w:rPr>
          <w:rStyle w:val="Emphasis"/>
        </w:rPr>
        <w:t xml:space="preserve"> their stance</w:t>
      </w:r>
      <w:r w:rsidRPr="00006F7C">
        <w:rPr>
          <w:sz w:val="14"/>
        </w:rPr>
        <w:t xml:space="preserve"> in recent weeks, as </w:t>
      </w:r>
      <w:r w:rsidRPr="00006F7C">
        <w:rPr>
          <w:rStyle w:val="StyleUnderline"/>
        </w:rPr>
        <w:t>it became clear that Democrats would not support their agenda.</w:t>
      </w:r>
    </w:p>
    <w:p w14:paraId="57C48F59" w14:textId="77777777" w:rsidR="00612A05" w:rsidRPr="00577DB6" w:rsidRDefault="00612A05" w:rsidP="00612A05">
      <w:pPr>
        <w:rPr>
          <w:sz w:val="14"/>
        </w:rPr>
      </w:pPr>
      <w:r w:rsidRPr="00577DB6">
        <w:rPr>
          <w:rStyle w:val="StyleUnderline"/>
        </w:rPr>
        <w:t xml:space="preserve">Republican congressional leaders, including </w:t>
      </w:r>
      <w:r w:rsidRPr="009D5678">
        <w:rPr>
          <w:rStyle w:val="StyleUnderline"/>
          <w:highlight w:val="cyan"/>
        </w:rPr>
        <w:t>McConnell and</w:t>
      </w:r>
      <w:r w:rsidRPr="00577DB6">
        <w:rPr>
          <w:sz w:val="14"/>
        </w:rPr>
        <w:t xml:space="preserve"> Senate Appropriations Committee Chairman Richard C. </w:t>
      </w:r>
      <w:r w:rsidRPr="009D5678">
        <w:rPr>
          <w:rStyle w:val="StyleUnderline"/>
          <w:highlight w:val="cyan"/>
        </w:rPr>
        <w:t>Shelby</w:t>
      </w:r>
      <w:r w:rsidRPr="00577DB6">
        <w:rPr>
          <w:sz w:val="14"/>
        </w:rPr>
        <w:t xml:space="preserve"> (Ala.), </w:t>
      </w:r>
      <w:r w:rsidRPr="00577DB6">
        <w:rPr>
          <w:rStyle w:val="StyleUnderline"/>
        </w:rPr>
        <w:t xml:space="preserve">have </w:t>
      </w:r>
      <w:r w:rsidRPr="009D5678">
        <w:rPr>
          <w:rStyle w:val="Emphasis"/>
          <w:highlight w:val="cyan"/>
        </w:rPr>
        <w:t>made the case</w:t>
      </w:r>
      <w:r w:rsidRPr="00577DB6">
        <w:rPr>
          <w:sz w:val="14"/>
        </w:rPr>
        <w:t xml:space="preserve"> </w:t>
      </w:r>
      <w:r w:rsidRPr="009D5678">
        <w:rPr>
          <w:rStyle w:val="StyleUnderline"/>
          <w:highlight w:val="cyan"/>
        </w:rPr>
        <w:t>directly to Trump</w:t>
      </w:r>
      <w:r w:rsidRPr="00577DB6">
        <w:rPr>
          <w:sz w:val="14"/>
        </w:rPr>
        <w:t xml:space="preserve"> in recent days for lifting the budget caps, </w:t>
      </w:r>
      <w:r w:rsidRPr="00577DB6">
        <w:rPr>
          <w:rStyle w:val="StyleUnderline"/>
        </w:rPr>
        <w:t>noting that not doing so would result in huge cuts to defense</w:t>
      </w:r>
      <w:r w:rsidRPr="00577DB6">
        <w:rPr>
          <w:sz w:val="14"/>
        </w:rPr>
        <w:t xml:space="preserve"> spending.</w:t>
      </w:r>
    </w:p>
    <w:p w14:paraId="53C7B2A1" w14:textId="77777777" w:rsidR="00612A05" w:rsidRPr="00577DB6" w:rsidRDefault="00612A05" w:rsidP="00612A05">
      <w:pPr>
        <w:rPr>
          <w:sz w:val="14"/>
        </w:rPr>
      </w:pPr>
      <w:r w:rsidRPr="00577DB6">
        <w:rPr>
          <w:sz w:val="14"/>
        </w:rPr>
        <w:t xml:space="preserve">“We’re all for trying to rein in spending, but at what cost?” Shelby said Monday evening after meeting with Trump. “And </w:t>
      </w:r>
      <w:r w:rsidRPr="009D5678">
        <w:rPr>
          <w:rStyle w:val="Emphasis"/>
          <w:highlight w:val="cyan"/>
        </w:rPr>
        <w:t>I don’t think</w:t>
      </w:r>
      <w:r w:rsidRPr="009D5678">
        <w:rPr>
          <w:sz w:val="14"/>
          <w:highlight w:val="cyan"/>
        </w:rPr>
        <w:t xml:space="preserve"> </w:t>
      </w:r>
      <w:r w:rsidRPr="009D5678">
        <w:rPr>
          <w:rStyle w:val="StyleUnderline"/>
          <w:highlight w:val="cyan"/>
        </w:rPr>
        <w:t>the president wants to rein in spending at the cost of</w:t>
      </w:r>
      <w:r w:rsidRPr="00577DB6">
        <w:rPr>
          <w:rStyle w:val="StyleUnderline"/>
        </w:rPr>
        <w:t xml:space="preserve"> national </w:t>
      </w:r>
      <w:r w:rsidRPr="009D5678">
        <w:rPr>
          <w:rStyle w:val="StyleUnderline"/>
          <w:highlight w:val="cyan"/>
        </w:rPr>
        <w:t>security.”</w:t>
      </w:r>
    </w:p>
    <w:p w14:paraId="1662FA46" w14:textId="77777777" w:rsidR="00612A05" w:rsidRPr="00577DB6" w:rsidRDefault="00612A05" w:rsidP="00612A05">
      <w:pPr>
        <w:rPr>
          <w:sz w:val="14"/>
        </w:rPr>
      </w:pPr>
      <w:r w:rsidRPr="00577DB6">
        <w:rPr>
          <w:sz w:val="14"/>
        </w:rPr>
        <w:t xml:space="preserve">The </w:t>
      </w:r>
      <w:r w:rsidRPr="009D5678">
        <w:rPr>
          <w:rStyle w:val="StyleUnderline"/>
          <w:highlight w:val="cyan"/>
        </w:rPr>
        <w:t>discussions are fluid</w:t>
      </w:r>
      <w:r w:rsidRPr="009D5678">
        <w:rPr>
          <w:sz w:val="14"/>
          <w:highlight w:val="cyan"/>
        </w:rPr>
        <w:t xml:space="preserve">, </w:t>
      </w:r>
      <w:r w:rsidRPr="009D5678">
        <w:rPr>
          <w:rStyle w:val="Emphasis"/>
          <w:highlight w:val="cyan"/>
        </w:rPr>
        <w:t>but</w:t>
      </w:r>
      <w:r w:rsidRPr="00577DB6">
        <w:rPr>
          <w:sz w:val="14"/>
        </w:rPr>
        <w:t xml:space="preserve"> </w:t>
      </w:r>
      <w:r w:rsidRPr="00577DB6">
        <w:rPr>
          <w:rStyle w:val="StyleUnderline"/>
        </w:rPr>
        <w:t xml:space="preserve">they </w:t>
      </w:r>
      <w:r w:rsidRPr="009D5678">
        <w:rPr>
          <w:rStyle w:val="StyleUnderline"/>
          <w:highlight w:val="cyan"/>
        </w:rPr>
        <w:t>appear to target the most comprehensive</w:t>
      </w:r>
      <w:r w:rsidRPr="00577DB6">
        <w:rPr>
          <w:sz w:val="14"/>
        </w:rPr>
        <w:t xml:space="preserve"> budget </w:t>
      </w:r>
      <w:r w:rsidRPr="009D5678">
        <w:rPr>
          <w:rStyle w:val="StyleUnderline"/>
          <w:highlight w:val="cyan"/>
        </w:rPr>
        <w:t>package in</w:t>
      </w:r>
      <w:r w:rsidRPr="00577DB6">
        <w:rPr>
          <w:rStyle w:val="StyleUnderline"/>
        </w:rPr>
        <w:t xml:space="preserve"> recent </w:t>
      </w:r>
      <w:r w:rsidRPr="009D5678">
        <w:rPr>
          <w:rStyle w:val="StyleUnderline"/>
          <w:highlight w:val="cyan"/>
        </w:rPr>
        <w:t>years</w:t>
      </w:r>
      <w:r w:rsidRPr="00577DB6">
        <w:rPr>
          <w:sz w:val="14"/>
        </w:rPr>
        <w:t xml:space="preserve">. And </w:t>
      </w:r>
      <w:r w:rsidRPr="009D5678">
        <w:rPr>
          <w:rStyle w:val="StyleUnderline"/>
          <w:highlight w:val="cyan"/>
        </w:rPr>
        <w:t xml:space="preserve">they stand in </w:t>
      </w:r>
      <w:r w:rsidRPr="009D5678">
        <w:rPr>
          <w:rStyle w:val="Emphasis"/>
          <w:highlight w:val="cyan"/>
        </w:rPr>
        <w:t>sharp contrast</w:t>
      </w:r>
      <w:r w:rsidRPr="009D5678">
        <w:rPr>
          <w:sz w:val="14"/>
          <w:highlight w:val="cyan"/>
        </w:rPr>
        <w:t xml:space="preserve"> </w:t>
      </w:r>
      <w:r w:rsidRPr="009D5678">
        <w:rPr>
          <w:rStyle w:val="StyleUnderline"/>
          <w:highlight w:val="cyan"/>
        </w:rPr>
        <w:t>to</w:t>
      </w:r>
      <w:r w:rsidRPr="00577DB6">
        <w:rPr>
          <w:rStyle w:val="StyleUnderline"/>
        </w:rPr>
        <w:t xml:space="preserve"> the clash</w:t>
      </w:r>
      <w:r w:rsidRPr="00577DB6">
        <w:rPr>
          <w:sz w:val="14"/>
        </w:rPr>
        <w:t xml:space="preserve"> between Trump and Democrats </w:t>
      </w:r>
      <w:r w:rsidRPr="009D5678">
        <w:rPr>
          <w:rStyle w:val="StyleUnderline"/>
          <w:highlight w:val="cyan"/>
        </w:rPr>
        <w:t>last year</w:t>
      </w:r>
      <w:r w:rsidRPr="00577DB6">
        <w:rPr>
          <w:sz w:val="14"/>
        </w:rPr>
        <w:t xml:space="preserve"> that led to the 35-day partial shutdown of numerous federal agencies.</w:t>
      </w:r>
    </w:p>
    <w:p w14:paraId="604A5C8B" w14:textId="77777777" w:rsidR="00612A05" w:rsidRPr="00577DB6" w:rsidRDefault="00612A05" w:rsidP="00612A05">
      <w:pPr>
        <w:rPr>
          <w:sz w:val="14"/>
        </w:rPr>
      </w:pPr>
      <w:r w:rsidRPr="00577DB6">
        <w:rPr>
          <w:rStyle w:val="StyleUnderline"/>
        </w:rPr>
        <w:t>After calling for major cuts</w:t>
      </w:r>
      <w:r w:rsidRPr="00577DB6">
        <w:rPr>
          <w:sz w:val="14"/>
        </w:rPr>
        <w:t xml:space="preserve"> to the budget several </w:t>
      </w:r>
      <w:r w:rsidRPr="00577DB6">
        <w:rPr>
          <w:rStyle w:val="Emphasis"/>
        </w:rPr>
        <w:t>months ago</w:t>
      </w:r>
      <w:r w:rsidRPr="00577DB6">
        <w:rPr>
          <w:sz w:val="14"/>
        </w:rPr>
        <w:t xml:space="preserve">, </w:t>
      </w:r>
      <w:r w:rsidRPr="009D5678">
        <w:rPr>
          <w:rStyle w:val="StyleUnderline"/>
          <w:highlight w:val="cyan"/>
        </w:rPr>
        <w:t>Trump</w:t>
      </w:r>
      <w:r w:rsidRPr="00577DB6">
        <w:rPr>
          <w:rStyle w:val="StyleUnderline"/>
        </w:rPr>
        <w:t xml:space="preserve"> has</w:t>
      </w:r>
      <w:r w:rsidRPr="00577DB6">
        <w:rPr>
          <w:sz w:val="14"/>
        </w:rPr>
        <w:t xml:space="preserve"> in recent weeks </w:t>
      </w:r>
      <w:r w:rsidRPr="009D5678">
        <w:rPr>
          <w:rStyle w:val="StyleUnderline"/>
          <w:highlight w:val="cyan"/>
        </w:rPr>
        <w:t>touted</w:t>
      </w:r>
      <w:r w:rsidRPr="00577DB6">
        <w:rPr>
          <w:rStyle w:val="StyleUnderline"/>
        </w:rPr>
        <w:t xml:space="preserve"> areas where he wants to expand </w:t>
      </w:r>
      <w:r w:rsidRPr="009D5678">
        <w:rPr>
          <w:rStyle w:val="StyleUnderline"/>
          <w:highlight w:val="cyan"/>
        </w:rPr>
        <w:t>spending</w:t>
      </w:r>
      <w:r w:rsidRPr="00577DB6">
        <w:rPr>
          <w:sz w:val="14"/>
        </w:rPr>
        <w:t>. He has called for more money to build a wall along the Mexico border, more funding for the Special Olympics and more money for the military, among other things.</w:t>
      </w:r>
    </w:p>
    <w:p w14:paraId="292D796F" w14:textId="1604A05E" w:rsidR="00612A05" w:rsidRPr="00577DB6" w:rsidRDefault="00612A05" w:rsidP="00612A05">
      <w:pPr>
        <w:rPr>
          <w:sz w:val="14"/>
        </w:rPr>
      </w:pPr>
      <w:r w:rsidRPr="009D5678">
        <w:rPr>
          <w:rStyle w:val="StyleUnderline"/>
          <w:highlight w:val="cyan"/>
        </w:rPr>
        <w:t>Republicans for years pushed</w:t>
      </w:r>
      <w:r w:rsidRPr="00577DB6">
        <w:rPr>
          <w:sz w:val="14"/>
        </w:rPr>
        <w:t xml:space="preserve"> aggressively </w:t>
      </w:r>
      <w:r w:rsidRPr="009D5678">
        <w:rPr>
          <w:rStyle w:val="StyleUnderline"/>
          <w:highlight w:val="cyan"/>
        </w:rPr>
        <w:t>to shrink the budget</w:t>
      </w:r>
      <w:r w:rsidRPr="00577DB6">
        <w:rPr>
          <w:rStyle w:val="StyleUnderline"/>
        </w:rPr>
        <w:t>, leading to big fights during</w:t>
      </w:r>
      <w:r w:rsidRPr="00577DB6">
        <w:rPr>
          <w:sz w:val="14"/>
        </w:rPr>
        <w:t xml:space="preserve"> the </w:t>
      </w:r>
      <w:r w:rsidRPr="00577DB6">
        <w:rPr>
          <w:rStyle w:val="StyleUnderline"/>
        </w:rPr>
        <w:t>Obama</w:t>
      </w:r>
      <w:r w:rsidRPr="00577DB6">
        <w:rPr>
          <w:sz w:val="14"/>
        </w:rPr>
        <w:t xml:space="preserve"> administration. </w:t>
      </w:r>
      <w:r w:rsidRPr="009D5678">
        <w:rPr>
          <w:rStyle w:val="Emphasis"/>
          <w:highlight w:val="cyan"/>
        </w:rPr>
        <w:t>But</w:t>
      </w:r>
      <w:r w:rsidRPr="009D5678">
        <w:rPr>
          <w:sz w:val="14"/>
          <w:highlight w:val="cyan"/>
        </w:rPr>
        <w:t xml:space="preserve"> </w:t>
      </w:r>
      <w:r w:rsidRPr="009D5678">
        <w:rPr>
          <w:rStyle w:val="StyleUnderline"/>
          <w:highlight w:val="cyan"/>
        </w:rPr>
        <w:t>during</w:t>
      </w:r>
      <w:r w:rsidRPr="00577DB6">
        <w:rPr>
          <w:sz w:val="14"/>
        </w:rPr>
        <w:t xml:space="preserve"> the </w:t>
      </w:r>
      <w:r w:rsidRPr="009D5678">
        <w:rPr>
          <w:rStyle w:val="StyleUnderline"/>
          <w:highlight w:val="cyan"/>
        </w:rPr>
        <w:t>Trump</w:t>
      </w:r>
      <w:r w:rsidRPr="00577DB6">
        <w:rPr>
          <w:sz w:val="14"/>
        </w:rPr>
        <w:t xml:space="preserve"> administration </w:t>
      </w:r>
      <w:r w:rsidRPr="009D5678">
        <w:rPr>
          <w:rStyle w:val="StyleUnderline"/>
          <w:highlight w:val="cyan"/>
        </w:rPr>
        <w:t>they</w:t>
      </w:r>
      <w:r w:rsidRPr="00577DB6">
        <w:rPr>
          <w:rStyle w:val="StyleUnderline"/>
        </w:rPr>
        <w:t xml:space="preserve"> have largely </w:t>
      </w:r>
      <w:r w:rsidRPr="009D5678">
        <w:rPr>
          <w:rStyle w:val="StyleUnderline"/>
          <w:highlight w:val="cyan"/>
        </w:rPr>
        <w:t>backed</w:t>
      </w:r>
      <w:r w:rsidRPr="00577DB6">
        <w:rPr>
          <w:rStyle w:val="StyleUnderline"/>
        </w:rPr>
        <w:t xml:space="preserve"> the president’s call to increase </w:t>
      </w:r>
      <w:r w:rsidRPr="009D5678">
        <w:rPr>
          <w:rStyle w:val="StyleUnderline"/>
          <w:highlight w:val="cyan"/>
        </w:rPr>
        <w:t>spending</w:t>
      </w:r>
      <w:r w:rsidRPr="00577DB6">
        <w:rPr>
          <w:rStyle w:val="StyleUnderline"/>
        </w:rPr>
        <w:t xml:space="preserve"> </w:t>
      </w:r>
      <w:r w:rsidRPr="00577DB6">
        <w:rPr>
          <w:rStyle w:val="Emphasis"/>
        </w:rPr>
        <w:t xml:space="preserve">in order </w:t>
      </w:r>
      <w:r w:rsidRPr="009D5678">
        <w:rPr>
          <w:rStyle w:val="Emphasis"/>
          <w:highlight w:val="cyan"/>
        </w:rPr>
        <w:t>to cut deals with Democrats and</w:t>
      </w:r>
      <w:r w:rsidRPr="00577DB6">
        <w:rPr>
          <w:rStyle w:val="Emphasis"/>
        </w:rPr>
        <w:t xml:space="preserve"> dramatically </w:t>
      </w:r>
      <w:r w:rsidRPr="009D5678">
        <w:rPr>
          <w:rStyle w:val="Emphasis"/>
          <w:highlight w:val="cyan"/>
        </w:rPr>
        <w:t>increase the Pentagon’s budget</w:t>
      </w:r>
      <w:r w:rsidRPr="00464B7E">
        <w:rPr>
          <w:sz w:val="14"/>
        </w:rPr>
        <w:t xml:space="preserve">. </w:t>
      </w:r>
      <w:r w:rsidRPr="00464B7E">
        <w:rPr>
          <w:rStyle w:val="StyleUnderline"/>
        </w:rPr>
        <w:t>The deficit,</w:t>
      </w:r>
      <w:r w:rsidRPr="00464B7E">
        <w:rPr>
          <w:sz w:val="14"/>
        </w:rPr>
        <w:t xml:space="preserve"> which represents the gap between spending and revenue, </w:t>
      </w:r>
      <w:r w:rsidRPr="00464B7E">
        <w:rPr>
          <w:rStyle w:val="StyleUnderline"/>
        </w:rPr>
        <w:t xml:space="preserve">has risen </w:t>
      </w:r>
      <w:r w:rsidRPr="00464B7E">
        <w:rPr>
          <w:rStyle w:val="Emphasis"/>
        </w:rPr>
        <w:t>each year</w:t>
      </w:r>
      <w:r w:rsidRPr="00464B7E">
        <w:rPr>
          <w:sz w:val="14"/>
        </w:rPr>
        <w:t xml:space="preserve"> of</w:t>
      </w:r>
      <w:r w:rsidRPr="00577DB6">
        <w:rPr>
          <w:sz w:val="14"/>
        </w:rPr>
        <w:t xml:space="preserve"> Trump’s presidency and is projected to near $1 trillion this year.</w:t>
      </w:r>
    </w:p>
    <w:p w14:paraId="2BE1AB16" w14:textId="59C7415E" w:rsidR="00896BE3" w:rsidRDefault="00896BE3" w:rsidP="00896BE3">
      <w:pPr>
        <w:pStyle w:val="Heading3"/>
      </w:pPr>
      <w:r>
        <w:t>Will Pass---A2: December Shutdown</w:t>
      </w:r>
    </w:p>
    <w:p w14:paraId="2AF9063D" w14:textId="11698BB3" w:rsidR="00896BE3" w:rsidRPr="00896BE3" w:rsidRDefault="00896BE3" w:rsidP="00896BE3">
      <w:pPr>
        <w:pStyle w:val="Heading4"/>
        <w:rPr>
          <w:u w:val="single"/>
        </w:rPr>
      </w:pPr>
      <w:r>
        <w:t xml:space="preserve">No shutdown </w:t>
      </w:r>
      <w:r>
        <w:rPr>
          <w:u w:val="single"/>
        </w:rPr>
        <w:t>this time</w:t>
      </w:r>
      <w:r>
        <w:t xml:space="preserve"> – Trump </w:t>
      </w:r>
      <w:r>
        <w:rPr>
          <w:u w:val="single"/>
        </w:rPr>
        <w:t>learned</w:t>
      </w:r>
      <w:r>
        <w:t xml:space="preserve"> and </w:t>
      </w:r>
      <w:r>
        <w:rPr>
          <w:u w:val="single"/>
        </w:rPr>
        <w:t>Dem optimism</w:t>
      </w:r>
    </w:p>
    <w:p w14:paraId="3FAB21F3" w14:textId="77777777" w:rsidR="00896BE3" w:rsidRPr="00166E9D" w:rsidRDefault="00896BE3" w:rsidP="00896BE3">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0F116977" w14:textId="77777777" w:rsidR="00896BE3" w:rsidRDefault="00896BE3" w:rsidP="00896BE3"/>
    <w:p w14:paraId="06F863E4" w14:textId="77777777" w:rsidR="00896BE3" w:rsidRPr="00896BE3" w:rsidRDefault="00896BE3" w:rsidP="00896BE3">
      <w:pPr>
        <w:rPr>
          <w:sz w:val="14"/>
        </w:rPr>
      </w:pPr>
      <w:r w:rsidRPr="00896BE3">
        <w:rPr>
          <w:rStyle w:val="StyleUnderline"/>
        </w:rPr>
        <w:t>In December the government partially shut down</w:t>
      </w:r>
      <w:r w:rsidRPr="00896BE3">
        <w:rPr>
          <w:sz w:val="14"/>
        </w:rPr>
        <w:t xml:space="preserve"> for 35 days over Trump’s demand for border wall funding.</w:t>
      </w:r>
    </w:p>
    <w:p w14:paraId="270D6490" w14:textId="77777777" w:rsidR="00896BE3" w:rsidRPr="00896BE3" w:rsidRDefault="00896BE3" w:rsidP="00896BE3">
      <w:pPr>
        <w:rPr>
          <w:rStyle w:val="Emphasis"/>
        </w:rPr>
      </w:pPr>
      <w:r w:rsidRPr="00896BE3">
        <w:rPr>
          <w:rStyle w:val="StyleUnderline"/>
        </w:rPr>
        <w:t>“There was a reckless</w:t>
      </w:r>
      <w:r w:rsidRPr="00896BE3">
        <w:rPr>
          <w:sz w:val="14"/>
        </w:rPr>
        <w:t xml:space="preserve"> 35-day government </w:t>
      </w:r>
      <w:r w:rsidRPr="00896BE3">
        <w:rPr>
          <w:rStyle w:val="StyleUnderline"/>
        </w:rPr>
        <w:t xml:space="preserve">shutdown that ended with </w:t>
      </w:r>
      <w:r w:rsidRPr="00896BE3">
        <w:rPr>
          <w:sz w:val="14"/>
        </w:rPr>
        <w:t xml:space="preserve">Donald </w:t>
      </w:r>
      <w:r w:rsidRPr="00896BE3">
        <w:rPr>
          <w:rStyle w:val="StyleUnderline"/>
        </w:rPr>
        <w:t>Trump engaging in</w:t>
      </w:r>
      <w:r w:rsidRPr="00896BE3">
        <w:rPr>
          <w:sz w:val="14"/>
        </w:rPr>
        <w:t xml:space="preserve"> an unconditional </w:t>
      </w:r>
      <w:r w:rsidRPr="00896BE3">
        <w:rPr>
          <w:rStyle w:val="StyleUnderline"/>
        </w:rPr>
        <w:t>surrender</w:t>
      </w:r>
      <w:r w:rsidRPr="00896BE3">
        <w:rPr>
          <w:sz w:val="14"/>
        </w:rPr>
        <w:t xml:space="preserve">,” House Democratic Caucus Chairman Hakeem </w:t>
      </w:r>
      <w:r w:rsidRPr="009D5678">
        <w:rPr>
          <w:rStyle w:val="StyleUnderline"/>
          <w:highlight w:val="cyan"/>
        </w:rPr>
        <w:t>Jeffries said</w:t>
      </w:r>
      <w:r w:rsidRPr="00896BE3">
        <w:rPr>
          <w:sz w:val="14"/>
        </w:rPr>
        <w:t xml:space="preserve"> Tuesday. </w:t>
      </w:r>
      <w:r w:rsidRPr="009D5678">
        <w:rPr>
          <w:rStyle w:val="Emphasis"/>
          <w:highlight w:val="cyan"/>
        </w:rPr>
        <w:t>“We would expect he would not go down that</w:t>
      </w:r>
      <w:r w:rsidRPr="00896BE3">
        <w:rPr>
          <w:rStyle w:val="Emphasis"/>
        </w:rPr>
        <w:t xml:space="preserve"> reckless </w:t>
      </w:r>
      <w:r w:rsidRPr="009D5678">
        <w:rPr>
          <w:rStyle w:val="Emphasis"/>
          <w:highlight w:val="cyan"/>
        </w:rPr>
        <w:t>course again.”</w:t>
      </w:r>
    </w:p>
    <w:p w14:paraId="3718AAB2" w14:textId="77777777" w:rsidR="00896BE3" w:rsidRPr="00896BE3" w:rsidRDefault="00896BE3" w:rsidP="00896BE3">
      <w:pPr>
        <w:rPr>
          <w:sz w:val="14"/>
          <w:szCs w:val="14"/>
        </w:rPr>
      </w:pPr>
      <w:r w:rsidRPr="00896BE3">
        <w:rPr>
          <w:sz w:val="14"/>
          <w:szCs w:val="14"/>
        </w:rPr>
        <w:t>Republicans say Democrats should not provoke a conflict by including language in their spending bills aimed at ending all border wall construction.</w:t>
      </w:r>
    </w:p>
    <w:p w14:paraId="215C8FC6" w14:textId="77777777" w:rsidR="00896BE3" w:rsidRPr="00896BE3" w:rsidRDefault="00896BE3" w:rsidP="00896BE3">
      <w:pPr>
        <w:rPr>
          <w:sz w:val="14"/>
          <w:szCs w:val="14"/>
        </w:rPr>
      </w:pPr>
      <w:r w:rsidRPr="00896BE3">
        <w:rPr>
          <w:sz w:val="14"/>
          <w:szCs w:val="14"/>
        </w:rPr>
        <w:t>“Democrats have an opportunity to show whether they can govern or not,” said Georgia Republican Tom Graves. “Given what I have seen in committee and what they are proposing on the floor, they have got some challenges ahead. They salted these bills with a lot of progressive poison pills.”</w:t>
      </w:r>
    </w:p>
    <w:p w14:paraId="7F46EA01" w14:textId="77777777" w:rsidR="00896BE3" w:rsidRPr="00896BE3" w:rsidRDefault="00896BE3" w:rsidP="00896BE3">
      <w:pPr>
        <w:rPr>
          <w:sz w:val="14"/>
        </w:rPr>
      </w:pPr>
      <w:r w:rsidRPr="009D5678">
        <w:rPr>
          <w:rStyle w:val="Emphasis"/>
          <w:highlight w:val="cyan"/>
        </w:rPr>
        <w:t>Long-serving members</w:t>
      </w:r>
      <w:r w:rsidRPr="00896BE3">
        <w:rPr>
          <w:sz w:val="14"/>
        </w:rPr>
        <w:t xml:space="preserve"> </w:t>
      </w:r>
      <w:r w:rsidRPr="00896BE3">
        <w:rPr>
          <w:rStyle w:val="StyleUnderline"/>
        </w:rPr>
        <w:t>of</w:t>
      </w:r>
      <w:r w:rsidRPr="00896BE3">
        <w:rPr>
          <w:sz w:val="14"/>
        </w:rPr>
        <w:t xml:space="preserve"> the </w:t>
      </w:r>
      <w:r w:rsidRPr="00896BE3">
        <w:rPr>
          <w:rStyle w:val="StyleUnderline"/>
        </w:rPr>
        <w:t>House Appropriations</w:t>
      </w:r>
      <w:r w:rsidRPr="00896BE3">
        <w:rPr>
          <w:sz w:val="14"/>
        </w:rPr>
        <w:t xml:space="preserve"> Committee like Democrat Rosa </w:t>
      </w:r>
      <w:r w:rsidRPr="00896BE3">
        <w:rPr>
          <w:rStyle w:val="StyleUnderline"/>
        </w:rPr>
        <w:t>DeLauro</w:t>
      </w:r>
      <w:r w:rsidRPr="00896BE3">
        <w:rPr>
          <w:sz w:val="14"/>
        </w:rPr>
        <w:t xml:space="preserve"> of Connecticut </w:t>
      </w:r>
      <w:r w:rsidRPr="009D5678">
        <w:rPr>
          <w:rStyle w:val="StyleUnderline"/>
          <w:highlight w:val="cyan"/>
        </w:rPr>
        <w:t>predicted lawmakers</w:t>
      </w:r>
      <w:r w:rsidRPr="009D5678">
        <w:rPr>
          <w:sz w:val="14"/>
          <w:highlight w:val="cyan"/>
        </w:rPr>
        <w:t xml:space="preserve"> </w:t>
      </w:r>
      <w:r w:rsidRPr="009D5678">
        <w:rPr>
          <w:rStyle w:val="Emphasis"/>
          <w:highlight w:val="cyan"/>
        </w:rPr>
        <w:t>could</w:t>
      </w:r>
      <w:r w:rsidRPr="00896BE3">
        <w:rPr>
          <w:rStyle w:val="Emphasis"/>
        </w:rPr>
        <w:t xml:space="preserve"> reach a </w:t>
      </w:r>
      <w:r w:rsidRPr="009D5678">
        <w:rPr>
          <w:rStyle w:val="Emphasis"/>
          <w:highlight w:val="cyan"/>
        </w:rPr>
        <w:t>compromise</w:t>
      </w:r>
      <w:r w:rsidRPr="00896BE3">
        <w:rPr>
          <w:sz w:val="14"/>
        </w:rPr>
        <w:t xml:space="preserve"> on the policy disputes.</w:t>
      </w:r>
    </w:p>
    <w:p w14:paraId="434A856C" w14:textId="4604A9B4" w:rsidR="00896BE3" w:rsidRDefault="00896BE3" w:rsidP="00896BE3">
      <w:pPr>
        <w:rPr>
          <w:rStyle w:val="Emphasis"/>
        </w:rPr>
      </w:pPr>
      <w:r w:rsidRPr="00896BE3">
        <w:rPr>
          <w:rStyle w:val="StyleUnderline"/>
        </w:rPr>
        <w:t>“</w:t>
      </w:r>
      <w:r w:rsidRPr="009D5678">
        <w:rPr>
          <w:rStyle w:val="StyleUnderline"/>
          <w:highlight w:val="cyan"/>
        </w:rPr>
        <w:t>We’ve come to agree</w:t>
      </w:r>
      <w:r w:rsidRPr="00896BE3">
        <w:rPr>
          <w:rStyle w:val="StyleUnderline"/>
        </w:rPr>
        <w:t>ments</w:t>
      </w:r>
      <w:r w:rsidRPr="00896BE3">
        <w:rPr>
          <w:sz w:val="14"/>
        </w:rPr>
        <w:t xml:space="preserve"> on these bills </w:t>
      </w:r>
      <w:r w:rsidRPr="009D5678">
        <w:rPr>
          <w:rStyle w:val="StyleUnderline"/>
          <w:highlight w:val="cyan"/>
        </w:rPr>
        <w:t>in years past,”</w:t>
      </w:r>
      <w:r w:rsidRPr="00896BE3">
        <w:rPr>
          <w:rStyle w:val="StyleUnderline"/>
        </w:rPr>
        <w:t xml:space="preserve"> she said. </w:t>
      </w:r>
      <w:r w:rsidRPr="00896BE3">
        <w:rPr>
          <w:rStyle w:val="Emphasis"/>
        </w:rPr>
        <w:t xml:space="preserve">“So </w:t>
      </w:r>
      <w:r w:rsidRPr="009D5678">
        <w:rPr>
          <w:rStyle w:val="Emphasis"/>
          <w:highlight w:val="cyan"/>
        </w:rPr>
        <w:t>I’m optimistic</w:t>
      </w:r>
      <w:r w:rsidRPr="00896BE3">
        <w:rPr>
          <w:rStyle w:val="Emphasis"/>
        </w:rPr>
        <w:t>.”</w:t>
      </w:r>
    </w:p>
    <w:p w14:paraId="0114B019" w14:textId="236E52BB" w:rsidR="007028B4" w:rsidRDefault="007028B4" w:rsidP="007028B4">
      <w:pPr>
        <w:pStyle w:val="Heading3"/>
      </w:pPr>
      <w:r>
        <w:t>Will Pass---A2: Dems</w:t>
      </w:r>
    </w:p>
    <w:p w14:paraId="0F6941D7" w14:textId="19C4EF36" w:rsidR="007028B4" w:rsidRPr="00DC0B3F" w:rsidRDefault="007028B4" w:rsidP="007028B4">
      <w:pPr>
        <w:pStyle w:val="Heading4"/>
        <w:rPr>
          <w:b w:val="0"/>
          <w:bCs/>
        </w:rPr>
      </w:pPr>
      <w:r>
        <w:t xml:space="preserve">Dems </w:t>
      </w:r>
      <w:r>
        <w:rPr>
          <w:u w:val="single"/>
        </w:rPr>
        <w:t>won’t hold up</w:t>
      </w:r>
      <w:r>
        <w:t xml:space="preserve"> the deal – </w:t>
      </w:r>
      <w:r w:rsidR="00DC0B3F">
        <w:rPr>
          <w:b w:val="0"/>
          <w:bCs/>
        </w:rPr>
        <w:t>they want Trump to be responsible if it fails</w:t>
      </w:r>
    </w:p>
    <w:p w14:paraId="0CCFE47C" w14:textId="77777777" w:rsidR="007028B4" w:rsidRDefault="007028B4" w:rsidP="007028B4">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11" w:history="1">
        <w:r w:rsidRPr="0021369D">
          <w:rPr>
            <w:rStyle w:val="Hyperlink"/>
          </w:rPr>
          <w:t>https://www.theatlantic.com/ideas/archive/2019/05/harder-trump-fights-impeachment-more-likely-it/590119/</w:t>
        </w:r>
      </w:hyperlink>
    </w:p>
    <w:p w14:paraId="1E7D2DE9" w14:textId="77777777" w:rsidR="007028B4" w:rsidRPr="008E5917" w:rsidRDefault="007028B4" w:rsidP="007028B4"/>
    <w:p w14:paraId="4356F459" w14:textId="77777777" w:rsidR="007028B4" w:rsidRPr="007028B4" w:rsidRDefault="007028B4" w:rsidP="007028B4">
      <w:pPr>
        <w:rPr>
          <w:sz w:val="14"/>
        </w:rPr>
      </w:pPr>
      <w:r w:rsidRPr="007028B4">
        <w:rPr>
          <w:sz w:val="14"/>
        </w:rPr>
        <w:t xml:space="preserve">If Trump were to follow through on his threat to not do anything with Congress until House Democrats drop their investigations, things could get even dicier. </w:t>
      </w:r>
      <w:r w:rsidRPr="007028B4">
        <w:rPr>
          <w:rStyle w:val="StyleUnderline"/>
        </w:rPr>
        <w:t xml:space="preserve">Within the next few months, the </w:t>
      </w:r>
      <w:r w:rsidRPr="009D5678">
        <w:rPr>
          <w:rStyle w:val="StyleUnderline"/>
          <w:highlight w:val="cyan"/>
        </w:rPr>
        <w:t>debt ceiling</w:t>
      </w:r>
      <w:r w:rsidRPr="007028B4">
        <w:rPr>
          <w:rStyle w:val="StyleUnderline"/>
        </w:rPr>
        <w:t xml:space="preserve"> </w:t>
      </w:r>
      <w:r w:rsidRPr="009D5678">
        <w:rPr>
          <w:rStyle w:val="StyleUnderline"/>
          <w:highlight w:val="cyan"/>
        </w:rPr>
        <w:t xml:space="preserve">will </w:t>
      </w:r>
      <w:r w:rsidRPr="009D5678">
        <w:rPr>
          <w:rStyle w:val="Emphasis"/>
          <w:highlight w:val="cyan"/>
        </w:rPr>
        <w:t>need to increase</w:t>
      </w:r>
      <w:r w:rsidRPr="009D5678">
        <w:rPr>
          <w:rStyle w:val="StyleUnderline"/>
          <w:highlight w:val="cyan"/>
        </w:rPr>
        <w:t xml:space="preserve"> and</w:t>
      </w:r>
      <w:r w:rsidRPr="007028B4">
        <w:rPr>
          <w:rStyle w:val="StyleUnderline"/>
        </w:rPr>
        <w:t xml:space="preserve"> the </w:t>
      </w:r>
      <w:r w:rsidRPr="009D5678">
        <w:rPr>
          <w:rStyle w:val="StyleUnderline"/>
          <w:highlight w:val="cyan"/>
        </w:rPr>
        <w:t xml:space="preserve">government will </w:t>
      </w:r>
      <w:r w:rsidRPr="009D5678">
        <w:rPr>
          <w:rStyle w:val="Emphasis"/>
          <w:highlight w:val="cyan"/>
        </w:rPr>
        <w:t>need to be funded</w:t>
      </w:r>
      <w:r w:rsidRPr="009D5678">
        <w:rPr>
          <w:rStyle w:val="StyleUnderline"/>
          <w:highlight w:val="cyan"/>
        </w:rPr>
        <w:t xml:space="preserve">. Democrats </w:t>
      </w:r>
      <w:r w:rsidRPr="009D5678">
        <w:rPr>
          <w:rStyle w:val="Emphasis"/>
          <w:highlight w:val="cyan"/>
        </w:rPr>
        <w:t>might have</w:t>
      </w:r>
      <w:r w:rsidRPr="009D5678">
        <w:rPr>
          <w:sz w:val="14"/>
          <w:highlight w:val="cyan"/>
        </w:rPr>
        <w:t xml:space="preserve"> </w:t>
      </w:r>
      <w:r w:rsidRPr="009D5678">
        <w:rPr>
          <w:rStyle w:val="StyleUnderline"/>
          <w:highlight w:val="cyan"/>
        </w:rPr>
        <w:t>been tempted to hold</w:t>
      </w:r>
      <w:r w:rsidRPr="007028B4">
        <w:rPr>
          <w:rStyle w:val="StyleUnderline"/>
        </w:rPr>
        <w:t xml:space="preserve"> those </w:t>
      </w:r>
      <w:r w:rsidRPr="009D5678">
        <w:rPr>
          <w:rStyle w:val="StyleUnderline"/>
          <w:highlight w:val="cyan"/>
        </w:rPr>
        <w:t>bills hostage</w:t>
      </w:r>
      <w:r w:rsidRPr="007028B4">
        <w:rPr>
          <w:rStyle w:val="StyleUnderline"/>
        </w:rPr>
        <w:t>,</w:t>
      </w:r>
      <w:r w:rsidRPr="007028B4">
        <w:rPr>
          <w:sz w:val="14"/>
        </w:rPr>
        <w:t xml:space="preserve"> just </w:t>
      </w:r>
      <w:r w:rsidRPr="007028B4">
        <w:rPr>
          <w:rStyle w:val="StyleUnderline"/>
        </w:rPr>
        <w:t>as Republicans have</w:t>
      </w:r>
      <w:r w:rsidRPr="007028B4">
        <w:rPr>
          <w:sz w:val="14"/>
        </w:rPr>
        <w:t xml:space="preserve"> done </w:t>
      </w:r>
      <w:r w:rsidRPr="007028B4">
        <w:rPr>
          <w:rStyle w:val="StyleUnderline"/>
        </w:rPr>
        <w:t>in the past</w:t>
      </w:r>
      <w:r w:rsidRPr="007028B4">
        <w:rPr>
          <w:sz w:val="14"/>
        </w:rPr>
        <w:t>—</w:t>
      </w:r>
      <w:r w:rsidRPr="009D5678">
        <w:rPr>
          <w:rStyle w:val="Emphasis"/>
          <w:highlight w:val="cyan"/>
        </w:rPr>
        <w:t>but</w:t>
      </w:r>
      <w:r w:rsidRPr="009D5678">
        <w:rPr>
          <w:sz w:val="14"/>
          <w:highlight w:val="cyan"/>
        </w:rPr>
        <w:t xml:space="preserve"> </w:t>
      </w:r>
      <w:r w:rsidRPr="009D5678">
        <w:rPr>
          <w:rStyle w:val="StyleUnderline"/>
          <w:highlight w:val="cyan"/>
        </w:rPr>
        <w:t>now Trump has</w:t>
      </w:r>
      <w:r w:rsidRPr="009D5678">
        <w:rPr>
          <w:sz w:val="14"/>
          <w:highlight w:val="cyan"/>
        </w:rPr>
        <w:t xml:space="preserve"> </w:t>
      </w:r>
      <w:r w:rsidRPr="009D5678">
        <w:rPr>
          <w:rStyle w:val="Emphasis"/>
          <w:highlight w:val="cyan"/>
        </w:rPr>
        <w:t>given them an</w:t>
      </w:r>
      <w:r w:rsidRPr="009D5678">
        <w:rPr>
          <w:rStyle w:val="StyleUnderline"/>
          <w:highlight w:val="cyan"/>
        </w:rPr>
        <w:t xml:space="preserve"> opportunity to pass an increase</w:t>
      </w:r>
      <w:r w:rsidRPr="007028B4">
        <w:rPr>
          <w:rStyle w:val="StyleUnderline"/>
        </w:rPr>
        <w:t xml:space="preserve"> and a spending bill </w:t>
      </w:r>
      <w:r w:rsidRPr="009D5678">
        <w:rPr>
          <w:rStyle w:val="StyleUnderline"/>
          <w:highlight w:val="cyan"/>
        </w:rPr>
        <w:t>and dare the president</w:t>
      </w:r>
      <w:r w:rsidRPr="007028B4">
        <w:rPr>
          <w:rStyle w:val="StyleUnderline"/>
        </w:rPr>
        <w:t xml:space="preserve"> to call their bluff</w:t>
      </w:r>
      <w:r w:rsidRPr="007028B4">
        <w:rPr>
          <w:sz w:val="14"/>
        </w:rPr>
        <w:t>. A senior government official told CNBC that the debt ceiling and funding are not subject to Trump’s ultimatum, but the president has demonstrated again and again that only he can speak for himself. And if he doesn’t act, and the U.S. defaults or shuts down? It could be fodder for another article of impeachment.</w:t>
      </w:r>
    </w:p>
    <w:p w14:paraId="529C2253" w14:textId="50EBCC97" w:rsidR="007C492C" w:rsidRPr="007C492C" w:rsidRDefault="007C492C" w:rsidP="007C492C">
      <w:pPr>
        <w:pStyle w:val="Heading2"/>
      </w:pPr>
      <w:r>
        <w:t>*** LINK</w:t>
      </w:r>
    </w:p>
    <w:p w14:paraId="5DD9D0BE" w14:textId="56EBDE8F" w:rsidR="00062CE1" w:rsidRDefault="00062CE1" w:rsidP="00F35015">
      <w:pPr>
        <w:pStyle w:val="Heading3"/>
      </w:pPr>
      <w:r>
        <w:t>Link Turns Case---China/US Relations</w:t>
      </w:r>
    </w:p>
    <w:p w14:paraId="1C7E59C8" w14:textId="4D100243" w:rsidR="00062CE1" w:rsidRPr="00E92D48" w:rsidRDefault="00062CE1" w:rsidP="00062CE1">
      <w:pPr>
        <w:pStyle w:val="Heading4"/>
      </w:pPr>
      <w:r>
        <w:t xml:space="preserve">The plan causes </w:t>
      </w:r>
      <w:r>
        <w:rPr>
          <w:u w:val="single"/>
        </w:rPr>
        <w:t>domestic political backlash</w:t>
      </w:r>
      <w:r>
        <w:t xml:space="preserve"> that </w:t>
      </w:r>
      <w:r>
        <w:rPr>
          <w:u w:val="single"/>
        </w:rPr>
        <w:t xml:space="preserve">undermines </w:t>
      </w:r>
      <w:r w:rsidR="00ED5B3B">
        <w:rPr>
          <w:u w:val="single"/>
        </w:rPr>
        <w:t xml:space="preserve">China/US </w:t>
      </w:r>
      <w:r>
        <w:rPr>
          <w:u w:val="single"/>
        </w:rPr>
        <w:t>relations</w:t>
      </w:r>
    </w:p>
    <w:p w14:paraId="3647136A" w14:textId="2A80BEA8" w:rsidR="00062CE1" w:rsidRDefault="00062CE1" w:rsidP="00062CE1">
      <w:r w:rsidRPr="00B2755D">
        <w:rPr>
          <w:rStyle w:val="Style13ptBold"/>
        </w:rPr>
        <w:t>Rigger 11</w:t>
      </w:r>
      <w:r>
        <w:t xml:space="preserve"> — Shelley Rigger, Brown Professor of East Asian Politics and C</w:t>
      </w:r>
      <w:r w:rsidRPr="00B2755D">
        <w:t>hair</w:t>
      </w:r>
      <w:r>
        <w:t xml:space="preserve"> of Political S</w:t>
      </w:r>
      <w:r w:rsidRPr="00B2755D">
        <w:t>cience at Davidson College</w:t>
      </w:r>
      <w:r>
        <w:t>, former Visiting R</w:t>
      </w:r>
      <w:r w:rsidRPr="00DE629F">
        <w:t xml:space="preserve">esearcher at National Chengchi University </w:t>
      </w:r>
      <w:r>
        <w:t>(Taiwan</w:t>
      </w:r>
      <w:r w:rsidRPr="00DE629F">
        <w:t xml:space="preserve">) and </w:t>
      </w:r>
      <w:r>
        <w:t>Visiting P</w:t>
      </w:r>
      <w:r w:rsidRPr="00DE629F">
        <w:t xml:space="preserve">rofessor at Fudan University </w:t>
      </w:r>
      <w:r>
        <w:t>(China),</w:t>
      </w:r>
      <w:r w:rsidRPr="00DE629F">
        <w:t xml:space="preserve"> </w:t>
      </w:r>
      <w:r>
        <w:t>holds a Ph.D. in Government from Harvard University, 2011</w:t>
      </w:r>
      <w:r w:rsidRPr="00B2755D">
        <w:t xml:space="preserve"> </w:t>
      </w:r>
      <w:r>
        <w:t>(“Why giving up Taiwan will not help us with China,” American Enterprise Institute, November 29</w:t>
      </w:r>
      <w:r w:rsidRPr="00B2755D">
        <w:rPr>
          <w:vertAlign w:val="superscript"/>
        </w:rPr>
        <w:t>th</w:t>
      </w:r>
      <w:r>
        <w:t xml:space="preserve">, Available Online at </w:t>
      </w:r>
      <w:hyperlink r:id="rId12" w:history="1">
        <w:r w:rsidRPr="00880201">
          <w:rPr>
            <w:rStyle w:val="Hyperlink"/>
          </w:rPr>
          <w:t>https://www.aei.org/publication/why-giving-up-taiwan-will-not-help-us-with-china/</w:t>
        </w:r>
      </w:hyperlink>
      <w:r>
        <w:t>, Accessed 10-27-2016)</w:t>
      </w:r>
    </w:p>
    <w:p w14:paraId="281EEA41" w14:textId="77777777" w:rsidR="00062CE1" w:rsidRDefault="00062CE1" w:rsidP="00062CE1"/>
    <w:p w14:paraId="5FC0A777" w14:textId="77777777" w:rsidR="00062CE1" w:rsidRPr="007D40D0" w:rsidRDefault="00062CE1" w:rsidP="00062CE1">
      <w:pPr>
        <w:rPr>
          <w:sz w:val="14"/>
        </w:rPr>
      </w:pPr>
      <w:r w:rsidRPr="009D5678">
        <w:rPr>
          <w:rStyle w:val="StyleUnderline"/>
          <w:highlight w:val="cyan"/>
        </w:rPr>
        <w:t>Ending</w:t>
      </w:r>
      <w:r w:rsidRPr="00FF3136">
        <w:rPr>
          <w:rStyle w:val="StyleUnderline"/>
        </w:rPr>
        <w:t xml:space="preserve"> US </w:t>
      </w:r>
      <w:r w:rsidRPr="009D5678">
        <w:rPr>
          <w:rStyle w:val="StyleUnderline"/>
          <w:highlight w:val="cyan"/>
        </w:rPr>
        <w:t>defense assistance</w:t>
      </w:r>
      <w:r w:rsidRPr="00FF3136">
        <w:rPr>
          <w:rStyle w:val="StyleUnderline"/>
        </w:rPr>
        <w:t xml:space="preserve"> to Taiwan</w:t>
      </w:r>
      <w:r w:rsidRPr="007D40D0">
        <w:rPr>
          <w:sz w:val="14"/>
        </w:rPr>
        <w:t>—whether by repealing the Taiwan Relations Act or by simply declining to provide defensive equipment to Taiwan’s armed forces—</w:t>
      </w:r>
      <w:r w:rsidRPr="009D5678">
        <w:rPr>
          <w:rStyle w:val="StyleUnderline"/>
          <w:highlight w:val="cyan"/>
        </w:rPr>
        <w:t>would</w:t>
      </w:r>
      <w:r w:rsidRPr="00E92D48">
        <w:rPr>
          <w:rStyle w:val="StyleUnderline"/>
        </w:rPr>
        <w:t xml:space="preserve"> not “ripen” Taiwan for peaceful unification or obviate the rationale the U</w:t>
      </w:r>
      <w:r w:rsidRPr="007D40D0">
        <w:rPr>
          <w:sz w:val="14"/>
        </w:rPr>
        <w:t xml:space="preserve">nited </w:t>
      </w:r>
      <w:r w:rsidRPr="00E92D48">
        <w:rPr>
          <w:rStyle w:val="StyleUnderline"/>
        </w:rPr>
        <w:t>S</w:t>
      </w:r>
      <w:r w:rsidRPr="007D40D0">
        <w:rPr>
          <w:sz w:val="14"/>
        </w:rPr>
        <w:t xml:space="preserve">tates </w:t>
      </w:r>
      <w:r w:rsidRPr="00E92D48">
        <w:rPr>
          <w:rStyle w:val="StyleUnderline"/>
        </w:rPr>
        <w:t>has historically followed</w:t>
      </w:r>
      <w:r w:rsidRPr="00FF3136">
        <w:rPr>
          <w:rStyle w:val="StyleUnderline"/>
        </w:rPr>
        <w:t xml:space="preserve"> regarding Taiwan. It would</w:t>
      </w:r>
      <w:r w:rsidRPr="007D40D0">
        <w:rPr>
          <w:sz w:val="14"/>
        </w:rPr>
        <w:t xml:space="preserve">, however, </w:t>
      </w:r>
      <w:r w:rsidRPr="009D5678">
        <w:rPr>
          <w:rStyle w:val="Emphasis"/>
          <w:highlight w:val="cyan"/>
        </w:rPr>
        <w:t>intensify the debate over Taiwan policy</w:t>
      </w:r>
      <w:r w:rsidRPr="009D5678">
        <w:rPr>
          <w:rStyle w:val="StyleUnderline"/>
          <w:highlight w:val="cyan"/>
        </w:rPr>
        <w:t xml:space="preserve"> within the U</w:t>
      </w:r>
      <w:r w:rsidRPr="007D40D0">
        <w:rPr>
          <w:sz w:val="14"/>
        </w:rPr>
        <w:t xml:space="preserve">nited </w:t>
      </w:r>
      <w:r w:rsidRPr="009D5678">
        <w:rPr>
          <w:rStyle w:val="StyleUnderline"/>
          <w:highlight w:val="cyan"/>
        </w:rPr>
        <w:t>S</w:t>
      </w:r>
      <w:r w:rsidRPr="007D40D0">
        <w:rPr>
          <w:sz w:val="14"/>
        </w:rPr>
        <w:t xml:space="preserve">tates. </w:t>
      </w:r>
      <w:r w:rsidRPr="009D5678">
        <w:rPr>
          <w:rStyle w:val="StyleUnderline"/>
          <w:highlight w:val="cyan"/>
        </w:rPr>
        <w:t>Taiwan still has many</w:t>
      </w:r>
      <w:r w:rsidRPr="00FF3136">
        <w:rPr>
          <w:rStyle w:val="StyleUnderline"/>
        </w:rPr>
        <w:t xml:space="preserve"> US </w:t>
      </w:r>
      <w:r w:rsidRPr="009D5678">
        <w:rPr>
          <w:rStyle w:val="StyleUnderline"/>
          <w:highlight w:val="cyan"/>
        </w:rPr>
        <w:t>friends and supporters, and many</w:t>
      </w:r>
      <w:r w:rsidRPr="00FF3136">
        <w:rPr>
          <w:rStyle w:val="StyleUnderline"/>
        </w:rPr>
        <w:t xml:space="preserve"> foreign policy </w:t>
      </w:r>
      <w:r w:rsidRPr="009D5678">
        <w:rPr>
          <w:rStyle w:val="StyleUnderline"/>
          <w:highlight w:val="cyan"/>
        </w:rPr>
        <w:t>experts would question a decision to change course. The policy changes</w:t>
      </w:r>
      <w:r w:rsidRPr="00FF3136">
        <w:rPr>
          <w:rStyle w:val="StyleUnderline"/>
        </w:rPr>
        <w:t xml:space="preserve"> Gilley, Glaser, Freeman, and Owens recommend </w:t>
      </w:r>
      <w:r w:rsidRPr="009D5678">
        <w:rPr>
          <w:rStyle w:val="StyleUnderline"/>
          <w:highlight w:val="cyan"/>
        </w:rPr>
        <w:t>would stimulate a debate over China policy at a time when negative attitudes toward the PRC already are on the rise. The last thing Sino-American relations need is a</w:t>
      </w:r>
      <w:r w:rsidRPr="00FF3136">
        <w:rPr>
          <w:rStyle w:val="StyleUnderline"/>
        </w:rPr>
        <w:t xml:space="preserve">n acrimonious, </w:t>
      </w:r>
      <w:r w:rsidRPr="009D5678">
        <w:rPr>
          <w:rStyle w:val="StyleUnderline"/>
          <w:highlight w:val="cyan"/>
        </w:rPr>
        <w:t>politically charged debate</w:t>
      </w:r>
      <w:r w:rsidRPr="00FF3136">
        <w:rPr>
          <w:rStyle w:val="StyleUnderline"/>
        </w:rPr>
        <w:t xml:space="preserve"> in Washington </w:t>
      </w:r>
      <w:r w:rsidRPr="009D5678">
        <w:rPr>
          <w:rStyle w:val="StyleUnderline"/>
          <w:highlight w:val="cyan"/>
        </w:rPr>
        <w:t>over policy toward China and Taiwan</w:t>
      </w:r>
      <w:r w:rsidRPr="007D40D0">
        <w:rPr>
          <w:sz w:val="14"/>
        </w:rPr>
        <w:t xml:space="preserve">. In sum, </w:t>
      </w:r>
      <w:r w:rsidRPr="009D5678">
        <w:rPr>
          <w:rStyle w:val="StyleUnderline"/>
          <w:highlight w:val="cyan"/>
        </w:rPr>
        <w:t>changing</w:t>
      </w:r>
      <w:r w:rsidRPr="00280073">
        <w:rPr>
          <w:rStyle w:val="StyleUnderline"/>
        </w:rPr>
        <w:t xml:space="preserve"> America’s Taiwan </w:t>
      </w:r>
      <w:r w:rsidRPr="009D5678">
        <w:rPr>
          <w:rStyle w:val="StyleUnderline"/>
          <w:highlight w:val="cyan"/>
        </w:rPr>
        <w:t>policy could</w:t>
      </w:r>
      <w:r w:rsidRPr="00280073">
        <w:rPr>
          <w:rStyle w:val="StyleUnderline"/>
        </w:rPr>
        <w:t xml:space="preserve"> easily </w:t>
      </w:r>
      <w:r w:rsidRPr="009D5678">
        <w:rPr>
          <w:rStyle w:val="StyleUnderline"/>
          <w:highlight w:val="cyan"/>
        </w:rPr>
        <w:t xml:space="preserve">induce a </w:t>
      </w:r>
      <w:r w:rsidRPr="009D5678">
        <w:rPr>
          <w:rStyle w:val="Emphasis"/>
          <w:highlight w:val="cyan"/>
        </w:rPr>
        <w:t>poisonous turn in the domestic politics of US China policy</w:t>
      </w:r>
      <w:r w:rsidRPr="00280073">
        <w:rPr>
          <w:rStyle w:val="StyleUnderline"/>
        </w:rPr>
        <w:t xml:space="preserve"> without making peaceful unification easier</w:t>
      </w:r>
      <w:r w:rsidRPr="007D40D0">
        <w:rPr>
          <w:sz w:val="14"/>
        </w:rPr>
        <w:t>.</w:t>
      </w:r>
    </w:p>
    <w:p w14:paraId="098524EA" w14:textId="453D5B06" w:rsidR="00F35015" w:rsidRPr="009B449B" w:rsidRDefault="00F35015" w:rsidP="00F35015">
      <w:pPr>
        <w:pStyle w:val="Heading3"/>
      </w:pPr>
      <w:r w:rsidRPr="009B449B">
        <w:t>Link Turns Case---Democracy</w:t>
      </w:r>
    </w:p>
    <w:p w14:paraId="53E5CD51" w14:textId="77777777" w:rsidR="00F35015" w:rsidRPr="009B449B" w:rsidRDefault="00F35015" w:rsidP="00F35015">
      <w:pPr>
        <w:pStyle w:val="Heading4"/>
      </w:pPr>
      <w:r w:rsidRPr="009B449B">
        <w:t>Link alone turns the entire case’s signal</w:t>
      </w:r>
    </w:p>
    <w:p w14:paraId="320291FD" w14:textId="77777777" w:rsidR="00F35015" w:rsidRPr="009B449B" w:rsidRDefault="00F35015" w:rsidP="00F35015">
      <w:r w:rsidRPr="009B449B">
        <w:rPr>
          <w:rStyle w:val="Style13ptBold"/>
        </w:rPr>
        <w:t xml:space="preserve">Norris, 11 </w:t>
      </w:r>
      <w:r w:rsidRPr="009B449B">
        <w:t xml:space="preserve">(John Norris is the Executive Director of the Sustainable Security and Peacebuilding Initiative. 3/18, </w:t>
      </w:r>
      <w:hyperlink r:id="rId13" w:history="1">
        <w:r w:rsidRPr="009B449B">
          <w:rPr>
            <w:rStyle w:val="Hyperlink"/>
          </w:rPr>
          <w:t>http://www.americanprogress.org/issues/2011/03/rising_to_the_occasion.html</w:t>
        </w:r>
      </w:hyperlink>
      <w:r w:rsidRPr="009B449B">
        <w:t>)</w:t>
      </w:r>
    </w:p>
    <w:p w14:paraId="27A77087" w14:textId="77777777" w:rsidR="00F35015" w:rsidRPr="009B449B" w:rsidRDefault="00F35015" w:rsidP="00F35015">
      <w:pPr>
        <w:rPr>
          <w:rStyle w:val="Style13ptBold"/>
          <w:b w:val="0"/>
          <w:bCs w:val="0"/>
          <w:sz w:val="22"/>
        </w:rPr>
      </w:pPr>
    </w:p>
    <w:p w14:paraId="5D94A7CF" w14:textId="77777777" w:rsidR="00F35015" w:rsidRPr="009B449B" w:rsidRDefault="00F35015" w:rsidP="00F35015">
      <w:r w:rsidRPr="009B449B">
        <w:rPr>
          <w:sz w:val="14"/>
        </w:rPr>
        <w:t xml:space="preserve">The question is: </w:t>
      </w:r>
      <w:r w:rsidRPr="009B449B">
        <w:rPr>
          <w:rStyle w:val="StyleUnderline"/>
        </w:rPr>
        <w:t>What do our leaders need to do</w:t>
      </w:r>
      <w:r w:rsidRPr="009B449B">
        <w:rPr>
          <w:sz w:val="14"/>
        </w:rPr>
        <w:t>—to the degree that we can influence events—</w:t>
      </w:r>
      <w:r w:rsidRPr="009D5678">
        <w:rPr>
          <w:rStyle w:val="StyleUnderline"/>
          <w:highlight w:val="cyan"/>
        </w:rPr>
        <w:t>to</w:t>
      </w:r>
      <w:r w:rsidRPr="009B449B">
        <w:rPr>
          <w:rStyle w:val="StyleUnderline"/>
        </w:rPr>
        <w:t xml:space="preserve"> help </w:t>
      </w:r>
      <w:r w:rsidRPr="009D5678">
        <w:rPr>
          <w:rStyle w:val="StyleUnderline"/>
          <w:highlight w:val="cyan"/>
        </w:rPr>
        <w:t>guide</w:t>
      </w:r>
      <w:r w:rsidRPr="009B449B">
        <w:rPr>
          <w:rStyle w:val="StyleUnderline"/>
        </w:rPr>
        <w:t xml:space="preserve"> the region down the path to </w:t>
      </w:r>
      <w:r w:rsidRPr="009D5678">
        <w:rPr>
          <w:rStyle w:val="StyleUnderline"/>
          <w:highlight w:val="cyan"/>
        </w:rPr>
        <w:t>democracy</w:t>
      </w:r>
      <w:r w:rsidRPr="009B449B">
        <w:rPr>
          <w:rStyle w:val="StyleUnderline"/>
        </w:rPr>
        <w:t xml:space="preserve"> and stability</w:t>
      </w:r>
      <w:r w:rsidRPr="009B449B">
        <w:rPr>
          <w:sz w:val="14"/>
        </w:rPr>
        <w:t xml:space="preserve"> instead of chaos? </w:t>
      </w:r>
      <w:r w:rsidRPr="009D5678">
        <w:rPr>
          <w:rStyle w:val="Emphasis"/>
          <w:highlight w:val="cyan"/>
        </w:rPr>
        <w:t>First and foremost</w:t>
      </w:r>
      <w:r w:rsidRPr="009B449B">
        <w:rPr>
          <w:sz w:val="14"/>
        </w:rPr>
        <w:t xml:space="preserve">, we need to channel the late Republican Sen. Arthur Vandenberg of Ohio, who argued that </w:t>
      </w:r>
      <w:r w:rsidRPr="009D5678">
        <w:rPr>
          <w:rStyle w:val="StyleUnderline"/>
          <w:highlight w:val="cyan"/>
        </w:rPr>
        <w:t>politics should stop at the water’s edge</w:t>
      </w:r>
      <w:r w:rsidRPr="009B449B">
        <w:rPr>
          <w:rStyle w:val="StyleUnderline"/>
        </w:rPr>
        <w:t>.</w:t>
      </w:r>
      <w:r w:rsidRPr="009B449B">
        <w:rPr>
          <w:sz w:val="14"/>
        </w:rPr>
        <w:t xml:space="preserve"> In other words, </w:t>
      </w:r>
      <w:r w:rsidRPr="009D5678">
        <w:rPr>
          <w:rStyle w:val="StyleUnderline"/>
          <w:highlight w:val="cyan"/>
        </w:rPr>
        <w:t>we need to</w:t>
      </w:r>
      <w:r w:rsidRPr="009B449B">
        <w:rPr>
          <w:rStyle w:val="underline"/>
        </w:rPr>
        <w:t xml:space="preserve"> </w:t>
      </w:r>
      <w:r w:rsidRPr="009D5678">
        <w:rPr>
          <w:rStyle w:val="Emphasis"/>
          <w:highlight w:val="cyan"/>
        </w:rPr>
        <w:t>dial down</w:t>
      </w:r>
      <w:r w:rsidRPr="009B449B">
        <w:rPr>
          <w:rStyle w:val="Emphasis"/>
        </w:rPr>
        <w:t xml:space="preserve"> the </w:t>
      </w:r>
      <w:r w:rsidRPr="009D5678">
        <w:rPr>
          <w:rStyle w:val="Emphasis"/>
          <w:highlight w:val="cyan"/>
        </w:rPr>
        <w:t>partisan sniping</w:t>
      </w:r>
      <w:r w:rsidRPr="009B449B">
        <w:rPr>
          <w:rStyle w:val="StyleUnderline"/>
        </w:rPr>
        <w:t xml:space="preserve"> here at home. The president and Congress need to work together.</w:t>
      </w:r>
      <w:r w:rsidRPr="009B449B">
        <w:rPr>
          <w:sz w:val="14"/>
        </w:rPr>
        <w:t xml:space="preserve"> </w:t>
      </w:r>
      <w:r w:rsidRPr="009B449B">
        <w:rPr>
          <w:sz w:val="10"/>
        </w:rPr>
        <w:t>If we get it wrong in the Middle East, both parties and the American people will reap that ill reward for years to come. Accordingly, the administration should pull in members of Congress, former national security officials of both parties, and other foreign policy experts on a regular basis. These should not be briefings but discussions about how best to navigate the incredibly tricky path before us. The administration needs to be less insular in its decision making and members of Congress need to avoid the cheap thrill of feeding the 24-hour news machine pithy tweets and a steady diet of second guesses. Indeed, it is truly astounding that we may be lurching toward a government shutdown in the middle of the most important events on the international stage in decades. Members of both parties need to understand full well that the American public will view our politicians as spoiled 12-year-olds if they shutter the government at this moment.</w:t>
      </w:r>
      <w:r w:rsidRPr="009B449B">
        <w:rPr>
          <w:sz w:val="14"/>
        </w:rPr>
        <w:t xml:space="preserve"> </w:t>
      </w:r>
      <w:r w:rsidRPr="009D5678">
        <w:rPr>
          <w:rStyle w:val="StyleUnderline"/>
          <w:highlight w:val="cyan"/>
        </w:rPr>
        <w:t>Is</w:t>
      </w:r>
      <w:r w:rsidRPr="009B449B">
        <w:rPr>
          <w:rStyle w:val="StyleUnderline"/>
        </w:rPr>
        <w:t xml:space="preserve"> partisan </w:t>
      </w:r>
      <w:r w:rsidRPr="009D5678">
        <w:rPr>
          <w:rStyle w:val="StyleUnderline"/>
          <w:highlight w:val="cyan"/>
        </w:rPr>
        <w:t>gridlock</w:t>
      </w:r>
      <w:r w:rsidRPr="009B449B">
        <w:rPr>
          <w:rStyle w:val="StyleUnderline"/>
        </w:rPr>
        <w:t xml:space="preserve"> really </w:t>
      </w:r>
      <w:r w:rsidRPr="009D5678">
        <w:rPr>
          <w:rStyle w:val="StyleUnderline"/>
          <w:highlight w:val="cyan"/>
        </w:rPr>
        <w:t>the</w:t>
      </w:r>
      <w:r w:rsidRPr="009D5678">
        <w:rPr>
          <w:rStyle w:val="underline"/>
          <w:highlight w:val="cyan"/>
        </w:rPr>
        <w:t xml:space="preserve"> </w:t>
      </w:r>
      <w:r w:rsidRPr="009D5678">
        <w:rPr>
          <w:rStyle w:val="Emphasis"/>
          <w:highlight w:val="cyan"/>
        </w:rPr>
        <w:t>message we want</w:t>
      </w:r>
      <w:r w:rsidRPr="009B449B">
        <w:rPr>
          <w:rStyle w:val="Emphasis"/>
        </w:rPr>
        <w:t xml:space="preserve"> to broadcast to protesters </w:t>
      </w:r>
      <w:r w:rsidRPr="009B449B">
        <w:rPr>
          <w:sz w:val="14"/>
        </w:rPr>
        <w:t xml:space="preserve">across the Middle East </w:t>
      </w:r>
      <w:r w:rsidRPr="009B449B">
        <w:rPr>
          <w:rStyle w:val="StyleUnderline"/>
        </w:rPr>
        <w:t xml:space="preserve">as they risk their lives fighting for the same freedoms we already enjoy? </w:t>
      </w:r>
      <w:r w:rsidRPr="009B449B">
        <w:rPr>
          <w:sz w:val="10"/>
        </w:rPr>
        <w:t xml:space="preserve">Second, our strategy needs to be clearly communicated to the public. It is encouraging that President Barack Obama is taking to the airwaves tonight to explain our military involvement in Libya and our stakes across the region. The president needs to be communicator in chief during this period and he needs to speak honestly of the risks and rewards as we move forward. At all costs, the administration needs to avoid the trap of thinking that its strategy is too complex to be understood by the general public. If you can’t explain your strategy, it probably isn’t a good one. By the same token, pundits should stop the ridiculous clamoring for a clearly identified endgame for every move the president makes. We are seeing an entire region in upheaval. We have seen protests in 21 countries with a population of more than 425 million people stretching across 4,800 miles. Things will be messy and uncertain for some time. Finally, and perhaps most dauntingly, the United States needs to manage its relationships with several longstanding Middle East allies while not betraying democratic aspirations in these countries. Nations such as Yemen, Bahrain, and Saudi Arabia have long been key partners in the region but we cannot let that mute our criticisms of what are highly autocratic systems. The administration realized that reform had gained powerful momentum in both Tunisia and Egypt and that it would be counterproductive to be seen as defending antidemocratic regimes. The strategic stakes are even higher in a country like Saudi Arabia. But we need to keep the heat on some of our friends to rule far more democratically even when it produces discomfort for all involved. The Middle East has been hurtled through a period of incredible change during the last three months. Millions of people have marched in the face of armed opposition to speak out and demand their rights. </w:t>
      </w:r>
      <w:r w:rsidRPr="009D5678">
        <w:rPr>
          <w:rStyle w:val="StyleUnderline"/>
          <w:highlight w:val="cyan"/>
        </w:rPr>
        <w:t>There can be no better time</w:t>
      </w:r>
      <w:r w:rsidRPr="009B449B">
        <w:rPr>
          <w:rStyle w:val="StyleUnderline"/>
        </w:rPr>
        <w:t xml:space="preserve"> for the </w:t>
      </w:r>
      <w:r w:rsidRPr="009B449B">
        <w:rPr>
          <w:rStyle w:val="Emphasis"/>
        </w:rPr>
        <w:t>U</w:t>
      </w:r>
      <w:r w:rsidRPr="009B449B">
        <w:rPr>
          <w:sz w:val="16"/>
        </w:rPr>
        <w:t xml:space="preserve">nited </w:t>
      </w:r>
      <w:r w:rsidRPr="009B449B">
        <w:rPr>
          <w:rStyle w:val="Emphasis"/>
        </w:rPr>
        <w:t>S</w:t>
      </w:r>
      <w:r w:rsidRPr="009B449B">
        <w:rPr>
          <w:sz w:val="16"/>
        </w:rPr>
        <w:t xml:space="preserve">tates </w:t>
      </w:r>
      <w:r w:rsidRPr="009D5678">
        <w:rPr>
          <w:rStyle w:val="StyleUnderline"/>
          <w:highlight w:val="cyan"/>
        </w:rPr>
        <w:t>to</w:t>
      </w:r>
      <w:r w:rsidRPr="009D5678">
        <w:rPr>
          <w:rStyle w:val="underline"/>
          <w:highlight w:val="cyan"/>
        </w:rPr>
        <w:t xml:space="preserve"> </w:t>
      </w:r>
      <w:r w:rsidRPr="009D5678">
        <w:rPr>
          <w:rStyle w:val="Emphasis"/>
          <w:highlight w:val="cyan"/>
        </w:rPr>
        <w:t>demonstrate</w:t>
      </w:r>
      <w:r w:rsidRPr="009B449B">
        <w:rPr>
          <w:rStyle w:val="Emphasis"/>
        </w:rPr>
        <w:t xml:space="preserve"> its own </w:t>
      </w:r>
      <w:r w:rsidRPr="009D5678">
        <w:rPr>
          <w:rStyle w:val="Emphasis"/>
          <w:highlight w:val="cyan"/>
        </w:rPr>
        <w:t>maturity</w:t>
      </w:r>
      <w:r w:rsidRPr="009B449B">
        <w:rPr>
          <w:rStyle w:val="Emphasis"/>
        </w:rPr>
        <w:t xml:space="preserve"> as a democracy</w:t>
      </w:r>
      <w:r w:rsidRPr="009B449B">
        <w:rPr>
          <w:rStyle w:val="underline"/>
        </w:rPr>
        <w:t xml:space="preserve"> </w:t>
      </w:r>
      <w:r w:rsidRPr="009D5678">
        <w:rPr>
          <w:rStyle w:val="StyleUnderline"/>
          <w:highlight w:val="cyan"/>
        </w:rPr>
        <w:t>by</w:t>
      </w:r>
      <w:r w:rsidRPr="009B449B">
        <w:rPr>
          <w:rStyle w:val="StyleUnderline"/>
        </w:rPr>
        <w:t xml:space="preserve"> </w:t>
      </w:r>
      <w:r w:rsidRPr="009B449B">
        <w:rPr>
          <w:sz w:val="14"/>
        </w:rPr>
        <w:t>speaking clearly, listening to a diversity of voices</w:t>
      </w:r>
      <w:r w:rsidRPr="009B449B">
        <w:t xml:space="preserve">, </w:t>
      </w:r>
      <w:r w:rsidRPr="009D5678">
        <w:rPr>
          <w:rStyle w:val="Emphasis"/>
          <w:highlight w:val="cyan"/>
        </w:rPr>
        <w:t>cooling</w:t>
      </w:r>
      <w:r w:rsidRPr="009B449B">
        <w:rPr>
          <w:rStyle w:val="Emphasis"/>
        </w:rPr>
        <w:t xml:space="preserve"> the partisan </w:t>
      </w:r>
      <w:r w:rsidRPr="009D5678">
        <w:rPr>
          <w:rStyle w:val="Emphasis"/>
          <w:highlight w:val="cyan"/>
        </w:rPr>
        <w:t>rhetoric</w:t>
      </w:r>
      <w:r w:rsidRPr="009B449B">
        <w:rPr>
          <w:sz w:val="14"/>
        </w:rPr>
        <w:t>, and understanding that such historic moments are few and far between.</w:t>
      </w:r>
    </w:p>
    <w:p w14:paraId="2AF695F4" w14:textId="77777777" w:rsidR="00F35015" w:rsidRPr="009B449B" w:rsidRDefault="00F35015" w:rsidP="00F35015">
      <w:pPr>
        <w:pStyle w:val="Heading3"/>
      </w:pPr>
      <w:r w:rsidRPr="009B449B">
        <w:t>Link Turns Case---Economy</w:t>
      </w:r>
    </w:p>
    <w:p w14:paraId="50E37EBE" w14:textId="77777777" w:rsidR="00F35015" w:rsidRPr="009B449B" w:rsidRDefault="00F35015" w:rsidP="00F35015">
      <w:pPr>
        <w:pStyle w:val="Heading4"/>
      </w:pPr>
      <w:r w:rsidRPr="009B449B">
        <w:t xml:space="preserve">Partisan spats tank the economy </w:t>
      </w:r>
      <w:r w:rsidRPr="009B449B">
        <w:rPr>
          <w:b w:val="0"/>
        </w:rPr>
        <w:t>– consumer and investor confidence</w:t>
      </w:r>
      <w:r w:rsidRPr="009B449B">
        <w:t xml:space="preserve"> </w:t>
      </w:r>
    </w:p>
    <w:p w14:paraId="42821557" w14:textId="58E82BA0" w:rsidR="00F35015" w:rsidRPr="009B449B" w:rsidRDefault="00F35015" w:rsidP="00F35015">
      <w:r w:rsidRPr="009B449B">
        <w:rPr>
          <w:rStyle w:val="Style13ptBold"/>
        </w:rPr>
        <w:t xml:space="preserve">Harwood 11 </w:t>
      </w:r>
      <w:r>
        <w:t xml:space="preserve">---- </w:t>
      </w:r>
      <w:r w:rsidRPr="009B449B">
        <w:t xml:space="preserve">John, Chief Washington Correspondent for CNBC, featured in the New York Times, Wall Street Journal, and Washington Post, Nieman Fellow at Harvard University, “Partisan Fighting Carries Risks at Election Time,” The New York Times: The Caucus, 9/4, </w:t>
      </w:r>
      <w:hyperlink r:id="rId14" w:history="1">
        <w:r w:rsidRPr="00CF7374">
          <w:rPr>
            <w:rStyle w:val="Hyperlink"/>
          </w:rPr>
          <w:t>http://thecaucus.blogs.nytimes.com/2011/09/04/hostility-among-voters-as-politics-hurt-economy/</w:t>
        </w:r>
      </w:hyperlink>
    </w:p>
    <w:p w14:paraId="13798E0A" w14:textId="77777777" w:rsidR="00F35015" w:rsidRPr="009B449B" w:rsidRDefault="00F35015" w:rsidP="00F35015">
      <w:pPr>
        <w:rPr>
          <w:b/>
          <w:bCs/>
          <w:sz w:val="26"/>
        </w:rPr>
      </w:pPr>
    </w:p>
    <w:p w14:paraId="374D1C69" w14:textId="77777777" w:rsidR="00B74639" w:rsidRPr="005F4D3E" w:rsidRDefault="00B74639" w:rsidP="00B74639">
      <w:pPr>
        <w:rPr>
          <w:sz w:val="14"/>
        </w:rPr>
      </w:pPr>
      <w:r w:rsidRPr="005F4D3E">
        <w:rPr>
          <w:sz w:val="14"/>
        </w:rPr>
        <w:t xml:space="preserve">That is because over the summer, the </w:t>
      </w:r>
      <w:r w:rsidRPr="009D5678">
        <w:rPr>
          <w:rStyle w:val="StyleUnderline"/>
          <w:highlight w:val="cyan"/>
        </w:rPr>
        <w:t>ideological battles</w:t>
      </w:r>
      <w:r w:rsidRPr="005F4D3E">
        <w:rPr>
          <w:rStyle w:val="StyleUnderline"/>
        </w:rPr>
        <w:t xml:space="preserve"> and partisan maneuvers woven into the </w:t>
      </w:r>
      <w:r w:rsidRPr="005F4D3E">
        <w:rPr>
          <w:sz w:val="14"/>
        </w:rPr>
        <w:t xml:space="preserve">fabric of the </w:t>
      </w:r>
      <w:r w:rsidRPr="005F4D3E">
        <w:rPr>
          <w:rStyle w:val="StyleUnderline"/>
        </w:rPr>
        <w:t xml:space="preserve">capital </w:t>
      </w:r>
      <w:r w:rsidRPr="005F4D3E">
        <w:rPr>
          <w:rStyle w:val="Emphasis"/>
        </w:rPr>
        <w:t xml:space="preserve">began to </w:t>
      </w:r>
      <w:r w:rsidRPr="009D5678">
        <w:rPr>
          <w:rStyle w:val="Emphasis"/>
          <w:highlight w:val="cyan"/>
        </w:rPr>
        <w:t>exert</w:t>
      </w:r>
      <w:r w:rsidRPr="005F4D3E">
        <w:rPr>
          <w:rStyle w:val="Emphasis"/>
        </w:rPr>
        <w:t xml:space="preserve"> their own </w:t>
      </w:r>
      <w:r w:rsidRPr="009D5678">
        <w:rPr>
          <w:rStyle w:val="Emphasis"/>
          <w:highlight w:val="cyan"/>
        </w:rPr>
        <w:t>damaging effect on the economy</w:t>
      </w:r>
      <w:r w:rsidRPr="005F4D3E">
        <w:rPr>
          <w:rStyle w:val="StyleUnderline"/>
        </w:rPr>
        <w:t xml:space="preserve">, analysts </w:t>
      </w:r>
      <w:r w:rsidRPr="005F4D3E">
        <w:rPr>
          <w:rStyle w:val="Emphasis"/>
        </w:rPr>
        <w:t>from Washington to Wall Street</w:t>
      </w:r>
      <w:r w:rsidRPr="005F4D3E">
        <w:rPr>
          <w:rStyle w:val="StyleUnderline"/>
        </w:rPr>
        <w:t xml:space="preserve"> </w:t>
      </w:r>
      <w:r w:rsidRPr="005F4D3E">
        <w:rPr>
          <w:sz w:val="14"/>
        </w:rPr>
        <w:t xml:space="preserve">have </w:t>
      </w:r>
      <w:r w:rsidRPr="005F4D3E">
        <w:rPr>
          <w:rStyle w:val="StyleUnderline"/>
        </w:rPr>
        <w:t>concluded</w:t>
      </w:r>
      <w:r w:rsidRPr="005F4D3E">
        <w:rPr>
          <w:sz w:val="14"/>
        </w:rPr>
        <w:t xml:space="preserve">. </w:t>
      </w:r>
      <w:r w:rsidRPr="005F4D3E">
        <w:rPr>
          <w:rStyle w:val="StyleUnderline"/>
        </w:rPr>
        <w:t>Typically, economic conditions frame the political debate. But in the fight</w:t>
      </w:r>
      <w:r w:rsidRPr="005F4D3E">
        <w:rPr>
          <w:sz w:val="14"/>
        </w:rPr>
        <w:t xml:space="preserve"> over raising the federal debt limit, </w:t>
      </w:r>
      <w:r w:rsidRPr="005F4D3E">
        <w:rPr>
          <w:rStyle w:val="StyleUnderline"/>
        </w:rPr>
        <w:t xml:space="preserve">the political debate also </w:t>
      </w:r>
      <w:r w:rsidRPr="005F4D3E">
        <w:rPr>
          <w:rStyle w:val="Emphasis"/>
        </w:rPr>
        <w:t>influenced economic conditions</w:t>
      </w:r>
      <w:r w:rsidRPr="005F4D3E">
        <w:rPr>
          <w:rStyle w:val="StyleUnderline"/>
        </w:rPr>
        <w:t xml:space="preserve"> — and not for the better. </w:t>
      </w:r>
      <w:r w:rsidRPr="005F4D3E">
        <w:rPr>
          <w:sz w:val="14"/>
        </w:rPr>
        <w:t>Last week’s</w:t>
      </w:r>
      <w:r w:rsidRPr="005F4D3E">
        <w:rPr>
          <w:rStyle w:val="StyleUnderline"/>
        </w:rPr>
        <w:t xml:space="preserve"> </w:t>
      </w:r>
      <w:r w:rsidRPr="009D5678">
        <w:rPr>
          <w:rStyle w:val="StyleUnderline"/>
          <w:highlight w:val="cyan"/>
        </w:rPr>
        <w:t>unemployment</w:t>
      </w:r>
      <w:r w:rsidRPr="005F4D3E">
        <w:rPr>
          <w:rStyle w:val="StyleUnderline"/>
        </w:rPr>
        <w:t xml:space="preserve"> report showing no job growth</w:t>
      </w:r>
      <w:r w:rsidRPr="005F4D3E">
        <w:rPr>
          <w:sz w:val="14"/>
        </w:rPr>
        <w:t xml:space="preserve"> in August </w:t>
      </w:r>
      <w:r w:rsidRPr="009D5678">
        <w:rPr>
          <w:rStyle w:val="StyleUnderline"/>
          <w:highlight w:val="cyan"/>
        </w:rPr>
        <w:t>provided</w:t>
      </w:r>
      <w:r w:rsidRPr="005F4D3E">
        <w:rPr>
          <w:sz w:val="14"/>
        </w:rPr>
        <w:t xml:space="preserve"> new </w:t>
      </w:r>
      <w:r w:rsidRPr="009D5678">
        <w:rPr>
          <w:rStyle w:val="StyleUnderline"/>
          <w:highlight w:val="cyan"/>
        </w:rPr>
        <w:t>evidence that</w:t>
      </w:r>
      <w:r w:rsidRPr="005F4D3E">
        <w:rPr>
          <w:rStyle w:val="StyleUnderline"/>
        </w:rPr>
        <w:t xml:space="preserve"> the simultaneous </w:t>
      </w:r>
      <w:r w:rsidRPr="009D5678">
        <w:rPr>
          <w:rStyle w:val="StyleUnderline"/>
          <w:highlight w:val="cyan"/>
        </w:rPr>
        <w:t>erosion of confidence</w:t>
      </w:r>
      <w:r w:rsidRPr="005F4D3E">
        <w:rPr>
          <w:rStyle w:val="StyleUnderline"/>
        </w:rPr>
        <w:t xml:space="preserve"> in the economy and in the government </w:t>
      </w:r>
      <w:r w:rsidRPr="009D5678">
        <w:rPr>
          <w:rStyle w:val="Emphasis"/>
          <w:highlight w:val="cyan"/>
        </w:rPr>
        <w:t>has harmed prospects</w:t>
      </w:r>
      <w:r w:rsidRPr="009D5678">
        <w:rPr>
          <w:rStyle w:val="StyleUnderline"/>
          <w:highlight w:val="cyan"/>
        </w:rPr>
        <w:t xml:space="preserve"> for</w:t>
      </w:r>
      <w:r w:rsidRPr="005F4D3E">
        <w:rPr>
          <w:sz w:val="14"/>
        </w:rPr>
        <w:t xml:space="preserve"> American </w:t>
      </w:r>
      <w:r w:rsidRPr="009D5678">
        <w:rPr>
          <w:rStyle w:val="StyleUnderline"/>
          <w:highlight w:val="cyan"/>
        </w:rPr>
        <w:t>workers and businesses</w:t>
      </w:r>
      <w:r w:rsidRPr="005F4D3E">
        <w:rPr>
          <w:rStyle w:val="StyleUnderline"/>
        </w:rPr>
        <w:t>.</w:t>
      </w:r>
      <w:r w:rsidRPr="005F4D3E">
        <w:rPr>
          <w:sz w:val="14"/>
        </w:rPr>
        <w:t xml:space="preserve"> </w:t>
      </w:r>
      <w:r w:rsidRPr="005F4D3E">
        <w:rPr>
          <w:rStyle w:val="StyleUnderline"/>
        </w:rPr>
        <w:t>Thus in</w:t>
      </w:r>
      <w:r w:rsidRPr="005F4D3E">
        <w:rPr>
          <w:sz w:val="14"/>
        </w:rPr>
        <w:t xml:space="preserve"> the post-Labor Day chapter of</w:t>
      </w:r>
      <w:r w:rsidRPr="005F4D3E">
        <w:rPr>
          <w:rStyle w:val="StyleUnderline"/>
        </w:rPr>
        <w:t xml:space="preserve"> divided government, both </w:t>
      </w:r>
      <w:r w:rsidRPr="009D5678">
        <w:rPr>
          <w:rStyle w:val="StyleUnderline"/>
          <w:highlight w:val="cyan"/>
        </w:rPr>
        <w:t>parties are playing with</w:t>
      </w:r>
      <w:r w:rsidRPr="005F4D3E">
        <w:rPr>
          <w:rStyle w:val="StyleUnderline"/>
        </w:rPr>
        <w:t xml:space="preserve"> this </w:t>
      </w:r>
      <w:r w:rsidRPr="005F4D3E">
        <w:rPr>
          <w:rStyle w:val="Emphasis"/>
        </w:rPr>
        <w:t xml:space="preserve">politically </w:t>
      </w:r>
      <w:r w:rsidRPr="009D5678">
        <w:rPr>
          <w:rStyle w:val="Emphasis"/>
          <w:highlight w:val="cyan"/>
        </w:rPr>
        <w:t>combustible material</w:t>
      </w:r>
      <w:r w:rsidRPr="005F4D3E">
        <w:rPr>
          <w:rStyle w:val="StyleUnderline"/>
        </w:rPr>
        <w:t xml:space="preserve">: the hostility of voters </w:t>
      </w:r>
      <w:r w:rsidRPr="009D5678">
        <w:rPr>
          <w:rStyle w:val="StyleUnderline"/>
          <w:highlight w:val="cyan"/>
        </w:rPr>
        <w:t>who see them</w:t>
      </w:r>
      <w:r w:rsidRPr="005F4D3E">
        <w:rPr>
          <w:rStyle w:val="StyleUnderline"/>
        </w:rPr>
        <w:t xml:space="preserve"> as not merely </w:t>
      </w:r>
      <w:r w:rsidRPr="009D5678">
        <w:rPr>
          <w:rStyle w:val="StyleUnderline"/>
          <w:highlight w:val="cyan"/>
        </w:rPr>
        <w:t>failing to solve economic problems</w:t>
      </w:r>
      <w:r w:rsidRPr="005F4D3E">
        <w:rPr>
          <w:rStyle w:val="StyleUnderline"/>
        </w:rPr>
        <w:t xml:space="preserve"> but, </w:t>
      </w:r>
      <w:r w:rsidRPr="009D5678">
        <w:rPr>
          <w:rStyle w:val="StyleUnderline"/>
          <w:highlight w:val="cyan"/>
        </w:rPr>
        <w:t>in fact</w:t>
      </w:r>
      <w:r w:rsidRPr="005F4D3E">
        <w:rPr>
          <w:rStyle w:val="StyleUnderline"/>
        </w:rPr>
        <w:t xml:space="preserve">, </w:t>
      </w:r>
      <w:r w:rsidRPr="005F4D3E">
        <w:rPr>
          <w:rStyle w:val="Emphasis"/>
          <w:sz w:val="24"/>
        </w:rPr>
        <w:t xml:space="preserve">actively </w:t>
      </w:r>
      <w:r w:rsidRPr="009D5678">
        <w:rPr>
          <w:rStyle w:val="Emphasis"/>
          <w:sz w:val="24"/>
          <w:highlight w:val="cyan"/>
        </w:rPr>
        <w:t>compounding them</w:t>
      </w:r>
      <w:r w:rsidRPr="005F4D3E">
        <w:rPr>
          <w:rStyle w:val="StyleUnderline"/>
        </w:rPr>
        <w:t>.</w:t>
      </w:r>
      <w:r>
        <w:rPr>
          <w:rStyle w:val="StyleUnderline"/>
        </w:rPr>
        <w:t xml:space="preserve"> </w:t>
      </w:r>
      <w:r w:rsidRPr="005F4D3E">
        <w:rPr>
          <w:sz w:val="14"/>
        </w:rPr>
        <w:t xml:space="preserve">The immediate legislative question is whether rising anxiety can drive Republicans and Democrats toward consensus solutions. So far, there is scant evidence of that happening, as the squabble over scheduling the president’s address to Congress made clear. White House advisers say Mr. Obama, exasperated with Republicans’ refusal to cooperate, is preparing to use his speech on Thursday to fight for an ambitious job-creation proposal costing hundreds of billions of dollars. But Republicans, ridiculing the idea of another stimulus, show limited interest in bargaining — even on tax-cut ideas they previously backed. Both of those calculations now involve heightened risks as the 2012 elections approach. The president is in the most conspicuous jeopardy. But Congressional Republicans are heading into these new skirmishes with their careers on the line, too. Eroding Confidence </w:t>
      </w:r>
      <w:r w:rsidRPr="009D5678">
        <w:rPr>
          <w:rStyle w:val="StyleUnderline"/>
          <w:highlight w:val="cyan"/>
        </w:rPr>
        <w:t>What makes</w:t>
      </w:r>
      <w:r w:rsidRPr="005F4D3E">
        <w:rPr>
          <w:rStyle w:val="StyleUnderline"/>
        </w:rPr>
        <w:t xml:space="preserve"> political </w:t>
      </w:r>
      <w:r w:rsidRPr="009D5678">
        <w:rPr>
          <w:rStyle w:val="StyleUnderline"/>
          <w:highlight w:val="cyan"/>
        </w:rPr>
        <w:t xml:space="preserve">attitudes </w:t>
      </w:r>
      <w:r w:rsidRPr="009D5678">
        <w:rPr>
          <w:rStyle w:val="Emphasis"/>
          <w:sz w:val="28"/>
          <w:highlight w:val="cyan"/>
        </w:rPr>
        <w:t>so</w:t>
      </w:r>
      <w:r w:rsidRPr="005F4D3E">
        <w:rPr>
          <w:rStyle w:val="Emphasis"/>
          <w:sz w:val="28"/>
        </w:rPr>
        <w:t xml:space="preserve"> economically </w:t>
      </w:r>
      <w:r w:rsidRPr="009D5678">
        <w:rPr>
          <w:rStyle w:val="Emphasis"/>
          <w:sz w:val="28"/>
          <w:highlight w:val="cyan"/>
        </w:rPr>
        <w:t>consequential</w:t>
      </w:r>
      <w:r w:rsidRPr="005F4D3E">
        <w:rPr>
          <w:sz w:val="18"/>
        </w:rPr>
        <w:t xml:space="preserve"> </w:t>
      </w:r>
      <w:r w:rsidRPr="005F4D3E">
        <w:rPr>
          <w:sz w:val="14"/>
        </w:rPr>
        <w:t xml:space="preserve">now </w:t>
      </w:r>
      <w:r w:rsidRPr="009D5678">
        <w:rPr>
          <w:rStyle w:val="StyleUnderline"/>
          <w:highlight w:val="cyan"/>
        </w:rPr>
        <w:t>is the role</w:t>
      </w:r>
      <w:r w:rsidRPr="005F4D3E">
        <w:rPr>
          <w:rStyle w:val="StyleUnderline"/>
        </w:rPr>
        <w:t xml:space="preserve"> that consumer and business </w:t>
      </w:r>
      <w:r w:rsidRPr="009D5678">
        <w:rPr>
          <w:rStyle w:val="StyleUnderline"/>
          <w:highlight w:val="cyan"/>
        </w:rPr>
        <w:t>confidence plays in determining</w:t>
      </w:r>
      <w:r w:rsidRPr="005F4D3E">
        <w:rPr>
          <w:rStyle w:val="StyleUnderline"/>
        </w:rPr>
        <w:t xml:space="preserve"> whether the stalled recovery kicks into gear — or slips</w:t>
      </w:r>
      <w:r w:rsidRPr="005F4D3E">
        <w:rPr>
          <w:sz w:val="14"/>
        </w:rPr>
        <w:t xml:space="preserve"> back </w:t>
      </w:r>
      <w:r w:rsidRPr="005F4D3E">
        <w:rPr>
          <w:rStyle w:val="Emphasis"/>
        </w:rPr>
        <w:t xml:space="preserve">into </w:t>
      </w:r>
      <w:r w:rsidRPr="009D5678">
        <w:rPr>
          <w:rStyle w:val="Emphasis"/>
          <w:highlight w:val="cyan"/>
        </w:rPr>
        <w:t>recession</w:t>
      </w:r>
      <w:r w:rsidRPr="005F4D3E">
        <w:rPr>
          <w:rStyle w:val="Emphasis"/>
        </w:rPr>
        <w:t>.</w:t>
      </w:r>
      <w:r w:rsidRPr="005F4D3E">
        <w:rPr>
          <w:sz w:val="14"/>
        </w:rPr>
        <w:t xml:space="preserve"> </w:t>
      </w:r>
      <w:r w:rsidRPr="005F4D3E">
        <w:rPr>
          <w:rStyle w:val="StyleUnderline"/>
        </w:rPr>
        <w:t>Since</w:t>
      </w:r>
      <w:r w:rsidRPr="005F4D3E">
        <w:rPr>
          <w:sz w:val="14"/>
        </w:rPr>
        <w:t xml:space="preserve"> the </w:t>
      </w:r>
      <w:r w:rsidRPr="005F4D3E">
        <w:rPr>
          <w:rStyle w:val="StyleUnderline"/>
        </w:rPr>
        <w:t>2008</w:t>
      </w:r>
      <w:r w:rsidRPr="005F4D3E">
        <w:rPr>
          <w:sz w:val="14"/>
        </w:rPr>
        <w:t xml:space="preserve"> financial crisis, </w:t>
      </w:r>
      <w:r w:rsidRPr="005F4D3E">
        <w:rPr>
          <w:rStyle w:val="StyleUnderline"/>
        </w:rPr>
        <w:t xml:space="preserve">Americans shaken by job losses, stagnant wages and falling home values have been borrowing </w:t>
      </w:r>
      <w:r w:rsidRPr="005F4D3E">
        <w:rPr>
          <w:sz w:val="14"/>
        </w:rPr>
        <w:t xml:space="preserve">less </w:t>
      </w:r>
      <w:r w:rsidRPr="005F4D3E">
        <w:rPr>
          <w:rStyle w:val="StyleUnderline"/>
        </w:rPr>
        <w:t>and spending less. The Federal Reserve</w:t>
      </w:r>
      <w:r w:rsidRPr="005F4D3E">
        <w:rPr>
          <w:sz w:val="14"/>
        </w:rPr>
        <w:t xml:space="preserve"> Bank of New York </w:t>
      </w:r>
      <w:r w:rsidRPr="005F4D3E">
        <w:rPr>
          <w:rStyle w:val="StyleUnderline"/>
        </w:rPr>
        <w:t>calculated</w:t>
      </w:r>
      <w:r w:rsidRPr="005F4D3E">
        <w:rPr>
          <w:sz w:val="14"/>
        </w:rPr>
        <w:t xml:space="preserve"> this year that this “</w:t>
      </w:r>
      <w:r w:rsidRPr="005F4D3E">
        <w:rPr>
          <w:rStyle w:val="StyleUnderline"/>
        </w:rPr>
        <w:t>deleveraging” has siphoned $480 billion</w:t>
      </w:r>
      <w:r w:rsidRPr="005F4D3E">
        <w:rPr>
          <w:sz w:val="14"/>
        </w:rPr>
        <w:t xml:space="preserve"> annually from the cash flow of American consumers. No one expects that lost spending to return. But </w:t>
      </w:r>
      <w:r w:rsidRPr="005F4D3E">
        <w:rPr>
          <w:rStyle w:val="Emphasis"/>
        </w:rPr>
        <w:t xml:space="preserve">the </w:t>
      </w:r>
      <w:r w:rsidRPr="009D5678">
        <w:rPr>
          <w:rStyle w:val="Emphasis"/>
          <w:highlight w:val="cyan"/>
        </w:rPr>
        <w:t xml:space="preserve">more pessimistic consumers </w:t>
      </w:r>
      <w:r w:rsidRPr="004B60C4">
        <w:rPr>
          <w:rStyle w:val="Emphasis"/>
        </w:rPr>
        <w:t>feel</w:t>
      </w:r>
      <w:r w:rsidRPr="005F4D3E">
        <w:rPr>
          <w:rStyle w:val="Emphasis"/>
        </w:rPr>
        <w:t xml:space="preserve">, the </w:t>
      </w:r>
      <w:r w:rsidRPr="009D5678">
        <w:rPr>
          <w:rStyle w:val="Emphasis"/>
          <w:highlight w:val="cyan"/>
        </w:rPr>
        <w:t>less likely</w:t>
      </w:r>
      <w:r w:rsidRPr="005F4D3E">
        <w:rPr>
          <w:rStyle w:val="Emphasis"/>
        </w:rPr>
        <w:t xml:space="preserve"> it is that </w:t>
      </w:r>
      <w:r w:rsidRPr="009D5678">
        <w:rPr>
          <w:rStyle w:val="Emphasis"/>
          <w:highlight w:val="cyan"/>
        </w:rPr>
        <w:t>businesses</w:t>
      </w:r>
      <w:r w:rsidRPr="005F4D3E">
        <w:rPr>
          <w:rStyle w:val="Emphasis"/>
        </w:rPr>
        <w:t xml:space="preserve"> will </w:t>
      </w:r>
      <w:r w:rsidRPr="009D5678">
        <w:rPr>
          <w:rStyle w:val="Emphasis"/>
          <w:highlight w:val="cyan"/>
        </w:rPr>
        <w:t>see profit in hiring</w:t>
      </w:r>
      <w:r w:rsidRPr="005F4D3E">
        <w:rPr>
          <w:rStyle w:val="Emphasis"/>
        </w:rPr>
        <w:t xml:space="preserve"> new workers </w:t>
      </w:r>
      <w:r w:rsidRPr="009D5678">
        <w:rPr>
          <w:rStyle w:val="Emphasis"/>
          <w:highlight w:val="cyan"/>
        </w:rPr>
        <w:t>and investing</w:t>
      </w:r>
      <w:r w:rsidRPr="005F4D3E">
        <w:rPr>
          <w:rStyle w:val="StyleUnderline"/>
        </w:rPr>
        <w:t xml:space="preserve"> in additional production </w:t>
      </w:r>
      <w:r w:rsidRPr="005F4D3E">
        <w:rPr>
          <w:sz w:val="14"/>
        </w:rPr>
        <w:t>with the cash now filling their coffers.</w:t>
      </w:r>
      <w:r>
        <w:rPr>
          <w:rStyle w:val="StyleUnderline"/>
        </w:rPr>
        <w:t xml:space="preserve"> </w:t>
      </w:r>
      <w:r w:rsidRPr="005F4D3E">
        <w:rPr>
          <w:sz w:val="14"/>
        </w:rPr>
        <w:t xml:space="preserve">Research by the Republican pollster Bill </w:t>
      </w:r>
      <w:r w:rsidRPr="005F4D3E">
        <w:rPr>
          <w:rStyle w:val="StyleUnderline"/>
        </w:rPr>
        <w:t>McInturff and</w:t>
      </w:r>
      <w:r w:rsidRPr="005F4D3E">
        <w:rPr>
          <w:sz w:val="14"/>
        </w:rPr>
        <w:t xml:space="preserve"> his Democratic counterpart Peter </w:t>
      </w:r>
      <w:r w:rsidRPr="005F4D3E">
        <w:rPr>
          <w:rStyle w:val="StyleUnderline"/>
        </w:rPr>
        <w:t>Hart</w:t>
      </w:r>
      <w:r w:rsidRPr="005F4D3E">
        <w:rPr>
          <w:sz w:val="14"/>
        </w:rPr>
        <w:t xml:space="preserve"> for the financial television network CNBC </w:t>
      </w:r>
      <w:r w:rsidRPr="005F4D3E">
        <w:rPr>
          <w:rStyle w:val="StyleUnderline"/>
        </w:rPr>
        <w:t>showed</w:t>
      </w:r>
      <w:r w:rsidRPr="005F4D3E">
        <w:rPr>
          <w:sz w:val="14"/>
        </w:rPr>
        <w:t xml:space="preserve"> that </w:t>
      </w:r>
      <w:r w:rsidRPr="005F4D3E">
        <w:rPr>
          <w:rStyle w:val="StyleUnderline"/>
        </w:rPr>
        <w:t>confidence was weak even before the final negotiations over the debt ceiling</w:t>
      </w:r>
      <w:r w:rsidRPr="005F4D3E">
        <w:rPr>
          <w:sz w:val="14"/>
        </w:rPr>
        <w:t xml:space="preserve"> last month. By June, </w:t>
      </w:r>
      <w:r w:rsidRPr="005F4D3E">
        <w:rPr>
          <w:rStyle w:val="StyleUnderline"/>
        </w:rPr>
        <w:t>just 29 percent</w:t>
      </w:r>
      <w:r w:rsidRPr="005F4D3E">
        <w:rPr>
          <w:sz w:val="14"/>
        </w:rPr>
        <w:t xml:space="preserve"> of Americans </w:t>
      </w:r>
      <w:r w:rsidRPr="005F4D3E">
        <w:rPr>
          <w:rStyle w:val="StyleUnderline"/>
        </w:rPr>
        <w:t>expected</w:t>
      </w:r>
      <w:r w:rsidRPr="005F4D3E">
        <w:rPr>
          <w:sz w:val="14"/>
        </w:rPr>
        <w:t xml:space="preserve"> their </w:t>
      </w:r>
      <w:r w:rsidRPr="005F4D3E">
        <w:rPr>
          <w:rStyle w:val="StyleUnderline"/>
        </w:rPr>
        <w:t xml:space="preserve">wages to rise </w:t>
      </w:r>
      <w:r w:rsidRPr="005F4D3E">
        <w:rPr>
          <w:sz w:val="14"/>
        </w:rPr>
        <w:t>in the next year;</w:t>
      </w:r>
      <w:r w:rsidRPr="005F4D3E">
        <w:rPr>
          <w:rStyle w:val="StyleUnderline"/>
        </w:rPr>
        <w:t xml:space="preserve"> 50 percent called it a bad time to invest in the stock market; and 30 percent expected</w:t>
      </w:r>
      <w:r w:rsidRPr="005F4D3E">
        <w:rPr>
          <w:sz w:val="14"/>
        </w:rPr>
        <w:t xml:space="preserve"> their </w:t>
      </w:r>
      <w:r w:rsidRPr="005F4D3E">
        <w:rPr>
          <w:rStyle w:val="StyleUnderline"/>
        </w:rPr>
        <w:t>home values to decrease</w:t>
      </w:r>
      <w:r w:rsidRPr="005F4D3E">
        <w:rPr>
          <w:sz w:val="14"/>
        </w:rPr>
        <w:t xml:space="preserve"> soon, compared with just 15 percent who expected an increase. Since then, Mr. McInturff said, the </w:t>
      </w:r>
      <w:r w:rsidRPr="009D5678">
        <w:rPr>
          <w:rStyle w:val="Emphasis"/>
          <w:highlight w:val="cyan"/>
        </w:rPr>
        <w:t>infighting</w:t>
      </w:r>
      <w:r w:rsidRPr="005F4D3E">
        <w:rPr>
          <w:rStyle w:val="Emphasis"/>
        </w:rPr>
        <w:t xml:space="preserve"> in Washington </w:t>
      </w:r>
      <w:r w:rsidRPr="009D5678">
        <w:rPr>
          <w:rStyle w:val="Emphasis"/>
          <w:highlight w:val="cyan"/>
        </w:rPr>
        <w:t xml:space="preserve">has </w:t>
      </w:r>
      <w:r w:rsidRPr="009D5678">
        <w:rPr>
          <w:rStyle w:val="Emphasis"/>
          <w:sz w:val="28"/>
          <w:highlight w:val="cyan"/>
        </w:rPr>
        <w:t xml:space="preserve">eroded consumer confidence </w:t>
      </w:r>
      <w:r w:rsidRPr="009D5678">
        <w:rPr>
          <w:rStyle w:val="Emphasis"/>
          <w:highlight w:val="cyan"/>
        </w:rPr>
        <w:t>further</w:t>
      </w:r>
      <w:r w:rsidRPr="009D5678">
        <w:rPr>
          <w:sz w:val="14"/>
          <w:highlight w:val="cyan"/>
        </w:rPr>
        <w:t xml:space="preserve"> </w:t>
      </w:r>
      <w:r w:rsidRPr="009D5678">
        <w:rPr>
          <w:rStyle w:val="StyleUnderline"/>
          <w:highlight w:val="cyan"/>
        </w:rPr>
        <w:t xml:space="preserve">than economic conditions </w:t>
      </w:r>
      <w:r w:rsidRPr="004B60C4">
        <w:rPr>
          <w:rStyle w:val="StyleUnderline"/>
        </w:rPr>
        <w:t xml:space="preserve">themselves might have </w:t>
      </w:r>
      <w:r w:rsidRPr="009D5678">
        <w:rPr>
          <w:rStyle w:val="StyleUnderline"/>
          <w:highlight w:val="cyan"/>
        </w:rPr>
        <w:t>warranted</w:t>
      </w:r>
      <w:r w:rsidRPr="004B60C4">
        <w:rPr>
          <w:sz w:val="14"/>
        </w:rPr>
        <w:t xml:space="preserve">. Mr. </w:t>
      </w:r>
      <w:r w:rsidRPr="004B60C4">
        <w:rPr>
          <w:rStyle w:val="StyleUnderline"/>
        </w:rPr>
        <w:t xml:space="preserve">Hart reached the </w:t>
      </w:r>
      <w:r w:rsidRPr="004B60C4">
        <w:rPr>
          <w:rStyle w:val="Emphasis"/>
        </w:rPr>
        <w:t>same conclusion</w:t>
      </w:r>
      <w:r w:rsidRPr="004B60C4">
        <w:rPr>
          <w:sz w:val="14"/>
        </w:rPr>
        <w:t xml:space="preserve"> in separate research for Citibank </w:t>
      </w:r>
      <w:r w:rsidRPr="004B60C4">
        <w:rPr>
          <w:rStyle w:val="StyleUnderline"/>
        </w:rPr>
        <w:t>that showed Americans with diminishing expectations</w:t>
      </w:r>
      <w:r w:rsidRPr="004B60C4">
        <w:rPr>
          <w:sz w:val="14"/>
        </w:rPr>
        <w:t xml:space="preserve"> for recovery even as their assessment of current con</w:t>
      </w:r>
      <w:r w:rsidRPr="005F4D3E">
        <w:rPr>
          <w:sz w:val="14"/>
        </w:rPr>
        <w:t xml:space="preserve">ditions </w:t>
      </w:r>
      <w:r w:rsidRPr="005F4D3E">
        <w:rPr>
          <w:rStyle w:val="StyleUnderline"/>
        </w:rPr>
        <w:t>remained unchanged</w:t>
      </w:r>
      <w:r w:rsidRPr="005F4D3E">
        <w:rPr>
          <w:sz w:val="14"/>
        </w:rPr>
        <w:t xml:space="preserve"> since January.</w:t>
      </w:r>
    </w:p>
    <w:p w14:paraId="759DAEE9" w14:textId="7C2607B6" w:rsidR="00F35015" w:rsidRPr="009B449B" w:rsidRDefault="00F35015" w:rsidP="00F35015">
      <w:pPr>
        <w:pStyle w:val="Heading3"/>
      </w:pPr>
      <w:r w:rsidRPr="009B449B">
        <w:t>Link Turns Case---</w:t>
      </w:r>
      <w:r>
        <w:t>War</w:t>
      </w:r>
    </w:p>
    <w:p w14:paraId="3D4C263E" w14:textId="77777777" w:rsidR="00F35015" w:rsidRPr="009B449B" w:rsidRDefault="00F35015" w:rsidP="00F35015">
      <w:pPr>
        <w:pStyle w:val="Heading4"/>
      </w:pPr>
      <w:r w:rsidRPr="009B449B">
        <w:t>Heightened political polarization makes us look dysfunctional – crushes primacy and eviscerates allies’ trust</w:t>
      </w:r>
    </w:p>
    <w:p w14:paraId="2D63ED45" w14:textId="18527476" w:rsidR="00F35015" w:rsidRPr="009B449B" w:rsidRDefault="00F35015" w:rsidP="00F35015">
      <w:r w:rsidRPr="009B449B">
        <w:rPr>
          <w:rStyle w:val="Style13ptBold"/>
        </w:rPr>
        <w:t xml:space="preserve">Collinson 13 </w:t>
      </w:r>
      <w:r>
        <w:t xml:space="preserve">---- </w:t>
      </w:r>
      <w:r w:rsidRPr="009B449B">
        <w:t xml:space="preserve">Stephen, syndicated White House correspondent, “World Worries Despite Temporary Truce in Polarized US,” AlterNet, 10/20, </w:t>
      </w:r>
      <w:hyperlink r:id="rId15" w:history="1">
        <w:r w:rsidRPr="00CF7374">
          <w:rPr>
            <w:rStyle w:val="Hyperlink"/>
          </w:rPr>
          <w:t>http://www.alternet.org/progressive-wire/world-worries-despite-temporary-truce-polarized-us</w:t>
        </w:r>
      </w:hyperlink>
    </w:p>
    <w:p w14:paraId="6D923440" w14:textId="77777777" w:rsidR="00F35015" w:rsidRPr="009B449B" w:rsidRDefault="00F35015" w:rsidP="00F35015">
      <w:pPr>
        <w:rPr>
          <w:rStyle w:val="Style13ptBold"/>
        </w:rPr>
      </w:pPr>
    </w:p>
    <w:p w14:paraId="6E460519" w14:textId="1F7BDD01" w:rsidR="00B74639" w:rsidRDefault="00B74639" w:rsidP="00B74639">
      <w:pPr>
        <w:rPr>
          <w:rStyle w:val="Emphasis"/>
          <w:sz w:val="24"/>
        </w:rPr>
      </w:pPr>
      <w:r w:rsidRPr="00784CB4">
        <w:rPr>
          <w:rStyle w:val="StyleUnderline"/>
        </w:rPr>
        <w:t xml:space="preserve">The </w:t>
      </w:r>
      <w:r w:rsidRPr="009D5678">
        <w:rPr>
          <w:rStyle w:val="StyleUnderline"/>
          <w:highlight w:val="cyan"/>
        </w:rPr>
        <w:t>world got a</w:t>
      </w:r>
      <w:r w:rsidRPr="00784CB4">
        <w:rPr>
          <w:rStyle w:val="StyleUnderline"/>
        </w:rPr>
        <w:t xml:space="preserve"> close-up </w:t>
      </w:r>
      <w:r w:rsidRPr="009D5678">
        <w:rPr>
          <w:rStyle w:val="StyleUnderline"/>
          <w:highlight w:val="cyan"/>
        </w:rPr>
        <w:t>look at US</w:t>
      </w:r>
      <w:r w:rsidRPr="00784CB4">
        <w:rPr>
          <w:rStyle w:val="StyleUnderline"/>
        </w:rPr>
        <w:t xml:space="preserve"> democracy </w:t>
      </w:r>
      <w:r w:rsidRPr="00784CB4">
        <w:rPr>
          <w:sz w:val="14"/>
        </w:rPr>
        <w:t xml:space="preserve">during Washington's debt default showdown, </w:t>
      </w:r>
      <w:r w:rsidRPr="009D5678">
        <w:rPr>
          <w:rStyle w:val="StyleUnderline"/>
          <w:highlight w:val="cyan"/>
        </w:rPr>
        <w:t xml:space="preserve">and </w:t>
      </w:r>
      <w:r w:rsidRPr="009D5678">
        <w:rPr>
          <w:rStyle w:val="Emphasis"/>
          <w:highlight w:val="cyan"/>
        </w:rPr>
        <w:t>was traumatized</w:t>
      </w:r>
      <w:r w:rsidRPr="00784CB4">
        <w:rPr>
          <w:rStyle w:val="Emphasis"/>
        </w:rPr>
        <w:t xml:space="preserve"> by what it saw</w:t>
      </w:r>
      <w:r w:rsidRPr="00784CB4">
        <w:rPr>
          <w:rStyle w:val="StyleUnderline"/>
        </w:rPr>
        <w:t>.</w:t>
      </w:r>
      <w:r>
        <w:rPr>
          <w:rStyle w:val="StyleUnderline"/>
        </w:rPr>
        <w:t xml:space="preserve"> </w:t>
      </w:r>
      <w:r w:rsidRPr="009D5678">
        <w:rPr>
          <w:rStyle w:val="StyleUnderline"/>
          <w:highlight w:val="cyan"/>
        </w:rPr>
        <w:t>Foreign commentators</w:t>
      </w:r>
      <w:r w:rsidRPr="00784CB4">
        <w:rPr>
          <w:rStyle w:val="StyleUnderline"/>
        </w:rPr>
        <w:t xml:space="preserve"> branded America "befuddled," and </w:t>
      </w:r>
      <w:r w:rsidRPr="009D5678">
        <w:rPr>
          <w:rStyle w:val="Emphasis"/>
          <w:sz w:val="28"/>
          <w:highlight w:val="cyan"/>
        </w:rPr>
        <w:t>mocked its "dysfunctional"</w:t>
      </w:r>
      <w:r w:rsidRPr="00784CB4">
        <w:rPr>
          <w:rStyle w:val="Emphasis"/>
          <w:sz w:val="28"/>
        </w:rPr>
        <w:t xml:space="preserve"> political </w:t>
      </w:r>
      <w:r w:rsidRPr="009D5678">
        <w:rPr>
          <w:rStyle w:val="Emphasis"/>
          <w:sz w:val="28"/>
          <w:highlight w:val="cyan"/>
        </w:rPr>
        <w:t>system</w:t>
      </w:r>
      <w:r w:rsidRPr="00784CB4">
        <w:rPr>
          <w:sz w:val="18"/>
        </w:rPr>
        <w:t xml:space="preserve"> </w:t>
      </w:r>
      <w:r w:rsidRPr="00784CB4">
        <w:rPr>
          <w:rStyle w:val="StyleUnderline"/>
        </w:rPr>
        <w:t>while</w:t>
      </w:r>
      <w:r w:rsidRPr="00784CB4">
        <w:rPr>
          <w:sz w:val="14"/>
        </w:rPr>
        <w:t xml:space="preserve"> French newspaper </w:t>
      </w:r>
      <w:r w:rsidRPr="009D5678">
        <w:rPr>
          <w:rStyle w:val="StyleUnderline"/>
          <w:highlight w:val="cyan"/>
        </w:rPr>
        <w:t>Le Monde bemoaned a "</w:t>
      </w:r>
      <w:r w:rsidRPr="009D5678">
        <w:rPr>
          <w:rStyle w:val="Emphasis"/>
          <w:highlight w:val="cyan"/>
        </w:rPr>
        <w:t>piteous spectacle</w:t>
      </w:r>
      <w:r w:rsidRPr="00784CB4">
        <w:rPr>
          <w:sz w:val="14"/>
        </w:rPr>
        <w:t xml:space="preserve">" over a just avoided US debt default. </w:t>
      </w:r>
      <w:r w:rsidRPr="009D5678">
        <w:rPr>
          <w:rStyle w:val="StyleUnderline"/>
          <w:highlight w:val="cyan"/>
        </w:rPr>
        <w:t>The bad news</w:t>
      </w:r>
      <w:r w:rsidRPr="00784CB4">
        <w:rPr>
          <w:rStyle w:val="StyleUnderline"/>
        </w:rPr>
        <w:t xml:space="preserve"> for America's worried friends </w:t>
      </w:r>
      <w:r w:rsidRPr="009D5678">
        <w:rPr>
          <w:rStyle w:val="StyleUnderline"/>
          <w:highlight w:val="cyan"/>
        </w:rPr>
        <w:t>is</w:t>
      </w:r>
      <w:r w:rsidRPr="00784CB4">
        <w:rPr>
          <w:rStyle w:val="StyleUnderline"/>
        </w:rPr>
        <w:t xml:space="preserve"> that new </w:t>
      </w:r>
      <w:r w:rsidRPr="009D5678">
        <w:rPr>
          <w:rStyle w:val="StyleUnderline"/>
          <w:highlight w:val="cyan"/>
        </w:rPr>
        <w:t>stalemates</w:t>
      </w:r>
      <w:r w:rsidRPr="00784CB4">
        <w:rPr>
          <w:sz w:val="14"/>
        </w:rPr>
        <w:t xml:space="preserve"> over budgets and borrowing </w:t>
      </w:r>
      <w:r w:rsidRPr="009D5678">
        <w:rPr>
          <w:rStyle w:val="Emphasis"/>
          <w:highlight w:val="cyan"/>
        </w:rPr>
        <w:t>are looming</w:t>
      </w:r>
      <w:r w:rsidRPr="00784CB4">
        <w:rPr>
          <w:rStyle w:val="Emphasis"/>
        </w:rPr>
        <w:t xml:space="preserve"> early next year</w:t>
      </w:r>
      <w:r w:rsidRPr="00784CB4">
        <w:rPr>
          <w:rStyle w:val="StyleUnderline"/>
        </w:rPr>
        <w:t>.</w:t>
      </w:r>
      <w:r>
        <w:rPr>
          <w:rStyle w:val="StyleUnderline"/>
        </w:rPr>
        <w:t xml:space="preserve"> </w:t>
      </w:r>
      <w:r w:rsidRPr="00784CB4">
        <w:rPr>
          <w:rStyle w:val="StyleUnderline"/>
        </w:rPr>
        <w:t xml:space="preserve">Foreign </w:t>
      </w:r>
      <w:r w:rsidRPr="009D5678">
        <w:rPr>
          <w:rStyle w:val="StyleUnderline"/>
          <w:highlight w:val="cyan"/>
        </w:rPr>
        <w:t>angst</w:t>
      </w:r>
      <w:r w:rsidRPr="00784CB4">
        <w:rPr>
          <w:rStyle w:val="StyleUnderline"/>
        </w:rPr>
        <w:t xml:space="preserve"> over the spectacle</w:t>
      </w:r>
      <w:r w:rsidRPr="00784CB4">
        <w:rPr>
          <w:sz w:val="14"/>
        </w:rPr>
        <w:t xml:space="preserve"> -- which saw the far right Republican Tea Party faction try to hold President Barack Obama to ransom -- </w:t>
      </w:r>
      <w:r w:rsidRPr="009D5678">
        <w:rPr>
          <w:rStyle w:val="StyleUnderline"/>
          <w:highlight w:val="cyan"/>
        </w:rPr>
        <w:t>is understandable</w:t>
      </w:r>
      <w:r w:rsidRPr="00784CB4">
        <w:rPr>
          <w:rStyle w:val="StyleUnderline"/>
        </w:rPr>
        <w:t>.</w:t>
      </w:r>
      <w:r>
        <w:rPr>
          <w:rStyle w:val="StyleUnderline"/>
        </w:rPr>
        <w:t xml:space="preserve"> </w:t>
      </w:r>
      <w:r w:rsidRPr="00784CB4">
        <w:rPr>
          <w:rStyle w:val="StyleUnderline"/>
        </w:rPr>
        <w:t xml:space="preserve">The </w:t>
      </w:r>
      <w:r w:rsidRPr="009D5678">
        <w:rPr>
          <w:rStyle w:val="StyleUnderline"/>
          <w:highlight w:val="cyan"/>
        </w:rPr>
        <w:t xml:space="preserve">globalized economy </w:t>
      </w:r>
      <w:r w:rsidRPr="009D5678">
        <w:rPr>
          <w:rStyle w:val="Emphasis"/>
          <w:highlight w:val="cyan"/>
        </w:rPr>
        <w:t>has</w:t>
      </w:r>
      <w:r w:rsidRPr="00784CB4">
        <w:rPr>
          <w:rStyle w:val="Emphasis"/>
        </w:rPr>
        <w:t xml:space="preserve"> world </w:t>
      </w:r>
      <w:r w:rsidRPr="009D5678">
        <w:rPr>
          <w:rStyle w:val="Emphasis"/>
          <w:highlight w:val="cyan"/>
        </w:rPr>
        <w:t xml:space="preserve">powers chained </w:t>
      </w:r>
      <w:r w:rsidRPr="004B60C4">
        <w:rPr>
          <w:rStyle w:val="Emphasis"/>
        </w:rPr>
        <w:t>to</w:t>
      </w:r>
      <w:r w:rsidRPr="00784CB4">
        <w:rPr>
          <w:rStyle w:val="Emphasis"/>
        </w:rPr>
        <w:t xml:space="preserve"> America's fate</w:t>
      </w:r>
      <w:r w:rsidRPr="00784CB4">
        <w:rPr>
          <w:rStyle w:val="StyleUnderline"/>
        </w:rPr>
        <w:t>: a</w:t>
      </w:r>
      <w:r w:rsidRPr="00784CB4">
        <w:rPr>
          <w:sz w:val="14"/>
        </w:rPr>
        <w:t xml:space="preserve"> US debt </w:t>
      </w:r>
      <w:r w:rsidRPr="00784CB4">
        <w:rPr>
          <w:rStyle w:val="StyleUnderline"/>
        </w:rPr>
        <w:t>default could have caused mayhem across the planet.</w:t>
      </w:r>
      <w:r>
        <w:rPr>
          <w:rStyle w:val="StyleUnderline"/>
        </w:rPr>
        <w:t xml:space="preserve"> </w:t>
      </w:r>
      <w:r w:rsidRPr="00784CB4">
        <w:rPr>
          <w:rStyle w:val="StyleUnderline"/>
        </w:rPr>
        <w:t xml:space="preserve">Obama warned the </w:t>
      </w:r>
      <w:r w:rsidRPr="009D5678">
        <w:rPr>
          <w:rStyle w:val="StyleUnderline"/>
          <w:highlight w:val="cyan"/>
        </w:rPr>
        <w:t xml:space="preserve">showdown </w:t>
      </w:r>
      <w:r w:rsidRPr="009D5678">
        <w:rPr>
          <w:rStyle w:val="Emphasis"/>
          <w:sz w:val="28"/>
          <w:highlight w:val="cyan"/>
        </w:rPr>
        <w:t>diminished</w:t>
      </w:r>
      <w:r w:rsidRPr="00784CB4">
        <w:rPr>
          <w:rStyle w:val="Emphasis"/>
          <w:sz w:val="28"/>
        </w:rPr>
        <w:t xml:space="preserve"> US </w:t>
      </w:r>
      <w:r w:rsidRPr="009D5678">
        <w:rPr>
          <w:rStyle w:val="Emphasis"/>
          <w:sz w:val="28"/>
          <w:highlight w:val="cyan"/>
        </w:rPr>
        <w:t>standing and "encouraged</w:t>
      </w:r>
      <w:r w:rsidRPr="00784CB4">
        <w:rPr>
          <w:rStyle w:val="Emphasis"/>
          <w:sz w:val="28"/>
        </w:rPr>
        <w:t xml:space="preserve"> our </w:t>
      </w:r>
      <w:r w:rsidRPr="009D5678">
        <w:rPr>
          <w:rStyle w:val="Emphasis"/>
          <w:sz w:val="28"/>
          <w:highlight w:val="cyan"/>
        </w:rPr>
        <w:t>enemies</w:t>
      </w:r>
      <w:r w:rsidRPr="00784CB4">
        <w:rPr>
          <w:rStyle w:val="Emphasis"/>
          <w:sz w:val="28"/>
        </w:rPr>
        <w:t>, it's emboldened our competitors and depressed our friends</w:t>
      </w:r>
      <w:r w:rsidRPr="00784CB4">
        <w:rPr>
          <w:sz w:val="14"/>
        </w:rPr>
        <w:t xml:space="preserve">." The two week impasse was sparked when House Republicans tried to make a hike in US borrowing authority conditional on Obama gutting his signature health care law. </w:t>
      </w:r>
      <w:r w:rsidRPr="009D5678">
        <w:rPr>
          <w:rStyle w:val="StyleUnderline"/>
          <w:highlight w:val="cyan"/>
        </w:rPr>
        <w:t xml:space="preserve">Foreigners </w:t>
      </w:r>
      <w:r w:rsidRPr="009D5678">
        <w:rPr>
          <w:rStyle w:val="Emphasis"/>
          <w:highlight w:val="cyan"/>
        </w:rPr>
        <w:t xml:space="preserve">struggled </w:t>
      </w:r>
      <w:r w:rsidRPr="004B60C4">
        <w:rPr>
          <w:rStyle w:val="Emphasis"/>
        </w:rPr>
        <w:t xml:space="preserve">to </w:t>
      </w:r>
      <w:r w:rsidRPr="009D5678">
        <w:rPr>
          <w:rStyle w:val="Emphasis"/>
          <w:highlight w:val="cyan"/>
        </w:rPr>
        <w:t>understand</w:t>
      </w:r>
      <w:r w:rsidRPr="009D5678">
        <w:rPr>
          <w:rStyle w:val="StyleUnderline"/>
          <w:highlight w:val="cyan"/>
        </w:rPr>
        <w:t xml:space="preserve"> </w:t>
      </w:r>
      <w:r w:rsidRPr="004B60C4">
        <w:rPr>
          <w:rStyle w:val="StyleUnderline"/>
        </w:rPr>
        <w:t xml:space="preserve">how an insurgent </w:t>
      </w:r>
      <w:r w:rsidRPr="009D5678">
        <w:rPr>
          <w:rStyle w:val="StyleUnderline"/>
          <w:highlight w:val="cyan"/>
        </w:rPr>
        <w:t>minority was able to hold</w:t>
      </w:r>
      <w:r w:rsidRPr="00784CB4">
        <w:rPr>
          <w:rStyle w:val="StyleUnderline"/>
        </w:rPr>
        <w:t xml:space="preserve"> US </w:t>
      </w:r>
      <w:r w:rsidRPr="009D5678">
        <w:rPr>
          <w:rStyle w:val="StyleUnderline"/>
          <w:highlight w:val="cyan"/>
        </w:rPr>
        <w:t>democracy hostage</w:t>
      </w:r>
      <w:r w:rsidRPr="00784CB4">
        <w:rPr>
          <w:rStyle w:val="StyleUnderline"/>
        </w:rPr>
        <w:t>.</w:t>
      </w:r>
      <w:r>
        <w:rPr>
          <w:rStyle w:val="StyleUnderline"/>
        </w:rPr>
        <w:t xml:space="preserve"> </w:t>
      </w:r>
      <w:r w:rsidRPr="009D5678">
        <w:rPr>
          <w:rStyle w:val="StyleUnderline"/>
          <w:highlight w:val="cyan"/>
        </w:rPr>
        <w:t>Outsiders</w:t>
      </w:r>
      <w:r w:rsidRPr="00784CB4">
        <w:rPr>
          <w:rStyle w:val="StyleUnderline"/>
        </w:rPr>
        <w:t xml:space="preserve"> have often </w:t>
      </w:r>
      <w:r w:rsidRPr="009D5678">
        <w:rPr>
          <w:rStyle w:val="StyleUnderline"/>
          <w:highlight w:val="cyan"/>
        </w:rPr>
        <w:t>grumbled</w:t>
      </w:r>
      <w:r w:rsidRPr="00784CB4">
        <w:rPr>
          <w:rStyle w:val="StyleUnderline"/>
        </w:rPr>
        <w:t xml:space="preserve"> that a political </w:t>
      </w:r>
      <w:r w:rsidRPr="009D5678">
        <w:rPr>
          <w:rStyle w:val="StyleUnderline"/>
          <w:highlight w:val="cyan"/>
        </w:rPr>
        <w:t>system</w:t>
      </w:r>
      <w:r w:rsidRPr="00784CB4">
        <w:rPr>
          <w:rStyle w:val="StyleUnderline"/>
        </w:rPr>
        <w:t xml:space="preserve"> of checks and balances designed 230 years ago </w:t>
      </w:r>
      <w:r w:rsidRPr="009D5678">
        <w:rPr>
          <w:rStyle w:val="Emphasis"/>
          <w:highlight w:val="cyan"/>
        </w:rPr>
        <w:t>is too lumbering</w:t>
      </w:r>
      <w:r w:rsidRPr="00784CB4">
        <w:rPr>
          <w:rStyle w:val="StyleUnderline"/>
        </w:rPr>
        <w:t xml:space="preserve"> for an age </w:t>
      </w:r>
      <w:r w:rsidRPr="009D5678">
        <w:rPr>
          <w:rStyle w:val="StyleUnderline"/>
          <w:highlight w:val="cyan"/>
        </w:rPr>
        <w:t>where</w:t>
      </w:r>
      <w:r w:rsidRPr="00784CB4">
        <w:rPr>
          <w:rStyle w:val="StyleUnderline"/>
        </w:rPr>
        <w:t xml:space="preserve"> billions</w:t>
      </w:r>
      <w:r w:rsidRPr="00784CB4">
        <w:rPr>
          <w:sz w:val="14"/>
        </w:rPr>
        <w:t xml:space="preserve"> of dollars </w:t>
      </w:r>
      <w:r w:rsidRPr="00784CB4">
        <w:rPr>
          <w:rStyle w:val="StyleUnderline"/>
        </w:rPr>
        <w:t xml:space="preserve">can flee a nation in a second </w:t>
      </w:r>
      <w:r w:rsidRPr="00784CB4">
        <w:rPr>
          <w:rStyle w:val="Emphasis"/>
          <w:sz w:val="24"/>
        </w:rPr>
        <w:t xml:space="preserve">and </w:t>
      </w:r>
      <w:r w:rsidRPr="009D5678">
        <w:rPr>
          <w:rStyle w:val="Emphasis"/>
          <w:sz w:val="24"/>
          <w:highlight w:val="cyan"/>
        </w:rPr>
        <w:t>nimble developing nations challenge US primacy.</w:t>
      </w:r>
    </w:p>
    <w:p w14:paraId="66ECE774" w14:textId="1EDC1FD5" w:rsidR="00B74639" w:rsidRPr="008536DF" w:rsidRDefault="00B74639" w:rsidP="00B74639">
      <w:pPr>
        <w:pStyle w:val="Heading4"/>
      </w:pPr>
      <w:r w:rsidRPr="00E81541">
        <w:t xml:space="preserve">Fights cream </w:t>
      </w:r>
      <w:r>
        <w:t xml:space="preserve">leadership – </w:t>
      </w:r>
      <w:r w:rsidRPr="008536DF">
        <w:rPr>
          <w:b w:val="0"/>
        </w:rPr>
        <w:t>distracts and delays foreign policy –</w:t>
      </w:r>
      <w:r>
        <w:t xml:space="preserve"> we control the larger IL</w:t>
      </w:r>
    </w:p>
    <w:p w14:paraId="297838D0" w14:textId="755A0BCA" w:rsidR="00B74639" w:rsidRDefault="00B74639" w:rsidP="00B74639">
      <w:r w:rsidRPr="00E81541">
        <w:rPr>
          <w:rStyle w:val="Style13ptBold"/>
        </w:rPr>
        <w:t>Imparato 14</w:t>
      </w:r>
      <w:r w:rsidRPr="00E81541">
        <w:t xml:space="preserve"> </w:t>
      </w:r>
      <w:r>
        <w:t xml:space="preserve">---- </w:t>
      </w:r>
      <w:r w:rsidRPr="00E81541">
        <w:t xml:space="preserve">Sergio, Visiting research fellow at the Department of Government and professor of American Foreign Policy (Harvard), former political consultant at the European Parliament and for Milan, Italy, former visiting fellow at Cambridge, LSOE, Barcelona Institute of International Studies, and the Italian Institute of Human Sciences (Italy), “The Hesitant Goliath: Domestic Constraints on American Unipolarity,” 7/19, 23rd World Congress of Political Science, </w:t>
      </w:r>
      <w:hyperlink r:id="rId16" w:history="1">
        <w:r w:rsidRPr="00CF7374">
          <w:rPr>
            <w:rStyle w:val="Hyperlink"/>
          </w:rPr>
          <w:t>http://www.ipsa.org/my-ipsa/events/montreal2014/paper/hesitant-goliath-domestic-constraints-american-unipolarity</w:t>
        </w:r>
      </w:hyperlink>
    </w:p>
    <w:p w14:paraId="2D9CDF1B" w14:textId="77777777" w:rsidR="00B74639" w:rsidRPr="00E81541" w:rsidRDefault="00B74639" w:rsidP="00B74639"/>
    <w:p w14:paraId="04285E14" w14:textId="77777777" w:rsidR="00B74639" w:rsidRPr="00B54E08" w:rsidRDefault="00B74639" w:rsidP="00B74639">
      <w:pPr>
        <w:rPr>
          <w:b/>
          <w:iCs/>
          <w:u w:val="single"/>
          <w:bdr w:val="single" w:sz="8" w:space="0" w:color="auto"/>
        </w:rPr>
      </w:pPr>
      <w:r w:rsidRPr="00E81541">
        <w:rPr>
          <w:rStyle w:val="Emphasis"/>
        </w:rPr>
        <w:t xml:space="preserve">The Hesitant Goliath: </w:t>
      </w:r>
      <w:r w:rsidRPr="009D5678">
        <w:rPr>
          <w:rStyle w:val="Emphasis"/>
          <w:highlight w:val="cyan"/>
        </w:rPr>
        <w:t>Domestic Constraints on</w:t>
      </w:r>
      <w:r w:rsidRPr="00E81541">
        <w:rPr>
          <w:rStyle w:val="Emphasis"/>
        </w:rPr>
        <w:t xml:space="preserve"> American </w:t>
      </w:r>
      <w:r w:rsidRPr="009D5678">
        <w:rPr>
          <w:rStyle w:val="Emphasis"/>
          <w:highlight w:val="cyan"/>
        </w:rPr>
        <w:t>Unipolarity</w:t>
      </w:r>
      <w:r w:rsidRPr="00E81541">
        <w:rPr>
          <w:sz w:val="14"/>
        </w:rPr>
        <w:t xml:space="preserve"> Since 9/11, </w:t>
      </w:r>
      <w:r w:rsidRPr="00E81541">
        <w:rPr>
          <w:rStyle w:val="StyleUnderline"/>
        </w:rPr>
        <w:t>scholarship on Unipolarity sparkled an extensive debate on the consequences of American global dominance</w:t>
      </w:r>
      <w:r w:rsidRPr="00E81541">
        <w:rPr>
          <w:sz w:val="14"/>
        </w:rPr>
        <w:t xml:space="preserve">. </w:t>
      </w:r>
      <w:r w:rsidRPr="00E81541">
        <w:rPr>
          <w:rStyle w:val="StyleUnderline"/>
        </w:rPr>
        <w:t>Scholars focused</w:t>
      </w:r>
      <w:r w:rsidRPr="00E81541">
        <w:rPr>
          <w:sz w:val="14"/>
        </w:rPr>
        <w:t xml:space="preserve">, in particular, </w:t>
      </w:r>
      <w:r w:rsidRPr="00E81541">
        <w:rPr>
          <w:rStyle w:val="StyleUnderline"/>
        </w:rPr>
        <w:t>on</w:t>
      </w:r>
      <w:r w:rsidRPr="00E81541">
        <w:rPr>
          <w:sz w:val="14"/>
        </w:rPr>
        <w:t xml:space="preserve"> two sets of assumed issues: </w:t>
      </w:r>
      <w:r w:rsidRPr="00E81541">
        <w:rPr>
          <w:rStyle w:val="StyleUnderline"/>
        </w:rPr>
        <w:t>changes in the behavior of the unipolar state</w:t>
      </w:r>
      <w:r w:rsidRPr="00E81541">
        <w:rPr>
          <w:sz w:val="14"/>
        </w:rPr>
        <w:t xml:space="preserve"> and changes in the nature of the international system. </w:t>
      </w:r>
      <w:r w:rsidRPr="00E81541">
        <w:rPr>
          <w:rStyle w:val="StyleUnderline"/>
        </w:rPr>
        <w:t>The former deals with</w:t>
      </w:r>
      <w:r w:rsidRPr="00E81541">
        <w:rPr>
          <w:sz w:val="14"/>
        </w:rPr>
        <w:t xml:space="preserve"> international incentives and </w:t>
      </w:r>
      <w:r w:rsidRPr="008536DF">
        <w:rPr>
          <w:rStyle w:val="Emphasis"/>
        </w:rPr>
        <w:t>limitations to American foreign policy</w:t>
      </w:r>
      <w:r w:rsidRPr="00E81541">
        <w:rPr>
          <w:sz w:val="14"/>
        </w:rPr>
        <w:t xml:space="preserve">, the latter with the duration and feasibility of the unipolar phase of International Relations. The American expansionism under the George W. Bush administration is often characterized as the main expression of the advantages of Unipolarity. On the other hand, wars in Afghanistan and Iraq ignited unprecedented setbacks to American power, as they curbed America’s international legitimacy and raised questions about counterbalancing movements from secondary states in the international arena. </w:t>
      </w:r>
      <w:r w:rsidRPr="00E81541">
        <w:rPr>
          <w:rStyle w:val="StyleUnderline"/>
        </w:rPr>
        <w:t xml:space="preserve">This paper examines </w:t>
      </w:r>
      <w:r w:rsidRPr="008536DF">
        <w:rPr>
          <w:rStyle w:val="Emphasis"/>
          <w:sz w:val="24"/>
        </w:rPr>
        <w:t>constraints on American primacy</w:t>
      </w:r>
      <w:r w:rsidRPr="008536DF">
        <w:rPr>
          <w:rStyle w:val="StyleUnderline"/>
          <w:sz w:val="24"/>
        </w:rPr>
        <w:t xml:space="preserve"> </w:t>
      </w:r>
      <w:r w:rsidRPr="00E81541">
        <w:rPr>
          <w:rStyle w:val="StyleUnderline"/>
        </w:rPr>
        <w:t xml:space="preserve">and argues that </w:t>
      </w:r>
      <w:r w:rsidRPr="009D5678">
        <w:rPr>
          <w:rStyle w:val="StyleUnderline"/>
          <w:highlight w:val="cyan"/>
        </w:rPr>
        <w:t xml:space="preserve">domestic constraints, </w:t>
      </w:r>
      <w:r w:rsidRPr="009D5678">
        <w:rPr>
          <w:rStyle w:val="Emphasis"/>
          <w:sz w:val="28"/>
          <w:highlight w:val="cyan"/>
        </w:rPr>
        <w:t>more than international</w:t>
      </w:r>
      <w:r w:rsidRPr="008536DF">
        <w:rPr>
          <w:rStyle w:val="Emphasis"/>
          <w:sz w:val="28"/>
        </w:rPr>
        <w:t xml:space="preserve"> ones, </w:t>
      </w:r>
      <w:r w:rsidRPr="008536DF">
        <w:rPr>
          <w:rStyle w:val="Emphasis"/>
        </w:rPr>
        <w:t xml:space="preserve">can </w:t>
      </w:r>
      <w:r w:rsidRPr="009D5678">
        <w:rPr>
          <w:rStyle w:val="Emphasis"/>
          <w:highlight w:val="cyan"/>
        </w:rPr>
        <w:t>limit America</w:t>
      </w:r>
      <w:r w:rsidRPr="008536DF">
        <w:rPr>
          <w:rStyle w:val="Emphasis"/>
        </w:rPr>
        <w:t>n Foreign policy</w:t>
      </w:r>
      <w:r w:rsidRPr="008536DF">
        <w:rPr>
          <w:rStyle w:val="StyleUnderline"/>
          <w:sz w:val="28"/>
        </w:rPr>
        <w:t xml:space="preserve"> </w:t>
      </w:r>
      <w:r w:rsidRPr="00E81541">
        <w:rPr>
          <w:rStyle w:val="StyleUnderline"/>
        </w:rPr>
        <w:t xml:space="preserve">throughout the unipolar era. </w:t>
      </w:r>
      <w:r w:rsidRPr="009D5678">
        <w:rPr>
          <w:rStyle w:val="StyleUnderline"/>
          <w:highlight w:val="cyan"/>
        </w:rPr>
        <w:t>Through an analysis of</w:t>
      </w:r>
      <w:r w:rsidRPr="00E81541">
        <w:rPr>
          <w:sz w:val="14"/>
        </w:rPr>
        <w:t xml:space="preserve"> George W. </w:t>
      </w:r>
      <w:r w:rsidRPr="009D5678">
        <w:rPr>
          <w:rStyle w:val="StyleUnderline"/>
          <w:highlight w:val="cyan"/>
        </w:rPr>
        <w:t xml:space="preserve">Bush’s </w:t>
      </w:r>
      <w:r w:rsidRPr="009D5678">
        <w:rPr>
          <w:rStyle w:val="Emphasis"/>
          <w:highlight w:val="cyan"/>
        </w:rPr>
        <w:t>and</w:t>
      </w:r>
      <w:r w:rsidRPr="00E81541">
        <w:rPr>
          <w:sz w:val="14"/>
        </w:rPr>
        <w:t xml:space="preserve"> Barack </w:t>
      </w:r>
      <w:r w:rsidRPr="009D5678">
        <w:rPr>
          <w:rStyle w:val="StyleUnderline"/>
          <w:highlight w:val="cyan"/>
        </w:rPr>
        <w:t>Obama’s</w:t>
      </w:r>
      <w:r w:rsidRPr="00E81541">
        <w:rPr>
          <w:rStyle w:val="StyleUnderline"/>
        </w:rPr>
        <w:t xml:space="preserve"> main foreign policy </w:t>
      </w:r>
      <w:r w:rsidRPr="009D5678">
        <w:rPr>
          <w:rStyle w:val="StyleUnderline"/>
          <w:highlight w:val="cyan"/>
        </w:rPr>
        <w:t>endeavors</w:t>
      </w:r>
      <w:r w:rsidRPr="00E81541">
        <w:rPr>
          <w:rStyle w:val="StyleUnderline"/>
        </w:rPr>
        <w:t>, this paper will examine</w:t>
      </w:r>
      <w:r w:rsidRPr="00E81541">
        <w:rPr>
          <w:sz w:val="14"/>
        </w:rPr>
        <w:t xml:space="preserve"> two main hypotheses. First, </w:t>
      </w:r>
      <w:r w:rsidRPr="00E81541">
        <w:rPr>
          <w:rStyle w:val="StyleUnderline"/>
        </w:rPr>
        <w:t>that</w:t>
      </w:r>
      <w:r w:rsidRPr="00E81541">
        <w:rPr>
          <w:sz w:val="14"/>
        </w:rPr>
        <w:t xml:space="preserve"> unrivaled primacy makes it harder for Presidents to frame clear external threats, and thus makes the public less attentive and more incoherent towards foreign policy issues. Second, </w:t>
      </w:r>
      <w:r w:rsidRPr="00E81541">
        <w:rPr>
          <w:rStyle w:val="StyleUnderline"/>
        </w:rPr>
        <w:t xml:space="preserve">the </w:t>
      </w:r>
      <w:r w:rsidRPr="009D5678">
        <w:rPr>
          <w:rStyle w:val="StyleUnderline"/>
          <w:highlight w:val="cyan"/>
        </w:rPr>
        <w:t xml:space="preserve">heightened </w:t>
      </w:r>
      <w:r w:rsidRPr="009D5678">
        <w:rPr>
          <w:rStyle w:val="Emphasis"/>
          <w:highlight w:val="cyan"/>
        </w:rPr>
        <w:t>polarization</w:t>
      </w:r>
      <w:r w:rsidRPr="008536DF">
        <w:rPr>
          <w:rStyle w:val="Emphasis"/>
        </w:rPr>
        <w:t xml:space="preserve"> of American politics </w:t>
      </w:r>
      <w:r w:rsidRPr="009D5678">
        <w:rPr>
          <w:rStyle w:val="Emphasis"/>
          <w:highlight w:val="cyan"/>
        </w:rPr>
        <w:t>blurs</w:t>
      </w:r>
      <w:r w:rsidRPr="008536DF">
        <w:rPr>
          <w:rStyle w:val="Emphasis"/>
        </w:rPr>
        <w:t xml:space="preserve"> the </w:t>
      </w:r>
      <w:r w:rsidRPr="009D5678">
        <w:rPr>
          <w:rStyle w:val="Emphasis"/>
          <w:highlight w:val="cyan"/>
        </w:rPr>
        <w:t>separation between domestic and foreign policy, and</w:t>
      </w:r>
      <w:r w:rsidRPr="008536DF">
        <w:rPr>
          <w:rStyle w:val="Emphasis"/>
        </w:rPr>
        <w:t xml:space="preserve"> tends to </w:t>
      </w:r>
      <w:r w:rsidRPr="009D5678">
        <w:rPr>
          <w:rStyle w:val="Emphasis"/>
          <w:highlight w:val="cyan"/>
        </w:rPr>
        <w:t>make the latter</w:t>
      </w:r>
      <w:r w:rsidRPr="008536DF">
        <w:rPr>
          <w:rStyle w:val="Emphasis"/>
        </w:rPr>
        <w:t xml:space="preserve"> as </w:t>
      </w:r>
      <w:r w:rsidRPr="009D5678">
        <w:rPr>
          <w:rStyle w:val="Emphasis"/>
          <w:highlight w:val="cyan"/>
        </w:rPr>
        <w:t>hesitant</w:t>
      </w:r>
      <w:r w:rsidRPr="008536DF">
        <w:rPr>
          <w:rStyle w:val="Emphasis"/>
        </w:rPr>
        <w:t xml:space="preserve"> and tentative as the former</w:t>
      </w:r>
      <w:r w:rsidRPr="00E81541">
        <w:rPr>
          <w:rStyle w:val="StyleUnderline"/>
        </w:rPr>
        <w:t xml:space="preserve">. The paper concludes that </w:t>
      </w:r>
      <w:r w:rsidRPr="009D5678">
        <w:rPr>
          <w:rStyle w:val="StyleUnderline"/>
          <w:highlight w:val="cyan"/>
        </w:rPr>
        <w:t>recent developments</w:t>
      </w:r>
      <w:r w:rsidRPr="00E81541">
        <w:rPr>
          <w:rStyle w:val="StyleUnderline"/>
        </w:rPr>
        <w:t xml:space="preserve"> in domestic politics</w:t>
      </w:r>
      <w:r w:rsidRPr="00E81541">
        <w:rPr>
          <w:sz w:val="14"/>
        </w:rPr>
        <w:t xml:space="preserve">, alongside with the absence of new territorial threats, </w:t>
      </w:r>
      <w:r w:rsidRPr="009D5678">
        <w:rPr>
          <w:rStyle w:val="StyleUnderline"/>
          <w:highlight w:val="cyan"/>
        </w:rPr>
        <w:t>make</w:t>
      </w:r>
      <w:r w:rsidRPr="008536DF">
        <w:rPr>
          <w:rStyle w:val="StyleUnderline"/>
        </w:rPr>
        <w:t xml:space="preserve"> A</w:t>
      </w:r>
      <w:r w:rsidRPr="00E81541">
        <w:rPr>
          <w:rStyle w:val="StyleUnderline"/>
        </w:rPr>
        <w:t xml:space="preserve">merican </w:t>
      </w:r>
      <w:r w:rsidRPr="009D5678">
        <w:rPr>
          <w:rStyle w:val="StyleUnderline"/>
          <w:highlight w:val="cyan"/>
        </w:rPr>
        <w:t>primacy</w:t>
      </w:r>
      <w:r w:rsidRPr="00E81541">
        <w:rPr>
          <w:rStyle w:val="StyleUnderline"/>
        </w:rPr>
        <w:t xml:space="preserve"> </w:t>
      </w:r>
      <w:r w:rsidRPr="00E81541">
        <w:rPr>
          <w:sz w:val="14"/>
        </w:rPr>
        <w:t>less dependent on material capabilities and</w:t>
      </w:r>
      <w:r w:rsidRPr="00E81541">
        <w:rPr>
          <w:rStyle w:val="StyleUnderline"/>
        </w:rPr>
        <w:t xml:space="preserve"> </w:t>
      </w:r>
      <w:r w:rsidRPr="009D5678">
        <w:rPr>
          <w:rStyle w:val="Emphasis"/>
          <w:sz w:val="24"/>
          <w:highlight w:val="cyan"/>
        </w:rPr>
        <w:t>more subject to</w:t>
      </w:r>
      <w:r w:rsidRPr="008536DF">
        <w:rPr>
          <w:rStyle w:val="Emphasis"/>
          <w:sz w:val="24"/>
        </w:rPr>
        <w:t xml:space="preserve"> national </w:t>
      </w:r>
      <w:r w:rsidRPr="009D5678">
        <w:rPr>
          <w:rStyle w:val="Emphasis"/>
          <w:sz w:val="24"/>
          <w:highlight w:val="cyan"/>
        </w:rPr>
        <w:t>turbulence</w:t>
      </w:r>
      <w:r>
        <w:rPr>
          <w:rStyle w:val="Emphasis"/>
          <w:sz w:val="24"/>
        </w:rPr>
        <w:t>.</w:t>
      </w:r>
    </w:p>
    <w:p w14:paraId="7D6F5FDC" w14:textId="74098D17" w:rsidR="00F35015" w:rsidRDefault="00F35015" w:rsidP="00634125">
      <w:pPr>
        <w:pStyle w:val="Heading3"/>
      </w:pPr>
      <w:r>
        <w:t>Link---Controversy Aversion</w:t>
      </w:r>
    </w:p>
    <w:p w14:paraId="289D8695" w14:textId="77777777" w:rsidR="00F35015" w:rsidRPr="009B449B" w:rsidRDefault="00F35015" w:rsidP="00F35015">
      <w:pPr>
        <w:pStyle w:val="Heading4"/>
        <w:rPr>
          <w:b w:val="0"/>
        </w:rPr>
      </w:pPr>
      <w:r w:rsidRPr="009B449B">
        <w:t xml:space="preserve">Votes on highly-controversy bills like the aff mean crushes the agenda </w:t>
      </w:r>
      <w:r w:rsidRPr="009B449B">
        <w:rPr>
          <w:b w:val="0"/>
        </w:rPr>
        <w:t xml:space="preserve">– </w:t>
      </w:r>
      <w:r w:rsidRPr="009B449B">
        <w:t>popularity link turns are irrelevant</w:t>
      </w:r>
      <w:r w:rsidRPr="009B449B">
        <w:rPr>
          <w:b w:val="0"/>
        </w:rPr>
        <w:t xml:space="preserve"> because even if the result is popular, the PROCESS of having to take a stance costs capital</w:t>
      </w:r>
    </w:p>
    <w:p w14:paraId="3E40C15F" w14:textId="39A803EF" w:rsidR="00F35015" w:rsidRPr="009B449B" w:rsidRDefault="00F35015" w:rsidP="00F35015">
      <w:r w:rsidRPr="009B449B">
        <w:rPr>
          <w:rStyle w:val="Style13ptBold"/>
        </w:rPr>
        <w:t>Howell 10</w:t>
      </w:r>
      <w:r w:rsidRPr="009B449B">
        <w:t xml:space="preserve"> </w:t>
      </w:r>
      <w:r>
        <w:t xml:space="preserve">---- </w:t>
      </w:r>
      <w:r w:rsidRPr="009B449B">
        <w:t>Katie, Deputy editor for Greenwire via E&amp;E Publishing, LLC, M.A. (Louisiana State University), “Will the Ghost of Cap and Trade Haunt Democrats Tomorrow -- and Beyond?” New York Times – Energy and Environment, 11/2, http://www.nytimes.com/gwire/2010/11/02/02greenwire-will-the-ghost-of-cap-and-trade-haunt-democrat-85287.html?pagewanted=all</w:t>
      </w:r>
    </w:p>
    <w:p w14:paraId="55472FAE" w14:textId="77777777" w:rsidR="00F35015" w:rsidRPr="009B449B" w:rsidRDefault="00F35015" w:rsidP="00F35015"/>
    <w:p w14:paraId="798391A0" w14:textId="77777777" w:rsidR="00F750C5" w:rsidRPr="00E5180E" w:rsidRDefault="00F750C5" w:rsidP="00F750C5">
      <w:pPr>
        <w:rPr>
          <w:bCs/>
          <w:u w:val="single"/>
        </w:rPr>
      </w:pPr>
      <w:r w:rsidRPr="00093287">
        <w:rPr>
          <w:bCs/>
          <w:u w:val="single"/>
        </w:rPr>
        <w:t xml:space="preserve">After Obama was inaugurated </w:t>
      </w:r>
      <w:r w:rsidRPr="00093287">
        <w:rPr>
          <w:sz w:val="16"/>
        </w:rPr>
        <w:t xml:space="preserve">as president in 2009, House </w:t>
      </w:r>
      <w:r w:rsidRPr="009D5678">
        <w:rPr>
          <w:bCs/>
          <w:highlight w:val="cyan"/>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9D5678">
        <w:rPr>
          <w:bCs/>
          <w:highlight w:val="cyan"/>
          <w:u w:val="single"/>
        </w:rPr>
        <w:t xml:space="preserve">But only the stimulus, </w:t>
      </w:r>
      <w:r w:rsidRPr="009D5678">
        <w:rPr>
          <w:rStyle w:val="Emphasis"/>
          <w:highlight w:val="cyan"/>
        </w:rPr>
        <w:t>h</w:t>
      </w:r>
      <w:r w:rsidRPr="003F6C72">
        <w:rPr>
          <w:bCs/>
          <w:u w:val="single"/>
        </w:rPr>
        <w:t xml:space="preserve">ealth </w:t>
      </w:r>
      <w:r w:rsidRPr="009D5678">
        <w:rPr>
          <w:rStyle w:val="Emphasis"/>
          <w:highlight w:val="cyan"/>
        </w:rPr>
        <w:t>c</w:t>
      </w:r>
      <w:r w:rsidRPr="003F6C72">
        <w:rPr>
          <w:bCs/>
          <w:u w:val="single"/>
        </w:rPr>
        <w:t xml:space="preserve">are </w:t>
      </w:r>
      <w:r w:rsidRPr="009D5678">
        <w:rPr>
          <w:bCs/>
          <w:highlight w:val="cyan"/>
          <w:u w:val="single"/>
        </w:rPr>
        <w:t>reform and financial regulation</w:t>
      </w:r>
      <w:r w:rsidRPr="00093287">
        <w:rPr>
          <w:sz w:val="16"/>
        </w:rPr>
        <w:t xml:space="preserve"> bills </w:t>
      </w:r>
      <w:r w:rsidRPr="009D5678">
        <w:rPr>
          <w:bCs/>
          <w:highlight w:val="cyan"/>
          <w:u w:val="single"/>
        </w:rPr>
        <w:t>made it through the "wet cement" that is the Senate</w:t>
      </w:r>
      <w:r w:rsidRPr="00093287">
        <w:rPr>
          <w:sz w:val="16"/>
        </w:rPr>
        <w:t xml:space="preserve">, as Sen. Byron Dorgan (D-N.D.) has described it. </w:t>
      </w:r>
      <w:r w:rsidRPr="009D5678">
        <w:rPr>
          <w:bCs/>
          <w:highlight w:val="cyan"/>
          <w:u w:val="single"/>
        </w:rPr>
        <w:t>After months of talks, Senate negotiations on climate came to a standstill</w:t>
      </w:r>
      <w:r w:rsidRPr="00093287">
        <w:rPr>
          <w:sz w:val="16"/>
        </w:rPr>
        <w:t xml:space="preserve"> this summer </w:t>
      </w:r>
      <w:r w:rsidRPr="009D5678">
        <w:rPr>
          <w:bCs/>
          <w:highlight w:val="cyan"/>
          <w:u w:val="single"/>
        </w:rPr>
        <w:t>as partisan bickering kept the upper chamber from passing even the smallest of energy bills.</w:t>
      </w:r>
      <w:r w:rsidRPr="00093287">
        <w:rPr>
          <w:bCs/>
          <w:u w:val="single"/>
        </w:rPr>
        <w:t xml:space="preserve"> </w:t>
      </w:r>
      <w:r w:rsidRPr="00093287">
        <w:rPr>
          <w:sz w:val="16"/>
        </w:rPr>
        <w:t xml:space="preserve">Many </w:t>
      </w:r>
      <w:r w:rsidRPr="009D5678">
        <w:rPr>
          <w:bCs/>
          <w:highlight w:val="cyan"/>
          <w:u w:val="single"/>
        </w:rPr>
        <w:t>lawmakers</w:t>
      </w:r>
      <w:r w:rsidRPr="00093287">
        <w:rPr>
          <w:sz w:val="16"/>
        </w:rPr>
        <w:t xml:space="preserve"> have </w:t>
      </w:r>
      <w:r w:rsidRPr="009D5678">
        <w:rPr>
          <w:bCs/>
          <w:highlight w:val="cyan"/>
          <w:u w:val="single"/>
        </w:rPr>
        <w:t>criticized</w:t>
      </w:r>
      <w:r w:rsidRPr="009D5678">
        <w:rPr>
          <w:sz w:val="16"/>
          <w:highlight w:val="cyan"/>
        </w:rPr>
        <w:t xml:space="preserve"> </w:t>
      </w:r>
      <w:r w:rsidRPr="009D5678">
        <w:rPr>
          <w:bCs/>
          <w:highlight w:val="cyan"/>
          <w:u w:val="single"/>
        </w:rPr>
        <w:t xml:space="preserve">House leadership for forcing them to take a hard vote on </w:t>
      </w:r>
      <w:r w:rsidRPr="00093287">
        <w:rPr>
          <w:bCs/>
          <w:u w:val="single"/>
        </w:rPr>
        <w:t xml:space="preserve">a </w:t>
      </w:r>
      <w:r w:rsidRPr="009D5678">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9D5678">
        <w:rPr>
          <w:bCs/>
          <w:highlight w:val="cyan"/>
          <w:u w:val="single"/>
        </w:rPr>
        <w:t>the cap-and-trade vote was</w:t>
      </w:r>
      <w:r w:rsidRPr="00093287">
        <w:rPr>
          <w:bCs/>
          <w:u w:val="single"/>
        </w:rPr>
        <w:t xml:space="preserve"> "</w:t>
      </w:r>
      <w:r w:rsidRPr="00093287">
        <w:rPr>
          <w:sz w:val="16"/>
        </w:rPr>
        <w:t xml:space="preserve">much </w:t>
      </w:r>
      <w:r w:rsidRPr="009D5678">
        <w:rPr>
          <w:bCs/>
          <w:highlight w:val="cyan"/>
          <w:u w:val="single"/>
        </w:rPr>
        <w:t xml:space="preserve">harder" than </w:t>
      </w:r>
      <w:r w:rsidRPr="009D5678">
        <w:rPr>
          <w:rStyle w:val="Emphasis"/>
          <w:highlight w:val="cyan"/>
        </w:rPr>
        <w:t>h</w:t>
      </w:r>
      <w:r w:rsidRPr="003F6C72">
        <w:rPr>
          <w:bCs/>
          <w:u w:val="single"/>
        </w:rPr>
        <w:t>ealth</w:t>
      </w:r>
      <w:r w:rsidRPr="000347FC">
        <w:rPr>
          <w:bCs/>
          <w:u w:val="single"/>
        </w:rPr>
        <w:t xml:space="preserve"> </w:t>
      </w:r>
      <w:r w:rsidRPr="009D5678">
        <w:rPr>
          <w:rStyle w:val="Emphasis"/>
          <w:highlight w:val="cyan"/>
        </w:rPr>
        <w:t>c</w:t>
      </w:r>
      <w:r w:rsidRPr="003F6C72">
        <w:rPr>
          <w:bCs/>
          <w:u w:val="single"/>
        </w:rPr>
        <w:t>are.</w:t>
      </w:r>
    </w:p>
    <w:p w14:paraId="5E861BA2" w14:textId="17DFAB85" w:rsidR="002658CF" w:rsidRDefault="002658CF" w:rsidP="002658CF">
      <w:pPr>
        <w:pStyle w:val="Heading3"/>
      </w:pPr>
      <w:r>
        <w:t>Link---</w:t>
      </w:r>
      <w:r w:rsidR="00755796">
        <w:t>Fights</w:t>
      </w:r>
      <w:r>
        <w:t>---Arms Sales---Congress</w:t>
      </w:r>
    </w:p>
    <w:p w14:paraId="59DEF648" w14:textId="77777777" w:rsidR="002658CF" w:rsidRDefault="002658CF" w:rsidP="002658CF">
      <w:pPr>
        <w:pStyle w:val="Heading4"/>
        <w:rPr>
          <w:u w:val="single"/>
        </w:rPr>
      </w:pPr>
      <w:r>
        <w:t xml:space="preserve">Congress </w:t>
      </w:r>
      <w:r w:rsidRPr="001F7CF3">
        <w:rPr>
          <w:u w:val="single"/>
        </w:rPr>
        <w:t>supports arms sales</w:t>
      </w:r>
      <w:r>
        <w:t xml:space="preserve"> and </w:t>
      </w:r>
      <w:r w:rsidRPr="001F7CF3">
        <w:rPr>
          <w:u w:val="single"/>
        </w:rPr>
        <w:t>opposes cutting support</w:t>
      </w:r>
    </w:p>
    <w:p w14:paraId="599B1F97" w14:textId="77777777" w:rsidR="002658CF" w:rsidRDefault="002658CF" w:rsidP="002658CF">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w:t>
      </w:r>
      <w:hyperlink r:id="rId17" w:history="1">
        <w:r w:rsidRPr="00750CC2">
          <w:rPr>
            <w:rStyle w:val="Hyperlink"/>
          </w:rPr>
          <w:t>https://sputniknews.com/analysis/201903261073564311-f-16-taiwan/</w:t>
        </w:r>
      </w:hyperlink>
    </w:p>
    <w:p w14:paraId="2F17D23A" w14:textId="77777777" w:rsidR="002658CF" w:rsidRPr="00185FA2" w:rsidRDefault="002658CF" w:rsidP="002658CF"/>
    <w:p w14:paraId="3FE8C3E7" w14:textId="77777777" w:rsidR="002658CF" w:rsidRPr="00114FDB" w:rsidRDefault="002658CF" w:rsidP="002658CF">
      <w:pPr>
        <w:rPr>
          <w:sz w:val="14"/>
        </w:rPr>
      </w:pPr>
      <w:r w:rsidRPr="00114FDB">
        <w:rPr>
          <w:sz w:val="14"/>
        </w:rPr>
        <w:t xml:space="preserve">Military analyst Paul </w:t>
      </w:r>
      <w:r w:rsidRPr="009D5678">
        <w:rPr>
          <w:rStyle w:val="StyleUnderline"/>
          <w:highlight w:val="cyan"/>
        </w:rPr>
        <w:t>Huang sees</w:t>
      </w:r>
      <w:r w:rsidRPr="009D5678">
        <w:rPr>
          <w:sz w:val="14"/>
          <w:highlight w:val="cyan"/>
        </w:rPr>
        <w:t xml:space="preserve"> </w:t>
      </w:r>
      <w:r w:rsidRPr="009D5678">
        <w:rPr>
          <w:rStyle w:val="Emphasis"/>
          <w:highlight w:val="cyan"/>
        </w:rPr>
        <w:t>no reason</w:t>
      </w:r>
      <w:r w:rsidRPr="00114FDB">
        <w:rPr>
          <w:sz w:val="14"/>
        </w:rPr>
        <w:t xml:space="preserve"> </w:t>
      </w:r>
      <w:r w:rsidRPr="00114FDB">
        <w:rPr>
          <w:rStyle w:val="StyleUnderline"/>
        </w:rPr>
        <w:t>why</w:t>
      </w:r>
      <w:r w:rsidRPr="00114FDB">
        <w:rPr>
          <w:sz w:val="14"/>
        </w:rPr>
        <w:t xml:space="preserve"> the US </w:t>
      </w:r>
      <w:r w:rsidRPr="009D5678">
        <w:rPr>
          <w:rStyle w:val="StyleUnderline"/>
          <w:highlight w:val="cyan"/>
        </w:rPr>
        <w:t>Congress would prevent</w:t>
      </w:r>
      <w:r w:rsidRPr="001F7CF3">
        <w:rPr>
          <w:rStyle w:val="StyleUnderline"/>
        </w:rPr>
        <w:t xml:space="preserve"> Taiwan's request for F-16V </w:t>
      </w:r>
      <w:r w:rsidRPr="009D5678">
        <w:rPr>
          <w:rStyle w:val="StyleUnderline"/>
          <w:highlight w:val="cyan"/>
        </w:rPr>
        <w:t>jets</w:t>
      </w:r>
      <w:r w:rsidRPr="001F7CF3">
        <w:rPr>
          <w:rStyle w:val="StyleUnderline"/>
        </w:rPr>
        <w:t>. He</w:t>
      </w:r>
      <w:r w:rsidRPr="00114FDB">
        <w:rPr>
          <w:rStyle w:val="StyleUnderline"/>
        </w:rPr>
        <w:t xml:space="preserve"> pointed out that </w:t>
      </w:r>
      <w:r w:rsidRPr="009D5678">
        <w:rPr>
          <w:rStyle w:val="StyleUnderline"/>
          <w:highlight w:val="cyan"/>
        </w:rPr>
        <w:t>as opposed to 2011, when a</w:t>
      </w:r>
      <w:r w:rsidRPr="00114FDB">
        <w:rPr>
          <w:rStyle w:val="StyleUnderline"/>
        </w:rPr>
        <w:t xml:space="preserve"> similar </w:t>
      </w:r>
      <w:r w:rsidRPr="009D5678">
        <w:rPr>
          <w:rStyle w:val="StyleUnderline"/>
          <w:highlight w:val="cyan"/>
        </w:rPr>
        <w:t>request was rejected</w:t>
      </w:r>
      <w:r w:rsidRPr="00114FDB">
        <w:rPr>
          <w:sz w:val="14"/>
        </w:rPr>
        <w:t xml:space="preserve"> due to partisan politics and the Obama administration's unwillingness to provoke China, </w:t>
      </w:r>
      <w:r w:rsidRPr="00114FDB">
        <w:rPr>
          <w:rStyle w:val="StyleUnderline"/>
        </w:rPr>
        <w:t xml:space="preserve">the current </w:t>
      </w:r>
      <w:r w:rsidRPr="009D5678">
        <w:rPr>
          <w:rStyle w:val="StyleUnderline"/>
          <w:highlight w:val="cyan"/>
        </w:rPr>
        <w:t xml:space="preserve">Congress has a </w:t>
      </w:r>
      <w:r w:rsidRPr="009D5678">
        <w:rPr>
          <w:rStyle w:val="Emphasis"/>
          <w:highlight w:val="cyan"/>
        </w:rPr>
        <w:t>strong consensus</w:t>
      </w:r>
      <w:r w:rsidRPr="00114FDB">
        <w:rPr>
          <w:rStyle w:val="Emphasis"/>
        </w:rPr>
        <w:t xml:space="preserve"> in favour of </w:t>
      </w:r>
      <w:r w:rsidRPr="009D5678">
        <w:rPr>
          <w:rStyle w:val="Emphasis"/>
          <w:highlight w:val="cyan"/>
        </w:rPr>
        <w:t>supporting Taiwan and countering China</w:t>
      </w:r>
      <w:r w:rsidRPr="00114FDB">
        <w:rPr>
          <w:rStyle w:val="Emphasis"/>
        </w:rPr>
        <w:t>.</w:t>
      </w:r>
    </w:p>
    <w:p w14:paraId="162452D0" w14:textId="4B918A89" w:rsidR="00B40AAA" w:rsidRPr="00523788" w:rsidRDefault="00B40AAA" w:rsidP="00B40AAA">
      <w:pPr>
        <w:pStyle w:val="Heading4"/>
        <w:rPr>
          <w:rFonts w:cs="Times New Roman"/>
        </w:rPr>
      </w:pPr>
      <w:r w:rsidRPr="00523788">
        <w:rPr>
          <w:rFonts w:cs="Times New Roman"/>
        </w:rPr>
        <w:t>Arms sales are popular in Congres</w:t>
      </w:r>
      <w:r>
        <w:rPr>
          <w:rFonts w:cs="Times New Roman"/>
        </w:rPr>
        <w:t>s –</w:t>
      </w:r>
      <w:r w:rsidRPr="00523788">
        <w:rPr>
          <w:rFonts w:cs="Times New Roman"/>
        </w:rPr>
        <w:t xml:space="preserve"> powerful Taiwan lobby and domestic economic benefits</w:t>
      </w:r>
    </w:p>
    <w:p w14:paraId="0A89A1A0" w14:textId="5D54DA40" w:rsidR="00B40AAA" w:rsidRPr="00523788" w:rsidRDefault="00B40AAA" w:rsidP="00B40AAA">
      <w:r w:rsidRPr="00523788">
        <w:rPr>
          <w:rStyle w:val="Style13ptBold"/>
        </w:rPr>
        <w:t xml:space="preserve">Kok and Firestein ’13 </w:t>
      </w:r>
      <w:r w:rsidRPr="00523788">
        <w:t>(Piin-Fen Kok, director of the China, East Asia and United States program at the EastWest Institute, and David J. Firestein, the Perot Fellow and East</w:t>
      </w:r>
      <w:r>
        <w:t xml:space="preserve"> </w:t>
      </w:r>
      <w:r w:rsidRPr="00523788">
        <w:t xml:space="preserve">West Institute's Vice President for the Strategic Trust-Building Initiative and Track 2 Diplomacy, 3-13, “Threading the Needle: Proposals for U.S. and Chinese Actions on Arms Sales to Taiwan,” p. 25, </w:t>
      </w:r>
      <w:hyperlink r:id="rId18" w:history="1">
        <w:r w:rsidRPr="00523788">
          <w:rPr>
            <w:rStyle w:val="Hyperlink"/>
          </w:rPr>
          <w:t>http://www.eastwest.ngo/sites/default/files/TAS%20Final%20%2528ISSUU%20VERSION%209_17_2013%2529.pdf</w:t>
        </w:r>
      </w:hyperlink>
      <w:r w:rsidRPr="00523788">
        <w:t>)</w:t>
      </w:r>
    </w:p>
    <w:p w14:paraId="5D0A231B" w14:textId="77777777" w:rsidR="00B40AAA" w:rsidRPr="00523788" w:rsidRDefault="00B40AAA" w:rsidP="00B40AAA"/>
    <w:p w14:paraId="68F1B48C" w14:textId="39C87F98" w:rsidR="00B40AAA" w:rsidRDefault="00B40AAA" w:rsidP="00B40AAA">
      <w:pPr>
        <w:rPr>
          <w:sz w:val="8"/>
        </w:rPr>
      </w:pPr>
      <w:r w:rsidRPr="00523788">
        <w:rPr>
          <w:sz w:val="8"/>
        </w:rPr>
        <w:t xml:space="preserve">One  key  factor  is  that  </w:t>
      </w:r>
      <w:r w:rsidRPr="00523788">
        <w:rPr>
          <w:rStyle w:val="StyleUnderline"/>
        </w:rPr>
        <w:t xml:space="preserve">arms </w:t>
      </w:r>
      <w:r w:rsidRPr="009D5678">
        <w:rPr>
          <w:rStyle w:val="StyleUnderline"/>
          <w:highlight w:val="cyan"/>
        </w:rPr>
        <w:t>sales to Taiwan</w:t>
      </w:r>
      <w:r w:rsidRPr="00523788">
        <w:rPr>
          <w:rStyle w:val="StyleUnderline"/>
        </w:rPr>
        <w:t xml:space="preserve"> have </w:t>
      </w:r>
      <w:r w:rsidRPr="009D5678">
        <w:rPr>
          <w:rStyle w:val="StyleUnderline"/>
          <w:highlight w:val="cyan"/>
        </w:rPr>
        <w:t xml:space="preserve">enjoyed </w:t>
      </w:r>
      <w:r w:rsidRPr="009D5678">
        <w:rPr>
          <w:rStyle w:val="Emphasis"/>
          <w:highlight w:val="cyan"/>
        </w:rPr>
        <w:t>broad support</w:t>
      </w:r>
      <w:r w:rsidRPr="009D5678">
        <w:rPr>
          <w:rStyle w:val="StyleUnderline"/>
          <w:highlight w:val="cyan"/>
        </w:rPr>
        <w:t xml:space="preserve"> in</w:t>
      </w:r>
      <w:r w:rsidRPr="00523788">
        <w:rPr>
          <w:sz w:val="8"/>
        </w:rPr>
        <w:t xml:space="preserve"> the U.S. </w:t>
      </w:r>
      <w:r w:rsidRPr="009D5678">
        <w:rPr>
          <w:rStyle w:val="StyleUnderline"/>
          <w:highlight w:val="cyan"/>
        </w:rPr>
        <w:t>Congress</w:t>
      </w:r>
      <w:r w:rsidRPr="00523788">
        <w:rPr>
          <w:rStyle w:val="StyleUnderline"/>
        </w:rPr>
        <w:t>. Over the years</w:t>
      </w:r>
      <w:r w:rsidRPr="00523788">
        <w:rPr>
          <w:sz w:val="8"/>
        </w:rPr>
        <w:t xml:space="preserve">, several pieces of </w:t>
      </w:r>
      <w:r w:rsidRPr="00523788">
        <w:rPr>
          <w:rStyle w:val="StyleUnderline"/>
        </w:rPr>
        <w:t>legislation</w:t>
      </w:r>
      <w:r w:rsidRPr="00523788">
        <w:rPr>
          <w:sz w:val="8"/>
        </w:rPr>
        <w:t xml:space="preserve"> have been </w:t>
      </w:r>
      <w:r w:rsidRPr="00523788">
        <w:rPr>
          <w:rStyle w:val="StyleUnderline"/>
        </w:rPr>
        <w:t xml:space="preserve">proposed in </w:t>
      </w:r>
      <w:r w:rsidRPr="009D5678">
        <w:rPr>
          <w:rStyle w:val="Emphasis"/>
          <w:highlight w:val="cyan"/>
        </w:rPr>
        <w:t>both houses</w:t>
      </w:r>
      <w:r w:rsidRPr="009D5678">
        <w:rPr>
          <w:rStyle w:val="StyleUnderline"/>
          <w:highlight w:val="cyan"/>
        </w:rPr>
        <w:t xml:space="preserve"> urg</w:t>
      </w:r>
      <w:r w:rsidRPr="00523788">
        <w:rPr>
          <w:sz w:val="8"/>
        </w:rPr>
        <w:t xml:space="preserve">ing </w:t>
      </w:r>
      <w:r w:rsidRPr="00523788">
        <w:rPr>
          <w:rStyle w:val="StyleUnderline"/>
        </w:rPr>
        <w:t xml:space="preserve">greater U.S. support of Taiwan, including through the sale of </w:t>
      </w:r>
      <w:r w:rsidRPr="009D5678">
        <w:rPr>
          <w:rStyle w:val="StyleUnderline"/>
          <w:highlight w:val="cyan"/>
        </w:rPr>
        <w:t>F-16</w:t>
      </w:r>
      <w:r w:rsidRPr="00523788">
        <w:rPr>
          <w:sz w:val="8"/>
        </w:rPr>
        <w:t>C/D</w:t>
      </w:r>
      <w:r w:rsidRPr="009D5678">
        <w:rPr>
          <w:rStyle w:val="StyleUnderline"/>
          <w:highlight w:val="cyan"/>
        </w:rPr>
        <w:t>s,</w:t>
      </w:r>
      <w:r w:rsidRPr="00523788">
        <w:rPr>
          <w:rStyle w:val="StyleUnderline"/>
        </w:rPr>
        <w:t xml:space="preserve"> </w:t>
      </w:r>
      <w:r w:rsidRPr="009D5678">
        <w:rPr>
          <w:rStyle w:val="StyleUnderline"/>
          <w:highlight w:val="cyan"/>
        </w:rPr>
        <w:t>sub</w:t>
      </w:r>
      <w:r w:rsidRPr="00523788">
        <w:rPr>
          <w:sz w:val="8"/>
        </w:rPr>
        <w:t>marine</w:t>
      </w:r>
      <w:r w:rsidRPr="009D5678">
        <w:rPr>
          <w:rStyle w:val="StyleUnderline"/>
          <w:highlight w:val="cyan"/>
        </w:rPr>
        <w:t>s and</w:t>
      </w:r>
      <w:r w:rsidRPr="00523788">
        <w:rPr>
          <w:rStyle w:val="StyleUnderline"/>
        </w:rPr>
        <w:t xml:space="preserve"> other </w:t>
      </w:r>
      <w:r w:rsidRPr="009D5678">
        <w:rPr>
          <w:rStyle w:val="StyleUnderline"/>
          <w:highlight w:val="cyan"/>
        </w:rPr>
        <w:t>advanced weapons</w:t>
      </w:r>
      <w:r w:rsidRPr="00523788">
        <w:rPr>
          <w:sz w:val="8"/>
        </w:rPr>
        <w:t xml:space="preserve">. In November 2011, Senator John </w:t>
      </w:r>
      <w:r w:rsidRPr="009D5678">
        <w:rPr>
          <w:rStyle w:val="StyleUnderline"/>
          <w:highlight w:val="cyan"/>
        </w:rPr>
        <w:t>Cornyn</w:t>
      </w:r>
      <w:r w:rsidRPr="00523788">
        <w:rPr>
          <w:sz w:val="8"/>
        </w:rPr>
        <w:t xml:space="preserve"> (R-TX) </w:t>
      </w:r>
      <w:r w:rsidRPr="009D5678">
        <w:rPr>
          <w:rStyle w:val="StyleUnderline"/>
          <w:highlight w:val="cyan"/>
        </w:rPr>
        <w:t>placed on hold</w:t>
      </w:r>
      <w:r w:rsidRPr="00523788">
        <w:rPr>
          <w:rStyle w:val="StyleUnderline"/>
        </w:rPr>
        <w:t xml:space="preserve"> the Senate confirmation of</w:t>
      </w:r>
      <w:r w:rsidRPr="00523788">
        <w:rPr>
          <w:sz w:val="8"/>
        </w:rPr>
        <w:t xml:space="preserve"> Mark </w:t>
      </w:r>
      <w:r w:rsidRPr="009D5678">
        <w:rPr>
          <w:rStyle w:val="StyleUnderline"/>
          <w:highlight w:val="cyan"/>
        </w:rPr>
        <w:t>Lippert</w:t>
      </w:r>
      <w:r w:rsidRPr="00523788">
        <w:rPr>
          <w:sz w:val="8"/>
        </w:rPr>
        <w:t xml:space="preserve"> as </w:t>
      </w:r>
      <w:r w:rsidRPr="00523788">
        <w:rPr>
          <w:rStyle w:val="StyleUnderline"/>
        </w:rPr>
        <w:t xml:space="preserve">assistant secretary of defense. </w:t>
      </w:r>
      <w:r w:rsidRPr="009D5678">
        <w:rPr>
          <w:rStyle w:val="StyleUnderline"/>
          <w:highlight w:val="cyan"/>
        </w:rPr>
        <w:t>Cornyn released</w:t>
      </w:r>
      <w:r w:rsidRPr="00523788">
        <w:rPr>
          <w:rStyle w:val="StyleUnderline"/>
        </w:rPr>
        <w:t xml:space="preserve"> his hold</w:t>
      </w:r>
      <w:r w:rsidRPr="00523788">
        <w:rPr>
          <w:sz w:val="8"/>
        </w:rPr>
        <w:t xml:space="preserve"> six months later, </w:t>
      </w:r>
      <w:r w:rsidRPr="009D5678">
        <w:rPr>
          <w:rStyle w:val="StyleUnderline"/>
          <w:highlight w:val="cyan"/>
        </w:rPr>
        <w:t>after</w:t>
      </w:r>
      <w:r w:rsidRPr="00523788">
        <w:rPr>
          <w:rStyle w:val="StyleUnderline"/>
        </w:rPr>
        <w:t xml:space="preserve"> the White House wrote a letter</w:t>
      </w:r>
      <w:r w:rsidRPr="00523788">
        <w:rPr>
          <w:sz w:val="8"/>
        </w:rPr>
        <w:t xml:space="preserve"> to Cornyn </w:t>
      </w:r>
      <w:r w:rsidRPr="00523788">
        <w:rPr>
          <w:rStyle w:val="StyleUnderline"/>
        </w:rPr>
        <w:t xml:space="preserve">agreeing to seriously consider the </w:t>
      </w:r>
      <w:r w:rsidRPr="009D5678">
        <w:rPr>
          <w:rStyle w:val="StyleUnderline"/>
          <w:highlight w:val="cyan"/>
        </w:rPr>
        <w:t>sale</w:t>
      </w:r>
      <w:r w:rsidRPr="00523788">
        <w:rPr>
          <w:rStyle w:val="StyleUnderline"/>
        </w:rPr>
        <w:t xml:space="preserve"> of F-16C/Ds </w:t>
      </w:r>
      <w:r w:rsidRPr="009D5678">
        <w:rPr>
          <w:rStyle w:val="StyleUnderline"/>
          <w:highlight w:val="cyan"/>
        </w:rPr>
        <w:t>to Taiwan</w:t>
      </w:r>
      <w:r w:rsidRPr="00523788">
        <w:rPr>
          <w:rStyle w:val="StyleUnderline"/>
        </w:rPr>
        <w:t xml:space="preserve"> and address Taiwan’s fighter gap. A </w:t>
      </w:r>
      <w:r w:rsidRPr="00523788">
        <w:rPr>
          <w:rStyle w:val="Emphasis"/>
        </w:rPr>
        <w:t xml:space="preserve">highly </w:t>
      </w:r>
      <w:r w:rsidRPr="009D5678">
        <w:rPr>
          <w:rStyle w:val="Emphasis"/>
          <w:highlight w:val="cyan"/>
        </w:rPr>
        <w:t>influential</w:t>
      </w:r>
      <w:r w:rsidRPr="00523788">
        <w:rPr>
          <w:rStyle w:val="StyleUnderline"/>
        </w:rPr>
        <w:t xml:space="preserve"> Taiwan </w:t>
      </w:r>
      <w:r w:rsidRPr="009D5678">
        <w:rPr>
          <w:rStyle w:val="StyleUnderline"/>
          <w:highlight w:val="cyan"/>
        </w:rPr>
        <w:t>lobby</w:t>
      </w:r>
      <w:r w:rsidRPr="00523788">
        <w:rPr>
          <w:sz w:val="8"/>
        </w:rPr>
        <w:t xml:space="preserve"> in Washington, </w:t>
      </w:r>
      <w:r w:rsidRPr="00523788">
        <w:rPr>
          <w:rStyle w:val="StyleUnderline"/>
        </w:rPr>
        <w:t xml:space="preserve">along </w:t>
      </w:r>
      <w:r w:rsidRPr="009D5678">
        <w:rPr>
          <w:rStyle w:val="StyleUnderline"/>
          <w:highlight w:val="cyan"/>
        </w:rPr>
        <w:t>with</w:t>
      </w:r>
      <w:r w:rsidRPr="00523788">
        <w:rPr>
          <w:rStyle w:val="StyleUnderline"/>
        </w:rPr>
        <w:t xml:space="preserve"> the </w:t>
      </w:r>
      <w:r w:rsidRPr="009D5678">
        <w:rPr>
          <w:rStyle w:val="StyleUnderline"/>
          <w:highlight w:val="cyan"/>
        </w:rPr>
        <w:t>economic benefits to</w:t>
      </w:r>
      <w:r w:rsidRPr="00523788">
        <w:rPr>
          <w:rStyle w:val="StyleUnderline"/>
        </w:rPr>
        <w:t xml:space="preserve"> the U.S. </w:t>
      </w:r>
      <w:r w:rsidRPr="009D5678">
        <w:rPr>
          <w:rStyle w:val="StyleUnderline"/>
          <w:highlight w:val="cyan"/>
        </w:rPr>
        <w:t>defense</w:t>
      </w:r>
      <w:r w:rsidRPr="00523788">
        <w:rPr>
          <w:rStyle w:val="StyleUnderline"/>
        </w:rPr>
        <w:t xml:space="preserve"> sector associated with arms sales to Taiwan, have</w:t>
      </w:r>
      <w:r w:rsidRPr="00523788">
        <w:rPr>
          <w:sz w:val="8"/>
        </w:rPr>
        <w:t xml:space="preserve"> also </w:t>
      </w:r>
      <w:r w:rsidRPr="009D5678">
        <w:rPr>
          <w:rStyle w:val="StyleUnderline"/>
          <w:highlight w:val="cyan"/>
        </w:rPr>
        <w:t>provided</w:t>
      </w:r>
      <w:r w:rsidRPr="00523788">
        <w:rPr>
          <w:rStyle w:val="StyleUnderline"/>
        </w:rPr>
        <w:t xml:space="preserve"> an </w:t>
      </w:r>
      <w:r w:rsidRPr="009D5678">
        <w:rPr>
          <w:rStyle w:val="StyleUnderline"/>
          <w:highlight w:val="cyan"/>
        </w:rPr>
        <w:t>impetus</w:t>
      </w:r>
      <w:r w:rsidRPr="00523788">
        <w:rPr>
          <w:rStyle w:val="StyleUnderline"/>
        </w:rPr>
        <w:t xml:space="preserve"> for U.S. arms sales</w:t>
      </w:r>
      <w:r w:rsidRPr="00523788">
        <w:rPr>
          <w:sz w:val="8"/>
        </w:rPr>
        <w:t>.</w:t>
      </w:r>
    </w:p>
    <w:p w14:paraId="4B93BE61" w14:textId="77777777" w:rsidR="00624FB8" w:rsidRDefault="00624FB8" w:rsidP="00624FB8">
      <w:pPr>
        <w:pStyle w:val="Heading4"/>
      </w:pPr>
      <w:r>
        <w:t xml:space="preserve">Powerful congressional opposition </w:t>
      </w:r>
    </w:p>
    <w:p w14:paraId="7DFB74EA" w14:textId="77777777" w:rsidR="00624FB8" w:rsidRDefault="00624FB8" w:rsidP="00624FB8">
      <w:r w:rsidRPr="00C35161">
        <w:rPr>
          <w:rStyle w:val="Style13ptBold"/>
        </w:rPr>
        <w:t>Aitken, 13</w:t>
      </w:r>
      <w:r>
        <w:t xml:space="preserve"> </w:t>
      </w:r>
      <w:r w:rsidRPr="00C35161">
        <w:t>(</w:t>
      </w:r>
      <w:r>
        <w:t>A</w:t>
      </w:r>
      <w:r w:rsidRPr="00C35161">
        <w:t xml:space="preserve">aron, Graduate student in International Affairs at @CU_NPSIA, “The Future of U.S.-Taiwan Arms Sales” </w:t>
      </w:r>
      <w:hyperlink r:id="rId19" w:history="1">
        <w:r w:rsidRPr="00C35161">
          <w:rPr>
            <w:rStyle w:val="Hyperlink"/>
          </w:rPr>
          <w:t>http://ejournals.library.ualberta.ca/index.php/ps_sandbox/article/download/19032/14712</w:t>
        </w:r>
      </w:hyperlink>
      <w:r>
        <w:t>)</w:t>
      </w:r>
    </w:p>
    <w:p w14:paraId="32C12181" w14:textId="77777777" w:rsidR="00624FB8" w:rsidRPr="00C35161" w:rsidRDefault="00624FB8" w:rsidP="00624FB8"/>
    <w:p w14:paraId="362F2C4D" w14:textId="77777777" w:rsidR="00624FB8" w:rsidRDefault="00624FB8" w:rsidP="00624FB8">
      <w:pPr>
        <w:rPr>
          <w:sz w:val="16"/>
        </w:rPr>
      </w:pPr>
      <w:r w:rsidRPr="00094D96">
        <w:rPr>
          <w:sz w:val="16"/>
        </w:rPr>
        <w:t xml:space="preserve">Though China’s opposition to the </w:t>
      </w:r>
      <w:r w:rsidRPr="000F3FB7">
        <w:rPr>
          <w:rStyle w:val="StyleUnderline"/>
        </w:rPr>
        <w:t>arms deal was</w:t>
      </w:r>
      <w:r w:rsidRPr="00094D96">
        <w:rPr>
          <w:sz w:val="16"/>
        </w:rPr>
        <w:t xml:space="preserve"> not surprising, the proposed package was also </w:t>
      </w:r>
      <w:r w:rsidRPr="000F3FB7">
        <w:rPr>
          <w:rStyle w:val="StyleUnderline"/>
        </w:rPr>
        <w:t xml:space="preserve">subject to an unusual level of domestic scrutiny within the U.S., and </w:t>
      </w:r>
      <w:r w:rsidRPr="009D5678">
        <w:rPr>
          <w:rStyle w:val="StyleUnderline"/>
          <w:highlight w:val="cyan"/>
        </w:rPr>
        <w:t>an active debate emerged on whether or not the U.S. should continue arms sales to Taiwan</w:t>
      </w:r>
      <w:r w:rsidRPr="00094D96">
        <w:rPr>
          <w:sz w:val="16"/>
        </w:rPr>
        <w:t xml:space="preserve"> in the face of strong opposition by the People’s Republic of China (PRC). On one side of the debate, a number of scholars came out and argued that the U.S ought to stop, or seriously reduce, arms sales to Taiwan in order to eliminate a significant irritant in the United States’ increasingly important relationship with China.4 On the other side, </w:t>
      </w:r>
      <w:r w:rsidRPr="009D5678">
        <w:rPr>
          <w:rStyle w:val="StyleUnderline"/>
          <w:highlight w:val="cyan"/>
        </w:rPr>
        <w:t>a number of lawmakers—like</w:t>
      </w:r>
      <w:r w:rsidRPr="000F3FB7">
        <w:rPr>
          <w:rStyle w:val="StyleUnderline"/>
        </w:rPr>
        <w:t xml:space="preserve"> </w:t>
      </w:r>
      <w:r w:rsidRPr="009D5678">
        <w:rPr>
          <w:rStyle w:val="StyleUnderline"/>
          <w:highlight w:val="cyan"/>
        </w:rPr>
        <w:t>Senator</w:t>
      </w:r>
      <w:r w:rsidRPr="000F3FB7">
        <w:rPr>
          <w:rStyle w:val="StyleUnderline"/>
        </w:rPr>
        <w:t>s</w:t>
      </w:r>
      <w:r w:rsidRPr="00094D96">
        <w:rPr>
          <w:sz w:val="16"/>
        </w:rPr>
        <w:t xml:space="preserve"> John </w:t>
      </w:r>
      <w:r w:rsidRPr="009D5678">
        <w:rPr>
          <w:rStyle w:val="StyleUnderline"/>
          <w:highlight w:val="cyan"/>
        </w:rPr>
        <w:t>Cornyn, a Republican</w:t>
      </w:r>
      <w:r w:rsidRPr="00094D96">
        <w:rPr>
          <w:sz w:val="16"/>
        </w:rPr>
        <w:t xml:space="preserve"> from Texas, </w:t>
      </w:r>
      <w:r w:rsidRPr="009D5678">
        <w:rPr>
          <w:rStyle w:val="StyleUnderline"/>
          <w:highlight w:val="cyan"/>
        </w:rPr>
        <w:t>and</w:t>
      </w:r>
      <w:r w:rsidRPr="000F3FB7">
        <w:rPr>
          <w:rStyle w:val="StyleUnderline"/>
        </w:rPr>
        <w:t xml:space="preserve"> </w:t>
      </w:r>
      <w:r w:rsidRPr="00094D96">
        <w:rPr>
          <w:sz w:val="16"/>
        </w:rPr>
        <w:t xml:space="preserve">Robert </w:t>
      </w:r>
      <w:r w:rsidRPr="009D5678">
        <w:rPr>
          <w:rStyle w:val="StyleUnderline"/>
          <w:highlight w:val="cyan"/>
        </w:rPr>
        <w:t>Menendez, a Democrat</w:t>
      </w:r>
      <w:r w:rsidRPr="00094D96">
        <w:rPr>
          <w:sz w:val="16"/>
        </w:rPr>
        <w:t xml:space="preserve"> from New Jersey—</w:t>
      </w:r>
      <w:r w:rsidRPr="009D5678">
        <w:rPr>
          <w:rStyle w:val="StyleUnderline"/>
          <w:highlight w:val="cyan"/>
        </w:rPr>
        <w:t>argued</w:t>
      </w:r>
      <w:r w:rsidRPr="000F3FB7">
        <w:rPr>
          <w:rStyle w:val="StyleUnderline"/>
        </w:rPr>
        <w:t xml:space="preserve"> that the</w:t>
      </w:r>
      <w:r>
        <w:rPr>
          <w:rStyle w:val="StyleUnderline"/>
        </w:rPr>
        <w:t xml:space="preserve"> </w:t>
      </w:r>
      <w:r w:rsidRPr="000F3FB7">
        <w:rPr>
          <w:rStyle w:val="StyleUnderline"/>
        </w:rPr>
        <w:t xml:space="preserve">package proposed by the Obama administration was not actually significant </w:t>
      </w:r>
      <w:r w:rsidRPr="00D3448F">
        <w:rPr>
          <w:rStyle w:val="StyleUnderline"/>
        </w:rPr>
        <w:t>enough.</w:t>
      </w:r>
      <w:r w:rsidRPr="00094D96">
        <w:rPr>
          <w:sz w:val="16"/>
        </w:rPr>
        <w:t xml:space="preserve">5 </w:t>
      </w:r>
      <w:r w:rsidRPr="000F3FB7">
        <w:rPr>
          <w:rStyle w:val="StyleUnderline"/>
        </w:rPr>
        <w:t>They</w:t>
      </w:r>
      <w:r>
        <w:rPr>
          <w:rStyle w:val="StyleUnderline"/>
        </w:rPr>
        <w:t xml:space="preserve"> </w:t>
      </w:r>
      <w:r w:rsidRPr="000F3FB7">
        <w:rPr>
          <w:rStyle w:val="StyleUnderline"/>
        </w:rPr>
        <w:t xml:space="preserve">maintained </w:t>
      </w:r>
      <w:r w:rsidRPr="009D5678">
        <w:rPr>
          <w:rStyle w:val="StyleUnderline"/>
          <w:highlight w:val="cyan"/>
        </w:rPr>
        <w:t>that not selling the more advanced</w:t>
      </w:r>
      <w:r w:rsidRPr="00094D96">
        <w:rPr>
          <w:sz w:val="16"/>
        </w:rPr>
        <w:t xml:space="preserve"> F-16 C/D </w:t>
      </w:r>
      <w:r w:rsidRPr="009D5678">
        <w:rPr>
          <w:rStyle w:val="StyleUnderline"/>
          <w:highlight w:val="cyan"/>
        </w:rPr>
        <w:t>fighters</w:t>
      </w:r>
      <w:r w:rsidRPr="000F3FB7">
        <w:rPr>
          <w:rStyle w:val="StyleUnderline"/>
        </w:rPr>
        <w:t xml:space="preserve"> to Taiwan </w:t>
      </w:r>
      <w:r w:rsidRPr="009D5678">
        <w:rPr>
          <w:rStyle w:val="StyleUnderline"/>
          <w:highlight w:val="cyan"/>
        </w:rPr>
        <w:t>was "a slap in the face to a strong ally</w:t>
      </w:r>
      <w:r w:rsidRPr="00094D96">
        <w:rPr>
          <w:sz w:val="16"/>
        </w:rPr>
        <w:t xml:space="preserve"> and longtime friend."6 Backing their position, a number of analysts expressed concern that Taiwan’s air force would be unable to match China’s without significant modernization—a concern that would be partly addressed by the sale of the more advanced fighters.7 The final package put forth by Obama in September of 2011 fell somewhere in between these two extremes. The administration agreed to sell Taiwan a package of arms but declined to include a full array of advanced weaponry. Cont… In addition to changing the official relationship between the U.S., Taiwan, and China, the TRA has also become the modern foundation for U.S. arms transfers to Taiwan. Specifically, the TRA requires the U.S. to “make available to Taiwan such defense articles and defense services in such quantity as may be necessary to enable it to maintain a sufficient self-defense capacity."10 It is significant to note that the TRA does not actually obligate the United States to intervene in Taiwan if the PRC invades, unlike the mutual defense treaty that preceded it. The TRA does, however, require the executive branch to consult with Congress in the event that Taiwan’s security is </w:t>
      </w:r>
      <w:r w:rsidRPr="00D3448F">
        <w:rPr>
          <w:sz w:val="16"/>
        </w:rPr>
        <w:t xml:space="preserve">jeopardized. </w:t>
      </w:r>
      <w:r w:rsidRPr="00D3448F">
        <w:rPr>
          <w:rStyle w:val="StyleUnderline"/>
        </w:rPr>
        <w:t xml:space="preserve">American </w:t>
      </w:r>
      <w:r w:rsidRPr="009D5678">
        <w:rPr>
          <w:rStyle w:val="StyleUnderline"/>
          <w:highlight w:val="cyan"/>
        </w:rPr>
        <w:t>senators</w:t>
      </w:r>
      <w:r w:rsidRPr="00D3448F">
        <w:rPr>
          <w:rStyle w:val="StyleUnderline"/>
        </w:rPr>
        <w:t>, many</w:t>
      </w:r>
      <w:r w:rsidRPr="000F3FB7">
        <w:rPr>
          <w:rStyle w:val="StyleUnderline"/>
        </w:rPr>
        <w:t xml:space="preserve"> of whom </w:t>
      </w:r>
      <w:r w:rsidRPr="009D5678">
        <w:rPr>
          <w:rStyle w:val="Emphasis"/>
          <w:highlight w:val="cyan"/>
        </w:rPr>
        <w:t>strongly support</w:t>
      </w:r>
      <w:r w:rsidRPr="000F3FB7">
        <w:rPr>
          <w:rStyle w:val="Emphasis"/>
        </w:rPr>
        <w:t xml:space="preserve">ed </w:t>
      </w:r>
      <w:r w:rsidRPr="009D5678">
        <w:rPr>
          <w:rStyle w:val="Emphasis"/>
          <w:highlight w:val="cyan"/>
        </w:rPr>
        <w:t>Taiwan</w:t>
      </w:r>
      <w:r w:rsidRPr="000F3FB7">
        <w:rPr>
          <w:rStyle w:val="Emphasis"/>
        </w:rPr>
        <w:t>,</w:t>
      </w:r>
      <w:r w:rsidRPr="00094D96">
        <w:rPr>
          <w:sz w:val="16"/>
        </w:rPr>
        <w:t xml:space="preserve"> </w:t>
      </w:r>
      <w:r w:rsidRPr="000F3FB7">
        <w:rPr>
          <w:rStyle w:val="StyleUnderline"/>
        </w:rPr>
        <w:t>believed</w:t>
      </w:r>
      <w:r w:rsidRPr="00094D96">
        <w:rPr>
          <w:sz w:val="16"/>
        </w:rPr>
        <w:t xml:space="preserve"> that </w:t>
      </w:r>
      <w:r w:rsidRPr="000F3FB7">
        <w:rPr>
          <w:rStyle w:val="StyleUnderline"/>
        </w:rPr>
        <w:t>this feature would prevent the administration from acting unilaterally to compromise</w:t>
      </w:r>
      <w:r>
        <w:rPr>
          <w:rStyle w:val="StyleUnderline"/>
        </w:rPr>
        <w:t xml:space="preserve"> </w:t>
      </w:r>
      <w:r w:rsidRPr="000F3FB7">
        <w:rPr>
          <w:rStyle w:val="StyleUnderline"/>
        </w:rPr>
        <w:t>Taiwanese security</w:t>
      </w:r>
      <w:r w:rsidRPr="00094D96">
        <w:rPr>
          <w:sz w:val="16"/>
        </w:rPr>
        <w:t xml:space="preserve"> in the face of Chinese pressure.11 However, because of disagreements between members of Congress, the TRA leaves the executive branch of government in charge of determining what types of arms are to be sold, how much should be sold, and when arms will be sold.12 Thus, Congress only has the power to accept or reject arms deals—it cannot modify them. This remains the case to this very day.</w:t>
      </w:r>
    </w:p>
    <w:p w14:paraId="38EA22C5" w14:textId="357F111D" w:rsidR="00786CCE" w:rsidRDefault="00786CCE" w:rsidP="00786CCE">
      <w:pPr>
        <w:pStyle w:val="Heading3"/>
      </w:pPr>
      <w:r>
        <w:t>Link---</w:t>
      </w:r>
      <w:r w:rsidR="00755796">
        <w:t>Fights</w:t>
      </w:r>
      <w:r>
        <w:t>---Arms Sales---Defense Lobbies</w:t>
      </w:r>
    </w:p>
    <w:p w14:paraId="0944A747" w14:textId="77777777" w:rsidR="00786CCE" w:rsidRPr="00E51D8C" w:rsidRDefault="00786CCE" w:rsidP="00786CCE">
      <w:pPr>
        <w:pStyle w:val="Heading4"/>
      </w:pPr>
      <w:r>
        <w:t xml:space="preserve">Defense lobby </w:t>
      </w:r>
      <w:r w:rsidRPr="00E51D8C">
        <w:rPr>
          <w:u w:val="single"/>
        </w:rPr>
        <w:t>hates the plan</w:t>
      </w:r>
    </w:p>
    <w:p w14:paraId="29D1FBC0" w14:textId="77777777" w:rsidR="00786CCE" w:rsidRDefault="00786CCE" w:rsidP="00786CCE">
      <w:r>
        <w:rPr>
          <w:rStyle w:val="Style13ptBold"/>
        </w:rPr>
        <w:t xml:space="preserve">Rapoza 19 </w:t>
      </w:r>
      <w:r w:rsidRPr="00234A18">
        <w:t xml:space="preserve">---- Kenneth, </w:t>
      </w:r>
      <w:r>
        <w:t xml:space="preserve">correspondent for </w:t>
      </w:r>
      <w:r>
        <w:rPr>
          <w:i/>
        </w:rPr>
        <w:t>Forbes</w:t>
      </w:r>
      <w:r>
        <w:t xml:space="preserve">, M.A. in communications (Norwich University), “Taiwan Just Became A Huge Variable In The China Trade War,” 4/1, </w:t>
      </w:r>
      <w:hyperlink r:id="rId20" w:anchor="782cbe505948" w:history="1">
        <w:r w:rsidRPr="00A51A74">
          <w:rPr>
            <w:rStyle w:val="Hyperlink"/>
          </w:rPr>
          <w:t>https://www.forbes.com/sites/kenrapoza/2019/04/01/taiwan-just-became-a-huge-variable-in-china-trade-war/#782cbe505948</w:t>
        </w:r>
      </w:hyperlink>
    </w:p>
    <w:p w14:paraId="77B3CDFD" w14:textId="77777777" w:rsidR="00786CCE" w:rsidRDefault="00786CCE" w:rsidP="00786CCE"/>
    <w:p w14:paraId="47F24990" w14:textId="77777777" w:rsidR="00786CCE" w:rsidRPr="000B374B" w:rsidRDefault="00786CCE" w:rsidP="00786CCE">
      <w:pPr>
        <w:rPr>
          <w:sz w:val="14"/>
        </w:rPr>
      </w:pPr>
      <w:r w:rsidRPr="000B374B">
        <w:rPr>
          <w:rStyle w:val="StyleUnderline"/>
        </w:rPr>
        <w:t xml:space="preserve">Defense </w:t>
      </w:r>
      <w:r w:rsidRPr="009D5678">
        <w:rPr>
          <w:rStyle w:val="StyleUnderline"/>
          <w:highlight w:val="cyan"/>
        </w:rPr>
        <w:t>contractors</w:t>
      </w:r>
      <w:r w:rsidRPr="000B374B">
        <w:rPr>
          <w:sz w:val="14"/>
        </w:rPr>
        <w:t xml:space="preserve"> will </w:t>
      </w:r>
      <w:r w:rsidRPr="009D5678">
        <w:rPr>
          <w:rStyle w:val="Emphasis"/>
          <w:highlight w:val="cyan"/>
        </w:rPr>
        <w:t>love this order</w:t>
      </w:r>
      <w:r w:rsidRPr="000B374B">
        <w:rPr>
          <w:sz w:val="14"/>
        </w:rPr>
        <w:t>. Those who would like to see the trade war end, won’t love it as much.</w:t>
      </w:r>
    </w:p>
    <w:p w14:paraId="34FCED75" w14:textId="77777777" w:rsidR="00786CCE" w:rsidRPr="000B374B" w:rsidRDefault="00786CCE" w:rsidP="00786CCE">
      <w:pPr>
        <w:rPr>
          <w:sz w:val="14"/>
        </w:rPr>
      </w:pPr>
      <w:r w:rsidRPr="009D5678">
        <w:rPr>
          <w:rStyle w:val="StyleUnderline"/>
          <w:highlight w:val="cyan"/>
        </w:rPr>
        <w:t>Lockheed</w:t>
      </w:r>
      <w:r w:rsidRPr="000B374B">
        <w:rPr>
          <w:rStyle w:val="StyleUnderline"/>
        </w:rPr>
        <w:t xml:space="preserve"> Martin </w:t>
      </w:r>
      <w:r w:rsidRPr="009D5678">
        <w:rPr>
          <w:rStyle w:val="StyleUnderline"/>
          <w:highlight w:val="cyan"/>
        </w:rPr>
        <w:t>builds the F-16V</w:t>
      </w:r>
      <w:r w:rsidRPr="000B374B">
        <w:rPr>
          <w:rStyle w:val="StyleUnderline"/>
        </w:rPr>
        <w:t xml:space="preserve"> model that</w:t>
      </w:r>
      <w:r w:rsidRPr="000B374B">
        <w:rPr>
          <w:sz w:val="14"/>
        </w:rPr>
        <w:t xml:space="preserve"> the </w:t>
      </w:r>
      <w:r w:rsidRPr="000B374B">
        <w:rPr>
          <w:rStyle w:val="StyleUnderline"/>
        </w:rPr>
        <w:t>Taiwan</w:t>
      </w:r>
      <w:r w:rsidRPr="000B374B">
        <w:rPr>
          <w:sz w:val="14"/>
        </w:rPr>
        <w:t xml:space="preserve"> Air Force </w:t>
      </w:r>
      <w:r w:rsidRPr="000B374B">
        <w:rPr>
          <w:rStyle w:val="StyleUnderline"/>
        </w:rPr>
        <w:t xml:space="preserve">is after. </w:t>
      </w:r>
      <w:r w:rsidRPr="009D5678">
        <w:rPr>
          <w:rStyle w:val="StyleUnderline"/>
          <w:highlight w:val="cyan"/>
        </w:rPr>
        <w:t>The M-1</w:t>
      </w:r>
      <w:r w:rsidRPr="000B374B">
        <w:rPr>
          <w:rStyle w:val="StyleUnderline"/>
        </w:rPr>
        <w:t xml:space="preserve"> Abrams tank </w:t>
      </w:r>
      <w:r w:rsidRPr="009D5678">
        <w:rPr>
          <w:rStyle w:val="StyleUnderline"/>
          <w:highlight w:val="cyan"/>
        </w:rPr>
        <w:t>is built by</w:t>
      </w:r>
      <w:r w:rsidRPr="000B374B">
        <w:rPr>
          <w:rStyle w:val="StyleUnderline"/>
        </w:rPr>
        <w:t xml:space="preserve"> </w:t>
      </w:r>
      <w:r w:rsidRPr="009D5678">
        <w:rPr>
          <w:rStyle w:val="Emphasis"/>
          <w:highlight w:val="cyan"/>
        </w:rPr>
        <w:t>G</w:t>
      </w:r>
      <w:r w:rsidRPr="000B374B">
        <w:rPr>
          <w:sz w:val="14"/>
        </w:rPr>
        <w:t xml:space="preserve">eneral </w:t>
      </w:r>
      <w:r w:rsidRPr="009D5678">
        <w:rPr>
          <w:rStyle w:val="Emphasis"/>
          <w:highlight w:val="cyan"/>
        </w:rPr>
        <w:t>D</w:t>
      </w:r>
      <w:r w:rsidRPr="000B374B">
        <w:rPr>
          <w:sz w:val="14"/>
        </w:rPr>
        <w:t xml:space="preserve">ynamics </w:t>
      </w:r>
      <w:r w:rsidRPr="009D5678">
        <w:rPr>
          <w:rStyle w:val="Emphasis"/>
          <w:highlight w:val="cyan"/>
        </w:rPr>
        <w:t>L</w:t>
      </w:r>
      <w:r w:rsidRPr="000B374B">
        <w:rPr>
          <w:sz w:val="14"/>
        </w:rPr>
        <w:t xml:space="preserve">and </w:t>
      </w:r>
      <w:r w:rsidRPr="009D5678">
        <w:rPr>
          <w:rStyle w:val="Emphasis"/>
          <w:highlight w:val="cyan"/>
        </w:rPr>
        <w:t>S</w:t>
      </w:r>
      <w:r w:rsidRPr="000B374B">
        <w:rPr>
          <w:sz w:val="14"/>
        </w:rPr>
        <w:t>ystems and is used in Iraq and Afghanistan.</w:t>
      </w:r>
    </w:p>
    <w:p w14:paraId="662E7AAB" w14:textId="77777777" w:rsidR="00786CCE" w:rsidRPr="000B374B" w:rsidRDefault="00786CCE" w:rsidP="00786CCE">
      <w:pPr>
        <w:rPr>
          <w:sz w:val="14"/>
        </w:rPr>
      </w:pPr>
      <w:r w:rsidRPr="000B374B">
        <w:rPr>
          <w:sz w:val="14"/>
        </w:rPr>
        <w:t>Panjiva analysis of official figures shows that order approvals fell 16.6% year over year in 2018 to $48.1 billion. That was the worst year for heavy defense equipment—namely aircraft—since at least 2015 and was 23.6% below the final year of the Obama administration.</w:t>
      </w:r>
    </w:p>
    <w:p w14:paraId="2024D1CF" w14:textId="77777777" w:rsidR="00786CCE" w:rsidRPr="000B374B" w:rsidRDefault="00786CCE" w:rsidP="00786CCE">
      <w:pPr>
        <w:rPr>
          <w:rStyle w:val="StyleUnderline"/>
        </w:rPr>
      </w:pPr>
      <w:r w:rsidRPr="000B374B">
        <w:rPr>
          <w:sz w:val="14"/>
        </w:rPr>
        <w:t xml:space="preserve">The new year has also opened slowly with just $9.2 billion of orders in the first three months of the year from $14.5 billion at the same time in 2018. </w:t>
      </w:r>
      <w:r w:rsidRPr="009D5678">
        <w:rPr>
          <w:rStyle w:val="StyleUnderline"/>
          <w:highlight w:val="cyan"/>
        </w:rPr>
        <w:t>Given</w:t>
      </w:r>
      <w:r w:rsidRPr="000B374B">
        <w:rPr>
          <w:sz w:val="14"/>
        </w:rPr>
        <w:t xml:space="preserve"> President </w:t>
      </w:r>
      <w:r w:rsidRPr="009D5678">
        <w:rPr>
          <w:rStyle w:val="StyleUnderline"/>
          <w:highlight w:val="cyan"/>
        </w:rPr>
        <w:t>Trump’s</w:t>
      </w:r>
      <w:r w:rsidRPr="000B374B">
        <w:rPr>
          <w:rStyle w:val="StyleUnderline"/>
        </w:rPr>
        <w:t xml:space="preserve"> prior </w:t>
      </w:r>
      <w:r w:rsidRPr="009D5678">
        <w:rPr>
          <w:rStyle w:val="Emphasis"/>
          <w:highlight w:val="cyan"/>
        </w:rPr>
        <w:t>focus on</w:t>
      </w:r>
      <w:r w:rsidRPr="000B374B">
        <w:rPr>
          <w:rStyle w:val="Emphasis"/>
        </w:rPr>
        <w:t xml:space="preserve"> promoting </w:t>
      </w:r>
      <w:r w:rsidRPr="009D5678">
        <w:rPr>
          <w:rStyle w:val="Emphasis"/>
          <w:highlight w:val="cyan"/>
        </w:rPr>
        <w:t>the defense industry</w:t>
      </w:r>
      <w:r w:rsidRPr="009D5678">
        <w:rPr>
          <w:sz w:val="14"/>
          <w:highlight w:val="cyan"/>
        </w:rPr>
        <w:t xml:space="preserve">, </w:t>
      </w:r>
      <w:r w:rsidRPr="009D5678">
        <w:rPr>
          <w:rStyle w:val="StyleUnderline"/>
          <w:highlight w:val="cyan"/>
        </w:rPr>
        <w:t xml:space="preserve">there may be </w:t>
      </w:r>
      <w:r w:rsidRPr="009D5678">
        <w:rPr>
          <w:rStyle w:val="Emphasis"/>
          <w:highlight w:val="cyan"/>
        </w:rPr>
        <w:t>pressure to approve the orders</w:t>
      </w:r>
      <w:r w:rsidRPr="000B374B">
        <w:rPr>
          <w:sz w:val="14"/>
        </w:rPr>
        <w:t xml:space="preserve"> and send them to Congress.</w:t>
      </w:r>
    </w:p>
    <w:p w14:paraId="3F91A3F4" w14:textId="77777777" w:rsidR="00786CCE" w:rsidRPr="000B374B" w:rsidRDefault="00786CCE" w:rsidP="00786CCE">
      <w:pPr>
        <w:rPr>
          <w:sz w:val="14"/>
        </w:rPr>
      </w:pPr>
      <w:r w:rsidRPr="000B374B">
        <w:rPr>
          <w:rStyle w:val="Emphasis"/>
        </w:rPr>
        <w:t>Worth noting</w:t>
      </w:r>
      <w:r w:rsidRPr="000B374B">
        <w:rPr>
          <w:sz w:val="14"/>
        </w:rPr>
        <w:t xml:space="preserve">, </w:t>
      </w:r>
      <w:r w:rsidRPr="009D5678">
        <w:rPr>
          <w:rStyle w:val="StyleUnderline"/>
          <w:highlight w:val="cyan"/>
        </w:rPr>
        <w:t>Taiwan was the</w:t>
      </w:r>
      <w:r w:rsidRPr="009D5678">
        <w:rPr>
          <w:sz w:val="14"/>
          <w:highlight w:val="cyan"/>
        </w:rPr>
        <w:t xml:space="preserve"> </w:t>
      </w:r>
      <w:r w:rsidRPr="009D5678">
        <w:rPr>
          <w:rStyle w:val="Emphasis"/>
          <w:highlight w:val="cyan"/>
        </w:rPr>
        <w:t>third-largest</w:t>
      </w:r>
      <w:r w:rsidRPr="009D5678">
        <w:rPr>
          <w:sz w:val="14"/>
          <w:highlight w:val="cyan"/>
        </w:rPr>
        <w:t xml:space="preserve"> </w:t>
      </w:r>
      <w:r w:rsidRPr="009D5678">
        <w:rPr>
          <w:rStyle w:val="StyleUnderline"/>
          <w:highlight w:val="cyan"/>
        </w:rPr>
        <w:t>buyer</w:t>
      </w:r>
      <w:r w:rsidRPr="000B374B">
        <w:rPr>
          <w:rStyle w:val="StyleUnderline"/>
        </w:rPr>
        <w:t xml:space="preserve"> of U.S. military systems</w:t>
      </w:r>
      <w:r w:rsidRPr="000B374B">
        <w:rPr>
          <w:sz w:val="14"/>
        </w:rPr>
        <w:t xml:space="preserve">, including vehicles and weapons, </w:t>
      </w:r>
      <w:r w:rsidRPr="009D5678">
        <w:rPr>
          <w:rStyle w:val="StyleUnderline"/>
          <w:highlight w:val="cyan"/>
        </w:rPr>
        <w:t>in 2018</w:t>
      </w:r>
      <w:r w:rsidRPr="000B374B">
        <w:rPr>
          <w:rStyle w:val="StyleUnderline"/>
        </w:rPr>
        <w:t xml:space="preserve"> and the</w:t>
      </w:r>
      <w:r w:rsidRPr="000B374B">
        <w:rPr>
          <w:sz w:val="14"/>
        </w:rPr>
        <w:t xml:space="preserve"> </w:t>
      </w:r>
      <w:r w:rsidRPr="000B374B">
        <w:rPr>
          <w:rStyle w:val="Emphasis"/>
        </w:rPr>
        <w:t>ninth-largest</w:t>
      </w:r>
      <w:r w:rsidRPr="000B374B">
        <w:rPr>
          <w:sz w:val="14"/>
        </w:rPr>
        <w:t xml:space="preserve"> </w:t>
      </w:r>
      <w:r w:rsidRPr="000B374B">
        <w:rPr>
          <w:rStyle w:val="StyleUnderline"/>
        </w:rPr>
        <w:t>buyer of aerospace equipment including jets and helicopters, according to Panjiva</w:t>
      </w:r>
      <w:r w:rsidRPr="000B374B">
        <w:rPr>
          <w:sz w:val="14"/>
        </w:rPr>
        <w:t>.</w:t>
      </w:r>
    </w:p>
    <w:p w14:paraId="514B927E" w14:textId="0A769A1C" w:rsidR="00786CCE" w:rsidRDefault="00786CCE" w:rsidP="00786CCE">
      <w:pPr>
        <w:rPr>
          <w:sz w:val="14"/>
        </w:rPr>
      </w:pPr>
      <w:r w:rsidRPr="009D5678">
        <w:rPr>
          <w:rStyle w:val="StyleUnderline"/>
          <w:highlight w:val="cyan"/>
        </w:rPr>
        <w:t>Combined exports reached $436 million</w:t>
      </w:r>
      <w:r w:rsidRPr="000B374B">
        <w:rPr>
          <w:sz w:val="14"/>
        </w:rPr>
        <w:t xml:space="preserve"> in 2018, </w:t>
      </w:r>
      <w:r w:rsidRPr="009D5678">
        <w:rPr>
          <w:rStyle w:val="Emphasis"/>
          <w:highlight w:val="cyan"/>
        </w:rPr>
        <w:t>up 18.5%</w:t>
      </w:r>
      <w:r w:rsidRPr="000B374B">
        <w:rPr>
          <w:sz w:val="14"/>
        </w:rPr>
        <w:t xml:space="preserve"> </w:t>
      </w:r>
      <w:r w:rsidRPr="000B374B">
        <w:rPr>
          <w:rStyle w:val="StyleUnderline"/>
        </w:rPr>
        <w:t>year over year</w:t>
      </w:r>
      <w:r w:rsidRPr="000B374B">
        <w:rPr>
          <w:sz w:val="14"/>
        </w:rPr>
        <w:t xml:space="preserve"> with aerospace accounted for 82.9%. For context, </w:t>
      </w:r>
      <w:r w:rsidRPr="009D5678">
        <w:rPr>
          <w:rStyle w:val="StyleUnderline"/>
          <w:highlight w:val="cyan"/>
        </w:rPr>
        <w:t>the tank order</w:t>
      </w:r>
      <w:r w:rsidRPr="000B374B">
        <w:rPr>
          <w:sz w:val="14"/>
        </w:rPr>
        <w:t xml:space="preserve">, which was first tried by Taiwan back in July 2018, </w:t>
      </w:r>
      <w:r w:rsidRPr="009D5678">
        <w:rPr>
          <w:rStyle w:val="StyleUnderline"/>
          <w:highlight w:val="cyan"/>
        </w:rPr>
        <w:t>would be</w:t>
      </w:r>
      <w:r w:rsidRPr="000B374B">
        <w:rPr>
          <w:rStyle w:val="StyleUnderline"/>
        </w:rPr>
        <w:t xml:space="preserve"> worth</w:t>
      </w:r>
      <w:r w:rsidRPr="000B374B">
        <w:rPr>
          <w:sz w:val="14"/>
        </w:rPr>
        <w:t xml:space="preserve"> </w:t>
      </w:r>
      <w:r w:rsidRPr="009D5678">
        <w:rPr>
          <w:rStyle w:val="Emphasis"/>
          <w:highlight w:val="cyan"/>
        </w:rPr>
        <w:t>$990 million</w:t>
      </w:r>
      <w:r w:rsidRPr="000B374B">
        <w:rPr>
          <w:sz w:val="14"/>
        </w:rPr>
        <w:t>, according to Jane’s Defense.</w:t>
      </w:r>
    </w:p>
    <w:p w14:paraId="3CCD3F35" w14:textId="3F68D93F" w:rsidR="00711DA1" w:rsidRPr="00711DA1" w:rsidRDefault="00711DA1" w:rsidP="00711DA1">
      <w:pPr>
        <w:pStyle w:val="Heading4"/>
        <w:rPr>
          <w:rFonts w:cs="Times New Roman"/>
          <w:u w:val="single"/>
        </w:rPr>
      </w:pPr>
      <w:r w:rsidRPr="00523788">
        <w:rPr>
          <w:rFonts w:cs="Times New Roman"/>
        </w:rPr>
        <w:t>Defense industry oppose</w:t>
      </w:r>
      <w:r>
        <w:rPr>
          <w:rFonts w:cs="Times New Roman"/>
        </w:rPr>
        <w:t>s</w:t>
      </w:r>
      <w:r w:rsidRPr="00523788">
        <w:rPr>
          <w:rFonts w:cs="Times New Roman"/>
        </w:rPr>
        <w:t xml:space="preserve"> reducing arms sales to Taiwan</w:t>
      </w:r>
      <w:r>
        <w:rPr>
          <w:rFonts w:cs="Times New Roman"/>
        </w:rPr>
        <w:t xml:space="preserve"> – they’ll </w:t>
      </w:r>
      <w:r>
        <w:rPr>
          <w:rFonts w:cs="Times New Roman"/>
          <w:u w:val="single"/>
        </w:rPr>
        <w:t>full court press</w:t>
      </w:r>
    </w:p>
    <w:p w14:paraId="74D41867" w14:textId="77777777" w:rsidR="00711DA1" w:rsidRDefault="00711DA1" w:rsidP="00711DA1">
      <w:r w:rsidRPr="00523788">
        <w:rPr>
          <w:rStyle w:val="Style13ptBold"/>
        </w:rPr>
        <w:t xml:space="preserve">Hickey ’13 </w:t>
      </w:r>
      <w:r w:rsidRPr="00523788">
        <w:t xml:space="preserve">(Dennis V. Hickey, Distinguished Professor of Political Science and Director of the Graduate Program in Global Studies at Missouri State University, Autumn 2013, “Imbalance in the Taiwan Strait,” Parameters 43.3, p. 51, </w:t>
      </w:r>
      <w:hyperlink r:id="rId21" w:history="1">
        <w:r w:rsidRPr="0058490F">
          <w:rPr>
            <w:rStyle w:val="Hyperlink"/>
          </w:rPr>
          <w:t>http://www.strategicstudiesinstitute.army.mil/pubs/parameters/issues/Autumn_2013/4_Hickey.pdf</w:t>
        </w:r>
      </w:hyperlink>
      <w:r w:rsidRPr="00523788">
        <w:t>)</w:t>
      </w:r>
    </w:p>
    <w:p w14:paraId="07B90EBF" w14:textId="77777777" w:rsidR="00711DA1" w:rsidRPr="00523788" w:rsidRDefault="00711DA1" w:rsidP="00711DA1"/>
    <w:p w14:paraId="61777B71" w14:textId="77777777" w:rsidR="00711DA1" w:rsidRPr="00523788" w:rsidRDefault="00711DA1" w:rsidP="00711DA1">
      <w:pPr>
        <w:rPr>
          <w:sz w:val="16"/>
        </w:rPr>
      </w:pPr>
      <w:r w:rsidRPr="00523788">
        <w:rPr>
          <w:rStyle w:val="StyleUnderline"/>
        </w:rPr>
        <w:t xml:space="preserve">If a US administration chose </w:t>
      </w:r>
      <w:r w:rsidRPr="009D5678">
        <w:rPr>
          <w:rStyle w:val="StyleUnderline"/>
          <w:highlight w:val="cyan"/>
        </w:rPr>
        <w:t>to</w:t>
      </w:r>
      <w:r w:rsidRPr="00523788">
        <w:rPr>
          <w:sz w:val="16"/>
        </w:rPr>
        <w:t xml:space="preserve"> negotiate a deal to </w:t>
      </w:r>
      <w:r w:rsidRPr="009D5678">
        <w:rPr>
          <w:rStyle w:val="StyleUnderline"/>
          <w:highlight w:val="cyan"/>
        </w:rPr>
        <w:t>reduce arms deployments in</w:t>
      </w:r>
      <w:r w:rsidRPr="00523788">
        <w:rPr>
          <w:rStyle w:val="StyleUnderline"/>
        </w:rPr>
        <w:t xml:space="preserve"> the </w:t>
      </w:r>
      <w:r w:rsidRPr="009D5678">
        <w:rPr>
          <w:rStyle w:val="StyleUnderline"/>
          <w:highlight w:val="cyan"/>
        </w:rPr>
        <w:t>Taiwan</w:t>
      </w:r>
      <w:r w:rsidRPr="00523788">
        <w:rPr>
          <w:rStyle w:val="StyleUnderline"/>
        </w:rPr>
        <w:t xml:space="preserve"> Strait</w:t>
      </w:r>
      <w:r w:rsidRPr="00523788">
        <w:rPr>
          <w:sz w:val="16"/>
        </w:rPr>
        <w:t xml:space="preserve">, it would have prepare the stage. </w:t>
      </w:r>
      <w:r w:rsidRPr="009D5678">
        <w:rPr>
          <w:rStyle w:val="StyleUnderline"/>
          <w:highlight w:val="cyan"/>
        </w:rPr>
        <w:t>The American</w:t>
      </w:r>
      <w:r w:rsidRPr="00523788">
        <w:rPr>
          <w:rStyle w:val="StyleUnderline"/>
        </w:rPr>
        <w:t xml:space="preserve"> armaments </w:t>
      </w:r>
      <w:r w:rsidRPr="009D5678">
        <w:rPr>
          <w:rStyle w:val="StyleUnderline"/>
          <w:highlight w:val="cyan"/>
        </w:rPr>
        <w:t>industry would oppose such</w:t>
      </w:r>
      <w:r w:rsidRPr="00523788">
        <w:rPr>
          <w:rStyle w:val="StyleUnderline"/>
        </w:rPr>
        <w:t xml:space="preserve"> an initiative. </w:t>
      </w:r>
      <w:r w:rsidRPr="009D5678">
        <w:rPr>
          <w:rStyle w:val="StyleUnderline"/>
          <w:highlight w:val="cyan"/>
        </w:rPr>
        <w:t>Arms sales</w:t>
      </w:r>
      <w:r w:rsidRPr="00523788">
        <w:rPr>
          <w:rStyle w:val="StyleUnderline"/>
        </w:rPr>
        <w:t xml:space="preserve"> to Taiwan </w:t>
      </w:r>
      <w:r w:rsidRPr="009D5678">
        <w:rPr>
          <w:rStyle w:val="StyleUnderline"/>
          <w:highlight w:val="cyan"/>
        </w:rPr>
        <w:t>are viewed</w:t>
      </w:r>
      <w:r w:rsidRPr="00523788">
        <w:rPr>
          <w:rStyle w:val="StyleUnderline"/>
        </w:rPr>
        <w:t xml:space="preserve"> by some </w:t>
      </w:r>
      <w:r w:rsidRPr="009D5678">
        <w:rPr>
          <w:rStyle w:val="StyleUnderline"/>
          <w:highlight w:val="cyan"/>
        </w:rPr>
        <w:t>as</w:t>
      </w:r>
      <w:r w:rsidRPr="00523788">
        <w:rPr>
          <w:rStyle w:val="StyleUnderline"/>
        </w:rPr>
        <w:t xml:space="preserve"> an </w:t>
      </w:r>
      <w:r w:rsidRPr="009D5678">
        <w:rPr>
          <w:rStyle w:val="StyleUnderline"/>
          <w:highlight w:val="cyan"/>
        </w:rPr>
        <w:t>economic stimulus</w:t>
      </w:r>
      <w:r w:rsidRPr="00523788">
        <w:rPr>
          <w:rStyle w:val="StyleUnderline"/>
        </w:rPr>
        <w:t xml:space="preserve"> plan, </w:t>
      </w:r>
      <w:r w:rsidRPr="009D5678">
        <w:rPr>
          <w:rStyle w:val="StyleUnderline"/>
          <w:highlight w:val="cyan"/>
        </w:rPr>
        <w:t>and lawmakers</w:t>
      </w:r>
      <w:r w:rsidRPr="00523788">
        <w:rPr>
          <w:rStyle w:val="StyleUnderline"/>
        </w:rPr>
        <w:t xml:space="preserve"> unabashedly </w:t>
      </w:r>
      <w:r w:rsidRPr="009D5678">
        <w:rPr>
          <w:rStyle w:val="StyleUnderline"/>
          <w:highlight w:val="cyan"/>
        </w:rPr>
        <w:t>describe</w:t>
      </w:r>
      <w:r w:rsidRPr="00523788">
        <w:rPr>
          <w:rStyle w:val="StyleUnderline"/>
        </w:rPr>
        <w:t xml:space="preserve"> the weapons </w:t>
      </w:r>
      <w:r w:rsidRPr="009D5678">
        <w:rPr>
          <w:rStyle w:val="StyleUnderline"/>
          <w:highlight w:val="cyan"/>
        </w:rPr>
        <w:t>transfers in terms of jobs</w:t>
      </w:r>
      <w:r w:rsidRPr="00523788">
        <w:rPr>
          <w:rStyle w:val="StyleUnderline"/>
        </w:rPr>
        <w:t xml:space="preserve"> generated for American workers</w:t>
      </w:r>
      <w:r w:rsidRPr="00523788">
        <w:rPr>
          <w:sz w:val="16"/>
        </w:rPr>
        <w:t xml:space="preserve">. In short, </w:t>
      </w:r>
      <w:r w:rsidRPr="00523788">
        <w:rPr>
          <w:rStyle w:val="StyleUnderline"/>
        </w:rPr>
        <w:t xml:space="preserve">the arms </w:t>
      </w:r>
      <w:r w:rsidRPr="009D5678">
        <w:rPr>
          <w:rStyle w:val="StyleUnderline"/>
          <w:highlight w:val="cyan"/>
        </w:rPr>
        <w:t>merchants and</w:t>
      </w:r>
      <w:r w:rsidRPr="00523788">
        <w:rPr>
          <w:rStyle w:val="StyleUnderline"/>
        </w:rPr>
        <w:t xml:space="preserve"> their </w:t>
      </w:r>
      <w:r w:rsidRPr="009D5678">
        <w:rPr>
          <w:rStyle w:val="StyleUnderline"/>
          <w:highlight w:val="cyan"/>
        </w:rPr>
        <w:t xml:space="preserve">allies will </w:t>
      </w:r>
      <w:r w:rsidRPr="009D5678">
        <w:rPr>
          <w:rStyle w:val="Emphasis"/>
          <w:highlight w:val="cyan"/>
        </w:rPr>
        <w:t>employ a full court press</w:t>
      </w:r>
      <w:r w:rsidRPr="006919C0">
        <w:rPr>
          <w:rStyle w:val="Emphasis"/>
        </w:rPr>
        <w:t xml:space="preserve"> to derail any movement</w:t>
      </w:r>
      <w:r w:rsidRPr="00523788">
        <w:rPr>
          <w:rStyle w:val="StyleUnderline"/>
        </w:rPr>
        <w:t xml:space="preserve"> toward arms control in the Taiwan Strait</w:t>
      </w:r>
      <w:r w:rsidRPr="00523788">
        <w:rPr>
          <w:sz w:val="16"/>
        </w:rPr>
        <w:t>.</w:t>
      </w:r>
    </w:p>
    <w:p w14:paraId="48F48DF9" w14:textId="7D797325" w:rsidR="004D1B07" w:rsidRDefault="004D1B07" w:rsidP="004D1B07">
      <w:pPr>
        <w:pStyle w:val="Heading3"/>
      </w:pPr>
      <w:r>
        <w:t>Link---</w:t>
      </w:r>
      <w:r w:rsidR="00755796">
        <w:t>Fights</w:t>
      </w:r>
      <w:r>
        <w:t>---Arms Sales---Public</w:t>
      </w:r>
    </w:p>
    <w:p w14:paraId="68F75DC0" w14:textId="77777777" w:rsidR="004D1B07" w:rsidRPr="000612B2" w:rsidRDefault="004D1B07" w:rsidP="004D1B07">
      <w:pPr>
        <w:pStyle w:val="Heading4"/>
        <w:ind w:left="720" w:hanging="720"/>
      </w:pPr>
      <w:r>
        <w:rPr>
          <w:u w:val="single"/>
        </w:rPr>
        <w:t>Public</w:t>
      </w:r>
      <w:r>
        <w:t xml:space="preserve"> loves arms sales</w:t>
      </w:r>
    </w:p>
    <w:p w14:paraId="74D475D9" w14:textId="77777777" w:rsidR="004D1B07" w:rsidRDefault="004D1B07" w:rsidP="004D1B07">
      <w:r>
        <w:rPr>
          <w:rStyle w:val="Style13ptBold"/>
        </w:rPr>
        <w:t xml:space="preserve">Exum 17 </w:t>
      </w:r>
      <w:r w:rsidRPr="00C20A57">
        <w:t>---- Andrew,</w:t>
      </w:r>
      <w:r>
        <w:t xml:space="preserve"> former Deputy Assistant Secretary of Defense for Middle East Policy (US Department of Defense), PhD in War Studies (King’s College London), M.A. in Middle Eastern Studies (American University of Beirut), and B.A. in Classics (University of Pennsylvania), “What Progressives Miss About Arms Sales,” </w:t>
      </w:r>
      <w:r>
        <w:rPr>
          <w:i/>
        </w:rPr>
        <w:t>The Atlantic,</w:t>
      </w:r>
      <w:r w:rsidRPr="00C20A57">
        <w:t xml:space="preserve"> 5/23</w:t>
      </w:r>
      <w:r>
        <w:t>, https://www.theatlantic.com/politics/archive/2017/05/americas-right-to-sell-arms/527805/</w:t>
      </w:r>
    </w:p>
    <w:p w14:paraId="15BA03A4" w14:textId="77777777" w:rsidR="004D1B07" w:rsidRPr="00C20A57" w:rsidRDefault="004D1B07" w:rsidP="004D1B07"/>
    <w:p w14:paraId="1C2A5D28" w14:textId="77777777" w:rsidR="004D1B07" w:rsidRPr="00D05D70" w:rsidRDefault="004D1B07" w:rsidP="004D1B07">
      <w:pPr>
        <w:rPr>
          <w:sz w:val="14"/>
        </w:rPr>
      </w:pPr>
      <w:r w:rsidRPr="00D05D70">
        <w:rPr>
          <w:sz w:val="14"/>
        </w:rPr>
        <w:t xml:space="preserve">I want to spend a little time talking about one of the reasons why the trip went so well. I’ll warn you: This is a somewhat taboo subject for progressive foreign-policy types. The subject, friends, is arms sales. </w:t>
      </w:r>
      <w:r w:rsidRPr="00D05D70">
        <w:rPr>
          <w:rStyle w:val="StyleUnderline"/>
        </w:rPr>
        <w:t xml:space="preserve">Progressives don’t like </w:t>
      </w:r>
      <w:r w:rsidRPr="009D5678">
        <w:rPr>
          <w:rStyle w:val="StyleUnderline"/>
          <w:highlight w:val="cyan"/>
        </w:rPr>
        <w:t>arms sales</w:t>
      </w:r>
      <w:r w:rsidRPr="00D05D70">
        <w:rPr>
          <w:rStyle w:val="StyleUnderline"/>
        </w:rPr>
        <w:t xml:space="preserve"> very much,</w:t>
      </w:r>
      <w:r w:rsidRPr="00D05D70">
        <w:rPr>
          <w:sz w:val="14"/>
        </w:rPr>
        <w:t xml:space="preserve"> </w:t>
      </w:r>
      <w:r w:rsidRPr="00D05D70">
        <w:rPr>
          <w:rStyle w:val="Emphasis"/>
        </w:rPr>
        <w:t>but they need to pay attention to them</w:t>
      </w:r>
      <w:r w:rsidRPr="00D05D70">
        <w:rPr>
          <w:sz w:val="14"/>
        </w:rPr>
        <w:t xml:space="preserve">, because </w:t>
      </w:r>
      <w:r w:rsidRPr="00D05D70">
        <w:rPr>
          <w:rStyle w:val="StyleUnderline"/>
        </w:rPr>
        <w:t>they’re one</w:t>
      </w:r>
      <w:r w:rsidRPr="00D05D70">
        <w:rPr>
          <w:sz w:val="14"/>
        </w:rPr>
        <w:t xml:space="preserve"> </w:t>
      </w:r>
      <w:r w:rsidRPr="00D05D70">
        <w:rPr>
          <w:rStyle w:val="Emphasis"/>
        </w:rPr>
        <w:t>big way</w:t>
      </w:r>
      <w:r w:rsidRPr="00D05D70">
        <w:rPr>
          <w:sz w:val="14"/>
        </w:rPr>
        <w:t xml:space="preserve"> </w:t>
      </w:r>
      <w:r w:rsidRPr="00D05D70">
        <w:rPr>
          <w:rStyle w:val="StyleUnderline"/>
        </w:rPr>
        <w:t xml:space="preserve">Republicans </w:t>
      </w:r>
      <w:r w:rsidRPr="009D5678">
        <w:rPr>
          <w:rStyle w:val="StyleUnderline"/>
          <w:highlight w:val="cyan"/>
        </w:rPr>
        <w:t>are</w:t>
      </w:r>
      <w:r w:rsidRPr="00D05D70">
        <w:rPr>
          <w:rStyle w:val="StyleUnderline"/>
        </w:rPr>
        <w:t xml:space="preserve"> </w:t>
      </w:r>
      <w:r w:rsidRPr="00D05D70">
        <w:rPr>
          <w:rStyle w:val="Emphasis"/>
        </w:rPr>
        <w:t xml:space="preserve">fighting for—and </w:t>
      </w:r>
      <w:r w:rsidRPr="009D5678">
        <w:rPr>
          <w:rStyle w:val="Emphasis"/>
          <w:highlight w:val="cyan"/>
        </w:rPr>
        <w:t>winning</w:t>
      </w:r>
      <w:r w:rsidRPr="009D5678">
        <w:rPr>
          <w:rStyle w:val="StyleUnderline"/>
          <w:highlight w:val="cyan"/>
        </w:rPr>
        <w:t>—the votes of working-class Americans</w:t>
      </w:r>
      <w:r w:rsidRPr="009D5678">
        <w:rPr>
          <w:sz w:val="14"/>
          <w:highlight w:val="cyan"/>
        </w:rPr>
        <w:t xml:space="preserve"> </w:t>
      </w:r>
      <w:r w:rsidRPr="009D5678">
        <w:rPr>
          <w:rStyle w:val="Emphasis"/>
          <w:highlight w:val="cyan"/>
        </w:rPr>
        <w:t>who</w:t>
      </w:r>
      <w:r w:rsidRPr="00D05D70">
        <w:rPr>
          <w:rStyle w:val="Emphasis"/>
        </w:rPr>
        <w:t xml:space="preserve"> have </w:t>
      </w:r>
      <w:r w:rsidRPr="009D5678">
        <w:rPr>
          <w:rStyle w:val="Emphasis"/>
          <w:highlight w:val="cyan"/>
        </w:rPr>
        <w:t>traditionally voted for Democrats.</w:t>
      </w:r>
    </w:p>
    <w:p w14:paraId="20449250" w14:textId="77777777" w:rsidR="004D1B07" w:rsidRPr="00D05D70" w:rsidRDefault="004D1B07" w:rsidP="004D1B07">
      <w:pPr>
        <w:rPr>
          <w:sz w:val="14"/>
        </w:rPr>
      </w:pPr>
      <w:r w:rsidRPr="00D05D70">
        <w:rPr>
          <w:sz w:val="14"/>
        </w:rPr>
        <w:t xml:space="preserve">While the president was in Saudi Arabia, the </w:t>
      </w:r>
      <w:r w:rsidRPr="00D05D70">
        <w:rPr>
          <w:rStyle w:val="StyleUnderline"/>
        </w:rPr>
        <w:t>Trump</w:t>
      </w:r>
      <w:r w:rsidRPr="00D05D70">
        <w:rPr>
          <w:sz w:val="14"/>
        </w:rPr>
        <w:t xml:space="preserve"> administration </w:t>
      </w:r>
      <w:r w:rsidRPr="00D05D70">
        <w:rPr>
          <w:rStyle w:val="StyleUnderline"/>
        </w:rPr>
        <w:t>announced $110 billion in arms sales to Saudi Arabia—with an additional $240 billion committed over a 10-year period</w:t>
      </w:r>
      <w:r w:rsidRPr="00D05D70">
        <w:rPr>
          <w:sz w:val="14"/>
        </w:rPr>
        <w:t>. If you’ve ever worked in government, you know this is what is called a “deliverable,” the clunky management-consultantese term for a tangible outcome of a visit or meeting. When Donald Trump is asked to justify his trip to Saudi Arabia, he’ll cite that $110 billion in arms sales.</w:t>
      </w:r>
    </w:p>
    <w:p w14:paraId="01ADC52F" w14:textId="77777777" w:rsidR="004D1B07" w:rsidRPr="00D05D70" w:rsidRDefault="004D1B07" w:rsidP="004D1B07">
      <w:pPr>
        <w:rPr>
          <w:sz w:val="14"/>
        </w:rPr>
      </w:pPr>
      <w:r w:rsidRPr="00D05D70">
        <w:rPr>
          <w:sz w:val="14"/>
        </w:rPr>
        <w:t xml:space="preserve">There are a few interesting things about these sales. The first is that many of these sales were already in the works. The </w:t>
      </w:r>
      <w:r w:rsidRPr="00D05D70">
        <w:rPr>
          <w:rStyle w:val="StyleUnderline"/>
        </w:rPr>
        <w:t>Obama</w:t>
      </w:r>
      <w:r w:rsidRPr="00D05D70">
        <w:rPr>
          <w:sz w:val="14"/>
        </w:rPr>
        <w:t xml:space="preserve"> administration </w:t>
      </w:r>
      <w:r w:rsidRPr="00D05D70">
        <w:rPr>
          <w:rStyle w:val="StyleUnderline"/>
        </w:rPr>
        <w:t>spent eight years quietly selling a lot of arms to Saudi Arabia</w:t>
      </w:r>
      <w:r w:rsidRPr="00D05D70">
        <w:rPr>
          <w:sz w:val="14"/>
        </w:rPr>
        <w:t>: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w:t>
      </w:r>
    </w:p>
    <w:p w14:paraId="02723F72" w14:textId="77777777" w:rsidR="004D1B07" w:rsidRPr="00D05D70" w:rsidRDefault="004D1B07" w:rsidP="004D1B07">
      <w:pPr>
        <w:rPr>
          <w:sz w:val="14"/>
        </w:rPr>
      </w:pPr>
      <w:r w:rsidRPr="00D05D70">
        <w:rPr>
          <w:rStyle w:val="StyleUnderline"/>
        </w:rPr>
        <w:t>Obama</w:t>
      </w:r>
      <w:r w:rsidRPr="00D05D70">
        <w:rPr>
          <w:sz w:val="14"/>
        </w:rPr>
        <w:t xml:space="preserve">-era </w:t>
      </w:r>
      <w:r w:rsidRPr="00D05D70">
        <w:rPr>
          <w:rStyle w:val="StyleUnderline"/>
        </w:rPr>
        <w:t>sales to Saudi Arabia were in keeping with sales to other Gulf states</w:t>
      </w:r>
      <w:r w:rsidRPr="00D05D70">
        <w:rPr>
          <w:sz w:val="14"/>
        </w:rPr>
        <w:t xml:space="preserve">: Both </w:t>
      </w:r>
      <w:r w:rsidRPr="00D05D70">
        <w:rPr>
          <w:rStyle w:val="StyleUnderline"/>
        </w:rPr>
        <w:t>Qatar and the</w:t>
      </w:r>
      <w:r w:rsidRPr="00D05D70">
        <w:rPr>
          <w:sz w:val="14"/>
        </w:rPr>
        <w:t xml:space="preserve"> </w:t>
      </w:r>
      <w:r w:rsidRPr="00D05D70">
        <w:rPr>
          <w:rStyle w:val="Emphasis"/>
        </w:rPr>
        <w:t>U</w:t>
      </w:r>
      <w:r w:rsidRPr="00D05D70">
        <w:rPr>
          <w:sz w:val="14"/>
        </w:rPr>
        <w:t xml:space="preserve">nited </w:t>
      </w:r>
      <w:r w:rsidRPr="00D05D70">
        <w:rPr>
          <w:rStyle w:val="Emphasis"/>
        </w:rPr>
        <w:t>A</w:t>
      </w:r>
      <w:r w:rsidRPr="00D05D70">
        <w:rPr>
          <w:sz w:val="14"/>
        </w:rPr>
        <w:t xml:space="preserve">rab </w:t>
      </w:r>
      <w:r w:rsidRPr="00D05D70">
        <w:rPr>
          <w:rStyle w:val="Emphasis"/>
        </w:rPr>
        <w:t>E</w:t>
      </w:r>
      <w:r w:rsidRPr="00D05D70">
        <w:rPr>
          <w:sz w:val="14"/>
        </w:rPr>
        <w:t xml:space="preserve">mirates </w:t>
      </w:r>
      <w:r w:rsidRPr="00D05D70">
        <w:rPr>
          <w:rStyle w:val="StyleUnderline"/>
        </w:rPr>
        <w:t>bought a tremendous amount of U.S. arms between 2009 and 2017</w:t>
      </w:r>
      <w:r w:rsidRPr="00D05D70">
        <w:rPr>
          <w:sz w:val="14"/>
        </w:rPr>
        <w:t>. Qatar bought more U.S. arms than any other state in 2014 and, in the waning days of the Obama administration, announced that it would buy nearly $4 billion in Boeing-made F-15s in addition to $19 billion in commercial aircraft, also from Boeing.</w:t>
      </w:r>
    </w:p>
    <w:p w14:paraId="73F8A1B3" w14:textId="77777777" w:rsidR="004D1B07" w:rsidRPr="00D05D70" w:rsidRDefault="004D1B07" w:rsidP="004D1B07">
      <w:pPr>
        <w:rPr>
          <w:sz w:val="14"/>
        </w:rPr>
      </w:pPr>
      <w:r w:rsidRPr="00D05D70">
        <w:rPr>
          <w:rStyle w:val="StyleUnderline"/>
        </w:rPr>
        <w:t>Overall</w:t>
      </w:r>
      <w:r w:rsidRPr="00D05D70">
        <w:rPr>
          <w:sz w:val="14"/>
        </w:rPr>
        <w:t xml:space="preserve">, the Arab Gulf </w:t>
      </w:r>
      <w:r w:rsidRPr="00D05D70">
        <w:rPr>
          <w:rStyle w:val="StyleUnderline"/>
        </w:rPr>
        <w:t xml:space="preserve">states went on a </w:t>
      </w:r>
      <w:r w:rsidRPr="00D05D70">
        <w:rPr>
          <w:rStyle w:val="Emphasis"/>
        </w:rPr>
        <w:t>spending spree</w:t>
      </w:r>
      <w:r w:rsidRPr="00D05D70">
        <w:rPr>
          <w:sz w:val="14"/>
        </w:rPr>
        <w:t xml:space="preserve"> </w:t>
      </w:r>
      <w:r w:rsidRPr="00D05D70">
        <w:rPr>
          <w:rStyle w:val="StyleUnderline"/>
        </w:rPr>
        <w:t>during the Obama years</w:t>
      </w:r>
      <w:r w:rsidRPr="00D05D70">
        <w:rPr>
          <w:sz w:val="14"/>
        </w:rPr>
        <w:t>, and most of the money was spent on American arms.</w:t>
      </w:r>
    </w:p>
    <w:p w14:paraId="24604417" w14:textId="77777777" w:rsidR="004D1B07" w:rsidRPr="00D05D70" w:rsidRDefault="004D1B07" w:rsidP="004D1B07">
      <w:pPr>
        <w:rPr>
          <w:sz w:val="14"/>
        </w:rPr>
      </w:pPr>
      <w:r w:rsidRPr="00D05D70">
        <w:rPr>
          <w:rStyle w:val="StyleUnderline"/>
        </w:rPr>
        <w:t>So why didn’t you hear a lot about this from Democratic politicians</w:t>
      </w:r>
      <w:r w:rsidRPr="00D05D70">
        <w:rPr>
          <w:sz w:val="14"/>
        </w:rPr>
        <w:t xml:space="preserve"> during the 2016 election season</w:t>
      </w:r>
      <w:r w:rsidRPr="00D05D70">
        <w:rPr>
          <w:rStyle w:val="StyleUnderline"/>
        </w:rPr>
        <w:t>?</w:t>
      </w:r>
      <w:r w:rsidRPr="00D05D70">
        <w:rPr>
          <w:sz w:val="14"/>
        </w:rPr>
        <w:t xml:space="preserve"> There are two main reasons—one strategic and one moral.</w:t>
      </w:r>
    </w:p>
    <w:p w14:paraId="1C20E021" w14:textId="77777777" w:rsidR="004D1B07" w:rsidRPr="00B04EE2" w:rsidRDefault="004D1B07" w:rsidP="004D1B07">
      <w:pPr>
        <w:rPr>
          <w:sz w:val="14"/>
        </w:rPr>
      </w:pPr>
      <w:r w:rsidRPr="00B04EE2">
        <w:rPr>
          <w:sz w:val="14"/>
        </w:rPr>
        <w:t>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w:t>
      </w:r>
    </w:p>
    <w:p w14:paraId="34430730" w14:textId="77777777" w:rsidR="004D1B07" w:rsidRPr="00B04EE2" w:rsidRDefault="004D1B07" w:rsidP="004D1B07">
      <w:pPr>
        <w:rPr>
          <w:sz w:val="14"/>
        </w:rPr>
      </w:pPr>
      <w:r w:rsidRPr="00B04EE2">
        <w:rPr>
          <w:sz w:val="14"/>
        </w:rPr>
        <w:t xml:space="preserve">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technology—are turning to the Chinese.)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p>
    <w:p w14:paraId="0A7794EE" w14:textId="77777777" w:rsidR="004D1B07" w:rsidRPr="00B04EE2" w:rsidRDefault="004D1B07" w:rsidP="004D1B07">
      <w:pPr>
        <w:rPr>
          <w:sz w:val="14"/>
        </w:rPr>
      </w:pPr>
      <w:r w:rsidRPr="00B04EE2">
        <w:rPr>
          <w:sz w:val="14"/>
        </w:rPr>
        <w:t xml:space="preserve">Arms sales also drive down the cost of our own weapons and thus the amount of money U.S. tax-payers have to spend on defense instead of other priorities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w:t>
      </w:r>
    </w:p>
    <w:p w14:paraId="289935CB" w14:textId="77777777" w:rsidR="004D1B07" w:rsidRPr="00A5375B" w:rsidRDefault="004D1B07" w:rsidP="004D1B07">
      <w:pPr>
        <w:rPr>
          <w:sz w:val="14"/>
        </w:rPr>
      </w:pPr>
      <w:r w:rsidRPr="00B04EE2">
        <w:rPr>
          <w:rStyle w:val="StyleUnderline"/>
        </w:rPr>
        <w:t>Morally</w:t>
      </w:r>
      <w:r w:rsidRPr="00A5375B">
        <w:rPr>
          <w:sz w:val="14"/>
        </w:rPr>
        <w:t xml:space="preserve">, though, </w:t>
      </w:r>
      <w:r w:rsidRPr="009D5678">
        <w:rPr>
          <w:rStyle w:val="StyleUnderline"/>
          <w:highlight w:val="cyan"/>
        </w:rPr>
        <w:t>many progressives</w:t>
      </w:r>
      <w:r w:rsidRPr="00A5375B">
        <w:rPr>
          <w:sz w:val="14"/>
        </w:rPr>
        <w:t xml:space="preserve"> just </w:t>
      </w:r>
      <w:r w:rsidRPr="009D5678">
        <w:rPr>
          <w:rStyle w:val="Emphasis"/>
          <w:highlight w:val="cyan"/>
        </w:rPr>
        <w:t>grow ill at the idea of selling weapons abroad</w:t>
      </w:r>
      <w:r w:rsidRPr="00A5375B">
        <w:rPr>
          <w:sz w:val="14"/>
        </w:rPr>
        <w:t xml:space="preserve">. Senator Chris </w:t>
      </w:r>
      <w:r w:rsidRPr="00A5375B">
        <w:rPr>
          <w:rStyle w:val="StyleUnderline"/>
        </w:rPr>
        <w:t>Murphy</w:t>
      </w:r>
      <w:r w:rsidRPr="00A5375B">
        <w:rPr>
          <w:sz w:val="14"/>
        </w:rPr>
        <w:t>, for example—</w:t>
      </w:r>
      <w:r w:rsidRPr="00A5375B">
        <w:rPr>
          <w:rStyle w:val="StyleUnderline"/>
        </w:rPr>
        <w:t>one of the more eloquent and consistent critics of U.S. arms sales</w:t>
      </w:r>
      <w:r w:rsidRPr="00A5375B">
        <w:rPr>
          <w:sz w:val="14"/>
        </w:rPr>
        <w:t xml:space="preserve"> in the Senate, even though his own state has a very robust defense industrial base—</w:t>
      </w:r>
      <w:r w:rsidRPr="00A5375B">
        <w:rPr>
          <w:rStyle w:val="StyleUnderline"/>
        </w:rPr>
        <w:t>sees nothing admirable about</w:t>
      </w:r>
      <w:r w:rsidRPr="00A5375B">
        <w:rPr>
          <w:sz w:val="14"/>
        </w:rPr>
        <w:t xml:space="preserve"> the idea of </w:t>
      </w:r>
      <w:r w:rsidRPr="00A5375B">
        <w:rPr>
          <w:rStyle w:val="StyleUnderline"/>
        </w:rPr>
        <w:t>selling weapons</w:t>
      </w:r>
      <w:r w:rsidRPr="00A5375B">
        <w:rPr>
          <w:sz w:val="14"/>
        </w:rPr>
        <w:t xml:space="preserve"> to the Saudis that might be used in Yemen. </w:t>
      </w:r>
      <w:r w:rsidRPr="00A5375B">
        <w:rPr>
          <w:rStyle w:val="Emphasis"/>
        </w:rPr>
        <w:t>Other progressives agree</w:t>
      </w:r>
      <w:r w:rsidRPr="00A5375B">
        <w:rPr>
          <w:sz w:val="14"/>
        </w:rPr>
        <w:t>: Yes, they argue, we understand the demand of the market will be met by someone, but do we have to be complicit in providing the supply? In other countries, progressives have even taken to the courts in an effort to halt sales.</w:t>
      </w:r>
    </w:p>
    <w:p w14:paraId="18B18397" w14:textId="77777777" w:rsidR="004D1B07" w:rsidRPr="00A5375B" w:rsidRDefault="004D1B07" w:rsidP="004D1B07">
      <w:pPr>
        <w:rPr>
          <w:sz w:val="14"/>
        </w:rPr>
      </w:pPr>
      <w:r w:rsidRPr="00A5375B">
        <w:rPr>
          <w:sz w:val="14"/>
        </w:rPr>
        <w:t xml:space="preserve">I have a lot of respect for these progressives and their values. I spent too much time in Sunday School as a kid to not feel a little uneasy about the business of selling weapons. And </w:t>
      </w:r>
      <w:r w:rsidRPr="00A5375B">
        <w:rPr>
          <w:rStyle w:val="StyleUnderline"/>
        </w:rPr>
        <w:t xml:space="preserve">the </w:t>
      </w:r>
      <w:r w:rsidRPr="009D5678">
        <w:rPr>
          <w:rStyle w:val="StyleUnderline"/>
          <w:highlight w:val="cyan"/>
        </w:rPr>
        <w:t>angst</w:t>
      </w:r>
      <w:r w:rsidRPr="00A5375B">
        <w:rPr>
          <w:rStyle w:val="StyleUnderline"/>
        </w:rPr>
        <w:t xml:space="preserve"> many progressives feel about U.S. arms sales </w:t>
      </w:r>
      <w:r w:rsidRPr="009D5678">
        <w:rPr>
          <w:rStyle w:val="StyleUnderline"/>
          <w:highlight w:val="cyan"/>
        </w:rPr>
        <w:t xml:space="preserve">has been enough </w:t>
      </w:r>
      <w:r w:rsidRPr="009D5678">
        <w:rPr>
          <w:rStyle w:val="Emphasis"/>
          <w:highlight w:val="cyan"/>
        </w:rPr>
        <w:t>to keep many Democrats from talking up</w:t>
      </w:r>
      <w:r w:rsidRPr="00A5375B">
        <w:rPr>
          <w:rStyle w:val="Emphasis"/>
        </w:rPr>
        <w:t xml:space="preserve"> their </w:t>
      </w:r>
      <w:r w:rsidRPr="009D5678">
        <w:rPr>
          <w:rStyle w:val="Emphasis"/>
          <w:highlight w:val="cyan"/>
        </w:rPr>
        <w:t>successes</w:t>
      </w:r>
      <w:r w:rsidRPr="00A5375B">
        <w:rPr>
          <w:rStyle w:val="Emphasis"/>
        </w:rPr>
        <w:t xml:space="preserve"> in </w:t>
      </w:r>
      <w:r w:rsidRPr="009D5678">
        <w:rPr>
          <w:rStyle w:val="Emphasis"/>
          <w:highlight w:val="cyan"/>
        </w:rPr>
        <w:t>helping</w:t>
      </w:r>
      <w:r w:rsidRPr="00A5375B">
        <w:rPr>
          <w:rStyle w:val="Emphasis"/>
        </w:rPr>
        <w:t xml:space="preserve"> U.S. </w:t>
      </w:r>
      <w:r w:rsidRPr="009D5678">
        <w:rPr>
          <w:rStyle w:val="Emphasis"/>
          <w:highlight w:val="cyan"/>
        </w:rPr>
        <w:t>industry</w:t>
      </w:r>
      <w:r w:rsidRPr="00A5375B">
        <w:rPr>
          <w:rStyle w:val="Emphasis"/>
        </w:rPr>
        <w:t xml:space="preserve"> abroad</w:t>
      </w:r>
      <w:r w:rsidRPr="00A5375B">
        <w:rPr>
          <w:rStyle w:val="StyleUnderline"/>
        </w:rPr>
        <w:t xml:space="preserve">. </w:t>
      </w:r>
      <w:r w:rsidRPr="009D5678">
        <w:rPr>
          <w:rStyle w:val="StyleUnderline"/>
          <w:highlight w:val="cyan"/>
        </w:rPr>
        <w:t>I wonder,</w:t>
      </w:r>
      <w:r w:rsidRPr="00A5375B">
        <w:rPr>
          <w:rStyle w:val="StyleUnderline"/>
        </w:rPr>
        <w:t xml:space="preserve"> though, </w:t>
      </w:r>
      <w:r w:rsidRPr="009D5678">
        <w:rPr>
          <w:rStyle w:val="StyleUnderline"/>
          <w:highlight w:val="cyan"/>
        </w:rPr>
        <w:t>if there isn’t a</w:t>
      </w:r>
      <w:r w:rsidRPr="009D5678">
        <w:rPr>
          <w:sz w:val="14"/>
          <w:highlight w:val="cyan"/>
        </w:rPr>
        <w:t xml:space="preserve"> </w:t>
      </w:r>
      <w:r w:rsidRPr="009D5678">
        <w:rPr>
          <w:rStyle w:val="Emphasis"/>
          <w:highlight w:val="cyan"/>
        </w:rPr>
        <w:t>real political cost</w:t>
      </w:r>
      <w:r w:rsidRPr="00A5375B">
        <w:rPr>
          <w:sz w:val="14"/>
        </w:rPr>
        <w:t xml:space="preserve"> </w:t>
      </w:r>
      <w:r w:rsidRPr="00A5375B">
        <w:rPr>
          <w:rStyle w:val="StyleUnderline"/>
        </w:rPr>
        <w:t>to not doing so</w:t>
      </w:r>
      <w:r w:rsidRPr="00A5375B">
        <w:rPr>
          <w:sz w:val="14"/>
        </w:rPr>
        <w:t>.</w:t>
      </w:r>
    </w:p>
    <w:p w14:paraId="6D11FF56" w14:textId="77777777" w:rsidR="004D1B07" w:rsidRPr="00A5375B" w:rsidRDefault="004D1B07" w:rsidP="004D1B07">
      <w:pPr>
        <w:rPr>
          <w:sz w:val="14"/>
        </w:rPr>
      </w:pPr>
      <w:r w:rsidRPr="00A5375B">
        <w:rPr>
          <w:rStyle w:val="StyleUnderline"/>
        </w:rPr>
        <w:t xml:space="preserve">Boeing employs </w:t>
      </w:r>
      <w:r w:rsidRPr="00A5375B">
        <w:rPr>
          <w:rStyle w:val="Emphasis"/>
        </w:rPr>
        <w:t>157,000</w:t>
      </w:r>
      <w:r w:rsidRPr="00A5375B">
        <w:rPr>
          <w:sz w:val="14"/>
        </w:rPr>
        <w:t xml:space="preserve"> people—almost all of them in the United States. </w:t>
      </w:r>
      <w:r w:rsidRPr="00A5375B">
        <w:rPr>
          <w:rStyle w:val="StyleUnderline"/>
        </w:rPr>
        <w:t>14,500</w:t>
      </w:r>
      <w:r w:rsidRPr="00A5375B">
        <w:rPr>
          <w:sz w:val="14"/>
        </w:rPr>
        <w:t xml:space="preserve"> people </w:t>
      </w:r>
      <w:r w:rsidRPr="00A5375B">
        <w:rPr>
          <w:rStyle w:val="StyleUnderline"/>
        </w:rPr>
        <w:t>work</w:t>
      </w:r>
      <w:r w:rsidRPr="00A5375B">
        <w:rPr>
          <w:sz w:val="14"/>
        </w:rPr>
        <w:t xml:space="preserve"> in Boeing’s facilities </w:t>
      </w:r>
      <w:r w:rsidRPr="00A5375B">
        <w:rPr>
          <w:rStyle w:val="StyleUnderline"/>
        </w:rPr>
        <w:t>in Missouri</w:t>
      </w:r>
      <w:r w:rsidRPr="00A5375B">
        <w:rPr>
          <w:sz w:val="14"/>
        </w:rPr>
        <w:t xml:space="preserve">, where the F-15 and F-18 are made, where Senator Claire McCaskill is up for reelection next year, and </w:t>
      </w:r>
      <w:r w:rsidRPr="00A5375B">
        <w:rPr>
          <w:rStyle w:val="StyleUnderline"/>
        </w:rPr>
        <w:t>where</w:t>
      </w:r>
      <w:r w:rsidRPr="00A5375B">
        <w:rPr>
          <w:sz w:val="14"/>
        </w:rPr>
        <w:t xml:space="preserve"> Donald </w:t>
      </w:r>
      <w:r w:rsidRPr="00A5375B">
        <w:rPr>
          <w:rStyle w:val="StyleUnderline"/>
        </w:rPr>
        <w:t xml:space="preserve">Trump </w:t>
      </w:r>
      <w:r w:rsidRPr="00A5375B">
        <w:rPr>
          <w:rStyle w:val="Emphasis"/>
        </w:rPr>
        <w:t>trounced</w:t>
      </w:r>
      <w:r w:rsidRPr="00A5375B">
        <w:rPr>
          <w:sz w:val="14"/>
        </w:rPr>
        <w:t xml:space="preserve"> Hillary </w:t>
      </w:r>
      <w:r w:rsidRPr="00A5375B">
        <w:rPr>
          <w:rStyle w:val="StyleUnderline"/>
        </w:rPr>
        <w:t>Clinton 56 to 38</w:t>
      </w:r>
      <w:r w:rsidRPr="00A5375B">
        <w:rPr>
          <w:sz w:val="14"/>
        </w:rPr>
        <w:t xml:space="preserve"> percent in 2016. (</w:t>
      </w:r>
      <w:r w:rsidRPr="00A5375B">
        <w:rPr>
          <w:rStyle w:val="StyleUnderline"/>
        </w:rPr>
        <w:t>Those 14,500 people do not include the</w:t>
      </w:r>
      <w:r w:rsidRPr="00A5375B">
        <w:rPr>
          <w:sz w:val="14"/>
        </w:rPr>
        <w:t xml:space="preserve"> </w:t>
      </w:r>
      <w:r w:rsidRPr="00A5375B">
        <w:rPr>
          <w:rStyle w:val="Emphasis"/>
        </w:rPr>
        <w:t>many thousands of other Americans</w:t>
      </w:r>
      <w:r w:rsidRPr="00A5375B">
        <w:rPr>
          <w:sz w:val="14"/>
        </w:rPr>
        <w:t xml:space="preserve"> </w:t>
      </w:r>
      <w:r w:rsidRPr="00A5375B">
        <w:rPr>
          <w:rStyle w:val="StyleUnderline"/>
        </w:rPr>
        <w:t>who make parts</w:t>
      </w:r>
      <w:r w:rsidRPr="00A5375B">
        <w:t xml:space="preserve"> </w:t>
      </w:r>
      <w:r w:rsidRPr="00A5375B">
        <w:rPr>
          <w:sz w:val="14"/>
        </w:rPr>
        <w:t>for the F-15 and F-18 elsewhere in America.)</w:t>
      </w:r>
    </w:p>
    <w:p w14:paraId="667D6B05" w14:textId="77777777" w:rsidR="004D1B07" w:rsidRPr="00A5375B" w:rsidRDefault="004D1B07" w:rsidP="004D1B07">
      <w:pPr>
        <w:rPr>
          <w:sz w:val="14"/>
        </w:rPr>
      </w:pPr>
      <w:r w:rsidRPr="00A5375B">
        <w:rPr>
          <w:rStyle w:val="StyleUnderline"/>
        </w:rPr>
        <w:t>Lockheed Martin</w:t>
      </w:r>
      <w:r w:rsidRPr="00A5375B">
        <w:rPr>
          <w:sz w:val="14"/>
        </w:rPr>
        <w:t xml:space="preserve">, meanwhile, a huge winner in the recent arms deal with Saudi Arabia (despite ace businessman Jared Kushner negotiating the price down on behalf of the Saudis), </w:t>
      </w:r>
      <w:r w:rsidRPr="00A5375B">
        <w:rPr>
          <w:rStyle w:val="StyleUnderline"/>
        </w:rPr>
        <w:t xml:space="preserve">employs an </w:t>
      </w:r>
      <w:r w:rsidRPr="00A5375B">
        <w:rPr>
          <w:rStyle w:val="Emphasis"/>
        </w:rPr>
        <w:t>additional 97,000</w:t>
      </w:r>
      <w:r w:rsidRPr="00A5375B">
        <w:rPr>
          <w:sz w:val="14"/>
        </w:rPr>
        <w:t xml:space="preserve"> workers—again, most of them in the United States. And </w:t>
      </w:r>
      <w:r w:rsidRPr="00A5375B">
        <w:rPr>
          <w:rStyle w:val="StyleUnderline"/>
        </w:rPr>
        <w:t>Raytheon</w:t>
      </w:r>
      <w:r w:rsidRPr="00A5375B">
        <w:rPr>
          <w:sz w:val="14"/>
        </w:rPr>
        <w:t xml:space="preserve">, another big winner last week, </w:t>
      </w:r>
      <w:r w:rsidRPr="00A5375B">
        <w:rPr>
          <w:rStyle w:val="StyleUnderline"/>
        </w:rPr>
        <w:t>employs</w:t>
      </w:r>
      <w:r w:rsidRPr="00A5375B">
        <w:rPr>
          <w:sz w:val="14"/>
        </w:rPr>
        <w:t xml:space="preserve"> another </w:t>
      </w:r>
      <w:r w:rsidRPr="00A5375B">
        <w:rPr>
          <w:rStyle w:val="Emphasis"/>
        </w:rPr>
        <w:t>60,000</w:t>
      </w:r>
      <w:r w:rsidRPr="00A5375B">
        <w:rPr>
          <w:sz w:val="14"/>
        </w:rPr>
        <w:t xml:space="preserve"> or so Americans.</w:t>
      </w:r>
    </w:p>
    <w:p w14:paraId="747F847E" w14:textId="77777777" w:rsidR="004D1B07" w:rsidRPr="00A5375B" w:rsidRDefault="004D1B07" w:rsidP="004D1B07">
      <w:pPr>
        <w:rPr>
          <w:sz w:val="14"/>
        </w:rPr>
      </w:pPr>
      <w:r w:rsidRPr="00A5375B">
        <w:rPr>
          <w:sz w:val="14"/>
        </w:rPr>
        <w:t xml:space="preserve">Donald </w:t>
      </w:r>
      <w:r w:rsidRPr="009D5678">
        <w:rPr>
          <w:rStyle w:val="StyleUnderline"/>
          <w:highlight w:val="cyan"/>
        </w:rPr>
        <w:t>Trump</w:t>
      </w:r>
      <w:r w:rsidRPr="00A5375B">
        <w:rPr>
          <w:rStyle w:val="StyleUnderline"/>
        </w:rPr>
        <w:t xml:space="preserve"> obviously </w:t>
      </w:r>
      <w:r w:rsidRPr="009D5678">
        <w:rPr>
          <w:rStyle w:val="StyleUnderline"/>
          <w:highlight w:val="cyan"/>
        </w:rPr>
        <w:t>has n</w:t>
      </w:r>
      <w:r w:rsidRPr="00A5375B">
        <w:rPr>
          <w:rStyle w:val="StyleUnderline"/>
        </w:rPr>
        <w:t xml:space="preserve">o moral </w:t>
      </w:r>
      <w:r w:rsidRPr="009D5678">
        <w:rPr>
          <w:rStyle w:val="StyleUnderline"/>
          <w:highlight w:val="cyan"/>
        </w:rPr>
        <w:t>qualms about selling weapons</w:t>
      </w:r>
      <w:r w:rsidRPr="00A5375B">
        <w:rPr>
          <w:sz w:val="14"/>
        </w:rPr>
        <w:t xml:space="preserve"> to our partners and allies </w:t>
      </w:r>
      <w:r w:rsidRPr="00A5375B">
        <w:rPr>
          <w:rStyle w:val="StyleUnderline"/>
        </w:rPr>
        <w:t>abroad</w:t>
      </w:r>
      <w:r w:rsidRPr="00A5375B">
        <w:rPr>
          <w:sz w:val="14"/>
        </w:rPr>
        <w:t xml:space="preserve">. And </w:t>
      </w:r>
      <w:r w:rsidRPr="009D5678">
        <w:rPr>
          <w:rStyle w:val="Emphasis"/>
          <w:highlight w:val="cyan"/>
        </w:rPr>
        <w:t>so while Democrats leave points on the board</w:t>
      </w:r>
      <w:r w:rsidRPr="00A5375B">
        <w:rPr>
          <w:rStyle w:val="Emphasis"/>
        </w:rPr>
        <w:t xml:space="preserve"> with working-class voters</w:t>
      </w:r>
      <w:r w:rsidRPr="00A5375B">
        <w:rPr>
          <w:rStyle w:val="StyleUnderline"/>
        </w:rPr>
        <w:t xml:space="preserve"> by not talking about how</w:t>
      </w:r>
      <w:r w:rsidRPr="00A5375B">
        <w:rPr>
          <w:sz w:val="14"/>
        </w:rPr>
        <w:t xml:space="preserve"> much </w:t>
      </w:r>
      <w:r w:rsidRPr="00A5375B">
        <w:rPr>
          <w:rStyle w:val="StyleUnderline"/>
        </w:rPr>
        <w:t>Democrats</w:t>
      </w:r>
      <w:r w:rsidRPr="00A5375B">
        <w:rPr>
          <w:sz w:val="14"/>
        </w:rPr>
        <w:t xml:space="preserve"> do to </w:t>
      </w:r>
      <w:r w:rsidRPr="00A5375B">
        <w:rPr>
          <w:rStyle w:val="StyleUnderline"/>
        </w:rPr>
        <w:t xml:space="preserve">support U.S. industry, </w:t>
      </w:r>
      <w:r w:rsidRPr="009D5678">
        <w:rPr>
          <w:rStyle w:val="Emphasis"/>
          <w:highlight w:val="cyan"/>
        </w:rPr>
        <w:t>Republicans swoop in to take credit</w:t>
      </w:r>
      <w:r w:rsidRPr="00A5375B">
        <w:rPr>
          <w:sz w:val="14"/>
        </w:rPr>
        <w:t xml:space="preserve"> </w:t>
      </w:r>
      <w:r w:rsidRPr="00A5375B">
        <w:rPr>
          <w:rStyle w:val="StyleUnderline"/>
        </w:rPr>
        <w:t xml:space="preserve">with assembly line workers </w:t>
      </w:r>
      <w:r w:rsidRPr="009D5678">
        <w:rPr>
          <w:rStyle w:val="StyleUnderline"/>
          <w:highlight w:val="cyan"/>
        </w:rPr>
        <w:t>for even</w:t>
      </w:r>
      <w:r w:rsidRPr="00A5375B">
        <w:rPr>
          <w:rStyle w:val="StyleUnderline"/>
        </w:rPr>
        <w:t xml:space="preserve"> those </w:t>
      </w:r>
      <w:r w:rsidRPr="009D5678">
        <w:rPr>
          <w:rStyle w:val="StyleUnderline"/>
          <w:highlight w:val="cyan"/>
        </w:rPr>
        <w:t>things</w:t>
      </w:r>
      <w:r w:rsidRPr="00A5375B">
        <w:rPr>
          <w:rStyle w:val="StyleUnderline"/>
        </w:rPr>
        <w:t xml:space="preserve"> that </w:t>
      </w:r>
      <w:r w:rsidRPr="009D5678">
        <w:rPr>
          <w:rStyle w:val="StyleUnderline"/>
          <w:highlight w:val="cyan"/>
        </w:rPr>
        <w:t>Obama approved</w:t>
      </w:r>
      <w:r w:rsidRPr="00A5375B">
        <w:rPr>
          <w:rStyle w:val="StyleUnderline"/>
        </w:rPr>
        <w:t xml:space="preserve"> and set in motion</w:t>
      </w:r>
      <w:r w:rsidRPr="00A5375B">
        <w:rPr>
          <w:sz w:val="14"/>
        </w:rPr>
        <w:t>.</w:t>
      </w:r>
    </w:p>
    <w:p w14:paraId="5B0AC245" w14:textId="77777777" w:rsidR="004D1B07" w:rsidRPr="00A5375B" w:rsidRDefault="004D1B07" w:rsidP="004D1B07">
      <w:pPr>
        <w:rPr>
          <w:sz w:val="14"/>
        </w:rPr>
      </w:pPr>
      <w:r w:rsidRPr="009D5678">
        <w:rPr>
          <w:rStyle w:val="StyleUnderline"/>
          <w:highlight w:val="cyan"/>
        </w:rPr>
        <w:t>The way</w:t>
      </w:r>
      <w:r w:rsidRPr="00A5375B">
        <w:rPr>
          <w:sz w:val="14"/>
        </w:rPr>
        <w:t xml:space="preserve"> in which </w:t>
      </w:r>
      <w:r w:rsidRPr="009D5678">
        <w:rPr>
          <w:rStyle w:val="StyleUnderline"/>
          <w:highlight w:val="cyan"/>
        </w:rPr>
        <w:t>Trump brags about</w:t>
      </w:r>
      <w:r w:rsidRPr="00A5375B">
        <w:rPr>
          <w:rStyle w:val="StyleUnderline"/>
        </w:rPr>
        <w:t xml:space="preserve"> U.S. </w:t>
      </w:r>
      <w:r w:rsidRPr="009D5678">
        <w:rPr>
          <w:rStyle w:val="StyleUnderline"/>
          <w:highlight w:val="cyan"/>
        </w:rPr>
        <w:t>arms sales</w:t>
      </w:r>
      <w:r w:rsidRPr="00A5375B">
        <w:rPr>
          <w:sz w:val="14"/>
        </w:rPr>
        <w:t xml:space="preserve">, of course, </w:t>
      </w:r>
      <w:r w:rsidRPr="009D5678">
        <w:rPr>
          <w:rStyle w:val="StyleUnderline"/>
          <w:highlight w:val="cyan"/>
        </w:rPr>
        <w:t>is</w:t>
      </w:r>
      <w:r w:rsidRPr="00A5375B">
        <w:rPr>
          <w:sz w:val="14"/>
        </w:rPr>
        <w:t xml:space="preserve"> in </w:t>
      </w:r>
      <w:r w:rsidRPr="009D5678">
        <w:rPr>
          <w:rStyle w:val="StyleUnderline"/>
          <w:highlight w:val="cyan"/>
        </w:rPr>
        <w:t>keeping with</w:t>
      </w:r>
      <w:r w:rsidRPr="00A5375B">
        <w:rPr>
          <w:sz w:val="14"/>
        </w:rPr>
        <w:t xml:space="preserve"> the strain of </w:t>
      </w:r>
      <w:r w:rsidRPr="00A5375B">
        <w:rPr>
          <w:rStyle w:val="StyleUnderline"/>
        </w:rPr>
        <w:t xml:space="preserve">economic </w:t>
      </w:r>
      <w:r w:rsidRPr="009D5678">
        <w:rPr>
          <w:rStyle w:val="StyleUnderline"/>
          <w:highlight w:val="cyan"/>
        </w:rPr>
        <w:t>mercantilism</w:t>
      </w:r>
      <w:r w:rsidRPr="009D5678">
        <w:rPr>
          <w:sz w:val="14"/>
          <w:highlight w:val="cyan"/>
        </w:rPr>
        <w:t xml:space="preserve"> </w:t>
      </w:r>
      <w:r w:rsidRPr="009D5678">
        <w:rPr>
          <w:rStyle w:val="Emphasis"/>
          <w:highlight w:val="cyan"/>
        </w:rPr>
        <w:t>that ran through his populist campaign</w:t>
      </w:r>
      <w:r w:rsidRPr="00A5375B">
        <w:rPr>
          <w:rStyle w:val="Emphasis"/>
        </w:rPr>
        <w:t xml:space="preserve"> message</w:t>
      </w:r>
      <w:r w:rsidRPr="00A5375B">
        <w:rPr>
          <w:sz w:val="14"/>
        </w:rPr>
        <w:t xml:space="preserve">. </w:t>
      </w:r>
      <w:r w:rsidRPr="009D5678">
        <w:rPr>
          <w:rStyle w:val="StyleUnderline"/>
          <w:highlight w:val="cyan"/>
        </w:rPr>
        <w:t>That message</w:t>
      </w:r>
      <w:r w:rsidRPr="009D5678">
        <w:rPr>
          <w:sz w:val="14"/>
          <w:highlight w:val="cyan"/>
        </w:rPr>
        <w:t xml:space="preserve"> </w:t>
      </w:r>
      <w:r w:rsidRPr="009D5678">
        <w:rPr>
          <w:rStyle w:val="Emphasis"/>
          <w:highlight w:val="cyan"/>
        </w:rPr>
        <w:t>worked</w:t>
      </w:r>
      <w:r w:rsidRPr="00A5375B">
        <w:rPr>
          <w:rStyle w:val="Emphasis"/>
        </w:rPr>
        <w:t xml:space="preserve"> with voters </w:t>
      </w:r>
      <w:r w:rsidRPr="009D5678">
        <w:rPr>
          <w:rStyle w:val="Emphasis"/>
          <w:highlight w:val="cyan"/>
        </w:rPr>
        <w:t>throughout the Midwest, helping</w:t>
      </w:r>
      <w:r w:rsidRPr="00A5375B">
        <w:rPr>
          <w:rStyle w:val="Emphasis"/>
        </w:rPr>
        <w:t xml:space="preserve"> to </w:t>
      </w:r>
      <w:r w:rsidRPr="009D5678">
        <w:rPr>
          <w:rStyle w:val="Emphasis"/>
          <w:highlight w:val="cyan"/>
        </w:rPr>
        <w:t>cost Clinton the election</w:t>
      </w:r>
      <w:r w:rsidRPr="00A5375B">
        <w:rPr>
          <w:rStyle w:val="StyleUnderline"/>
        </w:rPr>
        <w:t>. So while progressives might have moral qualms about companies that sell weapons</w:t>
      </w:r>
      <w:r w:rsidRPr="00A5375B">
        <w:rPr>
          <w:sz w:val="14"/>
        </w:rPr>
        <w:t xml:space="preserve">, the roughly </w:t>
      </w:r>
      <w:r w:rsidRPr="009D5678">
        <w:rPr>
          <w:rStyle w:val="Emphasis"/>
          <w:highlight w:val="cyan"/>
        </w:rPr>
        <w:t>1.2 million</w:t>
      </w:r>
      <w:r w:rsidRPr="00A5375B">
        <w:rPr>
          <w:rStyle w:val="Emphasis"/>
        </w:rPr>
        <w:t xml:space="preserve"> American voters</w:t>
      </w:r>
      <w:r w:rsidRPr="00A5375B">
        <w:rPr>
          <w:sz w:val="14"/>
        </w:rPr>
        <w:t xml:space="preserve"> </w:t>
      </w:r>
      <w:r w:rsidRPr="00A5375B">
        <w:rPr>
          <w:rStyle w:val="StyleUnderline"/>
        </w:rPr>
        <w:t xml:space="preserve">who work </w:t>
      </w:r>
      <w:r w:rsidRPr="009D5678">
        <w:rPr>
          <w:rStyle w:val="StyleUnderline"/>
          <w:highlight w:val="cyan"/>
        </w:rPr>
        <w:t>in the</w:t>
      </w:r>
      <w:r w:rsidRPr="00A5375B">
        <w:rPr>
          <w:sz w:val="14"/>
        </w:rPr>
        <w:t xml:space="preserve"> aerospace and defense </w:t>
      </w:r>
      <w:r w:rsidRPr="009D5678">
        <w:rPr>
          <w:rStyle w:val="StyleUnderline"/>
          <w:highlight w:val="cyan"/>
        </w:rPr>
        <w:t>sector</w:t>
      </w:r>
      <w:r w:rsidRPr="00A5375B">
        <w:rPr>
          <w:sz w:val="14"/>
        </w:rPr>
        <w:t xml:space="preserve">—together </w:t>
      </w:r>
      <w:r w:rsidRPr="009D5678">
        <w:rPr>
          <w:rStyle w:val="StyleUnderline"/>
          <w:highlight w:val="cyan"/>
        </w:rPr>
        <w:t>with</w:t>
      </w:r>
      <w:r w:rsidRPr="00A5375B">
        <w:rPr>
          <w:rStyle w:val="StyleUnderline"/>
        </w:rPr>
        <w:t xml:space="preserve"> the</w:t>
      </w:r>
      <w:r w:rsidRPr="00A5375B">
        <w:rPr>
          <w:sz w:val="14"/>
        </w:rPr>
        <w:t xml:space="preserve"> roughly </w:t>
      </w:r>
      <w:r w:rsidRPr="009D5678">
        <w:rPr>
          <w:rStyle w:val="Emphasis"/>
          <w:highlight w:val="cyan"/>
        </w:rPr>
        <w:t>3.2 million</w:t>
      </w:r>
      <w:r w:rsidRPr="00A5375B">
        <w:rPr>
          <w:sz w:val="14"/>
        </w:rPr>
        <w:t xml:space="preserve"> Americans </w:t>
      </w:r>
      <w:r w:rsidRPr="00A5375B">
        <w:rPr>
          <w:rStyle w:val="StyleUnderline"/>
        </w:rPr>
        <w:t xml:space="preserve">who support the sector </w:t>
      </w:r>
      <w:r w:rsidRPr="009D5678">
        <w:rPr>
          <w:rStyle w:val="StyleUnderline"/>
          <w:highlight w:val="cyan"/>
        </w:rPr>
        <w:t>indirectly</w:t>
      </w:r>
      <w:r w:rsidRPr="00A5375B">
        <w:rPr>
          <w:sz w:val="14"/>
        </w:rPr>
        <w:t>—</w:t>
      </w:r>
      <w:r w:rsidRPr="009D5678">
        <w:rPr>
          <w:rStyle w:val="StyleUnderline"/>
          <w:highlight w:val="cyan"/>
        </w:rPr>
        <w:t>see little wrong with</w:t>
      </w:r>
      <w:r w:rsidRPr="00A5375B">
        <w:rPr>
          <w:rStyle w:val="StyleUnderline"/>
        </w:rPr>
        <w:t xml:space="preserve"> the </w:t>
      </w:r>
      <w:r w:rsidRPr="009D5678">
        <w:rPr>
          <w:rStyle w:val="StyleUnderline"/>
          <w:highlight w:val="cyan"/>
        </w:rPr>
        <w:t>sales</w:t>
      </w:r>
      <w:r w:rsidRPr="00A5375B">
        <w:rPr>
          <w:rStyle w:val="StyleUnderline"/>
        </w:rPr>
        <w:t xml:space="preserve"> that help ensure their livelihoods</w:t>
      </w:r>
      <w:r w:rsidRPr="00A5375B">
        <w:rPr>
          <w:sz w:val="14"/>
        </w:rPr>
        <w:t xml:space="preserve"> and provide a future for their children.</w:t>
      </w:r>
    </w:p>
    <w:p w14:paraId="46CBAB81" w14:textId="77777777" w:rsidR="004D1B07" w:rsidRPr="00A5375B" w:rsidRDefault="004D1B07" w:rsidP="004D1B07">
      <w:pPr>
        <w:rPr>
          <w:sz w:val="14"/>
        </w:rPr>
      </w:pPr>
      <w:r w:rsidRPr="00A5375B">
        <w:rPr>
          <w:rStyle w:val="StyleUnderline"/>
        </w:rPr>
        <w:t>This might be an</w:t>
      </w:r>
      <w:r w:rsidRPr="00A5375B">
        <w:rPr>
          <w:sz w:val="14"/>
        </w:rPr>
        <w:t xml:space="preserve">other </w:t>
      </w:r>
      <w:r w:rsidRPr="00A5375B">
        <w:rPr>
          <w:rStyle w:val="StyleUnderline"/>
        </w:rPr>
        <w:t xml:space="preserve">area in which </w:t>
      </w:r>
      <w:r w:rsidRPr="009D5678">
        <w:rPr>
          <w:rStyle w:val="StyleUnderline"/>
          <w:highlight w:val="cyan"/>
        </w:rPr>
        <w:t>progressive elites</w:t>
      </w:r>
      <w:r w:rsidRPr="00A5375B">
        <w:rPr>
          <w:sz w:val="14"/>
        </w:rPr>
        <w:t>—who have the kinds of education and skills that don’t require them to seek work on the assembly line—</w:t>
      </w:r>
      <w:r w:rsidRPr="009D5678">
        <w:rPr>
          <w:rStyle w:val="Emphasis"/>
          <w:highlight w:val="cyan"/>
        </w:rPr>
        <w:t>are</w:t>
      </w:r>
      <w:r w:rsidRPr="00A5375B">
        <w:rPr>
          <w:rStyle w:val="Emphasis"/>
        </w:rPr>
        <w:t xml:space="preserve"> simply </w:t>
      </w:r>
      <w:r w:rsidRPr="009D5678">
        <w:rPr>
          <w:rStyle w:val="Emphasis"/>
          <w:highlight w:val="cyan"/>
        </w:rPr>
        <w:t>out of touch</w:t>
      </w:r>
      <w:r w:rsidRPr="009D5678">
        <w:rPr>
          <w:sz w:val="14"/>
          <w:highlight w:val="cyan"/>
        </w:rPr>
        <w:t xml:space="preserve"> </w:t>
      </w:r>
      <w:r w:rsidRPr="009D5678">
        <w:rPr>
          <w:rStyle w:val="StyleUnderline"/>
          <w:highlight w:val="cyan"/>
        </w:rPr>
        <w:t>with</w:t>
      </w:r>
      <w:r w:rsidRPr="00A5375B">
        <w:rPr>
          <w:rStyle w:val="StyleUnderline"/>
        </w:rPr>
        <w:t xml:space="preserve"> the </w:t>
      </w:r>
      <w:r w:rsidRPr="009D5678">
        <w:rPr>
          <w:rStyle w:val="StyleUnderline"/>
          <w:highlight w:val="cyan"/>
        </w:rPr>
        <w:t xml:space="preserve">voters </w:t>
      </w:r>
      <w:r w:rsidRPr="009D5678">
        <w:rPr>
          <w:rStyle w:val="Emphasis"/>
          <w:highlight w:val="cyan"/>
        </w:rPr>
        <w:t>they need to win</w:t>
      </w:r>
      <w:r w:rsidRPr="00A5375B">
        <w:rPr>
          <w:rStyle w:val="Emphasis"/>
        </w:rPr>
        <w:t xml:space="preserve"> </w:t>
      </w:r>
      <w:r w:rsidRPr="001606DA">
        <w:rPr>
          <w:rStyle w:val="Emphasis"/>
        </w:rPr>
        <w:t xml:space="preserve">back control of the Congress and state assemblies, never mind </w:t>
      </w:r>
      <w:r w:rsidRPr="009D5678">
        <w:rPr>
          <w:rStyle w:val="Emphasis"/>
          <w:highlight w:val="cyan"/>
        </w:rPr>
        <w:t>the presidency</w:t>
      </w:r>
      <w:r w:rsidRPr="00A5375B">
        <w:rPr>
          <w:sz w:val="14"/>
        </w:rPr>
        <w:t>. And politics aside, surely even the moral calculus of arms sales gets more complicated when you think about the millions of American mouths that are fed by mothers and fathers who work in the aerospace and defense sector.</w:t>
      </w:r>
    </w:p>
    <w:p w14:paraId="0E7F56EC" w14:textId="77777777" w:rsidR="004D1B07" w:rsidRDefault="004D1B07" w:rsidP="004D1B07">
      <w:pPr>
        <w:rPr>
          <w:rStyle w:val="Emphasis"/>
        </w:rPr>
      </w:pPr>
      <w:r w:rsidRPr="00A5375B">
        <w:rPr>
          <w:sz w:val="14"/>
        </w:rPr>
        <w:t xml:space="preserve">Donald </w:t>
      </w:r>
      <w:r w:rsidRPr="00A5375B">
        <w:rPr>
          <w:rStyle w:val="StyleUnderline"/>
        </w:rPr>
        <w:t>Trump</w:t>
      </w:r>
      <w:r w:rsidRPr="00A5375B">
        <w:rPr>
          <w:sz w:val="14"/>
        </w:rPr>
        <w:t xml:space="preserve">, for his part, </w:t>
      </w:r>
      <w:r w:rsidRPr="00A5375B">
        <w:rPr>
          <w:rStyle w:val="StyleUnderline"/>
        </w:rPr>
        <w:t xml:space="preserve">is speaking to those voters. And even as </w:t>
      </w:r>
      <w:r w:rsidRPr="009D5678">
        <w:rPr>
          <w:rStyle w:val="StyleUnderline"/>
          <w:highlight w:val="cyan"/>
        </w:rPr>
        <w:t>progressives</w:t>
      </w:r>
      <w:r w:rsidRPr="00A5375B">
        <w:rPr>
          <w:rStyle w:val="StyleUnderline"/>
        </w:rPr>
        <w:t xml:space="preserve"> fret about U.S. arms sales, they </w:t>
      </w:r>
      <w:r w:rsidRPr="009D5678">
        <w:rPr>
          <w:rStyle w:val="StyleUnderline"/>
          <w:highlight w:val="cyan"/>
        </w:rPr>
        <w:t>should</w:t>
      </w:r>
      <w:r w:rsidRPr="00A5375B">
        <w:rPr>
          <w:rStyle w:val="StyleUnderline"/>
        </w:rPr>
        <w:t xml:space="preserve"> also </w:t>
      </w:r>
      <w:r w:rsidRPr="009D5678">
        <w:rPr>
          <w:rStyle w:val="StyleUnderline"/>
          <w:highlight w:val="cyan"/>
        </w:rPr>
        <w:t>fret</w:t>
      </w:r>
      <w:r w:rsidRPr="00A5375B">
        <w:rPr>
          <w:rStyle w:val="StyleUnderline"/>
        </w:rPr>
        <w:t xml:space="preserve"> about what it will mean for the rest of their agenda </w:t>
      </w:r>
      <w:r w:rsidRPr="009D5678">
        <w:rPr>
          <w:rStyle w:val="Emphasis"/>
          <w:highlight w:val="cyan"/>
        </w:rPr>
        <w:t>when Republicans claim credit for protecting</w:t>
      </w:r>
      <w:r w:rsidRPr="00A5375B">
        <w:rPr>
          <w:rStyle w:val="Emphasis"/>
        </w:rPr>
        <w:t xml:space="preserve"> some of the last good </w:t>
      </w:r>
      <w:r w:rsidRPr="009D5678">
        <w:rPr>
          <w:rStyle w:val="Emphasis"/>
          <w:highlight w:val="cyan"/>
        </w:rPr>
        <w:t>assembly-line jobs</w:t>
      </w:r>
      <w:r w:rsidRPr="00A5375B">
        <w:rPr>
          <w:rStyle w:val="Emphasis"/>
        </w:rPr>
        <w:t xml:space="preserve"> in America.</w:t>
      </w:r>
    </w:p>
    <w:p w14:paraId="196EA3BD" w14:textId="48BEE899" w:rsidR="00152505" w:rsidRDefault="00152505" w:rsidP="00152505">
      <w:pPr>
        <w:pStyle w:val="Heading3"/>
      </w:pPr>
      <w:r>
        <w:t>Link---Fights---Arms Sales---Public---A2: No Effect</w:t>
      </w:r>
    </w:p>
    <w:p w14:paraId="03D8950F" w14:textId="77777777" w:rsidR="00152505" w:rsidRDefault="00152505" w:rsidP="00152505">
      <w:pPr>
        <w:pStyle w:val="Heading4"/>
        <w:rPr>
          <w:u w:val="single"/>
        </w:rPr>
      </w:pPr>
      <w:r>
        <w:t xml:space="preserve">Gilens and Page are </w:t>
      </w:r>
      <w:r>
        <w:rPr>
          <w:u w:val="single"/>
        </w:rPr>
        <w:t>clowns</w:t>
      </w:r>
    </w:p>
    <w:p w14:paraId="26DB0F48" w14:textId="77777777" w:rsidR="00152505" w:rsidRPr="004F7D48" w:rsidRDefault="00152505" w:rsidP="00152505">
      <w:r>
        <w:rPr>
          <w:rStyle w:val="Style13ptBold"/>
        </w:rPr>
        <w:t xml:space="preserve">Matthews 16 </w:t>
      </w:r>
      <w:r w:rsidRPr="004F7D48">
        <w:t xml:space="preserve">---- Dylan, Senior Correspondent for </w:t>
      </w:r>
      <w:r w:rsidRPr="004F7D48">
        <w:rPr>
          <w:i/>
        </w:rPr>
        <w:t>Vox</w:t>
      </w:r>
      <w:r w:rsidRPr="004F7D48">
        <w:t xml:space="preserve">, “Remember that Study Saying America is an Oligarchy? 3 Rebuttals Say It's Wrong,” </w:t>
      </w:r>
      <w:r>
        <w:t>5/9, https://www.vox.com/2016/5/9/11502464/gilens-page-oligarchy-study</w:t>
      </w:r>
    </w:p>
    <w:p w14:paraId="3CE61049" w14:textId="77777777" w:rsidR="00152505" w:rsidRPr="004F7D48" w:rsidRDefault="00152505" w:rsidP="00152505"/>
    <w:p w14:paraId="610B93E0" w14:textId="77777777" w:rsidR="00152505" w:rsidRPr="004F7D48" w:rsidRDefault="00152505" w:rsidP="00152505">
      <w:pPr>
        <w:rPr>
          <w:sz w:val="14"/>
        </w:rPr>
      </w:pPr>
      <w:r w:rsidRPr="004F7D48">
        <w:rPr>
          <w:sz w:val="14"/>
        </w:rPr>
        <w:t xml:space="preserve">All of these stories were about a study by political scientists Martin </w:t>
      </w:r>
      <w:r w:rsidRPr="009D5678">
        <w:rPr>
          <w:rStyle w:val="StyleUnderline"/>
          <w:highlight w:val="cyan"/>
        </w:rPr>
        <w:t>Gilens</w:t>
      </w:r>
      <w:r w:rsidRPr="004F7D48">
        <w:rPr>
          <w:sz w:val="14"/>
        </w:rPr>
        <w:t xml:space="preserve"> of Princeton </w:t>
      </w:r>
      <w:r w:rsidRPr="009D5678">
        <w:rPr>
          <w:rStyle w:val="StyleUnderline"/>
          <w:highlight w:val="cyan"/>
        </w:rPr>
        <w:t>and</w:t>
      </w:r>
      <w:r w:rsidRPr="004F7D48">
        <w:rPr>
          <w:sz w:val="14"/>
        </w:rPr>
        <w:t xml:space="preserve"> Benjamin </w:t>
      </w:r>
      <w:r w:rsidRPr="009D5678">
        <w:rPr>
          <w:rStyle w:val="StyleUnderline"/>
          <w:highlight w:val="cyan"/>
        </w:rPr>
        <w:t>Page</w:t>
      </w:r>
      <w:r w:rsidRPr="004F7D48">
        <w:rPr>
          <w:sz w:val="14"/>
        </w:rPr>
        <w:t xml:space="preserve"> of Northwestern, modestly titled, "Testing Theories of American Politics: Elites, Interest Groups, and Average Citizens."</w:t>
      </w:r>
    </w:p>
    <w:p w14:paraId="1434E852" w14:textId="77777777" w:rsidR="00152505" w:rsidRPr="004F7D48" w:rsidRDefault="00152505" w:rsidP="00152505">
      <w:pPr>
        <w:rPr>
          <w:sz w:val="14"/>
        </w:rPr>
      </w:pPr>
      <w:r w:rsidRPr="004F7D48">
        <w:rPr>
          <w:sz w:val="14"/>
        </w:rPr>
        <w:t xml:space="preserve">Their </w:t>
      </w:r>
      <w:r w:rsidRPr="004F7D48">
        <w:rPr>
          <w:rStyle w:val="StyleUnderline"/>
        </w:rPr>
        <w:t xml:space="preserve">conclusion </w:t>
      </w:r>
      <w:r w:rsidRPr="009D5678">
        <w:rPr>
          <w:rStyle w:val="StyleUnderline"/>
          <w:highlight w:val="cyan"/>
        </w:rPr>
        <w:t>was explosive</w:t>
      </w:r>
      <w:r w:rsidRPr="004F7D48">
        <w:rPr>
          <w:sz w:val="14"/>
        </w:rPr>
        <w:t>: "Economic elites and organized groups representing business interests have substantial independent impacts on U.S. government policy, while average citizens and mass-based interest groups have little or no independent influence."</w:t>
      </w:r>
    </w:p>
    <w:p w14:paraId="4CC15380" w14:textId="77777777" w:rsidR="00152505" w:rsidRPr="004F7D48" w:rsidRDefault="00152505" w:rsidP="00152505">
      <w:pPr>
        <w:rPr>
          <w:sz w:val="14"/>
        </w:rPr>
      </w:pPr>
      <w:r w:rsidRPr="004F7D48">
        <w:rPr>
          <w:sz w:val="14"/>
        </w:rPr>
        <w:t>The paper soon went viral as proof that America is an "oligarchy" (the press's term, not theirs) where the views of the rich control what happens and the views of the middle class are ignored. The authors were even on The Daily Show — not bad for academics without so much as a book to promote:</w:t>
      </w:r>
    </w:p>
    <w:p w14:paraId="2FAD3ACE" w14:textId="77777777" w:rsidR="00152505" w:rsidRPr="004F7D48" w:rsidRDefault="00152505" w:rsidP="00152505">
      <w:pPr>
        <w:rPr>
          <w:rStyle w:val="Emphasis"/>
        </w:rPr>
      </w:pPr>
      <w:r w:rsidRPr="009D5678">
        <w:rPr>
          <w:rStyle w:val="StyleUnderline"/>
          <w:highlight w:val="cyan"/>
        </w:rPr>
        <w:t>There's only one problem: Research</w:t>
      </w:r>
      <w:r w:rsidRPr="004F7D48">
        <w:rPr>
          <w:rStyle w:val="StyleUnderline"/>
        </w:rPr>
        <w:t xml:space="preserve"> published </w:t>
      </w:r>
      <w:r w:rsidRPr="009D5678">
        <w:rPr>
          <w:rStyle w:val="StyleUnderline"/>
          <w:highlight w:val="cyan"/>
        </w:rPr>
        <w:t>since</w:t>
      </w:r>
      <w:r w:rsidRPr="004F7D48">
        <w:rPr>
          <w:sz w:val="14"/>
        </w:rPr>
        <w:t xml:space="preserve"> then has </w:t>
      </w:r>
      <w:r w:rsidRPr="009D5678">
        <w:rPr>
          <w:rStyle w:val="StyleUnderline"/>
          <w:highlight w:val="cyan"/>
        </w:rPr>
        <w:t>raised</w:t>
      </w:r>
      <w:r w:rsidRPr="009D5678">
        <w:rPr>
          <w:sz w:val="14"/>
          <w:highlight w:val="cyan"/>
        </w:rPr>
        <w:t xml:space="preserve"> </w:t>
      </w:r>
      <w:r w:rsidRPr="009D5678">
        <w:rPr>
          <w:rStyle w:val="Emphasis"/>
          <w:highlight w:val="cyan"/>
        </w:rPr>
        <w:t>serious questions</w:t>
      </w:r>
      <w:r w:rsidRPr="004F7D48">
        <w:rPr>
          <w:sz w:val="14"/>
        </w:rPr>
        <w:t xml:space="preserve"> </w:t>
      </w:r>
      <w:r w:rsidRPr="004F7D48">
        <w:rPr>
          <w:rStyle w:val="StyleUnderline"/>
        </w:rPr>
        <w:t>about this paper</w:t>
      </w:r>
      <w:r w:rsidRPr="004F7D48">
        <w:rPr>
          <w:sz w:val="14"/>
        </w:rPr>
        <w:t xml:space="preserve">, </w:t>
      </w:r>
      <w:r w:rsidRPr="004F7D48">
        <w:rPr>
          <w:rStyle w:val="Emphasis"/>
        </w:rPr>
        <w:t>both</w:t>
      </w:r>
      <w:r w:rsidRPr="004F7D48">
        <w:rPr>
          <w:sz w:val="14"/>
        </w:rPr>
        <w:t xml:space="preserve"> </w:t>
      </w:r>
      <w:r w:rsidRPr="004F7D48">
        <w:rPr>
          <w:rStyle w:val="StyleUnderline"/>
        </w:rPr>
        <w:t>its finding and its analysis</w:t>
      </w:r>
      <w:r w:rsidRPr="004F7D48">
        <w:rPr>
          <w:sz w:val="14"/>
        </w:rPr>
        <w:t xml:space="preserve">. This is, of course, how normal science works; some </w:t>
      </w:r>
      <w:r w:rsidRPr="004F7D48">
        <w:rPr>
          <w:rStyle w:val="StyleUnderline"/>
        </w:rPr>
        <w:t>academics put a finding out there, and</w:t>
      </w:r>
      <w:r w:rsidRPr="004F7D48">
        <w:rPr>
          <w:sz w:val="14"/>
        </w:rPr>
        <w:t xml:space="preserve"> their </w:t>
      </w:r>
      <w:r w:rsidRPr="00BC6B25">
        <w:rPr>
          <w:rStyle w:val="StyleUnderline"/>
        </w:rPr>
        <w:t>peers</w:t>
      </w:r>
      <w:r w:rsidRPr="00BC6B25">
        <w:rPr>
          <w:sz w:val="14"/>
        </w:rPr>
        <w:t xml:space="preserve"> </w:t>
      </w:r>
      <w:r w:rsidRPr="00BC6B25">
        <w:rPr>
          <w:rStyle w:val="Emphasis"/>
        </w:rPr>
        <w:t>pick it apart</w:t>
      </w:r>
      <w:r w:rsidRPr="004F7D48">
        <w:rPr>
          <w:rStyle w:val="Emphasis"/>
        </w:rPr>
        <w:t>.</w:t>
      </w:r>
    </w:p>
    <w:p w14:paraId="23B5BA7E" w14:textId="77777777" w:rsidR="00152505" w:rsidRPr="004F7D48" w:rsidRDefault="00152505" w:rsidP="00152505">
      <w:pPr>
        <w:rPr>
          <w:sz w:val="14"/>
        </w:rPr>
      </w:pPr>
      <w:r w:rsidRPr="004F7D48">
        <w:rPr>
          <w:sz w:val="14"/>
        </w:rPr>
        <w:t xml:space="preserve">But </w:t>
      </w:r>
      <w:r w:rsidRPr="004F7D48">
        <w:rPr>
          <w:rStyle w:val="StyleUnderline"/>
        </w:rPr>
        <w:t>the study has become a frequently invoked piece of evidence in debates about</w:t>
      </w:r>
      <w:r w:rsidRPr="004F7D48">
        <w:rPr>
          <w:sz w:val="14"/>
        </w:rPr>
        <w:t xml:space="preserve"> money in </w:t>
      </w:r>
      <w:r w:rsidRPr="004F7D48">
        <w:rPr>
          <w:rStyle w:val="StyleUnderline"/>
        </w:rPr>
        <w:t>politics, and</w:t>
      </w:r>
      <w:r w:rsidRPr="004F7D48">
        <w:rPr>
          <w:sz w:val="14"/>
        </w:rPr>
        <w:t xml:space="preserve"> the public and political </w:t>
      </w:r>
      <w:r w:rsidRPr="004F7D48">
        <w:rPr>
          <w:rStyle w:val="StyleUnderline"/>
        </w:rPr>
        <w:t>debate</w:t>
      </w:r>
      <w:r w:rsidRPr="004F7D48">
        <w:rPr>
          <w:sz w:val="14"/>
        </w:rPr>
        <w:t xml:space="preserve"> </w:t>
      </w:r>
      <w:r w:rsidRPr="004F7D48">
        <w:rPr>
          <w:rStyle w:val="Emphasis"/>
        </w:rPr>
        <w:t>has not kept up with the scholarly one</w:t>
      </w:r>
      <w:r w:rsidRPr="004F7D48">
        <w:rPr>
          <w:sz w:val="14"/>
        </w:rPr>
        <w:t xml:space="preserve">. And the latest scholarly critiques suggest that </w:t>
      </w:r>
      <w:r w:rsidRPr="004F7D48">
        <w:rPr>
          <w:rStyle w:val="StyleUnderline"/>
        </w:rPr>
        <w:t>while the rich certainly have more political influence</w:t>
      </w:r>
      <w:r w:rsidRPr="004F7D48">
        <w:rPr>
          <w:sz w:val="14"/>
        </w:rPr>
        <w:t xml:space="preserve"> than the middle class, ordinary </w:t>
      </w:r>
      <w:r w:rsidRPr="009D5678">
        <w:rPr>
          <w:rStyle w:val="StyleUnderline"/>
          <w:highlight w:val="cyan"/>
        </w:rPr>
        <w:t>Americans</w:t>
      </w:r>
      <w:r w:rsidRPr="009D5678">
        <w:rPr>
          <w:sz w:val="14"/>
          <w:highlight w:val="cyan"/>
        </w:rPr>
        <w:t xml:space="preserve"> </w:t>
      </w:r>
      <w:r w:rsidRPr="009D5678">
        <w:rPr>
          <w:rStyle w:val="Emphasis"/>
          <w:highlight w:val="cyan"/>
        </w:rPr>
        <w:t>still</w:t>
      </w:r>
      <w:r w:rsidRPr="004F7D48">
        <w:rPr>
          <w:rStyle w:val="Emphasis"/>
        </w:rPr>
        <w:t xml:space="preserve"> </w:t>
      </w:r>
      <w:r w:rsidRPr="009D5678">
        <w:rPr>
          <w:rStyle w:val="Emphasis"/>
          <w:highlight w:val="cyan"/>
        </w:rPr>
        <w:t>win</w:t>
      </w:r>
      <w:r w:rsidRPr="004F7D48">
        <w:rPr>
          <w:rStyle w:val="Emphasis"/>
        </w:rPr>
        <w:t xml:space="preserve"> a substantial share of the time, </w:t>
      </w:r>
      <w:r w:rsidRPr="009D5678">
        <w:rPr>
          <w:rStyle w:val="Emphasis"/>
          <w:highlight w:val="cyan"/>
        </w:rPr>
        <w:t>even when the affluent oppose them</w:t>
      </w:r>
      <w:r w:rsidRPr="004F7D48">
        <w:rPr>
          <w:rStyle w:val="Emphasis"/>
        </w:rPr>
        <w:t>.</w:t>
      </w:r>
    </w:p>
    <w:p w14:paraId="0DC03C75" w14:textId="77777777" w:rsidR="00152505" w:rsidRPr="004F7D48" w:rsidRDefault="00152505" w:rsidP="00152505">
      <w:pPr>
        <w:rPr>
          <w:sz w:val="14"/>
        </w:rPr>
      </w:pPr>
      <w:r w:rsidRPr="004F7D48">
        <w:rPr>
          <w:rStyle w:val="StyleUnderline"/>
        </w:rPr>
        <w:t>America is</w:t>
      </w:r>
      <w:r w:rsidRPr="004F7D48">
        <w:rPr>
          <w:sz w:val="14"/>
        </w:rPr>
        <w:t xml:space="preserve"> an imperfect democracy, in other words — but it's </w:t>
      </w:r>
      <w:r w:rsidRPr="004F7D48">
        <w:rPr>
          <w:rStyle w:val="Emphasis"/>
        </w:rPr>
        <w:t>hardly an oligarchy</w:t>
      </w:r>
      <w:r w:rsidRPr="004F7D48">
        <w:rPr>
          <w:sz w:val="14"/>
        </w:rPr>
        <w:t>.</w:t>
      </w:r>
    </w:p>
    <w:p w14:paraId="22DC0F53" w14:textId="77777777" w:rsidR="00152505" w:rsidRPr="004F7D48" w:rsidRDefault="00152505" w:rsidP="00152505">
      <w:pPr>
        <w:rPr>
          <w:sz w:val="14"/>
        </w:rPr>
      </w:pPr>
      <w:r w:rsidRPr="004F7D48">
        <w:rPr>
          <w:rStyle w:val="StyleUnderline"/>
        </w:rPr>
        <w:t>When the rich and middle class disagree, each wins</w:t>
      </w:r>
      <w:r w:rsidRPr="004F7D48">
        <w:rPr>
          <w:sz w:val="14"/>
        </w:rPr>
        <w:t xml:space="preserve"> about half the time</w:t>
      </w:r>
    </w:p>
    <w:p w14:paraId="6F44AD2E" w14:textId="77777777" w:rsidR="00152505" w:rsidRPr="004F7D48" w:rsidRDefault="00152505" w:rsidP="00152505">
      <w:pPr>
        <w:rPr>
          <w:rStyle w:val="Emphasis"/>
        </w:rPr>
      </w:pPr>
      <w:r w:rsidRPr="004F7D48">
        <w:rPr>
          <w:sz w:val="14"/>
        </w:rPr>
        <w:t xml:space="preserve">Since its initial release, the </w:t>
      </w:r>
      <w:r w:rsidRPr="009D5678">
        <w:rPr>
          <w:rStyle w:val="StyleUnderline"/>
          <w:highlight w:val="cyan"/>
        </w:rPr>
        <w:t>Gilens/Page</w:t>
      </w:r>
      <w:r w:rsidRPr="004F7D48">
        <w:rPr>
          <w:rStyle w:val="StyleUnderline"/>
        </w:rPr>
        <w:t xml:space="preserve"> paper's findings </w:t>
      </w:r>
      <w:r w:rsidRPr="009D5678">
        <w:rPr>
          <w:rStyle w:val="StyleUnderline"/>
          <w:highlight w:val="cyan"/>
        </w:rPr>
        <w:t>have</w:t>
      </w:r>
      <w:r w:rsidRPr="004F7D48">
        <w:rPr>
          <w:rStyle w:val="StyleUnderline"/>
        </w:rPr>
        <w:t xml:space="preserve"> been targeted in </w:t>
      </w:r>
      <w:r w:rsidRPr="009D5678">
        <w:rPr>
          <w:rStyle w:val="Emphasis"/>
          <w:highlight w:val="cyan"/>
        </w:rPr>
        <w:t>three separate debunkings</w:t>
      </w:r>
      <w:r w:rsidRPr="004F7D48">
        <w:rPr>
          <w:sz w:val="14"/>
        </w:rPr>
        <w:t xml:space="preserve">. Cornell professor Peter </w:t>
      </w:r>
      <w:r w:rsidRPr="004F7D48">
        <w:rPr>
          <w:rStyle w:val="StyleUnderline"/>
        </w:rPr>
        <w:t>Enns</w:t>
      </w:r>
      <w:r w:rsidRPr="004F7D48">
        <w:rPr>
          <w:sz w:val="14"/>
        </w:rPr>
        <w:t xml:space="preserve">, recent Princeton PhD graduate Omar </w:t>
      </w:r>
      <w:r w:rsidRPr="004F7D48">
        <w:rPr>
          <w:rStyle w:val="StyleUnderline"/>
        </w:rPr>
        <w:t>Bashir, and a team of</w:t>
      </w:r>
      <w:r w:rsidRPr="004F7D48">
        <w:rPr>
          <w:sz w:val="14"/>
        </w:rPr>
        <w:t xml:space="preserve"> three </w:t>
      </w:r>
      <w:r w:rsidRPr="004F7D48">
        <w:rPr>
          <w:rStyle w:val="StyleUnderline"/>
        </w:rPr>
        <w:t>researchers</w:t>
      </w:r>
      <w:r w:rsidRPr="004F7D48">
        <w:rPr>
          <w:sz w:val="14"/>
        </w:rPr>
        <w:t xml:space="preserve"> — UT Austin grad student J. Alexander Branham, University of Michigan professor Stuart Soroka, and UT professor Christopher Wlezien — </w:t>
      </w:r>
      <w:r w:rsidRPr="004F7D48">
        <w:rPr>
          <w:rStyle w:val="StyleUnderline"/>
        </w:rPr>
        <w:t xml:space="preserve">have all taken a look at Gilens and Page's underlying </w:t>
      </w:r>
      <w:r w:rsidRPr="009D5678">
        <w:rPr>
          <w:rStyle w:val="StyleUnderline"/>
          <w:highlight w:val="cyan"/>
        </w:rPr>
        <w:t>data and</w:t>
      </w:r>
      <w:r w:rsidRPr="004F7D48">
        <w:rPr>
          <w:rStyle w:val="StyleUnderline"/>
        </w:rPr>
        <w:t xml:space="preserve"> found that their </w:t>
      </w:r>
      <w:r w:rsidRPr="009D5678">
        <w:rPr>
          <w:rStyle w:val="StyleUnderline"/>
          <w:highlight w:val="cyan"/>
        </w:rPr>
        <w:t xml:space="preserve">analysis </w:t>
      </w:r>
      <w:r w:rsidRPr="009D5678">
        <w:rPr>
          <w:rStyle w:val="Emphasis"/>
          <w:highlight w:val="cyan"/>
        </w:rPr>
        <w:t>doesn't hold up</w:t>
      </w:r>
      <w:r w:rsidRPr="004F7D48">
        <w:rPr>
          <w:rStyle w:val="Emphasis"/>
        </w:rPr>
        <w:t>.</w:t>
      </w:r>
    </w:p>
    <w:p w14:paraId="38B4A93C" w14:textId="77777777" w:rsidR="00152505" w:rsidRPr="004F7D48" w:rsidRDefault="00152505" w:rsidP="00152505">
      <w:pPr>
        <w:rPr>
          <w:sz w:val="14"/>
        </w:rPr>
      </w:pPr>
      <w:r w:rsidRPr="004F7D48">
        <w:rPr>
          <w:sz w:val="14"/>
        </w:rPr>
        <w:t>Gilens and Page used a database of 1,779 policy issues — which included data on the opinions of median-income Americans, the rich, business interests, and non-business interest groups like unions or the National Rifle Association — to determine whose opinions correlated most closely with actual government policy.</w:t>
      </w:r>
    </w:p>
    <w:p w14:paraId="05CD2F74" w14:textId="77777777" w:rsidR="00152505" w:rsidRPr="004F7D48" w:rsidRDefault="00152505" w:rsidP="00152505">
      <w:pPr>
        <w:rPr>
          <w:sz w:val="14"/>
        </w:rPr>
      </w:pPr>
      <w:r w:rsidRPr="004F7D48">
        <w:rPr>
          <w:sz w:val="14"/>
        </w:rPr>
        <w:t xml:space="preserve">But the </w:t>
      </w:r>
      <w:r w:rsidRPr="004F7D48">
        <w:rPr>
          <w:rStyle w:val="StyleUnderline"/>
        </w:rPr>
        <w:t>researchers critiquing the paper found</w:t>
      </w:r>
      <w:r w:rsidRPr="004F7D48">
        <w:rPr>
          <w:sz w:val="14"/>
        </w:rPr>
        <w:t xml:space="preserve"> that </w:t>
      </w:r>
      <w:r w:rsidRPr="009D5678">
        <w:rPr>
          <w:rStyle w:val="StyleUnderline"/>
          <w:highlight w:val="cyan"/>
        </w:rPr>
        <w:t>middle-income</w:t>
      </w:r>
      <w:r w:rsidRPr="004F7D48">
        <w:rPr>
          <w:sz w:val="14"/>
        </w:rPr>
        <w:t xml:space="preserve"> Americans </w:t>
      </w:r>
      <w:r w:rsidRPr="009D5678">
        <w:rPr>
          <w:rStyle w:val="StyleUnderline"/>
          <w:highlight w:val="cyan"/>
        </w:rPr>
        <w:t>and rich Americans</w:t>
      </w:r>
      <w:r w:rsidRPr="004F7D48">
        <w:rPr>
          <w:sz w:val="14"/>
        </w:rPr>
        <w:t xml:space="preserve"> actually </w:t>
      </w:r>
      <w:r w:rsidRPr="009D5678">
        <w:rPr>
          <w:rStyle w:val="Emphasis"/>
          <w:highlight w:val="cyan"/>
        </w:rPr>
        <w:t>agree</w:t>
      </w:r>
      <w:r w:rsidRPr="004F7D48">
        <w:rPr>
          <w:sz w:val="14"/>
        </w:rPr>
        <w:t xml:space="preserve"> </w:t>
      </w:r>
      <w:r w:rsidRPr="004F7D48">
        <w:rPr>
          <w:rStyle w:val="StyleUnderline"/>
        </w:rPr>
        <w:t xml:space="preserve">on an </w:t>
      </w:r>
      <w:r w:rsidRPr="004F7D48">
        <w:rPr>
          <w:rStyle w:val="Emphasis"/>
        </w:rPr>
        <w:t>overwhelming majority</w:t>
      </w:r>
      <w:r w:rsidRPr="004F7D48">
        <w:rPr>
          <w:sz w:val="14"/>
        </w:rPr>
        <w:t xml:space="preserve"> </w:t>
      </w:r>
      <w:r w:rsidRPr="004F7D48">
        <w:rPr>
          <w:rStyle w:val="StyleUnderline"/>
        </w:rPr>
        <w:t>of topics</w:t>
      </w:r>
      <w:r w:rsidRPr="004F7D48">
        <w:rPr>
          <w:sz w:val="14"/>
        </w:rPr>
        <w:t>. Out of the 1,779 bills in the Gilens/Page data set, majorities of the rich and middle class agree on 1,594; there are 616 bills both groups oppose and 978 bills both groups favor. That means the groups agree on 89.6 percent of bills.</w:t>
      </w:r>
    </w:p>
    <w:p w14:paraId="2BA221A6" w14:textId="77777777" w:rsidR="00152505" w:rsidRPr="004F7D48" w:rsidRDefault="00152505" w:rsidP="00152505">
      <w:pPr>
        <w:rPr>
          <w:sz w:val="14"/>
        </w:rPr>
      </w:pPr>
      <w:r w:rsidRPr="004F7D48">
        <w:rPr>
          <w:sz w:val="14"/>
        </w:rPr>
        <w:t>That leaves only 185 bills on which the rich and the middle class disagree, and even there the disagreements are small. On average, the groups' opinion gaps on the 185 bills is 10.9 percentage points; so, say, 45 percent of the middle class might support a bill while 55.9 percent of the rich support it.</w:t>
      </w:r>
    </w:p>
    <w:p w14:paraId="05F1B31A" w14:textId="77777777" w:rsidR="00152505" w:rsidRPr="004F7D48" w:rsidRDefault="00152505" w:rsidP="00152505">
      <w:pPr>
        <w:rPr>
          <w:sz w:val="14"/>
        </w:rPr>
      </w:pPr>
      <w:r w:rsidRPr="004F7D48">
        <w:rPr>
          <w:rStyle w:val="StyleUnderline"/>
        </w:rPr>
        <w:t>Bashir and Branham/Soroka/Wlezien find</w:t>
      </w:r>
      <w:r w:rsidRPr="004F7D48">
        <w:rPr>
          <w:sz w:val="14"/>
        </w:rPr>
        <w:t xml:space="preserve"> that </w:t>
      </w:r>
      <w:r w:rsidRPr="004F7D48">
        <w:rPr>
          <w:rStyle w:val="StyleUnderline"/>
        </w:rPr>
        <w:t>on</w:t>
      </w:r>
      <w:r w:rsidRPr="004F7D48">
        <w:rPr>
          <w:sz w:val="14"/>
        </w:rPr>
        <w:t xml:space="preserve"> these 185 </w:t>
      </w:r>
      <w:r w:rsidRPr="004F7D48">
        <w:rPr>
          <w:rStyle w:val="StyleUnderline"/>
        </w:rPr>
        <w:t>bills, the rich got their preferred outcome 53 percent of the time and the middle class</w:t>
      </w:r>
      <w:r w:rsidRPr="004F7D48">
        <w:rPr>
          <w:sz w:val="14"/>
        </w:rPr>
        <w:t xml:space="preserve"> got what they wanted </w:t>
      </w:r>
      <w:r w:rsidRPr="004F7D48">
        <w:rPr>
          <w:rStyle w:val="StyleUnderline"/>
        </w:rPr>
        <w:t>47 percent of the time</w:t>
      </w:r>
      <w:r w:rsidRPr="004F7D48">
        <w:rPr>
          <w:sz w:val="14"/>
        </w:rPr>
        <w:t xml:space="preserve">. The </w:t>
      </w:r>
      <w:r w:rsidRPr="009D5678">
        <w:rPr>
          <w:rStyle w:val="StyleUnderline"/>
          <w:highlight w:val="cyan"/>
        </w:rPr>
        <w:t>difference</w:t>
      </w:r>
      <w:r w:rsidRPr="004F7D48">
        <w:rPr>
          <w:rStyle w:val="StyleUnderline"/>
        </w:rPr>
        <w:t xml:space="preserve"> between the two </w:t>
      </w:r>
      <w:r w:rsidRPr="009D5678">
        <w:rPr>
          <w:rStyle w:val="StyleUnderline"/>
          <w:highlight w:val="cyan"/>
        </w:rPr>
        <w:t>is</w:t>
      </w:r>
      <w:r w:rsidRPr="009D5678">
        <w:rPr>
          <w:sz w:val="14"/>
          <w:highlight w:val="cyan"/>
        </w:rPr>
        <w:t xml:space="preserve"> </w:t>
      </w:r>
      <w:r w:rsidRPr="009D5678">
        <w:rPr>
          <w:rStyle w:val="Emphasis"/>
          <w:highlight w:val="cyan"/>
        </w:rPr>
        <w:t>not statistically significant</w:t>
      </w:r>
      <w:r w:rsidRPr="004F7D48">
        <w:rPr>
          <w:sz w:val="14"/>
        </w:rPr>
        <w:t>. And there are some funny examples in the list of middle-class victories. For instance, the middle class got what they wanted on public financing of elections: in all three 1990s surveys included in the Gilens data, they opposed it, while the rich favor it. That matches up with more recent research showing that wealthy people are more supportive of public election funding.</w:t>
      </w:r>
    </w:p>
    <w:p w14:paraId="24709F19" w14:textId="77777777" w:rsidR="00152505" w:rsidRPr="004F7D48" w:rsidRDefault="00152505" w:rsidP="00152505">
      <w:pPr>
        <w:rPr>
          <w:u w:val="single"/>
        </w:rPr>
      </w:pPr>
      <w:r w:rsidRPr="004F7D48">
        <w:rPr>
          <w:sz w:val="14"/>
        </w:rPr>
        <w:t xml:space="preserve">So </w:t>
      </w:r>
      <w:r w:rsidRPr="004F7D48">
        <w:rPr>
          <w:rStyle w:val="Emphasis"/>
        </w:rPr>
        <w:t>it's hard to say definitively</w:t>
      </w:r>
      <w:r w:rsidRPr="004F7D48">
        <w:rPr>
          <w:rStyle w:val="StyleUnderline"/>
        </w:rPr>
        <w:t xml:space="preserve">, based on this data, that the rich are getting what they want more than the middle class. And it's hard to claim, as Gilens and Page do, that "ordinary citizens get what they want from government only when they happen to agree with elites </w:t>
      </w:r>
      <w:r w:rsidRPr="004F7D48">
        <w:rPr>
          <w:sz w:val="14"/>
        </w:rPr>
        <w:t xml:space="preserve">or interest groups that are really calling the shots." </w:t>
      </w:r>
      <w:r w:rsidRPr="004F7D48">
        <w:rPr>
          <w:rStyle w:val="StyleUnderline"/>
        </w:rPr>
        <w:t>Even when they disagree with elites, ordinary citizens get what they want about half the time.</w:t>
      </w:r>
    </w:p>
    <w:p w14:paraId="0F9453D5" w14:textId="77777777" w:rsidR="00152505" w:rsidRPr="004F7D48" w:rsidRDefault="00152505" w:rsidP="00152505">
      <w:pPr>
        <w:rPr>
          <w:sz w:val="14"/>
        </w:rPr>
      </w:pPr>
      <w:r w:rsidRPr="004F7D48">
        <w:rPr>
          <w:sz w:val="14"/>
        </w:rPr>
        <w:t>Branham, Soroka, and Wlezien also look at which specific issues spur disagreement: Do they fall down on ideological lines? Sort of, but not dramatically so. The authors find that the middle class got 26 liberal policy wins (either a bill they supported passing or one they opposed getting blocked), 20 conservative wins, and 29 ideologically neutral wins. The rich got 28 liberal wins, 26 conservative wins, and 37 neutral wins. The rich's wins are slightly more conservative on average, but not hugely so.</w:t>
      </w:r>
    </w:p>
    <w:p w14:paraId="4860CC60" w14:textId="77777777" w:rsidR="00152505" w:rsidRDefault="00152505" w:rsidP="00152505">
      <w:pPr>
        <w:rPr>
          <w:sz w:val="14"/>
        </w:rPr>
      </w:pPr>
      <w:r w:rsidRPr="004F7D48">
        <w:rPr>
          <w:sz w:val="14"/>
        </w:rPr>
        <w:t xml:space="preserve">Okay, but </w:t>
      </w:r>
      <w:r w:rsidRPr="009D5678">
        <w:rPr>
          <w:rStyle w:val="StyleUnderline"/>
          <w:highlight w:val="cyan"/>
        </w:rPr>
        <w:t>maybe</w:t>
      </w:r>
      <w:r w:rsidRPr="004F7D48">
        <w:rPr>
          <w:sz w:val="14"/>
        </w:rPr>
        <w:t xml:space="preserve"> those </w:t>
      </w:r>
      <w:r w:rsidRPr="009D5678">
        <w:rPr>
          <w:rStyle w:val="StyleUnderline"/>
          <w:highlight w:val="cyan"/>
        </w:rPr>
        <w:t>conservative wins</w:t>
      </w:r>
      <w:r w:rsidRPr="004F7D48">
        <w:rPr>
          <w:sz w:val="14"/>
        </w:rPr>
        <w:t xml:space="preserve"> for the rich </w:t>
      </w:r>
      <w:r w:rsidRPr="004F7D48">
        <w:rPr>
          <w:rStyle w:val="StyleUnderline"/>
        </w:rPr>
        <w:t xml:space="preserve">were all on issues that </w:t>
      </w:r>
      <w:r w:rsidRPr="009D5678">
        <w:rPr>
          <w:rStyle w:val="StyleUnderline"/>
          <w:highlight w:val="cyan"/>
        </w:rPr>
        <w:t>mattered most</w:t>
      </w:r>
      <w:r w:rsidRPr="004F7D48">
        <w:rPr>
          <w:sz w:val="14"/>
        </w:rPr>
        <w:t xml:space="preserve"> to the rich. Maybe the middle class wins occasionally on social issues, but the rich succeed in preventing redistribution and other economic policies they don't like.</w:t>
      </w:r>
    </w:p>
    <w:p w14:paraId="448D48FB" w14:textId="77777777" w:rsidR="00152505" w:rsidRPr="00BC6B25" w:rsidRDefault="00152505" w:rsidP="00152505">
      <w:pPr>
        <w:rPr>
          <w:sz w:val="12"/>
        </w:rPr>
      </w:pPr>
      <w:r w:rsidRPr="004F7D48">
        <w:rPr>
          <w:rStyle w:val="Emphasis"/>
        </w:rPr>
        <w:t>Again</w:t>
      </w:r>
      <w:r w:rsidRPr="004F7D48">
        <w:rPr>
          <w:sz w:val="12"/>
        </w:rPr>
        <w:t xml:space="preserve">, </w:t>
      </w:r>
      <w:r w:rsidRPr="009D5678">
        <w:rPr>
          <w:rStyle w:val="Emphasis"/>
          <w:highlight w:val="cyan"/>
        </w:rPr>
        <w:t>no</w:t>
      </w:r>
      <w:r w:rsidRPr="00BC6B25">
        <w:rPr>
          <w:rStyle w:val="Emphasis"/>
        </w:rPr>
        <w:t>t really</w:t>
      </w:r>
      <w:r w:rsidRPr="004F7D48">
        <w:rPr>
          <w:rStyle w:val="Emphasis"/>
        </w:rPr>
        <w:t>.</w:t>
      </w:r>
      <w:r w:rsidRPr="004F7D48">
        <w:rPr>
          <w:sz w:val="12"/>
        </w:rPr>
        <w:t xml:space="preserve"> The researchers found the rich’s win rate for economic issues where there's disagreement is 57.1 percent, compared with 51.1 percent for social issues. </w:t>
      </w:r>
      <w:r w:rsidRPr="009D5678">
        <w:rPr>
          <w:rStyle w:val="StyleUnderline"/>
          <w:highlight w:val="cyan"/>
        </w:rPr>
        <w:t xml:space="preserve">There's a difference, but </w:t>
      </w:r>
      <w:r w:rsidRPr="009D5678">
        <w:rPr>
          <w:rStyle w:val="Emphasis"/>
          <w:highlight w:val="cyan"/>
        </w:rPr>
        <w:t>not a robust</w:t>
      </w:r>
      <w:r w:rsidRPr="004F7D48">
        <w:rPr>
          <w:rStyle w:val="Emphasis"/>
        </w:rPr>
        <w:t xml:space="preserve"> </w:t>
      </w:r>
      <w:r w:rsidRPr="009D5678">
        <w:rPr>
          <w:rStyle w:val="Emphasis"/>
          <w:highlight w:val="cyan"/>
        </w:rPr>
        <w:t>one</w:t>
      </w:r>
      <w:r w:rsidRPr="004F7D48">
        <w:rPr>
          <w:sz w:val="12"/>
        </w:rPr>
        <w:t>. "</w:t>
      </w:r>
      <w:r w:rsidRPr="004F7D48">
        <w:rPr>
          <w:rStyle w:val="StyleUnderline"/>
        </w:rPr>
        <w:t>The win rates for the two issue types are not statistically different from one another," Branham, Soroka, and Wlezien conclude</w:t>
      </w:r>
      <w:r w:rsidRPr="004F7D48">
        <w:rPr>
          <w:sz w:val="12"/>
        </w:rPr>
        <w:t>.</w:t>
      </w:r>
    </w:p>
    <w:p w14:paraId="1506E7EA" w14:textId="7094D0BF" w:rsidR="002658CF" w:rsidRDefault="002658CF" w:rsidP="002658CF">
      <w:pPr>
        <w:pStyle w:val="Heading3"/>
      </w:pPr>
      <w:r>
        <w:t>Link---</w:t>
      </w:r>
      <w:r w:rsidR="00755796">
        <w:t>Fights</w:t>
      </w:r>
      <w:r>
        <w:t>---China---Congress</w:t>
      </w:r>
    </w:p>
    <w:p w14:paraId="073AD7A3" w14:textId="77777777" w:rsidR="002658CF" w:rsidRPr="00CC2B25" w:rsidRDefault="002658CF" w:rsidP="002658CF">
      <w:pPr>
        <w:pStyle w:val="Heading4"/>
        <w:rPr>
          <w:b w:val="0"/>
        </w:rPr>
      </w:pPr>
      <w:r>
        <w:t xml:space="preserve">Congress is packed with </w:t>
      </w:r>
      <w:r>
        <w:rPr>
          <w:u w:val="single"/>
        </w:rPr>
        <w:t>China hawks</w:t>
      </w:r>
      <w:r>
        <w:rPr>
          <w:b w:val="0"/>
        </w:rPr>
        <w:t xml:space="preserve"> </w:t>
      </w:r>
      <w:r>
        <w:t xml:space="preserve">wanting increased China ties </w:t>
      </w:r>
      <w:r>
        <w:rPr>
          <w:b w:val="0"/>
        </w:rPr>
        <w:t>– proven by Trump’s more assertive policy</w:t>
      </w:r>
    </w:p>
    <w:p w14:paraId="776F4E1F" w14:textId="77777777" w:rsidR="002658CF" w:rsidRPr="0046476F" w:rsidRDefault="002658CF" w:rsidP="002658CF">
      <w:r>
        <w:rPr>
          <w:rStyle w:val="Style13ptBold"/>
        </w:rPr>
        <w:t xml:space="preserve">Wadhams 19 </w:t>
      </w:r>
      <w:r w:rsidRPr="0046476F">
        <w:t xml:space="preserve">---- Nick, </w:t>
      </w:r>
      <w:r>
        <w:t xml:space="preserve">foreign policy and national security reporter, </w:t>
      </w:r>
      <w:r w:rsidRPr="0046476F">
        <w:t xml:space="preserve">“China Protests Possible Trump Move to Sell F-16s to Taiwan,” </w:t>
      </w:r>
      <w:r w:rsidRPr="0046476F">
        <w:rPr>
          <w:i/>
        </w:rPr>
        <w:t>Bloomberg</w:t>
      </w:r>
      <w:r w:rsidRPr="0046476F">
        <w:t xml:space="preserve">, 3/21, </w:t>
      </w:r>
      <w:hyperlink r:id="rId22" w:history="1">
        <w:r w:rsidRPr="0046476F">
          <w:rPr>
            <w:rStyle w:val="Hyperlink"/>
          </w:rPr>
          <w:t>https://www.bloomberg.com/news/articles/2019-03-21/trump-aides-said-to-back-selling-f-16-fighter-planes-to-taiwan</w:t>
        </w:r>
      </w:hyperlink>
    </w:p>
    <w:p w14:paraId="0414E72A" w14:textId="77777777" w:rsidR="002658CF" w:rsidRDefault="002658CF" w:rsidP="002658CF"/>
    <w:p w14:paraId="30F4D8F3" w14:textId="77777777" w:rsidR="002658CF" w:rsidRPr="002B23D9" w:rsidRDefault="002658CF" w:rsidP="002658CF">
      <w:pPr>
        <w:rPr>
          <w:b/>
          <w:iCs/>
          <w:u w:val="single"/>
          <w:bdr w:val="single" w:sz="8" w:space="0" w:color="auto"/>
        </w:rPr>
      </w:pPr>
      <w:r w:rsidRPr="009D5678">
        <w:rPr>
          <w:rStyle w:val="StyleUnderline"/>
          <w:highlight w:val="cyan"/>
        </w:rPr>
        <w:t xml:space="preserve">Trump has chosen </w:t>
      </w:r>
      <w:r w:rsidRPr="009D5678">
        <w:rPr>
          <w:rStyle w:val="Emphasis"/>
          <w:highlight w:val="cyan"/>
        </w:rPr>
        <w:t>a more assertive approach</w:t>
      </w:r>
      <w:r w:rsidRPr="00D16979">
        <w:rPr>
          <w:sz w:val="14"/>
        </w:rPr>
        <w:t xml:space="preserve"> at a time </w:t>
      </w:r>
      <w:r w:rsidRPr="00D16979">
        <w:rPr>
          <w:rStyle w:val="StyleUnderline"/>
        </w:rPr>
        <w:t>when the administration is locked in</w:t>
      </w:r>
      <w:r w:rsidRPr="00D16979">
        <w:rPr>
          <w:sz w:val="14"/>
        </w:rPr>
        <w:t xml:space="preserve"> </w:t>
      </w:r>
      <w:r w:rsidRPr="00D16979">
        <w:rPr>
          <w:rStyle w:val="Emphasis"/>
        </w:rPr>
        <w:t>difficult negotiations</w:t>
      </w:r>
      <w:r w:rsidRPr="00D16979">
        <w:rPr>
          <w:sz w:val="14"/>
        </w:rPr>
        <w:t xml:space="preserve"> </w:t>
      </w:r>
      <w:r w:rsidRPr="00D16979">
        <w:rPr>
          <w:rStyle w:val="StyleUnderline"/>
        </w:rPr>
        <w:t>with</w:t>
      </w:r>
      <w:r w:rsidRPr="00D16979">
        <w:rPr>
          <w:sz w:val="14"/>
        </w:rPr>
        <w:t xml:space="preserve"> Chinese President </w:t>
      </w:r>
      <w:r w:rsidRPr="00D16979">
        <w:rPr>
          <w:rStyle w:val="StyleUnderline"/>
        </w:rPr>
        <w:t>Xi</w:t>
      </w:r>
      <w:r w:rsidRPr="00D16979">
        <w:rPr>
          <w:sz w:val="14"/>
        </w:rPr>
        <w:t xml:space="preserve"> Jinping over trade. </w:t>
      </w:r>
      <w:r w:rsidRPr="009D5678">
        <w:rPr>
          <w:rStyle w:val="StyleUnderline"/>
          <w:highlight w:val="cyan"/>
        </w:rPr>
        <w:t xml:space="preserve">He’s been </w:t>
      </w:r>
      <w:r w:rsidRPr="009D5678">
        <w:rPr>
          <w:rStyle w:val="Emphasis"/>
          <w:highlight w:val="cyan"/>
        </w:rPr>
        <w:t>prodded</w:t>
      </w:r>
      <w:r w:rsidRPr="002B23D9">
        <w:rPr>
          <w:rStyle w:val="Emphasis"/>
        </w:rPr>
        <w:t xml:space="preserve"> on </w:t>
      </w:r>
      <w:r w:rsidRPr="009D5678">
        <w:rPr>
          <w:rStyle w:val="Emphasis"/>
          <w:highlight w:val="cyan"/>
        </w:rPr>
        <w:t>by China hawks</w:t>
      </w:r>
      <w:r w:rsidRPr="002B23D9">
        <w:rPr>
          <w:rStyle w:val="Emphasis"/>
        </w:rPr>
        <w:t xml:space="preserve"> in Congress</w:t>
      </w:r>
      <w:r w:rsidRPr="00D16979">
        <w:rPr>
          <w:sz w:val="14"/>
        </w:rPr>
        <w:t xml:space="preserve">, </w:t>
      </w:r>
      <w:r w:rsidRPr="009D5678">
        <w:rPr>
          <w:rStyle w:val="StyleUnderline"/>
          <w:highlight w:val="cyan"/>
        </w:rPr>
        <w:t>who</w:t>
      </w:r>
      <w:r w:rsidRPr="002B23D9">
        <w:rPr>
          <w:rStyle w:val="StyleUnderline"/>
        </w:rPr>
        <w:t xml:space="preserve"> have </w:t>
      </w:r>
      <w:r w:rsidRPr="009D5678">
        <w:rPr>
          <w:rStyle w:val="StyleUnderline"/>
          <w:highlight w:val="cyan"/>
        </w:rPr>
        <w:t>passed legislation</w:t>
      </w:r>
      <w:r w:rsidRPr="009D5678">
        <w:rPr>
          <w:sz w:val="14"/>
          <w:highlight w:val="cyan"/>
        </w:rPr>
        <w:t xml:space="preserve"> </w:t>
      </w:r>
      <w:r w:rsidRPr="009D5678">
        <w:rPr>
          <w:rStyle w:val="Emphasis"/>
          <w:highlight w:val="cyan"/>
        </w:rPr>
        <w:t>urging greater</w:t>
      </w:r>
      <w:r w:rsidRPr="002B23D9">
        <w:rPr>
          <w:rStyle w:val="Emphasis"/>
        </w:rPr>
        <w:t xml:space="preserve"> diplomatic and military </w:t>
      </w:r>
      <w:r w:rsidRPr="009D5678">
        <w:rPr>
          <w:rStyle w:val="Emphasis"/>
          <w:highlight w:val="cyan"/>
        </w:rPr>
        <w:t>ties</w:t>
      </w:r>
      <w:r w:rsidRPr="009D5678">
        <w:rPr>
          <w:rStyle w:val="StyleUnderline"/>
          <w:highlight w:val="cyan"/>
        </w:rPr>
        <w:t xml:space="preserve"> with the</w:t>
      </w:r>
      <w:r w:rsidRPr="002B23D9">
        <w:rPr>
          <w:rStyle w:val="StyleUnderline"/>
        </w:rPr>
        <w:t xml:space="preserve"> democratically run </w:t>
      </w:r>
      <w:r w:rsidRPr="009D5678">
        <w:rPr>
          <w:rStyle w:val="StyleUnderline"/>
          <w:highlight w:val="cyan"/>
        </w:rPr>
        <w:t>island</w:t>
      </w:r>
      <w:r w:rsidRPr="002B23D9">
        <w:rPr>
          <w:rStyle w:val="StyleUnderline"/>
        </w:rPr>
        <w:t>.</w:t>
      </w:r>
    </w:p>
    <w:p w14:paraId="5D7F053C" w14:textId="029A0D98" w:rsidR="00644E4D" w:rsidRDefault="00644E4D" w:rsidP="00634125">
      <w:pPr>
        <w:pStyle w:val="Heading3"/>
      </w:pPr>
      <w:r>
        <w:t>Link---</w:t>
      </w:r>
      <w:r w:rsidR="00755796">
        <w:t>Fights</w:t>
      </w:r>
      <w:r>
        <w:t>---Process---Congress</w:t>
      </w:r>
    </w:p>
    <w:p w14:paraId="07AB8B6B" w14:textId="77777777" w:rsidR="00644E4D" w:rsidRPr="009B449B" w:rsidRDefault="00644E4D" w:rsidP="00644E4D">
      <w:pPr>
        <w:pStyle w:val="Heading4"/>
      </w:pPr>
      <w:r w:rsidRPr="009B449B">
        <w:t xml:space="preserve">The process of restricting the president is massively polarized – party rift, message politics, and institutional shortcomings – </w:t>
      </w:r>
      <w:r w:rsidRPr="009B449B">
        <w:rPr>
          <w:b w:val="0"/>
        </w:rPr>
        <w:t>only our evidence assumes the condition of divided government</w:t>
      </w:r>
    </w:p>
    <w:p w14:paraId="5B103BB8" w14:textId="77777777" w:rsidR="00644E4D" w:rsidRPr="009B449B" w:rsidRDefault="00644E4D" w:rsidP="00644E4D">
      <w:pPr>
        <w:rPr>
          <w:rStyle w:val="verdana"/>
        </w:rPr>
      </w:pPr>
      <w:r w:rsidRPr="009B449B">
        <w:rPr>
          <w:rStyle w:val="Style13ptBold"/>
        </w:rPr>
        <w:t xml:space="preserve">Devins 9 </w:t>
      </w:r>
      <w:r w:rsidRPr="009B449B">
        <w:t>(Neal, Goodrich Professor of Law and Professor of Government (College of William and Mary), “Presidential Power in The 21st Century Symposium: Article: Presidential Unilateralism and Political Polarization: Why Today's Congress Lacks The Will And The Way To Stop Presidential Initiatives” 45 Willamette L. Rev. 395 Spring)</w:t>
      </w:r>
    </w:p>
    <w:p w14:paraId="18CFF65C" w14:textId="77777777" w:rsidR="00644E4D" w:rsidRPr="009B449B" w:rsidRDefault="00644E4D" w:rsidP="00644E4D"/>
    <w:p w14:paraId="69178682" w14:textId="77777777" w:rsidR="007920DD" w:rsidRPr="00481B64" w:rsidRDefault="007920DD" w:rsidP="007920DD">
      <w:pPr>
        <w:rPr>
          <w:sz w:val="10"/>
        </w:rPr>
      </w:pPr>
      <w:r w:rsidRPr="00481B64">
        <w:rPr>
          <w:sz w:val="10"/>
        </w:rPr>
        <w:t xml:space="preserve">Let me shift focus to the question that lies at the heart of this essay, namely, why </w:t>
      </w:r>
      <w:r w:rsidRPr="00A80DF2">
        <w:rPr>
          <w:rStyle w:val="StyleUnderline"/>
        </w:rPr>
        <w:t xml:space="preserve">party </w:t>
      </w:r>
      <w:r w:rsidRPr="009D5678">
        <w:rPr>
          <w:rStyle w:val="StyleUnderline"/>
          <w:highlight w:val="cyan"/>
        </w:rPr>
        <w:t>polarization</w:t>
      </w:r>
      <w:r w:rsidRPr="009D5678">
        <w:rPr>
          <w:sz w:val="10"/>
          <w:highlight w:val="cyan"/>
        </w:rPr>
        <w:t xml:space="preserve"> </w:t>
      </w:r>
      <w:r w:rsidRPr="009D5678">
        <w:rPr>
          <w:rStyle w:val="StyleUnderline"/>
          <w:highlight w:val="cyan"/>
        </w:rPr>
        <w:t>prevents</w:t>
      </w:r>
      <w:r w:rsidRPr="00481B64">
        <w:rPr>
          <w:sz w:val="10"/>
        </w:rPr>
        <w:t xml:space="preserve"> today's </w:t>
      </w:r>
      <w:r w:rsidRPr="009D5678">
        <w:rPr>
          <w:rStyle w:val="StyleUnderline"/>
          <w:highlight w:val="cyan"/>
        </w:rPr>
        <w:t>Congress from</w:t>
      </w:r>
      <w:r w:rsidRPr="00481B64">
        <w:rPr>
          <w:sz w:val="10"/>
        </w:rPr>
        <w:t xml:space="preserve"> standing up for institutional prerogatives and </w:t>
      </w:r>
      <w:r w:rsidRPr="009D5678">
        <w:rPr>
          <w:rStyle w:val="StyleUnderline"/>
          <w:highlight w:val="cyan"/>
        </w:rPr>
        <w:t>checking the executive</w:t>
      </w:r>
      <w:r w:rsidRPr="00481B64">
        <w:rPr>
          <w:sz w:val="10"/>
        </w:rPr>
        <w:t xml:space="preserve"> branch. Please note that I am not taking a position on whether President Bush's claims of presidential power were well founded. My concern is simply whether today's Congress is capable of embracing the types of legislative reforms that were enacted by the Watergate-era Congress.</w:t>
      </w:r>
      <w:r w:rsidRPr="00481B64">
        <w:rPr>
          <w:sz w:val="12"/>
        </w:rPr>
        <w:t>¶</w:t>
      </w:r>
      <w:r w:rsidRPr="00481B64">
        <w:rPr>
          <w:sz w:val="10"/>
        </w:rPr>
        <w:t xml:space="preserve"> [*407] My analysis will proceed in two parts. First, I will discuss party polarization and how it has contributed to the resurgence of presidential unilateralism. n37 Second, I will explain why </w:t>
      </w:r>
      <w:r w:rsidRPr="00A80DF2">
        <w:rPr>
          <w:rStyle w:val="StyleUnderline"/>
        </w:rPr>
        <w:t>the</w:t>
      </w:r>
      <w:r w:rsidRPr="00481B64">
        <w:rPr>
          <w:sz w:val="10"/>
        </w:rPr>
        <w:t xml:space="preserve"> </w:t>
      </w:r>
      <w:r w:rsidRPr="00A80DF2">
        <w:rPr>
          <w:rStyle w:val="StyleUnderline"/>
        </w:rPr>
        <w:t>modern</w:t>
      </w:r>
      <w:r w:rsidRPr="00481B64">
        <w:rPr>
          <w:sz w:val="10"/>
        </w:rPr>
        <w:t xml:space="preserve"> day </w:t>
      </w:r>
      <w:r w:rsidRPr="009D5678">
        <w:rPr>
          <w:rStyle w:val="StyleUnderline"/>
          <w:highlight w:val="cyan"/>
        </w:rPr>
        <w:t>Congress has neither the wil</w:t>
      </w:r>
      <w:r w:rsidRPr="00A80DF2">
        <w:rPr>
          <w:rStyle w:val="StyleUnderline"/>
        </w:rPr>
        <w:t>l n</w:t>
      </w:r>
      <w:r w:rsidRPr="009D5678">
        <w:rPr>
          <w:rStyle w:val="StyleUnderline"/>
          <w:highlight w:val="cyan"/>
        </w:rPr>
        <w:t>or</w:t>
      </w:r>
      <w:r w:rsidRPr="00A80DF2">
        <w:rPr>
          <w:rStyle w:val="StyleUnderline"/>
        </w:rPr>
        <w:t xml:space="preserve"> the </w:t>
      </w:r>
      <w:r w:rsidRPr="009D5678">
        <w:rPr>
          <w:rStyle w:val="StyleUnderline"/>
          <w:highlight w:val="cyan"/>
        </w:rPr>
        <w:t>way to check</w:t>
      </w:r>
      <w:r w:rsidRPr="00A80DF2">
        <w:rPr>
          <w:rStyle w:val="StyleUnderline"/>
        </w:rPr>
        <w:t xml:space="preserve"> presidential </w:t>
      </w:r>
      <w:r w:rsidRPr="009D5678">
        <w:rPr>
          <w:rStyle w:val="StyleUnderline"/>
          <w:highlight w:val="cyan"/>
        </w:rPr>
        <w:t>unilateralism</w:t>
      </w:r>
      <w:r w:rsidRPr="00481B64">
        <w:rPr>
          <w:sz w:val="10"/>
        </w:rPr>
        <w:t>. In particular, Congress's uninterest in asserting institutional prerogatives to check the George W. Bush administration highlights dramatic differences between the modern day Congress and the Watergate-era Congress.</w:t>
      </w:r>
      <w:r w:rsidRPr="00481B64">
        <w:rPr>
          <w:sz w:val="12"/>
        </w:rPr>
        <w:t>¶</w:t>
      </w:r>
      <w:r w:rsidRPr="00481B64">
        <w:rPr>
          <w:sz w:val="10"/>
        </w:rPr>
        <w:t xml:space="preserve"> With regard to party polarization, it is quite clear that the days of the Rockefeller Republican and Southern Democrat are behind us. Measures of ideology reveal that all or nearly all Republicans are more conservative than the most conservative Democrat. n38 Correspondingly, there is no meaningful ideological range within either the Democratic or Republican Party. For example, with the demise of Rockefeller Republicans and Southern Democrats, the gap between Northern and Southern members of the two parties had largely disappeared by the 1990s. n39 Indeed, as Figure 1 on the following page makes abundantly clear, party polarization is more extreme today than ever before.</w:t>
      </w:r>
      <w:r w:rsidRPr="00481B64">
        <w:rPr>
          <w:sz w:val="12"/>
        </w:rPr>
        <w:t>¶</w:t>
      </w:r>
      <w:r w:rsidRPr="00481B64">
        <w:rPr>
          <w:sz w:val="10"/>
        </w:rPr>
        <w:t xml:space="preserve"> [*408] </w:t>
      </w:r>
      <w:r w:rsidRPr="00481B64">
        <w:rPr>
          <w:sz w:val="12"/>
        </w:rPr>
        <w:t>¶</w:t>
      </w:r>
      <w:r w:rsidRPr="00481B64">
        <w:rPr>
          <w:sz w:val="10"/>
        </w:rPr>
        <w:t xml:space="preserve"> Figure 1. n40</w:t>
      </w:r>
      <w:r w:rsidRPr="00481B64">
        <w:rPr>
          <w:sz w:val="12"/>
        </w:rPr>
        <w:t>¶</w:t>
      </w:r>
      <w:r w:rsidRPr="00481B64">
        <w:rPr>
          <w:sz w:val="10"/>
        </w:rPr>
        <w:t xml:space="preserve"> Party Polarization 1879-2008</w:t>
      </w:r>
      <w:r w:rsidRPr="00481B64">
        <w:rPr>
          <w:sz w:val="12"/>
        </w:rPr>
        <w:t>¶</w:t>
      </w:r>
      <w:r w:rsidRPr="00481B64">
        <w:rPr>
          <w:sz w:val="10"/>
        </w:rPr>
        <w:t xml:space="preserve"> Distance Between the Parties First Dimension</w:t>
      </w:r>
      <w:r w:rsidRPr="00481B64">
        <w:rPr>
          <w:sz w:val="12"/>
        </w:rPr>
        <w:t>¶</w:t>
      </w:r>
      <w:r w:rsidRPr="00481B64">
        <w:rPr>
          <w:sz w:val="10"/>
        </w:rPr>
        <w:t xml:space="preserve"> [SEE FIGURE 1 IN ORIGINAL]</w:t>
      </w:r>
      <w:r w:rsidRPr="00481B64">
        <w:rPr>
          <w:sz w:val="12"/>
        </w:rPr>
        <w:t>¶</w:t>
      </w:r>
      <w:r w:rsidRPr="00481B64">
        <w:rPr>
          <w:sz w:val="10"/>
        </w:rPr>
        <w:t xml:space="preserve"> This pattern will likely continue. With only one-half of eligible voters voting, there is greater emphasis on mobilizing the more partisan base. More than that, in the House of Representatives, computer-driven redistricting has resulted in the drawing of lines that essentially guarantee that Democrats will win certain districts and Republicans other districts. n41 And while there are some toss-up districts, the vast majority of districts are noncompetitive. What this means is that - in the House - the party primary often controls who will win the election and, as such, candidates have incentive to appeal to the partisans who vote in the primaries (and not the median voter in the general elections). n42</w:t>
      </w:r>
      <w:r w:rsidRPr="00481B64">
        <w:rPr>
          <w:sz w:val="12"/>
        </w:rPr>
        <w:t>¶</w:t>
      </w:r>
      <w:r w:rsidRPr="00481B64">
        <w:rPr>
          <w:sz w:val="10"/>
        </w:rPr>
        <w:t xml:space="preserve"> The consequences of party polarization are profound. Party leaders, especially in the House, have capitalized on the fact that lawmakers are more apt to see themselves as members of a party, not as independent power brokers (willing to cross party lines in order to [*409] pursue favored policies). Correspondingly, party leaders are increasingly concerned with "message politics," that is, with using the legislative process to make a symbolic statement to voters and other constituents. n43 Rather than allow decentralized committees to define Congress's agenda, Democrats and Republicans alike see the lawmaking process as a way to stand behind a unified party message and, in this way, to distinguish their party from the other. Relatedly, </w:t>
      </w:r>
      <w:r w:rsidRPr="00481B64">
        <w:rPr>
          <w:rStyle w:val="StyleUnderline"/>
        </w:rPr>
        <w:t>rather than seek middle ground bipartisan solutions</w:t>
      </w:r>
      <w:r w:rsidRPr="009D5678">
        <w:rPr>
          <w:sz w:val="10"/>
          <w:highlight w:val="cyan"/>
        </w:rPr>
        <w:t xml:space="preserve">, </w:t>
      </w:r>
      <w:r w:rsidRPr="009D5678">
        <w:rPr>
          <w:rStyle w:val="StyleUnderline"/>
          <w:highlight w:val="cyan"/>
        </w:rPr>
        <w:t>each party looks to gain political advantage</w:t>
      </w:r>
      <w:r w:rsidRPr="00481B64">
        <w:rPr>
          <w:rStyle w:val="StyleUnderline"/>
        </w:rPr>
        <w:t xml:space="preserve"> from the other.</w:t>
      </w:r>
      <w:r w:rsidRPr="00481B64">
        <w:rPr>
          <w:rStyle w:val="StyleUnderline"/>
          <w:sz w:val="12"/>
        </w:rPr>
        <w:t>¶</w:t>
      </w:r>
      <w:r w:rsidRPr="00481B64">
        <w:rPr>
          <w:sz w:val="10"/>
        </w:rPr>
        <w:t xml:space="preserve"> The Clinton impeachment is a classic example of this phenomenon. Unlike the Nixon impeachment (where members of Congress "rose above partisanship"), "it is harder to identify such actors" in President Clinton's case. n44 "The virtual party-line votes in the House and the Senate reinforce public perception of the intense partisanship underlying the proceedings." n45</w:t>
      </w:r>
      <w:r w:rsidRPr="00481B64">
        <w:rPr>
          <w:sz w:val="12"/>
        </w:rPr>
        <w:t>¶</w:t>
      </w:r>
      <w:r w:rsidRPr="00481B64">
        <w:rPr>
          <w:sz w:val="10"/>
        </w:rPr>
        <w:t xml:space="preserve"> Party </w:t>
      </w:r>
      <w:r w:rsidRPr="00481B64">
        <w:rPr>
          <w:rStyle w:val="StyleUnderline"/>
        </w:rPr>
        <w:t>polarization</w:t>
      </w:r>
      <w:r w:rsidRPr="00481B64">
        <w:rPr>
          <w:sz w:val="10"/>
        </w:rPr>
        <w:t xml:space="preserve"> likewise </w:t>
      </w:r>
      <w:r w:rsidRPr="00481B64">
        <w:rPr>
          <w:rStyle w:val="StyleUnderline"/>
        </w:rPr>
        <w:t>contributes to</w:t>
      </w:r>
      <w:r w:rsidRPr="00481B64">
        <w:rPr>
          <w:sz w:val="10"/>
        </w:rPr>
        <w:t xml:space="preserve"> partisanship in how Congress conducts hearings as well as </w:t>
      </w:r>
      <w:r w:rsidRPr="00481B64">
        <w:rPr>
          <w:rStyle w:val="StyleUnderline"/>
        </w:rPr>
        <w:t>Congress's willingness to hold the executive accountable</w:t>
      </w:r>
      <w:r w:rsidRPr="00481B64">
        <w:rPr>
          <w:sz w:val="10"/>
        </w:rPr>
        <w:t xml:space="preserve"> through oversight. n46 Today's lawmakers do not need hearings to sort out their views. With increasing polarization and appeals to the party base, </w:t>
      </w:r>
      <w:r w:rsidRPr="009D5678">
        <w:rPr>
          <w:rStyle w:val="StyleUnderline"/>
          <w:highlight w:val="cyan"/>
        </w:rPr>
        <w:t>members are</w:t>
      </w:r>
      <w:r w:rsidRPr="00481B64">
        <w:rPr>
          <w:sz w:val="10"/>
        </w:rPr>
        <w:t xml:space="preserve"> both </w:t>
      </w:r>
      <w:r w:rsidRPr="00481B64">
        <w:rPr>
          <w:rStyle w:val="StyleUnderline"/>
        </w:rPr>
        <w:t xml:space="preserve">more </w:t>
      </w:r>
      <w:r w:rsidRPr="009D5678">
        <w:rPr>
          <w:rStyle w:val="StyleUnderline"/>
          <w:highlight w:val="cyan"/>
        </w:rPr>
        <w:t>ideological and less trusting</w:t>
      </w:r>
      <w:r w:rsidRPr="00481B64">
        <w:rPr>
          <w:rStyle w:val="StyleUnderline"/>
        </w:rPr>
        <w:t xml:space="preserve"> of the other party</w:t>
      </w:r>
      <w:r w:rsidRPr="00481B64">
        <w:rPr>
          <w:sz w:val="10"/>
        </w:rPr>
        <w:t xml:space="preserve">. Correspondingly, majority and minority staff rarely work together - instead, </w:t>
      </w:r>
      <w:r w:rsidRPr="00481B64">
        <w:rPr>
          <w:rStyle w:val="StyleUnderline"/>
        </w:rPr>
        <w:t>each side will call witnesses who back up the predetermined views of the party that has enlisted them</w:t>
      </w:r>
      <w:r w:rsidRPr="00481B64">
        <w:rPr>
          <w:sz w:val="10"/>
        </w:rPr>
        <w:t>. n47</w:t>
      </w:r>
      <w:r w:rsidRPr="00481B64">
        <w:rPr>
          <w:sz w:val="12"/>
        </w:rPr>
        <w:t>¶</w:t>
      </w:r>
      <w:r w:rsidRPr="00481B64">
        <w:rPr>
          <w:sz w:val="10"/>
        </w:rPr>
        <w:t xml:space="preserve"> When it comes to oversight, party identity is also key. When the President and Congress are from the same party, the majority in Congress will not use oversight to hold the President to task. And when the government is divided, Congress will make oversight a top priority. This pattern held true for both the Clinton and George W. Bush presidencies. When the President's party in Congress was in the majority, the opposition party bitterly complained of the majority's "lacking backbone" and "abdicating" its responsibility for [*410] oversight. n48 But when the President's opponents took over Congress, oversight became a top priority - with the President's party accusing the majority of using its powers "to harass and intimidate." n49</w:t>
      </w:r>
      <w:r w:rsidRPr="00481B64">
        <w:rPr>
          <w:sz w:val="12"/>
        </w:rPr>
        <w:t>¶</w:t>
      </w:r>
      <w:r w:rsidRPr="00481B64">
        <w:rPr>
          <w:sz w:val="10"/>
        </w:rPr>
        <w:t xml:space="preserve"> Finally and, for my purposes, most significant, party polarization contributes to the rise of presidential unilateralism. </w:t>
      </w:r>
      <w:r w:rsidRPr="00481B64">
        <w:rPr>
          <w:rStyle w:val="StyleUnderline"/>
        </w:rPr>
        <w:t>When the Congress is polarized</w:t>
      </w:r>
      <w:r w:rsidRPr="00481B64">
        <w:rPr>
          <w:sz w:val="10"/>
        </w:rPr>
        <w:t xml:space="preserve">, </w:t>
      </w:r>
      <w:r w:rsidRPr="009D5678">
        <w:rPr>
          <w:rStyle w:val="StyleUnderline"/>
          <w:highlight w:val="cyan"/>
        </w:rPr>
        <w:t>members of the President's party are not likely to</w:t>
      </w:r>
      <w:r w:rsidRPr="00481B64">
        <w:rPr>
          <w:rStyle w:val="StyleUnderline"/>
        </w:rPr>
        <w:t xml:space="preserve"> break ranks and vote to </w:t>
      </w:r>
      <w:r w:rsidRPr="009D5678">
        <w:rPr>
          <w:rStyle w:val="StyleUnderline"/>
          <w:highlight w:val="cyan"/>
        </w:rPr>
        <w:t>limit presidential initiatives.</w:t>
      </w:r>
      <w:r w:rsidRPr="00481B64">
        <w:rPr>
          <w:sz w:val="10"/>
        </w:rPr>
        <w:t xml:space="preserve"> When government is unified, this means that </w:t>
      </w:r>
      <w:r w:rsidRPr="009D5678">
        <w:rPr>
          <w:rStyle w:val="Emphasis"/>
          <w:highlight w:val="cyan"/>
        </w:rPr>
        <w:t xml:space="preserve">no bill will get through </w:t>
      </w:r>
      <w:r w:rsidRPr="00421885">
        <w:rPr>
          <w:rStyle w:val="Emphasis"/>
        </w:rPr>
        <w:t xml:space="preserve">Congress </w:t>
      </w:r>
      <w:r w:rsidRPr="009D5678">
        <w:rPr>
          <w:rStyle w:val="Emphasis"/>
          <w:highlight w:val="cyan"/>
        </w:rPr>
        <w:t>to limit presidential initiatives</w:t>
      </w:r>
      <w:r w:rsidRPr="00481B64">
        <w:rPr>
          <w:sz w:val="10"/>
        </w:rPr>
        <w:t xml:space="preserve">. When Congress is divided, </w:t>
      </w:r>
      <w:r w:rsidRPr="009D5678">
        <w:rPr>
          <w:rStyle w:val="StyleUnderline"/>
          <w:highlight w:val="cyan"/>
        </w:rPr>
        <w:t>members of the President's party will resist any opposition</w:t>
      </w:r>
      <w:r w:rsidRPr="00481B64">
        <w:rPr>
          <w:rStyle w:val="StyleUnderline"/>
        </w:rPr>
        <w:t xml:space="preserve"> party efforts </w:t>
      </w:r>
      <w:r w:rsidRPr="009D5678">
        <w:rPr>
          <w:rStyle w:val="StyleUnderline"/>
          <w:highlight w:val="cyan"/>
        </w:rPr>
        <w:t>to repudiate the President</w:t>
      </w:r>
      <w:r w:rsidRPr="009D5678">
        <w:rPr>
          <w:sz w:val="10"/>
          <w:highlight w:val="cyan"/>
        </w:rPr>
        <w:t>.</w:t>
      </w:r>
      <w:r w:rsidRPr="00481B64">
        <w:rPr>
          <w:sz w:val="10"/>
        </w:rPr>
        <w:t xml:space="preserve"> More than that, since divided government is increasingly common (thirty of the past forty years), </w:t>
      </w:r>
      <w:r w:rsidRPr="00481B64">
        <w:rPr>
          <w:rStyle w:val="StyleUnderline"/>
        </w:rPr>
        <w:t>it is also increasingly difficult for Congress to enact significant legislation</w:t>
      </w:r>
      <w:r w:rsidRPr="00481B64">
        <w:rPr>
          <w:sz w:val="10"/>
        </w:rPr>
        <w:t>. As such, Presidents have even more incentive to act unilaterally - since they cannot get Congress to enact their legislative agenda. n50</w:t>
      </w:r>
    </w:p>
    <w:p w14:paraId="72B47D59" w14:textId="77777777" w:rsidR="00644E4D" w:rsidRPr="009B449B" w:rsidRDefault="00644E4D" w:rsidP="00644E4D">
      <w:pPr>
        <w:pStyle w:val="Heading4"/>
      </w:pPr>
      <w:r w:rsidRPr="009B449B">
        <w:t>Congressional aversion to action causes fights – polarization</w:t>
      </w:r>
    </w:p>
    <w:p w14:paraId="1139C648" w14:textId="77777777" w:rsidR="00644E4D" w:rsidRPr="009B449B" w:rsidRDefault="00644E4D" w:rsidP="00644E4D">
      <w:pPr>
        <w:rPr>
          <w:rStyle w:val="verdana"/>
        </w:rPr>
      </w:pPr>
      <w:r w:rsidRPr="009B449B">
        <w:rPr>
          <w:rStyle w:val="Style13ptBold"/>
        </w:rPr>
        <w:t xml:space="preserve">Devins 9 </w:t>
      </w:r>
      <w:r w:rsidRPr="009B449B">
        <w:t>(Neal, Goodrich Professor of Law and Professor of Government (College of William and Mary), “Presidential Power in The 21st Century Symposium: Article: Presidential Unilateralism and Political Polarization: Why Today's Congress Lacks The Will And The Way To Stop Presidential Initiatives” 45 Willamette L. Rev. 395 Spring)</w:t>
      </w:r>
    </w:p>
    <w:p w14:paraId="707870E0" w14:textId="77777777" w:rsidR="00644E4D" w:rsidRPr="009B449B" w:rsidRDefault="00644E4D" w:rsidP="00644E4D"/>
    <w:p w14:paraId="706C302A" w14:textId="77777777" w:rsidR="007920DD" w:rsidRPr="00F53233" w:rsidRDefault="007920DD" w:rsidP="007920DD">
      <w:pPr>
        <w:rPr>
          <w:rStyle w:val="StyleUnderline"/>
        </w:rPr>
      </w:pPr>
      <w:r w:rsidRPr="00F53233">
        <w:rPr>
          <w:sz w:val="14"/>
        </w:rPr>
        <w:t xml:space="preserve">The practices of the current Congress are to be expected. Members of </w:t>
      </w:r>
      <w:r w:rsidRPr="009D5678">
        <w:rPr>
          <w:rStyle w:val="StyleUnderline"/>
          <w:highlight w:val="cyan"/>
        </w:rPr>
        <w:t>Congress hardly ever gain</w:t>
      </w:r>
      <w:r w:rsidRPr="00F53233">
        <w:rPr>
          <w:rStyle w:val="StyleUnderline"/>
        </w:rPr>
        <w:t xml:space="preserve"> personal</w:t>
      </w:r>
      <w:r w:rsidRPr="00F53233">
        <w:rPr>
          <w:sz w:val="14"/>
        </w:rPr>
        <w:t xml:space="preserve"> </w:t>
      </w:r>
      <w:r w:rsidRPr="009D5678">
        <w:rPr>
          <w:rStyle w:val="StyleUnderline"/>
          <w:highlight w:val="cyan"/>
        </w:rPr>
        <w:t>political advantage by embracing</w:t>
      </w:r>
      <w:r w:rsidRPr="00F53233">
        <w:rPr>
          <w:sz w:val="14"/>
        </w:rPr>
        <w:t xml:space="preserve"> structural </w:t>
      </w:r>
      <w:r w:rsidRPr="009D5678">
        <w:rPr>
          <w:rStyle w:val="StyleUnderline"/>
          <w:highlight w:val="cyan"/>
        </w:rPr>
        <w:t>checks of president</w:t>
      </w:r>
      <w:r w:rsidRPr="00F53233">
        <w:rPr>
          <w:rStyle w:val="StyleUnderline"/>
        </w:rPr>
        <w:t>ial power</w:t>
      </w:r>
      <w:r w:rsidRPr="00F53233">
        <w:rPr>
          <w:sz w:val="14"/>
        </w:rPr>
        <w:t>. Just as Congress has incentive to delegate to the executive (</w:t>
      </w:r>
      <w:r w:rsidRPr="00F53233">
        <w:rPr>
          <w:rStyle w:val="StyleUnderline"/>
        </w:rPr>
        <w:t>rather than absorb the costs of making a decision</w:t>
      </w:r>
      <w:r w:rsidRPr="00F53233">
        <w:rPr>
          <w:sz w:val="14"/>
        </w:rPr>
        <w:t xml:space="preserve"> that disfavors identifiable participants in the political process), Congress is more interested in responding to executive branch initiatives than in foreclosing particular types of initiatives. n63 Sometimes, as was true with the 1974 budget act, structural reforms serve the personal interests of members of Congress. In that case, members had a personal political interest to protect their authority to enact budget bills that reward constituents. Most of the time, however, </w:t>
      </w:r>
      <w:r w:rsidRPr="009D5678">
        <w:rPr>
          <w:rStyle w:val="StyleUnderline"/>
          <w:highlight w:val="cyan"/>
        </w:rPr>
        <w:t>Congress would rather respond</w:t>
      </w:r>
      <w:r w:rsidRPr="00F53233">
        <w:rPr>
          <w:sz w:val="14"/>
        </w:rPr>
        <w:t xml:space="preserve"> to presidential initiatives </w:t>
      </w:r>
      <w:r w:rsidRPr="009D5678">
        <w:rPr>
          <w:rStyle w:val="StyleUnderline"/>
          <w:highlight w:val="cyan"/>
        </w:rPr>
        <w:t>than place</w:t>
      </w:r>
      <w:r w:rsidRPr="009D5678">
        <w:rPr>
          <w:sz w:val="14"/>
          <w:highlight w:val="cyan"/>
        </w:rPr>
        <w:t xml:space="preserve"> </w:t>
      </w:r>
      <w:r w:rsidRPr="009D5678">
        <w:rPr>
          <w:rStyle w:val="StyleUnderline"/>
          <w:highlight w:val="cyan"/>
        </w:rPr>
        <w:t>restrictions on</w:t>
      </w:r>
      <w:r w:rsidRPr="00F53233">
        <w:rPr>
          <w:rStyle w:val="StyleUnderline"/>
        </w:rPr>
        <w:t xml:space="preserve"> presidential </w:t>
      </w:r>
      <w:r w:rsidRPr="009D5678">
        <w:rPr>
          <w:rStyle w:val="StyleUnderline"/>
          <w:highlight w:val="cyan"/>
        </w:rPr>
        <w:t>authority</w:t>
      </w:r>
      <w:r w:rsidRPr="00F53233">
        <w:rPr>
          <w:sz w:val="14"/>
        </w:rPr>
        <w:t xml:space="preserve"> - restrictions that shift the locus of decision making power to Congress (so that Congress bears the cost of decision). For this very reason, lawmakers rarely advance their personal political interests by structurally constraining the President in ways that shift the decision back to Congress. Indeed, the War Powers Resolution - while ostensibly placing limits on the President - gave the President significant authority to launch unilateral military strikes. Congress's assent was not required until 60 days after the President's initiative  [*415]  (and only if the President triggered the clock by making a formal report to Congress). n64 As such, Congress - while insisting it had a role to play - was content to play a reactive role. Long story short: Not only does </w:t>
      </w:r>
      <w:r w:rsidRPr="00F53233">
        <w:rPr>
          <w:rStyle w:val="Emphasis"/>
        </w:rPr>
        <w:t xml:space="preserve">political </w:t>
      </w:r>
      <w:r w:rsidRPr="009D5678">
        <w:rPr>
          <w:rStyle w:val="Emphasis"/>
          <w:highlight w:val="cyan"/>
        </w:rPr>
        <w:t>polarization stand as a roadblock</w:t>
      </w:r>
      <w:r w:rsidRPr="009D5678">
        <w:rPr>
          <w:rStyle w:val="StyleUnderline"/>
          <w:highlight w:val="cyan"/>
        </w:rPr>
        <w:t xml:space="preserve"> to</w:t>
      </w:r>
      <w:r w:rsidRPr="00F53233">
        <w:rPr>
          <w:rStyle w:val="StyleUnderline"/>
        </w:rPr>
        <w:t xml:space="preserve"> the modern Congress </w:t>
      </w:r>
      <w:r w:rsidRPr="009D5678">
        <w:rPr>
          <w:rStyle w:val="StyleUnderline"/>
          <w:highlight w:val="cyan"/>
        </w:rPr>
        <w:t>standing up for</w:t>
      </w:r>
      <w:r w:rsidRPr="00F53233">
        <w:rPr>
          <w:rStyle w:val="StyleUnderline"/>
        </w:rPr>
        <w:t xml:space="preserve"> its </w:t>
      </w:r>
      <w:r w:rsidRPr="009D5678">
        <w:rPr>
          <w:rStyle w:val="StyleUnderline"/>
          <w:highlight w:val="cyan"/>
        </w:rPr>
        <w:t>institutional prerogatives</w:t>
      </w:r>
      <w:r w:rsidRPr="00F53233">
        <w:rPr>
          <w:sz w:val="14"/>
        </w:rPr>
        <w:t xml:space="preserve">, but </w:t>
      </w:r>
      <w:r w:rsidRPr="00F53233">
        <w:rPr>
          <w:rStyle w:val="StyleUnderline"/>
        </w:rPr>
        <w:t>lawmakers typically</w:t>
      </w:r>
      <w:r w:rsidRPr="00F53233">
        <w:rPr>
          <w:sz w:val="14"/>
        </w:rPr>
        <w:t xml:space="preserve"> </w:t>
      </w:r>
      <w:r w:rsidRPr="00F53233">
        <w:rPr>
          <w:rStyle w:val="StyleUnderline"/>
        </w:rPr>
        <w:t>do not gain personal political advantage by placing structural limits on presidential power.</w:t>
      </w:r>
    </w:p>
    <w:p w14:paraId="471A8E0F" w14:textId="056331AC" w:rsidR="00624FB8" w:rsidRDefault="00624FB8" w:rsidP="00755796">
      <w:pPr>
        <w:pStyle w:val="Heading3"/>
      </w:pPr>
      <w:r>
        <w:t>Link---Fights---TRA---Congress</w:t>
      </w:r>
    </w:p>
    <w:p w14:paraId="357A82A8" w14:textId="77777777" w:rsidR="00624FB8" w:rsidRPr="00523788" w:rsidRDefault="00624FB8" w:rsidP="00624FB8">
      <w:pPr>
        <w:pStyle w:val="Heading4"/>
        <w:rPr>
          <w:rFonts w:cs="Times New Roman"/>
        </w:rPr>
      </w:pPr>
      <w:r w:rsidRPr="00523788">
        <w:rPr>
          <w:rFonts w:cs="Times New Roman"/>
        </w:rPr>
        <w:t>TRA is enormously popular and bipartisan</w:t>
      </w:r>
    </w:p>
    <w:p w14:paraId="37F343B8" w14:textId="77777777" w:rsidR="00624FB8" w:rsidRPr="00523788" w:rsidRDefault="00624FB8" w:rsidP="00624FB8">
      <w:r w:rsidRPr="00523788">
        <w:rPr>
          <w:rStyle w:val="Style13ptBold"/>
        </w:rPr>
        <w:t xml:space="preserve">Kok and Firestein ’13 </w:t>
      </w:r>
      <w:r w:rsidRPr="00523788">
        <w:t>(Piin-Fen Kok, director of the China, East Asia and United States program at the EastWest Institute, and David J. Firestein, the Perot Fellow and East</w:t>
      </w:r>
      <w:r>
        <w:t xml:space="preserve"> </w:t>
      </w:r>
      <w:r w:rsidRPr="00523788">
        <w:t xml:space="preserve">West Institute's Vice President for the Strategic Trust-Building Initiative and Track 2 Diplomacy, 3-13, “Threading the Needle: Proposals for U.S. and Chinese Actions on Arms Sales to Taiwan,” p. 25, </w:t>
      </w:r>
      <w:hyperlink r:id="rId23" w:history="1">
        <w:r w:rsidRPr="00523788">
          <w:rPr>
            <w:rStyle w:val="Hyperlink"/>
          </w:rPr>
          <w:t>http://www.eastwest.ngo/sites/default/files/TAS%20Final%20%2528ISSUU%20VERSION%209_17_2013%2529.pdf</w:t>
        </w:r>
      </w:hyperlink>
      <w:r w:rsidRPr="00523788">
        <w:t>)</w:t>
      </w:r>
    </w:p>
    <w:p w14:paraId="0A79B7C6" w14:textId="77777777" w:rsidR="00624FB8" w:rsidRPr="00523788" w:rsidRDefault="00624FB8" w:rsidP="00624FB8"/>
    <w:p w14:paraId="7A8BD6CE" w14:textId="77777777" w:rsidR="00624FB8" w:rsidRDefault="00624FB8" w:rsidP="00624FB8">
      <w:pPr>
        <w:rPr>
          <w:sz w:val="16"/>
        </w:rPr>
      </w:pPr>
      <w:r w:rsidRPr="00523788">
        <w:rPr>
          <w:sz w:val="16"/>
        </w:rPr>
        <w:t xml:space="preserve">Perhaps  the  first  point to make about the three sets of commitments that constitute the policy architecture governing this issue is their clear-cut hierarchy. The TRA is U.S. law. It obliges the U.S. government to under - take certain actions with respect to Taiwan. In this sense, it is, from the U.S. standpoint, the most binding and immutable piece of the U.S. policy architecture governing this issue. Moreover, </w:t>
      </w:r>
      <w:r w:rsidRPr="00523788">
        <w:rPr>
          <w:rStyle w:val="StyleUnderline"/>
        </w:rPr>
        <w:t xml:space="preserve">as </w:t>
      </w:r>
      <w:r w:rsidRPr="009D5678">
        <w:rPr>
          <w:rStyle w:val="StyleUnderline"/>
          <w:highlight w:val="cyan"/>
        </w:rPr>
        <w:t>suggested by</w:t>
      </w:r>
      <w:r w:rsidRPr="00523788">
        <w:rPr>
          <w:rStyle w:val="StyleUnderline"/>
        </w:rPr>
        <w:t xml:space="preserve"> the legislation’s </w:t>
      </w:r>
      <w:r w:rsidRPr="00523788">
        <w:rPr>
          <w:rStyle w:val="Emphasis"/>
        </w:rPr>
        <w:t>substantial</w:t>
      </w:r>
      <w:r w:rsidRPr="00523788">
        <w:rPr>
          <w:rStyle w:val="StyleUnderline"/>
        </w:rPr>
        <w:t xml:space="preserve"> </w:t>
      </w:r>
      <w:r w:rsidRPr="009D5678">
        <w:rPr>
          <w:rStyle w:val="StyleUnderline"/>
          <w:highlight w:val="cyan"/>
        </w:rPr>
        <w:t>margin of victory</w:t>
      </w:r>
      <w:r w:rsidRPr="00523788">
        <w:rPr>
          <w:sz w:val="16"/>
        </w:rPr>
        <w:t xml:space="preserve"> in the U.S. Con - gress in 1979 59 , </w:t>
      </w:r>
      <w:r w:rsidRPr="009D5678">
        <w:rPr>
          <w:rStyle w:val="StyleUnderline"/>
          <w:highlight w:val="cyan"/>
        </w:rPr>
        <w:t xml:space="preserve">it has </w:t>
      </w:r>
      <w:r w:rsidRPr="009D5678">
        <w:rPr>
          <w:rStyle w:val="Emphasis"/>
          <w:highlight w:val="cyan"/>
        </w:rPr>
        <w:t>enormous</w:t>
      </w:r>
      <w:r w:rsidRPr="00523788">
        <w:rPr>
          <w:rStyle w:val="Emphasis"/>
        </w:rPr>
        <w:t xml:space="preserve"> political </w:t>
      </w:r>
      <w:r w:rsidRPr="009D5678">
        <w:rPr>
          <w:rStyle w:val="Emphasis"/>
          <w:highlight w:val="cyan"/>
        </w:rPr>
        <w:t>support</w:t>
      </w:r>
      <w:r w:rsidRPr="00523788">
        <w:rPr>
          <w:rStyle w:val="StyleUnderline"/>
        </w:rPr>
        <w:t xml:space="preserve"> in Congress, as well as within the executive branch</w:t>
      </w:r>
      <w:r w:rsidRPr="00523788">
        <w:rPr>
          <w:sz w:val="16"/>
        </w:rPr>
        <w:t xml:space="preserve"> of the U.S. government. While, as noted earlier, </w:t>
      </w:r>
      <w:r w:rsidRPr="00523788">
        <w:rPr>
          <w:rStyle w:val="StyleUnderline"/>
        </w:rPr>
        <w:t xml:space="preserve">there have been occasional </w:t>
      </w:r>
      <w:r w:rsidRPr="009D5678">
        <w:rPr>
          <w:rStyle w:val="StyleUnderline"/>
          <w:highlight w:val="cyan"/>
        </w:rPr>
        <w:t>efforts to modify</w:t>
      </w:r>
      <w:r w:rsidRPr="00523788">
        <w:rPr>
          <w:sz w:val="16"/>
        </w:rPr>
        <w:t xml:space="preserve"> U.S. </w:t>
      </w:r>
      <w:r w:rsidRPr="00523788">
        <w:rPr>
          <w:rStyle w:val="StyleUnderline"/>
        </w:rPr>
        <w:t>policy toward Taiwan</w:t>
      </w:r>
      <w:r w:rsidRPr="00523788">
        <w:rPr>
          <w:sz w:val="16"/>
        </w:rPr>
        <w:t xml:space="preserve">, and </w:t>
      </w:r>
      <w:r w:rsidRPr="00523788">
        <w:rPr>
          <w:rStyle w:val="StyleUnderline"/>
        </w:rPr>
        <w:t>specifically on</w:t>
      </w:r>
      <w:r w:rsidRPr="00523788">
        <w:rPr>
          <w:sz w:val="16"/>
        </w:rPr>
        <w:t xml:space="preserve"> the issue of </w:t>
      </w:r>
      <w:r w:rsidRPr="00523788">
        <w:rPr>
          <w:rStyle w:val="StyleUnderline"/>
        </w:rPr>
        <w:t xml:space="preserve">arms </w:t>
      </w:r>
      <w:r w:rsidRPr="009D5678">
        <w:rPr>
          <w:rStyle w:val="StyleUnderline"/>
          <w:highlight w:val="cyan"/>
        </w:rPr>
        <w:t>sales</w:t>
      </w:r>
      <w:r w:rsidRPr="00523788">
        <w:rPr>
          <w:sz w:val="16"/>
        </w:rPr>
        <w:t xml:space="preserve"> to Taiwan, </w:t>
      </w:r>
      <w:r w:rsidRPr="00523788">
        <w:rPr>
          <w:rStyle w:val="Emphasis"/>
        </w:rPr>
        <w:t xml:space="preserve">virtually </w:t>
      </w:r>
      <w:r w:rsidRPr="009D5678">
        <w:rPr>
          <w:rStyle w:val="Emphasis"/>
          <w:highlight w:val="cyan"/>
        </w:rPr>
        <w:t>all</w:t>
      </w:r>
      <w:r w:rsidRPr="00523788">
        <w:rPr>
          <w:rStyle w:val="StyleUnderline"/>
        </w:rPr>
        <w:t xml:space="preserve"> such efforts </w:t>
      </w:r>
      <w:r w:rsidRPr="009D5678">
        <w:rPr>
          <w:rStyle w:val="StyleUnderline"/>
          <w:highlight w:val="cyan"/>
        </w:rPr>
        <w:t>have been</w:t>
      </w:r>
      <w:r w:rsidRPr="00523788">
        <w:rPr>
          <w:rStyle w:val="StyleUnderline"/>
        </w:rPr>
        <w:t xml:space="preserve"> in the direction of </w:t>
      </w:r>
      <w:r w:rsidRPr="009D5678">
        <w:rPr>
          <w:rStyle w:val="StyleUnderline"/>
          <w:highlight w:val="cyan"/>
        </w:rPr>
        <w:t>ratcheting up</w:t>
      </w:r>
      <w:r w:rsidRPr="00523788">
        <w:rPr>
          <w:rStyle w:val="StyleUnderline"/>
        </w:rPr>
        <w:t xml:space="preserve"> the U.S. </w:t>
      </w:r>
      <w:r w:rsidRPr="009D5678">
        <w:rPr>
          <w:rStyle w:val="StyleUnderline"/>
          <w:highlight w:val="cyan"/>
        </w:rPr>
        <w:t>commitment</w:t>
      </w:r>
      <w:r w:rsidRPr="00523788">
        <w:rPr>
          <w:sz w:val="16"/>
        </w:rPr>
        <w:t xml:space="preserve"> to Taiwan. 60 </w:t>
      </w:r>
      <w:r w:rsidRPr="00523788">
        <w:rPr>
          <w:rStyle w:val="StyleUnderline"/>
        </w:rPr>
        <w:t>In an era in which examples of</w:t>
      </w:r>
      <w:r w:rsidRPr="00523788">
        <w:rPr>
          <w:sz w:val="16"/>
        </w:rPr>
        <w:t xml:space="preserve"> true </w:t>
      </w:r>
      <w:r w:rsidRPr="009D5678">
        <w:rPr>
          <w:rStyle w:val="StyleUnderline"/>
          <w:highlight w:val="cyan"/>
        </w:rPr>
        <w:t>bipartisanship</w:t>
      </w:r>
      <w:r w:rsidRPr="00523788">
        <w:rPr>
          <w:rStyle w:val="StyleUnderline"/>
        </w:rPr>
        <w:t xml:space="preserve"> in Congress or between the</w:t>
      </w:r>
      <w:r w:rsidRPr="00523788">
        <w:rPr>
          <w:sz w:val="16"/>
        </w:rPr>
        <w:t xml:space="preserve"> U.S. government’s </w:t>
      </w:r>
      <w:r w:rsidRPr="00523788">
        <w:rPr>
          <w:rStyle w:val="StyleUnderline"/>
        </w:rPr>
        <w:t xml:space="preserve">executive and legislative branches </w:t>
      </w:r>
      <w:r w:rsidRPr="009D5678">
        <w:rPr>
          <w:rStyle w:val="StyleUnderline"/>
          <w:highlight w:val="cyan"/>
        </w:rPr>
        <w:t xml:space="preserve">are </w:t>
      </w:r>
      <w:r w:rsidRPr="00523788">
        <w:rPr>
          <w:rStyle w:val="StyleUnderline"/>
        </w:rPr>
        <w:t xml:space="preserve">relatively </w:t>
      </w:r>
      <w:r w:rsidRPr="009D5678">
        <w:rPr>
          <w:rStyle w:val="StyleUnderline"/>
          <w:highlight w:val="cyan"/>
        </w:rPr>
        <w:t>rare,</w:t>
      </w:r>
      <w:r w:rsidRPr="00523788">
        <w:rPr>
          <w:rStyle w:val="StyleUnderline"/>
        </w:rPr>
        <w:t xml:space="preserve"> </w:t>
      </w:r>
      <w:r w:rsidRPr="00523788">
        <w:rPr>
          <w:rStyle w:val="Emphasis"/>
        </w:rPr>
        <w:t xml:space="preserve">the </w:t>
      </w:r>
      <w:r w:rsidRPr="009D5678">
        <w:rPr>
          <w:rStyle w:val="Emphasis"/>
          <w:highlight w:val="cyan"/>
        </w:rPr>
        <w:t>TRA</w:t>
      </w:r>
      <w:r w:rsidRPr="00523788">
        <w:rPr>
          <w:rStyle w:val="Emphasis"/>
        </w:rPr>
        <w:t xml:space="preserve"> continues to </w:t>
      </w:r>
      <w:r w:rsidRPr="009D5678">
        <w:rPr>
          <w:rStyle w:val="Emphasis"/>
          <w:highlight w:val="cyan"/>
        </w:rPr>
        <w:t>enjoy not only bipartisan support, but</w:t>
      </w:r>
      <w:r w:rsidRPr="00523788">
        <w:rPr>
          <w:rStyle w:val="StyleUnderline"/>
        </w:rPr>
        <w:t xml:space="preserve"> </w:t>
      </w:r>
      <w:r w:rsidRPr="00523788">
        <w:rPr>
          <w:sz w:val="16"/>
        </w:rPr>
        <w:t>indeed</w:t>
      </w:r>
      <w:r w:rsidRPr="00523788">
        <w:rPr>
          <w:rStyle w:val="StyleUnderline"/>
        </w:rPr>
        <w:t xml:space="preserve">, </w:t>
      </w:r>
      <w:r w:rsidRPr="009D5678">
        <w:rPr>
          <w:rStyle w:val="Emphasis"/>
          <w:highlight w:val="cyan"/>
        </w:rPr>
        <w:t>overwhelming support</w:t>
      </w:r>
      <w:r w:rsidRPr="00523788">
        <w:rPr>
          <w:sz w:val="16"/>
        </w:rPr>
        <w:t>. Thus, from both a legal and a political standpoint, the TRA is, and will indefinitely continue to be, the central pillar of U.S. policy regarding the sale of arms to Taiwan.</w:t>
      </w:r>
    </w:p>
    <w:p w14:paraId="30C554E6" w14:textId="56A9B1E5" w:rsidR="00755796" w:rsidRDefault="00755796" w:rsidP="00755796">
      <w:pPr>
        <w:pStyle w:val="Heading3"/>
      </w:pPr>
      <w:r>
        <w:t>Link---Losers Lose</w:t>
      </w:r>
    </w:p>
    <w:p w14:paraId="1D56DB2A" w14:textId="77777777" w:rsidR="00755796" w:rsidRPr="009B449B" w:rsidRDefault="00755796" w:rsidP="00755796">
      <w:pPr>
        <w:pStyle w:val="Heading4"/>
      </w:pPr>
      <w:r w:rsidRPr="00F35015">
        <w:rPr>
          <w:u w:val="single"/>
        </w:rPr>
        <w:t>Congressional restrictions</w:t>
      </w:r>
      <w:r w:rsidRPr="009B449B">
        <w:t xml:space="preserve"> and </w:t>
      </w:r>
      <w:r w:rsidRPr="00F35015">
        <w:rPr>
          <w:u w:val="single"/>
        </w:rPr>
        <w:t>resulting fights</w:t>
      </w:r>
      <w:r w:rsidRPr="009B449B">
        <w:t xml:space="preserve"> </w:t>
      </w:r>
      <w:r w:rsidRPr="00F35015">
        <w:t>kill</w:t>
      </w:r>
      <w:r w:rsidRPr="009B449B">
        <w:t xml:space="preserve"> </w:t>
      </w:r>
      <w:r>
        <w:t xml:space="preserve">Trump </w:t>
      </w:r>
      <w:r>
        <w:rPr>
          <w:u w:val="single"/>
        </w:rPr>
        <w:t>and the agenda</w:t>
      </w:r>
      <w:r w:rsidRPr="009B449B">
        <w:t xml:space="preserve"> – </w:t>
      </w:r>
      <w:r w:rsidRPr="00F35015">
        <w:rPr>
          <w:u w:val="single"/>
        </w:rPr>
        <w:t>losers lose</w:t>
      </w:r>
      <w:r w:rsidRPr="009B449B">
        <w:t xml:space="preserve"> thesis is true – perception matters</w:t>
      </w:r>
    </w:p>
    <w:p w14:paraId="2822AB68" w14:textId="77777777" w:rsidR="00755796" w:rsidRPr="009B449B" w:rsidRDefault="00755796" w:rsidP="00755796">
      <w:r w:rsidRPr="009B449B">
        <w:rPr>
          <w:rStyle w:val="Style13ptBold"/>
        </w:rPr>
        <w:t xml:space="preserve">Loomis 7 </w:t>
      </w:r>
      <w:r>
        <w:t xml:space="preserve">---- </w:t>
      </w:r>
      <w:r w:rsidRPr="009B449B">
        <w:t>Andrew, Deputy Director of the Operations Team 3 at the U.S. Department of State’s Bureau of Conflict and Stabilization Operations, former Visiting Fellow at the Center for a New American Security, Senior Research Analyst at</w:t>
      </w:r>
    </w:p>
    <w:p w14:paraId="551683C1" w14:textId="77777777" w:rsidR="00755796" w:rsidRPr="009B449B" w:rsidRDefault="00755796" w:rsidP="00755796">
      <w:r w:rsidRPr="009B449B">
        <w:t xml:space="preserve">The Brookings Institution and Adjunct Professor (George Washington University and College of William and Mary), Ph.D. in International Relations (Georgetown University), Masters in International Affairs (Columbia University - School of International and Public Affairs), BA in Peace and Conflict Studies (Juniata College), “Leveraging Legitimacy in the Crafting of U.S. Foreign Policy”, 3/2, </w:t>
      </w:r>
      <w:hyperlink r:id="rId24" w:history="1">
        <w:r w:rsidRPr="00CF7374">
          <w:rPr>
            <w:rStyle w:val="Hyperlink"/>
          </w:rPr>
          <w:t>http://citation.allacademic.com//meta/p_mla_apa_research_citation/1/7/9/4/8/pages179487/p179487-1.php</w:t>
        </w:r>
      </w:hyperlink>
    </w:p>
    <w:p w14:paraId="5BC96E2F" w14:textId="77777777" w:rsidR="00755796" w:rsidRPr="009B449B" w:rsidRDefault="00755796" w:rsidP="00755796"/>
    <w:p w14:paraId="41DDCF4E" w14:textId="33B73D7A" w:rsidR="00755796" w:rsidRPr="007920DD" w:rsidRDefault="007920DD" w:rsidP="00755796">
      <w:pPr>
        <w:rPr>
          <w:sz w:val="14"/>
        </w:rPr>
      </w:pPr>
      <w:r w:rsidRPr="00364BCC">
        <w:rPr>
          <w:sz w:val="14"/>
        </w:rPr>
        <w:t xml:space="preserve">American </w:t>
      </w:r>
      <w:r w:rsidRPr="00F01FE9">
        <w:rPr>
          <w:rStyle w:val="StyleUnderline"/>
        </w:rPr>
        <w:t>Presidents are vested with certain structural powers</w:t>
      </w:r>
      <w:r w:rsidRPr="00364BCC">
        <w:rPr>
          <w:sz w:val="14"/>
        </w:rPr>
        <w:t xml:space="preserve">, such as those powers granted by the Constitution or the particular political distribution of power across the executive and legislative branches. </w:t>
      </w:r>
      <w:r w:rsidRPr="00F01FE9">
        <w:rPr>
          <w:rStyle w:val="StyleUnderline"/>
        </w:rPr>
        <w:t>But presidents have varying degrees of success in exercising their political will</w:t>
      </w:r>
      <w:r w:rsidRPr="00364BCC">
        <w:rPr>
          <w:sz w:val="14"/>
        </w:rPr>
        <w:t xml:space="preserve"> in the governing process. Because structural factors are relatively stable, </w:t>
      </w:r>
      <w:r w:rsidRPr="00F01FE9">
        <w:rPr>
          <w:rStyle w:val="StyleUnderline"/>
        </w:rPr>
        <w:t>this variance can</w:t>
      </w:r>
      <w:r w:rsidRPr="00364BCC">
        <w:rPr>
          <w:sz w:val="14"/>
        </w:rPr>
        <w:t xml:space="preserve"> reasonably </w:t>
      </w:r>
      <w:r w:rsidRPr="00F01FE9">
        <w:rPr>
          <w:rStyle w:val="StyleUnderline"/>
        </w:rPr>
        <w:t>be</w:t>
      </w:r>
      <w:r w:rsidRPr="00364BCC">
        <w:rPr>
          <w:sz w:val="14"/>
        </w:rPr>
        <w:t xml:space="preserve"> </w:t>
      </w:r>
      <w:r w:rsidRPr="00F01FE9">
        <w:rPr>
          <w:rStyle w:val="StyleUnderline"/>
        </w:rPr>
        <w:t>ascribed to the oscillating levels of authority they receive</w:t>
      </w:r>
      <w:r w:rsidRPr="00364BCC">
        <w:rPr>
          <w:sz w:val="14"/>
        </w:rPr>
        <w:t xml:space="preserve"> from the public that affects the degree of influence they are able to exercise. These sources of authority include individual factors, such as personal skill, temperament, and expertise. But </w:t>
      </w:r>
      <w:r w:rsidRPr="009D5678">
        <w:rPr>
          <w:rStyle w:val="StyleUnderline"/>
          <w:highlight w:val="cyan"/>
        </w:rPr>
        <w:t>authority</w:t>
      </w:r>
      <w:r w:rsidRPr="009D5678">
        <w:rPr>
          <w:sz w:val="14"/>
          <w:highlight w:val="cyan"/>
        </w:rPr>
        <w:t xml:space="preserve"> </w:t>
      </w:r>
      <w:r w:rsidRPr="009D5678">
        <w:rPr>
          <w:rStyle w:val="StyleUnderline"/>
          <w:highlight w:val="cyan"/>
        </w:rPr>
        <w:t>is</w:t>
      </w:r>
      <w:r w:rsidRPr="00364BCC">
        <w:rPr>
          <w:sz w:val="14"/>
        </w:rPr>
        <w:t xml:space="preserve"> also </w:t>
      </w:r>
      <w:r w:rsidRPr="009D5678">
        <w:rPr>
          <w:rStyle w:val="StyleUnderline"/>
          <w:highlight w:val="cyan"/>
        </w:rPr>
        <w:t>a reflection of</w:t>
      </w:r>
      <w:r w:rsidRPr="00F01FE9">
        <w:rPr>
          <w:rStyle w:val="StyleUnderline"/>
        </w:rPr>
        <w:t xml:space="preserve"> the </w:t>
      </w:r>
      <w:r w:rsidRPr="009D5678">
        <w:rPr>
          <w:rStyle w:val="StyleUnderline"/>
          <w:highlight w:val="cyan"/>
        </w:rPr>
        <w:t>legitimacy</w:t>
      </w:r>
      <w:r w:rsidRPr="00364BCC">
        <w:rPr>
          <w:sz w:val="14"/>
        </w:rPr>
        <w:t xml:space="preserve"> </w:t>
      </w:r>
      <w:r w:rsidRPr="00F01FE9">
        <w:rPr>
          <w:rStyle w:val="StyleUnderline"/>
        </w:rPr>
        <w:t>of the policies the president expects to implement.</w:t>
      </w:r>
      <w:r w:rsidRPr="00364BCC">
        <w:rPr>
          <w:sz w:val="14"/>
        </w:rPr>
        <w:t xml:space="preserve"> Beyond the powers granted by the Constitution and U.S. law, presidents rely on resources that lie at the confluence of historical context and personal prestige to have his way with Congress and with the public. </w:t>
      </w:r>
      <w:r w:rsidRPr="009D5678">
        <w:rPr>
          <w:rStyle w:val="Emphasis"/>
          <w:highlight w:val="cyan"/>
        </w:rPr>
        <w:t>The perception of legitimacy is the active ingredient that converts</w:t>
      </w:r>
      <w:r w:rsidRPr="00F01FE9">
        <w:rPr>
          <w:rStyle w:val="Emphasis"/>
        </w:rPr>
        <w:t xml:space="preserve"> </w:t>
      </w:r>
      <w:r w:rsidRPr="00364BCC">
        <w:rPr>
          <w:sz w:val="14"/>
        </w:rPr>
        <w:t xml:space="preserve">historical circumstances and </w:t>
      </w:r>
      <w:r w:rsidRPr="009D5678">
        <w:rPr>
          <w:rStyle w:val="Emphasis"/>
          <w:highlight w:val="cyan"/>
        </w:rPr>
        <w:t>prestige into political leverage</w:t>
      </w:r>
      <w:r w:rsidRPr="00364BCC">
        <w:rPr>
          <w:sz w:val="14"/>
        </w:rPr>
        <w:t xml:space="preserve">. </w:t>
      </w:r>
      <w:r w:rsidRPr="004A0297">
        <w:rPr>
          <w:sz w:val="10"/>
        </w:rPr>
        <w:t xml:space="preserve">In his book The President as Leader, Erwin Hargove inspects the combined impact of political skill and moral direction on leadership effectiveness. “A full and complete political 32 leader must combine elements of craft and moral purpose in his character as well as his work… moral character is itself a skill and thus a component of effective leadership.” 48 Richard Neustadt’s argument that the modern president must understand and closely guard his ability to exert influence and Stephen Skowronek’s work on authority and compliance based on appropriate command present impressive evidence of how presidential leadership builds on sources of non-material power. 49 These works describe a dynamic of effective leadership that is enhanced when presidents contend with normative expectations in charting policy directions. In his path-breaking work on the deficiencies of the literature on presidential power, Richard Neustadt suggested that formal powers as established by the Constitution are not consistent with the personal power required to exert influence over the government bureaucracy. </w:t>
      </w:r>
      <w:r w:rsidRPr="00F01FE9">
        <w:rPr>
          <w:rStyle w:val="StyleUnderline"/>
        </w:rPr>
        <w:t xml:space="preserve">To have his way, </w:t>
      </w:r>
      <w:r w:rsidRPr="009D5678">
        <w:rPr>
          <w:rStyle w:val="StyleUnderline"/>
          <w:highlight w:val="cyan"/>
        </w:rPr>
        <w:t>the</w:t>
      </w:r>
      <w:r w:rsidRPr="009D5678">
        <w:rPr>
          <w:sz w:val="14"/>
          <w:highlight w:val="cyan"/>
        </w:rPr>
        <w:t xml:space="preserve"> </w:t>
      </w:r>
      <w:r w:rsidRPr="009D5678">
        <w:rPr>
          <w:rStyle w:val="StyleUnderline"/>
          <w:highlight w:val="cyan"/>
        </w:rPr>
        <w:t>president had to conserve</w:t>
      </w:r>
      <w:r w:rsidRPr="00F01FE9">
        <w:rPr>
          <w:rStyle w:val="StyleUnderline"/>
        </w:rPr>
        <w:t xml:space="preserve"> his power</w:t>
      </w:r>
      <w:r w:rsidRPr="00364BCC">
        <w:rPr>
          <w:sz w:val="14"/>
        </w:rPr>
        <w:t xml:space="preserve"> </w:t>
      </w:r>
      <w:r w:rsidRPr="009D5678">
        <w:rPr>
          <w:rStyle w:val="StyleUnderline"/>
          <w:highlight w:val="cyan"/>
        </w:rPr>
        <w:t xml:space="preserve">resources and </w:t>
      </w:r>
      <w:r w:rsidRPr="009D5678">
        <w:rPr>
          <w:rStyle w:val="Emphasis"/>
          <w:highlight w:val="cyan"/>
        </w:rPr>
        <w:t>expend them strategically</w:t>
      </w:r>
      <w:r w:rsidRPr="009D5678">
        <w:rPr>
          <w:rStyle w:val="StyleUnderline"/>
          <w:highlight w:val="cyan"/>
        </w:rPr>
        <w:t xml:space="preserve"> to advance his agenda</w:t>
      </w:r>
      <w:r w:rsidRPr="00364BCC">
        <w:rPr>
          <w:sz w:val="14"/>
        </w:rPr>
        <w:t xml:space="preserve">. </w:t>
      </w:r>
      <w:r w:rsidRPr="004A0297">
        <w:rPr>
          <w:sz w:val="10"/>
        </w:rPr>
        <w:t xml:space="preserve">“Prestige,” a source of presidential influence, moves in accordance with the public’s perceptions. 50 Stephen Skowronek does not fully accept Neustadt’s thesis of presidential weakness, but he does suggest that the institutional structure of time and the corresponding modulation of authority coupled with shifting legitimacy norms constrain presidential effectiveness. He posits that certain historical patterns provide greater or lesser influence to individual presidents and that for the president to enjoy significant presidential leverage, the public must grant the authority to repudiate the old order in his exercise of power. 51 </w:t>
      </w:r>
      <w:r w:rsidRPr="004A0297">
        <w:rPr>
          <w:sz w:val="8"/>
        </w:rPr>
        <w:t>¶</w:t>
      </w:r>
      <w:r w:rsidRPr="004A0297">
        <w:rPr>
          <w:sz w:val="10"/>
        </w:rPr>
        <w:t xml:space="preserve"> Skowronek suggests that compliance based on authority results from public perceptions that the president’s request is “appropriate” in a given context. “A president’s authority hinges on the warrants that can be drawn from the moment at hand to justify action and secure the legitimacy of the changes affected.” 52 He suggests that in order to exercise power, a president must be granted the authority to challenge conventional practice. Where Neustadt tracks the influence of public support on presidential influence, Skowronek offers a contextual variable that influences presidential authority—</w:t>
      </w:r>
      <w:r w:rsidRPr="00F01FE9">
        <w:rPr>
          <w:rStyle w:val="StyleUnderline"/>
        </w:rPr>
        <w:t>certain</w:t>
      </w:r>
      <w:r w:rsidRPr="00364BCC">
        <w:rPr>
          <w:sz w:val="14"/>
        </w:rPr>
        <w:t xml:space="preserve"> </w:t>
      </w:r>
      <w:r w:rsidRPr="00F01FE9">
        <w:rPr>
          <w:rStyle w:val="StyleUnderline"/>
        </w:rPr>
        <w:t>configurations of events grant the president latitude in which to operate</w:t>
      </w:r>
      <w:r w:rsidRPr="00364BCC">
        <w:rPr>
          <w:sz w:val="14"/>
        </w:rPr>
        <w:t xml:space="preserve">. </w:t>
      </w:r>
      <w:r w:rsidRPr="004A0297">
        <w:rPr>
          <w:sz w:val="10"/>
        </w:rPr>
        <w:t xml:space="preserve">Examples include critical junctures such as the onset of the Great Depression in the early 1930s granting Franklin Roosevelt authority to embark on the New Deal policies upon entering office in 1933; oil shocks and the hostage crisis in Iran late in President Carter’s administration gave a substantial lift to President Reagan’s level of authority with the public; and the late-term recession under George H.W. Bush gave some maneuver room to President Clinton to contend with international trade and broader economic issues as he took office in 1993. It is one reason, he suggests, that strong presidents have historically followed weak ones. In the twentieth century, the pairs of McKinley-Theodore Roosevelt, Hoover-Franklin Roosevelt, and Carter-Reagan all follow this trend. This same logic adds credence to the argument that September 11 sufficiently shocked the American public that it granted President Bush the authority to radically depart from the traditional norms guiding U.S. foreign policy. The public granted authority to a president in accordance with the legitimacy of each president’s claim. </w:t>
      </w:r>
      <w:r w:rsidRPr="00F01FE9">
        <w:rPr>
          <w:rStyle w:val="StyleUnderline"/>
        </w:rPr>
        <w:t xml:space="preserve">The </w:t>
      </w:r>
      <w:r w:rsidRPr="009D5678">
        <w:rPr>
          <w:rStyle w:val="StyleUnderline"/>
          <w:highlight w:val="cyan"/>
        </w:rPr>
        <w:t>ability of the president to exert influence</w:t>
      </w:r>
      <w:r w:rsidRPr="009D5678">
        <w:rPr>
          <w:sz w:val="14"/>
          <w:highlight w:val="cyan"/>
        </w:rPr>
        <w:t xml:space="preserve"> </w:t>
      </w:r>
      <w:r w:rsidRPr="009D5678">
        <w:rPr>
          <w:rStyle w:val="StyleUnderline"/>
          <w:highlight w:val="cyan"/>
        </w:rPr>
        <w:t>varies</w:t>
      </w:r>
      <w:r w:rsidRPr="009D5678">
        <w:rPr>
          <w:sz w:val="14"/>
          <w:highlight w:val="cyan"/>
        </w:rPr>
        <w:t xml:space="preserve"> </w:t>
      </w:r>
      <w:r w:rsidRPr="009D5678">
        <w:rPr>
          <w:rStyle w:val="StyleUnderline"/>
          <w:highlight w:val="cyan"/>
        </w:rPr>
        <w:t>in accordance with</w:t>
      </w:r>
      <w:r w:rsidRPr="00364BCC">
        <w:rPr>
          <w:sz w:val="14"/>
        </w:rPr>
        <w:t xml:space="preserve"> such non- structural factors as </w:t>
      </w:r>
      <w:r w:rsidRPr="00F01FE9">
        <w:rPr>
          <w:rStyle w:val="Emphasis"/>
        </w:rPr>
        <w:t xml:space="preserve">political </w:t>
      </w:r>
      <w:r w:rsidRPr="009D5678">
        <w:rPr>
          <w:rStyle w:val="Emphasis"/>
          <w:highlight w:val="cyan"/>
        </w:rPr>
        <w:t>overreach</w:t>
      </w:r>
      <w:r w:rsidRPr="00364BCC">
        <w:rPr>
          <w:sz w:val="14"/>
        </w:rPr>
        <w:t xml:space="preserve">, legislative success, </w:t>
      </w:r>
      <w:r w:rsidRPr="009D5678">
        <w:rPr>
          <w:rStyle w:val="Emphasis"/>
          <w:highlight w:val="cyan"/>
        </w:rPr>
        <w:t>and bargaining failures</w:t>
      </w:r>
      <w:r w:rsidRPr="00F01FE9">
        <w:rPr>
          <w:rStyle w:val="Emphasis"/>
        </w:rPr>
        <w:t>.</w:t>
      </w:r>
      <w:r w:rsidRPr="00364BCC">
        <w:rPr>
          <w:sz w:val="14"/>
        </w:rPr>
        <w:t xml:space="preserve"> </w:t>
      </w:r>
      <w:r w:rsidRPr="004A0297">
        <w:rPr>
          <w:sz w:val="10"/>
        </w:rPr>
        <w:t>By most accounts, President Bush’s political capital is now at a nadir in his Administration—as measured by low poll numbers and a recent dearth of examples of effective exercise of power—yet the structural factors are unchanged, including his Constitutional authority.</w:t>
      </w:r>
      <w:r w:rsidRPr="004A0297">
        <w:rPr>
          <w:sz w:val="8"/>
        </w:rPr>
        <w:t>¶</w:t>
      </w:r>
      <w:r w:rsidRPr="004A0297">
        <w:rPr>
          <w:sz w:val="10"/>
        </w:rPr>
        <w:t xml:space="preserve"> Authority is affected by interjection of the intervening variable of historical context and</w:t>
      </w:r>
      <w:r w:rsidRPr="004A0297">
        <w:rPr>
          <w:sz w:val="8"/>
        </w:rPr>
        <w:t>¶</w:t>
      </w:r>
      <w:r w:rsidRPr="004A0297">
        <w:rPr>
          <w:sz w:val="10"/>
        </w:rPr>
        <w:t xml:space="preserve"> perceptions of legitimacy. Increasing fatalities and instability in Iraq, limited progress in</w:t>
      </w:r>
      <w:r w:rsidRPr="004A0297">
        <w:rPr>
          <w:sz w:val="8"/>
        </w:rPr>
        <w:t>¶</w:t>
      </w:r>
      <w:r w:rsidRPr="004A0297">
        <w:rPr>
          <w:sz w:val="10"/>
        </w:rPr>
        <w:t xml:space="preserve"> advancing the Administration’s goal of social security privatization, a perceived inept federal response to Hurricane Katrina, and a range of Republican ethical and legal difficulties all eroded</w:t>
      </w:r>
      <w:r w:rsidRPr="004A0297">
        <w:rPr>
          <w:sz w:val="8"/>
        </w:rPr>
        <w:t>¶</w:t>
      </w:r>
      <w:r w:rsidRPr="004A0297">
        <w:rPr>
          <w:sz w:val="10"/>
        </w:rPr>
        <w:t xml:space="preserve"> President Bush’s ability to pursue his preferred policies and resulted in the end of the Republican</w:t>
      </w:r>
      <w:r w:rsidRPr="004A0297">
        <w:rPr>
          <w:sz w:val="8"/>
        </w:rPr>
        <w:t>¶</w:t>
      </w:r>
      <w:r w:rsidRPr="004A0297">
        <w:rPr>
          <w:sz w:val="10"/>
        </w:rPr>
        <w:t xml:space="preserve"> majorities in both chambers of Congress. Furthermore, as President Bush’s political capital</w:t>
      </w:r>
      <w:r w:rsidRPr="004A0297">
        <w:rPr>
          <w:sz w:val="8"/>
        </w:rPr>
        <w:t>¶</w:t>
      </w:r>
      <w:r w:rsidRPr="004A0297">
        <w:rPr>
          <w:sz w:val="10"/>
        </w:rPr>
        <w:t xml:space="preserve"> erodes, his ability to hold together the disparate parts of the Republican Party under his</w:t>
      </w:r>
      <w:r w:rsidRPr="004A0297">
        <w:rPr>
          <w:sz w:val="8"/>
        </w:rPr>
        <w:t>¶</w:t>
      </w:r>
      <w:r w:rsidRPr="004A0297">
        <w:rPr>
          <w:sz w:val="10"/>
        </w:rPr>
        <w:t xml:space="preserve"> leadership correspondingly declines. The current intra-party debate between Republican</w:t>
      </w:r>
      <w:r w:rsidRPr="004A0297">
        <w:rPr>
          <w:sz w:val="8"/>
        </w:rPr>
        <w:t>¶</w:t>
      </w:r>
      <w:r w:rsidRPr="004A0297">
        <w:rPr>
          <w:sz w:val="10"/>
        </w:rPr>
        <w:t xml:space="preserve"> members of Congress also reflects the President’s inability to maintain party discipline over the</w:t>
      </w:r>
      <w:r w:rsidRPr="004A0297">
        <w:rPr>
          <w:sz w:val="8"/>
        </w:rPr>
        <w:t>¶</w:t>
      </w:r>
      <w:r w:rsidRPr="004A0297">
        <w:rPr>
          <w:sz w:val="10"/>
        </w:rPr>
        <w:t xml:space="preserve"> Iraq war strategy</w:t>
      </w:r>
      <w:r w:rsidRPr="00364BCC">
        <w:rPr>
          <w:sz w:val="14"/>
        </w:rPr>
        <w:t>.</w:t>
      </w:r>
      <w:r w:rsidRPr="00364BCC">
        <w:rPr>
          <w:sz w:val="12"/>
        </w:rPr>
        <w:t>¶</w:t>
      </w:r>
      <w:r w:rsidRPr="00364BCC">
        <w:rPr>
          <w:sz w:val="14"/>
        </w:rPr>
        <w:t xml:space="preserve"> </w:t>
      </w:r>
      <w:r w:rsidRPr="009D5678">
        <w:rPr>
          <w:rStyle w:val="StyleUnderline"/>
          <w:highlight w:val="cyan"/>
        </w:rPr>
        <w:t>Declining</w:t>
      </w:r>
      <w:r w:rsidRPr="00364BCC">
        <w:rPr>
          <w:sz w:val="14"/>
        </w:rPr>
        <w:t xml:space="preserve"> political </w:t>
      </w:r>
      <w:r w:rsidRPr="009D5678">
        <w:rPr>
          <w:rStyle w:val="StyleUnderline"/>
          <w:highlight w:val="cyan"/>
        </w:rPr>
        <w:t>authority encourages defection</w:t>
      </w:r>
      <w:r w:rsidRPr="00364BCC">
        <w:rPr>
          <w:sz w:val="14"/>
        </w:rPr>
        <w:t xml:space="preserve">. </w:t>
      </w:r>
      <w:r w:rsidRPr="00364BCC">
        <w:rPr>
          <w:rStyle w:val="StyleUnderline"/>
        </w:rPr>
        <w:t>American political analyst</w:t>
      </w:r>
      <w:r w:rsidRPr="00364BCC">
        <w:rPr>
          <w:sz w:val="14"/>
        </w:rPr>
        <w:t xml:space="preserve"> Norman </w:t>
      </w:r>
      <w:r w:rsidRPr="00364BCC">
        <w:rPr>
          <w:rStyle w:val="StyleUnderline"/>
        </w:rPr>
        <w:t>Ornstein writes of</w:t>
      </w:r>
      <w:r w:rsidRPr="00364BCC">
        <w:rPr>
          <w:sz w:val="14"/>
        </w:rPr>
        <w:t xml:space="preserve"> </w:t>
      </w:r>
      <w:r w:rsidRPr="00364BCC">
        <w:rPr>
          <w:rStyle w:val="StyleUnderline"/>
        </w:rPr>
        <w:t>the domestic context,</w:t>
      </w:r>
      <w:r w:rsidRPr="00364BCC">
        <w:rPr>
          <w:sz w:val="14"/>
        </w:rPr>
        <w:t xml:space="preserve"> In a system </w:t>
      </w:r>
      <w:r w:rsidRPr="009D5678">
        <w:rPr>
          <w:rStyle w:val="StyleUnderline"/>
          <w:highlight w:val="cyan"/>
        </w:rPr>
        <w:t>where a President has limited</w:t>
      </w:r>
      <w:r w:rsidRPr="00364BCC">
        <w:rPr>
          <w:rStyle w:val="StyleUnderline"/>
        </w:rPr>
        <w:t xml:space="preserve"> formal </w:t>
      </w:r>
      <w:r w:rsidRPr="009D5678">
        <w:rPr>
          <w:rStyle w:val="StyleUnderline"/>
          <w:highlight w:val="cyan"/>
        </w:rPr>
        <w:t>power</w:t>
      </w:r>
      <w:r w:rsidRPr="009D5678">
        <w:rPr>
          <w:sz w:val="14"/>
          <w:highlight w:val="cyan"/>
        </w:rPr>
        <w:t xml:space="preserve">, </w:t>
      </w:r>
      <w:r w:rsidRPr="009D5678">
        <w:rPr>
          <w:rStyle w:val="Emphasis"/>
          <w:highlight w:val="cyan"/>
        </w:rPr>
        <w:t>perception matters</w:t>
      </w:r>
      <w:r w:rsidRPr="00364BCC">
        <w:rPr>
          <w:rStyle w:val="Emphasis"/>
        </w:rPr>
        <w:t>.</w:t>
      </w:r>
      <w:r w:rsidRPr="00364BCC">
        <w:rPr>
          <w:sz w:val="14"/>
        </w:rPr>
        <w:t xml:space="preserve"> The reputation for success—the belief by other political actors that even when he looks down, a president will find a way to pull out a </w:t>
      </w:r>
      <w:r w:rsidRPr="009D5678">
        <w:rPr>
          <w:rStyle w:val="StyleUnderline"/>
          <w:highlight w:val="cyan"/>
        </w:rPr>
        <w:t>victory—is the most valuable resource a</w:t>
      </w:r>
      <w:r w:rsidRPr="00364BCC">
        <w:rPr>
          <w:rStyle w:val="StyleUnderline"/>
        </w:rPr>
        <w:t xml:space="preserve"> chief </w:t>
      </w:r>
      <w:r w:rsidRPr="009D5678">
        <w:rPr>
          <w:rStyle w:val="StyleUnderline"/>
          <w:highlight w:val="cyan"/>
        </w:rPr>
        <w:t>executive can have</w:t>
      </w:r>
      <w:r w:rsidRPr="00364BCC">
        <w:rPr>
          <w:sz w:val="14"/>
        </w:rPr>
        <w:t xml:space="preserve">. Conversely, </w:t>
      </w:r>
      <w:r w:rsidRPr="00364BCC">
        <w:rPr>
          <w:rStyle w:val="StyleUnderline"/>
        </w:rPr>
        <w:t>the</w:t>
      </w:r>
      <w:r w:rsidRPr="00364BCC">
        <w:rPr>
          <w:sz w:val="14"/>
        </w:rPr>
        <w:t xml:space="preserve"> widespread </w:t>
      </w:r>
      <w:r w:rsidRPr="009D5678">
        <w:rPr>
          <w:rStyle w:val="StyleUnderline"/>
          <w:highlight w:val="cyan"/>
        </w:rPr>
        <w:t>belief</w:t>
      </w:r>
      <w:r w:rsidRPr="00364BCC">
        <w:rPr>
          <w:rStyle w:val="StyleUnderline"/>
        </w:rPr>
        <w:t xml:space="preserve"> that </w:t>
      </w:r>
      <w:r w:rsidRPr="009D5678">
        <w:rPr>
          <w:rStyle w:val="StyleUnderline"/>
          <w:highlight w:val="cyan"/>
        </w:rPr>
        <w:t>the Oval Office</w:t>
      </w:r>
      <w:r w:rsidRPr="00364BCC">
        <w:rPr>
          <w:rStyle w:val="StyleUnderline"/>
        </w:rPr>
        <w:t xml:space="preserve"> occupant </w:t>
      </w:r>
      <w:r w:rsidRPr="009D5678">
        <w:rPr>
          <w:rStyle w:val="StyleUnderline"/>
          <w:highlight w:val="cyan"/>
        </w:rPr>
        <w:t>is on the defensive</w:t>
      </w:r>
      <w:r w:rsidRPr="00364BCC">
        <w:rPr>
          <w:sz w:val="14"/>
        </w:rPr>
        <w:t xml:space="preserve">, </w:t>
      </w:r>
      <w:r w:rsidRPr="00364BCC">
        <w:rPr>
          <w:rStyle w:val="StyleUnderline"/>
        </w:rPr>
        <w:t xml:space="preserve">on the wane </w:t>
      </w:r>
      <w:r w:rsidRPr="00364BCC">
        <w:rPr>
          <w:sz w:val="14"/>
        </w:rPr>
        <w:t xml:space="preserve">or without the ability to win under adversity </w:t>
      </w:r>
      <w:r w:rsidRPr="009D5678">
        <w:rPr>
          <w:rStyle w:val="StyleUnderline"/>
          <w:highlight w:val="cyan"/>
        </w:rPr>
        <w:t>can lead to disaster</w:t>
      </w:r>
      <w:r w:rsidRPr="00364BCC">
        <w:rPr>
          <w:sz w:val="14"/>
        </w:rPr>
        <w:t xml:space="preserve">, as individual lawmakers calculate who will be on the winning side and negotiate accordingly. In simple terms, winners win and </w:t>
      </w:r>
      <w:r w:rsidRPr="009D5678">
        <w:rPr>
          <w:rStyle w:val="Emphasis"/>
          <w:highlight w:val="cyan"/>
        </w:rPr>
        <w:t>losers lose more often than not</w:t>
      </w:r>
      <w:r w:rsidRPr="00364BCC">
        <w:rPr>
          <w:sz w:val="14"/>
        </w:rPr>
        <w:t xml:space="preserve">. </w:t>
      </w:r>
      <w:r w:rsidRPr="00364BCC">
        <w:rPr>
          <w:rStyle w:val="StyleUnderline"/>
        </w:rPr>
        <w:t>Failure begets failure</w:t>
      </w:r>
      <w:r w:rsidRPr="00364BCC">
        <w:rPr>
          <w:sz w:val="14"/>
        </w:rPr>
        <w:t xml:space="preserve">. In short, </w:t>
      </w:r>
      <w:r w:rsidRPr="009D5678">
        <w:rPr>
          <w:rStyle w:val="StyleUnderline"/>
          <w:highlight w:val="cyan"/>
        </w:rPr>
        <w:t>a president experiencing declining</w:t>
      </w:r>
      <w:r w:rsidRPr="00364BCC">
        <w:rPr>
          <w:sz w:val="14"/>
        </w:rPr>
        <w:t xml:space="preserve"> amounts of </w:t>
      </w:r>
      <w:r w:rsidRPr="009D5678">
        <w:rPr>
          <w:rStyle w:val="Emphasis"/>
          <w:highlight w:val="cyan"/>
        </w:rPr>
        <w:t>p</w:t>
      </w:r>
      <w:r w:rsidRPr="00364BCC">
        <w:rPr>
          <w:rStyle w:val="StyleUnderline"/>
        </w:rPr>
        <w:t>olitical</w:t>
      </w:r>
      <w:r w:rsidRPr="00364BCC">
        <w:rPr>
          <w:sz w:val="14"/>
        </w:rPr>
        <w:t xml:space="preserve"> </w:t>
      </w:r>
      <w:r w:rsidRPr="009D5678">
        <w:rPr>
          <w:rStyle w:val="Emphasis"/>
          <w:highlight w:val="cyan"/>
        </w:rPr>
        <w:t>c</w:t>
      </w:r>
      <w:r w:rsidRPr="00364BCC">
        <w:rPr>
          <w:rStyle w:val="StyleUnderline"/>
        </w:rPr>
        <w:t>apital</w:t>
      </w:r>
      <w:r w:rsidRPr="00364BCC">
        <w:rPr>
          <w:sz w:val="14"/>
        </w:rPr>
        <w:t xml:space="preserve"> </w:t>
      </w:r>
      <w:r w:rsidRPr="009D5678">
        <w:rPr>
          <w:rStyle w:val="StyleUnderline"/>
          <w:highlight w:val="cyan"/>
        </w:rPr>
        <w:t>has</w:t>
      </w:r>
      <w:r w:rsidRPr="009D5678">
        <w:rPr>
          <w:sz w:val="14"/>
          <w:highlight w:val="cyan"/>
        </w:rPr>
        <w:t xml:space="preserve"> </w:t>
      </w:r>
      <w:r w:rsidRPr="009D5678">
        <w:rPr>
          <w:rStyle w:val="StyleUnderline"/>
          <w:highlight w:val="cyan"/>
        </w:rPr>
        <w:t>diminished capacity to advance his goals</w:t>
      </w:r>
      <w:r w:rsidRPr="00364BCC">
        <w:rPr>
          <w:sz w:val="14"/>
        </w:rPr>
        <w:t xml:space="preserve">. As a result, </w:t>
      </w:r>
      <w:r w:rsidRPr="00364BCC">
        <w:rPr>
          <w:rStyle w:val="StyleUnderline"/>
        </w:rPr>
        <w:t>political allies perceive a decreasing benefit in publicly tying themselves to the president</w:t>
      </w:r>
      <w:r w:rsidRPr="00364BCC">
        <w:rPr>
          <w:sz w:val="14"/>
        </w:rPr>
        <w:t xml:space="preserve">, and an increasing benefit in allying with rising centers of authority. A president’s incapacity and his record of success are interlocked and reinforce each other. </w:t>
      </w:r>
      <w:r w:rsidRPr="009D5678">
        <w:rPr>
          <w:rStyle w:val="StyleUnderline"/>
          <w:highlight w:val="cyan"/>
        </w:rPr>
        <w:t>Incapacity leads to</w:t>
      </w:r>
      <w:r w:rsidRPr="00364BCC">
        <w:rPr>
          <w:rStyle w:val="StyleUnderline"/>
        </w:rPr>
        <w:t xml:space="preserve"> political </w:t>
      </w:r>
      <w:r w:rsidRPr="009D5678">
        <w:rPr>
          <w:rStyle w:val="StyleUnderline"/>
          <w:highlight w:val="cyan"/>
        </w:rPr>
        <w:t>failure</w:t>
      </w:r>
      <w:r w:rsidRPr="009D5678">
        <w:rPr>
          <w:sz w:val="14"/>
          <w:highlight w:val="cyan"/>
        </w:rPr>
        <w:t>,</w:t>
      </w:r>
      <w:r w:rsidRPr="00364BCC">
        <w:rPr>
          <w:sz w:val="14"/>
        </w:rPr>
        <w:t xml:space="preserve"> </w:t>
      </w:r>
      <w:r w:rsidRPr="009D5678">
        <w:rPr>
          <w:rStyle w:val="StyleUnderline"/>
          <w:highlight w:val="cyan"/>
        </w:rPr>
        <w:t>which reinforces</w:t>
      </w:r>
      <w:r w:rsidRPr="00364BCC">
        <w:rPr>
          <w:rStyle w:val="StyleUnderline"/>
        </w:rPr>
        <w:t xml:space="preserve"> perceptions of </w:t>
      </w:r>
      <w:r w:rsidRPr="009D5678">
        <w:rPr>
          <w:rStyle w:val="StyleUnderline"/>
          <w:highlight w:val="cyan"/>
        </w:rPr>
        <w:t>incapacity. This</w:t>
      </w:r>
      <w:r w:rsidRPr="00364BCC">
        <w:rPr>
          <w:rStyle w:val="StyleUnderline"/>
        </w:rPr>
        <w:t xml:space="preserve"> feedback loop </w:t>
      </w:r>
      <w:r w:rsidRPr="009D5678">
        <w:rPr>
          <w:rStyle w:val="StyleUnderline"/>
          <w:highlight w:val="cyan"/>
        </w:rPr>
        <w:t>accelerates decay</w:t>
      </w:r>
      <w:r w:rsidRPr="00364BCC">
        <w:rPr>
          <w:sz w:val="14"/>
        </w:rPr>
        <w:t xml:space="preserve"> both </w:t>
      </w:r>
      <w:r w:rsidRPr="009D5678">
        <w:rPr>
          <w:rStyle w:val="StyleUnderline"/>
          <w:highlight w:val="cyan"/>
        </w:rPr>
        <w:t>in leadership</w:t>
      </w:r>
      <w:r w:rsidRPr="00364BCC">
        <w:rPr>
          <w:sz w:val="14"/>
        </w:rPr>
        <w:t xml:space="preserve"> </w:t>
      </w:r>
      <w:r w:rsidRPr="00364BCC">
        <w:rPr>
          <w:rStyle w:val="StyleUnderline"/>
        </w:rPr>
        <w:t>capacity</w:t>
      </w:r>
      <w:r w:rsidRPr="00364BCC">
        <w:rPr>
          <w:sz w:val="14"/>
        </w:rPr>
        <w:t xml:space="preserve"> </w:t>
      </w:r>
      <w:r w:rsidRPr="009D5678">
        <w:rPr>
          <w:rStyle w:val="StyleUnderline"/>
          <w:highlight w:val="cyan"/>
        </w:rPr>
        <w:t>and defection by key allies</w:t>
      </w:r>
      <w:r w:rsidRPr="00364BCC">
        <w:rPr>
          <w:rStyle w:val="StyleUnderline"/>
        </w:rPr>
        <w:t>.</w:t>
      </w:r>
      <w:r w:rsidRPr="00364BCC">
        <w:rPr>
          <w:sz w:val="14"/>
        </w:rPr>
        <w:t xml:space="preserve"> The central point of this review of the presidential literature is that the sources of presidential influence—and thus their prospects for enjoying success in pursuing preferred foreign policies—go beyond the structural factors imbued by the Constitution. </w:t>
      </w:r>
      <w:r w:rsidRPr="00364BCC">
        <w:rPr>
          <w:rStyle w:val="StyleUnderline"/>
        </w:rPr>
        <w:t>Presidential authority is affected by</w:t>
      </w:r>
      <w:r w:rsidRPr="00364BCC">
        <w:rPr>
          <w:sz w:val="14"/>
        </w:rPr>
        <w:t xml:space="preserve"> ideational resources in the form of public </w:t>
      </w:r>
      <w:r w:rsidRPr="00364BCC">
        <w:rPr>
          <w:rStyle w:val="StyleUnderline"/>
        </w:rPr>
        <w:t>perceptions of legitimacy</w:t>
      </w:r>
      <w:r w:rsidRPr="00364BCC">
        <w:rPr>
          <w:sz w:val="14"/>
        </w:rPr>
        <w:t>. The public offers and rescinds its support in accordance with normative trends and historical patterns, non-material sources of power that affects the character of U.S. policy, foreign and domestic.</w:t>
      </w:r>
    </w:p>
    <w:p w14:paraId="78FB41A9" w14:textId="77777777" w:rsidR="00755796" w:rsidRDefault="00755796" w:rsidP="00755796">
      <w:pPr>
        <w:pStyle w:val="Heading3"/>
      </w:pPr>
      <w:r>
        <w:t>Link---Losers Lose---A2: Theory Wrong</w:t>
      </w:r>
    </w:p>
    <w:p w14:paraId="5A12EC1A" w14:textId="77777777" w:rsidR="00755796" w:rsidRDefault="00755796" w:rsidP="00755796">
      <w:pPr>
        <w:pStyle w:val="Heading4"/>
      </w:pPr>
      <w:r>
        <w:t>Losers Lose is true and GOP is Key</w:t>
      </w:r>
    </w:p>
    <w:p w14:paraId="22F87717" w14:textId="77777777" w:rsidR="00755796" w:rsidRDefault="00755796" w:rsidP="00755796">
      <w:r>
        <w:rPr>
          <w:rStyle w:val="Style13ptBold"/>
        </w:rPr>
        <w:t xml:space="preserve">Collender, </w:t>
      </w:r>
      <w:r w:rsidRPr="00930EDE">
        <w:rPr>
          <w:rStyle w:val="Style13ptBold"/>
        </w:rPr>
        <w:t>16</w:t>
      </w:r>
      <w:r>
        <w:t xml:space="preserve"> --- adjunct professor at the McCourt School of Public Policy at Georgetown University (Stan, “The 3 Things That Could Stop Trump Cold Next Year (And It's Not The Democrats),” 11/16, </w:t>
      </w:r>
      <w:hyperlink r:id="rId25" w:anchor="1031d47d1597" w:history="1">
        <w:r w:rsidRPr="00691147">
          <w:rPr>
            <w:rStyle w:val="Hyperlink"/>
          </w:rPr>
          <w:t>http://www.forbes.com/sites/stancollender/2016/11/16/the-3-things-that-could-stop-trump-cold-next-year/#1031d47d1597</w:t>
        </w:r>
      </w:hyperlink>
      <w:r>
        <w:t>)</w:t>
      </w:r>
    </w:p>
    <w:p w14:paraId="30FD786F" w14:textId="77777777" w:rsidR="00755796" w:rsidRDefault="00755796" w:rsidP="00755796"/>
    <w:p w14:paraId="07021451" w14:textId="77777777" w:rsidR="00755796" w:rsidRPr="00E1384E" w:rsidRDefault="00755796" w:rsidP="00755796">
      <w:pPr>
        <w:rPr>
          <w:sz w:val="14"/>
        </w:rPr>
      </w:pPr>
      <w:r w:rsidRPr="00E1384E">
        <w:rPr>
          <w:sz w:val="14"/>
        </w:rPr>
        <w:t xml:space="preserve">Less than a full week after Donald Trump was elected president, Republican Senator </w:t>
      </w:r>
      <w:r w:rsidRPr="00136702">
        <w:rPr>
          <w:rStyle w:val="StyleUnderline"/>
        </w:rPr>
        <w:t xml:space="preserve">Rand </w:t>
      </w:r>
      <w:r w:rsidRPr="009D5678">
        <w:rPr>
          <w:rStyle w:val="StyleUnderline"/>
          <w:highlight w:val="cyan"/>
        </w:rPr>
        <w:t>Paul</w:t>
      </w:r>
      <w:r w:rsidRPr="00E1384E">
        <w:rPr>
          <w:sz w:val="14"/>
        </w:rPr>
        <w:t xml:space="preserve"> (KY) </w:t>
      </w:r>
      <w:r w:rsidRPr="00136702">
        <w:rPr>
          <w:rStyle w:val="StyleUnderline"/>
        </w:rPr>
        <w:t>publicly announced that several of the senior people being considered for cabinet positions in the new administration were unacceptable</w:t>
      </w:r>
      <w:r w:rsidRPr="00E1384E">
        <w:rPr>
          <w:sz w:val="14"/>
        </w:rPr>
        <w:t xml:space="preserve"> and that he will vote against them if they are nominated.</w:t>
      </w:r>
    </w:p>
    <w:p w14:paraId="75D220AB" w14:textId="77777777" w:rsidR="00755796" w:rsidRPr="00E1384E" w:rsidRDefault="00755796" w:rsidP="00755796">
      <w:pPr>
        <w:rPr>
          <w:sz w:val="14"/>
        </w:rPr>
      </w:pPr>
      <w:r w:rsidRPr="00E1384E">
        <w:rPr>
          <w:sz w:val="14"/>
        </w:rPr>
        <w:t xml:space="preserve">Senator </w:t>
      </w:r>
      <w:r w:rsidRPr="00A516AD">
        <w:rPr>
          <w:rStyle w:val="StyleUnderline"/>
        </w:rPr>
        <w:t>Paul</w:t>
      </w:r>
      <w:r w:rsidRPr="00E1384E">
        <w:rPr>
          <w:sz w:val="14"/>
        </w:rPr>
        <w:t xml:space="preserve">'s statement may be sincere; he </w:t>
      </w:r>
      <w:r w:rsidRPr="00136702">
        <w:rPr>
          <w:rStyle w:val="StyleUnderline"/>
        </w:rPr>
        <w:t xml:space="preserve">actually might not approve of the rumored cabinet choices. Or he </w:t>
      </w:r>
      <w:r w:rsidRPr="009D5678">
        <w:rPr>
          <w:rStyle w:val="StyleUnderline"/>
          <w:highlight w:val="cyan"/>
        </w:rPr>
        <w:t xml:space="preserve">may be </w:t>
      </w:r>
      <w:r w:rsidRPr="009D5678">
        <w:rPr>
          <w:rStyle w:val="Emphasis"/>
          <w:highlight w:val="cyan"/>
        </w:rPr>
        <w:t>letting</w:t>
      </w:r>
      <w:r w:rsidRPr="00E1384E">
        <w:rPr>
          <w:sz w:val="14"/>
        </w:rPr>
        <w:t xml:space="preserve"> the </w:t>
      </w:r>
      <w:r w:rsidRPr="009D5678">
        <w:rPr>
          <w:rStyle w:val="Emphasis"/>
          <w:highlight w:val="cyan"/>
        </w:rPr>
        <w:t>Trump</w:t>
      </w:r>
      <w:r w:rsidRPr="00E1384E">
        <w:rPr>
          <w:sz w:val="14"/>
        </w:rPr>
        <w:t xml:space="preserve"> team </w:t>
      </w:r>
      <w:r w:rsidRPr="009D5678">
        <w:rPr>
          <w:rStyle w:val="Emphasis"/>
          <w:highlight w:val="cyan"/>
        </w:rPr>
        <w:t xml:space="preserve">know early on that his vote shouldn't be considered automatic </w:t>
      </w:r>
      <w:r w:rsidRPr="001F1405">
        <w:rPr>
          <w:rStyle w:val="Emphasis"/>
        </w:rPr>
        <w:t xml:space="preserve">and that </w:t>
      </w:r>
      <w:r w:rsidRPr="009D5678">
        <w:rPr>
          <w:rStyle w:val="Emphasis"/>
          <w:highlight w:val="cyan"/>
        </w:rPr>
        <w:t xml:space="preserve">he's going to want something in return </w:t>
      </w:r>
      <w:r w:rsidRPr="001F1405">
        <w:rPr>
          <w:rStyle w:val="Emphasis"/>
        </w:rPr>
        <w:t>for it</w:t>
      </w:r>
      <w:r w:rsidRPr="001F1405">
        <w:rPr>
          <w:rStyle w:val="StyleUnderline"/>
        </w:rPr>
        <w:t>.</w:t>
      </w:r>
      <w:r w:rsidRPr="00E1384E">
        <w:rPr>
          <w:sz w:val="14"/>
        </w:rPr>
        <w:t xml:space="preserve"> After all, </w:t>
      </w:r>
      <w:r w:rsidRPr="009D5678">
        <w:rPr>
          <w:rStyle w:val="Emphasis"/>
          <w:highlight w:val="cyan"/>
        </w:rPr>
        <w:t xml:space="preserve">that's how Washington </w:t>
      </w:r>
      <w:r w:rsidRPr="001F1405">
        <w:rPr>
          <w:rStyle w:val="Emphasis"/>
        </w:rPr>
        <w:t xml:space="preserve">often -- or perhaps typically </w:t>
      </w:r>
      <w:r w:rsidRPr="009D5678">
        <w:rPr>
          <w:rStyle w:val="Emphasis"/>
          <w:highlight w:val="cyan"/>
        </w:rPr>
        <w:t>-- works</w:t>
      </w:r>
      <w:r w:rsidRPr="00E1384E">
        <w:rPr>
          <w:sz w:val="14"/>
        </w:rPr>
        <w:t>.</w:t>
      </w:r>
    </w:p>
    <w:p w14:paraId="193C37A2" w14:textId="77777777" w:rsidR="00755796" w:rsidRPr="00E1384E" w:rsidRDefault="00755796" w:rsidP="00755796">
      <w:pPr>
        <w:rPr>
          <w:sz w:val="14"/>
        </w:rPr>
      </w:pPr>
      <w:r w:rsidRPr="00E1384E">
        <w:rPr>
          <w:sz w:val="14"/>
        </w:rPr>
        <w:t xml:space="preserve">But it's also a reminder that, for all the talk about Trump being able to get things done easy and quickly because the GOP will control the White House and Congress, </w:t>
      </w:r>
      <w:r w:rsidRPr="009D5678">
        <w:rPr>
          <w:rStyle w:val="Emphasis"/>
          <w:sz w:val="28"/>
          <w:szCs w:val="28"/>
          <w:highlight w:val="cyan"/>
        </w:rPr>
        <w:t xml:space="preserve">the biggest and longest lasting threat to </w:t>
      </w:r>
      <w:r w:rsidRPr="001F1405">
        <w:rPr>
          <w:rStyle w:val="Emphasis"/>
          <w:sz w:val="28"/>
          <w:szCs w:val="28"/>
        </w:rPr>
        <w:t xml:space="preserve">his ability to </w:t>
      </w:r>
      <w:r w:rsidRPr="009D5678">
        <w:rPr>
          <w:rStyle w:val="Emphasis"/>
          <w:sz w:val="28"/>
          <w:szCs w:val="28"/>
          <w:highlight w:val="cyan"/>
        </w:rPr>
        <w:t>accomplish anything will come from other Republicans</w:t>
      </w:r>
      <w:r w:rsidRPr="009D5678">
        <w:rPr>
          <w:sz w:val="14"/>
          <w:highlight w:val="cyan"/>
        </w:rPr>
        <w:t>.</w:t>
      </w:r>
    </w:p>
    <w:p w14:paraId="362F10E7" w14:textId="77777777" w:rsidR="00755796" w:rsidRPr="00E1384E" w:rsidRDefault="00755796" w:rsidP="00755796">
      <w:pPr>
        <w:rPr>
          <w:sz w:val="14"/>
          <w:szCs w:val="14"/>
        </w:rPr>
      </w:pPr>
      <w:r w:rsidRPr="00E1384E">
        <w:rPr>
          <w:sz w:val="14"/>
          <w:szCs w:val="14"/>
        </w:rPr>
        <w:t>Here are the top 3 Republican-caused legislative challenges the Trump agenda could face in the next Congress.</w:t>
      </w:r>
    </w:p>
    <w:p w14:paraId="46A83998" w14:textId="77777777" w:rsidR="00755796" w:rsidRPr="00E1384E" w:rsidRDefault="00755796" w:rsidP="00755796">
      <w:pPr>
        <w:rPr>
          <w:sz w:val="14"/>
          <w:szCs w:val="14"/>
        </w:rPr>
      </w:pPr>
      <w:r w:rsidRPr="00E1384E">
        <w:rPr>
          <w:sz w:val="14"/>
          <w:szCs w:val="14"/>
        </w:rPr>
        <w:t>Any 3 Republican Senators</w:t>
      </w:r>
    </w:p>
    <w:p w14:paraId="3EB66797" w14:textId="77777777" w:rsidR="00755796" w:rsidRPr="00E1384E" w:rsidRDefault="00755796" w:rsidP="00755796">
      <w:pPr>
        <w:rPr>
          <w:sz w:val="14"/>
        </w:rPr>
      </w:pPr>
      <w:r w:rsidRPr="009D5678">
        <w:rPr>
          <w:rStyle w:val="StyleUnderline"/>
          <w:highlight w:val="cyan"/>
        </w:rPr>
        <w:t>With a</w:t>
      </w:r>
      <w:r w:rsidRPr="000D4203">
        <w:rPr>
          <w:rStyle w:val="StyleUnderline"/>
        </w:rPr>
        <w:t xml:space="preserve"> likely </w:t>
      </w:r>
      <w:r w:rsidRPr="009D5678">
        <w:rPr>
          <w:rStyle w:val="StyleUnderline"/>
          <w:highlight w:val="cyan"/>
        </w:rPr>
        <w:t>52-48 Senate majority</w:t>
      </w:r>
      <w:r w:rsidRPr="00E1384E">
        <w:rPr>
          <w:sz w:val="14"/>
        </w:rPr>
        <w:t xml:space="preserve"> after the run-off in Louisiana is settled, </w:t>
      </w:r>
      <w:r w:rsidRPr="009D5678">
        <w:rPr>
          <w:rStyle w:val="Emphasis"/>
          <w:highlight w:val="cyan"/>
        </w:rPr>
        <w:t>Trump will only be able to lose 2 votes on any legislative initiative</w:t>
      </w:r>
      <w:r w:rsidRPr="00E1384E">
        <w:rPr>
          <w:sz w:val="14"/>
        </w:rPr>
        <w:t>. At 50-50, Vice President Mike Pence, in his role as president of the Senate, will vote to break a tie and give the president a victory.</w:t>
      </w:r>
    </w:p>
    <w:p w14:paraId="76B0F0DB" w14:textId="77777777" w:rsidR="00755796" w:rsidRDefault="00755796" w:rsidP="00755796">
      <w:pPr>
        <w:rPr>
          <w:rStyle w:val="StyleUnderline"/>
        </w:rPr>
      </w:pPr>
      <w:r w:rsidRPr="00AA5497">
        <w:rPr>
          <w:rStyle w:val="StyleUnderline"/>
        </w:rPr>
        <w:t xml:space="preserve">But as Paul's announcement indicates, </w:t>
      </w:r>
      <w:r w:rsidRPr="009D5678">
        <w:rPr>
          <w:rStyle w:val="Emphasis"/>
          <w:highlight w:val="cyan"/>
        </w:rPr>
        <w:t>Republican unity won't be automatic</w:t>
      </w:r>
      <w:r w:rsidRPr="00AA5497">
        <w:rPr>
          <w:rStyle w:val="StyleUnderline"/>
        </w:rPr>
        <w:t>.</w:t>
      </w:r>
      <w:r w:rsidRPr="00E1384E">
        <w:rPr>
          <w:sz w:val="14"/>
        </w:rPr>
        <w:t xml:space="preserve"> Although it's not always likely to be the same 3 GOP senators on every issue, it's not hard to believe that there will always be a small group of Republicans willing to oppose the Trump White House on the most controversial votes . </w:t>
      </w:r>
      <w:r w:rsidRPr="009D5678">
        <w:rPr>
          <w:rStyle w:val="Emphasis"/>
          <w:sz w:val="28"/>
          <w:szCs w:val="28"/>
          <w:highlight w:val="cyan"/>
        </w:rPr>
        <w:t>It's even easier to imagine GOP opposition will develop if</w:t>
      </w:r>
      <w:r w:rsidRPr="00E1384E">
        <w:rPr>
          <w:sz w:val="14"/>
        </w:rPr>
        <w:t xml:space="preserve"> the </w:t>
      </w:r>
      <w:r w:rsidRPr="009D5678">
        <w:rPr>
          <w:rStyle w:val="Emphasis"/>
          <w:sz w:val="28"/>
          <w:szCs w:val="28"/>
          <w:highlight w:val="cyan"/>
        </w:rPr>
        <w:t>Trump</w:t>
      </w:r>
      <w:r w:rsidRPr="00E1384E">
        <w:rPr>
          <w:sz w:val="14"/>
        </w:rPr>
        <w:t xml:space="preserve"> administration is mired in controversy, </w:t>
      </w:r>
      <w:r w:rsidRPr="009D5678">
        <w:rPr>
          <w:rStyle w:val="Emphasis"/>
          <w:sz w:val="28"/>
          <w:szCs w:val="28"/>
          <w:highlight w:val="cyan"/>
        </w:rPr>
        <w:t>appears not to be in control, loses some early fights with Congress</w:t>
      </w:r>
      <w:r w:rsidRPr="00E1384E">
        <w:rPr>
          <w:sz w:val="14"/>
        </w:rPr>
        <w:t xml:space="preserve"> </w:t>
      </w:r>
      <w:r w:rsidRPr="00A516AD">
        <w:rPr>
          <w:rStyle w:val="StyleUnderline"/>
        </w:rPr>
        <w:t>or gets stuck in a foreign policy or military problem.</w:t>
      </w:r>
    </w:p>
    <w:p w14:paraId="7D14FC10" w14:textId="77777777" w:rsidR="00755796" w:rsidRPr="00BC0B4D" w:rsidRDefault="00755796" w:rsidP="00755796">
      <w:pPr>
        <w:pStyle w:val="Heading4"/>
      </w:pPr>
      <w:r>
        <w:t xml:space="preserve">Losers lose uniquely for trump – his power with congress comes from </w:t>
      </w:r>
      <w:r>
        <w:rPr>
          <w:u w:val="single"/>
        </w:rPr>
        <w:t xml:space="preserve">fear not love </w:t>
      </w:r>
      <w:r>
        <w:t>– tanks his agenda</w:t>
      </w:r>
    </w:p>
    <w:p w14:paraId="2916F16B" w14:textId="77777777" w:rsidR="00755796" w:rsidRDefault="00755796" w:rsidP="00755796">
      <w:r>
        <w:rPr>
          <w:rStyle w:val="Style13ptBold"/>
        </w:rPr>
        <w:t xml:space="preserve">Newmyer, 17 </w:t>
      </w:r>
      <w:r w:rsidRPr="000D3900">
        <w:t xml:space="preserve">--- Tory, author @ Fortune, 1/12, </w:t>
      </w:r>
      <w:hyperlink r:id="rId26" w:history="1">
        <w:r w:rsidRPr="00CF7374">
          <w:rPr>
            <w:rStyle w:val="Hyperlink"/>
          </w:rPr>
          <w:t>http://fortune.com/2017/01/12/trumps-known-unknowns/</w:t>
        </w:r>
      </w:hyperlink>
    </w:p>
    <w:p w14:paraId="7038563B" w14:textId="77777777" w:rsidR="00755796" w:rsidRPr="00BC0B4D" w:rsidRDefault="00755796" w:rsidP="00755796">
      <w:pPr>
        <w:rPr>
          <w:rStyle w:val="Style13ptBold"/>
          <w:b w:val="0"/>
        </w:rPr>
      </w:pPr>
    </w:p>
    <w:p w14:paraId="3C5116C3" w14:textId="77777777" w:rsidR="00755796" w:rsidRPr="00BC0B4D" w:rsidRDefault="00755796" w:rsidP="00755796">
      <w:pPr>
        <w:rPr>
          <w:sz w:val="16"/>
        </w:rPr>
      </w:pPr>
      <w:r w:rsidRPr="00BC0B4D">
        <w:rPr>
          <w:sz w:val="16"/>
        </w:rPr>
        <w:t xml:space="preserve">As the newsletter’s title suggests, the form these </w:t>
      </w:r>
      <w:r w:rsidRPr="009D5678">
        <w:rPr>
          <w:rStyle w:val="StyleUnderline"/>
          <w:highlight w:val="cyan"/>
        </w:rPr>
        <w:t>changes</w:t>
      </w:r>
      <w:r w:rsidRPr="00BC0B4D">
        <w:rPr>
          <w:sz w:val="16"/>
        </w:rPr>
        <w:t xml:space="preserve"> take </w:t>
      </w:r>
      <w:r w:rsidRPr="009D5678">
        <w:rPr>
          <w:rStyle w:val="StyleUnderline"/>
          <w:highlight w:val="cyan"/>
        </w:rPr>
        <w:t xml:space="preserve">will </w:t>
      </w:r>
      <w:r w:rsidRPr="009D5678">
        <w:rPr>
          <w:rStyle w:val="Emphasis"/>
          <w:highlight w:val="cyan"/>
        </w:rPr>
        <w:t>depend in significant measure</w:t>
      </w:r>
      <w:r w:rsidRPr="009D5678">
        <w:rPr>
          <w:rStyle w:val="StyleUnderline"/>
          <w:highlight w:val="cyan"/>
        </w:rPr>
        <w:t xml:space="preserve"> on</w:t>
      </w:r>
      <w:r w:rsidRPr="00BC0B4D">
        <w:rPr>
          <w:sz w:val="16"/>
        </w:rPr>
        <w:t xml:space="preserve"> something we don’t yet know: </w:t>
      </w:r>
      <w:r w:rsidRPr="009D5678">
        <w:rPr>
          <w:rStyle w:val="Emphasis"/>
          <w:highlight w:val="cyan"/>
        </w:rPr>
        <w:t>How</w:t>
      </w:r>
      <w:r w:rsidRPr="00BC0B4D">
        <w:rPr>
          <w:rStyle w:val="Emphasis"/>
        </w:rPr>
        <w:t xml:space="preserve"> </w:t>
      </w:r>
      <w:r w:rsidRPr="00BC0B4D">
        <w:rPr>
          <w:sz w:val="16"/>
        </w:rPr>
        <w:t xml:space="preserve">Donald </w:t>
      </w:r>
      <w:r w:rsidRPr="009D5678">
        <w:rPr>
          <w:rStyle w:val="Emphasis"/>
          <w:highlight w:val="cyan"/>
        </w:rPr>
        <w:t>Trump will lead</w:t>
      </w:r>
      <w:r w:rsidRPr="00BC0B4D">
        <w:rPr>
          <w:sz w:val="16"/>
        </w:rPr>
        <w:t xml:space="preserve">. He remains largely undefined on all but the most generalized policy preferences. Will he fill them in himself — or defer to the advisors he’s still busy hiring? How far will that team, already heavy on Wall Street experience, go to sand the edges off the populist platform that delivered Trump to power? And once the White House decides what it wants, </w:t>
      </w:r>
      <w:r w:rsidRPr="009D5678">
        <w:rPr>
          <w:rStyle w:val="StyleUnderline"/>
          <w:highlight w:val="cyan"/>
        </w:rPr>
        <w:t>will it</w:t>
      </w:r>
      <w:r w:rsidRPr="00BC0B4D">
        <w:rPr>
          <w:sz w:val="16"/>
        </w:rPr>
        <w:t xml:space="preserve"> seek to </w:t>
      </w:r>
      <w:r w:rsidRPr="009D5678">
        <w:rPr>
          <w:rStyle w:val="StyleUnderline"/>
          <w:highlight w:val="cyan"/>
        </w:rPr>
        <w:t>drive the agenda</w:t>
      </w:r>
      <w:r w:rsidRPr="00BC0B4D">
        <w:rPr>
          <w:sz w:val="16"/>
        </w:rPr>
        <w:t xml:space="preserve"> on Capitol Hill, </w:t>
      </w:r>
      <w:r w:rsidRPr="009D5678">
        <w:rPr>
          <w:rStyle w:val="StyleUnderline"/>
          <w:highlight w:val="cyan"/>
        </w:rPr>
        <w:t xml:space="preserve">or </w:t>
      </w:r>
      <w:r w:rsidRPr="009D5678">
        <w:rPr>
          <w:rStyle w:val="Emphasis"/>
          <w:highlight w:val="cyan"/>
        </w:rPr>
        <w:t>hand the wheel over</w:t>
      </w:r>
      <w:r w:rsidRPr="00BC0B4D">
        <w:rPr>
          <w:rStyle w:val="StyleUnderline"/>
        </w:rPr>
        <w:t xml:space="preserve"> </w:t>
      </w:r>
      <w:r w:rsidRPr="00BC0B4D">
        <w:rPr>
          <w:sz w:val="16"/>
        </w:rPr>
        <w:t xml:space="preserve">to Congressional Republicans, </w:t>
      </w:r>
      <w:r w:rsidRPr="00A0318F">
        <w:rPr>
          <w:rStyle w:val="StyleUnderline"/>
        </w:rPr>
        <w:t>whose priorities diverge on some key questions</w:t>
      </w:r>
      <w:r w:rsidRPr="00BC0B4D">
        <w:rPr>
          <w:sz w:val="16"/>
        </w:rPr>
        <w:t xml:space="preserve">? We’ll begin to get some answers imminently, as this much is clear: </w:t>
      </w:r>
      <w:r w:rsidRPr="009D5678">
        <w:rPr>
          <w:rStyle w:val="StyleUnderline"/>
          <w:highlight w:val="cyan"/>
        </w:rPr>
        <w:t>Trump is itching to rack up early wins</w:t>
      </w:r>
      <w:r w:rsidRPr="00BC0B4D">
        <w:rPr>
          <w:sz w:val="16"/>
        </w:rPr>
        <w:t xml:space="preserve">. At the same time, the ethics questions shadowing the president-elect loom as a major distraction with the potential to kneecap his agenda.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 </w:t>
      </w:r>
      <w:r w:rsidRPr="009D5678">
        <w:rPr>
          <w:rStyle w:val="StyleUnderline"/>
          <w:highlight w:val="cyan"/>
        </w:rPr>
        <w:t>Any president’s p</w:t>
      </w:r>
      <w:r w:rsidRPr="00BC0B4D">
        <w:rPr>
          <w:rStyle w:val="StyleUnderline"/>
        </w:rPr>
        <w:t xml:space="preserve">olitical </w:t>
      </w:r>
      <w:r w:rsidRPr="009D5678">
        <w:rPr>
          <w:rStyle w:val="StyleUnderline"/>
          <w:highlight w:val="cyan"/>
        </w:rPr>
        <w:t>c</w:t>
      </w:r>
      <w:r w:rsidRPr="00BC0B4D">
        <w:rPr>
          <w:rStyle w:val="StyleUnderline"/>
        </w:rPr>
        <w:t xml:space="preserve">apital </w:t>
      </w:r>
      <w:r w:rsidRPr="009D5678">
        <w:rPr>
          <w:rStyle w:val="StyleUnderline"/>
          <w:highlight w:val="cyan"/>
        </w:rPr>
        <w:t xml:space="preserve">has a </w:t>
      </w:r>
      <w:r w:rsidRPr="009D5678">
        <w:rPr>
          <w:rStyle w:val="Emphasis"/>
          <w:highlight w:val="cyan"/>
        </w:rPr>
        <w:t>precariously brief half-life</w:t>
      </w:r>
      <w:r w:rsidRPr="00BC0B4D">
        <w:rPr>
          <w:rStyle w:val="StyleUnderline"/>
        </w:rPr>
        <w:t xml:space="preserve"> that must be constantly renewed. </w:t>
      </w:r>
      <w:r w:rsidRPr="009D5678">
        <w:rPr>
          <w:rStyle w:val="StyleUnderline"/>
          <w:highlight w:val="cyan"/>
        </w:rPr>
        <w:t xml:space="preserve">That is </w:t>
      </w:r>
      <w:r w:rsidRPr="009D5678">
        <w:rPr>
          <w:rStyle w:val="Emphasis"/>
          <w:highlight w:val="cyan"/>
        </w:rPr>
        <w:t>especially true</w:t>
      </w:r>
      <w:r w:rsidRPr="009D5678">
        <w:rPr>
          <w:rStyle w:val="StyleUnderline"/>
          <w:highlight w:val="cyan"/>
        </w:rPr>
        <w:t xml:space="preserve"> for a newcomer</w:t>
      </w:r>
      <w:r w:rsidRPr="00BC0B4D">
        <w:rPr>
          <w:rStyle w:val="StyleUnderline"/>
        </w:rPr>
        <w:t xml:space="preserve"> taking office </w:t>
      </w:r>
      <w:r w:rsidRPr="009D5678">
        <w:rPr>
          <w:rStyle w:val="StyleUnderline"/>
          <w:highlight w:val="cyan"/>
        </w:rPr>
        <w:t>with a historically low approval rating</w:t>
      </w:r>
      <w:r w:rsidRPr="00BC0B4D">
        <w:rPr>
          <w:rStyle w:val="StyleUnderline"/>
        </w:rPr>
        <w:t xml:space="preserve"> </w:t>
      </w:r>
      <w:r w:rsidRPr="00BC0B4D">
        <w:rPr>
          <w:sz w:val="16"/>
        </w:rPr>
        <w:t xml:space="preserve">— </w:t>
      </w:r>
      <w:r w:rsidRPr="009D5678">
        <w:rPr>
          <w:rStyle w:val="StyleUnderline"/>
          <w:highlight w:val="cyan"/>
        </w:rPr>
        <w:t>one</w:t>
      </w:r>
      <w:r w:rsidRPr="009D5678">
        <w:rPr>
          <w:sz w:val="16"/>
          <w:highlight w:val="cyan"/>
        </w:rPr>
        <w:t xml:space="preserve"> </w:t>
      </w:r>
      <w:r w:rsidRPr="009D5678">
        <w:rPr>
          <w:rStyle w:val="StyleUnderline"/>
          <w:highlight w:val="cyan"/>
        </w:rPr>
        <w:t>who’s</w:t>
      </w:r>
      <w:r w:rsidRPr="00BC0B4D">
        <w:rPr>
          <w:sz w:val="16"/>
        </w:rPr>
        <w:t xml:space="preserve"> arguably </w:t>
      </w:r>
      <w:r w:rsidRPr="009D5678">
        <w:rPr>
          <w:rStyle w:val="Emphasis"/>
          <w:highlight w:val="cyan"/>
        </w:rPr>
        <w:t>more feared than loved</w:t>
      </w:r>
      <w:r w:rsidRPr="009D5678">
        <w:rPr>
          <w:rStyle w:val="StyleUnderline"/>
          <w:highlight w:val="cyan"/>
        </w:rPr>
        <w:t xml:space="preserve"> among his </w:t>
      </w:r>
      <w:r w:rsidRPr="009D5678">
        <w:rPr>
          <w:rStyle w:val="Emphasis"/>
          <w:highlight w:val="cyan"/>
        </w:rPr>
        <w:t>own party</w:t>
      </w:r>
      <w:r w:rsidRPr="009D5678">
        <w:rPr>
          <w:rStyle w:val="StyleUnderline"/>
          <w:highlight w:val="cyan"/>
        </w:rPr>
        <w:t xml:space="preserve"> on Capitol Hill</w:t>
      </w:r>
      <w:r w:rsidRPr="00BC0B4D">
        <w:rPr>
          <w:sz w:val="16"/>
        </w:rPr>
        <w:t xml:space="preserve">. And 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 Trump’s former rival in the Republican presidential primaries later sounded noncommittal about whether he’d vote to move Tillerson’s nomination to the full Senate. Since Republicans only enjoy a one-vote margin in the Senate Foreign Affairs Committee, a defection by Rubio would stall the nod there. Senate Republican leaders could then bypass the panel, but it would amount to a major black eye for the incoming administration. Rubio has a finely-tuned political antenna and ambitions manifestly bigger than the Senate. Such </w:t>
      </w:r>
      <w:r w:rsidRPr="009D5678">
        <w:rPr>
          <w:rStyle w:val="StyleUnderline"/>
          <w:highlight w:val="cyan"/>
        </w:rPr>
        <w:t xml:space="preserve">an </w:t>
      </w:r>
      <w:r w:rsidRPr="009D5678">
        <w:rPr>
          <w:rStyle w:val="Emphasis"/>
          <w:highlight w:val="cyan"/>
        </w:rPr>
        <w:t>early stand against the president-elect would signal turbulence ahead for the matters that matter to business</w:t>
      </w:r>
      <w:r w:rsidRPr="00BC0B4D">
        <w:rPr>
          <w:sz w:val="16"/>
        </w:rPr>
        <w:t>.</w:t>
      </w:r>
    </w:p>
    <w:p w14:paraId="0DE2FE1A" w14:textId="77777777" w:rsidR="00755796" w:rsidRPr="009B449B" w:rsidRDefault="00755796" w:rsidP="00755796">
      <w:pPr>
        <w:pStyle w:val="Heading4"/>
        <w:rPr>
          <w:b w:val="0"/>
        </w:rPr>
      </w:pPr>
      <w:r w:rsidRPr="009B449B">
        <w:t>Losers-lose thesis is true</w:t>
      </w:r>
    </w:p>
    <w:p w14:paraId="583AD4F4" w14:textId="77777777" w:rsidR="00755796" w:rsidRPr="009B449B" w:rsidRDefault="00755796" w:rsidP="00755796">
      <w:pPr>
        <w:rPr>
          <w:rStyle w:val="Style13ptBold"/>
        </w:rPr>
      </w:pPr>
      <w:r w:rsidRPr="009B449B">
        <w:rPr>
          <w:rStyle w:val="Style13ptBold"/>
        </w:rPr>
        <w:t xml:space="preserve">Toobin 12 </w:t>
      </w:r>
      <w:r>
        <w:t xml:space="preserve">---- </w:t>
      </w:r>
      <w:r w:rsidRPr="009B449B">
        <w:t>Jeffrey, B.A. and J.D. (Harvard University and Law School), senior analyst for CNN on legal issues, “The Real Stakes in the Health-Care Case: A Guide,” The New Yorker, 6/5, http://www.newyorker.com/news/daily-comment/the-real-stakes-in-the-health-care-case-a-guide</w:t>
      </w:r>
    </w:p>
    <w:p w14:paraId="6408869B" w14:textId="77777777" w:rsidR="00755796" w:rsidRPr="009B449B" w:rsidRDefault="00755796" w:rsidP="00755796">
      <w:pPr>
        <w:rPr>
          <w:rStyle w:val="Style13ptBold"/>
        </w:rPr>
      </w:pPr>
    </w:p>
    <w:p w14:paraId="3620CCB7" w14:textId="0A7CCDF5" w:rsidR="00755796" w:rsidRDefault="00755796" w:rsidP="00755796">
      <w:pPr>
        <w:rPr>
          <w:rStyle w:val="StyleUnderline"/>
        </w:rPr>
      </w:pPr>
      <w:r w:rsidRPr="00B54E08">
        <w:rPr>
          <w:sz w:val="12"/>
        </w:rPr>
        <w:t xml:space="preserve">It’s been said that Obama might somehow be better off politically if the Court were to strike down the unpopular parts of the law (or even all of it). According to this reasoning, he could then avoid the problem of defending the law on the campaign trail and concentrate instead on issues on which the Democratic view is more popular. This is nonsense. In the first place, </w:t>
      </w:r>
      <w:r w:rsidRPr="009D5678">
        <w:rPr>
          <w:rStyle w:val="StyleUnderline"/>
          <w:highlight w:val="cyan"/>
        </w:rPr>
        <w:t>in politics</w:t>
      </w:r>
      <w:r w:rsidRPr="009B449B">
        <w:rPr>
          <w:rStyle w:val="StyleUnderline"/>
        </w:rPr>
        <w:t xml:space="preserve"> and the rest of life, </w:t>
      </w:r>
      <w:r w:rsidRPr="009D5678">
        <w:rPr>
          <w:rStyle w:val="StyleUnderline"/>
          <w:highlight w:val="cyan"/>
        </w:rPr>
        <w:t>it’s</w:t>
      </w:r>
      <w:r w:rsidRPr="009B449B">
        <w:rPr>
          <w:rStyle w:val="StyleUnderline"/>
        </w:rPr>
        <w:t xml:space="preserve"> </w:t>
      </w:r>
      <w:r w:rsidRPr="009B449B">
        <w:rPr>
          <w:rStyle w:val="Emphasis"/>
        </w:rPr>
        <w:t xml:space="preserve">always </w:t>
      </w:r>
      <w:r w:rsidRPr="009D5678">
        <w:rPr>
          <w:rStyle w:val="Emphasis"/>
          <w:highlight w:val="cyan"/>
        </w:rPr>
        <w:t>better to win</w:t>
      </w:r>
      <w:r w:rsidRPr="009B449B">
        <w:rPr>
          <w:rStyle w:val="Emphasis"/>
        </w:rPr>
        <w:t xml:space="preserve"> than lose</w:t>
      </w:r>
      <w:r w:rsidRPr="00B54E08">
        <w:rPr>
          <w:sz w:val="12"/>
        </w:rPr>
        <w:t xml:space="preserve">. </w:t>
      </w:r>
      <w:r w:rsidRPr="009D5678">
        <w:rPr>
          <w:rStyle w:val="Emphasis"/>
          <w:highlight w:val="cyan"/>
        </w:rPr>
        <w:t xml:space="preserve">Winners win, and </w:t>
      </w:r>
      <w:r w:rsidRPr="009D5678">
        <w:rPr>
          <w:rStyle w:val="Emphasis"/>
          <w:sz w:val="28"/>
          <w:highlight w:val="cyan"/>
        </w:rPr>
        <w:t>losers lose</w:t>
      </w:r>
      <w:r w:rsidRPr="009B449B">
        <w:rPr>
          <w:rStyle w:val="Emphasis"/>
        </w:rPr>
        <w:t>.</w:t>
      </w:r>
      <w:r w:rsidRPr="00B54E08">
        <w:rPr>
          <w:sz w:val="12"/>
        </w:rPr>
        <w:t xml:space="preserve"> Moreover, </w:t>
      </w:r>
      <w:r w:rsidRPr="009B449B">
        <w:rPr>
          <w:rStyle w:val="StyleUnderline"/>
        </w:rPr>
        <w:t xml:space="preserve">the </w:t>
      </w:r>
      <w:r w:rsidRPr="009D5678">
        <w:rPr>
          <w:rStyle w:val="StyleUnderline"/>
          <w:highlight w:val="cyan"/>
        </w:rPr>
        <w:t>invalidation</w:t>
      </w:r>
      <w:r w:rsidRPr="009B449B">
        <w:rPr>
          <w:rStyle w:val="StyleUnderline"/>
        </w:rPr>
        <w:t xml:space="preserve"> of such a central achievement</w:t>
      </w:r>
      <w:r w:rsidRPr="00B54E08">
        <w:rPr>
          <w:sz w:val="12"/>
        </w:rPr>
        <w:t xml:space="preserve"> of his Administration </w:t>
      </w:r>
      <w:r w:rsidRPr="009D5678">
        <w:rPr>
          <w:rStyle w:val="StyleUnderline"/>
          <w:highlight w:val="cyan"/>
        </w:rPr>
        <w:t xml:space="preserve">would </w:t>
      </w:r>
      <w:r w:rsidRPr="009D5678">
        <w:rPr>
          <w:rStyle w:val="Emphasis"/>
          <w:sz w:val="28"/>
          <w:highlight w:val="cyan"/>
        </w:rPr>
        <w:t>taint</w:t>
      </w:r>
      <w:r w:rsidRPr="00B54E08">
        <w:rPr>
          <w:sz w:val="12"/>
        </w:rPr>
        <w:t xml:space="preserve"> Obama’s </w:t>
      </w:r>
      <w:r w:rsidRPr="009D5678">
        <w:rPr>
          <w:rStyle w:val="Emphasis"/>
          <w:highlight w:val="cyan"/>
        </w:rPr>
        <w:t>Presidency forever</w:t>
      </w:r>
      <w:r w:rsidRPr="00B54E08">
        <w:rPr>
          <w:sz w:val="12"/>
        </w:rPr>
        <w:t xml:space="preserve">. To casual followers of politics (and the Supreme Court), which is to say most people, it would look like Obama overreached in the way that the stereotype suggests that liberals often do—in expanding the size of government. </w:t>
      </w:r>
      <w:r w:rsidRPr="009D5678">
        <w:rPr>
          <w:rStyle w:val="StyleUnderline"/>
          <w:highlight w:val="cyan"/>
        </w:rPr>
        <w:t>In</w:t>
      </w:r>
      <w:r w:rsidRPr="009B449B">
        <w:rPr>
          <w:rStyle w:val="StyleUnderline"/>
        </w:rPr>
        <w:t xml:space="preserve"> the event of a </w:t>
      </w:r>
      <w:r w:rsidRPr="009D5678">
        <w:rPr>
          <w:rStyle w:val="Emphasis"/>
          <w:highlight w:val="cyan"/>
        </w:rPr>
        <w:t>loss</w:t>
      </w:r>
      <w:r w:rsidRPr="009D5678">
        <w:rPr>
          <w:rStyle w:val="StyleUnderline"/>
          <w:highlight w:val="cyan"/>
        </w:rPr>
        <w:t xml:space="preserve">, Obama would </w:t>
      </w:r>
      <w:r w:rsidRPr="009D5678">
        <w:rPr>
          <w:rStyle w:val="Emphasis"/>
          <w:highlight w:val="cyan"/>
        </w:rPr>
        <w:t>blame</w:t>
      </w:r>
      <w:r w:rsidRPr="009B449B">
        <w:rPr>
          <w:rStyle w:val="Emphasis"/>
        </w:rPr>
        <w:t xml:space="preserve"> the </w:t>
      </w:r>
      <w:r w:rsidRPr="009D5678">
        <w:rPr>
          <w:rStyle w:val="Emphasis"/>
          <w:highlight w:val="cyan"/>
        </w:rPr>
        <w:t>Court</w:t>
      </w:r>
      <w:r w:rsidRPr="00B54E08">
        <w:rPr>
          <w:sz w:val="12"/>
        </w:rPr>
        <w:t xml:space="preserve">, perhaps for good reason, </w:t>
      </w:r>
      <w:r w:rsidRPr="009D5678">
        <w:rPr>
          <w:rStyle w:val="StyleUnderline"/>
          <w:highlight w:val="cyan"/>
        </w:rPr>
        <w:t>but for better or worse</w:t>
      </w:r>
      <w:r w:rsidRPr="009B449B">
        <w:rPr>
          <w:rStyle w:val="StyleUnderline"/>
        </w:rPr>
        <w:t xml:space="preserve"> the </w:t>
      </w:r>
      <w:r w:rsidRPr="009D5678">
        <w:rPr>
          <w:rStyle w:val="StyleUnderline"/>
          <w:highlight w:val="cyan"/>
        </w:rPr>
        <w:t>Justices</w:t>
      </w:r>
      <w:r w:rsidRPr="009B449B">
        <w:rPr>
          <w:rStyle w:val="StyleUnderline"/>
        </w:rPr>
        <w:t xml:space="preserve"> will </w:t>
      </w:r>
      <w:r w:rsidRPr="009D5678">
        <w:rPr>
          <w:rStyle w:val="StyleUnderline"/>
          <w:highlight w:val="cyan"/>
        </w:rPr>
        <w:t xml:space="preserve">have the </w:t>
      </w:r>
      <w:r w:rsidRPr="009D5678">
        <w:rPr>
          <w:rStyle w:val="Emphasis"/>
          <w:highlight w:val="cyan"/>
        </w:rPr>
        <w:t>last word</w:t>
      </w:r>
      <w:r w:rsidRPr="00B54E08">
        <w:rPr>
          <w:sz w:val="12"/>
        </w:rPr>
        <w:t xml:space="preserve">. </w:t>
      </w:r>
      <w:r w:rsidRPr="009B449B">
        <w:rPr>
          <w:rStyle w:val="StyleUnderline"/>
        </w:rPr>
        <w:t>In the famous words of</w:t>
      </w:r>
      <w:r w:rsidRPr="00B54E08">
        <w:rPr>
          <w:sz w:val="12"/>
        </w:rPr>
        <w:t xml:space="preserve"> Justice Robert </w:t>
      </w:r>
      <w:r w:rsidRPr="009B449B">
        <w:rPr>
          <w:rStyle w:val="StyleUnderline"/>
        </w:rPr>
        <w:t>Jackson, “We are not final because we are infallible, but we are infallible only because we are final.”</w:t>
      </w:r>
    </w:p>
    <w:p w14:paraId="70F5ECC5" w14:textId="06E11EC1" w:rsidR="000B418A" w:rsidRPr="00152505" w:rsidRDefault="000B418A" w:rsidP="00152505">
      <w:pPr>
        <w:pStyle w:val="Heading3"/>
      </w:pPr>
      <w:r w:rsidRPr="00152505">
        <w:t>A2:</w:t>
      </w:r>
      <w:r w:rsidR="00334783">
        <w:t xml:space="preserve"> No Link---</w:t>
      </w:r>
      <w:r w:rsidRPr="00152505">
        <w:t>Teflon Trump</w:t>
      </w:r>
    </w:p>
    <w:p w14:paraId="492D670A" w14:textId="0FC1856A" w:rsidR="000B418A" w:rsidRDefault="000B418A" w:rsidP="000B418A">
      <w:pPr>
        <w:pStyle w:val="Heading4"/>
      </w:pPr>
      <w:r w:rsidRPr="00152505">
        <w:rPr>
          <w:u w:val="single"/>
        </w:rPr>
        <w:t>Irrelevant</w:t>
      </w:r>
      <w:r>
        <w:t xml:space="preserve"> – it’s about the </w:t>
      </w:r>
      <w:r w:rsidRPr="00152505">
        <w:rPr>
          <w:u w:val="single"/>
        </w:rPr>
        <w:t>creation of fights</w:t>
      </w:r>
      <w:r>
        <w:t xml:space="preserve"> generally</w:t>
      </w:r>
    </w:p>
    <w:p w14:paraId="2F89B88B" w14:textId="105F5D85" w:rsidR="000B418A" w:rsidRPr="00FB2757" w:rsidRDefault="000B418A" w:rsidP="000B418A">
      <w:pPr>
        <w:pStyle w:val="Heading4"/>
      </w:pPr>
      <w:r w:rsidRPr="00FB2757">
        <w:t>Presidents are the focal point of politics – they get the credit/blame</w:t>
      </w:r>
    </w:p>
    <w:p w14:paraId="252D86D3" w14:textId="77777777" w:rsidR="000B418A" w:rsidRDefault="000B418A" w:rsidP="000B418A">
      <w:pPr>
        <w:rPr>
          <w:rStyle w:val="Style13ptBold"/>
        </w:rPr>
      </w:pPr>
      <w:r w:rsidRPr="00FB2757">
        <w:rPr>
          <w:rStyle w:val="Style13ptBold"/>
        </w:rPr>
        <w:t>CNN</w:t>
      </w:r>
      <w:r w:rsidRPr="00FB2757">
        <w:t xml:space="preserve"> Late Edition with Wolf Blitzer 4/28/</w:t>
      </w:r>
      <w:r w:rsidRPr="00FB2757">
        <w:rPr>
          <w:rStyle w:val="Style13ptBold"/>
        </w:rPr>
        <w:t>02</w:t>
      </w:r>
    </w:p>
    <w:p w14:paraId="56F7ED28" w14:textId="77777777" w:rsidR="000B418A" w:rsidRDefault="000B418A" w:rsidP="000B418A">
      <w:pPr>
        <w:rPr>
          <w:rStyle w:val="Style13ptBold"/>
        </w:rPr>
      </w:pPr>
    </w:p>
    <w:p w14:paraId="45ACE633" w14:textId="5E9A0D2A" w:rsidR="000B418A" w:rsidRPr="000C26A4" w:rsidRDefault="000B418A" w:rsidP="000B418A">
      <w:pPr>
        <w:rPr>
          <w:b/>
          <w:sz w:val="16"/>
        </w:rPr>
      </w:pPr>
      <w:r w:rsidRPr="000C26A4">
        <w:rPr>
          <w:bCs/>
          <w:sz w:val="16"/>
        </w:rPr>
        <w:t xml:space="preserve">Bruce Morton, Cnn Correspondent: </w:t>
      </w:r>
      <w:r w:rsidRPr="009D5678">
        <w:rPr>
          <w:bCs/>
          <w:sz w:val="20"/>
          <w:highlight w:val="cyan"/>
          <w:u w:val="single"/>
        </w:rPr>
        <w:t>Networks</w:t>
      </w:r>
      <w:r w:rsidRPr="000C26A4">
        <w:rPr>
          <w:bCs/>
          <w:sz w:val="20"/>
          <w:u w:val="single"/>
        </w:rPr>
        <w:t xml:space="preserve"> will often </w:t>
      </w:r>
      <w:r w:rsidRPr="009D5678">
        <w:rPr>
          <w:bCs/>
          <w:sz w:val="20"/>
          <w:highlight w:val="cyan"/>
          <w:u w:val="single"/>
        </w:rPr>
        <w:t>air whatever the president says</w:t>
      </w:r>
      <w:r w:rsidRPr="000C26A4">
        <w:rPr>
          <w:bCs/>
          <w:sz w:val="20"/>
          <w:u w:val="single"/>
        </w:rPr>
        <w:t>, even if he's praising the Easter Bunny</w:t>
      </w:r>
      <w:r w:rsidRPr="000C26A4">
        <w:rPr>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0C26A4">
        <w:rPr>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0C26A4">
        <w:rPr>
          <w:bCs/>
          <w:sz w:val="20"/>
          <w:u w:val="single"/>
        </w:rPr>
        <w:t xml:space="preserve">there's a reason for the coverage gap that's older than </w:t>
      </w:r>
      <w:r w:rsidRPr="000C26A4">
        <w:rPr>
          <w:bCs/>
          <w:sz w:val="16"/>
        </w:rPr>
        <w:t>Mr.</w:t>
      </w:r>
      <w:r w:rsidRPr="000C26A4">
        <w:rPr>
          <w:bCs/>
          <w:sz w:val="20"/>
          <w:u w:val="single"/>
        </w:rPr>
        <w:t xml:space="preserve"> Bush's administration. In war or peace, </w:t>
      </w:r>
      <w:r w:rsidRPr="009D5678">
        <w:rPr>
          <w:bCs/>
          <w:sz w:val="20"/>
          <w:highlight w:val="cyan"/>
          <w:u w:val="single"/>
        </w:rPr>
        <w:t>the president is a commanding figure</w:t>
      </w:r>
      <w:r w:rsidRPr="000C26A4">
        <w:rPr>
          <w:bCs/>
          <w:sz w:val="16"/>
        </w:rPr>
        <w:t xml:space="preserve"> -- one man to whose politics and character and, nowadays, sex life, endless attention is paid. </w:t>
      </w:r>
      <w:r w:rsidRPr="009D5678">
        <w:rPr>
          <w:bCs/>
          <w:sz w:val="20"/>
          <w:highlight w:val="cyan"/>
          <w:u w:val="single"/>
        </w:rPr>
        <w:t xml:space="preserve">Congress is 535 people. What it does is </w:t>
      </w:r>
      <w:r w:rsidRPr="009D5678">
        <w:rPr>
          <w:rStyle w:val="Emphasis"/>
          <w:highlight w:val="cyan"/>
        </w:rPr>
        <w:t>complicated</w:t>
      </w:r>
      <w:r w:rsidRPr="000C26A4">
        <w:rPr>
          <w:bCs/>
          <w:sz w:val="16"/>
        </w:rPr>
        <w:t xml:space="preserve">, compromises on budget items </w:t>
      </w:r>
      <w:r w:rsidRPr="009D5678">
        <w:rPr>
          <w:bCs/>
          <w:sz w:val="20"/>
          <w:highlight w:val="cyan"/>
          <w:u w:val="single"/>
        </w:rPr>
        <w:t xml:space="preserve">done in </w:t>
      </w:r>
      <w:r w:rsidRPr="009D5678">
        <w:rPr>
          <w:rStyle w:val="Emphasis"/>
          <w:highlight w:val="cyan"/>
        </w:rPr>
        <w:t>private</w:t>
      </w:r>
      <w:r w:rsidRPr="00535AE4">
        <w:rPr>
          <w:rStyle w:val="Emphasis"/>
        </w:rPr>
        <w:t>,</w:t>
      </w:r>
      <w:r w:rsidRPr="000C26A4">
        <w:rPr>
          <w:bCs/>
          <w:sz w:val="20"/>
          <w:u w:val="single"/>
        </w:rPr>
        <w:t xml:space="preserve"> and </w:t>
      </w:r>
      <w:r w:rsidRPr="009D5678">
        <w:rPr>
          <w:rStyle w:val="Emphasis"/>
          <w:highlight w:val="cyan"/>
        </w:rPr>
        <w:t>lacks</w:t>
      </w:r>
      <w:r w:rsidRPr="00535AE4">
        <w:rPr>
          <w:rStyle w:val="Emphasis"/>
        </w:rPr>
        <w:t xml:space="preserve"> the </w:t>
      </w:r>
      <w:r w:rsidRPr="009D5678">
        <w:rPr>
          <w:rStyle w:val="Emphasis"/>
          <w:highlight w:val="cyan"/>
        </w:rPr>
        <w:t>drama</w:t>
      </w:r>
      <w:r w:rsidRPr="000C26A4">
        <w:rPr>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0C26A4">
        <w:rPr>
          <w:bCs/>
          <w:sz w:val="20"/>
          <w:u w:val="single"/>
        </w:rPr>
        <w:t xml:space="preserve">but it's worth remembering that </w:t>
      </w:r>
      <w:r w:rsidRPr="009D5678">
        <w:rPr>
          <w:bCs/>
          <w:sz w:val="20"/>
          <w:highlight w:val="cyan"/>
          <w:u w:val="single"/>
        </w:rPr>
        <w:t xml:space="preserve">coverage of a president, while </w:t>
      </w:r>
      <w:r w:rsidRPr="00535AE4">
        <w:rPr>
          <w:bCs/>
          <w:sz w:val="20"/>
          <w:u w:val="single"/>
        </w:rPr>
        <w:t>always</w:t>
      </w:r>
      <w:r w:rsidRPr="009D5678">
        <w:rPr>
          <w:bCs/>
          <w:sz w:val="20"/>
          <w:highlight w:val="cyan"/>
          <w:u w:val="single"/>
        </w:rPr>
        <w:t xml:space="preserve"> intense, isn't always positive</w:t>
      </w:r>
      <w:r w:rsidRPr="000C26A4">
        <w:rPr>
          <w:bCs/>
          <w:sz w:val="16"/>
        </w:rPr>
        <w:t xml:space="preserve">. You could </w:t>
      </w:r>
      <w:r w:rsidRPr="000C26A4">
        <w:rPr>
          <w:bCs/>
          <w:sz w:val="20"/>
          <w:u w:val="single"/>
        </w:rPr>
        <w:t>ask the Clintons</w:t>
      </w:r>
      <w:r w:rsidRPr="000C26A4">
        <w:rPr>
          <w:bCs/>
          <w:sz w:val="16"/>
        </w:rPr>
        <w:t xml:space="preserve">. 9 </w:t>
      </w:r>
      <w:r w:rsidRPr="009D5678">
        <w:rPr>
          <w:bCs/>
          <w:sz w:val="20"/>
          <w:highlight w:val="cyan"/>
          <w:u w:val="single"/>
        </w:rPr>
        <w:t>Presidents will</w:t>
      </w:r>
      <w:r w:rsidRPr="000C26A4">
        <w:rPr>
          <w:bCs/>
          <w:sz w:val="20"/>
          <w:u w:val="single"/>
        </w:rPr>
        <w:t xml:space="preserve"> always </w:t>
      </w:r>
      <w:r w:rsidRPr="009D5678">
        <w:rPr>
          <w:bCs/>
          <w:sz w:val="20"/>
          <w:highlight w:val="cyan"/>
          <w:u w:val="single"/>
        </w:rPr>
        <w:t>get more coverage than Congresses</w:t>
      </w:r>
      <w:r w:rsidRPr="000C26A4">
        <w:rPr>
          <w:bCs/>
          <w:sz w:val="20"/>
          <w:u w:val="single"/>
        </w:rPr>
        <w:t>. They're sexier. But it won't always be coverage they like</w:t>
      </w:r>
      <w:r w:rsidRPr="000C26A4">
        <w:rPr>
          <w:bCs/>
          <w:sz w:val="16"/>
        </w:rPr>
        <w:t>.</w:t>
      </w:r>
    </w:p>
    <w:p w14:paraId="15081B6E" w14:textId="57F17484" w:rsidR="000B418A" w:rsidRPr="00FB2757" w:rsidRDefault="000B418A" w:rsidP="000B418A">
      <w:pPr>
        <w:pStyle w:val="Heading4"/>
      </w:pPr>
      <w:r w:rsidRPr="00FB2757">
        <w:t>Presidency is the focal point of politics – president gets the credit or the blame, deserved or not</w:t>
      </w:r>
    </w:p>
    <w:p w14:paraId="731109D3" w14:textId="69F685A5" w:rsidR="000B418A" w:rsidRDefault="000B418A" w:rsidP="000B418A">
      <w:bookmarkStart w:id="1" w:name="_Toc208255552"/>
      <w:bookmarkStart w:id="2" w:name="_Toc208255844"/>
      <w:bookmarkStart w:id="3" w:name="_Toc219198451"/>
      <w:bookmarkStart w:id="4" w:name="_Toc224840940"/>
      <w:bookmarkStart w:id="5" w:name="_Toc224842116"/>
      <w:r w:rsidRPr="00FB2757">
        <w:rPr>
          <w:rStyle w:val="Style13ptBold"/>
        </w:rPr>
        <w:t>Rosati 4.</w:t>
      </w:r>
      <w:bookmarkEnd w:id="1"/>
      <w:bookmarkEnd w:id="2"/>
      <w:bookmarkEnd w:id="3"/>
      <w:bookmarkEnd w:id="4"/>
      <w:bookmarkEnd w:id="5"/>
      <w:r w:rsidRPr="00FB2757">
        <w:t xml:space="preserve"> [Jerel A., University of South Carolina Government and International Studies professor The Politics of United States Foreign Policy, 2004, p. 80]</w:t>
      </w:r>
    </w:p>
    <w:p w14:paraId="6FB2CCB3" w14:textId="77777777" w:rsidR="000B418A" w:rsidRPr="00FB2757" w:rsidRDefault="000B418A" w:rsidP="000B418A"/>
    <w:p w14:paraId="3963E258" w14:textId="77777777" w:rsidR="000B418A" w:rsidRPr="00535AE4" w:rsidRDefault="000B418A" w:rsidP="000B418A">
      <w:pPr>
        <w:rPr>
          <w:rStyle w:val="StyleUnderline"/>
        </w:rPr>
      </w:pPr>
      <w:r w:rsidRPr="00535AE4">
        <w:rPr>
          <w:rStyle w:val="Heading3Char"/>
          <w:sz w:val="16"/>
          <w:u w:val="none"/>
        </w:rPr>
        <w:t xml:space="preserve">Given the popular image of presidential power, </w:t>
      </w:r>
      <w:r w:rsidRPr="009D5678">
        <w:rPr>
          <w:rStyle w:val="StyleUnderline"/>
          <w:highlight w:val="cyan"/>
        </w:rPr>
        <w:t>presidents receive credit when things are</w:t>
      </w:r>
      <w:r w:rsidRPr="00535AE4">
        <w:rPr>
          <w:rStyle w:val="StyleUnderline"/>
        </w:rPr>
        <w:t xml:space="preserve"> perceived as </w:t>
      </w:r>
      <w:r w:rsidRPr="009D5678">
        <w:rPr>
          <w:rStyle w:val="StyleUnderline"/>
          <w:highlight w:val="cyan"/>
        </w:rPr>
        <w:t>going well and</w:t>
      </w:r>
      <w:r w:rsidRPr="00535AE4">
        <w:rPr>
          <w:rStyle w:val="StyleUnderline"/>
        </w:rPr>
        <w:t xml:space="preserve"> are </w:t>
      </w:r>
      <w:r w:rsidRPr="009D5678">
        <w:rPr>
          <w:rStyle w:val="StyleUnderline"/>
          <w:highlight w:val="cyan"/>
        </w:rPr>
        <w:t>blamed when things go badly</w:t>
      </w:r>
      <w:r w:rsidRPr="00535AE4">
        <w:rPr>
          <w:rStyle w:val="StyleUnderline"/>
        </w:rPr>
        <w:t xml:space="preserve">. Unfortunately, American politics and </w:t>
      </w:r>
      <w:r w:rsidRPr="009D5678">
        <w:rPr>
          <w:rStyle w:val="StyleUnderline"/>
          <w:highlight w:val="cyan"/>
        </w:rPr>
        <w:t>the policy process are incredibly complex</w:t>
      </w:r>
      <w:r w:rsidRPr="00535AE4">
        <w:rPr>
          <w:rStyle w:val="StyleUnderline"/>
        </w:rPr>
        <w:t xml:space="preserve"> </w:t>
      </w:r>
      <w:r w:rsidRPr="009D5678">
        <w:rPr>
          <w:rStyle w:val="StyleUnderline"/>
          <w:highlight w:val="cyan"/>
        </w:rPr>
        <w:t>and beyond</w:t>
      </w:r>
      <w:r w:rsidRPr="00535AE4">
        <w:rPr>
          <w:rStyle w:val="StyleUnderline"/>
        </w:rPr>
        <w:t xml:space="preserve"> considerable </w:t>
      </w:r>
      <w:r w:rsidRPr="009D5678">
        <w:rPr>
          <w:rStyle w:val="StyleUnderline"/>
          <w:highlight w:val="cyan"/>
        </w:rPr>
        <w:t>presidential control</w:t>
      </w:r>
      <w:r w:rsidRPr="00535AE4">
        <w:rPr>
          <w:rStyle w:val="StyleUnderline"/>
        </w:rPr>
        <w:t>. With so many complex issues and problems to address – the debt problem, the economy, energy, welfare, education, the environment, foreign policy – this is a very demanding time to be president</w:t>
      </w:r>
      <w:r w:rsidRPr="00535AE4">
        <w:rPr>
          <w:rStyle w:val="Heading3Char"/>
          <w:sz w:val="16"/>
          <w:u w:val="none"/>
        </w:rPr>
        <w:t xml:space="preserve">. As long as presidential promises and public expectations remain high, the president’s job becomes virtually an impossible task. Should success occur, given the lack of presidential power, it is probably not by the president’s own design. Nonetheless, </w:t>
      </w:r>
      <w:r w:rsidRPr="00535AE4">
        <w:rPr>
          <w:rStyle w:val="StyleUnderline"/>
        </w:rPr>
        <w:t>the president</w:t>
      </w:r>
      <w:r w:rsidRPr="00535AE4">
        <w:rPr>
          <w:rStyle w:val="Heading3Char"/>
          <w:sz w:val="16"/>
          <w:u w:val="none"/>
        </w:rPr>
        <w:t xml:space="preserve"> – the person perceived to be the leader of the country – </w:t>
      </w:r>
      <w:r w:rsidRPr="00535AE4">
        <w:rPr>
          <w:rStyle w:val="StyleUnderline"/>
        </w:rPr>
        <w:t xml:space="preserve">will be rewarded in terms of public prestige, greater power, and reelection (for him or his successor). However, </w:t>
      </w:r>
      <w:r w:rsidRPr="009D5678">
        <w:rPr>
          <w:rStyle w:val="StyleUnderline"/>
          <w:highlight w:val="cyan"/>
        </w:rPr>
        <w:t>if the president is perceived as unsuccessful</w:t>
      </w:r>
      <w:r w:rsidRPr="00535AE4">
        <w:rPr>
          <w:rStyle w:val="StyleUnderline"/>
        </w:rPr>
        <w:t xml:space="preserve"> – a failure – </w:t>
      </w:r>
      <w:r w:rsidRPr="009D5678">
        <w:rPr>
          <w:rStyle w:val="StyleUnderline"/>
          <w:highlight w:val="cyan"/>
        </w:rPr>
        <w:t>this results</w:t>
      </w:r>
      <w:r w:rsidRPr="00535AE4">
        <w:rPr>
          <w:rStyle w:val="StyleUnderline"/>
        </w:rPr>
        <w:t xml:space="preserve"> not only </w:t>
      </w:r>
      <w:r w:rsidRPr="009D5678">
        <w:rPr>
          <w:rStyle w:val="StyleUnderline"/>
          <w:highlight w:val="cyan"/>
        </w:rPr>
        <w:t>in a weakened presiden</w:t>
      </w:r>
      <w:r w:rsidRPr="00535AE4">
        <w:rPr>
          <w:rStyle w:val="StyleUnderline"/>
        </w:rPr>
        <w:t>t but one the public wants replaced, creating the opportunity to challenge an incumbent president or his heir as presidential nominee.</w:t>
      </w:r>
    </w:p>
    <w:p w14:paraId="06514851" w14:textId="745FB4FD" w:rsidR="00644E4D" w:rsidRDefault="00644E4D" w:rsidP="00644E4D">
      <w:pPr>
        <w:pStyle w:val="Heading2"/>
      </w:pPr>
      <w:r>
        <w:t>*** INTERNAL LINK</w:t>
      </w:r>
    </w:p>
    <w:p w14:paraId="3D255810" w14:textId="20D57FD2" w:rsidR="000D3900" w:rsidRDefault="000D3900" w:rsidP="00FD3D66">
      <w:pPr>
        <w:pStyle w:val="Heading3"/>
      </w:pPr>
      <w:r>
        <w:t>PC Finite</w:t>
      </w:r>
    </w:p>
    <w:p w14:paraId="008F7617" w14:textId="718E7BBC" w:rsidR="00755796" w:rsidRPr="00755796" w:rsidRDefault="00755796" w:rsidP="00755796">
      <w:pPr>
        <w:pStyle w:val="Heading4"/>
        <w:rPr>
          <w:u w:val="single"/>
        </w:rPr>
      </w:pPr>
      <w:r>
        <w:t xml:space="preserve">Irrelevant – the DA is mostly a question of </w:t>
      </w:r>
      <w:r>
        <w:rPr>
          <w:u w:val="single"/>
        </w:rPr>
        <w:t>focus</w:t>
      </w:r>
      <w:r>
        <w:t xml:space="preserve"> and </w:t>
      </w:r>
      <w:r>
        <w:rPr>
          <w:u w:val="single"/>
        </w:rPr>
        <w:t>agenda crowd-out</w:t>
      </w:r>
    </w:p>
    <w:p w14:paraId="4F3A1610" w14:textId="011187ED" w:rsidR="000D3900" w:rsidRDefault="000D3900" w:rsidP="000D3900">
      <w:pPr>
        <w:pStyle w:val="Heading4"/>
        <w:rPr>
          <w:u w:val="single"/>
        </w:rPr>
      </w:pPr>
      <w:r w:rsidRPr="006F7749">
        <w:rPr>
          <w:u w:val="single"/>
        </w:rPr>
        <w:t>Small depletions key</w:t>
      </w:r>
      <w:r>
        <w:t>---</w:t>
      </w:r>
      <w:r w:rsidR="00755796">
        <w:t>Trump’s</w:t>
      </w:r>
      <w:r>
        <w:t xml:space="preserve"> mandate is </w:t>
      </w:r>
      <w:r w:rsidRPr="006F7749">
        <w:rPr>
          <w:u w:val="single"/>
        </w:rPr>
        <w:t>historically small</w:t>
      </w:r>
    </w:p>
    <w:p w14:paraId="026D3C28" w14:textId="77777777" w:rsidR="000D3900" w:rsidRPr="00E4003E" w:rsidRDefault="000D3900" w:rsidP="000D3900">
      <w:r>
        <w:t>---Public + GOP are skeptical, so they’ll seize on small mis-steps and won’t give him wins</w:t>
      </w:r>
    </w:p>
    <w:p w14:paraId="33A983ED" w14:textId="78A72BB8" w:rsidR="000D3900" w:rsidRDefault="000D3900" w:rsidP="000D3900">
      <w:r w:rsidRPr="008D328D">
        <w:rPr>
          <w:rStyle w:val="Style13ptBold"/>
        </w:rPr>
        <w:t xml:space="preserve">Blake, </w:t>
      </w:r>
      <w:r>
        <w:rPr>
          <w:rStyle w:val="Style13ptBold"/>
        </w:rPr>
        <w:t>16</w:t>
      </w:r>
      <w:r>
        <w:t xml:space="preserve"> – Aaron Blake, senior political reporter for The Fix, 11-27-2016, “Donald Trump’s political mandate is historically small”, </w:t>
      </w:r>
      <w:hyperlink r:id="rId27" w:history="1">
        <w:r w:rsidRPr="00CF7374">
          <w:rPr>
            <w:rStyle w:val="Hyperlink"/>
          </w:rPr>
          <w:t>https://www.washingtonpost.com/news/the-fix/wp/2016/11/28/donald-trumps-political-mandate-is-historically-small/?utm_term=.17598a54d259</w:t>
        </w:r>
      </w:hyperlink>
    </w:p>
    <w:p w14:paraId="7EDCA97B" w14:textId="77777777" w:rsidR="000D3900" w:rsidRDefault="000D3900" w:rsidP="000D3900"/>
    <w:p w14:paraId="0936FA30" w14:textId="77777777" w:rsidR="000D3900" w:rsidRPr="000D3900" w:rsidRDefault="000D3900" w:rsidP="000D3900">
      <w:pPr>
        <w:rPr>
          <w:sz w:val="14"/>
        </w:rPr>
      </w:pPr>
      <w:r w:rsidRPr="000D3900">
        <w:rPr>
          <w:sz w:val="14"/>
        </w:rP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Underline"/>
        </w:rPr>
        <w:t>53.5 percent of Americans cast ballots for someone not named</w:t>
      </w:r>
      <w:r w:rsidRPr="000D3900">
        <w:rPr>
          <w:sz w:val="14"/>
        </w:rPr>
        <w:t xml:space="preserve"> Donald </w:t>
      </w:r>
      <w:r w:rsidRPr="006F7749">
        <w:rPr>
          <w:rStyle w:val="StyleUnderline"/>
        </w:rPr>
        <w:t xml:space="preserve">Trump, and </w:t>
      </w:r>
      <w:r w:rsidRPr="009D5678">
        <w:rPr>
          <w:rStyle w:val="StyleUnderline"/>
          <w:highlight w:val="cyan"/>
        </w:rPr>
        <w:t>politicians are</w:t>
      </w:r>
      <w:r w:rsidRPr="006F7749">
        <w:rPr>
          <w:rStyle w:val="StyleUnderline"/>
        </w:rPr>
        <w:t xml:space="preserve"> generally </w:t>
      </w:r>
      <w:r w:rsidRPr="009D5678">
        <w:rPr>
          <w:rStyle w:val="StyleUnderline"/>
          <w:highlight w:val="cyan"/>
        </w:rPr>
        <w:t xml:space="preserve">stronger when they have </w:t>
      </w:r>
      <w:r w:rsidRPr="009D5678">
        <w:rPr>
          <w:rStyle w:val="Emphasis"/>
          <w:highlight w:val="cyan"/>
        </w:rPr>
        <w:t>demonstrated</w:t>
      </w:r>
      <w:r w:rsidRPr="006F7749">
        <w:rPr>
          <w:rStyle w:val="Emphasis"/>
        </w:rPr>
        <w:t xml:space="preserve"> popular </w:t>
      </w:r>
      <w:r w:rsidRPr="009D5678">
        <w:rPr>
          <w:rStyle w:val="Emphasis"/>
          <w:highlight w:val="cyan"/>
        </w:rPr>
        <w:t>support</w:t>
      </w:r>
      <w:r w:rsidRPr="000D3900">
        <w:rPr>
          <w:sz w:val="14"/>
        </w:rPr>
        <w:t xml:space="preserve">. </w:t>
      </w:r>
      <w:r w:rsidRPr="009D5678">
        <w:rPr>
          <w:rStyle w:val="StyleUnderline"/>
          <w:highlight w:val="cyan"/>
        </w:rPr>
        <w:t>That translates to</w:t>
      </w:r>
      <w:r w:rsidRPr="006F7749">
        <w:rPr>
          <w:rStyle w:val="StyleUnderline"/>
        </w:rPr>
        <w:t xml:space="preserve"> </w:t>
      </w:r>
      <w:r w:rsidRPr="009D5678">
        <w:rPr>
          <w:rStyle w:val="Emphasis"/>
          <w:highlight w:val="cyan"/>
        </w:rPr>
        <w:t>p</w:t>
      </w:r>
      <w:r w:rsidRPr="006F7749">
        <w:rPr>
          <w:rStyle w:val="StyleUnderline"/>
        </w:rPr>
        <w:t xml:space="preserve">olitical </w:t>
      </w:r>
      <w:r w:rsidRPr="009D5678">
        <w:rPr>
          <w:rStyle w:val="Emphasis"/>
          <w:highlight w:val="cyan"/>
        </w:rPr>
        <w:t>c</w:t>
      </w:r>
      <w:r w:rsidRPr="006F7749">
        <w:rPr>
          <w:rStyle w:val="StyleUnderline"/>
        </w:rPr>
        <w:t xml:space="preserve">apital </w:t>
      </w:r>
      <w:r w:rsidRPr="009D5678">
        <w:rPr>
          <w:rStyle w:val="StyleUnderline"/>
          <w:highlight w:val="cyan"/>
        </w:rPr>
        <w:t>and an</w:t>
      </w:r>
      <w:r w:rsidRPr="006F7749">
        <w:rPr>
          <w:rStyle w:val="StyleUnderline"/>
        </w:rPr>
        <w:t xml:space="preserve"> easier time pursuing your </w:t>
      </w:r>
      <w:r w:rsidRPr="009D5678">
        <w:rPr>
          <w:rStyle w:val="StyleUnderline"/>
          <w:highlight w:val="cyan"/>
        </w:rPr>
        <w:t>agenda</w:t>
      </w:r>
      <w:r w:rsidRPr="009D5678">
        <w:rPr>
          <w:sz w:val="14"/>
          <w:highlight w:val="cyan"/>
        </w:rPr>
        <w:t xml:space="preserve">. </w:t>
      </w:r>
      <w:r w:rsidRPr="009D5678">
        <w:rPr>
          <w:rStyle w:val="StyleUnderline"/>
          <w:highlight w:val="cyan"/>
        </w:rPr>
        <w:t>It makes</w:t>
      </w:r>
      <w:r w:rsidRPr="000D3900">
        <w:rPr>
          <w:sz w:val="14"/>
        </w:rPr>
        <w:t xml:space="preserve"> your </w:t>
      </w:r>
      <w:r w:rsidRPr="009D5678">
        <w:rPr>
          <w:rStyle w:val="StyleUnderline"/>
          <w:highlight w:val="cyan"/>
        </w:rPr>
        <w:t>opponents</w:t>
      </w:r>
      <w:r w:rsidRPr="006F7749">
        <w:rPr>
          <w:rStyle w:val="StyleUnderline"/>
        </w:rPr>
        <w:t xml:space="preserve"> — and</w:t>
      </w:r>
      <w:r w:rsidRPr="000D3900">
        <w:rPr>
          <w:sz w:val="14"/>
        </w:rPr>
        <w:t xml:space="preserve"> perhaps even </w:t>
      </w:r>
      <w:r w:rsidRPr="006F7749">
        <w:rPr>
          <w:rStyle w:val="StyleUnderline"/>
        </w:rPr>
        <w:t>skeptical</w:t>
      </w:r>
      <w:r w:rsidRPr="000D3900">
        <w:rPr>
          <w:sz w:val="14"/>
        </w:rPr>
        <w:t xml:space="preserve"> congressional </w:t>
      </w:r>
      <w:r w:rsidRPr="006F7749">
        <w:rPr>
          <w:rStyle w:val="StyleUnderline"/>
        </w:rPr>
        <w:t>Republicans</w:t>
      </w:r>
      <w:r w:rsidRPr="000D3900">
        <w:rPr>
          <w:sz w:val="14"/>
        </w:rPr>
        <w:t xml:space="preserve">, in Trump’s case — </w:t>
      </w:r>
      <w:r w:rsidRPr="009D5678">
        <w:rPr>
          <w:rStyle w:val="StyleUnderline"/>
          <w:highlight w:val="cyan"/>
        </w:rPr>
        <w:t xml:space="preserve">less likely to </w:t>
      </w:r>
      <w:r w:rsidRPr="009D5678">
        <w:rPr>
          <w:rStyle w:val="Emphasis"/>
          <w:highlight w:val="cyan"/>
        </w:rPr>
        <w:t>stand in your way</w:t>
      </w:r>
      <w:r w:rsidRPr="000D3900">
        <w:rPr>
          <w:sz w:val="14"/>
        </w:rPr>
        <w:t>. (</w:t>
      </w:r>
      <w:r w:rsidRPr="006F7749">
        <w:rPr>
          <w:rStyle w:val="StyleUnderline"/>
        </w:rPr>
        <w:t>Witness</w:t>
      </w:r>
      <w:r w:rsidRPr="000D3900">
        <w:rPr>
          <w:sz w:val="14"/>
        </w:rPr>
        <w:t xml:space="preserve"> President </w:t>
      </w:r>
      <w:r w:rsidRPr="006F7749">
        <w:rPr>
          <w:rStyle w:val="StyleUnderline"/>
        </w:rPr>
        <w:t>Obama’s mandate in the wake of</w:t>
      </w:r>
      <w:r w:rsidRPr="000D3900">
        <w:rPr>
          <w:sz w:val="14"/>
        </w:rPr>
        <w:t xml:space="preserve"> the </w:t>
      </w:r>
      <w:r w:rsidRPr="006F7749">
        <w:rPr>
          <w:rStyle w:val="StyleUnderline"/>
        </w:rPr>
        <w:t>2008</w:t>
      </w:r>
      <w:r w:rsidRPr="000D3900">
        <w:rPr>
          <w:sz w:val="14"/>
        </w:rPr>
        <w:t xml:space="preserve"> election, </w:t>
      </w:r>
      <w:r w:rsidRPr="006F7749">
        <w:rPr>
          <w:rStyle w:val="StyleUnderline"/>
        </w:rPr>
        <w:t>for example</w:t>
      </w:r>
      <w:r w:rsidRPr="000D3900">
        <w:rPr>
          <w:sz w:val="14"/>
        </w:rPr>
        <w:t>.)</w:t>
      </w:r>
    </w:p>
    <w:p w14:paraId="1D28BAD0" w14:textId="77777777" w:rsidR="000D3900" w:rsidRPr="000D3900" w:rsidRDefault="000D3900" w:rsidP="000D3900">
      <w:pPr>
        <w:rPr>
          <w:sz w:val="14"/>
        </w:rPr>
      </w:pPr>
      <w:r w:rsidRPr="009D5678">
        <w:rPr>
          <w:rStyle w:val="StyleUnderline"/>
          <w:highlight w:val="cyan"/>
        </w:rPr>
        <w:t>Trump</w:t>
      </w:r>
      <w:r w:rsidRPr="000D3900">
        <w:rPr>
          <w:sz w:val="14"/>
        </w:rPr>
        <w:t xml:space="preserve">, though, </w:t>
      </w:r>
      <w:r w:rsidRPr="009D5678">
        <w:rPr>
          <w:rStyle w:val="StyleUnderline"/>
          <w:highlight w:val="cyan"/>
        </w:rPr>
        <w:t xml:space="preserve">has a </w:t>
      </w:r>
      <w:r w:rsidRPr="009D5678">
        <w:rPr>
          <w:rStyle w:val="Emphasis"/>
          <w:highlight w:val="cyan"/>
        </w:rPr>
        <w:t>historically small mandate</w:t>
      </w:r>
      <w:r w:rsidRPr="000D3900">
        <w:rPr>
          <w:sz w:val="14"/>
        </w:rPr>
        <w:t>. And if you compare his election to the 57 previous presidential votes, that reality begins to come into clearer focus.</w:t>
      </w:r>
    </w:p>
    <w:p w14:paraId="3E9379F5" w14:textId="77777777" w:rsidR="000D3900" w:rsidRPr="000D3900" w:rsidRDefault="000D3900" w:rsidP="000D3900">
      <w:pPr>
        <w:rPr>
          <w:sz w:val="14"/>
        </w:rPr>
      </w:pPr>
      <w:r w:rsidRPr="000D3900">
        <w:rPr>
          <w:sz w:val="14"/>
        </w:rPr>
        <w:t xml:space="preserve">As of now, </w:t>
      </w:r>
      <w:r w:rsidRPr="006F7749">
        <w:rPr>
          <w:rStyle w:val="StyleUnderline"/>
        </w:rPr>
        <w:t>Trump’s deficit in the popular vote</w:t>
      </w:r>
      <w:r w:rsidRPr="000D3900">
        <w:rPr>
          <w:sz w:val="14"/>
        </w:rPr>
        <w:t xml:space="preserve"> — 1.7 points — </w:t>
      </w:r>
      <w:r w:rsidRPr="006F7749">
        <w:rPr>
          <w:rStyle w:val="StyleUnderline"/>
        </w:rPr>
        <w:t>is the third-largest</w:t>
      </w:r>
      <w:r w:rsidRPr="000D3900">
        <w:rPr>
          <w:sz w:val="14"/>
        </w:rPr>
        <w:t xml:space="preserve"> on record </w:t>
      </w:r>
      <w:r w:rsidRPr="006F7749">
        <w:rPr>
          <w:rStyle w:val="StyleUnderline"/>
        </w:rPr>
        <w:t>for an election winner and the second-biggest for an electoral college winner</w:t>
      </w:r>
      <w:r w:rsidRPr="000D3900">
        <w:rPr>
          <w:sz w:val="14"/>
        </w:rPr>
        <w:t>. The only bigger deficits came in the 19th century, when Rutherford B. Hayes won the 1876 election by one(!)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14:paraId="3ABA6EEA" w14:textId="77777777" w:rsidR="000D3900" w:rsidRPr="000D3900" w:rsidRDefault="000D3900" w:rsidP="000D3900">
      <w:pPr>
        <w:rPr>
          <w:sz w:val="14"/>
          <w:szCs w:val="14"/>
        </w:rPr>
      </w:pPr>
      <w:r w:rsidRPr="000D3900">
        <w:rPr>
          <w:sz w:val="14"/>
          <w:szCs w:val="14"/>
        </w:rP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14:paraId="1D3DE8B7" w14:textId="77777777" w:rsidR="000D3900" w:rsidRPr="000D3900" w:rsidRDefault="000D3900" w:rsidP="000D3900">
      <w:pPr>
        <w:rPr>
          <w:sz w:val="14"/>
          <w:szCs w:val="14"/>
        </w:rPr>
      </w:pPr>
      <w:r w:rsidRPr="000D3900">
        <w:rPr>
          <w:sz w:val="14"/>
          <w:szCs w:val="14"/>
        </w:rP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0D3900">
        <w:rPr>
          <w:strike/>
          <w:sz w:val="14"/>
          <w:szCs w:val="14"/>
        </w:rPr>
        <w:t>Bob Dole</w:t>
      </w:r>
      <w:r w:rsidRPr="000D3900">
        <w:rPr>
          <w:sz w:val="14"/>
          <w:szCs w:val="14"/>
        </w:rPr>
        <w:t xml:space="preserve"> George H.W. Bush.</w:t>
      </w:r>
    </w:p>
    <w:p w14:paraId="6B1588EC" w14:textId="77777777" w:rsidR="000D3900" w:rsidRPr="000D3900" w:rsidRDefault="000D3900" w:rsidP="000D3900">
      <w:pPr>
        <w:rPr>
          <w:sz w:val="14"/>
          <w:szCs w:val="14"/>
        </w:rPr>
      </w:pPr>
      <w:r w:rsidRPr="000D3900">
        <w:rPr>
          <w:sz w:val="14"/>
          <w:szCs w:val="14"/>
        </w:rP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14:paraId="3432BAC6" w14:textId="77777777" w:rsidR="000D3900" w:rsidRPr="000D3900" w:rsidRDefault="000D3900" w:rsidP="000D3900">
      <w:pPr>
        <w:rPr>
          <w:sz w:val="14"/>
          <w:szCs w:val="14"/>
        </w:rPr>
      </w:pPr>
      <w:r w:rsidRPr="000D3900">
        <w:rPr>
          <w:sz w:val="14"/>
          <w:szCs w:val="14"/>
        </w:rP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14:paraId="19340D48" w14:textId="77777777" w:rsidR="000D3900" w:rsidRPr="000D3900" w:rsidRDefault="000D3900" w:rsidP="000D3900">
      <w:pPr>
        <w:rPr>
          <w:sz w:val="14"/>
        </w:rPr>
      </w:pPr>
      <w:r w:rsidRPr="009D5678">
        <w:rPr>
          <w:rStyle w:val="StyleUnderline"/>
          <w:highlight w:val="cyan"/>
        </w:rPr>
        <w:t>Does that mean Trump is sunk</w:t>
      </w:r>
      <w:r w:rsidRPr="006F7749">
        <w:rPr>
          <w:rStyle w:val="StyleUnderline"/>
        </w:rPr>
        <w:t xml:space="preserve"> as president</w:t>
      </w:r>
      <w:r w:rsidRPr="009D5678">
        <w:rPr>
          <w:rStyle w:val="StyleUnderline"/>
          <w:highlight w:val="cyan"/>
        </w:rPr>
        <w:t>?</w:t>
      </w:r>
      <w:r w:rsidRPr="006F7749">
        <w:rPr>
          <w:rStyle w:val="StyleUnderline"/>
        </w:rPr>
        <w:t xml:space="preserve"> Of course </w:t>
      </w:r>
      <w:r w:rsidRPr="009D5678">
        <w:rPr>
          <w:rStyle w:val="Emphasis"/>
          <w:highlight w:val="cyan"/>
        </w:rPr>
        <w:t>no</w:t>
      </w:r>
      <w:r w:rsidRPr="006F7749">
        <w:rPr>
          <w:rStyle w:val="StyleUnderline"/>
        </w:rPr>
        <w:t>t.</w:t>
      </w:r>
      <w:r w:rsidRPr="000D3900">
        <w:rPr>
          <w:sz w:val="14"/>
        </w:rPr>
        <w:t xml:space="preserve"> The vote is one thing. </w:t>
      </w:r>
      <w:r w:rsidRPr="006F7749">
        <w:rPr>
          <w:rStyle w:val="StyleUnderline"/>
        </w:rPr>
        <w:t xml:space="preserve">From here, </w:t>
      </w:r>
      <w:r w:rsidRPr="009D5678">
        <w:rPr>
          <w:rStyle w:val="StyleUnderline"/>
          <w:highlight w:val="cyan"/>
        </w:rPr>
        <w:t xml:space="preserve">it’s about </w:t>
      </w:r>
      <w:r w:rsidRPr="009D5678">
        <w:rPr>
          <w:rStyle w:val="Emphasis"/>
          <w:highlight w:val="cyan"/>
        </w:rPr>
        <w:t>how he handles the presidency and builds</w:t>
      </w:r>
      <w:r w:rsidRPr="006F7749">
        <w:rPr>
          <w:rStyle w:val="Emphasis"/>
        </w:rPr>
        <w:t xml:space="preserve"> his </w:t>
      </w:r>
      <w:r w:rsidRPr="009D5678">
        <w:rPr>
          <w:rStyle w:val="Emphasis"/>
          <w:highlight w:val="cyan"/>
        </w:rPr>
        <w:t>p</w:t>
      </w:r>
      <w:r w:rsidRPr="006F7749">
        <w:rPr>
          <w:rStyle w:val="Emphasis"/>
        </w:rPr>
        <w:t xml:space="preserve">olitical </w:t>
      </w:r>
      <w:r w:rsidRPr="009D5678">
        <w:rPr>
          <w:rStyle w:val="Emphasis"/>
          <w:highlight w:val="cyan"/>
        </w:rPr>
        <w:t>c</w:t>
      </w:r>
      <w:r w:rsidRPr="006F7749">
        <w:rPr>
          <w:rStyle w:val="Emphasis"/>
        </w:rPr>
        <w:t>apital</w:t>
      </w:r>
      <w:r w:rsidRPr="000D3900">
        <w:rPr>
          <w:sz w:val="14"/>
        </w:rPr>
        <w:t xml:space="preserve">. </w:t>
      </w:r>
      <w:r w:rsidRPr="006F7749">
        <w:rPr>
          <w:rStyle w:val="StyleUnderline"/>
        </w:rPr>
        <w:t>The best indicator</w:t>
      </w:r>
      <w:r w:rsidRPr="000D3900">
        <w:rPr>
          <w:sz w:val="14"/>
        </w:rPr>
        <w:t xml:space="preserve"> of that </w:t>
      </w:r>
      <w:r w:rsidRPr="006F7749">
        <w:rPr>
          <w:rStyle w:val="StyleUnderline"/>
        </w:rPr>
        <w:t>will be his approval rating</w:t>
      </w:r>
      <w:r w:rsidRPr="000D3900">
        <w:rPr>
          <w:sz w:val="14"/>
        </w:rP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14:paraId="7CEE4457" w14:textId="77777777" w:rsidR="000D3900" w:rsidRPr="000D3900" w:rsidRDefault="000D3900" w:rsidP="000D3900">
      <w:pPr>
        <w:rPr>
          <w:sz w:val="14"/>
        </w:rPr>
      </w:pPr>
      <w:r w:rsidRPr="006F7749">
        <w:rPr>
          <w:rStyle w:val="StyleUnderline"/>
        </w:rPr>
        <w:t xml:space="preserve">But for now, </w:t>
      </w:r>
      <w:r w:rsidRPr="009D5678">
        <w:rPr>
          <w:rStyle w:val="StyleUnderline"/>
          <w:highlight w:val="cyan"/>
        </w:rPr>
        <w:t>Trump’s</w:t>
      </w:r>
      <w:r w:rsidRPr="006F7749">
        <w:rPr>
          <w:rStyle w:val="StyleUnderline"/>
        </w:rPr>
        <w:t xml:space="preserve"> political </w:t>
      </w:r>
      <w:r w:rsidRPr="009D5678">
        <w:rPr>
          <w:rStyle w:val="StyleUnderline"/>
          <w:highlight w:val="cyan"/>
        </w:rPr>
        <w:t>mandate is</w:t>
      </w:r>
      <w:r w:rsidRPr="000D3900">
        <w:rPr>
          <w:sz w:val="14"/>
        </w:rPr>
        <w:t xml:space="preserve"> very, </w:t>
      </w:r>
      <w:r w:rsidRPr="009D5678">
        <w:rPr>
          <w:rStyle w:val="Emphasis"/>
          <w:highlight w:val="cyan"/>
        </w:rPr>
        <w:t>very small</w:t>
      </w:r>
      <w:r w:rsidRPr="009D5678">
        <w:rPr>
          <w:sz w:val="14"/>
          <w:highlight w:val="cyan"/>
        </w:rPr>
        <w:t xml:space="preserve">. </w:t>
      </w:r>
      <w:r w:rsidRPr="009D5678">
        <w:rPr>
          <w:rStyle w:val="StyleUnderline"/>
          <w:highlight w:val="cyan"/>
        </w:rPr>
        <w:t>He will</w:t>
      </w:r>
      <w:r w:rsidRPr="000D3900">
        <w:rPr>
          <w:sz w:val="14"/>
        </w:rPr>
        <w:t xml:space="preserve"> probably </w:t>
      </w:r>
      <w:r w:rsidRPr="009D5678">
        <w:rPr>
          <w:rStyle w:val="Emphasis"/>
          <w:highlight w:val="cyan"/>
        </w:rPr>
        <w:t>succeed</w:t>
      </w:r>
      <w:r w:rsidRPr="009D5678">
        <w:rPr>
          <w:rStyle w:val="StyleUnderline"/>
          <w:highlight w:val="cyan"/>
        </w:rPr>
        <w:t xml:space="preserve"> in getting </w:t>
      </w:r>
      <w:r w:rsidRPr="009D5678">
        <w:rPr>
          <w:rStyle w:val="Emphasis"/>
          <w:highlight w:val="cyan"/>
        </w:rPr>
        <w:t>some</w:t>
      </w:r>
      <w:r w:rsidRPr="006F7749">
        <w:rPr>
          <w:rStyle w:val="StyleUnderline"/>
        </w:rPr>
        <w:t xml:space="preserve"> of his </w:t>
      </w:r>
      <w:r w:rsidRPr="009D5678">
        <w:rPr>
          <w:rStyle w:val="StyleUnderline"/>
          <w:highlight w:val="cyan"/>
        </w:rPr>
        <w:t>priorities through Congress</w:t>
      </w:r>
      <w:r w:rsidRPr="006F7749">
        <w:rPr>
          <w:rStyle w:val="StyleUnderline"/>
        </w:rPr>
        <w:t xml:space="preserve"> thanks to the GOP’s congressional majorities, </w:t>
      </w:r>
      <w:r w:rsidRPr="009D5678">
        <w:rPr>
          <w:rStyle w:val="StyleUnderline"/>
          <w:highlight w:val="cyan"/>
        </w:rPr>
        <w:t>but the American people are skeptical</w:t>
      </w:r>
      <w:r w:rsidRPr="000D3900">
        <w:rPr>
          <w:sz w:val="14"/>
        </w:rPr>
        <w:t xml:space="preserve"> of their president-elect, even as they elected him president.</w:t>
      </w:r>
    </w:p>
    <w:p w14:paraId="5BC0BEDB" w14:textId="77777777" w:rsidR="000D3900" w:rsidRPr="000D3900" w:rsidRDefault="000D3900" w:rsidP="000D3900">
      <w:pPr>
        <w:rPr>
          <w:sz w:val="14"/>
        </w:rPr>
      </w:pPr>
      <w:r w:rsidRPr="000D3900">
        <w:rPr>
          <w:sz w:val="14"/>
        </w:rPr>
        <w:t xml:space="preserve">The popular vote doesn’t technically matter when it come to electing presidents, but </w:t>
      </w:r>
      <w:r w:rsidRPr="006F7749">
        <w:rPr>
          <w:rStyle w:val="StyleUnderline"/>
        </w:rPr>
        <w:t xml:space="preserve">popular appeal </w:t>
      </w:r>
      <w:r w:rsidRPr="006F7749">
        <w:rPr>
          <w:rStyle w:val="Emphasis"/>
        </w:rPr>
        <w:t xml:space="preserve">does matter </w:t>
      </w:r>
      <w:r w:rsidRPr="006F7749">
        <w:rPr>
          <w:rStyle w:val="StyleUnderline"/>
        </w:rPr>
        <w:t>when it comes to how presidents can govern</w:t>
      </w:r>
      <w:r w:rsidRPr="000D3900">
        <w:rPr>
          <w:sz w:val="14"/>
        </w:rPr>
        <w:t>. And the idea that a majority of Americans still don’t like our president-elect is eating at Trump — as it probably should.</w:t>
      </w:r>
    </w:p>
    <w:p w14:paraId="5C9911BD" w14:textId="30C51F38" w:rsidR="000D3900" w:rsidRDefault="00755796" w:rsidP="000D3900">
      <w:pPr>
        <w:pStyle w:val="Heading4"/>
      </w:pPr>
      <w:r>
        <w:t>Trump</w:t>
      </w:r>
      <w:r w:rsidR="000D3900">
        <w:t xml:space="preserve"> has </w:t>
      </w:r>
      <w:r w:rsidR="000D3900" w:rsidRPr="00894F78">
        <w:rPr>
          <w:u w:val="single"/>
        </w:rPr>
        <w:t>limited sway</w:t>
      </w:r>
      <w:r w:rsidR="000D3900">
        <w:t xml:space="preserve"> with lawmakers---establishment </w:t>
      </w:r>
      <w:r w:rsidR="000D3900" w:rsidRPr="00894F78">
        <w:rPr>
          <w:u w:val="single"/>
        </w:rPr>
        <w:t>treats</w:t>
      </w:r>
      <w:r w:rsidR="000D3900">
        <w:t xml:space="preserve"> PC as finite</w:t>
      </w:r>
    </w:p>
    <w:p w14:paraId="774A755F" w14:textId="192459C8" w:rsidR="000D3900" w:rsidRDefault="000D3900" w:rsidP="000D3900">
      <w:r w:rsidRPr="00771768">
        <w:rPr>
          <w:rStyle w:val="Style13ptBold"/>
        </w:rPr>
        <w:t xml:space="preserve">McCaskill, </w:t>
      </w:r>
      <w:r>
        <w:rPr>
          <w:rStyle w:val="Style13ptBold"/>
        </w:rPr>
        <w:t>16</w:t>
      </w:r>
      <w:r>
        <w:t xml:space="preserve"> – Nolan D. McCaskill, graduate of Florida A&amp;M University, where he received legacy, vision and student journalist of the year awards, 11-22-2016, “Conservatives put Trump on notice”, POLITICO, </w:t>
      </w:r>
      <w:hyperlink r:id="rId28" w:history="1">
        <w:r w:rsidRPr="00CF7374">
          <w:rPr>
            <w:rStyle w:val="Hyperlink"/>
          </w:rPr>
          <w:t>http://www.politico.com/story/2016/11/donald-trump-conservatives-clinton-231768</w:t>
        </w:r>
      </w:hyperlink>
    </w:p>
    <w:p w14:paraId="0E6A9A68" w14:textId="77777777" w:rsidR="000D3900" w:rsidRDefault="000D3900" w:rsidP="000D3900"/>
    <w:p w14:paraId="7E85A50F" w14:textId="77777777" w:rsidR="000D3900" w:rsidRPr="000D3900" w:rsidRDefault="000D3900" w:rsidP="000D3900">
      <w:pPr>
        <w:rPr>
          <w:sz w:val="14"/>
        </w:rPr>
      </w:pPr>
      <w:r w:rsidRPr="000D3900">
        <w:rPr>
          <w:sz w:val="14"/>
        </w:rPr>
        <w:t xml:space="preserve">“If personnel is the beginning of policy, we believe that </w:t>
      </w:r>
      <w:r w:rsidRPr="00771768">
        <w:rPr>
          <w:rStyle w:val="StyleUnderline"/>
        </w:rPr>
        <w:t>he’s laying the groundwork to shake up a lot of the Washington establishment</w:t>
      </w:r>
      <w:r w:rsidRPr="000D3900">
        <w:rPr>
          <w:sz w:val="14"/>
        </w:rPr>
        <w:t xml:space="preserve"> and the bureaucracy of the federal government,” Head said.</w:t>
      </w:r>
    </w:p>
    <w:p w14:paraId="681A31D9" w14:textId="77777777" w:rsidR="000D3900" w:rsidRPr="000D3900" w:rsidRDefault="000D3900" w:rsidP="000D3900">
      <w:pPr>
        <w:rPr>
          <w:sz w:val="14"/>
          <w:szCs w:val="14"/>
        </w:rPr>
      </w:pPr>
      <w:r w:rsidRPr="000D3900">
        <w:rPr>
          <w:sz w:val="14"/>
          <w:szCs w:val="14"/>
        </w:rPr>
        <w:t>Vander Plaats expects Trump to follow through on his commitment to appoint conservative Supreme Court justices and repeal the Johnson Amendment, which bars churches and other tax-exempt organizations from engaging in political campaigns.</w:t>
      </w:r>
    </w:p>
    <w:p w14:paraId="4FF74658" w14:textId="77777777" w:rsidR="000D3900" w:rsidRPr="000D3900" w:rsidRDefault="000D3900" w:rsidP="000D3900">
      <w:pPr>
        <w:rPr>
          <w:sz w:val="14"/>
        </w:rPr>
      </w:pPr>
      <w:r w:rsidRPr="000D3900">
        <w:rPr>
          <w:sz w:val="14"/>
        </w:rPr>
        <w:t>“</w:t>
      </w:r>
      <w:r w:rsidRPr="009D5678">
        <w:rPr>
          <w:rStyle w:val="StyleUnderline"/>
          <w:highlight w:val="cyan"/>
        </w:rPr>
        <w:t>Once</w:t>
      </w:r>
      <w:r w:rsidRPr="00771768">
        <w:rPr>
          <w:rStyle w:val="StyleUnderline"/>
        </w:rPr>
        <w:t xml:space="preserve"> the President </w:t>
      </w:r>
      <w:r w:rsidRPr="009D5678">
        <w:rPr>
          <w:rStyle w:val="StyleUnderline"/>
          <w:highlight w:val="cyan"/>
        </w:rPr>
        <w:t>Trump</w:t>
      </w:r>
      <w:r w:rsidRPr="000D3900">
        <w:rPr>
          <w:sz w:val="14"/>
        </w:rPr>
        <w:t xml:space="preserve"> — versus President-elect Trump — </w:t>
      </w:r>
      <w:r w:rsidRPr="00771768">
        <w:rPr>
          <w:rStyle w:val="StyleUnderline"/>
        </w:rPr>
        <w:t xml:space="preserve">and the Congress </w:t>
      </w:r>
      <w:r w:rsidRPr="009D5678">
        <w:rPr>
          <w:rStyle w:val="StyleUnderline"/>
          <w:highlight w:val="cyan"/>
        </w:rPr>
        <w:t>is working</w:t>
      </w:r>
      <w:r w:rsidRPr="00771768">
        <w:rPr>
          <w:rStyle w:val="StyleUnderline"/>
        </w:rPr>
        <w:t xml:space="preserve"> and he’s in administrative mode</w:t>
      </w:r>
      <w:r w:rsidRPr="000D3900">
        <w:rPr>
          <w:sz w:val="14"/>
        </w:rPr>
        <w:t xml:space="preserve">, I think the </w:t>
      </w:r>
      <w:r w:rsidRPr="009D5678">
        <w:rPr>
          <w:rStyle w:val="StyleUnderline"/>
          <w:highlight w:val="cyan"/>
        </w:rPr>
        <w:t>people</w:t>
      </w:r>
      <w:r w:rsidRPr="000D3900">
        <w:rPr>
          <w:sz w:val="14"/>
        </w:rPr>
        <w:t xml:space="preserve">, his base, others, they </w:t>
      </w:r>
      <w:r w:rsidRPr="009D5678">
        <w:rPr>
          <w:rStyle w:val="StyleUnderline"/>
          <w:highlight w:val="cyan"/>
        </w:rPr>
        <w:t>will</w:t>
      </w:r>
      <w:r w:rsidRPr="000D3900">
        <w:rPr>
          <w:sz w:val="14"/>
        </w:rPr>
        <w:t xml:space="preserve"> find ways to </w:t>
      </w:r>
      <w:r w:rsidRPr="009D5678">
        <w:rPr>
          <w:rStyle w:val="StyleUnderline"/>
          <w:highlight w:val="cyan"/>
        </w:rPr>
        <w:t>remind him</w:t>
      </w:r>
      <w:r w:rsidRPr="000D3900">
        <w:rPr>
          <w:sz w:val="14"/>
        </w:rPr>
        <w:t xml:space="preserve"> of ‘hey, </w:t>
      </w:r>
      <w:r w:rsidRPr="00771768">
        <w:rPr>
          <w:rStyle w:val="StyleUnderline"/>
        </w:rPr>
        <w:t xml:space="preserve">this was a promise, we expect you </w:t>
      </w:r>
      <w:r w:rsidRPr="009D5678">
        <w:rPr>
          <w:rStyle w:val="StyleUnderline"/>
          <w:highlight w:val="cyan"/>
        </w:rPr>
        <w:t>to deliver</w:t>
      </w:r>
      <w:r w:rsidRPr="000D3900">
        <w:rPr>
          <w:sz w:val="14"/>
        </w:rPr>
        <w:t xml:space="preserve">,’” he said. “And </w:t>
      </w:r>
      <w:r w:rsidRPr="009D5678">
        <w:rPr>
          <w:rStyle w:val="StyleUnderline"/>
          <w:highlight w:val="cyan"/>
        </w:rPr>
        <w:t>they’re</w:t>
      </w:r>
      <w:r w:rsidRPr="000D3900">
        <w:rPr>
          <w:sz w:val="14"/>
        </w:rPr>
        <w:t xml:space="preserve"> also </w:t>
      </w:r>
      <w:r w:rsidRPr="009D5678">
        <w:rPr>
          <w:rStyle w:val="StyleUnderline"/>
          <w:highlight w:val="cyan"/>
        </w:rPr>
        <w:t>gonna give him</w:t>
      </w:r>
      <w:r w:rsidRPr="000D3900">
        <w:rPr>
          <w:sz w:val="14"/>
        </w:rPr>
        <w:t xml:space="preserve"> I think a little bit of </w:t>
      </w:r>
      <w:r w:rsidRPr="009D5678">
        <w:rPr>
          <w:rStyle w:val="StyleUnderline"/>
          <w:highlight w:val="cyan"/>
        </w:rPr>
        <w:t>leeway</w:t>
      </w:r>
      <w:r w:rsidRPr="00771768">
        <w:rPr>
          <w:rStyle w:val="StyleUnderline"/>
        </w:rPr>
        <w:t xml:space="preserve"> for his own leadership </w:t>
      </w:r>
      <w:r w:rsidRPr="009D5678">
        <w:rPr>
          <w:rStyle w:val="StyleUnderline"/>
          <w:highlight w:val="cyan"/>
        </w:rPr>
        <w:t>right now</w:t>
      </w:r>
      <w:r w:rsidRPr="000D3900">
        <w:rPr>
          <w:sz w:val="14"/>
        </w:rPr>
        <w:t>. I think most of us know this country needs to be turned around, and we’re hoping and praying that he can deliver on turning this country around.”</w:t>
      </w:r>
    </w:p>
    <w:p w14:paraId="5C52891D" w14:textId="77777777" w:rsidR="000D3900" w:rsidRDefault="000D3900" w:rsidP="000D3900">
      <w:r w:rsidRPr="00771768">
        <w:rPr>
          <w:rStyle w:val="StyleUnderline"/>
        </w:rPr>
        <w:t>Tyler</w:t>
      </w:r>
      <w:r>
        <w:t xml:space="preserve">, the former Cruz spokesman, </w:t>
      </w:r>
      <w:r w:rsidRPr="00771768">
        <w:rPr>
          <w:rStyle w:val="StyleUnderline"/>
        </w:rPr>
        <w:t xml:space="preserve">used economic terms to convey his message to </w:t>
      </w:r>
      <w:r w:rsidRPr="009D5678">
        <w:rPr>
          <w:rStyle w:val="StyleUnderline"/>
          <w:highlight w:val="cyan"/>
        </w:rPr>
        <w:t>Trump</w:t>
      </w:r>
      <w:r w:rsidRPr="00771768">
        <w:rPr>
          <w:rStyle w:val="StyleUnderline"/>
        </w:rPr>
        <w:t xml:space="preserve"> and the fine line he’s walking</w:t>
      </w:r>
      <w:r>
        <w:t>.</w:t>
      </w:r>
    </w:p>
    <w:p w14:paraId="656313FF" w14:textId="77777777" w:rsidR="000D3900" w:rsidRPr="000D3900" w:rsidRDefault="000D3900" w:rsidP="000D3900">
      <w:pPr>
        <w:rPr>
          <w:sz w:val="14"/>
        </w:rPr>
      </w:pPr>
      <w:r w:rsidRPr="000D3900">
        <w:rPr>
          <w:sz w:val="14"/>
        </w:rPr>
        <w:t>“</w:t>
      </w:r>
      <w:r w:rsidRPr="00771768">
        <w:rPr>
          <w:rStyle w:val="StyleUnderline"/>
        </w:rPr>
        <w:t>He</w:t>
      </w:r>
      <w:r w:rsidRPr="000D3900">
        <w:rPr>
          <w:sz w:val="14"/>
        </w:rPr>
        <w:t xml:space="preserve"> basically </w:t>
      </w:r>
      <w:r w:rsidRPr="009D5678">
        <w:rPr>
          <w:rStyle w:val="StyleUnderline"/>
          <w:highlight w:val="cyan"/>
        </w:rPr>
        <w:t>has a surplus of</w:t>
      </w:r>
      <w:r w:rsidRPr="00771768">
        <w:rPr>
          <w:rStyle w:val="StyleUnderline"/>
        </w:rPr>
        <w:t xml:space="preserve"> </w:t>
      </w:r>
      <w:r w:rsidRPr="009D5678">
        <w:rPr>
          <w:rStyle w:val="Emphasis"/>
          <w:highlight w:val="cyan"/>
        </w:rPr>
        <w:t>p</w:t>
      </w:r>
      <w:r w:rsidRPr="00771768">
        <w:rPr>
          <w:rStyle w:val="StyleUnderline"/>
        </w:rPr>
        <w:t xml:space="preserve">olitical </w:t>
      </w:r>
      <w:r w:rsidRPr="009D5678">
        <w:rPr>
          <w:rStyle w:val="Emphasis"/>
          <w:highlight w:val="cyan"/>
        </w:rPr>
        <w:t>c</w:t>
      </w:r>
      <w:r w:rsidRPr="00771768">
        <w:rPr>
          <w:rStyle w:val="StyleUnderline"/>
        </w:rPr>
        <w:t xml:space="preserve">apital in his base. </w:t>
      </w:r>
      <w:r w:rsidRPr="009D5678">
        <w:rPr>
          <w:rStyle w:val="StyleUnderline"/>
          <w:highlight w:val="cyan"/>
        </w:rPr>
        <w:t>And</w:t>
      </w:r>
      <w:r w:rsidRPr="000D3900">
        <w:rPr>
          <w:sz w:val="14"/>
        </w:rPr>
        <w:t xml:space="preserve"> what </w:t>
      </w:r>
      <w:r w:rsidRPr="00771768">
        <w:rPr>
          <w:rStyle w:val="StyleUnderline"/>
        </w:rPr>
        <w:t xml:space="preserve">he </w:t>
      </w:r>
      <w:r w:rsidRPr="009D5678">
        <w:rPr>
          <w:rStyle w:val="StyleUnderline"/>
          <w:highlight w:val="cyan"/>
        </w:rPr>
        <w:t>seems to be</w:t>
      </w:r>
      <w:r w:rsidRPr="00771768">
        <w:rPr>
          <w:rStyle w:val="StyleUnderline"/>
        </w:rPr>
        <w:t xml:space="preserve"> doing is </w:t>
      </w:r>
      <w:r w:rsidRPr="009D5678">
        <w:rPr>
          <w:rStyle w:val="Emphasis"/>
          <w:highlight w:val="cyan"/>
        </w:rPr>
        <w:t>trading that</w:t>
      </w:r>
      <w:r w:rsidRPr="00771768">
        <w:rPr>
          <w:rStyle w:val="Emphasis"/>
        </w:rPr>
        <w:t xml:space="preserve"> political currency</w:t>
      </w:r>
      <w:r w:rsidRPr="00771768">
        <w:rPr>
          <w:rStyle w:val="StyleUnderline"/>
        </w:rPr>
        <w:t xml:space="preserve"> </w:t>
      </w:r>
      <w:r w:rsidRPr="009D5678">
        <w:rPr>
          <w:rStyle w:val="StyleUnderline"/>
          <w:highlight w:val="cyan"/>
        </w:rPr>
        <w:t xml:space="preserve">for </w:t>
      </w:r>
      <w:r w:rsidRPr="009D5678">
        <w:rPr>
          <w:rStyle w:val="Emphasis"/>
          <w:highlight w:val="cyan"/>
        </w:rPr>
        <w:t>establishment currency</w:t>
      </w:r>
      <w:r w:rsidRPr="000D3900">
        <w:rPr>
          <w:sz w:val="14"/>
        </w:rPr>
        <w:t>,” Tyler explained. “</w:t>
      </w:r>
      <w:r w:rsidRPr="00771768">
        <w:rPr>
          <w:rStyle w:val="StyleUnderline"/>
        </w:rPr>
        <w:t xml:space="preserve">And </w:t>
      </w:r>
      <w:r w:rsidRPr="009D5678">
        <w:rPr>
          <w:rStyle w:val="StyleUnderline"/>
          <w:highlight w:val="cyan"/>
        </w:rPr>
        <w:t xml:space="preserve">he can do that, as long as he </w:t>
      </w:r>
      <w:r w:rsidRPr="009D5678">
        <w:rPr>
          <w:rStyle w:val="Emphasis"/>
          <w:highlight w:val="cyan"/>
        </w:rPr>
        <w:t>keeps his accounts balanced</w:t>
      </w:r>
      <w:r w:rsidRPr="009D5678">
        <w:rPr>
          <w:sz w:val="14"/>
          <w:highlight w:val="cyan"/>
        </w:rPr>
        <w:t xml:space="preserve">. </w:t>
      </w:r>
      <w:r w:rsidRPr="009D5678">
        <w:rPr>
          <w:rStyle w:val="StyleUnderline"/>
          <w:highlight w:val="cyan"/>
        </w:rPr>
        <w:t>But he’s got to be careful</w:t>
      </w:r>
      <w:r w:rsidRPr="00771768">
        <w:rPr>
          <w:rStyle w:val="StyleUnderline"/>
        </w:rPr>
        <w:t xml:space="preserve"> that </w:t>
      </w:r>
      <w:r w:rsidRPr="009D5678">
        <w:rPr>
          <w:rStyle w:val="StyleUnderline"/>
          <w:highlight w:val="cyan"/>
        </w:rPr>
        <w:t xml:space="preserve">he doesn’t </w:t>
      </w:r>
      <w:r w:rsidRPr="009D5678">
        <w:rPr>
          <w:rStyle w:val="Emphasis"/>
          <w:highlight w:val="cyan"/>
        </w:rPr>
        <w:t>bankrupt himself of</w:t>
      </w:r>
      <w:r w:rsidRPr="00771768">
        <w:rPr>
          <w:rStyle w:val="Emphasis"/>
        </w:rPr>
        <w:t xml:space="preserve"> </w:t>
      </w:r>
      <w:r w:rsidRPr="009D5678">
        <w:rPr>
          <w:rStyle w:val="Emphasis"/>
          <w:highlight w:val="cyan"/>
        </w:rPr>
        <w:t>p</w:t>
      </w:r>
      <w:r w:rsidRPr="00771768">
        <w:rPr>
          <w:rStyle w:val="Emphasis"/>
        </w:rPr>
        <w:t xml:space="preserve">olitical </w:t>
      </w:r>
      <w:r w:rsidRPr="009D5678">
        <w:rPr>
          <w:rStyle w:val="Emphasis"/>
          <w:highlight w:val="cyan"/>
        </w:rPr>
        <w:t>c</w:t>
      </w:r>
      <w:r w:rsidRPr="00771768">
        <w:rPr>
          <w:rStyle w:val="Emphasis"/>
        </w:rPr>
        <w:t>apital</w:t>
      </w:r>
      <w:r w:rsidRPr="00771768">
        <w:rPr>
          <w:rStyle w:val="StyleUnderline"/>
        </w:rPr>
        <w:t xml:space="preserve"> </w:t>
      </w:r>
      <w:r w:rsidRPr="009D5678">
        <w:rPr>
          <w:rStyle w:val="StyleUnderline"/>
          <w:highlight w:val="cyan"/>
        </w:rPr>
        <w:t xml:space="preserve">or </w:t>
      </w:r>
      <w:r w:rsidRPr="009D5678">
        <w:rPr>
          <w:rStyle w:val="Emphasis"/>
          <w:highlight w:val="cyan"/>
        </w:rPr>
        <w:t>he’ll have no mandate to do anything</w:t>
      </w:r>
      <w:r w:rsidRPr="000D3900">
        <w:rPr>
          <w:sz w:val="14"/>
        </w:rPr>
        <w:t>.”</w:t>
      </w:r>
    </w:p>
    <w:p w14:paraId="0282B8F9" w14:textId="154B6F0E" w:rsidR="00FD3D66" w:rsidRDefault="00FD3D66" w:rsidP="00FD3D66">
      <w:pPr>
        <w:pStyle w:val="Heading3"/>
      </w:pPr>
      <w:r>
        <w:t>PC True</w:t>
      </w:r>
    </w:p>
    <w:p w14:paraId="09F0190C" w14:textId="4D2CA873" w:rsidR="00755796" w:rsidRPr="00755796" w:rsidRDefault="00755796" w:rsidP="00755796">
      <w:pPr>
        <w:pStyle w:val="Heading4"/>
        <w:rPr>
          <w:u w:val="single"/>
        </w:rPr>
      </w:pPr>
      <w:r>
        <w:t xml:space="preserve">Irrelevant – the DA is mostly a question of </w:t>
      </w:r>
      <w:r>
        <w:rPr>
          <w:u w:val="single"/>
        </w:rPr>
        <w:t>focus</w:t>
      </w:r>
      <w:r>
        <w:t xml:space="preserve"> and </w:t>
      </w:r>
      <w:r>
        <w:rPr>
          <w:u w:val="single"/>
        </w:rPr>
        <w:t>agenda crowd-out</w:t>
      </w:r>
    </w:p>
    <w:p w14:paraId="6BFEE91E" w14:textId="77777777" w:rsidR="00FD3D66" w:rsidRDefault="00FD3D66" w:rsidP="00FD3D66">
      <w:pPr>
        <w:pStyle w:val="Heading4"/>
      </w:pPr>
      <w:r>
        <w:t>Consensus of studies prove PC true</w:t>
      </w:r>
    </w:p>
    <w:p w14:paraId="41E428BE" w14:textId="49DD0944" w:rsidR="000D3900" w:rsidRDefault="000D3900" w:rsidP="000D3900">
      <w:r w:rsidRPr="00DE73E1">
        <w:rPr>
          <w:rStyle w:val="Style13ptBold"/>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w:t>
      </w:r>
      <w:hyperlink r:id="rId29" w:history="1">
        <w:r w:rsidRPr="00CF7374">
          <w:rPr>
            <w:rStyle w:val="Hyperlink"/>
          </w:rPr>
          <w:t>http://spia.uga.edu/faculty_pages/mlynch/Monogan.pdf</w:t>
        </w:r>
      </w:hyperlink>
    </w:p>
    <w:p w14:paraId="572A4161" w14:textId="77777777" w:rsidR="000D3900" w:rsidRPr="00DE73E1" w:rsidRDefault="000D3900" w:rsidP="000D3900"/>
    <w:p w14:paraId="68FBD1CB" w14:textId="77777777" w:rsidR="000D3900" w:rsidRPr="00FC1BA4" w:rsidRDefault="000D3900" w:rsidP="000D3900">
      <w:pPr>
        <w:rPr>
          <w:rStyle w:val="Emphasis"/>
        </w:rPr>
      </w:pPr>
      <w:r w:rsidRPr="00FC1BA4">
        <w:rPr>
          <w:rStyle w:val="Emphasis"/>
        </w:rPr>
        <w:t>Time Management and the President’s Agenda</w:t>
      </w:r>
    </w:p>
    <w:p w14:paraId="1FAC519C" w14:textId="4E7D4D92" w:rsidR="000D3900" w:rsidRDefault="000D3900" w:rsidP="000D3900">
      <w:pPr>
        <w:rPr>
          <w:sz w:val="14"/>
        </w:rPr>
      </w:pPr>
      <w:r w:rsidRPr="009D5678">
        <w:rPr>
          <w:rStyle w:val="StyleUnderline"/>
          <w:highlight w:val="cyan"/>
        </w:rPr>
        <w:t xml:space="preserve">Presidents use a wide range of tactics to </w:t>
      </w:r>
      <w:r w:rsidRPr="009D5678">
        <w:rPr>
          <w:rStyle w:val="Emphasis"/>
          <w:highlight w:val="cyan"/>
        </w:rPr>
        <w:t>set policy</w:t>
      </w:r>
      <w:r w:rsidRPr="00A56A3C">
        <w:rPr>
          <w:rStyle w:val="StyleUnderline"/>
        </w:rPr>
        <w:t>, including</w:t>
      </w:r>
      <w:r w:rsidRPr="00DE73E1">
        <w:rPr>
          <w:rStyle w:val="StyleUnderline"/>
        </w:rPr>
        <w:t xml:space="preserve"> their </w:t>
      </w:r>
      <w:r w:rsidRPr="00A56A3C">
        <w:rPr>
          <w:rStyle w:val="StyleUnderline"/>
        </w:rPr>
        <w:t xml:space="preserve">ability </w:t>
      </w:r>
      <w:r w:rsidRPr="009D5678">
        <w:rPr>
          <w:rStyle w:val="StyleUnderline"/>
          <w:highlight w:val="cyan"/>
        </w:rPr>
        <w:t xml:space="preserve">to </w:t>
      </w:r>
      <w:r w:rsidRPr="009D5678">
        <w:rPr>
          <w:rStyle w:val="Emphasis"/>
          <w:highlight w:val="cyan"/>
        </w:rPr>
        <w:t>influence the</w:t>
      </w:r>
      <w:r w:rsidRPr="00DE73E1">
        <w:rPr>
          <w:rStyle w:val="Emphasis"/>
        </w:rPr>
        <w:t xml:space="preserve"> legislative </w:t>
      </w:r>
      <w:r w:rsidRPr="009D5678">
        <w:rPr>
          <w:rStyle w:val="Emphasis"/>
          <w:highlight w:val="cyan"/>
        </w:rPr>
        <w:t>agenda</w:t>
      </w:r>
      <w:r w:rsidRPr="000D3900">
        <w:rPr>
          <w:sz w:val="14"/>
        </w:rPr>
        <w:t xml:space="preserve"> </w:t>
      </w:r>
      <w:r w:rsidRPr="00A56A3C">
        <w:rPr>
          <w:rStyle w:val="StyleUnderline"/>
        </w:rPr>
        <w:t>and staff vacancies</w:t>
      </w:r>
      <w:r w:rsidRPr="000D3900">
        <w:rPr>
          <w:sz w:val="14"/>
        </w:rPr>
        <w:t xml:space="preserve"> to lower level federal courts. In terms of influencing the legislative agenda, </w:t>
      </w:r>
      <w:r w:rsidRPr="00DE73E1">
        <w:rPr>
          <w:rStyle w:val="StyleUnderline"/>
        </w:rPr>
        <w:t xml:space="preserve">modern </w:t>
      </w:r>
      <w:r w:rsidRPr="009D5678">
        <w:rPr>
          <w:rStyle w:val="StyleUnderline"/>
          <w:highlight w:val="cyan"/>
        </w:rPr>
        <w:t xml:space="preserve">presidents </w:t>
      </w:r>
      <w:r w:rsidRPr="009D5678">
        <w:rPr>
          <w:rStyle w:val="Emphasis"/>
          <w:highlight w:val="cyan"/>
        </w:rPr>
        <w:t>introduce legislation</w:t>
      </w:r>
      <w:r w:rsidRPr="009D5678">
        <w:rPr>
          <w:rStyle w:val="StyleUnderline"/>
          <w:highlight w:val="cyan"/>
        </w:rPr>
        <w:t xml:space="preserve"> and </w:t>
      </w:r>
      <w:r w:rsidRPr="009D5678">
        <w:rPr>
          <w:rStyle w:val="Emphasis"/>
          <w:highlight w:val="cyan"/>
        </w:rPr>
        <w:t>define policy</w:t>
      </w:r>
      <w:r w:rsidRPr="00DE73E1">
        <w:rPr>
          <w:rStyle w:val="Emphasis"/>
        </w:rPr>
        <w:t xml:space="preserve"> alternatives</w:t>
      </w:r>
      <w:r w:rsidRPr="000D3900">
        <w:rPr>
          <w:sz w:val="14"/>
        </w:rPr>
        <w:t xml:space="preserve"> (Covington, Wrighton </w:t>
      </w:r>
      <w:r w:rsidRPr="009D5678">
        <w:rPr>
          <w:rStyle w:val="StyleUnderline"/>
          <w:highlight w:val="cyan"/>
        </w:rPr>
        <w:t>and</w:t>
      </w:r>
      <w:r w:rsidRPr="000D3900">
        <w:rPr>
          <w:sz w:val="14"/>
        </w:rPr>
        <w:t xml:space="preserve"> Kinney 1995; Eshbaugh-Soha 2005, 2010). While not unconditional, </w:t>
      </w:r>
      <w:r w:rsidRPr="00117CCA">
        <w:rPr>
          <w:rStyle w:val="StyleUnderline"/>
        </w:rPr>
        <w:t>presidents</w:t>
      </w:r>
      <w:r w:rsidRPr="000D3900">
        <w:rPr>
          <w:sz w:val="14"/>
        </w:rPr>
        <w:t xml:space="preserve"> </w:t>
      </w:r>
      <w:r w:rsidRPr="009D5678">
        <w:rPr>
          <w:rStyle w:val="StyleUnderline"/>
          <w:highlight w:val="cyan"/>
        </w:rPr>
        <w:t xml:space="preserve">can use their time and effort to </w:t>
      </w:r>
      <w:r w:rsidRPr="009D5678">
        <w:rPr>
          <w:rStyle w:val="Emphasis"/>
          <w:highlight w:val="cyan"/>
        </w:rPr>
        <w:t>secure</w:t>
      </w:r>
      <w:r w:rsidRPr="00DE73E1">
        <w:rPr>
          <w:rStyle w:val="Emphasis"/>
        </w:rPr>
        <w:t xml:space="preserve"> the </w:t>
      </w:r>
      <w:r w:rsidRPr="009D5678">
        <w:rPr>
          <w:rStyle w:val="Emphasis"/>
          <w:highlight w:val="cyan"/>
        </w:rPr>
        <w:t>passage of key policy proposals</w:t>
      </w:r>
      <w:r w:rsidRPr="000D3900">
        <w:rPr>
          <w:sz w:val="14"/>
        </w:rPr>
        <w:t xml:space="preserve"> (</w:t>
      </w:r>
      <w:r w:rsidRPr="00DE73E1">
        <w:rPr>
          <w:rStyle w:val="StyleUnderline"/>
        </w:rPr>
        <w:t>Edwards and Wood 1999; Light 1999; Neustadt 1960</w:t>
      </w:r>
      <w:r w:rsidRPr="000D3900">
        <w:rPr>
          <w:sz w:val="14"/>
        </w:rPr>
        <w:t xml:space="preserve">). </w:t>
      </w:r>
      <w:r w:rsidRPr="00DE73E1">
        <w:rPr>
          <w:rStyle w:val="StyleUnderline"/>
        </w:rPr>
        <w:t>Importantly</w:t>
      </w:r>
      <w:r w:rsidRPr="000D3900">
        <w:rPr>
          <w:sz w:val="14"/>
        </w:rPr>
        <w:t xml:space="preserve">, </w:t>
      </w:r>
      <w:r w:rsidRPr="009D5678">
        <w:rPr>
          <w:rStyle w:val="StyleUnderline"/>
          <w:highlight w:val="cyan"/>
        </w:rPr>
        <w:t>though</w:t>
      </w:r>
      <w:r w:rsidRPr="000D3900">
        <w:rPr>
          <w:sz w:val="14"/>
        </w:rPr>
        <w:t xml:space="preserve">, </w:t>
      </w:r>
      <w:r w:rsidRPr="00DE73E1">
        <w:rPr>
          <w:rStyle w:val="StyleUnderline"/>
        </w:rPr>
        <w:t xml:space="preserve">presidents’ </w:t>
      </w:r>
      <w:r w:rsidRPr="009D5678">
        <w:rPr>
          <w:rStyle w:val="Emphasis"/>
          <w:highlight w:val="cyan"/>
        </w:rPr>
        <w:t>ability to persuade</w:t>
      </w:r>
      <w:r w:rsidRPr="00DE73E1">
        <w:rPr>
          <w:rStyle w:val="Emphasis"/>
        </w:rPr>
        <w:t xml:space="preserve"> the public</w:t>
      </w:r>
      <w:r w:rsidRPr="00DE73E1">
        <w:rPr>
          <w:rStyle w:val="StyleUnderline"/>
        </w:rPr>
        <w:t xml:space="preserve"> </w:t>
      </w:r>
      <w:r w:rsidRPr="009D5678">
        <w:rPr>
          <w:rStyle w:val="StyleUnderline"/>
          <w:highlight w:val="cyan"/>
        </w:rPr>
        <w:t xml:space="preserve">is </w:t>
      </w:r>
      <w:r w:rsidRPr="009D5678">
        <w:rPr>
          <w:rStyle w:val="Emphasis"/>
          <w:highlight w:val="cyan"/>
        </w:rPr>
        <w:t>limited</w:t>
      </w:r>
      <w:r w:rsidRPr="009D5678">
        <w:rPr>
          <w:sz w:val="14"/>
          <w:highlight w:val="cyan"/>
        </w:rPr>
        <w:t xml:space="preserve">. </w:t>
      </w:r>
      <w:r w:rsidRPr="009D5678">
        <w:rPr>
          <w:rStyle w:val="StyleUnderline"/>
          <w:highlight w:val="cyan"/>
        </w:rPr>
        <w:t xml:space="preserve">To be </w:t>
      </w:r>
      <w:r w:rsidRPr="009D5678">
        <w:rPr>
          <w:rStyle w:val="Emphasis"/>
          <w:highlight w:val="cyan"/>
        </w:rPr>
        <w:t>successful</w:t>
      </w:r>
      <w:r w:rsidRPr="000D3900">
        <w:rPr>
          <w:sz w:val="14"/>
        </w:rPr>
        <w:t xml:space="preserve"> in enacting desired policies </w:t>
      </w:r>
      <w:r w:rsidRPr="009D5678">
        <w:rPr>
          <w:rStyle w:val="StyleUnderline"/>
          <w:highlight w:val="cyan"/>
        </w:rPr>
        <w:t xml:space="preserve">presidents have to </w:t>
      </w:r>
      <w:r w:rsidRPr="009D5678">
        <w:rPr>
          <w:rStyle w:val="Emphasis"/>
          <w:highlight w:val="cyan"/>
        </w:rPr>
        <w:t>time</w:t>
      </w:r>
      <w:r w:rsidRPr="000D3900">
        <w:rPr>
          <w:sz w:val="14"/>
        </w:rPr>
        <w:t xml:space="preserve"> their </w:t>
      </w:r>
      <w:r w:rsidRPr="009D5678">
        <w:rPr>
          <w:rStyle w:val="Emphasis"/>
          <w:highlight w:val="cyan"/>
        </w:rPr>
        <w:t>proposals</w:t>
      </w:r>
      <w:r w:rsidRPr="009D5678">
        <w:rPr>
          <w:rStyle w:val="StyleUnderline"/>
          <w:highlight w:val="cyan"/>
        </w:rPr>
        <w:t xml:space="preserve"> to </w:t>
      </w:r>
      <w:r w:rsidRPr="009D5678">
        <w:rPr>
          <w:rStyle w:val="Emphasis"/>
          <w:highlight w:val="cyan"/>
        </w:rPr>
        <w:t>align with favorable conditions</w:t>
      </w:r>
      <w:r w:rsidRPr="00DE73E1">
        <w:rPr>
          <w:rStyle w:val="StyleUnderline"/>
        </w:rPr>
        <w:t xml:space="preserve"> in public opinion and legislative makeup</w:t>
      </w:r>
      <w:r w:rsidRPr="000D3900">
        <w:rPr>
          <w:sz w:val="14"/>
        </w:rPr>
        <w:t xml:space="preserve"> (Edwards 2009).</w:t>
      </w:r>
    </w:p>
    <w:p w14:paraId="35155FBA" w14:textId="0D723D26" w:rsidR="000D3900" w:rsidRDefault="000D3900" w:rsidP="000D3900">
      <w:pPr>
        <w:pStyle w:val="Heading4"/>
      </w:pPr>
      <w:r>
        <w:t xml:space="preserve">It </w:t>
      </w:r>
      <w:r w:rsidRPr="006067B0">
        <w:rPr>
          <w:u w:val="single"/>
        </w:rPr>
        <w:t>tips the scales</w:t>
      </w:r>
      <w:r w:rsidRPr="006067B0">
        <w:t>,</w:t>
      </w:r>
      <w:r>
        <w:t xml:space="preserve"> through </w:t>
      </w:r>
      <w:r w:rsidRPr="006067B0">
        <w:rPr>
          <w:u w:val="single"/>
        </w:rPr>
        <w:t>agenda-setting</w:t>
      </w:r>
      <w:r>
        <w:t xml:space="preserve">, </w:t>
      </w:r>
      <w:r w:rsidRPr="006067B0">
        <w:rPr>
          <w:u w:val="single"/>
        </w:rPr>
        <w:t>signaling</w:t>
      </w:r>
      <w:r>
        <w:t xml:space="preserve">, and </w:t>
      </w:r>
      <w:r w:rsidRPr="006067B0">
        <w:rPr>
          <w:u w:val="single"/>
        </w:rPr>
        <w:t>political cover</w:t>
      </w:r>
    </w:p>
    <w:p w14:paraId="1006416F" w14:textId="72A08C71" w:rsidR="000D3900" w:rsidRDefault="000D3900" w:rsidP="000D3900">
      <w:r w:rsidRPr="00DE73E1">
        <w:rPr>
          <w:rStyle w:val="Style13ptBold"/>
        </w:rPr>
        <w:t>Gelman, 15</w:t>
      </w:r>
      <w:r>
        <w:t xml:space="preserve"> – Jeremy Gelman, University of Michigan; Gilad Wilkenfeld and E. Scott Adler, University of Colorado; “The Opportunistic President: How US Presidents Determine Their Legislative Programs”, August 2015, Legislative Studies Quarterly, 40:3</w:t>
      </w:r>
    </w:p>
    <w:p w14:paraId="1438C500" w14:textId="77777777" w:rsidR="000D3900" w:rsidRDefault="000D3900" w:rsidP="000D3900"/>
    <w:p w14:paraId="5B08F126" w14:textId="77777777" w:rsidR="000D3900" w:rsidRPr="000D3900" w:rsidRDefault="000D3900" w:rsidP="000D3900">
      <w:pPr>
        <w:rPr>
          <w:sz w:val="14"/>
        </w:rPr>
      </w:pPr>
      <w:r w:rsidRPr="009D5678">
        <w:rPr>
          <w:rStyle w:val="StyleUnderline"/>
          <w:highlight w:val="cyan"/>
        </w:rPr>
        <w:t>The president’s legislative program</w:t>
      </w:r>
      <w:r w:rsidRPr="000D3900">
        <w:rPr>
          <w:sz w:val="14"/>
        </w:rPr>
        <w:t xml:space="preserve">,1 which is the set of proposals sent from the president to the legislative branch, </w:t>
      </w:r>
      <w:r w:rsidRPr="009D5678">
        <w:rPr>
          <w:rStyle w:val="StyleUnderline"/>
          <w:highlight w:val="cyan"/>
        </w:rPr>
        <w:t>is</w:t>
      </w:r>
      <w:r w:rsidRPr="000D3900">
        <w:rPr>
          <w:sz w:val="14"/>
        </w:rPr>
        <w:t xml:space="preserve"> viewed as </w:t>
      </w:r>
      <w:r w:rsidRPr="009D5678">
        <w:rPr>
          <w:rStyle w:val="Emphasis"/>
          <w:highlight w:val="cyan"/>
        </w:rPr>
        <w:t>pivotal</w:t>
      </w:r>
      <w:r w:rsidRPr="009D5678">
        <w:rPr>
          <w:sz w:val="14"/>
          <w:highlight w:val="cyan"/>
        </w:rPr>
        <w:t xml:space="preserve"> </w:t>
      </w:r>
      <w:r w:rsidRPr="009D5678">
        <w:rPr>
          <w:rStyle w:val="StyleUnderline"/>
          <w:highlight w:val="cyan"/>
        </w:rPr>
        <w:t>in presidential-congressional relations</w:t>
      </w:r>
      <w:r w:rsidRPr="000D3900">
        <w:rPr>
          <w:sz w:val="14"/>
        </w:rPr>
        <w:t xml:space="preserve">. We see evidence of the privileged place these requests have in three ways. First, </w:t>
      </w:r>
      <w:r w:rsidRPr="009D5678">
        <w:rPr>
          <w:rStyle w:val="StyleUnderline"/>
          <w:highlight w:val="cyan"/>
        </w:rPr>
        <w:t xml:space="preserve">they </w:t>
      </w:r>
      <w:r w:rsidRPr="009D5678">
        <w:rPr>
          <w:rStyle w:val="Emphasis"/>
          <w:highlight w:val="cyan"/>
        </w:rPr>
        <w:t>shape Congress’s</w:t>
      </w:r>
      <w:r w:rsidRPr="00DE73E1">
        <w:rPr>
          <w:rStyle w:val="Emphasis"/>
        </w:rPr>
        <w:t xml:space="preserve"> lawmaking </w:t>
      </w:r>
      <w:r w:rsidRPr="009D5678">
        <w:rPr>
          <w:rStyle w:val="Emphasis"/>
          <w:highlight w:val="cyan"/>
        </w:rPr>
        <w:t>agenda</w:t>
      </w:r>
      <w:r w:rsidRPr="000D3900">
        <w:rPr>
          <w:sz w:val="14"/>
        </w:rPr>
        <w:t xml:space="preserve">. </w:t>
      </w:r>
      <w:r w:rsidRPr="009D5678">
        <w:rPr>
          <w:rStyle w:val="StyleUnderline"/>
          <w:highlight w:val="cyan"/>
        </w:rPr>
        <w:t>Over 70% of</w:t>
      </w:r>
      <w:r w:rsidRPr="00DE73E1">
        <w:rPr>
          <w:rStyle w:val="StyleUnderline"/>
        </w:rPr>
        <w:t xml:space="preserve"> the president’s</w:t>
      </w:r>
      <w:r w:rsidRPr="000D3900">
        <w:rPr>
          <w:sz w:val="14"/>
        </w:rPr>
        <w:t xml:space="preserve"> issue </w:t>
      </w:r>
      <w:r w:rsidRPr="009D5678">
        <w:rPr>
          <w:rStyle w:val="StyleUnderline"/>
          <w:highlight w:val="cyan"/>
        </w:rPr>
        <w:t>priorities get</w:t>
      </w:r>
      <w:r w:rsidRPr="00DE73E1">
        <w:rPr>
          <w:rStyle w:val="StyleUnderline"/>
        </w:rPr>
        <w:t xml:space="preserve"> congressional </w:t>
      </w:r>
      <w:r w:rsidRPr="009D5678">
        <w:rPr>
          <w:rStyle w:val="StyleUnderline"/>
          <w:highlight w:val="cyan"/>
        </w:rPr>
        <w:t>consideration, and</w:t>
      </w:r>
      <w:r w:rsidRPr="00DE73E1">
        <w:rPr>
          <w:rStyle w:val="StyleUnderline"/>
        </w:rPr>
        <w:t xml:space="preserve"> significant </w:t>
      </w:r>
      <w:r w:rsidRPr="009D5678">
        <w:rPr>
          <w:rStyle w:val="StyleUnderline"/>
          <w:highlight w:val="cyan"/>
        </w:rPr>
        <w:t>legislation</w:t>
      </w:r>
      <w:r w:rsidRPr="000D3900">
        <w:rPr>
          <w:sz w:val="14"/>
        </w:rPr>
        <w:t xml:space="preserve"> sent by the administration </w:t>
      </w:r>
      <w:r w:rsidRPr="009D5678">
        <w:rPr>
          <w:rStyle w:val="StyleUnderline"/>
          <w:highlight w:val="cyan"/>
        </w:rPr>
        <w:t xml:space="preserve">is </w:t>
      </w:r>
      <w:r w:rsidRPr="009D5678">
        <w:rPr>
          <w:rStyle w:val="Emphasis"/>
          <w:highlight w:val="cyan"/>
        </w:rPr>
        <w:t>almost always debated</w:t>
      </w:r>
      <w:r w:rsidRPr="000D3900">
        <w:rPr>
          <w:sz w:val="14"/>
        </w:rPr>
        <w:t xml:space="preserve"> (Edwards and Barrett 2000; Peterson 1990). Second, </w:t>
      </w:r>
      <w:r w:rsidRPr="00DE73E1">
        <w:rPr>
          <w:rStyle w:val="StyleUnderline"/>
        </w:rPr>
        <w:t xml:space="preserve">these policy </w:t>
      </w:r>
      <w:r w:rsidRPr="009D5678">
        <w:rPr>
          <w:rStyle w:val="StyleUnderline"/>
          <w:highlight w:val="cyan"/>
        </w:rPr>
        <w:t>proposals are</w:t>
      </w:r>
      <w:r w:rsidRPr="000D3900">
        <w:rPr>
          <w:sz w:val="14"/>
        </w:rPr>
        <w:t xml:space="preserve"> traditionally viewed as </w:t>
      </w:r>
      <w:r w:rsidRPr="009D5678">
        <w:rPr>
          <w:rStyle w:val="StyleUnderline"/>
          <w:highlight w:val="cyan"/>
        </w:rPr>
        <w:t>a tool</w:t>
      </w:r>
      <w:r w:rsidRPr="000D3900">
        <w:rPr>
          <w:sz w:val="14"/>
        </w:rPr>
        <w:t xml:space="preserve"> the president can use </w:t>
      </w:r>
      <w:r w:rsidRPr="009D5678">
        <w:rPr>
          <w:rStyle w:val="StyleUnderline"/>
          <w:highlight w:val="cyan"/>
        </w:rPr>
        <w:t xml:space="preserve">to </w:t>
      </w:r>
      <w:r w:rsidRPr="009D5678">
        <w:rPr>
          <w:rStyle w:val="Emphasis"/>
          <w:highlight w:val="cyan"/>
        </w:rPr>
        <w:t>open</w:t>
      </w:r>
      <w:r w:rsidRPr="00DE73E1">
        <w:rPr>
          <w:rStyle w:val="Emphasis"/>
        </w:rPr>
        <w:t xml:space="preserve"> policy </w:t>
      </w:r>
      <w:r w:rsidRPr="009D5678">
        <w:rPr>
          <w:rStyle w:val="Emphasis"/>
          <w:highlight w:val="cyan"/>
        </w:rPr>
        <w:t>windows</w:t>
      </w:r>
      <w:r w:rsidRPr="009D5678">
        <w:rPr>
          <w:sz w:val="14"/>
          <w:highlight w:val="cyan"/>
        </w:rPr>
        <w:t xml:space="preserve"> </w:t>
      </w:r>
      <w:r w:rsidRPr="009D5678">
        <w:rPr>
          <w:rStyle w:val="StyleUnderline"/>
          <w:highlight w:val="cyan"/>
        </w:rPr>
        <w:t xml:space="preserve">and </w:t>
      </w:r>
      <w:r w:rsidRPr="009D5678">
        <w:rPr>
          <w:rStyle w:val="Emphasis"/>
          <w:highlight w:val="cyan"/>
        </w:rPr>
        <w:t>create</w:t>
      </w:r>
      <w:r w:rsidRPr="00DE73E1">
        <w:rPr>
          <w:rStyle w:val="Emphasis"/>
        </w:rPr>
        <w:t xml:space="preserve"> more </w:t>
      </w:r>
      <w:r w:rsidRPr="009D5678">
        <w:rPr>
          <w:rStyle w:val="Emphasis"/>
          <w:highlight w:val="cyan"/>
        </w:rPr>
        <w:t>accommodating</w:t>
      </w:r>
      <w:r w:rsidRPr="00DE73E1">
        <w:rPr>
          <w:rStyle w:val="Emphasis"/>
        </w:rPr>
        <w:t xml:space="preserve"> lawmaking </w:t>
      </w:r>
      <w:r w:rsidRPr="009D5678">
        <w:rPr>
          <w:rStyle w:val="Emphasis"/>
          <w:highlight w:val="cyan"/>
        </w:rPr>
        <w:t>environments</w:t>
      </w:r>
      <w:r w:rsidRPr="000D3900">
        <w:rPr>
          <w:sz w:val="14"/>
        </w:rPr>
        <w:t>. Kingdon reports that “</w:t>
      </w:r>
      <w:r w:rsidRPr="00DE73E1">
        <w:rPr>
          <w:rStyle w:val="StyleUnderline"/>
        </w:rPr>
        <w:t>no other single actor in the political system has</w:t>
      </w:r>
      <w:r w:rsidRPr="000D3900">
        <w:rPr>
          <w:sz w:val="14"/>
        </w:rPr>
        <w:t xml:space="preserve"> quite </w:t>
      </w:r>
      <w:r w:rsidRPr="00DE73E1">
        <w:rPr>
          <w:rStyle w:val="StyleUnderline"/>
        </w:rPr>
        <w:t xml:space="preserve">the capability of </w:t>
      </w:r>
      <w:r w:rsidRPr="009D5678">
        <w:rPr>
          <w:rStyle w:val="StyleUnderline"/>
          <w:highlight w:val="cyan"/>
        </w:rPr>
        <w:t>the president</w:t>
      </w:r>
      <w:r w:rsidRPr="00DE73E1">
        <w:rPr>
          <w:rStyle w:val="StyleUnderline"/>
        </w:rPr>
        <w:t xml:space="preserve"> to </w:t>
      </w:r>
      <w:r w:rsidRPr="00DE73E1">
        <w:rPr>
          <w:rStyle w:val="Emphasis"/>
        </w:rPr>
        <w:t>set agendas</w:t>
      </w:r>
      <w:r w:rsidRPr="000D3900">
        <w:rPr>
          <w:sz w:val="14"/>
        </w:rPr>
        <w:t xml:space="preserve"> in given policy areas...” (1984, 23). Third, </w:t>
      </w:r>
      <w:r w:rsidRPr="00DE73E1">
        <w:rPr>
          <w:rStyle w:val="StyleUnderline"/>
        </w:rPr>
        <w:t xml:space="preserve">these proposals </w:t>
      </w:r>
      <w:r w:rsidRPr="009D5678">
        <w:rPr>
          <w:rStyle w:val="StyleUnderline"/>
          <w:highlight w:val="cyan"/>
        </w:rPr>
        <w:t xml:space="preserve">provide </w:t>
      </w:r>
      <w:r w:rsidRPr="009D5678">
        <w:rPr>
          <w:rStyle w:val="Emphasis"/>
          <w:highlight w:val="cyan"/>
        </w:rPr>
        <w:t>cues to legislators</w:t>
      </w:r>
      <w:r w:rsidRPr="009D5678">
        <w:rPr>
          <w:sz w:val="14"/>
          <w:highlight w:val="cyan"/>
        </w:rPr>
        <w:t xml:space="preserve"> </w:t>
      </w:r>
      <w:r w:rsidRPr="009D5678">
        <w:rPr>
          <w:rStyle w:val="StyleUnderline"/>
          <w:highlight w:val="cyan"/>
        </w:rPr>
        <w:t>about</w:t>
      </w:r>
      <w:r w:rsidRPr="00DE73E1">
        <w:rPr>
          <w:rStyle w:val="StyleUnderline"/>
        </w:rPr>
        <w:t xml:space="preserve"> which </w:t>
      </w:r>
      <w:r w:rsidRPr="009D5678">
        <w:rPr>
          <w:rStyle w:val="StyleUnderline"/>
          <w:highlight w:val="cyan"/>
        </w:rPr>
        <w:t xml:space="preserve">issues they can </w:t>
      </w:r>
      <w:r w:rsidRPr="009D5678">
        <w:rPr>
          <w:rStyle w:val="Emphasis"/>
          <w:highlight w:val="cyan"/>
        </w:rPr>
        <w:t>successfully politicize</w:t>
      </w:r>
      <w:r w:rsidRPr="009D5678">
        <w:rPr>
          <w:rStyle w:val="StyleUnderline"/>
          <w:highlight w:val="cyan"/>
        </w:rPr>
        <w:t xml:space="preserve"> by opposing or supporting the president’s</w:t>
      </w:r>
      <w:r w:rsidRPr="00DE73E1">
        <w:rPr>
          <w:rStyle w:val="StyleUnderline"/>
        </w:rPr>
        <w:t xml:space="preserve"> policy </w:t>
      </w:r>
      <w:r w:rsidRPr="009D5678">
        <w:rPr>
          <w:rStyle w:val="StyleUnderline"/>
          <w:highlight w:val="cyan"/>
        </w:rPr>
        <w:t>ideas</w:t>
      </w:r>
      <w:r w:rsidRPr="000D3900">
        <w:rPr>
          <w:sz w:val="14"/>
        </w:rPr>
        <w:t xml:space="preserve"> (Lee 2009).</w:t>
      </w:r>
    </w:p>
    <w:p w14:paraId="011836FE" w14:textId="1FA462BC" w:rsidR="000D3900" w:rsidRDefault="000D3900" w:rsidP="000D3900">
      <w:pPr>
        <w:rPr>
          <w:sz w:val="14"/>
        </w:rPr>
      </w:pPr>
      <w:r w:rsidRPr="000D3900">
        <w:rPr>
          <w:sz w:val="14"/>
        </w:rPr>
        <w:t xml:space="preserve">As </w:t>
      </w:r>
      <w:r w:rsidRPr="009D5678">
        <w:rPr>
          <w:rStyle w:val="StyleUnderline"/>
          <w:highlight w:val="cyan"/>
        </w:rPr>
        <w:t>the president’s program</w:t>
      </w:r>
      <w:r w:rsidRPr="000D3900">
        <w:rPr>
          <w:sz w:val="14"/>
        </w:rPr>
        <w:t xml:space="preserve"> heavily influences legislative attention and the level of partisanship within Congress, it </w:t>
      </w:r>
      <w:r w:rsidRPr="009D5678">
        <w:rPr>
          <w:rStyle w:val="StyleUnderline"/>
          <w:highlight w:val="cyan"/>
        </w:rPr>
        <w:t>is</w:t>
      </w:r>
      <w:r w:rsidRPr="000D3900">
        <w:rPr>
          <w:sz w:val="14"/>
        </w:rPr>
        <w:t xml:space="preserve"> also </w:t>
      </w:r>
      <w:r w:rsidRPr="009D5678">
        <w:rPr>
          <w:rStyle w:val="Emphasis"/>
          <w:highlight w:val="cyan"/>
        </w:rPr>
        <w:t>crucial</w:t>
      </w:r>
      <w:r w:rsidRPr="009D5678">
        <w:rPr>
          <w:sz w:val="14"/>
          <w:highlight w:val="cyan"/>
        </w:rPr>
        <w:t xml:space="preserve"> </w:t>
      </w:r>
      <w:r w:rsidRPr="009D5678">
        <w:rPr>
          <w:rStyle w:val="StyleUnderline"/>
          <w:highlight w:val="cyan"/>
        </w:rPr>
        <w:t>to</w:t>
      </w:r>
      <w:r w:rsidRPr="00DE73E1">
        <w:rPr>
          <w:rStyle w:val="StyleUnderline"/>
        </w:rPr>
        <w:t xml:space="preserve"> understanding </w:t>
      </w:r>
      <w:r w:rsidRPr="009D5678">
        <w:rPr>
          <w:rStyle w:val="StyleUnderline"/>
          <w:highlight w:val="cyan"/>
        </w:rPr>
        <w:t>the broader policymaking process</w:t>
      </w:r>
      <w:r w:rsidRPr="000D3900">
        <w:rPr>
          <w:sz w:val="14"/>
        </w:rPr>
        <w:t>. To that end, we examine why presidents select some issues to promote in their legislative agenda and not others.</w:t>
      </w:r>
    </w:p>
    <w:p w14:paraId="51677A22" w14:textId="05A7AFE4" w:rsidR="000D3900" w:rsidRDefault="000D3900" w:rsidP="000D3900">
      <w:pPr>
        <w:pStyle w:val="Heading4"/>
      </w:pPr>
      <w:r>
        <w:t xml:space="preserve">Trump PC </w:t>
      </w:r>
      <w:r w:rsidRPr="00C013FD">
        <w:rPr>
          <w:u w:val="single"/>
        </w:rPr>
        <w:t>shapes agenda</w:t>
      </w:r>
      <w:r>
        <w:t xml:space="preserve"> through </w:t>
      </w:r>
      <w:r w:rsidRPr="00C013FD">
        <w:rPr>
          <w:u w:val="single"/>
        </w:rPr>
        <w:t>public pressure</w:t>
      </w:r>
      <w:r>
        <w:t xml:space="preserve"> and </w:t>
      </w:r>
      <w:r w:rsidRPr="00DC14B9">
        <w:t xml:space="preserve">the </w:t>
      </w:r>
      <w:r w:rsidRPr="00C013FD">
        <w:rPr>
          <w:u w:val="single"/>
        </w:rPr>
        <w:t>news cycle</w:t>
      </w:r>
    </w:p>
    <w:p w14:paraId="09C5532E" w14:textId="77777777" w:rsidR="000D3900" w:rsidRDefault="000D3900" w:rsidP="000D3900">
      <w:pPr>
        <w:tabs>
          <w:tab w:val="left" w:pos="5132"/>
        </w:tabs>
      </w:pPr>
      <w:r w:rsidRPr="00C51F91">
        <w:rPr>
          <w:rStyle w:val="Style13ptBold"/>
        </w:rPr>
        <w:t xml:space="preserve">Catanese, </w:t>
      </w:r>
      <w:r>
        <w:rPr>
          <w:rStyle w:val="Style13ptBold"/>
        </w:rPr>
        <w:t>16</w:t>
      </w:r>
      <w:r>
        <w:t xml:space="preserve"> – David Catanese, Senior Politics Writer for U.S. News &amp; World Report, 12-8-2016, “With Rallies and Tweets, Trump Reshaping the Bully Pulpit”, http://www.usnews.com/news/the-run-2016/articles/2016-12-08/donald-trump-builds-a-new-bully-pulpit-with-rallies-tweets</w:t>
      </w:r>
    </w:p>
    <w:p w14:paraId="7214C39B" w14:textId="77777777" w:rsidR="000D3900" w:rsidRDefault="000D3900" w:rsidP="000D3900"/>
    <w:p w14:paraId="21A0FE7B" w14:textId="77777777" w:rsidR="000D3900" w:rsidRPr="000D3900" w:rsidRDefault="000D3900" w:rsidP="000D3900">
      <w:pPr>
        <w:rPr>
          <w:sz w:val="14"/>
        </w:rPr>
      </w:pPr>
      <w:r w:rsidRPr="000D3900">
        <w:rPr>
          <w:sz w:val="14"/>
        </w:rPr>
        <w:t xml:space="preserve">Donald </w:t>
      </w:r>
      <w:r w:rsidRPr="009D5678">
        <w:rPr>
          <w:rStyle w:val="StyleUnderline"/>
          <w:highlight w:val="cyan"/>
        </w:rPr>
        <w:t>Trump</w:t>
      </w:r>
      <w:r w:rsidRPr="00C013FD">
        <w:rPr>
          <w:rStyle w:val="StyleUnderline"/>
        </w:rPr>
        <w:t xml:space="preserve"> is</w:t>
      </w:r>
      <w:r w:rsidRPr="000D3900">
        <w:rPr>
          <w:sz w:val="14"/>
        </w:rPr>
        <w:t xml:space="preserve"> still six weeks from his Inauguration Day, and yet he's </w:t>
      </w:r>
      <w:r w:rsidRPr="00C013FD">
        <w:rPr>
          <w:rStyle w:val="StyleUnderline"/>
        </w:rPr>
        <w:t>already signaling he</w:t>
      </w:r>
      <w:r w:rsidRPr="009D5678">
        <w:rPr>
          <w:rStyle w:val="StyleUnderline"/>
          <w:highlight w:val="cyan"/>
        </w:rPr>
        <w:t>'ll</w:t>
      </w:r>
      <w:r w:rsidRPr="00C013FD">
        <w:rPr>
          <w:rStyle w:val="StyleUnderline"/>
        </w:rPr>
        <w:t xml:space="preserve"> </w:t>
      </w:r>
      <w:r w:rsidRPr="009D5678">
        <w:rPr>
          <w:rStyle w:val="Emphasis"/>
          <w:highlight w:val="cyan"/>
        </w:rPr>
        <w:t>expand the</w:t>
      </w:r>
      <w:r w:rsidRPr="00C013FD">
        <w:rPr>
          <w:rStyle w:val="Emphasis"/>
        </w:rPr>
        <w:t xml:space="preserve"> presidential </w:t>
      </w:r>
      <w:r w:rsidRPr="009D5678">
        <w:rPr>
          <w:rStyle w:val="Emphasis"/>
          <w:highlight w:val="cyan"/>
        </w:rPr>
        <w:t>bully pulpit</w:t>
      </w:r>
      <w:r w:rsidRPr="00C013FD">
        <w:rPr>
          <w:rStyle w:val="StyleUnderline"/>
        </w:rPr>
        <w:t xml:space="preserve"> to bounds not seen before</w:t>
      </w:r>
      <w:r w:rsidRPr="000D3900">
        <w:rPr>
          <w:sz w:val="14"/>
        </w:rPr>
        <w:t xml:space="preserve">. </w:t>
      </w:r>
      <w:r w:rsidRPr="00C013FD">
        <w:rPr>
          <w:rStyle w:val="StyleUnderline"/>
        </w:rPr>
        <w:t>This week</w:t>
      </w:r>
      <w:r w:rsidRPr="000D3900">
        <w:rPr>
          <w:sz w:val="14"/>
        </w:rPr>
        <w:t xml:space="preserve"> alone, the president-elect is </w:t>
      </w:r>
      <w:r w:rsidRPr="00963507">
        <w:rPr>
          <w:rStyle w:val="StyleUnderline"/>
        </w:rPr>
        <w:t xml:space="preserve">holding </w:t>
      </w:r>
      <w:r w:rsidRPr="009D5678">
        <w:rPr>
          <w:rStyle w:val="StyleUnderline"/>
          <w:highlight w:val="cyan"/>
        </w:rPr>
        <w:t>rallies</w:t>
      </w:r>
      <w:r w:rsidRPr="00C013FD">
        <w:rPr>
          <w:rStyle w:val="StyleUnderline"/>
        </w:rPr>
        <w:t xml:space="preserve"> in three battleground states</w:t>
      </w:r>
      <w:r w:rsidRPr="000D3900">
        <w:rPr>
          <w:sz w:val="14"/>
        </w:rPr>
        <w:t xml:space="preserve"> – North Carolina, Iowa and Michigan – as part of his "Thank you" tour.</w:t>
      </w:r>
    </w:p>
    <w:p w14:paraId="384F8130" w14:textId="77777777" w:rsidR="000D3900" w:rsidRPr="000D3900" w:rsidRDefault="000D3900" w:rsidP="000D3900">
      <w:pPr>
        <w:rPr>
          <w:sz w:val="14"/>
        </w:rPr>
      </w:pPr>
      <w:r w:rsidRPr="000D3900">
        <w:rPr>
          <w:sz w:val="14"/>
        </w:rPr>
        <w:t xml:space="preserve">But these </w:t>
      </w:r>
      <w:r w:rsidRPr="00C013FD">
        <w:rPr>
          <w:rStyle w:val="StyleUnderline"/>
        </w:rPr>
        <w:t>rallies</w:t>
      </w:r>
      <w:r w:rsidRPr="000D3900">
        <w:rPr>
          <w:sz w:val="14"/>
        </w:rPr>
        <w:t xml:space="preserve"> – which look, sound and feel indistinguishable from his campaign events – </w:t>
      </w:r>
      <w:r w:rsidRPr="00C013FD">
        <w:rPr>
          <w:rStyle w:val="StyleUnderline"/>
        </w:rPr>
        <w:t>are about much more than</w:t>
      </w:r>
      <w:r w:rsidRPr="000D3900">
        <w:rPr>
          <w:sz w:val="14"/>
        </w:rPr>
        <w:t xml:space="preserve"> simply offering </w:t>
      </w:r>
      <w:r w:rsidRPr="00C013FD">
        <w:rPr>
          <w:rStyle w:val="StyleUnderline"/>
        </w:rPr>
        <w:t>thanks</w:t>
      </w:r>
      <w:r w:rsidRPr="000D3900">
        <w:rPr>
          <w:sz w:val="14"/>
        </w:rPr>
        <w:t xml:space="preserve">. </w:t>
      </w:r>
      <w:r w:rsidRPr="00C013FD">
        <w:rPr>
          <w:rStyle w:val="StyleUnderline"/>
        </w:rPr>
        <w:t>They appear purposefully designed to portray Trump as a perpetual victor</w:t>
      </w:r>
      <w:r w:rsidRPr="000D3900">
        <w:rPr>
          <w:sz w:val="14"/>
        </w:rPr>
        <w:t xml:space="preserve">. He's placed squarely </w:t>
      </w:r>
      <w:r w:rsidRPr="00C013FD">
        <w:rPr>
          <w:rStyle w:val="StyleUnderline"/>
        </w:rPr>
        <w:t>inside a reaffirming venue that's used</w:t>
      </w:r>
      <w:r w:rsidRPr="000D3900">
        <w:rPr>
          <w:sz w:val="14"/>
        </w:rPr>
        <w:t xml:space="preserve"> as a vehicle </w:t>
      </w:r>
      <w:r w:rsidRPr="00C013FD">
        <w:rPr>
          <w:rStyle w:val="StyleUnderline"/>
        </w:rPr>
        <w:t>to champion even the smallest of successes</w:t>
      </w:r>
      <w:r w:rsidRPr="000D3900">
        <w:rPr>
          <w:sz w:val="14"/>
        </w:rPr>
        <w:t xml:space="preserve">, and </w:t>
      </w:r>
      <w:r w:rsidRPr="00963507">
        <w:rPr>
          <w:rStyle w:val="StyleUnderline"/>
        </w:rPr>
        <w:t xml:space="preserve">to </w:t>
      </w:r>
      <w:r w:rsidRPr="009D5678">
        <w:rPr>
          <w:rStyle w:val="StyleUnderline"/>
          <w:highlight w:val="cyan"/>
        </w:rPr>
        <w:t>push</w:t>
      </w:r>
      <w:r w:rsidRPr="00C013FD">
        <w:rPr>
          <w:rStyle w:val="StyleUnderline"/>
        </w:rPr>
        <w:t xml:space="preserve"> and press </w:t>
      </w:r>
      <w:r w:rsidRPr="009D5678">
        <w:rPr>
          <w:rStyle w:val="StyleUnderline"/>
          <w:highlight w:val="cyan"/>
        </w:rPr>
        <w:t>forward his</w:t>
      </w:r>
      <w:r w:rsidRPr="00963507">
        <w:rPr>
          <w:rStyle w:val="StyleUnderline"/>
        </w:rPr>
        <w:t xml:space="preserve"> unconventional </w:t>
      </w:r>
      <w:r w:rsidRPr="009D5678">
        <w:rPr>
          <w:rStyle w:val="StyleUnderline"/>
          <w:highlight w:val="cyan"/>
        </w:rPr>
        <w:t>ideas</w:t>
      </w:r>
      <w:r w:rsidRPr="000D3900">
        <w:rPr>
          <w:sz w:val="14"/>
        </w:rPr>
        <w:t xml:space="preserve"> before adoring fans.</w:t>
      </w:r>
    </w:p>
    <w:p w14:paraId="5D1BD35F" w14:textId="77777777" w:rsidR="000D3900" w:rsidRPr="000D3900" w:rsidRDefault="000D3900" w:rsidP="000D3900">
      <w:pPr>
        <w:rPr>
          <w:sz w:val="14"/>
        </w:rPr>
      </w:pPr>
      <w:r w:rsidRPr="009D5678">
        <w:rPr>
          <w:rStyle w:val="StyleUnderline"/>
          <w:highlight w:val="cyan"/>
        </w:rPr>
        <w:t>To</w:t>
      </w:r>
      <w:r w:rsidRPr="000D3900">
        <w:rPr>
          <w:sz w:val="14"/>
        </w:rPr>
        <w:t xml:space="preserve"> the </w:t>
      </w:r>
      <w:r w:rsidRPr="00963507">
        <w:rPr>
          <w:rStyle w:val="Emphasis"/>
        </w:rPr>
        <w:t xml:space="preserve">members of </w:t>
      </w:r>
      <w:r w:rsidRPr="009D5678">
        <w:rPr>
          <w:rStyle w:val="Emphasis"/>
          <w:highlight w:val="cyan"/>
        </w:rPr>
        <w:t>Congress</w:t>
      </w:r>
      <w:r w:rsidRPr="000D3900">
        <w:rPr>
          <w:sz w:val="14"/>
        </w:rPr>
        <w:t xml:space="preserve"> watching from their television screens and Twitter feeds on Capitol Hill, </w:t>
      </w:r>
      <w:r w:rsidRPr="009D5678">
        <w:rPr>
          <w:rStyle w:val="StyleUnderline"/>
          <w:highlight w:val="cyan"/>
        </w:rPr>
        <w:t xml:space="preserve">it's a </w:t>
      </w:r>
      <w:r w:rsidRPr="009D5678">
        <w:rPr>
          <w:rStyle w:val="Emphasis"/>
          <w:highlight w:val="cyan"/>
        </w:rPr>
        <w:t>constant</w:t>
      </w:r>
      <w:r w:rsidRPr="00C013FD">
        <w:rPr>
          <w:rStyle w:val="StyleUnderline"/>
        </w:rPr>
        <w:t xml:space="preserve"> and powerful </w:t>
      </w:r>
      <w:r w:rsidRPr="009D5678">
        <w:rPr>
          <w:rStyle w:val="Emphasis"/>
          <w:highlight w:val="cyan"/>
        </w:rPr>
        <w:t>reminder</w:t>
      </w:r>
      <w:r w:rsidRPr="000D3900">
        <w:rPr>
          <w:sz w:val="14"/>
        </w:rPr>
        <w:t xml:space="preserve"> </w:t>
      </w:r>
      <w:r w:rsidRPr="00C013FD">
        <w:rPr>
          <w:rStyle w:val="StyleUnderline"/>
        </w:rPr>
        <w:t xml:space="preserve">that </w:t>
      </w:r>
      <w:r w:rsidRPr="009D5678">
        <w:rPr>
          <w:rStyle w:val="StyleUnderline"/>
          <w:highlight w:val="cyan"/>
        </w:rPr>
        <w:t>the masses are with him</w:t>
      </w:r>
      <w:r w:rsidRPr="00C013FD">
        <w:rPr>
          <w:rStyle w:val="StyleUnderline"/>
        </w:rPr>
        <w:t xml:space="preserve">. And </w:t>
      </w:r>
      <w:r w:rsidRPr="009D5678">
        <w:rPr>
          <w:rStyle w:val="StyleUnderline"/>
          <w:highlight w:val="cyan"/>
        </w:rPr>
        <w:t>these</w:t>
      </w:r>
      <w:r w:rsidRPr="00C013FD">
        <w:rPr>
          <w:rStyle w:val="StyleUnderline"/>
        </w:rPr>
        <w:t xml:space="preserve"> events </w:t>
      </w:r>
      <w:r w:rsidRPr="009D5678">
        <w:rPr>
          <w:rStyle w:val="StyleUnderline"/>
          <w:highlight w:val="cyan"/>
        </w:rPr>
        <w:t>are</w:t>
      </w:r>
      <w:r w:rsidRPr="000D3900">
        <w:rPr>
          <w:sz w:val="14"/>
        </w:rPr>
        <w:t xml:space="preserve"> more </w:t>
      </w:r>
      <w:r w:rsidRPr="00963507">
        <w:rPr>
          <w:rStyle w:val="StyleUnderline"/>
        </w:rPr>
        <w:t>likely</w:t>
      </w:r>
      <w:r w:rsidRPr="000D3900">
        <w:rPr>
          <w:sz w:val="14"/>
        </w:rPr>
        <w:t xml:space="preserve"> than not to remain </w:t>
      </w:r>
      <w:r w:rsidRPr="009D5678">
        <w:rPr>
          <w:rStyle w:val="StyleUnderline"/>
          <w:highlight w:val="cyan"/>
        </w:rPr>
        <w:t xml:space="preserve">a </w:t>
      </w:r>
      <w:r w:rsidRPr="009D5678">
        <w:rPr>
          <w:rStyle w:val="Emphasis"/>
          <w:highlight w:val="cyan"/>
        </w:rPr>
        <w:t>permanent fixture</w:t>
      </w:r>
      <w:r w:rsidRPr="00C013FD">
        <w:rPr>
          <w:rStyle w:val="StyleUnderline"/>
        </w:rPr>
        <w:t xml:space="preserve"> of his presidency</w:t>
      </w:r>
      <w:r w:rsidRPr="000D3900">
        <w:rPr>
          <w:sz w:val="14"/>
        </w:rPr>
        <w:t>.</w:t>
      </w:r>
    </w:p>
    <w:p w14:paraId="0F88C18D" w14:textId="77777777" w:rsidR="000D3900" w:rsidRPr="000D3900" w:rsidRDefault="000D3900" w:rsidP="000D3900">
      <w:pPr>
        <w:rPr>
          <w:sz w:val="14"/>
        </w:rPr>
      </w:pPr>
      <w:r w:rsidRPr="000D3900">
        <w:rPr>
          <w:sz w:val="14"/>
        </w:rPr>
        <w:t xml:space="preserve">"What </w:t>
      </w:r>
      <w:r w:rsidRPr="009D5678">
        <w:rPr>
          <w:rStyle w:val="StyleUnderline"/>
          <w:highlight w:val="cyan"/>
        </w:rPr>
        <w:t>it</w:t>
      </w:r>
      <w:r w:rsidRPr="000D3900">
        <w:rPr>
          <w:sz w:val="14"/>
        </w:rPr>
        <w:t xml:space="preserve"> does is </w:t>
      </w:r>
      <w:r w:rsidRPr="009D5678">
        <w:rPr>
          <w:rStyle w:val="StyleUnderline"/>
          <w:highlight w:val="cyan"/>
        </w:rPr>
        <w:t>assist him</w:t>
      </w:r>
      <w:r w:rsidRPr="00C013FD">
        <w:rPr>
          <w:rStyle w:val="StyleUnderline"/>
        </w:rPr>
        <w:t xml:space="preserve"> with </w:t>
      </w:r>
      <w:r w:rsidRPr="009D5678">
        <w:rPr>
          <w:rStyle w:val="Emphasis"/>
          <w:highlight w:val="cyan"/>
        </w:rPr>
        <w:t>communicating</w:t>
      </w:r>
      <w:r w:rsidRPr="00963507">
        <w:rPr>
          <w:rStyle w:val="StyleUnderline"/>
        </w:rPr>
        <w:t xml:space="preserve"> and </w:t>
      </w:r>
      <w:r w:rsidRPr="00963507">
        <w:rPr>
          <w:rStyle w:val="Emphasis"/>
        </w:rPr>
        <w:t xml:space="preserve">laying out </w:t>
      </w:r>
      <w:r w:rsidRPr="009D5678">
        <w:rPr>
          <w:rStyle w:val="Emphasis"/>
          <w:highlight w:val="cyan"/>
        </w:rPr>
        <w:t>his agenda</w:t>
      </w:r>
      <w:r w:rsidRPr="009D5678">
        <w:rPr>
          <w:sz w:val="14"/>
          <w:highlight w:val="cyan"/>
        </w:rPr>
        <w:t xml:space="preserve">. </w:t>
      </w:r>
      <w:r w:rsidRPr="009D5678">
        <w:rPr>
          <w:rStyle w:val="StyleUnderline"/>
          <w:highlight w:val="cyan"/>
        </w:rPr>
        <w:t xml:space="preserve">It helps </w:t>
      </w:r>
      <w:r w:rsidRPr="009D5678">
        <w:rPr>
          <w:rStyle w:val="Emphasis"/>
          <w:highlight w:val="cyan"/>
        </w:rPr>
        <w:t>build momentum</w:t>
      </w:r>
      <w:r w:rsidRPr="00C013FD">
        <w:rPr>
          <w:rStyle w:val="StyleUnderline"/>
        </w:rPr>
        <w:t xml:space="preserve"> for that agenda</w:t>
      </w:r>
      <w:r w:rsidRPr="000D3900">
        <w:rPr>
          <w:sz w:val="14"/>
        </w:rPr>
        <w:t xml:space="preserve">. </w:t>
      </w:r>
      <w:r w:rsidRPr="00C013FD">
        <w:rPr>
          <w:rStyle w:val="StyleUnderline"/>
        </w:rPr>
        <w:t>People are</w:t>
      </w:r>
      <w:r w:rsidRPr="000D3900">
        <w:rPr>
          <w:sz w:val="14"/>
        </w:rPr>
        <w:t xml:space="preserve"> just </w:t>
      </w:r>
      <w:r w:rsidRPr="00C013FD">
        <w:rPr>
          <w:rStyle w:val="StyleUnderline"/>
        </w:rPr>
        <w:t>loving these. He didn't win and go into hiding</w:t>
      </w:r>
      <w:r w:rsidRPr="000D3900">
        <w:rPr>
          <w:sz w:val="14"/>
        </w:rPr>
        <w:t>," says Rep. Marsha Blackburn of Tennessee, who serves on Trump's transition team. "</w:t>
      </w:r>
      <w:r w:rsidRPr="009D5678">
        <w:rPr>
          <w:rStyle w:val="StyleUnderline"/>
          <w:highlight w:val="cyan"/>
        </w:rPr>
        <w:t>It will</w:t>
      </w:r>
      <w:r w:rsidRPr="00C013FD">
        <w:rPr>
          <w:rStyle w:val="StyleUnderline"/>
        </w:rPr>
        <w:t xml:space="preserve"> help</w:t>
      </w:r>
      <w:r w:rsidRPr="000D3900">
        <w:rPr>
          <w:sz w:val="14"/>
        </w:rPr>
        <w:t xml:space="preserve"> to </w:t>
      </w:r>
      <w:r w:rsidRPr="009D5678">
        <w:rPr>
          <w:rStyle w:val="Emphasis"/>
          <w:highlight w:val="cyan"/>
        </w:rPr>
        <w:t>put</w:t>
      </w:r>
      <w:r w:rsidRPr="000D3900">
        <w:rPr>
          <w:sz w:val="14"/>
        </w:rPr>
        <w:t xml:space="preserve"> some </w:t>
      </w:r>
      <w:r w:rsidRPr="009D5678">
        <w:rPr>
          <w:rStyle w:val="Emphasis"/>
          <w:highlight w:val="cyan"/>
        </w:rPr>
        <w:t>pressure on Congress</w:t>
      </w:r>
      <w:r w:rsidRPr="009D5678">
        <w:rPr>
          <w:sz w:val="14"/>
          <w:highlight w:val="cyan"/>
        </w:rPr>
        <w:t xml:space="preserve"> </w:t>
      </w:r>
      <w:r w:rsidRPr="009D5678">
        <w:rPr>
          <w:rStyle w:val="StyleUnderline"/>
          <w:highlight w:val="cyan"/>
        </w:rPr>
        <w:t>to move swiftly. 2017 is not going to be</w:t>
      </w:r>
      <w:r w:rsidRPr="00C013FD">
        <w:rPr>
          <w:rStyle w:val="StyleUnderline"/>
        </w:rPr>
        <w:t xml:space="preserve"> a </w:t>
      </w:r>
      <w:r w:rsidRPr="009D5678">
        <w:rPr>
          <w:rStyle w:val="StyleUnderline"/>
          <w:highlight w:val="cyan"/>
        </w:rPr>
        <w:t>usual</w:t>
      </w:r>
      <w:r w:rsidRPr="000D3900">
        <w:rPr>
          <w:sz w:val="14"/>
        </w:rPr>
        <w:t xml:space="preserve">, standard-operating-procedure </w:t>
      </w:r>
      <w:r w:rsidRPr="00C013FD">
        <w:rPr>
          <w:rStyle w:val="StyleUnderline"/>
        </w:rPr>
        <w:t>year in Washington</w:t>
      </w:r>
      <w:r w:rsidRPr="000D3900">
        <w:rPr>
          <w:sz w:val="14"/>
        </w:rPr>
        <w:t>, D.C."</w:t>
      </w:r>
    </w:p>
    <w:p w14:paraId="0C75F021" w14:textId="77777777" w:rsidR="000D3900" w:rsidRPr="000D3900" w:rsidRDefault="000D3900" w:rsidP="000D3900">
      <w:pPr>
        <w:rPr>
          <w:sz w:val="14"/>
          <w:szCs w:val="14"/>
        </w:rPr>
      </w:pPr>
      <w:r w:rsidRPr="000D3900">
        <w:rPr>
          <w:sz w:val="14"/>
          <w:szCs w:val="14"/>
        </w:rPr>
        <w:t>Take Trump's Tuesday night event in Fayetteville, North Carolina, home of Fort Bragg, the largest military base in the U.S. by population. Trump used it to formally unveil his selection for secretary of defense, retired Marine Gen. James "Mad Dog" Mattis.</w:t>
      </w:r>
    </w:p>
    <w:p w14:paraId="2389D46B" w14:textId="77777777" w:rsidR="000D3900" w:rsidRPr="000D3900" w:rsidRDefault="000D3900" w:rsidP="000D3900">
      <w:pPr>
        <w:rPr>
          <w:sz w:val="14"/>
          <w:szCs w:val="14"/>
        </w:rPr>
      </w:pPr>
      <w:r w:rsidRPr="000D3900">
        <w:rPr>
          <w:sz w:val="14"/>
          <w:szCs w:val="14"/>
        </w:rPr>
        <w:t>"Mad Dog plays no games, right?" Trump crowed.</w:t>
      </w:r>
    </w:p>
    <w:p w14:paraId="79A6C9B6" w14:textId="77777777" w:rsidR="000D3900" w:rsidRPr="000D3900" w:rsidRDefault="000D3900" w:rsidP="000D3900">
      <w:pPr>
        <w:rPr>
          <w:sz w:val="14"/>
          <w:szCs w:val="14"/>
        </w:rPr>
      </w:pPr>
      <w:r w:rsidRPr="000D3900">
        <w:rPr>
          <w:sz w:val="14"/>
          <w:szCs w:val="14"/>
        </w:rPr>
        <w:t>Because he's only been retired for three years, Mattis will need a special waiver from Congress in order to bypass a law that prohibits recent active officers from serving as secretary of defense.</w:t>
      </w:r>
    </w:p>
    <w:p w14:paraId="0E9537D7" w14:textId="77777777" w:rsidR="000D3900" w:rsidRPr="000D3900" w:rsidRDefault="000D3900" w:rsidP="000D3900">
      <w:pPr>
        <w:rPr>
          <w:sz w:val="14"/>
          <w:szCs w:val="14"/>
        </w:rPr>
      </w:pPr>
      <w:r w:rsidRPr="000D3900">
        <w:rPr>
          <w:sz w:val="14"/>
          <w:szCs w:val="14"/>
        </w:rPr>
        <w:t>Before thousands of supporters still waving campaign placards, Trump applied his case.</w:t>
      </w:r>
    </w:p>
    <w:p w14:paraId="0D8BFC2A" w14:textId="77777777" w:rsidR="000D3900" w:rsidRPr="000D3900" w:rsidRDefault="000D3900" w:rsidP="000D3900">
      <w:pPr>
        <w:rPr>
          <w:sz w:val="14"/>
          <w:szCs w:val="14"/>
        </w:rPr>
      </w:pPr>
      <w:r w:rsidRPr="000D3900">
        <w:rPr>
          <w:sz w:val="14"/>
          <w:szCs w:val="14"/>
        </w:rPr>
        <w:t>"If he didn't get that waiver, there'd be a lot of angry people," Trump said. "Such a popular choice."</w:t>
      </w:r>
    </w:p>
    <w:p w14:paraId="4E558E8E" w14:textId="77777777" w:rsidR="000D3900" w:rsidRPr="000D3900" w:rsidRDefault="000D3900" w:rsidP="000D3900">
      <w:pPr>
        <w:rPr>
          <w:sz w:val="14"/>
        </w:rPr>
      </w:pPr>
      <w:r w:rsidRPr="000D3900">
        <w:rPr>
          <w:sz w:val="14"/>
        </w:rPr>
        <w:t xml:space="preserve">It's just one example of how </w:t>
      </w:r>
      <w:r w:rsidRPr="00C013FD">
        <w:rPr>
          <w:rStyle w:val="StyleUnderline"/>
        </w:rPr>
        <w:t>Trump is transferring</w:t>
      </w:r>
      <w:r w:rsidRPr="000D3900">
        <w:rPr>
          <w:sz w:val="14"/>
        </w:rPr>
        <w:t xml:space="preserve"> the </w:t>
      </w:r>
      <w:r w:rsidRPr="00C013FD">
        <w:rPr>
          <w:rStyle w:val="StyleUnderline"/>
        </w:rPr>
        <w:t>energy from his campaign to governance</w:t>
      </w:r>
      <w:r w:rsidRPr="000D3900">
        <w:rPr>
          <w:sz w:val="14"/>
        </w:rPr>
        <w:t>.</w:t>
      </w:r>
    </w:p>
    <w:p w14:paraId="434AB960" w14:textId="77777777" w:rsidR="000D3900" w:rsidRPr="000D3900" w:rsidRDefault="000D3900" w:rsidP="000D3900">
      <w:pPr>
        <w:rPr>
          <w:sz w:val="14"/>
        </w:rPr>
      </w:pPr>
      <w:r w:rsidRPr="000D3900">
        <w:rPr>
          <w:sz w:val="14"/>
        </w:rPr>
        <w:t>"</w:t>
      </w:r>
      <w:r w:rsidRPr="009D5678">
        <w:rPr>
          <w:rStyle w:val="Emphasis"/>
          <w:highlight w:val="cyan"/>
        </w:rPr>
        <w:t>He's a performance artist</w:t>
      </w:r>
      <w:r w:rsidRPr="000D3900">
        <w:rPr>
          <w:sz w:val="14"/>
        </w:rPr>
        <w:t xml:space="preserve">. </w:t>
      </w:r>
      <w:r w:rsidRPr="00C013FD">
        <w:rPr>
          <w:rStyle w:val="StyleUnderline"/>
        </w:rPr>
        <w:t>That's what he does for a living</w:t>
      </w:r>
      <w:r w:rsidRPr="000D3900">
        <w:rPr>
          <w:sz w:val="14"/>
        </w:rPr>
        <w:t xml:space="preserve">. Performers must perform. </w:t>
      </w:r>
      <w:r w:rsidRPr="00C013FD">
        <w:rPr>
          <w:rStyle w:val="StyleUnderline"/>
        </w:rPr>
        <w:t>He feeds off</w:t>
      </w:r>
      <w:r w:rsidRPr="000D3900">
        <w:rPr>
          <w:sz w:val="14"/>
        </w:rPr>
        <w:t xml:space="preserve"> the </w:t>
      </w:r>
      <w:r w:rsidRPr="00C013FD">
        <w:rPr>
          <w:rStyle w:val="StyleUnderline"/>
        </w:rPr>
        <w:t>crowds</w:t>
      </w:r>
      <w:r w:rsidRPr="000D3900">
        <w:rPr>
          <w:sz w:val="14"/>
        </w:rPr>
        <w:t xml:space="preserve">, he </w:t>
      </w:r>
      <w:r w:rsidRPr="00C013FD">
        <w:rPr>
          <w:rStyle w:val="StyleUnderline"/>
        </w:rPr>
        <w:t>gathers</w:t>
      </w:r>
      <w:r w:rsidRPr="000D3900">
        <w:rPr>
          <w:sz w:val="14"/>
        </w:rPr>
        <w:t xml:space="preserve"> his </w:t>
      </w:r>
      <w:r w:rsidRPr="00C013FD">
        <w:rPr>
          <w:rStyle w:val="StyleUnderline"/>
        </w:rPr>
        <w:t>strength and momentum from them</w:t>
      </w:r>
      <w:r w:rsidRPr="000D3900">
        <w:rPr>
          <w:sz w:val="14"/>
        </w:rPr>
        <w:t>. I doubt he'll suddenly switch that light off, because he may feel unalive," says Douglas Brinkley, a presidential historian and professor at Rice University. "He won't make a differentiation between campaigning and governing – it's still all the Donald Trump show. He has a winning formula right now.</w:t>
      </w:r>
    </w:p>
    <w:p w14:paraId="24B65EE9" w14:textId="77777777" w:rsidR="000D3900" w:rsidRPr="000D3900" w:rsidRDefault="000D3900" w:rsidP="000D3900">
      <w:pPr>
        <w:rPr>
          <w:sz w:val="14"/>
          <w:szCs w:val="14"/>
        </w:rPr>
      </w:pPr>
      <w:r w:rsidRPr="000D3900">
        <w:rPr>
          <w:sz w:val="14"/>
          <w:szCs w:val="14"/>
        </w:rPr>
        <w:t>"Why change courses in midstream because people say other presidents haven't done that?"</w:t>
      </w:r>
    </w:p>
    <w:p w14:paraId="0363CB9E" w14:textId="77777777" w:rsidR="000D3900" w:rsidRPr="000D3900" w:rsidRDefault="000D3900" w:rsidP="000D3900">
      <w:pPr>
        <w:rPr>
          <w:sz w:val="14"/>
        </w:rPr>
      </w:pPr>
      <w:r w:rsidRPr="000D3900">
        <w:rPr>
          <w:sz w:val="14"/>
        </w:rPr>
        <w:t xml:space="preserve">What may get in the way of Trump's perpetual roadshow is the responsibilities of governing. A </w:t>
      </w:r>
      <w:r w:rsidRPr="00C013FD">
        <w:rPr>
          <w:rStyle w:val="StyleUnderline"/>
        </w:rPr>
        <w:t>foreign policy crisis</w:t>
      </w:r>
      <w:r w:rsidRPr="000D3900">
        <w:rPr>
          <w:sz w:val="14"/>
        </w:rPr>
        <w:t xml:space="preserve">. A heightened national security threat. A </w:t>
      </w:r>
      <w:r w:rsidRPr="00C013FD">
        <w:rPr>
          <w:rStyle w:val="StyleUnderline"/>
        </w:rPr>
        <w:t>budget battle</w:t>
      </w:r>
      <w:r w:rsidRPr="000D3900">
        <w:rPr>
          <w:sz w:val="14"/>
        </w:rPr>
        <w:t xml:space="preserve">. These </w:t>
      </w:r>
      <w:r w:rsidRPr="00C013FD">
        <w:rPr>
          <w:rStyle w:val="StyleUnderline"/>
        </w:rPr>
        <w:t>are</w:t>
      </w:r>
      <w:r w:rsidRPr="000D3900">
        <w:rPr>
          <w:sz w:val="14"/>
        </w:rPr>
        <w:t xml:space="preserve"> all nearly </w:t>
      </w:r>
      <w:r w:rsidRPr="00C013FD">
        <w:rPr>
          <w:rStyle w:val="StyleUnderline"/>
        </w:rPr>
        <w:t>inevitable instances that require a president to huddle and strategize in person with his advisers</w:t>
      </w:r>
      <w:r w:rsidRPr="000D3900">
        <w:rPr>
          <w:sz w:val="14"/>
        </w:rPr>
        <w:t>.</w:t>
      </w:r>
    </w:p>
    <w:p w14:paraId="26871E01" w14:textId="77777777" w:rsidR="000D3900" w:rsidRDefault="000D3900" w:rsidP="000D3900">
      <w:r w:rsidRPr="00C013FD">
        <w:rPr>
          <w:rStyle w:val="StyleUnderline"/>
        </w:rPr>
        <w:t xml:space="preserve">But this is where Trump's second specialized weapon comes into play: his </w:t>
      </w:r>
      <w:r w:rsidRPr="00C013FD">
        <w:rPr>
          <w:rStyle w:val="Emphasis"/>
        </w:rPr>
        <w:t>Twitter</w:t>
      </w:r>
      <w:r w:rsidRPr="00C013FD">
        <w:rPr>
          <w:rStyle w:val="StyleUnderline"/>
        </w:rPr>
        <w:t xml:space="preserve"> account</w:t>
      </w:r>
      <w:r>
        <w:t>.</w:t>
      </w:r>
    </w:p>
    <w:p w14:paraId="2896C948" w14:textId="77777777" w:rsidR="000D3900" w:rsidRPr="000D3900" w:rsidRDefault="000D3900" w:rsidP="000D3900">
      <w:pPr>
        <w:rPr>
          <w:sz w:val="12"/>
          <w:szCs w:val="12"/>
        </w:rPr>
      </w:pPr>
      <w:r w:rsidRPr="000D3900">
        <w:rPr>
          <w:sz w:val="12"/>
          <w:szCs w:val="12"/>
        </w:rPr>
        <w:t>While Obama became the first president to tweet in 2015, his miniature missives generally have been formal, banal and forgettable. Trump's tweets are the exact opposite, and there's no mistake about who's drafting them. They're spontaneous, humorous and often substantive, though the veracity of their substance has been called into question on multiple occasions.</w:t>
      </w:r>
    </w:p>
    <w:p w14:paraId="3BB49C7C" w14:textId="77777777" w:rsidR="000D3900" w:rsidRPr="000D3900" w:rsidRDefault="000D3900" w:rsidP="000D3900">
      <w:pPr>
        <w:rPr>
          <w:sz w:val="14"/>
        </w:rPr>
      </w:pPr>
      <w:r w:rsidRPr="002C42DA">
        <w:rPr>
          <w:rStyle w:val="StyleUnderline"/>
        </w:rPr>
        <w:t xml:space="preserve">Trump's </w:t>
      </w:r>
      <w:r w:rsidRPr="009D5678">
        <w:rPr>
          <w:rStyle w:val="StyleUnderline"/>
          <w:highlight w:val="cyan"/>
        </w:rPr>
        <w:t>tweets</w:t>
      </w:r>
      <w:r w:rsidRPr="002C42DA">
        <w:rPr>
          <w:rStyle w:val="StyleUnderline"/>
        </w:rPr>
        <w:t xml:space="preserve"> already </w:t>
      </w:r>
      <w:r w:rsidRPr="009D5678">
        <w:rPr>
          <w:rStyle w:val="StyleUnderline"/>
          <w:highlight w:val="cyan"/>
        </w:rPr>
        <w:t xml:space="preserve">are </w:t>
      </w:r>
      <w:r w:rsidRPr="009D5678">
        <w:rPr>
          <w:rStyle w:val="Emphasis"/>
          <w:highlight w:val="cyan"/>
        </w:rPr>
        <w:t>driving</w:t>
      </w:r>
      <w:r w:rsidRPr="002C42DA">
        <w:rPr>
          <w:rStyle w:val="Emphasis"/>
        </w:rPr>
        <w:t xml:space="preserve"> cable </w:t>
      </w:r>
      <w:r w:rsidRPr="009D5678">
        <w:rPr>
          <w:rStyle w:val="Emphasis"/>
          <w:highlight w:val="cyan"/>
        </w:rPr>
        <w:t>news</w:t>
      </w:r>
      <w:r w:rsidRPr="002C42DA">
        <w:rPr>
          <w:rStyle w:val="Emphasis"/>
        </w:rPr>
        <w:t xml:space="preserve"> coverage</w:t>
      </w:r>
      <w:r w:rsidRPr="002C42DA">
        <w:rPr>
          <w:rStyle w:val="StyleUnderline"/>
        </w:rPr>
        <w:t xml:space="preserve">, </w:t>
      </w:r>
      <w:r w:rsidRPr="009D5678">
        <w:rPr>
          <w:rStyle w:val="Emphasis"/>
          <w:highlight w:val="cyan"/>
        </w:rPr>
        <w:t>molding policy</w:t>
      </w:r>
      <w:r w:rsidRPr="002C42DA">
        <w:rPr>
          <w:rStyle w:val="StyleUnderline"/>
        </w:rPr>
        <w:t xml:space="preserve"> and placing opponents on notice</w:t>
      </w:r>
      <w:r w:rsidRPr="000D3900">
        <w:rPr>
          <w:sz w:val="14"/>
        </w:rPr>
        <w:t>. For instance, just this week he's used his account to attack China's currency devaluation and activity in the South China Sea, propose canceling a plan for Boeing to produce a new Air Force One, and attack the head of a United Steelworkers branch.</w:t>
      </w:r>
    </w:p>
    <w:p w14:paraId="1AE405E9" w14:textId="77777777" w:rsidR="000D3900" w:rsidRPr="000D3900" w:rsidRDefault="000D3900" w:rsidP="000D3900">
      <w:pPr>
        <w:rPr>
          <w:sz w:val="14"/>
        </w:rPr>
      </w:pPr>
      <w:r w:rsidRPr="002C42DA">
        <w:rPr>
          <w:rStyle w:val="StyleUnderline"/>
        </w:rPr>
        <w:t>The ability to singularly drive a news cycle from the palm of his hand is</w:t>
      </w:r>
      <w:r w:rsidRPr="000D3900">
        <w:rPr>
          <w:sz w:val="14"/>
        </w:rPr>
        <w:t xml:space="preserve"> going to be </w:t>
      </w:r>
      <w:r w:rsidRPr="009D5678">
        <w:rPr>
          <w:rStyle w:val="StyleUnderline"/>
          <w:highlight w:val="cyan"/>
        </w:rPr>
        <w:t>a new phenomenon that</w:t>
      </w:r>
      <w:r w:rsidRPr="002C42DA">
        <w:rPr>
          <w:rStyle w:val="StyleUnderline"/>
        </w:rPr>
        <w:t xml:space="preserve"> will </w:t>
      </w:r>
      <w:r w:rsidRPr="009D5678">
        <w:rPr>
          <w:rStyle w:val="Emphasis"/>
          <w:highlight w:val="cyan"/>
        </w:rPr>
        <w:t>test</w:t>
      </w:r>
      <w:r w:rsidRPr="002C42DA">
        <w:rPr>
          <w:rStyle w:val="Emphasis"/>
        </w:rPr>
        <w:t xml:space="preserve"> the </w:t>
      </w:r>
      <w:r w:rsidRPr="009D5678">
        <w:rPr>
          <w:rStyle w:val="Emphasis"/>
          <w:highlight w:val="cyan"/>
        </w:rPr>
        <w:t>traditional</w:t>
      </w:r>
      <w:r w:rsidRPr="00451EF4">
        <w:rPr>
          <w:rStyle w:val="Emphasis"/>
        </w:rPr>
        <w:t xml:space="preserve"> roles</w:t>
      </w:r>
      <w:r w:rsidRPr="002C42DA">
        <w:rPr>
          <w:rStyle w:val="Emphasis"/>
        </w:rPr>
        <w:t xml:space="preserve"> of </w:t>
      </w:r>
      <w:r w:rsidRPr="009D5678">
        <w:rPr>
          <w:rStyle w:val="Emphasis"/>
          <w:highlight w:val="cyan"/>
        </w:rPr>
        <w:t>policymaking</w:t>
      </w:r>
      <w:r w:rsidRPr="000D3900">
        <w:rPr>
          <w:sz w:val="14"/>
        </w:rPr>
        <w:t xml:space="preserve"> and journalism.</w:t>
      </w:r>
    </w:p>
    <w:p w14:paraId="38C36C59" w14:textId="77777777" w:rsidR="000D3900" w:rsidRPr="000D3900" w:rsidRDefault="000D3900" w:rsidP="000D3900">
      <w:pPr>
        <w:rPr>
          <w:sz w:val="14"/>
          <w:szCs w:val="14"/>
        </w:rPr>
      </w:pPr>
      <w:r w:rsidRPr="000D3900">
        <w:rPr>
          <w:sz w:val="14"/>
          <w:szCs w:val="14"/>
        </w:rPr>
        <w:t>Yet there are some who believe the novelty of Trump's tweets eventually will wear off.</w:t>
      </w:r>
    </w:p>
    <w:p w14:paraId="3C206EB8" w14:textId="77777777" w:rsidR="000D3900" w:rsidRPr="000D3900" w:rsidRDefault="000D3900" w:rsidP="000D3900">
      <w:pPr>
        <w:rPr>
          <w:sz w:val="14"/>
          <w:szCs w:val="14"/>
        </w:rPr>
      </w:pPr>
      <w:r w:rsidRPr="000D3900">
        <w:rPr>
          <w:sz w:val="14"/>
          <w:szCs w:val="14"/>
        </w:rPr>
        <w:t>"He's got tremendous political capital now, but he's burning through it with tweets. You use these tweets too frequently and they're going to lose all force. It becomes entertainment, not persuasion," says Paul Light, a professor of public service at New York University.</w:t>
      </w:r>
    </w:p>
    <w:p w14:paraId="43446142" w14:textId="77777777" w:rsidR="000D3900" w:rsidRPr="000D3900" w:rsidRDefault="000D3900" w:rsidP="000D3900">
      <w:pPr>
        <w:rPr>
          <w:sz w:val="14"/>
          <w:szCs w:val="14"/>
        </w:rPr>
      </w:pPr>
      <w:r w:rsidRPr="000D3900">
        <w:rPr>
          <w:sz w:val="14"/>
          <w:szCs w:val="14"/>
        </w:rPr>
        <w:t>That wasn't true of the campaign, however, when Trump's tweets were often the dominant topic of conversation, for better or for worse.</w:t>
      </w:r>
    </w:p>
    <w:p w14:paraId="315407B4" w14:textId="77777777" w:rsidR="000D3900" w:rsidRPr="000D3900" w:rsidRDefault="000D3900" w:rsidP="000D3900">
      <w:pPr>
        <w:rPr>
          <w:sz w:val="14"/>
          <w:szCs w:val="14"/>
        </w:rPr>
      </w:pPr>
      <w:r w:rsidRPr="000D3900">
        <w:rPr>
          <w:sz w:val="14"/>
          <w:szCs w:val="14"/>
        </w:rPr>
        <w:t>With Trump reducing the number of interviews he grants and not having held a press conference in months, his tweets have become the prime conduit to the president-elect's mind. News organizations have little choice but to track them.</w:t>
      </w:r>
    </w:p>
    <w:p w14:paraId="7FB85F5A" w14:textId="77777777" w:rsidR="000D3900" w:rsidRPr="000D3900" w:rsidRDefault="000D3900" w:rsidP="000D3900">
      <w:pPr>
        <w:rPr>
          <w:sz w:val="14"/>
        </w:rPr>
      </w:pPr>
      <w:r w:rsidRPr="000D3900">
        <w:rPr>
          <w:sz w:val="14"/>
        </w:rPr>
        <w:t>"</w:t>
      </w:r>
      <w:r w:rsidRPr="00C51F91">
        <w:rPr>
          <w:rStyle w:val="StyleUnderline"/>
        </w:rPr>
        <w:t>The new reality is</w:t>
      </w:r>
      <w:r w:rsidRPr="000D3900">
        <w:rPr>
          <w:sz w:val="14"/>
        </w:rPr>
        <w:t xml:space="preserve"> Donald </w:t>
      </w:r>
      <w:r w:rsidRPr="00C51F91">
        <w:rPr>
          <w:rStyle w:val="StyleUnderline"/>
        </w:rPr>
        <w:t>Trump's tweets are going to be running the news cycle. It's not going to stop</w:t>
      </w:r>
      <w:r w:rsidRPr="000D3900">
        <w:rPr>
          <w:sz w:val="14"/>
        </w:rPr>
        <w:t>," Brinkley says. "</w:t>
      </w:r>
      <w:r w:rsidRPr="00C51F91">
        <w:rPr>
          <w:rStyle w:val="StyleUnderline"/>
        </w:rPr>
        <w:t xml:space="preserve">It's </w:t>
      </w:r>
      <w:r w:rsidRPr="009D5678">
        <w:rPr>
          <w:rStyle w:val="StyleUnderline"/>
          <w:highlight w:val="cyan"/>
        </w:rPr>
        <w:t xml:space="preserve">a </w:t>
      </w:r>
      <w:r w:rsidRPr="009D5678">
        <w:rPr>
          <w:rStyle w:val="Emphasis"/>
          <w:highlight w:val="cyan"/>
        </w:rPr>
        <w:t>new form of governing</w:t>
      </w:r>
      <w:r w:rsidRPr="000D3900">
        <w:rPr>
          <w:sz w:val="14"/>
        </w:rPr>
        <w:t>. Some people will find it tacky and crass. Others will say it's a clever way to go over Washington, D.C., officialdom and speak directly to the American people. It's going to make the press conference and pool reporters antiquated."</w:t>
      </w:r>
    </w:p>
    <w:p w14:paraId="5F2EED2A" w14:textId="77777777" w:rsidR="000D3900" w:rsidRPr="000D3900" w:rsidRDefault="000D3900" w:rsidP="000D3900">
      <w:pPr>
        <w:rPr>
          <w:sz w:val="14"/>
        </w:rPr>
      </w:pPr>
      <w:r w:rsidRPr="000D3900">
        <w:rPr>
          <w:sz w:val="14"/>
        </w:rPr>
        <w:t xml:space="preserve">He adds, "It's almost like Confucius spreading strange wisdom. </w:t>
      </w:r>
      <w:r w:rsidRPr="00C51F91">
        <w:rPr>
          <w:rStyle w:val="StyleUnderline"/>
        </w:rPr>
        <w:t>Every day</w:t>
      </w:r>
      <w:r w:rsidRPr="000D3900">
        <w:rPr>
          <w:sz w:val="14"/>
        </w:rPr>
        <w:t xml:space="preserve"> he's pumping verbage into our news cycle and </w:t>
      </w:r>
      <w:r w:rsidRPr="009D5678">
        <w:rPr>
          <w:rStyle w:val="StyleUnderline"/>
          <w:highlight w:val="cyan"/>
        </w:rPr>
        <w:t>he's able to</w:t>
      </w:r>
      <w:r w:rsidRPr="00451EF4">
        <w:rPr>
          <w:rStyle w:val="StyleUnderline"/>
        </w:rPr>
        <w:t xml:space="preserve"> control</w:t>
      </w:r>
      <w:r w:rsidRPr="000D3900">
        <w:rPr>
          <w:sz w:val="14"/>
        </w:rPr>
        <w:t xml:space="preserve"> – with the number of characters, using choice words – to goad </w:t>
      </w:r>
      <w:r w:rsidRPr="00C51F91">
        <w:rPr>
          <w:rStyle w:val="StyleUnderline"/>
        </w:rPr>
        <w:t>people</w:t>
      </w:r>
      <w:r w:rsidRPr="000D3900">
        <w:rPr>
          <w:sz w:val="14"/>
        </w:rPr>
        <w:t xml:space="preserve">, get under people's skin, seek revenge </w:t>
      </w:r>
      <w:r w:rsidRPr="00451EF4">
        <w:rPr>
          <w:rStyle w:val="StyleUnderline"/>
        </w:rPr>
        <w:t xml:space="preserve">and </w:t>
      </w:r>
      <w:r w:rsidRPr="009D5678">
        <w:rPr>
          <w:rStyle w:val="Emphasis"/>
          <w:highlight w:val="cyan"/>
        </w:rPr>
        <w:t>move policy</w:t>
      </w:r>
      <w:r w:rsidRPr="00451EF4">
        <w:rPr>
          <w:rStyle w:val="Emphasis"/>
        </w:rPr>
        <w:t xml:space="preserve"> forward </w:t>
      </w:r>
      <w:r w:rsidRPr="009D5678">
        <w:rPr>
          <w:rStyle w:val="Emphasis"/>
          <w:highlight w:val="cyan"/>
        </w:rPr>
        <w:t>in his direction</w:t>
      </w:r>
      <w:r w:rsidRPr="000D3900">
        <w:rPr>
          <w:sz w:val="14"/>
        </w:rPr>
        <w:t>."</w:t>
      </w:r>
    </w:p>
    <w:p w14:paraId="264D4CA3" w14:textId="77777777" w:rsidR="000D3900" w:rsidRPr="000D3900" w:rsidRDefault="000D3900" w:rsidP="000D3900">
      <w:pPr>
        <w:rPr>
          <w:sz w:val="14"/>
        </w:rPr>
      </w:pPr>
      <w:r w:rsidRPr="00C51F91">
        <w:rPr>
          <w:rStyle w:val="StyleUnderline"/>
        </w:rPr>
        <w:t xml:space="preserve">Taken together, Trump's </w:t>
      </w:r>
      <w:r w:rsidRPr="009D5678">
        <w:rPr>
          <w:rStyle w:val="Emphasis"/>
          <w:highlight w:val="cyan"/>
        </w:rPr>
        <w:t>megarallies and tweetstorms</w:t>
      </w:r>
      <w:r w:rsidRPr="009D5678">
        <w:rPr>
          <w:rStyle w:val="StyleUnderline"/>
          <w:highlight w:val="cyan"/>
        </w:rPr>
        <w:t xml:space="preserve"> are</w:t>
      </w:r>
      <w:r w:rsidRPr="00C51F91">
        <w:rPr>
          <w:rStyle w:val="StyleUnderline"/>
        </w:rPr>
        <w:t xml:space="preserve"> already </w:t>
      </w:r>
      <w:r w:rsidRPr="009D5678">
        <w:rPr>
          <w:rStyle w:val="Emphasis"/>
          <w:highlight w:val="cyan"/>
        </w:rPr>
        <w:t>ushering in a reimagined</w:t>
      </w:r>
      <w:r w:rsidRPr="00C51F91">
        <w:rPr>
          <w:rStyle w:val="Emphasis"/>
        </w:rPr>
        <w:t xml:space="preserve"> presidential </w:t>
      </w:r>
      <w:r w:rsidRPr="009D5678">
        <w:rPr>
          <w:rStyle w:val="Emphasis"/>
          <w:highlight w:val="cyan"/>
        </w:rPr>
        <w:t>pulpit</w:t>
      </w:r>
      <w:r w:rsidRPr="000D3900">
        <w:rPr>
          <w:sz w:val="14"/>
        </w:rPr>
        <w:t xml:space="preserve">, one </w:t>
      </w:r>
      <w:r w:rsidRPr="00C51F91">
        <w:rPr>
          <w:rStyle w:val="StyleUnderline"/>
        </w:rPr>
        <w:t>that plays to his strength of pithy performance art laced with dashes of suspense</w:t>
      </w:r>
      <w:r w:rsidRPr="000D3900">
        <w:rPr>
          <w:sz w:val="14"/>
        </w:rPr>
        <w:t>.</w:t>
      </w:r>
    </w:p>
    <w:p w14:paraId="7E81BDA9" w14:textId="77777777" w:rsidR="000D3900" w:rsidRDefault="000D3900" w:rsidP="000D3900">
      <w:pPr>
        <w:pStyle w:val="Heading4"/>
      </w:pPr>
      <w:r>
        <w:t xml:space="preserve">PC real and ensures passage---it’s key to </w:t>
      </w:r>
      <w:r w:rsidRPr="00DC14B9">
        <w:rPr>
          <w:u w:val="single"/>
        </w:rPr>
        <w:t>both</w:t>
      </w:r>
      <w:r>
        <w:t xml:space="preserve"> the left </w:t>
      </w:r>
      <w:r w:rsidRPr="00DC14B9">
        <w:rPr>
          <w:u w:val="single"/>
        </w:rPr>
        <w:t>and</w:t>
      </w:r>
      <w:r>
        <w:t xml:space="preserve"> right</w:t>
      </w:r>
    </w:p>
    <w:p w14:paraId="5256024A" w14:textId="77777777" w:rsidR="000D3900" w:rsidRDefault="000D3900" w:rsidP="000D3900">
      <w:r>
        <w:t>---GOP reps can only buck Trump so many times, or they’ll lose primaries</w:t>
      </w:r>
    </w:p>
    <w:p w14:paraId="48A2C180" w14:textId="77777777" w:rsidR="000D3900" w:rsidRPr="00891833" w:rsidRDefault="000D3900" w:rsidP="000D3900">
      <w:r>
        <w:t>---Trump PC effective with red/purple state Dems</w:t>
      </w:r>
    </w:p>
    <w:p w14:paraId="26E62591" w14:textId="77777777" w:rsidR="000D3900" w:rsidRDefault="000D3900" w:rsidP="000D3900">
      <w:r w:rsidRPr="0028762E">
        <w:rPr>
          <w:rStyle w:val="Style13ptBold"/>
        </w:rPr>
        <w:t xml:space="preserve">Cusack, </w:t>
      </w:r>
      <w:r>
        <w:rPr>
          <w:rStyle w:val="Style13ptBold"/>
        </w:rPr>
        <w:t>16</w:t>
      </w:r>
      <w:r>
        <w:t xml:space="preserve"> – Bob Cusack, The Hill, 11-23-2016, “Trump’s new weapon? The bully pulpit”, http://thehill.com/homenews/campaign/307194-trumps-new-weapon-the-bully-pulpit</w:t>
      </w:r>
    </w:p>
    <w:p w14:paraId="663BEBE3" w14:textId="77777777" w:rsidR="000D3900" w:rsidRDefault="000D3900" w:rsidP="000D3900"/>
    <w:p w14:paraId="4A71DEE8" w14:textId="77777777" w:rsidR="000D3900" w:rsidRPr="000D3900" w:rsidRDefault="000D3900" w:rsidP="000D3900">
      <w:pPr>
        <w:rPr>
          <w:sz w:val="14"/>
        </w:rPr>
      </w:pPr>
      <w:r w:rsidRPr="009D5678">
        <w:rPr>
          <w:rStyle w:val="StyleUnderline"/>
          <w:highlight w:val="cyan"/>
        </w:rPr>
        <w:t xml:space="preserve">Trump showed he </w:t>
      </w:r>
      <w:r w:rsidRPr="009D5678">
        <w:rPr>
          <w:rStyle w:val="Emphasis"/>
          <w:highlight w:val="cyan"/>
        </w:rPr>
        <w:t>isn't shy</w:t>
      </w:r>
      <w:r w:rsidRPr="00E3156D">
        <w:rPr>
          <w:rStyle w:val="Emphasis"/>
        </w:rPr>
        <w:t xml:space="preserve"> in </w:t>
      </w:r>
      <w:r w:rsidRPr="009D5678">
        <w:rPr>
          <w:rStyle w:val="Emphasis"/>
          <w:highlight w:val="cyan"/>
        </w:rPr>
        <w:t>going after</w:t>
      </w:r>
      <w:r w:rsidRPr="00E3156D">
        <w:rPr>
          <w:rStyle w:val="Emphasis"/>
        </w:rPr>
        <w:t xml:space="preserve"> members of </w:t>
      </w:r>
      <w:r w:rsidRPr="009D5678">
        <w:rPr>
          <w:rStyle w:val="Emphasis"/>
          <w:highlight w:val="cyan"/>
        </w:rPr>
        <w:t>his own party</w:t>
      </w:r>
      <w:r w:rsidRPr="00915E1C">
        <w:rPr>
          <w:rStyle w:val="StyleUnderline"/>
        </w:rPr>
        <w:t xml:space="preserve"> through</w:t>
      </w:r>
      <w:r w:rsidRPr="000D3900">
        <w:rPr>
          <w:sz w:val="14"/>
        </w:rPr>
        <w:t xml:space="preserve">out </w:t>
      </w:r>
      <w:r w:rsidRPr="00915E1C">
        <w:rPr>
          <w:rStyle w:val="StyleUnderline"/>
        </w:rPr>
        <w:t>the</w:t>
      </w:r>
      <w:r w:rsidRPr="000D3900">
        <w:rPr>
          <w:sz w:val="14"/>
        </w:rPr>
        <w:t xml:space="preserve"> 2016 </w:t>
      </w:r>
      <w:r w:rsidRPr="00915E1C">
        <w:rPr>
          <w:rStyle w:val="StyleUnderline"/>
        </w:rPr>
        <w:t>presidential cycle</w:t>
      </w:r>
      <w:r w:rsidRPr="000D3900">
        <w:rPr>
          <w:sz w:val="14"/>
        </w:rPr>
        <w:t>. And that probably won't change in 2017 and 2018.</w:t>
      </w:r>
    </w:p>
    <w:p w14:paraId="0D8151D6" w14:textId="77777777" w:rsidR="000D3900" w:rsidRPr="000D3900" w:rsidRDefault="000D3900" w:rsidP="000D3900">
      <w:pPr>
        <w:rPr>
          <w:sz w:val="14"/>
        </w:rPr>
      </w:pPr>
      <w:r w:rsidRPr="00915E1C">
        <w:rPr>
          <w:rStyle w:val="StyleUnderline"/>
        </w:rPr>
        <w:t>The</w:t>
      </w:r>
      <w:r w:rsidRPr="000D3900">
        <w:rPr>
          <w:sz w:val="14"/>
        </w:rPr>
        <w:t xml:space="preserve"> conservative-leaning House </w:t>
      </w:r>
      <w:r w:rsidRPr="00915E1C">
        <w:rPr>
          <w:rStyle w:val="StyleUnderline"/>
        </w:rPr>
        <w:t>Freedom Caucus and</w:t>
      </w:r>
      <w:r w:rsidRPr="000D3900">
        <w:rPr>
          <w:sz w:val="14"/>
        </w:rPr>
        <w:t xml:space="preserve"> outside </w:t>
      </w:r>
      <w:r w:rsidRPr="009D5678">
        <w:rPr>
          <w:rStyle w:val="StyleUnderline"/>
          <w:highlight w:val="cyan"/>
        </w:rPr>
        <w:t>right-wing groups are wary of Trump's</w:t>
      </w:r>
      <w:r w:rsidRPr="000D3900">
        <w:rPr>
          <w:sz w:val="14"/>
        </w:rPr>
        <w:t xml:space="preserve"> $1 trillion </w:t>
      </w:r>
      <w:r w:rsidRPr="00915E1C">
        <w:rPr>
          <w:rStyle w:val="StyleUnderline"/>
        </w:rPr>
        <w:t xml:space="preserve">infrastructure </w:t>
      </w:r>
      <w:r w:rsidRPr="009D5678">
        <w:rPr>
          <w:rStyle w:val="StyleUnderline"/>
          <w:highlight w:val="cyan"/>
        </w:rPr>
        <w:t>proposal</w:t>
      </w:r>
      <w:r w:rsidRPr="000D3900">
        <w:rPr>
          <w:sz w:val="14"/>
        </w:rPr>
        <w:t xml:space="preserve"> and want the 45th president to focus on reducing the nation's record debt levels. The Freedom Caucus was instrumental in pushing former Speaker John Boehner (R-Ohio) out the door, </w:t>
      </w:r>
      <w:r w:rsidRPr="009D5678">
        <w:rPr>
          <w:rStyle w:val="StyleUnderline"/>
          <w:highlight w:val="cyan"/>
        </w:rPr>
        <w:t xml:space="preserve">but picking a fight with Trump is </w:t>
      </w:r>
      <w:r w:rsidRPr="009D5678">
        <w:rPr>
          <w:rStyle w:val="Emphasis"/>
          <w:highlight w:val="cyan"/>
        </w:rPr>
        <w:t>another thing</w:t>
      </w:r>
      <w:r w:rsidRPr="00E3156D">
        <w:rPr>
          <w:rStyle w:val="Emphasis"/>
        </w:rPr>
        <w:t xml:space="preserve"> entirely</w:t>
      </w:r>
      <w:r w:rsidRPr="000D3900">
        <w:rPr>
          <w:sz w:val="14"/>
        </w:rPr>
        <w:t xml:space="preserve">. Most </w:t>
      </w:r>
      <w:r w:rsidRPr="009D5678">
        <w:rPr>
          <w:rStyle w:val="StyleUnderline"/>
          <w:highlight w:val="cyan"/>
        </w:rPr>
        <w:t>R</w:t>
      </w:r>
      <w:r w:rsidRPr="00E3156D">
        <w:rPr>
          <w:rStyle w:val="StyleUnderline"/>
        </w:rPr>
        <w:t>epublican</w:t>
      </w:r>
      <w:r w:rsidRPr="009D5678">
        <w:rPr>
          <w:rStyle w:val="StyleUnderline"/>
          <w:highlight w:val="cyan"/>
        </w:rPr>
        <w:t>s</w:t>
      </w:r>
      <w:r w:rsidRPr="000D3900">
        <w:rPr>
          <w:sz w:val="14"/>
        </w:rPr>
        <w:t xml:space="preserve"> in the House don't worry about their November election — they </w:t>
      </w:r>
      <w:r w:rsidRPr="009D5678">
        <w:rPr>
          <w:rStyle w:val="StyleUnderline"/>
          <w:highlight w:val="cyan"/>
        </w:rPr>
        <w:t>worry about</w:t>
      </w:r>
      <w:r w:rsidRPr="0028762E">
        <w:rPr>
          <w:rStyle w:val="StyleUnderline"/>
        </w:rPr>
        <w:t xml:space="preserve"> their </w:t>
      </w:r>
      <w:r w:rsidRPr="009D5678">
        <w:rPr>
          <w:rStyle w:val="StyleUnderline"/>
          <w:highlight w:val="cyan"/>
        </w:rPr>
        <w:t xml:space="preserve">primaries. And </w:t>
      </w:r>
      <w:r w:rsidRPr="009D5678">
        <w:rPr>
          <w:rStyle w:val="Emphasis"/>
          <w:highlight w:val="cyan"/>
        </w:rPr>
        <w:t>crossing Trump</w:t>
      </w:r>
      <w:r w:rsidRPr="009D5678">
        <w:rPr>
          <w:rStyle w:val="StyleUnderline"/>
          <w:highlight w:val="cyan"/>
        </w:rPr>
        <w:t xml:space="preserve"> could risk</w:t>
      </w:r>
      <w:r w:rsidRPr="0028762E">
        <w:rPr>
          <w:rStyle w:val="StyleUnderline"/>
        </w:rPr>
        <w:t xml:space="preserve"> a </w:t>
      </w:r>
      <w:r w:rsidRPr="009D5678">
        <w:rPr>
          <w:rStyle w:val="Emphasis"/>
          <w:highlight w:val="cyan"/>
        </w:rPr>
        <w:t>challenge from the right</w:t>
      </w:r>
      <w:r w:rsidRPr="009D5678">
        <w:rPr>
          <w:rStyle w:val="StyleUnderline"/>
          <w:highlight w:val="cyan"/>
        </w:rPr>
        <w:t xml:space="preserve"> in</w:t>
      </w:r>
      <w:r w:rsidRPr="0028762E">
        <w:rPr>
          <w:rStyle w:val="StyleUnderline"/>
        </w:rPr>
        <w:t xml:space="preserve"> the </w:t>
      </w:r>
      <w:r w:rsidRPr="009D5678">
        <w:rPr>
          <w:rStyle w:val="StyleUnderline"/>
          <w:highlight w:val="cyan"/>
        </w:rPr>
        <w:t>2018</w:t>
      </w:r>
      <w:r w:rsidRPr="0028762E">
        <w:rPr>
          <w:rStyle w:val="StyleUnderline"/>
        </w:rPr>
        <w:t xml:space="preserve"> cycle</w:t>
      </w:r>
      <w:r w:rsidRPr="000D3900">
        <w:rPr>
          <w:sz w:val="14"/>
        </w:rPr>
        <w:t>.</w:t>
      </w:r>
    </w:p>
    <w:p w14:paraId="352D3345" w14:textId="77777777" w:rsidR="000D3900" w:rsidRPr="000D3900" w:rsidRDefault="000D3900" w:rsidP="000D3900">
      <w:pPr>
        <w:rPr>
          <w:sz w:val="14"/>
        </w:rPr>
      </w:pPr>
      <w:r w:rsidRPr="000D3900">
        <w:rPr>
          <w:sz w:val="14"/>
        </w:rPr>
        <w:t xml:space="preserve">Speaker Paul </w:t>
      </w:r>
      <w:r w:rsidRPr="009D5678">
        <w:rPr>
          <w:rStyle w:val="StyleUnderline"/>
          <w:highlight w:val="cyan"/>
        </w:rPr>
        <w:t>Ryan</w:t>
      </w:r>
      <w:r w:rsidRPr="000D3900">
        <w:rPr>
          <w:sz w:val="14"/>
        </w:rPr>
        <w:t xml:space="preserve"> (R-Wis.) </w:t>
      </w:r>
      <w:r w:rsidRPr="009D5678">
        <w:rPr>
          <w:rStyle w:val="StyleUnderline"/>
          <w:highlight w:val="cyan"/>
        </w:rPr>
        <w:t>and Trump</w:t>
      </w:r>
      <w:r w:rsidRPr="000D3900">
        <w:rPr>
          <w:sz w:val="14"/>
        </w:rPr>
        <w:t xml:space="preserve"> feuded in 2016, but in the name of party unity and policy, they have </w:t>
      </w:r>
      <w:r w:rsidRPr="009D5678">
        <w:rPr>
          <w:rStyle w:val="StyleUnderline"/>
          <w:highlight w:val="cyan"/>
        </w:rPr>
        <w:t>put aside</w:t>
      </w:r>
      <w:r w:rsidRPr="0028762E">
        <w:rPr>
          <w:rStyle w:val="StyleUnderline"/>
        </w:rPr>
        <w:t xml:space="preserve"> their </w:t>
      </w:r>
      <w:r w:rsidRPr="009D5678">
        <w:rPr>
          <w:rStyle w:val="StyleUnderline"/>
          <w:highlight w:val="cyan"/>
        </w:rPr>
        <w:t>differences</w:t>
      </w:r>
      <w:r w:rsidRPr="009D5678">
        <w:rPr>
          <w:sz w:val="14"/>
          <w:highlight w:val="cyan"/>
        </w:rPr>
        <w:t xml:space="preserve">. </w:t>
      </w:r>
      <w:r w:rsidRPr="009D5678">
        <w:rPr>
          <w:rStyle w:val="StyleUnderline"/>
          <w:highlight w:val="cyan"/>
        </w:rPr>
        <w:t>And</w:t>
      </w:r>
      <w:r w:rsidRPr="000D3900">
        <w:rPr>
          <w:sz w:val="14"/>
        </w:rPr>
        <w:t xml:space="preserve"> in a related development, </w:t>
      </w:r>
      <w:r w:rsidRPr="0028762E">
        <w:rPr>
          <w:rStyle w:val="StyleUnderline"/>
        </w:rPr>
        <w:t xml:space="preserve">Ryan's </w:t>
      </w:r>
      <w:r w:rsidRPr="009D5678">
        <w:rPr>
          <w:rStyle w:val="StyleUnderline"/>
          <w:highlight w:val="cyan"/>
        </w:rPr>
        <w:t>approval</w:t>
      </w:r>
      <w:r w:rsidRPr="000D3900">
        <w:rPr>
          <w:sz w:val="14"/>
        </w:rPr>
        <w:t xml:space="preserve"> rating just </w:t>
      </w:r>
      <w:r w:rsidRPr="009D5678">
        <w:rPr>
          <w:rStyle w:val="StyleUnderline"/>
          <w:highlight w:val="cyan"/>
        </w:rPr>
        <w:t xml:space="preserve">hit an </w:t>
      </w:r>
      <w:r w:rsidRPr="009D5678">
        <w:rPr>
          <w:rStyle w:val="Emphasis"/>
          <w:highlight w:val="cyan"/>
        </w:rPr>
        <w:t>all-time high</w:t>
      </w:r>
      <w:r w:rsidRPr="00E3156D">
        <w:rPr>
          <w:rStyle w:val="Emphasis"/>
        </w:rPr>
        <w:t xml:space="preserve"> earlier this month</w:t>
      </w:r>
      <w:r w:rsidRPr="000D3900">
        <w:rPr>
          <w:sz w:val="14"/>
        </w:rPr>
        <w:t>.</w:t>
      </w:r>
    </w:p>
    <w:p w14:paraId="22149E35" w14:textId="77777777" w:rsidR="000D3900" w:rsidRPr="000D3900" w:rsidRDefault="000D3900" w:rsidP="000D3900">
      <w:pPr>
        <w:rPr>
          <w:sz w:val="14"/>
        </w:rPr>
      </w:pPr>
      <w:r w:rsidRPr="000D3900">
        <w:rPr>
          <w:sz w:val="14"/>
        </w:rPr>
        <w:t xml:space="preserve">After the election, Ryan said it's time for the Republican Party to “go big” and “bold.” Trump wouldn't have it any other way, though </w:t>
      </w:r>
      <w:r w:rsidRPr="009D5678">
        <w:rPr>
          <w:rStyle w:val="StyleUnderline"/>
          <w:highlight w:val="cyan"/>
        </w:rPr>
        <w:t>there are</w:t>
      </w:r>
      <w:r w:rsidRPr="0028762E">
        <w:rPr>
          <w:rStyle w:val="StyleUnderline"/>
        </w:rPr>
        <w:t xml:space="preserve"> inherent </w:t>
      </w:r>
      <w:r w:rsidRPr="009D5678">
        <w:rPr>
          <w:rStyle w:val="Emphasis"/>
          <w:highlight w:val="cyan"/>
        </w:rPr>
        <w:t>risks</w:t>
      </w:r>
      <w:r w:rsidRPr="009D5678">
        <w:rPr>
          <w:rStyle w:val="StyleUnderline"/>
          <w:highlight w:val="cyan"/>
        </w:rPr>
        <w:t xml:space="preserve"> with an </w:t>
      </w:r>
      <w:r w:rsidRPr="009D5678">
        <w:rPr>
          <w:rStyle w:val="Emphasis"/>
          <w:highlight w:val="cyan"/>
        </w:rPr>
        <w:t>aggressive strategy</w:t>
      </w:r>
      <w:r w:rsidRPr="009D5678">
        <w:rPr>
          <w:rStyle w:val="StyleUnderline"/>
          <w:highlight w:val="cyan"/>
        </w:rPr>
        <w:t xml:space="preserve"> without a supermajority</w:t>
      </w:r>
      <w:r w:rsidRPr="0028762E">
        <w:rPr>
          <w:rStyle w:val="StyleUnderline"/>
        </w:rPr>
        <w:t xml:space="preserve"> in the Senate</w:t>
      </w:r>
      <w:r w:rsidRPr="000D3900">
        <w:rPr>
          <w:sz w:val="14"/>
        </w:rPr>
        <w:t>.</w:t>
      </w:r>
    </w:p>
    <w:p w14:paraId="0C061D51" w14:textId="77777777" w:rsidR="000D3900" w:rsidRPr="000D3900" w:rsidRDefault="000D3900" w:rsidP="000D3900">
      <w:pPr>
        <w:rPr>
          <w:sz w:val="12"/>
          <w:szCs w:val="12"/>
        </w:rPr>
      </w:pPr>
      <w:r w:rsidRPr="000D3900">
        <w:rPr>
          <w:sz w:val="12"/>
          <w:szCs w:val="12"/>
        </w:rPr>
        <w:t>Republicans who publicly ripped Trump are now getting in line, so muscling big-ticket items through the upper chamber using budget reconciliation shouldn't be that challenging. Those bills, such as ObamaCare repeal, would only need 51 Senate votes to pass. But replacing ObamaCare, building a wall along the southern border and clearing a Supreme Court nominee will necessitate 60 votes.</w:t>
      </w:r>
    </w:p>
    <w:p w14:paraId="619F5988" w14:textId="77777777" w:rsidR="000D3900" w:rsidRPr="000D3900" w:rsidRDefault="000D3900" w:rsidP="000D3900">
      <w:pPr>
        <w:rPr>
          <w:sz w:val="14"/>
        </w:rPr>
      </w:pPr>
      <w:r w:rsidRPr="000D3900">
        <w:rPr>
          <w:sz w:val="14"/>
        </w:rPr>
        <w:t xml:space="preserve">That’s where </w:t>
      </w:r>
      <w:r w:rsidRPr="009D5678">
        <w:rPr>
          <w:rStyle w:val="Emphasis"/>
          <w:highlight w:val="cyan"/>
        </w:rPr>
        <w:t>Trump's bully pulpit will come in</w:t>
      </w:r>
      <w:r w:rsidRPr="009D5678">
        <w:rPr>
          <w:rStyle w:val="StyleUnderline"/>
          <w:highlight w:val="cyan"/>
        </w:rPr>
        <w:t xml:space="preserve">, </w:t>
      </w:r>
      <w:r w:rsidRPr="009D5678">
        <w:rPr>
          <w:rStyle w:val="Emphasis"/>
          <w:highlight w:val="cyan"/>
        </w:rPr>
        <w:t>calling out Dem</w:t>
      </w:r>
      <w:r w:rsidRPr="00DC14B9">
        <w:rPr>
          <w:rStyle w:val="Emphasis"/>
        </w:rPr>
        <w:t>ocrat</w:t>
      </w:r>
      <w:r w:rsidRPr="009D5678">
        <w:rPr>
          <w:rStyle w:val="Emphasis"/>
          <w:highlight w:val="cyan"/>
        </w:rPr>
        <w:t>s</w:t>
      </w:r>
      <w:r w:rsidRPr="0028762E">
        <w:rPr>
          <w:rStyle w:val="StyleUnderline"/>
        </w:rPr>
        <w:t xml:space="preserve"> </w:t>
      </w:r>
      <w:r w:rsidRPr="009D5678">
        <w:rPr>
          <w:rStyle w:val="StyleUnderline"/>
          <w:highlight w:val="cyan"/>
        </w:rPr>
        <w:t>from</w:t>
      </w:r>
      <w:r w:rsidRPr="0028762E">
        <w:rPr>
          <w:rStyle w:val="StyleUnderline"/>
        </w:rPr>
        <w:t xml:space="preserve"> both </w:t>
      </w:r>
      <w:r w:rsidRPr="009D5678">
        <w:rPr>
          <w:rStyle w:val="StyleUnderline"/>
          <w:highlight w:val="cyan"/>
        </w:rPr>
        <w:t>red and purple states</w:t>
      </w:r>
      <w:r w:rsidRPr="0028762E">
        <w:rPr>
          <w:rStyle w:val="StyleUnderline"/>
        </w:rPr>
        <w:t xml:space="preserve"> that </w:t>
      </w:r>
      <w:r w:rsidRPr="009D5678">
        <w:rPr>
          <w:rStyle w:val="StyleUnderline"/>
          <w:highlight w:val="cyan"/>
        </w:rPr>
        <w:t>he won</w:t>
      </w:r>
      <w:r w:rsidRPr="0028762E">
        <w:rPr>
          <w:rStyle w:val="StyleUnderline"/>
        </w:rPr>
        <w:t xml:space="preserve"> on Election Day</w:t>
      </w:r>
      <w:r w:rsidRPr="000D3900">
        <w:rPr>
          <w:sz w:val="14"/>
        </w:rPr>
        <w:t>.</w:t>
      </w:r>
    </w:p>
    <w:p w14:paraId="393A9D95" w14:textId="77777777" w:rsidR="000D3900" w:rsidRPr="000D3900" w:rsidRDefault="000D3900" w:rsidP="000D3900">
      <w:pPr>
        <w:rPr>
          <w:sz w:val="14"/>
          <w:szCs w:val="14"/>
        </w:rPr>
      </w:pPr>
      <w:r w:rsidRPr="000D3900">
        <w:rPr>
          <w:sz w:val="14"/>
          <w:szCs w:val="14"/>
        </w:rPr>
        <w:t>While Trump may not be up to speed on the nuances of the legislative process, those mechanics will be handled by Senate Majority Leader Mitch McConnell (R-Ky.) and Ryan.</w:t>
      </w:r>
    </w:p>
    <w:p w14:paraId="18BC3B8B" w14:textId="77777777" w:rsidR="000D3900" w:rsidRPr="000D3900" w:rsidRDefault="000D3900" w:rsidP="000D3900">
      <w:pPr>
        <w:rPr>
          <w:sz w:val="14"/>
        </w:rPr>
      </w:pPr>
      <w:r w:rsidRPr="000D3900">
        <w:rPr>
          <w:sz w:val="14"/>
        </w:rPr>
        <w:t xml:space="preserve">Still, </w:t>
      </w:r>
      <w:r w:rsidRPr="009D5678">
        <w:rPr>
          <w:rStyle w:val="StyleUnderline"/>
          <w:highlight w:val="cyan"/>
        </w:rPr>
        <w:t xml:space="preserve">the </w:t>
      </w:r>
      <w:r w:rsidRPr="009D5678">
        <w:rPr>
          <w:rStyle w:val="Emphasis"/>
          <w:highlight w:val="cyan"/>
        </w:rPr>
        <w:t>fate of pending bills</w:t>
      </w:r>
      <w:r w:rsidRPr="000D3900">
        <w:rPr>
          <w:sz w:val="14"/>
        </w:rPr>
        <w:t xml:space="preserve"> isn't decided by tactics. It </w:t>
      </w:r>
      <w:r w:rsidRPr="009D5678">
        <w:rPr>
          <w:rStyle w:val="StyleUnderline"/>
          <w:highlight w:val="cyan"/>
        </w:rPr>
        <w:t xml:space="preserve">comes down to </w:t>
      </w:r>
      <w:r w:rsidRPr="009D5678">
        <w:rPr>
          <w:rStyle w:val="Emphasis"/>
          <w:highlight w:val="cyan"/>
        </w:rPr>
        <w:t>marketing and political muscle</w:t>
      </w:r>
      <w:r w:rsidRPr="0028762E">
        <w:rPr>
          <w:rStyle w:val="StyleUnderline"/>
        </w:rPr>
        <w:t xml:space="preserve">, which </w:t>
      </w:r>
      <w:r w:rsidRPr="0028762E">
        <w:rPr>
          <w:rStyle w:val="Emphasis"/>
        </w:rPr>
        <w:t xml:space="preserve">play to </w:t>
      </w:r>
      <w:r w:rsidRPr="009D5678">
        <w:rPr>
          <w:rStyle w:val="Emphasis"/>
          <w:highlight w:val="cyan"/>
        </w:rPr>
        <w:t>Trump's strengths</w:t>
      </w:r>
      <w:r w:rsidRPr="000D3900">
        <w:rPr>
          <w:sz w:val="14"/>
        </w:rPr>
        <w:t>.</w:t>
      </w:r>
    </w:p>
    <w:p w14:paraId="0844F1E1" w14:textId="77777777" w:rsidR="000D3900" w:rsidRPr="000D3900" w:rsidRDefault="000D3900" w:rsidP="000D3900">
      <w:pPr>
        <w:rPr>
          <w:sz w:val="14"/>
        </w:rPr>
      </w:pPr>
      <w:r w:rsidRPr="0028762E">
        <w:rPr>
          <w:rStyle w:val="StyleUnderline"/>
        </w:rPr>
        <w:t>Trump will surely have a slew of critics</w:t>
      </w:r>
      <w:r w:rsidRPr="000D3900">
        <w:rPr>
          <w:sz w:val="14"/>
        </w:rPr>
        <w:t xml:space="preserve"> of anything he wants to do. They will throw everything they have to kill his agenda.</w:t>
      </w:r>
    </w:p>
    <w:p w14:paraId="580008EC" w14:textId="77777777" w:rsidR="000D3900" w:rsidRPr="000D3900" w:rsidRDefault="000D3900" w:rsidP="000D3900">
      <w:pPr>
        <w:rPr>
          <w:sz w:val="14"/>
          <w:szCs w:val="14"/>
        </w:rPr>
      </w:pPr>
      <w:r w:rsidRPr="000D3900">
        <w:rPr>
          <w:sz w:val="14"/>
          <w:szCs w:val="14"/>
        </w:rPr>
        <w:t>Trump's likely response: “This bill will help make America great again. It should be passed as soon as possible.”</w:t>
      </w:r>
    </w:p>
    <w:p w14:paraId="14632AD1" w14:textId="77777777" w:rsidR="000D3900" w:rsidRPr="000D3900" w:rsidRDefault="000D3900" w:rsidP="000D3900">
      <w:pPr>
        <w:rPr>
          <w:sz w:val="14"/>
        </w:rPr>
      </w:pPr>
      <w:r w:rsidRPr="000D3900">
        <w:rPr>
          <w:sz w:val="14"/>
        </w:rPr>
        <w:t xml:space="preserve">Democrats will need to step up their messaging game to thwart Trump's agenda. Sen. Charles </w:t>
      </w:r>
      <w:r w:rsidRPr="009D5678">
        <w:rPr>
          <w:rStyle w:val="StyleUnderline"/>
          <w:highlight w:val="cyan"/>
        </w:rPr>
        <w:t>Schumer</w:t>
      </w:r>
      <w:r w:rsidRPr="000D3900">
        <w:rPr>
          <w:sz w:val="14"/>
        </w:rPr>
        <w:t xml:space="preserve"> (D-N.Y.), who will be minority leader next year, had </w:t>
      </w:r>
      <w:r w:rsidRPr="009D5678">
        <w:rPr>
          <w:rStyle w:val="StyleUnderline"/>
          <w:highlight w:val="cyan"/>
        </w:rPr>
        <w:t>pledged to work with Trump</w:t>
      </w:r>
      <w:r w:rsidRPr="0028762E">
        <w:rPr>
          <w:rStyle w:val="StyleUnderline"/>
        </w:rPr>
        <w:t xml:space="preserve"> on areas of common ground</w:t>
      </w:r>
      <w:r w:rsidRPr="000D3900">
        <w:rPr>
          <w:sz w:val="14"/>
        </w:rPr>
        <w:t>. He has also vowed to battle Trump when warranted, most notably on attempts to eradicate Obama's legacy laws.</w:t>
      </w:r>
    </w:p>
    <w:p w14:paraId="438A88AD" w14:textId="2295148A" w:rsidR="00644E4D" w:rsidRDefault="00644E4D" w:rsidP="00644E4D">
      <w:pPr>
        <w:pStyle w:val="Heading3"/>
      </w:pPr>
      <w:r>
        <w:t>A2: No Spillover</w:t>
      </w:r>
    </w:p>
    <w:p w14:paraId="0364D3EF" w14:textId="77777777" w:rsidR="00644E4D" w:rsidRPr="009B449B" w:rsidRDefault="00644E4D" w:rsidP="00644E4D">
      <w:pPr>
        <w:pStyle w:val="Heading4"/>
      </w:pPr>
      <w:r w:rsidRPr="009B449B">
        <w:t>Plan spills over – Congressional backlash affects the broader agenda</w:t>
      </w:r>
    </w:p>
    <w:p w14:paraId="4E233710" w14:textId="769E6C66" w:rsidR="00644E4D" w:rsidRPr="009B449B" w:rsidRDefault="00644E4D" w:rsidP="00644E4D">
      <w:pPr>
        <w:rPr>
          <w:rStyle w:val="Style13ptBold"/>
        </w:rPr>
      </w:pPr>
      <w:r w:rsidRPr="009B449B">
        <w:rPr>
          <w:rStyle w:val="Style13ptBold"/>
        </w:rPr>
        <w:t xml:space="preserve">Milligan 13 </w:t>
      </w:r>
      <w:r>
        <w:rPr>
          <w:rStyle w:val="Style13ptBold"/>
        </w:rPr>
        <w:t xml:space="preserve">---- </w:t>
      </w:r>
      <w:r w:rsidRPr="009B449B">
        <w:t xml:space="preserve">Susan, Adjunct professor (Boston University), contributing editor for US News and World Report, former Resident Fellow at the Institute of Politics (Harvard University), B.A. in political science (University at Albany), “The Not All Powerful Presidency,” 5/17, </w:t>
      </w:r>
      <w:hyperlink r:id="rId30" w:anchor="THUR" w:history="1">
        <w:r w:rsidRPr="009B449B">
          <w:rPr>
            <w:rStyle w:val="Hyperlink"/>
          </w:rPr>
          <w:t>http://www.usnews.com/opinion/blogs/susan-milligan/2013/05/17/obama-going-bulworth-wouldnt-give-him-power-over-republicans</w:t>
        </w:r>
      </w:hyperlink>
      <w:r w:rsidRPr="009B449B">
        <w:t xml:space="preserve"> **Evidence is modified for gendered language</w:t>
      </w:r>
    </w:p>
    <w:p w14:paraId="38044657" w14:textId="77777777" w:rsidR="00644E4D" w:rsidRPr="009B449B" w:rsidRDefault="00644E4D" w:rsidP="00644E4D"/>
    <w:p w14:paraId="35FFA1DD" w14:textId="77777777" w:rsidR="00B74639" w:rsidRPr="009B449B" w:rsidRDefault="00B74639" w:rsidP="00B74639">
      <w:pPr>
        <w:rPr>
          <w:sz w:val="12"/>
        </w:rPr>
      </w:pPr>
      <w:r w:rsidRPr="009D5678">
        <w:rPr>
          <w:rStyle w:val="StyleUnderline"/>
          <w:highlight w:val="cyan"/>
        </w:rPr>
        <w:t>Congress can</w:t>
      </w:r>
      <w:r w:rsidRPr="009B449B">
        <w:rPr>
          <w:sz w:val="12"/>
        </w:rPr>
        <w:t xml:space="preserve"> -- and recently, has -- </w:t>
      </w:r>
      <w:r w:rsidRPr="009D5678">
        <w:rPr>
          <w:rStyle w:val="StyleUnderline"/>
          <w:highlight w:val="cyan"/>
        </w:rPr>
        <w:t>stop</w:t>
      </w:r>
      <w:r w:rsidRPr="009B449B">
        <w:rPr>
          <w:sz w:val="12"/>
        </w:rPr>
        <w:t xml:space="preserve"> pretty much </w:t>
      </w:r>
      <w:r w:rsidRPr="009D5678">
        <w:rPr>
          <w:rStyle w:val="Emphasis"/>
          <w:highlight w:val="cyan"/>
        </w:rPr>
        <w:t>anything</w:t>
      </w:r>
      <w:r w:rsidRPr="009B449B">
        <w:rPr>
          <w:rStyle w:val="Emphasis"/>
        </w:rPr>
        <w:t xml:space="preserve"> the president wants</w:t>
      </w:r>
      <w:r w:rsidRPr="009B449B">
        <w:rPr>
          <w:rStyle w:val="StyleUnderline"/>
        </w:rPr>
        <w:t xml:space="preserve"> to do,</w:t>
      </w:r>
      <w:r w:rsidRPr="009B449B">
        <w:rPr>
          <w:sz w:val="12"/>
        </w:rPr>
        <w:t xml:space="preserve"> and the courts have the authority to undo things as well (though hopefully not on political or partisan grounds, as is the case with the legislative branch no matter who is in control of it). </w:t>
      </w:r>
      <w:r w:rsidRPr="009B449B">
        <w:rPr>
          <w:rStyle w:val="StyleUnderline"/>
        </w:rPr>
        <w:t xml:space="preserve">The </w:t>
      </w:r>
      <w:r w:rsidRPr="009D5678">
        <w:rPr>
          <w:rStyle w:val="StyleUnderline"/>
          <w:highlight w:val="cyan"/>
        </w:rPr>
        <w:t>only</w:t>
      </w:r>
      <w:r w:rsidRPr="009D5678">
        <w:rPr>
          <w:sz w:val="12"/>
          <w:highlight w:val="cyan"/>
        </w:rPr>
        <w:t xml:space="preserve"> </w:t>
      </w:r>
      <w:r w:rsidRPr="009D5678">
        <w:rPr>
          <w:rStyle w:val="StyleUnderline"/>
          <w:highlight w:val="cyan"/>
        </w:rPr>
        <w:t>way</w:t>
      </w:r>
      <w:r w:rsidRPr="009B449B">
        <w:rPr>
          <w:rStyle w:val="StyleUnderline"/>
        </w:rPr>
        <w:t xml:space="preserve"> a </w:t>
      </w:r>
      <w:r w:rsidRPr="009D5678">
        <w:rPr>
          <w:rStyle w:val="StyleUnderline"/>
          <w:highlight w:val="cyan"/>
        </w:rPr>
        <w:t>president can</w:t>
      </w:r>
      <w:r w:rsidRPr="009B449B">
        <w:rPr>
          <w:sz w:val="12"/>
        </w:rPr>
        <w:t xml:space="preserve"> just </w:t>
      </w:r>
      <w:r w:rsidRPr="009D5678">
        <w:rPr>
          <w:rStyle w:val="StyleUnderline"/>
          <w:highlight w:val="cyan"/>
        </w:rPr>
        <w:t>declare</w:t>
      </w:r>
      <w:r w:rsidRPr="009B449B">
        <w:rPr>
          <w:rStyle w:val="StyleUnderline"/>
        </w:rPr>
        <w:t xml:space="preserve"> something</w:t>
      </w:r>
      <w:r w:rsidRPr="009B449B">
        <w:rPr>
          <w:sz w:val="12"/>
        </w:rPr>
        <w:t xml:space="preserve"> done </w:t>
      </w:r>
      <w:r w:rsidRPr="009D5678">
        <w:rPr>
          <w:rStyle w:val="StyleUnderline"/>
          <w:highlight w:val="cyan"/>
        </w:rPr>
        <w:t>is</w:t>
      </w:r>
      <w:r w:rsidRPr="009B449B">
        <w:rPr>
          <w:sz w:val="12"/>
        </w:rPr>
        <w:t xml:space="preserve"> to issue an </w:t>
      </w:r>
      <w:r w:rsidRPr="009B449B">
        <w:rPr>
          <w:rStyle w:val="StyleUnderline"/>
        </w:rPr>
        <w:t xml:space="preserve">executive </w:t>
      </w:r>
      <w:r w:rsidRPr="009D5678">
        <w:rPr>
          <w:rStyle w:val="StyleUnderline"/>
          <w:highlight w:val="cyan"/>
        </w:rPr>
        <w:t>order, and even</w:t>
      </w:r>
      <w:r w:rsidRPr="009B449B">
        <w:rPr>
          <w:rStyle w:val="StyleUnderline"/>
        </w:rPr>
        <w:t xml:space="preserve"> there</w:t>
      </w:r>
      <w:r w:rsidRPr="009B449B">
        <w:rPr>
          <w:sz w:val="12"/>
        </w:rPr>
        <w:t xml:space="preserve">, </w:t>
      </w:r>
      <w:r w:rsidRPr="009B449B">
        <w:rPr>
          <w:strike/>
          <w:sz w:val="12"/>
        </w:rPr>
        <w:t>he is</w:t>
      </w:r>
      <w:r w:rsidRPr="009B449B">
        <w:rPr>
          <w:sz w:val="12"/>
        </w:rPr>
        <w:t xml:space="preserve"> </w:t>
      </w:r>
      <w:r w:rsidRPr="009B449B">
        <w:rPr>
          <w:rStyle w:val="StyleUnderline"/>
        </w:rPr>
        <w:t>[</w:t>
      </w:r>
      <w:r w:rsidRPr="009D5678">
        <w:rPr>
          <w:rStyle w:val="StyleUnderline"/>
          <w:highlight w:val="cyan"/>
        </w:rPr>
        <w:t xml:space="preserve">they are] </w:t>
      </w:r>
      <w:r w:rsidRPr="009D5678">
        <w:rPr>
          <w:rStyle w:val="Emphasis"/>
          <w:highlight w:val="cyan"/>
        </w:rPr>
        <w:t>limited</w:t>
      </w:r>
      <w:r w:rsidRPr="009B449B">
        <w:rPr>
          <w:sz w:val="12"/>
        </w:rPr>
        <w:t xml:space="preserve">. </w:t>
      </w:r>
      <w:r w:rsidRPr="009B449B">
        <w:rPr>
          <w:rStyle w:val="StyleUnderline"/>
        </w:rPr>
        <w:t>The other way is to do something illegal</w:t>
      </w:r>
      <w:r w:rsidRPr="009B449B">
        <w:rPr>
          <w:sz w:val="12"/>
        </w:rPr>
        <w:t xml:space="preserve"> </w:t>
      </w:r>
      <w:r w:rsidRPr="009B449B">
        <w:rPr>
          <w:rStyle w:val="StyleUnderline"/>
        </w:rPr>
        <w:t>or of questionable legal basis</w:t>
      </w:r>
      <w:r w:rsidRPr="009B449B">
        <w:rPr>
          <w:sz w:val="12"/>
        </w:rPr>
        <w:t xml:space="preserve"> (Nixon may be more infamous for Watergate, but it was the secret bombings of Cambodia that really go to the issue of abuse of executive power).¶ </w:t>
      </w:r>
      <w:r w:rsidRPr="009D5678">
        <w:rPr>
          <w:rStyle w:val="StyleUnderline"/>
          <w:highlight w:val="cyan"/>
        </w:rPr>
        <w:t>Congress is</w:t>
      </w:r>
      <w:r w:rsidRPr="009B449B">
        <w:rPr>
          <w:rStyle w:val="StyleUnderline"/>
        </w:rPr>
        <w:t xml:space="preserve"> meant to be </w:t>
      </w:r>
      <w:r w:rsidRPr="009D5678">
        <w:rPr>
          <w:rStyle w:val="StyleUnderline"/>
          <w:highlight w:val="cyan"/>
        </w:rPr>
        <w:t xml:space="preserve">a </w:t>
      </w:r>
      <w:r w:rsidRPr="009D5678">
        <w:rPr>
          <w:rStyle w:val="Emphasis"/>
          <w:highlight w:val="cyan"/>
        </w:rPr>
        <w:t>check</w:t>
      </w:r>
      <w:r w:rsidRPr="009B449B">
        <w:rPr>
          <w:rStyle w:val="Emphasis"/>
        </w:rPr>
        <w:t xml:space="preserve"> and balance</w:t>
      </w:r>
      <w:r w:rsidRPr="009B449B">
        <w:rPr>
          <w:sz w:val="12"/>
        </w:rPr>
        <w:t xml:space="preserve"> </w:t>
      </w:r>
      <w:r w:rsidRPr="009B449B">
        <w:rPr>
          <w:rStyle w:val="StyleUnderline"/>
        </w:rPr>
        <w:t>on the executive</w:t>
      </w:r>
      <w:r w:rsidRPr="009B449B">
        <w:rPr>
          <w:sz w:val="12"/>
        </w:rPr>
        <w:t xml:space="preserve"> branch, </w:t>
      </w:r>
      <w:r w:rsidRPr="009D5678">
        <w:rPr>
          <w:rStyle w:val="StyleUnderline"/>
          <w:highlight w:val="cyan"/>
        </w:rPr>
        <w:t>and has exercised that</w:t>
      </w:r>
      <w:r w:rsidRPr="009B449B">
        <w:rPr>
          <w:rStyle w:val="StyleUnderline"/>
        </w:rPr>
        <w:t xml:space="preserve"> power </w:t>
      </w:r>
      <w:r w:rsidRPr="009D5678">
        <w:rPr>
          <w:rStyle w:val="StyleUnderline"/>
          <w:highlight w:val="cyan"/>
        </w:rPr>
        <w:t xml:space="preserve">to its </w:t>
      </w:r>
      <w:r w:rsidRPr="009D5678">
        <w:rPr>
          <w:rStyle w:val="Emphasis"/>
          <w:highlight w:val="cyan"/>
        </w:rPr>
        <w:t>legal limit</w:t>
      </w:r>
      <w:r w:rsidRPr="009B449B">
        <w:rPr>
          <w:sz w:val="12"/>
        </w:rPr>
        <w:t xml:space="preserve"> </w:t>
      </w:r>
      <w:r w:rsidRPr="009B449B">
        <w:rPr>
          <w:rStyle w:val="StyleUnderline"/>
        </w:rPr>
        <w:t>during</w:t>
      </w:r>
      <w:r w:rsidRPr="009B449B">
        <w:rPr>
          <w:sz w:val="12"/>
        </w:rPr>
        <w:t xml:space="preserve"> the </w:t>
      </w:r>
      <w:r w:rsidRPr="009B449B">
        <w:rPr>
          <w:rStyle w:val="StyleUnderline"/>
        </w:rPr>
        <w:t>Obama</w:t>
      </w:r>
      <w:r w:rsidRPr="009B449B">
        <w:rPr>
          <w:sz w:val="12"/>
        </w:rPr>
        <w:t xml:space="preserve"> presidency. </w:t>
      </w:r>
      <w:r w:rsidRPr="009D5678">
        <w:rPr>
          <w:rStyle w:val="StyleUnderline"/>
          <w:highlight w:val="cyan"/>
        </w:rPr>
        <w:t>They</w:t>
      </w:r>
      <w:r w:rsidRPr="009B449B">
        <w:rPr>
          <w:rStyle w:val="StyleUnderline"/>
        </w:rPr>
        <w:t xml:space="preserve"> have </w:t>
      </w:r>
      <w:r w:rsidRPr="009D5678">
        <w:rPr>
          <w:rStyle w:val="StyleUnderline"/>
          <w:highlight w:val="cyan"/>
        </w:rPr>
        <w:t>threatened filibusters</w:t>
      </w:r>
      <w:r w:rsidRPr="009D5678">
        <w:rPr>
          <w:sz w:val="12"/>
          <w:highlight w:val="cyan"/>
        </w:rPr>
        <w:t xml:space="preserve"> </w:t>
      </w:r>
      <w:r w:rsidRPr="009D5678">
        <w:rPr>
          <w:rStyle w:val="Emphasis"/>
          <w:highlight w:val="cyan"/>
        </w:rPr>
        <w:t>on</w:t>
      </w:r>
      <w:r w:rsidRPr="009B449B">
        <w:rPr>
          <w:rStyle w:val="Emphasis"/>
        </w:rPr>
        <w:t xml:space="preserve"> even </w:t>
      </w:r>
      <w:r w:rsidRPr="009D5678">
        <w:rPr>
          <w:rStyle w:val="Emphasis"/>
          <w:highlight w:val="cyan"/>
        </w:rPr>
        <w:t>inconsequential bills</w:t>
      </w:r>
      <w:r w:rsidRPr="009B449B">
        <w:rPr>
          <w:sz w:val="12"/>
        </w:rPr>
        <w:t xml:space="preserve"> and nominations, </w:t>
      </w:r>
      <w:r w:rsidRPr="009D5678">
        <w:rPr>
          <w:rStyle w:val="StyleUnderline"/>
          <w:highlight w:val="cyan"/>
        </w:rPr>
        <w:t>making</w:t>
      </w:r>
      <w:r w:rsidRPr="009B449B">
        <w:rPr>
          <w:sz w:val="12"/>
        </w:rPr>
        <w:t xml:space="preserve"> even more </w:t>
      </w:r>
      <w:r w:rsidRPr="009D5678">
        <w:rPr>
          <w:rStyle w:val="Emphasis"/>
          <w:highlight w:val="cyan"/>
        </w:rPr>
        <w:t>laughable</w:t>
      </w:r>
      <w:r w:rsidRPr="009B449B">
        <w:rPr>
          <w:rStyle w:val="StyleUnderline"/>
        </w:rPr>
        <w:t xml:space="preserve"> the </w:t>
      </w:r>
      <w:r w:rsidRPr="009D5678">
        <w:rPr>
          <w:rStyle w:val="StyleUnderline"/>
          <w:highlight w:val="cyan"/>
        </w:rPr>
        <w:t>idea</w:t>
      </w:r>
      <w:r w:rsidRPr="009B449B">
        <w:rPr>
          <w:rStyle w:val="StyleUnderline"/>
        </w:rPr>
        <w:t xml:space="preserve"> that</w:t>
      </w:r>
      <w:r w:rsidRPr="009B449B">
        <w:rPr>
          <w:sz w:val="12"/>
        </w:rPr>
        <w:t xml:space="preserve"> </w:t>
      </w:r>
      <w:r w:rsidRPr="009D5678">
        <w:rPr>
          <w:rStyle w:val="StyleUnderline"/>
          <w:highlight w:val="cyan"/>
        </w:rPr>
        <w:t>Obama should</w:t>
      </w:r>
      <w:r w:rsidRPr="009B449B">
        <w:rPr>
          <w:rStyle w:val="StyleUnderline"/>
        </w:rPr>
        <w:t xml:space="preserve"> have been able to </w:t>
      </w:r>
      <w:r w:rsidRPr="009D5678">
        <w:rPr>
          <w:rStyle w:val="StyleUnderline"/>
          <w:highlight w:val="cyan"/>
        </w:rPr>
        <w:t>get</w:t>
      </w:r>
      <w:r w:rsidRPr="009B449B">
        <w:rPr>
          <w:rStyle w:val="StyleUnderline"/>
        </w:rPr>
        <w:t xml:space="preserve"> his </w:t>
      </w:r>
      <w:r w:rsidRPr="009D5678">
        <w:rPr>
          <w:rStyle w:val="StyleUnderline"/>
          <w:highlight w:val="cyan"/>
        </w:rPr>
        <w:t>agenda through Congress</w:t>
      </w:r>
      <w:r w:rsidRPr="009B449B">
        <w:rPr>
          <w:sz w:val="12"/>
        </w:rPr>
        <w:t xml:space="preserve"> in the early part of his administration because his party "controlled" the Senate. Neither party controls the Senate, and if you had to pick one, it is probably the minority party which has more power.</w:t>
      </w:r>
    </w:p>
    <w:p w14:paraId="0B18F5B0" w14:textId="77777777" w:rsidR="00D610A8" w:rsidRDefault="00D610A8" w:rsidP="00D610A8">
      <w:pPr>
        <w:pStyle w:val="Heading3"/>
      </w:pPr>
      <w:r>
        <w:t>A2: Trump Fails</w:t>
      </w:r>
    </w:p>
    <w:p w14:paraId="579624D2" w14:textId="77777777" w:rsidR="00D610A8" w:rsidRDefault="00D610A8" w:rsidP="00D610A8">
      <w:pPr>
        <w:pStyle w:val="Heading4"/>
      </w:pPr>
      <w:r>
        <w:t>Trump knows how to use PC - he’s got key leverage and effective bargaining skills</w:t>
      </w:r>
    </w:p>
    <w:p w14:paraId="360F7BDC" w14:textId="77777777" w:rsidR="00D610A8" w:rsidRDefault="00D610A8" w:rsidP="00D610A8">
      <w:pPr>
        <w:rPr>
          <w:rStyle w:val="Style13ptBold"/>
          <w:b w:val="0"/>
        </w:rPr>
      </w:pPr>
      <w:r>
        <w:rPr>
          <w:rStyle w:val="Style13ptBold"/>
        </w:rPr>
        <w:t xml:space="preserve">Delamaide, 17 </w:t>
      </w:r>
      <w:r w:rsidRPr="00E1384E">
        <w:t xml:space="preserve">--- Darrell, Politics Columnist @ MarketWatch, 1/3, </w:t>
      </w:r>
      <w:hyperlink r:id="rId31" w:history="1">
        <w:r w:rsidRPr="00E1384E">
          <w:rPr>
            <w:rStyle w:val="Hyperlink"/>
          </w:rPr>
          <w:t>http://www.marketwatch.com/story/trump-will-play-congress-like-a-fiddle-2017-01-03</w:t>
        </w:r>
      </w:hyperlink>
    </w:p>
    <w:p w14:paraId="0B0F6C29" w14:textId="77777777" w:rsidR="00D610A8" w:rsidRPr="00FF023B" w:rsidRDefault="00D610A8" w:rsidP="00D610A8">
      <w:pPr>
        <w:rPr>
          <w:rStyle w:val="Style13ptBold"/>
          <w:b w:val="0"/>
        </w:rPr>
      </w:pPr>
    </w:p>
    <w:p w14:paraId="69B50E13" w14:textId="77777777" w:rsidR="00D610A8" w:rsidRDefault="00D610A8" w:rsidP="00D610A8">
      <w:pPr>
        <w:rPr>
          <w:rStyle w:val="StyleUnderline"/>
        </w:rPr>
      </w:pPr>
      <w:r w:rsidRPr="009D5678">
        <w:rPr>
          <w:rStyle w:val="StyleUnderline"/>
          <w:highlight w:val="cyan"/>
        </w:rPr>
        <w:t>Trump will play Congress like a fiddle New president will bargain, not rubber-stamp</w:t>
      </w:r>
      <w:r w:rsidRPr="00FF023B">
        <w:rPr>
          <w:sz w:val="16"/>
        </w:rPr>
        <w:t xml:space="preserve"> Republican agenda The full scope of Hillary Clinton’s loss and Donald Trump’s victory will become apparent this week as the newly elected Congress convenes. We all know the </w:t>
      </w:r>
      <w:r w:rsidRPr="009D5678">
        <w:rPr>
          <w:rStyle w:val="StyleUnderline"/>
          <w:highlight w:val="cyan"/>
        </w:rPr>
        <w:t>Republicans swept the elections</w:t>
      </w:r>
      <w:r w:rsidRPr="00FF023B">
        <w:rPr>
          <w:sz w:val="16"/>
        </w:rPr>
        <w:t xml:space="preserve">, winning the White House and retaining control of both houses of Congress. But it is where these victories came from and how they were made that tells us what will happen in the two years this 115th Congress will have until midterm elections in 2018. </w:t>
      </w:r>
      <w:r w:rsidRPr="009D5678">
        <w:rPr>
          <w:rStyle w:val="StyleUnderline"/>
          <w:highlight w:val="cyan"/>
        </w:rPr>
        <w:t>There is obviously a great deal of overlap between Trump’s</w:t>
      </w:r>
      <w:r w:rsidRPr="00FF023B">
        <w:rPr>
          <w:sz w:val="16"/>
        </w:rPr>
        <w:t xml:space="preserve"> campaign </w:t>
      </w:r>
      <w:r w:rsidRPr="009D5678">
        <w:rPr>
          <w:rStyle w:val="StyleUnderline"/>
          <w:highlight w:val="cyan"/>
        </w:rPr>
        <w:t>pledges and the standing agenda of congressional Republicans</w:t>
      </w:r>
      <w:r w:rsidRPr="00FF023B">
        <w:rPr>
          <w:sz w:val="16"/>
        </w:rPr>
        <w:t xml:space="preserve"> under House Speaker Paul Ryan and Senate Majority Leader Mitch McConnell. But there are also some significant differences — in the approach to trade issues and deficit spending, to name just two. Trump’s pledge to maintain and defend Medicare and Social Security is another important difference. Congressional Republicans may think they are about to reach the Promised Land, and Washington Post reporter David Weigel this week neatly summed up the various bills they have vetted on issues from deregulation to repealing Obamacare that are just waiting for a president to sign into law. But if Trump has proven anything in his idiosyncratic campaign, it is that he is hardly just “a Republican with enough working digits to handle a pen” — the ideal president once dreamed of by tax reform activist Grover Norquist. In other words, it’s not likely Trump will simply rubber-stamp legislation that a Republican Congress churns out. Why would someone who trumpets his expertise in negotiation simply give Congress what it wants? </w:t>
      </w:r>
      <w:r w:rsidRPr="009D5678">
        <w:rPr>
          <w:rStyle w:val="StyleUnderline"/>
          <w:highlight w:val="cyan"/>
        </w:rPr>
        <w:t>He will hold back on</w:t>
      </w:r>
      <w:r w:rsidRPr="00FF023B">
        <w:rPr>
          <w:sz w:val="16"/>
        </w:rPr>
        <w:t xml:space="preserve"> those </w:t>
      </w:r>
      <w:r w:rsidRPr="009D5678">
        <w:rPr>
          <w:rStyle w:val="StyleUnderline"/>
          <w:highlight w:val="cyan"/>
        </w:rPr>
        <w:t xml:space="preserve">signatures as </w:t>
      </w:r>
      <w:r w:rsidRPr="009D5678">
        <w:rPr>
          <w:rStyle w:val="Emphasis"/>
          <w:highlight w:val="cyan"/>
        </w:rPr>
        <w:t>leverage to get what he want</w:t>
      </w:r>
      <w:r w:rsidRPr="009D5678">
        <w:rPr>
          <w:rStyle w:val="StyleUnderline"/>
          <w:highlight w:val="cyan"/>
        </w:rPr>
        <w:t>s</w:t>
      </w:r>
      <w:r w:rsidRPr="00FF023B">
        <w:rPr>
          <w:sz w:val="16"/>
        </w:rPr>
        <w:t xml:space="preserve">, especially when it runs counter to or simply beyond the lawmakers’ agenda. Salena Zito, a pro-Trump commentator who catapulted to prominence for her insights into the Trump campaign, reminds us that the key to understanding the incoming president is his 1987 book, “The Art of the Deal.” Trump voters understood what mainstream media commentators still haven’t grasped — </w:t>
      </w:r>
      <w:r w:rsidRPr="009D5678">
        <w:rPr>
          <w:rStyle w:val="StyleUnderline"/>
          <w:highlight w:val="cyan"/>
        </w:rPr>
        <w:t>many of his statements are</w:t>
      </w:r>
      <w:r w:rsidRPr="00FF023B">
        <w:rPr>
          <w:sz w:val="16"/>
        </w:rPr>
        <w:t xml:space="preserve"> not ex cathedra pronouncements on policies but </w:t>
      </w:r>
      <w:r w:rsidRPr="009D5678">
        <w:rPr>
          <w:rStyle w:val="Emphasis"/>
          <w:highlight w:val="cyan"/>
        </w:rPr>
        <w:t>negotiating ploys</w:t>
      </w:r>
      <w:r w:rsidRPr="00FF023B">
        <w:rPr>
          <w:sz w:val="16"/>
        </w:rPr>
        <w:t xml:space="preserve">. And, yes, many of them are not completely true. “Throughout the book, he is always negotiating, no matter if he was coming from a full truth or not, didn’t matter,” Zito writes of the 1987 book in the Washington Examiner. “It is always about the value of what is at stake. In that type of barter, truthfulness becomes irrelevant, it only has actuality if the deal is struck and the facts come out.” Which brings us back to Congress and how Trump will deal with it. Even though Republicans retained control of both houses, Democrats trimmed those majorities even as Clinton won a commanding plurality in the popular vote for president. The Republican majority in the Senate went to 52 from 54, out of 100, and to 241 from 247, out of 435 in the House. The electoral upsets that enabled Republicans to maintain the Senate majority were the victories of Ron Johnson in Wisconsin and Pat Toomey in Pennsylvania, two Republican incumbents most pollsters predicted would lose to Democratic challengers, Russ Feingold and Kathleen McGinty. But Trump’s surprising win in those swing states also lifted the two incumbents to an unexpected victory. Had Clinton’s campaign in those states been slightly more effective she might be the president-elect with Democratic control of the Senate. Democrats were bound to recapture the Senate seat in Illinois, but they also won a closely fought battle in New Hampshire, where the popular governor, Maggie Hassan, defeated Republican incumbent Kelly Ayotte. It may well have been Ayotte’s disavowal of Trump that cost her the margin of victory. The lesson here, as with unsuccessful Nevada Senate candidate Joe Heck, who lost ground after distancing himself from Trump, is that </w:t>
      </w:r>
      <w:r w:rsidRPr="009D5678">
        <w:rPr>
          <w:rStyle w:val="StyleUnderline"/>
          <w:highlight w:val="cyan"/>
        </w:rPr>
        <w:t xml:space="preserve">Republican lawmakers </w:t>
      </w:r>
      <w:r w:rsidRPr="009D5678">
        <w:rPr>
          <w:rStyle w:val="Emphasis"/>
          <w:highlight w:val="cyan"/>
        </w:rPr>
        <w:t xml:space="preserve">need Trump’s support to gain voter favor </w:t>
      </w:r>
      <w:r w:rsidRPr="009D5678">
        <w:rPr>
          <w:rStyle w:val="StyleUnderline"/>
          <w:highlight w:val="cyan"/>
        </w:rPr>
        <w:t>more than he needs them.</w:t>
      </w:r>
      <w:r>
        <w:rPr>
          <w:rStyle w:val="StyleUnderline"/>
        </w:rPr>
        <w:t xml:space="preserve"> </w:t>
      </w:r>
      <w:r w:rsidRPr="00FF023B">
        <w:rPr>
          <w:sz w:val="16"/>
        </w:rPr>
        <w:t xml:space="preserve">The picture from the House results is a little less clear-cut. Although every member is up for re-election every two years, the rate of incumbency victories is very high. In 2016, 380 of the 393 incumbents seeking re-election won, for an incumbency rate of 96.7%. According to Ballotpedia, Democrats tend to gain seats in presidential election years with their higher voter turnout, while Republicans tend to gain in the midterm elections. For instance, Democrats gained eight sets in 2012 and 24 in 2008, which make the net gain of six in 2016 seem relatively small. So Republicans are likely to make gains in the House </w:t>
      </w:r>
      <w:r w:rsidRPr="009D5678">
        <w:rPr>
          <w:rStyle w:val="StyleUnderline"/>
          <w:highlight w:val="cyan"/>
        </w:rPr>
        <w:t>in 2018</w:t>
      </w:r>
      <w:r w:rsidRPr="00FF023B">
        <w:rPr>
          <w:sz w:val="16"/>
        </w:rPr>
        <w:t xml:space="preserve">. In the Senate, Republicans will be defending only eight seats, while </w:t>
      </w:r>
      <w:r w:rsidRPr="009D5678">
        <w:rPr>
          <w:rStyle w:val="StyleUnderline"/>
          <w:highlight w:val="cyan"/>
        </w:rPr>
        <w:t>Democrats will be defending</w:t>
      </w:r>
      <w:r w:rsidRPr="00FF023B">
        <w:rPr>
          <w:sz w:val="16"/>
        </w:rPr>
        <w:t xml:space="preserve"> 25 — 10 of which are </w:t>
      </w:r>
      <w:r w:rsidRPr="009D5678">
        <w:rPr>
          <w:rStyle w:val="StyleUnderline"/>
          <w:highlight w:val="cyan"/>
        </w:rPr>
        <w:t>in state</w:t>
      </w:r>
      <w:r w:rsidRPr="00FF023B">
        <w:rPr>
          <w:sz w:val="16"/>
        </w:rPr>
        <w:t xml:space="preserve">s that </w:t>
      </w:r>
      <w:r w:rsidRPr="009D5678">
        <w:rPr>
          <w:rStyle w:val="StyleUnderline"/>
          <w:highlight w:val="cyan"/>
        </w:rPr>
        <w:t>Trump won</w:t>
      </w:r>
      <w:r w:rsidRPr="00FF023B">
        <w:rPr>
          <w:sz w:val="16"/>
        </w:rPr>
        <w:t xml:space="preserve">. </w:t>
      </w:r>
      <w:r w:rsidRPr="009D5678">
        <w:rPr>
          <w:rStyle w:val="StyleUnderline"/>
          <w:highlight w:val="cyan"/>
        </w:rPr>
        <w:t xml:space="preserve">Those 10 Democratic senators will be </w:t>
      </w:r>
      <w:r w:rsidRPr="009D5678">
        <w:rPr>
          <w:rStyle w:val="Emphasis"/>
          <w:highlight w:val="cyan"/>
        </w:rPr>
        <w:t>very careful about thwarting Trump</w:t>
      </w:r>
      <w:r w:rsidRPr="009D5678">
        <w:rPr>
          <w:rStyle w:val="StyleUnderline"/>
          <w:highlight w:val="cyan"/>
        </w:rPr>
        <w:t xml:space="preserve">, which </w:t>
      </w:r>
      <w:r w:rsidRPr="009D5678">
        <w:rPr>
          <w:rStyle w:val="Emphasis"/>
          <w:highlight w:val="cyan"/>
        </w:rPr>
        <w:t>makes his leverage in the Senate considerably larger</w:t>
      </w:r>
      <w:r w:rsidRPr="00FF023B">
        <w:rPr>
          <w:sz w:val="16"/>
        </w:rPr>
        <w:t xml:space="preserve"> than the 52 Republicans. Trump may be a political novice, but if </w:t>
      </w:r>
      <w:r w:rsidRPr="00FF023B">
        <w:rPr>
          <w:rStyle w:val="StyleUnderline"/>
        </w:rPr>
        <w:t xml:space="preserve">he’s </w:t>
      </w:r>
      <w:r w:rsidRPr="00FF023B">
        <w:rPr>
          <w:sz w:val="16"/>
        </w:rPr>
        <w:t xml:space="preserve">half as </w:t>
      </w:r>
      <w:r w:rsidRPr="00FF023B">
        <w:rPr>
          <w:rStyle w:val="StyleUnderline"/>
        </w:rPr>
        <w:t>skillful at negotiation</w:t>
      </w:r>
      <w:r w:rsidRPr="00FF023B">
        <w:rPr>
          <w:sz w:val="16"/>
        </w:rPr>
        <w:t xml:space="preserve"> as he claims to be, </w:t>
      </w:r>
      <w:r w:rsidRPr="00FF023B">
        <w:rPr>
          <w:rStyle w:val="StyleUnderline"/>
        </w:rPr>
        <w:t>he will quickly grasp how to play the legislature like a fiddle.</w:t>
      </w:r>
    </w:p>
    <w:p w14:paraId="61E9DD0C" w14:textId="77777777" w:rsidR="00D610A8" w:rsidRDefault="00D610A8" w:rsidP="00D610A8">
      <w:pPr>
        <w:pStyle w:val="Heading4"/>
      </w:pPr>
      <w:r>
        <w:t>Trump knows how to use PC effectively, but its finite and drained by major fights over external policies</w:t>
      </w:r>
    </w:p>
    <w:p w14:paraId="63D1EFA5" w14:textId="77777777" w:rsidR="00D610A8" w:rsidRDefault="00D610A8" w:rsidP="00D610A8">
      <w:r>
        <w:rPr>
          <w:rStyle w:val="Style13ptBold"/>
        </w:rPr>
        <w:t>Collinson, 17---</w:t>
      </w:r>
      <w:r w:rsidRPr="00031FF4">
        <w:t>Stephen, political columnist</w:t>
      </w:r>
      <w:r>
        <w:t xml:space="preserve"> at </w:t>
      </w:r>
      <w:r w:rsidRPr="00031FF4">
        <w:t xml:space="preserve">CNN, 1/4, </w:t>
      </w:r>
      <w:hyperlink r:id="rId32" w:history="1">
        <w:r w:rsidRPr="00CF7374">
          <w:rPr>
            <w:rStyle w:val="Hyperlink"/>
          </w:rPr>
          <w:t>http://www.cnn.com/2017/01/03/politics/donald-trump-republicans-congress/</w:t>
        </w:r>
      </w:hyperlink>
    </w:p>
    <w:p w14:paraId="07E3886D" w14:textId="77777777" w:rsidR="00D610A8" w:rsidRPr="00031FF4" w:rsidRDefault="00D610A8" w:rsidP="00D610A8">
      <w:pPr>
        <w:rPr>
          <w:rStyle w:val="Style13ptBold"/>
        </w:rPr>
      </w:pPr>
    </w:p>
    <w:p w14:paraId="3EF57E43" w14:textId="77777777" w:rsidR="00D610A8" w:rsidRPr="0076219D" w:rsidRDefault="00D610A8" w:rsidP="00D610A8">
      <w:pPr>
        <w:rPr>
          <w:sz w:val="16"/>
        </w:rPr>
      </w:pPr>
      <w:r w:rsidRPr="009D5678">
        <w:rPr>
          <w:rStyle w:val="StyleUnderline"/>
          <w:highlight w:val="cyan"/>
        </w:rPr>
        <w:t>Trump throws weight around</w:t>
      </w:r>
      <w:r w:rsidRPr="00031FF4">
        <w:rPr>
          <w:rStyle w:val="StyleUnderline"/>
        </w:rPr>
        <w:t xml:space="preserve"> Washington</w:t>
      </w:r>
      <w:r>
        <w:rPr>
          <w:rStyle w:val="StyleUnderline"/>
        </w:rPr>
        <w:t xml:space="preserve"> </w:t>
      </w:r>
      <w:r w:rsidRPr="0076219D">
        <w:rPr>
          <w:sz w:val="16"/>
        </w:rPr>
        <w:t xml:space="preserve">Donald Trump isn't even in Washington yet, but he's already throwing his weight around. </w:t>
      </w:r>
      <w:r w:rsidRPr="00031FF4">
        <w:rPr>
          <w:rStyle w:val="StyleUnderline"/>
        </w:rPr>
        <w:t xml:space="preserve">The President-elect </w:t>
      </w:r>
      <w:r w:rsidRPr="009D5678">
        <w:rPr>
          <w:rStyle w:val="Emphasis"/>
          <w:highlight w:val="cyan"/>
        </w:rPr>
        <w:t>prevailed</w:t>
      </w:r>
      <w:r w:rsidRPr="0076219D">
        <w:rPr>
          <w:sz w:val="16"/>
        </w:rPr>
        <w:t xml:space="preserve"> Tuesday in the first exchange of what could turn out to be an awkward, sometimes turbulent relationship </w:t>
      </w:r>
      <w:r w:rsidRPr="009D5678">
        <w:rPr>
          <w:rStyle w:val="StyleUnderline"/>
          <w:highlight w:val="cyan"/>
        </w:rPr>
        <w:t>with fellow Republicans</w:t>
      </w:r>
      <w:r w:rsidRPr="00031FF4">
        <w:rPr>
          <w:rStyle w:val="StyleUnderline"/>
        </w:rPr>
        <w:t xml:space="preserve"> on Capitol Hill.</w:t>
      </w:r>
      <w:r w:rsidRPr="0076219D">
        <w:rPr>
          <w:sz w:val="16"/>
        </w:rPr>
        <w:t xml:space="preserve"> A full-blown PR disaster threatened to derail the first day of the new Congress as House Republicans prepared to move forward with a measure that would have gutted an independent ethics office. As the scope of the controversy became clear by mid-morning, </w:t>
      </w:r>
      <w:r w:rsidRPr="0076219D">
        <w:rPr>
          <w:rStyle w:val="StyleUnderline"/>
        </w:rPr>
        <w:t>Trump threw cold water on the plan</w:t>
      </w:r>
      <w:r w:rsidRPr="0076219D">
        <w:rPr>
          <w:sz w:val="16"/>
        </w:rPr>
        <w:t xml:space="preserve">, calling the ethics watchdog "unfair," but </w:t>
      </w:r>
      <w:r w:rsidRPr="009D5678">
        <w:rPr>
          <w:rStyle w:val="StyleUnderline"/>
          <w:highlight w:val="cyan"/>
        </w:rPr>
        <w:t>suggesting there were bigger priorities</w:t>
      </w:r>
      <w:r w:rsidRPr="0076219D">
        <w:rPr>
          <w:rStyle w:val="StyleUnderline"/>
        </w:rPr>
        <w:t xml:space="preserve"> for lawmakers to tackle</w:t>
      </w:r>
      <w:r w:rsidRPr="0076219D">
        <w:rPr>
          <w:sz w:val="16"/>
        </w:rPr>
        <w:t xml:space="preserve">. "With all that Congress has to work on, do they really have to make the weakening of the Independent Ethics Watchdog, as unfair as it ... may be, their number one act and priority," Trump said in consecutive tweets. "Focus on tax reform, healthcare and so many other things of far greater importance!" Within hours, House GOP lawmakers met in an emergency session and decided unanimously to remove the ethics provisions from a broader package slated for a vote later in the day. </w:t>
      </w:r>
      <w:r w:rsidRPr="009D5678">
        <w:rPr>
          <w:rStyle w:val="StyleUnderline"/>
          <w:highlight w:val="cyan"/>
        </w:rPr>
        <w:t xml:space="preserve">The episode was the first test of Trump's </w:t>
      </w:r>
      <w:r w:rsidRPr="009D5678">
        <w:rPr>
          <w:rStyle w:val="Emphasis"/>
          <w:highlight w:val="cyan"/>
        </w:rPr>
        <w:t>ability to exert influence over his party</w:t>
      </w:r>
      <w:r w:rsidRPr="0076219D">
        <w:rPr>
          <w:rStyle w:val="Emphasis"/>
        </w:rPr>
        <w:t xml:space="preserve"> in Congress</w:t>
      </w:r>
      <w:r w:rsidRPr="0076219D">
        <w:rPr>
          <w:rStyle w:val="StyleUnderline"/>
        </w:rPr>
        <w:t>.</w:t>
      </w:r>
      <w:r w:rsidRPr="0076219D">
        <w:rPr>
          <w:sz w:val="16"/>
        </w:rPr>
        <w:t xml:space="preserve"> It's unclear whether Trump's tweets were the sole deciding factor in the GOP's flip or whether lawmakers were responding to intense pressure from constituents. A brief history of the House GOP's failed ethics ploy Either way, it's certain the blowback intensified to a new level once Trump turned to Twitter. Rep. Steve King of Iowa, who backed the attempt to gut the ethics panel that many lawmakers believe overreaches, said Trump's comment "animated the press" and created pressure on GOP lawmakers to change course. "I'm concerned that now we have Republicans criticizing Republicans," King said. "We need to stay away from that." Some lawmakers said they decided independently their move was unwise and didn't need Trump to tell them. </w:t>
      </w:r>
      <w:r w:rsidRPr="00031FF4">
        <w:rPr>
          <w:rStyle w:val="StyleUnderline"/>
        </w:rPr>
        <w:t>Perception in Washington</w:t>
      </w:r>
      <w:r>
        <w:rPr>
          <w:rStyle w:val="StyleUnderline"/>
        </w:rPr>
        <w:t xml:space="preserve"> </w:t>
      </w:r>
      <w:r w:rsidRPr="0076219D">
        <w:rPr>
          <w:sz w:val="16"/>
        </w:rPr>
        <w:t xml:space="preserve">But </w:t>
      </w:r>
      <w:r w:rsidRPr="00031FF4">
        <w:rPr>
          <w:rStyle w:val="StyleUnderline"/>
        </w:rPr>
        <w:t xml:space="preserve">in a sense, it does not matter. The </w:t>
      </w:r>
      <w:r w:rsidRPr="009D5678">
        <w:rPr>
          <w:rStyle w:val="StyleUnderline"/>
          <w:highlight w:val="cyan"/>
        </w:rPr>
        <w:t>perception quickly jelled in Washington that Trump put himself at the center of the storm and changed the weather</w:t>
      </w:r>
      <w:r w:rsidRPr="009D5678">
        <w:rPr>
          <w:sz w:val="16"/>
          <w:highlight w:val="cyan"/>
        </w:rPr>
        <w:t xml:space="preserve">. </w:t>
      </w:r>
      <w:r w:rsidRPr="009D5678">
        <w:rPr>
          <w:rStyle w:val="StyleUnderline"/>
          <w:highlight w:val="cyan"/>
        </w:rPr>
        <w:t xml:space="preserve">Such actions tend to </w:t>
      </w:r>
      <w:r w:rsidRPr="009D5678">
        <w:rPr>
          <w:rStyle w:val="Emphasis"/>
          <w:highlight w:val="cyan"/>
        </w:rPr>
        <w:t>enhance a President's perceived power, especially in the crucial early months</w:t>
      </w:r>
      <w:r w:rsidRPr="0076219D">
        <w:rPr>
          <w:rStyle w:val="Emphasis"/>
        </w:rPr>
        <w:t xml:space="preserve"> of his administration</w:t>
      </w:r>
      <w:r w:rsidRPr="0076219D">
        <w:rPr>
          <w:sz w:val="16"/>
        </w:rPr>
        <w:t xml:space="preserve">. The GOP wrangle was not Trump's only win on Tuesday. Ford announced it would nix a plan to build a factory in Mexico and would spend $700 million to bring 700 jobs to Michigan, crediting Trump's policies for the move. Democrats will argue that such interventions pale into comparison to the millions of jobs created by President Barack Obama. But Trump faces the likely impossible challenge of returning US manufacturing jobs from low-wage economies abroad. So in the case of Ford, as with the spat on Capitol Hill, </w:t>
      </w:r>
      <w:r w:rsidRPr="009D5678">
        <w:rPr>
          <w:rStyle w:val="StyleUnderline"/>
          <w:highlight w:val="cyan"/>
        </w:rPr>
        <w:t xml:space="preserve">the </w:t>
      </w:r>
      <w:r w:rsidRPr="009D5678">
        <w:rPr>
          <w:rStyle w:val="Emphasis"/>
          <w:highlight w:val="cyan"/>
        </w:rPr>
        <w:t>symbolism and media coverage is far more important than context.</w:t>
      </w:r>
      <w:r>
        <w:rPr>
          <w:rStyle w:val="Emphasis"/>
        </w:rPr>
        <w:t xml:space="preserve"> </w:t>
      </w:r>
      <w:r w:rsidRPr="0076219D">
        <w:rPr>
          <w:sz w:val="16"/>
        </w:rPr>
        <w:t xml:space="preserve">In the meantime, </w:t>
      </w:r>
      <w:r w:rsidRPr="0076219D">
        <w:rPr>
          <w:rStyle w:val="StyleUnderline"/>
        </w:rPr>
        <w:t xml:space="preserve">Tuesday's drama offered a </w:t>
      </w:r>
      <w:r w:rsidRPr="0076219D">
        <w:rPr>
          <w:rStyle w:val="Emphasis"/>
        </w:rPr>
        <w:t>preview of how Trump will govern</w:t>
      </w:r>
      <w:r w:rsidRPr="0076219D">
        <w:rPr>
          <w:sz w:val="16"/>
        </w:rPr>
        <w:t xml:space="preserve">. The Twitter president appears unlikely to be content with working congressional back channels and using conventional levers of power to get his way. The day's events also showed that </w:t>
      </w:r>
      <w:r w:rsidRPr="0076219D">
        <w:rPr>
          <w:rStyle w:val="StyleUnderline"/>
        </w:rPr>
        <w:t xml:space="preserve">while Trump may be a Washington newbie, </w:t>
      </w:r>
      <w:r w:rsidRPr="009D5678">
        <w:rPr>
          <w:rStyle w:val="StyleUnderline"/>
          <w:highlight w:val="cyan"/>
        </w:rPr>
        <w:t xml:space="preserve">he </w:t>
      </w:r>
      <w:r w:rsidRPr="009D5678">
        <w:rPr>
          <w:rStyle w:val="Emphasis"/>
          <w:highlight w:val="cyan"/>
        </w:rPr>
        <w:t>knows how to score an easy political win.</w:t>
      </w:r>
      <w:r>
        <w:rPr>
          <w:rStyle w:val="Emphasis"/>
        </w:rPr>
        <w:t xml:space="preserve"> </w:t>
      </w:r>
      <w:r w:rsidRPr="0076219D">
        <w:rPr>
          <w:sz w:val="16"/>
        </w:rPr>
        <w:t xml:space="preserve">Trump hotel lawsuit at impasse, headed to trial For much of his transition, Trump has been hounded by ethics questions of his own, centering on potential huge conflicts of interests posed by his global business interests. His wealthy cabinet picks -- such as Rex Tillerson for secretary of state and Steve Mnuchin for Treasury -- are being accused by Democrats of failing to provide sufficient financial data and other information ahead of their confirmation hearings. But Trump can now present himself as a champion of ethical standards on Capitol Hill and argue that he has already taken a step to honor his vow of draining Washington's political swamp. The exchange also appeared to hint at the Republican hierarchy in Washington after the inauguration and the incoming president's relationship with Speaker Paul Ryan. Ryan, a Wisconsin Republican, initially opposed the change to ethics rules. But once he was defied by his troops, he fell into line, issuing a statement defending the move -- only for GOP lawmakers to reverse themselves later. </w:t>
      </w:r>
      <w:r w:rsidRPr="0076219D">
        <w:rPr>
          <w:rStyle w:val="StyleUnderline"/>
        </w:rPr>
        <w:t>Sway with the GOP</w:t>
      </w:r>
      <w:r>
        <w:rPr>
          <w:rStyle w:val="StyleUnderline"/>
        </w:rPr>
        <w:t xml:space="preserve"> </w:t>
      </w:r>
      <w:r w:rsidRPr="009D5678">
        <w:rPr>
          <w:rStyle w:val="StyleUnderline"/>
          <w:highlight w:val="cyan"/>
        </w:rPr>
        <w:t xml:space="preserve">The way the confrontation ended </w:t>
      </w:r>
      <w:r w:rsidRPr="009D5678">
        <w:rPr>
          <w:rStyle w:val="Emphasis"/>
          <w:highlight w:val="cyan"/>
        </w:rPr>
        <w:t>left an impression</w:t>
      </w:r>
      <w:r w:rsidRPr="0076219D">
        <w:rPr>
          <w:rStyle w:val="StyleUnderline"/>
        </w:rPr>
        <w:t xml:space="preserve"> that </w:t>
      </w:r>
      <w:r w:rsidRPr="009D5678">
        <w:rPr>
          <w:rStyle w:val="StyleUnderline"/>
          <w:highlight w:val="cyan"/>
        </w:rPr>
        <w:t xml:space="preserve">Trump, </w:t>
      </w:r>
      <w:r w:rsidRPr="009D5678">
        <w:rPr>
          <w:rStyle w:val="Emphasis"/>
          <w:highlight w:val="cyan"/>
        </w:rPr>
        <w:t>basking in</w:t>
      </w:r>
      <w:r w:rsidRPr="0076219D">
        <w:rPr>
          <w:rStyle w:val="Emphasis"/>
        </w:rPr>
        <w:t xml:space="preserve"> the </w:t>
      </w:r>
      <w:r w:rsidRPr="009D5678">
        <w:rPr>
          <w:rStyle w:val="Emphasis"/>
          <w:highlight w:val="cyan"/>
        </w:rPr>
        <w:t>p</w:t>
      </w:r>
      <w:r w:rsidRPr="0076219D">
        <w:rPr>
          <w:rStyle w:val="Emphasis"/>
        </w:rPr>
        <w:t xml:space="preserve">olitical </w:t>
      </w:r>
      <w:r w:rsidRPr="009D5678">
        <w:rPr>
          <w:rStyle w:val="Emphasis"/>
          <w:highlight w:val="cyan"/>
        </w:rPr>
        <w:t>c</w:t>
      </w:r>
      <w:r w:rsidRPr="0076219D">
        <w:rPr>
          <w:rStyle w:val="Emphasis"/>
        </w:rPr>
        <w:t>apital</w:t>
      </w:r>
      <w:r w:rsidRPr="0076219D">
        <w:rPr>
          <w:rStyle w:val="StyleUnderline"/>
        </w:rPr>
        <w:t xml:space="preserve"> that new presidents enjoy, </w:t>
      </w:r>
      <w:r w:rsidRPr="009D5678">
        <w:rPr>
          <w:rStyle w:val="StyleUnderline"/>
          <w:highlight w:val="cyan"/>
        </w:rPr>
        <w:t>may have</w:t>
      </w:r>
      <w:r w:rsidRPr="0076219D">
        <w:rPr>
          <w:sz w:val="16"/>
        </w:rPr>
        <w:t xml:space="preserve"> as </w:t>
      </w:r>
      <w:r w:rsidRPr="009D5678">
        <w:rPr>
          <w:rStyle w:val="Emphasis"/>
          <w:highlight w:val="cyan"/>
        </w:rPr>
        <w:t>much sway with the restive Republican caucus</w:t>
      </w:r>
      <w:r w:rsidRPr="0076219D">
        <w:rPr>
          <w:sz w:val="16"/>
        </w:rPr>
        <w:t xml:space="preserve"> as Ryan himself, who was re-elected speaker on Tuesday. </w:t>
      </w:r>
      <w:r w:rsidRPr="0076219D">
        <w:rPr>
          <w:rStyle w:val="StyleUnderline"/>
        </w:rPr>
        <w:t xml:space="preserve">Of course, </w:t>
      </w:r>
      <w:r w:rsidRPr="009D5678">
        <w:rPr>
          <w:rStyle w:val="StyleUnderline"/>
          <w:highlight w:val="cyan"/>
        </w:rPr>
        <w:t>life is going to get a lot tougher</w:t>
      </w:r>
      <w:r w:rsidRPr="0076219D">
        <w:rPr>
          <w:sz w:val="16"/>
        </w:rPr>
        <w:t xml:space="preserve"> for the President-elect. </w:t>
      </w:r>
      <w:r w:rsidRPr="009D5678">
        <w:rPr>
          <w:rStyle w:val="StyleUnderline"/>
          <w:highlight w:val="cyan"/>
        </w:rPr>
        <w:t>Despite</w:t>
      </w:r>
      <w:r w:rsidRPr="0076219D">
        <w:rPr>
          <w:rStyle w:val="StyleUnderline"/>
        </w:rPr>
        <w:t xml:space="preserve"> their </w:t>
      </w:r>
      <w:r w:rsidRPr="009D5678">
        <w:rPr>
          <w:rStyle w:val="StyleUnderline"/>
          <w:highlight w:val="cyan"/>
        </w:rPr>
        <w:t>common political aims</w:t>
      </w:r>
      <w:r w:rsidRPr="0076219D">
        <w:rPr>
          <w:sz w:val="16"/>
        </w:rPr>
        <w:t xml:space="preserve"> -- repealing Obamacare, </w:t>
      </w:r>
      <w:r w:rsidRPr="009D5678">
        <w:rPr>
          <w:rStyle w:val="StyleUnderline"/>
          <w:highlight w:val="cyan"/>
        </w:rPr>
        <w:t>passing big tax cuts</w:t>
      </w:r>
      <w:r w:rsidRPr="0076219D">
        <w:rPr>
          <w:sz w:val="16"/>
        </w:rPr>
        <w:t xml:space="preserve"> and beginning a new era of conservative rule -- </w:t>
      </w:r>
      <w:r w:rsidRPr="009D5678">
        <w:rPr>
          <w:rStyle w:val="StyleUnderline"/>
          <w:highlight w:val="cyan"/>
        </w:rPr>
        <w:t xml:space="preserve">Trump and the GOP will </w:t>
      </w:r>
      <w:r w:rsidRPr="009D5678">
        <w:rPr>
          <w:rStyle w:val="Emphasis"/>
          <w:highlight w:val="cyan"/>
        </w:rPr>
        <w:t>not always see eye to eye</w:t>
      </w:r>
      <w:r w:rsidRPr="009D5678">
        <w:rPr>
          <w:rStyle w:val="StyleUnderline"/>
          <w:highlight w:val="cyan"/>
        </w:rPr>
        <w:t>. And</w:t>
      </w:r>
      <w:r w:rsidRPr="0076219D">
        <w:rPr>
          <w:rStyle w:val="StyleUnderline"/>
        </w:rPr>
        <w:t xml:space="preserve"> Ryan's </w:t>
      </w:r>
      <w:r w:rsidRPr="009D5678">
        <w:rPr>
          <w:rStyle w:val="StyleUnderline"/>
          <w:highlight w:val="cyan"/>
        </w:rPr>
        <w:t>new GOP conference looks</w:t>
      </w:r>
      <w:r w:rsidRPr="0076219D">
        <w:rPr>
          <w:rStyle w:val="StyleUnderline"/>
        </w:rPr>
        <w:t xml:space="preserve"> as likely </w:t>
      </w:r>
      <w:r w:rsidRPr="009D5678">
        <w:rPr>
          <w:rStyle w:val="StyleUnderline"/>
          <w:highlight w:val="cyan"/>
        </w:rPr>
        <w:t>to b</w:t>
      </w:r>
      <w:r w:rsidRPr="0076219D">
        <w:rPr>
          <w:rStyle w:val="StyleUnderline"/>
        </w:rPr>
        <w:t xml:space="preserve">e as </w:t>
      </w:r>
      <w:r w:rsidRPr="009D5678">
        <w:rPr>
          <w:rStyle w:val="Emphasis"/>
          <w:highlight w:val="cyan"/>
        </w:rPr>
        <w:t>unruly</w:t>
      </w:r>
      <w:r w:rsidRPr="0076219D">
        <w:rPr>
          <w:rStyle w:val="Emphasis"/>
        </w:rPr>
        <w:t xml:space="preserve"> </w:t>
      </w:r>
      <w:r w:rsidRPr="0076219D">
        <w:rPr>
          <w:rStyle w:val="StyleUnderline"/>
        </w:rPr>
        <w:t>as his last one</w:t>
      </w:r>
      <w:r w:rsidRPr="0076219D">
        <w:rPr>
          <w:sz w:val="16"/>
        </w:rPr>
        <w:t>.</w:t>
      </w:r>
    </w:p>
    <w:p w14:paraId="195AEB93" w14:textId="104A7DA5" w:rsidR="00FD3D66" w:rsidRDefault="00FD3D66" w:rsidP="00FD3D66">
      <w:pPr>
        <w:pStyle w:val="Heading3"/>
      </w:pPr>
      <w:r>
        <w:t>A2: Winners Win</w:t>
      </w:r>
    </w:p>
    <w:p w14:paraId="6906CA5E" w14:textId="77777777" w:rsidR="00FD3D66" w:rsidRPr="000C26A4" w:rsidRDefault="00FD3D66" w:rsidP="00FD3D66">
      <w:pPr>
        <w:pStyle w:val="Heading4"/>
      </w:pPr>
      <w:r>
        <w:t>Win doesn’t spill over fast enough</w:t>
      </w:r>
    </w:p>
    <w:p w14:paraId="448E791A" w14:textId="2616A406" w:rsidR="00FD3D66" w:rsidRDefault="00FD3D66" w:rsidP="00FD3D66">
      <w:r w:rsidRPr="0098728C">
        <w:rPr>
          <w:rStyle w:val="Style13ptBold"/>
        </w:rPr>
        <w:t>Silber 07</w:t>
      </w:r>
      <w:r w:rsidRPr="000C26A4">
        <w:t xml:space="preserve"> [PhD Political Science &amp; Communication – focus on the Rhetoric of Presidential Policy-Making – Prof of Poli Sci – Samford, [Marissa, What Makes A President Quack?, Prepared for delivery at the 2007 Annual Meeting of the American Political Science Association, August 30th-September 2nd, 2007, Understanding Lame Duck Status Through The Eyes of The Media and Politicians]</w:t>
      </w:r>
    </w:p>
    <w:p w14:paraId="4D9F31C7" w14:textId="77777777" w:rsidR="00FD3D66" w:rsidRPr="000C26A4" w:rsidRDefault="00FD3D66" w:rsidP="00FD3D66"/>
    <w:p w14:paraId="28C8A513" w14:textId="77777777" w:rsidR="00FD3D66" w:rsidRDefault="00FD3D66" w:rsidP="00FD3D66">
      <w:pPr>
        <w:rPr>
          <w:sz w:val="16"/>
        </w:rPr>
      </w:pPr>
      <w:r w:rsidRPr="000C26A4">
        <w:rPr>
          <w:rStyle w:val="underline"/>
        </w:rPr>
        <w:t>Important to the discussion of political capital is whether or not it can be replenished over a term</w:t>
      </w:r>
      <w:r w:rsidRPr="000C26A4">
        <w:rPr>
          <w:sz w:val="16"/>
        </w:rPr>
        <w:t xml:space="preserve">. </w:t>
      </w:r>
      <w:r w:rsidRPr="009D5678">
        <w:rPr>
          <w:rStyle w:val="underline"/>
          <w:highlight w:val="cyan"/>
        </w:rPr>
        <w:t>If a President expends p</w:t>
      </w:r>
      <w:r w:rsidRPr="00136162">
        <w:rPr>
          <w:rStyle w:val="underline"/>
        </w:rPr>
        <w:t xml:space="preserve">olitical </w:t>
      </w:r>
      <w:r w:rsidRPr="009D5678">
        <w:rPr>
          <w:rStyle w:val="underline"/>
          <w:highlight w:val="cyan"/>
        </w:rPr>
        <w:t>c</w:t>
      </w:r>
      <w:r w:rsidRPr="00136162">
        <w:rPr>
          <w:rStyle w:val="underline"/>
        </w:rPr>
        <w:t>apital on his agenda</w:t>
      </w:r>
      <w:r w:rsidRPr="009D5678">
        <w:rPr>
          <w:rStyle w:val="underline"/>
          <w:highlight w:val="cyan"/>
        </w:rPr>
        <w:t>, can it be replaced</w:t>
      </w:r>
      <w:r w:rsidRPr="000C26A4">
        <w:rPr>
          <w:sz w:val="16"/>
        </w:rPr>
        <w:t xml:space="preserve">? Light suggests  that “capital declines over time – public approval consistently falls: midterm losses occur” (31).  </w:t>
      </w:r>
      <w:r w:rsidRPr="009D5678">
        <w:rPr>
          <w:rStyle w:val="underline"/>
          <w:highlight w:val="cyan"/>
        </w:rPr>
        <w:t xml:space="preserve">Capital can be rebuilt, </w:t>
      </w:r>
      <w:r w:rsidRPr="00136162">
        <w:rPr>
          <w:rStyle w:val="underline"/>
        </w:rPr>
        <w:t xml:space="preserve">but </w:t>
      </w:r>
      <w:r w:rsidRPr="009D5678">
        <w:rPr>
          <w:rStyle w:val="Emphasis"/>
          <w:highlight w:val="cyan"/>
        </w:rPr>
        <w:t>only to a limited extent</w:t>
      </w:r>
      <w:r w:rsidRPr="000C26A4">
        <w:rPr>
          <w:rStyle w:val="underline"/>
        </w:rPr>
        <w:t xml:space="preserve">. </w:t>
      </w:r>
      <w:r w:rsidRPr="009D5678">
        <w:rPr>
          <w:rStyle w:val="underline"/>
          <w:highlight w:val="cyan"/>
        </w:rPr>
        <w:t xml:space="preserve">The decline </w:t>
      </w:r>
      <w:r w:rsidRPr="00136162">
        <w:rPr>
          <w:rStyle w:val="underline"/>
        </w:rPr>
        <w:t xml:space="preserve">of capital </w:t>
      </w:r>
      <w:r w:rsidRPr="009D5678">
        <w:rPr>
          <w:rStyle w:val="underline"/>
          <w:highlight w:val="cyan"/>
        </w:rPr>
        <w:t>makes</w:t>
      </w:r>
      <w:r w:rsidRPr="00136162">
        <w:rPr>
          <w:rStyle w:val="underline"/>
        </w:rPr>
        <w:t xml:space="preserve"> </w:t>
      </w:r>
      <w:r w:rsidRPr="009D5678">
        <w:rPr>
          <w:rStyle w:val="underline"/>
          <w:highlight w:val="cyan"/>
        </w:rPr>
        <w:t xml:space="preserve">it difficult to  access information, recruit </w:t>
      </w:r>
      <w:r w:rsidRPr="003453FE">
        <w:rPr>
          <w:rStyle w:val="underline"/>
        </w:rPr>
        <w:t xml:space="preserve">more expertise </w:t>
      </w:r>
      <w:r w:rsidRPr="009D5678">
        <w:rPr>
          <w:rStyle w:val="underline"/>
          <w:highlight w:val="cyan"/>
        </w:rPr>
        <w:t>and maintain energy.</w:t>
      </w:r>
      <w:r w:rsidRPr="000C26A4">
        <w:rPr>
          <w:rStyle w:val="underline"/>
        </w:rPr>
        <w:t xml:space="preserve"> </w:t>
      </w:r>
      <w:r w:rsidRPr="009D5678">
        <w:rPr>
          <w:rStyle w:val="underline"/>
          <w:highlight w:val="cyan"/>
        </w:rPr>
        <w:t xml:space="preserve">If a </w:t>
      </w:r>
      <w:r w:rsidRPr="003453FE">
        <w:rPr>
          <w:rStyle w:val="underline"/>
        </w:rPr>
        <w:t xml:space="preserve">lame duck President </w:t>
      </w:r>
      <w:r w:rsidRPr="009D5678">
        <w:rPr>
          <w:rStyle w:val="underline"/>
          <w:highlight w:val="cyan"/>
        </w:rPr>
        <w:t>can be  defined by a loss of p</w:t>
      </w:r>
      <w:r w:rsidRPr="003453FE">
        <w:rPr>
          <w:rStyle w:val="underline"/>
        </w:rPr>
        <w:t>olitical</w:t>
      </w:r>
      <w:r w:rsidRPr="009D5678">
        <w:rPr>
          <w:rStyle w:val="underline"/>
          <w:highlight w:val="cyan"/>
        </w:rPr>
        <w:t xml:space="preserve"> c</w:t>
      </w:r>
      <w:r w:rsidRPr="003453FE">
        <w:rPr>
          <w:rStyle w:val="underline"/>
        </w:rPr>
        <w:t>apital</w:t>
      </w:r>
      <w:r w:rsidRPr="000C26A4">
        <w:rPr>
          <w:sz w:val="16"/>
        </w:rPr>
        <w:t xml:space="preserve">, this paper helps determine if such capital can be replenished  or if </w:t>
      </w:r>
      <w:r w:rsidRPr="009D5678">
        <w:rPr>
          <w:rStyle w:val="underline"/>
          <w:highlight w:val="cyan"/>
        </w:rPr>
        <w:t>a lame duck can accomplish little</w:t>
      </w:r>
      <w:r w:rsidRPr="000C26A4">
        <w:rPr>
          <w:sz w:val="16"/>
        </w:rPr>
        <w:t xml:space="preserve">. Before determining this, a definition of a lame duck  President must be </w:t>
      </w:r>
    </w:p>
    <w:p w14:paraId="3471A072" w14:textId="77777777" w:rsidR="00FD3D66" w:rsidRDefault="00FD3D66" w:rsidP="00FD3D66">
      <w:pPr>
        <w:rPr>
          <w:sz w:val="16"/>
        </w:rPr>
      </w:pPr>
      <w:r w:rsidRPr="000C26A4">
        <w:rPr>
          <w:sz w:val="16"/>
        </w:rPr>
        <w:t xml:space="preserve">developed.  </w:t>
      </w:r>
    </w:p>
    <w:p w14:paraId="14C2CA0F" w14:textId="77777777" w:rsidR="00FD3D66" w:rsidRPr="00FD3D66" w:rsidRDefault="00FD3D66" w:rsidP="00FD3D66"/>
    <w:p w14:paraId="54F613F1" w14:textId="7F028B3C" w:rsidR="00AD42AF" w:rsidRDefault="00AD42AF" w:rsidP="00AD42AF">
      <w:pPr>
        <w:pStyle w:val="Heading2"/>
      </w:pPr>
      <w:r>
        <w:t>*** IMPACT</w:t>
      </w:r>
    </w:p>
    <w:p w14:paraId="3B6DD099" w14:textId="193E143A" w:rsidR="00911A0C" w:rsidRDefault="00911A0C" w:rsidP="00AD42AF">
      <w:pPr>
        <w:pStyle w:val="Heading3"/>
      </w:pPr>
      <w:r>
        <w:t>Econ---</w:t>
      </w:r>
      <w:r w:rsidR="00C956CB">
        <w:t>IL---</w:t>
      </w:r>
      <w:r>
        <w:t>A2: Debt Ceiling Not Key</w:t>
      </w:r>
    </w:p>
    <w:p w14:paraId="1A932BFE" w14:textId="77777777" w:rsidR="00752E3D" w:rsidRPr="00DD25E5" w:rsidRDefault="00752E3D" w:rsidP="00752E3D">
      <w:pPr>
        <w:pStyle w:val="Heading4"/>
        <w:rPr>
          <w:u w:val="single"/>
        </w:rPr>
      </w:pPr>
      <w:r>
        <w:t xml:space="preserve">Debt ceiling failure </w:t>
      </w:r>
      <w:r>
        <w:rPr>
          <w:u w:val="single"/>
        </w:rPr>
        <w:t>obliterates</w:t>
      </w:r>
      <w:r>
        <w:t xml:space="preserve"> the economy – outweighs </w:t>
      </w:r>
      <w:r>
        <w:rPr>
          <w:u w:val="single"/>
        </w:rPr>
        <w:t>every other</w:t>
      </w:r>
      <w:r>
        <w:t xml:space="preserve"> economic issue – extraordinary measures </w:t>
      </w:r>
      <w:r>
        <w:rPr>
          <w:u w:val="single"/>
        </w:rPr>
        <w:t>will run out</w:t>
      </w:r>
    </w:p>
    <w:p w14:paraId="1B0B764F" w14:textId="15B01C9C" w:rsidR="00752E3D" w:rsidRPr="00236D80" w:rsidRDefault="00752E3D" w:rsidP="00752E3D">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21C66FAC" w14:textId="77777777" w:rsidR="00752E3D" w:rsidRPr="00236D80" w:rsidRDefault="00752E3D" w:rsidP="00752E3D"/>
    <w:p w14:paraId="54B6CB16" w14:textId="77777777" w:rsidR="00752E3D" w:rsidRPr="008968EC" w:rsidRDefault="00752E3D" w:rsidP="00752E3D">
      <w:pPr>
        <w:rPr>
          <w:sz w:val="14"/>
        </w:rPr>
      </w:pPr>
      <w:r w:rsidRPr="009D5678">
        <w:rPr>
          <w:rStyle w:val="StyleUnderline"/>
          <w:highlight w:val="cyan"/>
        </w:rPr>
        <w:t>Of</w:t>
      </w:r>
      <w:r w:rsidRPr="009D5678">
        <w:rPr>
          <w:sz w:val="14"/>
          <w:highlight w:val="cyan"/>
        </w:rPr>
        <w:t xml:space="preserve"> </w:t>
      </w:r>
      <w:r w:rsidRPr="009D5678">
        <w:rPr>
          <w:rStyle w:val="Emphasis"/>
          <w:highlight w:val="cyan"/>
        </w:rPr>
        <w:t>all</w:t>
      </w:r>
      <w:r w:rsidRPr="008968EC">
        <w:rPr>
          <w:sz w:val="14"/>
        </w:rPr>
        <w:t xml:space="preserve"> </w:t>
      </w:r>
      <w:r w:rsidRPr="008968EC">
        <w:rPr>
          <w:rStyle w:val="StyleUnderline"/>
        </w:rPr>
        <w:t xml:space="preserve">the </w:t>
      </w:r>
      <w:r w:rsidRPr="009D5678">
        <w:rPr>
          <w:rStyle w:val="StyleUnderline"/>
          <w:highlight w:val="cyan"/>
        </w:rPr>
        <w:t>economic missteps</w:t>
      </w:r>
      <w:r w:rsidRPr="008968EC">
        <w:rPr>
          <w:rStyle w:val="StyleUnderline"/>
        </w:rPr>
        <w:t xml:space="preserve"> that can and do happen</w:t>
      </w:r>
      <w:r w:rsidRPr="008968EC">
        <w:rPr>
          <w:sz w:val="14"/>
        </w:rPr>
        <w:t xml:space="preserve"> in the U.S.—prolonged major </w:t>
      </w:r>
      <w:r w:rsidRPr="008968EC">
        <w:rPr>
          <w:rStyle w:val="StyleUnderline"/>
        </w:rPr>
        <w:t>deficit spending, nonexistent budgets, unpredictable policies, tumultuous tariffs</w:t>
      </w:r>
      <w:r w:rsidRPr="008968EC">
        <w:rPr>
          <w:sz w:val="14"/>
        </w:rPr>
        <w:t>—</w:t>
      </w:r>
      <w:r w:rsidRPr="009D5678">
        <w:rPr>
          <w:rStyle w:val="StyleUnderline"/>
          <w:highlight w:val="cyan"/>
        </w:rPr>
        <w:t>the</w:t>
      </w:r>
      <w:r w:rsidRPr="009D5678">
        <w:rPr>
          <w:sz w:val="14"/>
          <w:highlight w:val="cyan"/>
        </w:rPr>
        <w:t xml:space="preserve"> </w:t>
      </w:r>
      <w:r w:rsidRPr="009D5678">
        <w:rPr>
          <w:rStyle w:val="Emphasis"/>
          <w:highlight w:val="cyan"/>
        </w:rPr>
        <w:t>worst by far</w:t>
      </w:r>
      <w:r w:rsidRPr="009D5678">
        <w:rPr>
          <w:sz w:val="14"/>
          <w:highlight w:val="cyan"/>
        </w:rPr>
        <w:t xml:space="preserve"> </w:t>
      </w:r>
      <w:r w:rsidRPr="009D5678">
        <w:rPr>
          <w:rStyle w:val="StyleUnderline"/>
          <w:highlight w:val="cyan"/>
        </w:rPr>
        <w:t>is</w:t>
      </w:r>
      <w:r w:rsidRPr="008968EC">
        <w:rPr>
          <w:rStyle w:val="StyleUnderline"/>
        </w:rPr>
        <w:t xml:space="preserve"> the possibility of the government </w:t>
      </w:r>
      <w:r w:rsidRPr="009D5678">
        <w:rPr>
          <w:rStyle w:val="StyleUnderline"/>
          <w:highlight w:val="cyan"/>
        </w:rPr>
        <w:t>defaulting</w:t>
      </w:r>
      <w:r w:rsidRPr="008968EC">
        <w:rPr>
          <w:rStyle w:val="StyleUnderline"/>
        </w:rPr>
        <w:t xml:space="preserve"> on its payments</w:t>
      </w:r>
      <w:r w:rsidRPr="008968EC">
        <w:rPr>
          <w:sz w:val="14"/>
        </w:rPr>
        <w:t xml:space="preserve">. </w:t>
      </w:r>
      <w:r w:rsidRPr="008968EC">
        <w:rPr>
          <w:rStyle w:val="Emphasis"/>
        </w:rPr>
        <w:t>But</w:t>
      </w:r>
      <w:r w:rsidRPr="008968EC">
        <w:rPr>
          <w:sz w:val="14"/>
        </w:rPr>
        <w:t xml:space="preserve"> </w:t>
      </w:r>
      <w:r w:rsidRPr="009D5678">
        <w:rPr>
          <w:rStyle w:val="StyleUnderline"/>
          <w:highlight w:val="cyan"/>
        </w:rPr>
        <w:t>there’s an outside chance of that</w:t>
      </w:r>
      <w:r w:rsidRPr="008968EC">
        <w:rPr>
          <w:rStyle w:val="StyleUnderline"/>
        </w:rPr>
        <w:t xml:space="preserve"> happening this fall </w:t>
      </w:r>
      <w:r w:rsidRPr="009D5678">
        <w:rPr>
          <w:rStyle w:val="StyleUnderline"/>
          <w:highlight w:val="cyan"/>
        </w:rPr>
        <w:t>if Congress cannot</w:t>
      </w:r>
      <w:r w:rsidRPr="008968EC">
        <w:rPr>
          <w:sz w:val="14"/>
        </w:rPr>
        <w:t xml:space="preserve"> agree to </w:t>
      </w:r>
      <w:r w:rsidRPr="009D5678">
        <w:rPr>
          <w:rStyle w:val="StyleUnderline"/>
          <w:highlight w:val="cyan"/>
        </w:rPr>
        <w:t>raise the</w:t>
      </w:r>
      <w:r w:rsidRPr="008968EC">
        <w:rPr>
          <w:sz w:val="14"/>
        </w:rPr>
        <w:t xml:space="preserve"> so-called </w:t>
      </w:r>
      <w:r w:rsidRPr="008968EC">
        <w:rPr>
          <w:rStyle w:val="StyleUnderline"/>
        </w:rPr>
        <w:t xml:space="preserve">“debt </w:t>
      </w:r>
      <w:r w:rsidRPr="009D5678">
        <w:rPr>
          <w:rStyle w:val="StyleUnderline"/>
          <w:highlight w:val="cyan"/>
        </w:rPr>
        <w:t>ceiling</w:t>
      </w:r>
      <w:r w:rsidRPr="008968EC">
        <w:rPr>
          <w:rStyle w:val="StyleUnderline"/>
        </w:rPr>
        <w:t>.”</w:t>
      </w:r>
    </w:p>
    <w:p w14:paraId="0399EE47" w14:textId="77777777" w:rsidR="00752E3D" w:rsidRDefault="00752E3D" w:rsidP="00752E3D">
      <w:pPr>
        <w:rPr>
          <w:sz w:val="14"/>
        </w:rPr>
      </w:pPr>
      <w:r w:rsidRPr="008968EC">
        <w:rPr>
          <w:rStyle w:val="StyleUnderline"/>
        </w:rPr>
        <w:t xml:space="preserve">While </w:t>
      </w:r>
      <w:r w:rsidRPr="009D5678">
        <w:rPr>
          <w:rStyle w:val="Emphasis"/>
          <w:highlight w:val="cyan"/>
        </w:rPr>
        <w:t>a single standoff</w:t>
      </w:r>
      <w:r w:rsidRPr="00BE7E6D">
        <w:rPr>
          <w:sz w:val="14"/>
        </w:rPr>
        <w:t xml:space="preserve"> </w:t>
      </w:r>
      <w:r w:rsidRPr="008968EC">
        <w:rPr>
          <w:rStyle w:val="StyleUnderline"/>
        </w:rPr>
        <w:t>in 2011 (that resulted in an increased ceiling)</w:t>
      </w:r>
      <w:r w:rsidRPr="00BE7E6D">
        <w:rPr>
          <w:sz w:val="14"/>
        </w:rPr>
        <w:t xml:space="preserve"> </w:t>
      </w:r>
      <w:r w:rsidRPr="009D5678">
        <w:rPr>
          <w:rStyle w:val="Emphasis"/>
          <w:highlight w:val="cyan"/>
        </w:rPr>
        <w:t>drew a credit</w:t>
      </w:r>
      <w:r w:rsidRPr="008968EC">
        <w:rPr>
          <w:rStyle w:val="Emphasis"/>
        </w:rPr>
        <w:t xml:space="preserve"> rating </w:t>
      </w:r>
      <w:r w:rsidRPr="009D5678">
        <w:rPr>
          <w:rStyle w:val="Emphasis"/>
          <w:highlight w:val="cyan"/>
        </w:rPr>
        <w:t>downgrade</w:t>
      </w:r>
      <w:r w:rsidRPr="00BE7E6D">
        <w:rPr>
          <w:sz w:val="14"/>
        </w:rPr>
        <w:t xml:space="preserve"> from AAA to AA+ from Standard &amp; Poor’s </w:t>
      </w:r>
      <w:r w:rsidRPr="008968EC">
        <w:rPr>
          <w:rStyle w:val="StyleUnderline"/>
        </w:rPr>
        <w:t>that is</w:t>
      </w:r>
      <w:r w:rsidRPr="00BE7E6D">
        <w:rPr>
          <w:sz w:val="14"/>
        </w:rPr>
        <w:t xml:space="preserve"> </w:t>
      </w:r>
      <w:r w:rsidRPr="009D5678">
        <w:rPr>
          <w:rStyle w:val="Emphasis"/>
          <w:highlight w:val="cyan"/>
        </w:rPr>
        <w:t>still in effect</w:t>
      </w:r>
      <w:r w:rsidRPr="008968EC">
        <w:rPr>
          <w:rStyle w:val="Emphasis"/>
        </w:rPr>
        <w:t xml:space="preserve"> today</w:t>
      </w:r>
      <w:r w:rsidRPr="00BE7E6D">
        <w:rPr>
          <w:sz w:val="14"/>
        </w:rPr>
        <w:t xml:space="preserve">, </w:t>
      </w:r>
      <w:r w:rsidRPr="008968EC">
        <w:rPr>
          <w:rStyle w:val="StyleUnderline"/>
        </w:rPr>
        <w:t xml:space="preserve">the potential </w:t>
      </w:r>
      <w:r w:rsidRPr="009D5678">
        <w:rPr>
          <w:rStyle w:val="StyleUnderline"/>
          <w:highlight w:val="cyan"/>
        </w:rPr>
        <w:t>damage of</w:t>
      </w:r>
      <w:r w:rsidRPr="008968EC">
        <w:rPr>
          <w:rStyle w:val="StyleUnderline"/>
        </w:rPr>
        <w:t xml:space="preserve"> an </w:t>
      </w:r>
      <w:r w:rsidRPr="009D5678">
        <w:rPr>
          <w:rStyle w:val="StyleUnderline"/>
          <w:highlight w:val="cyan"/>
        </w:rPr>
        <w:t xml:space="preserve">actual default is </w:t>
      </w:r>
      <w:r w:rsidRPr="009D5678">
        <w:rPr>
          <w:rStyle w:val="Emphasis"/>
          <w:highlight w:val="cyan"/>
        </w:rPr>
        <w:t>incalculable</w:t>
      </w:r>
      <w:r w:rsidRPr="00BE7E6D">
        <w:rPr>
          <w:sz w:val="14"/>
        </w:rPr>
        <w:t xml:space="preserve">. Which is why </w:t>
      </w:r>
      <w:r w:rsidRPr="008968EC">
        <w:rPr>
          <w:rStyle w:val="StyleUnderline"/>
        </w:rPr>
        <w:t>there is</w:t>
      </w:r>
      <w:r w:rsidRPr="00BE7E6D">
        <w:rPr>
          <w:sz w:val="14"/>
        </w:rPr>
        <w:t xml:space="preserve"> </w:t>
      </w:r>
      <w:r w:rsidRPr="008968EC">
        <w:rPr>
          <w:rStyle w:val="Emphasis"/>
        </w:rPr>
        <w:t>cause for concern</w:t>
      </w:r>
      <w:r w:rsidRPr="00BE7E6D">
        <w:rPr>
          <w:sz w:val="14"/>
        </w:rPr>
        <w:t xml:space="preserve">: The U.S. hit the debt ceiling of $22 trillion on March 2. At this point, </w:t>
      </w:r>
      <w:r w:rsidRPr="009D5678">
        <w:rPr>
          <w:rStyle w:val="StyleUnderline"/>
          <w:highlight w:val="cyan"/>
        </w:rPr>
        <w:t xml:space="preserve">the U.S. </w:t>
      </w:r>
      <w:r w:rsidRPr="009D5678">
        <w:rPr>
          <w:rStyle w:val="Emphasis"/>
          <w:highlight w:val="cyan"/>
        </w:rPr>
        <w:t>cannot</w:t>
      </w:r>
      <w:r w:rsidRPr="009D5678">
        <w:rPr>
          <w:sz w:val="14"/>
          <w:highlight w:val="cyan"/>
        </w:rPr>
        <w:t xml:space="preserve"> </w:t>
      </w:r>
      <w:r w:rsidRPr="009D5678">
        <w:rPr>
          <w:rStyle w:val="StyleUnderline"/>
          <w:highlight w:val="cyan"/>
        </w:rPr>
        <w:t>issue new bonds</w:t>
      </w:r>
      <w:r w:rsidRPr="008968EC">
        <w:rPr>
          <w:rStyle w:val="StyleUnderline"/>
        </w:rPr>
        <w:t xml:space="preserve"> to borrow money </w:t>
      </w:r>
      <w:r w:rsidRPr="009D5678">
        <w:rPr>
          <w:rStyle w:val="StyleUnderline"/>
          <w:highlight w:val="cyan"/>
        </w:rPr>
        <w:t>and</w:t>
      </w:r>
      <w:r w:rsidRPr="00BE7E6D">
        <w:rPr>
          <w:sz w:val="14"/>
        </w:rPr>
        <w:t xml:space="preserve"> so </w:t>
      </w:r>
      <w:r w:rsidRPr="009D5678">
        <w:rPr>
          <w:rStyle w:val="StyleUnderline"/>
          <w:highlight w:val="cyan"/>
        </w:rPr>
        <w:t xml:space="preserve">has </w:t>
      </w:r>
      <w:r w:rsidRPr="009D5678">
        <w:rPr>
          <w:rStyle w:val="Emphasis"/>
          <w:highlight w:val="cyan"/>
        </w:rPr>
        <w:t>only cash</w:t>
      </w:r>
      <w:r w:rsidRPr="008968EC">
        <w:rPr>
          <w:rStyle w:val="Emphasis"/>
        </w:rPr>
        <w:t xml:space="preserve"> on hand</w:t>
      </w:r>
      <w:r w:rsidRPr="00BE7E6D">
        <w:rPr>
          <w:sz w:val="14"/>
        </w:rPr>
        <w:t xml:space="preserve"> </w:t>
      </w:r>
      <w:r w:rsidRPr="008968EC">
        <w:rPr>
          <w:rStyle w:val="StyleUnderline"/>
        </w:rPr>
        <w:t xml:space="preserve">to pay </w:t>
      </w:r>
      <w:r w:rsidRPr="00BE7E6D">
        <w:rPr>
          <w:rStyle w:val="StyleUnderline"/>
        </w:rPr>
        <w:t>bills. Only</w:t>
      </w:r>
      <w:r w:rsidRPr="00BE7E6D">
        <w:rPr>
          <w:sz w:val="14"/>
        </w:rPr>
        <w:t xml:space="preserve"> the Treasury Department’s use of so-called </w:t>
      </w:r>
      <w:r w:rsidRPr="008968EC">
        <w:rPr>
          <w:rStyle w:val="StyleUnderline"/>
        </w:rPr>
        <w:t>extraordinary measures</w:t>
      </w:r>
      <w:r w:rsidRPr="00BE7E6D">
        <w:rPr>
          <w:sz w:val="14"/>
        </w:rPr>
        <w:t>—basically accounting tricks—</w:t>
      </w:r>
      <w:r w:rsidRPr="00BE7E6D">
        <w:rPr>
          <w:rStyle w:val="StyleUnderline"/>
        </w:rPr>
        <w:t>is keeping the government functioning</w:t>
      </w:r>
      <w:r w:rsidRPr="00BE7E6D">
        <w:rPr>
          <w:sz w:val="14"/>
        </w:rPr>
        <w:t xml:space="preserve"> and not running out of money. </w:t>
      </w:r>
      <w:r w:rsidRPr="00BE7E6D">
        <w:rPr>
          <w:rStyle w:val="Emphasis"/>
        </w:rPr>
        <w:t>But</w:t>
      </w:r>
      <w:r w:rsidRPr="00BE7E6D">
        <w:rPr>
          <w:sz w:val="14"/>
        </w:rPr>
        <w:t xml:space="preserve"> </w:t>
      </w:r>
      <w:r w:rsidRPr="009D5678">
        <w:rPr>
          <w:rStyle w:val="StyleUnderline"/>
          <w:highlight w:val="cyan"/>
        </w:rPr>
        <w:t>come September, the U.S.</w:t>
      </w:r>
      <w:r w:rsidRPr="00BE7E6D">
        <w:rPr>
          <w:rStyle w:val="StyleUnderline"/>
        </w:rPr>
        <w:t xml:space="preserve"> </w:t>
      </w:r>
      <w:r w:rsidRPr="00BE7E6D">
        <w:rPr>
          <w:rStyle w:val="Emphasis"/>
        </w:rPr>
        <w:t xml:space="preserve">officially </w:t>
      </w:r>
      <w:r w:rsidRPr="009D5678">
        <w:rPr>
          <w:rStyle w:val="Emphasis"/>
          <w:highlight w:val="cyan"/>
        </w:rPr>
        <w:t>will run out</w:t>
      </w:r>
      <w:r w:rsidRPr="00BE7E6D">
        <w:rPr>
          <w:rStyle w:val="Emphasis"/>
        </w:rPr>
        <w:t xml:space="preserve"> of cash</w:t>
      </w:r>
      <w:r w:rsidRPr="00BE7E6D">
        <w:rPr>
          <w:sz w:val="14"/>
        </w:rPr>
        <w:t xml:space="preserve"> </w:t>
      </w:r>
      <w:r w:rsidRPr="00BE7E6D">
        <w:rPr>
          <w:rStyle w:val="StyleUnderline"/>
        </w:rPr>
        <w:t>to pay its obligations.</w:t>
      </w:r>
      <w:r w:rsidRPr="00BE7E6D">
        <w:rPr>
          <w:sz w:val="14"/>
        </w:rPr>
        <w:t xml:space="preserve"> </w:t>
      </w:r>
      <w:r w:rsidRPr="009D5678">
        <w:rPr>
          <w:rStyle w:val="StyleUnderline"/>
          <w:highlight w:val="cyan"/>
        </w:rPr>
        <w:t>While</w:t>
      </w:r>
      <w:r w:rsidRPr="00BE7E6D">
        <w:rPr>
          <w:rStyle w:val="StyleUnderline"/>
        </w:rPr>
        <w:t xml:space="preserve"> experts say </w:t>
      </w:r>
      <w:r w:rsidRPr="00BE7E6D">
        <w:rPr>
          <w:rStyle w:val="Emphasis"/>
        </w:rPr>
        <w:t xml:space="preserve">the </w:t>
      </w:r>
      <w:r w:rsidRPr="009D5678">
        <w:rPr>
          <w:rStyle w:val="Emphasis"/>
          <w:highlight w:val="cyan"/>
        </w:rPr>
        <w:t>probability is low</w:t>
      </w:r>
      <w:r w:rsidRPr="00BE7E6D">
        <w:rPr>
          <w:sz w:val="14"/>
        </w:rPr>
        <w:t xml:space="preserve"> </w:t>
      </w:r>
      <w:r w:rsidRPr="00BE7E6D">
        <w:rPr>
          <w:rStyle w:val="StyleUnderline"/>
        </w:rPr>
        <w:t xml:space="preserve">that </w:t>
      </w:r>
      <w:r w:rsidRPr="00D61E87">
        <w:rPr>
          <w:rStyle w:val="StyleUnderline"/>
        </w:rPr>
        <w:t>Congress would allow a default</w:t>
      </w:r>
      <w:r w:rsidRPr="00D61E87">
        <w:rPr>
          <w:sz w:val="14"/>
        </w:rPr>
        <w:t xml:space="preserve">, the </w:t>
      </w:r>
      <w:r w:rsidRPr="00D61E87">
        <w:rPr>
          <w:rStyle w:val="StyleUnderline"/>
        </w:rPr>
        <w:t>unpredictability of</w:t>
      </w:r>
      <w:r w:rsidRPr="00D61E87">
        <w:rPr>
          <w:sz w:val="14"/>
        </w:rPr>
        <w:t xml:space="preserve"> Donald </w:t>
      </w:r>
      <w:r w:rsidRPr="00D61E87">
        <w:rPr>
          <w:rStyle w:val="StyleUnderline"/>
        </w:rPr>
        <w:t xml:space="preserve">Trump makes the </w:t>
      </w:r>
      <w:r w:rsidRPr="009D5678">
        <w:rPr>
          <w:rStyle w:val="StyleUnderline"/>
          <w:highlight w:val="cyan"/>
        </w:rPr>
        <w:t xml:space="preserve">unthinkable </w:t>
      </w:r>
      <w:r w:rsidRPr="00D61E87">
        <w:rPr>
          <w:rStyle w:val="Emphasis"/>
        </w:rPr>
        <w:t xml:space="preserve">something that </w:t>
      </w:r>
      <w:r w:rsidRPr="009D5678">
        <w:rPr>
          <w:rStyle w:val="Emphasis"/>
          <w:highlight w:val="cyan"/>
        </w:rPr>
        <w:t>could happen</w:t>
      </w:r>
      <w:r w:rsidRPr="00BE7E6D">
        <w:rPr>
          <w:sz w:val="14"/>
        </w:rPr>
        <w:t>.</w:t>
      </w:r>
    </w:p>
    <w:p w14:paraId="4356C0C1" w14:textId="77777777" w:rsidR="00752E3D" w:rsidRPr="00025D1B" w:rsidRDefault="00752E3D" w:rsidP="00752E3D">
      <w:pPr>
        <w:rPr>
          <w:rStyle w:val="StyleUnderline"/>
        </w:rPr>
      </w:pPr>
      <w:r w:rsidRPr="00025D1B">
        <w:rPr>
          <w:rStyle w:val="StyleUnderline"/>
        </w:rPr>
        <w:t>Why the ceiling matters</w:t>
      </w:r>
    </w:p>
    <w:p w14:paraId="722D9755" w14:textId="77777777" w:rsidR="00752E3D" w:rsidRDefault="00752E3D" w:rsidP="00752E3D">
      <w:pPr>
        <w:rPr>
          <w:sz w:val="14"/>
        </w:rPr>
      </w:pPr>
      <w:r>
        <w:rPr>
          <w:sz w:val="14"/>
        </w:rPr>
        <w:t>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AllianceBernstein.</w:t>
      </w:r>
    </w:p>
    <w:p w14:paraId="5A13954F" w14:textId="77777777" w:rsidR="00752E3D" w:rsidRDefault="00752E3D" w:rsidP="00752E3D">
      <w:pPr>
        <w:rPr>
          <w:sz w:val="14"/>
        </w:rPr>
      </w:pPr>
      <w:r>
        <w:rPr>
          <w:sz w:val="14"/>
        </w:rPr>
        <w:t>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w:t>
      </w:r>
    </w:p>
    <w:p w14:paraId="3C53D43C" w14:textId="77777777" w:rsidR="00752E3D" w:rsidRDefault="00752E3D" w:rsidP="00752E3D">
      <w:pPr>
        <w:rPr>
          <w:sz w:val="14"/>
        </w:rPr>
      </w:pPr>
      <w:r w:rsidRPr="00025D1B">
        <w:rPr>
          <w:rStyle w:val="StyleUnderline"/>
        </w:rPr>
        <w:t>“At the end of the day it keeps the full faith and credit of the United states in place,” said</w:t>
      </w:r>
      <w:r>
        <w:rPr>
          <w:sz w:val="14"/>
        </w:rPr>
        <w:t xml:space="preserve"> Chris </w:t>
      </w:r>
      <w:r w:rsidRPr="00025D1B">
        <w:rPr>
          <w:rStyle w:val="StyleUnderline"/>
        </w:rPr>
        <w:t>Campbell</w:t>
      </w:r>
      <w:r>
        <w:rPr>
          <w:sz w:val="14"/>
        </w:rPr>
        <w:t>,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w:t>
      </w:r>
    </w:p>
    <w:p w14:paraId="7701E825" w14:textId="77777777" w:rsidR="00752E3D" w:rsidRDefault="00752E3D" w:rsidP="00752E3D">
      <w:pPr>
        <w:rPr>
          <w:sz w:val="14"/>
        </w:rPr>
      </w:pPr>
      <w:r>
        <w:rPr>
          <w:sz w:val="14"/>
        </w:rPr>
        <w:t>The nuclear option</w:t>
      </w:r>
    </w:p>
    <w:p w14:paraId="1F33D84B" w14:textId="77777777" w:rsidR="00752E3D" w:rsidRPr="00025D1B" w:rsidRDefault="00752E3D" w:rsidP="00752E3D">
      <w:pPr>
        <w:rPr>
          <w:rStyle w:val="Emphasis"/>
        </w:rPr>
      </w:pPr>
      <w:r w:rsidRPr="00025D1B">
        <w:rPr>
          <w:rStyle w:val="StyleUnderline"/>
        </w:rPr>
        <w:t>Without an increase in the debt ceiling, the U.S. cannot borrow more. “At some point, programs get affected,” said</w:t>
      </w:r>
      <w:r>
        <w:rPr>
          <w:sz w:val="14"/>
        </w:rPr>
        <w:t xml:space="preserve"> Stuart </w:t>
      </w:r>
      <w:r w:rsidRPr="00025D1B">
        <w:rPr>
          <w:rStyle w:val="StyleUnderline"/>
        </w:rPr>
        <w:t>Greenbaum</w:t>
      </w:r>
      <w:r>
        <w:rPr>
          <w:sz w:val="14"/>
        </w:rPr>
        <w:t xml:space="preserve">, retired dean of the Olin Business School at Washington University. </w:t>
      </w:r>
      <w:r w:rsidRPr="00025D1B">
        <w:rPr>
          <w:rStyle w:val="StyleUnderline"/>
        </w:rPr>
        <w:t xml:space="preserve">“They cut back here, they cut back there on spending.” And some debts don’t get paid, </w:t>
      </w:r>
      <w:r w:rsidRPr="00025D1B">
        <w:rPr>
          <w:rStyle w:val="Emphasis"/>
        </w:rPr>
        <w:t>putting the U.S. into default.</w:t>
      </w:r>
    </w:p>
    <w:p w14:paraId="22FD6AAC" w14:textId="77777777" w:rsidR="00752E3D" w:rsidRDefault="00752E3D" w:rsidP="00752E3D">
      <w:pPr>
        <w:rPr>
          <w:sz w:val="14"/>
        </w:rPr>
      </w:pPr>
      <w:r>
        <w:rPr>
          <w:sz w:val="14"/>
        </w:rPr>
        <w:t>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w:t>
      </w:r>
    </w:p>
    <w:p w14:paraId="6EF20F84" w14:textId="77777777" w:rsidR="00752E3D" w:rsidRDefault="00752E3D" w:rsidP="00752E3D">
      <w:pPr>
        <w:rPr>
          <w:sz w:val="14"/>
        </w:rPr>
      </w:pPr>
      <w:r>
        <w:rPr>
          <w:sz w:val="14"/>
        </w:rPr>
        <w:t>“The analogy that somebody used was it was like asking what happened if every nuclear warhead went off—whether you got [only] massive destruction or the end of everything,” said Kumar, who was involved in the negotiations during the 2011 debt crisis.</w:t>
      </w:r>
    </w:p>
    <w:p w14:paraId="574A1C49" w14:textId="77777777" w:rsidR="00752E3D" w:rsidRDefault="00752E3D" w:rsidP="00752E3D">
      <w:pPr>
        <w:rPr>
          <w:sz w:val="14"/>
        </w:rPr>
      </w:pPr>
      <w:r>
        <w:rPr>
          <w:sz w:val="14"/>
        </w:rPr>
        <w:t>“Eventually, you can get a run on the dollar,” Greenbaum said. The value of the dollar would plummet, taking with it the stability of international trade and untold amounts of perceived value.</w:t>
      </w:r>
    </w:p>
    <w:p w14:paraId="512BF48F" w14:textId="77777777" w:rsidR="00752E3D" w:rsidRDefault="00752E3D" w:rsidP="00752E3D">
      <w:pPr>
        <w:rPr>
          <w:rStyle w:val="Emphasis"/>
        </w:rPr>
      </w:pPr>
      <w:r w:rsidRPr="009D5678">
        <w:rPr>
          <w:rStyle w:val="StyleUnderline"/>
          <w:highlight w:val="cyan"/>
        </w:rPr>
        <w:t>The</w:t>
      </w:r>
      <w:r>
        <w:rPr>
          <w:sz w:val="14"/>
        </w:rPr>
        <w:t xml:space="preserve"> other </w:t>
      </w:r>
      <w:r w:rsidRPr="009D5678">
        <w:rPr>
          <w:rStyle w:val="StyleUnderline"/>
          <w:highlight w:val="cyan"/>
        </w:rPr>
        <w:t>issue is the amount of investment</w:t>
      </w:r>
      <w:r w:rsidRPr="00025D1B">
        <w:rPr>
          <w:rStyle w:val="StyleUnderline"/>
        </w:rPr>
        <w:t xml:space="preserve"> that has been placed </w:t>
      </w:r>
      <w:r w:rsidRPr="009D5678">
        <w:rPr>
          <w:rStyle w:val="StyleUnderline"/>
          <w:highlight w:val="cyan"/>
        </w:rPr>
        <w:t>in the</w:t>
      </w:r>
      <w:r w:rsidRPr="00025D1B">
        <w:rPr>
          <w:rStyle w:val="StyleUnderline"/>
        </w:rPr>
        <w:t xml:space="preserve"> trust of the </w:t>
      </w:r>
      <w:r w:rsidRPr="009D5678">
        <w:rPr>
          <w:rStyle w:val="StyleUnderline"/>
          <w:highlight w:val="cyan"/>
        </w:rPr>
        <w:t>U.S</w:t>
      </w:r>
      <w:r w:rsidRPr="009D5678">
        <w:rPr>
          <w:sz w:val="14"/>
          <w:highlight w:val="cyan"/>
        </w:rPr>
        <w:t xml:space="preserve">. </w:t>
      </w:r>
      <w:r w:rsidRPr="009D5678">
        <w:rPr>
          <w:rStyle w:val="Emphasis"/>
          <w:highlight w:val="cyan"/>
        </w:rPr>
        <w:t>“Where are you supposed to go if U.S. assets are not safe?”</w:t>
      </w:r>
      <w:r w:rsidRPr="009D5678">
        <w:rPr>
          <w:sz w:val="14"/>
          <w:highlight w:val="cyan"/>
        </w:rPr>
        <w:t xml:space="preserve"> </w:t>
      </w:r>
      <w:r w:rsidRPr="009D5678">
        <w:rPr>
          <w:rStyle w:val="StyleUnderline"/>
          <w:highlight w:val="cyan"/>
        </w:rPr>
        <w:t xml:space="preserve">Winograd asked. “What would be safe?” </w:t>
      </w:r>
      <w:r w:rsidRPr="009D5678">
        <w:rPr>
          <w:rStyle w:val="Emphasis"/>
          <w:highlight w:val="cyan"/>
        </w:rPr>
        <w:t>Nothing</w:t>
      </w:r>
      <w:r w:rsidRPr="009D5678">
        <w:rPr>
          <w:sz w:val="14"/>
          <w:highlight w:val="cyan"/>
        </w:rPr>
        <w:t xml:space="preserve">. </w:t>
      </w:r>
      <w:r w:rsidRPr="009D5678">
        <w:rPr>
          <w:rStyle w:val="StyleUnderline"/>
          <w:highlight w:val="cyan"/>
        </w:rPr>
        <w:t>At stake would be</w:t>
      </w:r>
      <w:r w:rsidRPr="00025D1B">
        <w:rPr>
          <w:rStyle w:val="StyleUnderline"/>
        </w:rPr>
        <w:t xml:space="preserve"> the full faith and credit of the U.S. </w:t>
      </w:r>
      <w:r w:rsidRPr="00025D1B">
        <w:rPr>
          <w:rStyle w:val="Emphasis"/>
        </w:rPr>
        <w:t xml:space="preserve">and </w:t>
      </w:r>
      <w:r w:rsidRPr="009D5678">
        <w:rPr>
          <w:rStyle w:val="Emphasis"/>
          <w:highlight w:val="cyan"/>
        </w:rPr>
        <w:t>the global economy.</w:t>
      </w:r>
    </w:p>
    <w:p w14:paraId="465CAC0C" w14:textId="7019B2FE" w:rsidR="00A10085" w:rsidRDefault="00A10085" w:rsidP="00A10085">
      <w:pPr>
        <w:pStyle w:val="Heading4"/>
        <w:rPr>
          <w:b w:val="0"/>
          <w:bCs/>
          <w:u w:val="single"/>
        </w:rPr>
      </w:pPr>
      <w:r>
        <w:t xml:space="preserve">Hitting the debt ceiling causes </w:t>
      </w:r>
      <w:r>
        <w:rPr>
          <w:u w:val="single"/>
        </w:rPr>
        <w:t>an immediate recession</w:t>
      </w:r>
      <w:r>
        <w:rPr>
          <w:b w:val="0"/>
          <w:bCs/>
        </w:rPr>
        <w:t xml:space="preserve"> – impacts are </w:t>
      </w:r>
      <w:r w:rsidRPr="00A10085">
        <w:rPr>
          <w:b w:val="0"/>
          <w:bCs/>
          <w:u w:val="single"/>
        </w:rPr>
        <w:t>already being felt</w:t>
      </w:r>
      <w:r>
        <w:rPr>
          <w:b w:val="0"/>
          <w:bCs/>
        </w:rPr>
        <w:t xml:space="preserve"> and extraordinary measures </w:t>
      </w:r>
      <w:r w:rsidRPr="00A10085">
        <w:rPr>
          <w:b w:val="0"/>
          <w:bCs/>
          <w:u w:val="single"/>
        </w:rPr>
        <w:t>won’t last</w:t>
      </w:r>
    </w:p>
    <w:p w14:paraId="24F4BFDF" w14:textId="4F1976F8" w:rsidR="00A10085" w:rsidRPr="00A10085" w:rsidRDefault="00A10085" w:rsidP="00A10085">
      <w:r>
        <w:rPr>
          <w:rStyle w:val="Style13ptBold"/>
        </w:rPr>
        <w:t xml:space="preserve">CNBC 5/1 </w:t>
      </w:r>
      <w:r w:rsidRPr="00A10085">
        <w:t xml:space="preserve">---- “US May Lose Borrowing Authority in the Second Half of 2019, Treasury Department Says,” </w:t>
      </w:r>
      <w:r>
        <w:t>2019, https://www.cnbc.com/2019/05/01/us-may-lose-borrowing-authority-in-the-second-half-of-2019-treasury-department-says.html</w:t>
      </w:r>
    </w:p>
    <w:p w14:paraId="159354CF" w14:textId="77777777" w:rsidR="00A10085" w:rsidRPr="00A10085" w:rsidRDefault="00A10085" w:rsidP="00A10085"/>
    <w:p w14:paraId="57E23575" w14:textId="2C149AF5" w:rsidR="00A10085" w:rsidRPr="004D1921" w:rsidRDefault="00A10085" w:rsidP="00A10085">
      <w:pPr>
        <w:rPr>
          <w:sz w:val="14"/>
        </w:rPr>
      </w:pPr>
      <w:r w:rsidRPr="009D5678">
        <w:rPr>
          <w:rStyle w:val="StyleUnderline"/>
          <w:highlight w:val="cyan"/>
        </w:rPr>
        <w:t>The U.S.</w:t>
      </w:r>
      <w:r w:rsidRPr="004D1921">
        <w:rPr>
          <w:sz w:val="14"/>
        </w:rPr>
        <w:t xml:space="preserve"> government </w:t>
      </w:r>
      <w:r w:rsidRPr="009D5678">
        <w:rPr>
          <w:rStyle w:val="StyleUnderline"/>
          <w:highlight w:val="cyan"/>
        </w:rPr>
        <w:t>will</w:t>
      </w:r>
      <w:r w:rsidRPr="009D5678">
        <w:rPr>
          <w:sz w:val="14"/>
          <w:highlight w:val="cyan"/>
        </w:rPr>
        <w:t xml:space="preserve"> </w:t>
      </w:r>
      <w:r w:rsidRPr="009D5678">
        <w:rPr>
          <w:rStyle w:val="Emphasis"/>
          <w:highlight w:val="cyan"/>
        </w:rPr>
        <w:t>have to stop borrowing</w:t>
      </w:r>
      <w:r w:rsidRPr="004D1921">
        <w:rPr>
          <w:sz w:val="14"/>
        </w:rPr>
        <w:t xml:space="preserve"> money </w:t>
      </w:r>
      <w:r w:rsidRPr="004D1921">
        <w:rPr>
          <w:rStyle w:val="StyleUnderline"/>
        </w:rPr>
        <w:t xml:space="preserve">between July and December </w:t>
      </w:r>
      <w:r w:rsidRPr="009D5678">
        <w:rPr>
          <w:rStyle w:val="StyleUnderline"/>
          <w:highlight w:val="cyan"/>
        </w:rPr>
        <w:t>if Washington doesn’t agree to raise</w:t>
      </w:r>
      <w:r w:rsidRPr="004D1921">
        <w:rPr>
          <w:rStyle w:val="StyleUnderline"/>
        </w:rPr>
        <w:t xml:space="preserve"> a legal restriction on public </w:t>
      </w:r>
      <w:r w:rsidRPr="009D5678">
        <w:rPr>
          <w:rStyle w:val="StyleUnderline"/>
          <w:highlight w:val="cyan"/>
        </w:rPr>
        <w:t>debt</w:t>
      </w:r>
      <w:r w:rsidRPr="004D1921">
        <w:rPr>
          <w:sz w:val="14"/>
        </w:rPr>
        <w:t xml:space="preserve">, the </w:t>
      </w:r>
      <w:r w:rsidRPr="004D1921">
        <w:rPr>
          <w:rStyle w:val="StyleUnderline"/>
        </w:rPr>
        <w:t>Treasury</w:t>
      </w:r>
      <w:r w:rsidRPr="004D1921">
        <w:rPr>
          <w:sz w:val="14"/>
        </w:rPr>
        <w:t xml:space="preserve"> Department </w:t>
      </w:r>
      <w:r w:rsidRPr="004D1921">
        <w:rPr>
          <w:rStyle w:val="StyleUnderline"/>
        </w:rPr>
        <w:t>said</w:t>
      </w:r>
      <w:r w:rsidRPr="004D1921">
        <w:rPr>
          <w:sz w:val="14"/>
        </w:rPr>
        <w:t xml:space="preserve"> on Wednesday.</w:t>
      </w:r>
    </w:p>
    <w:p w14:paraId="522DA79B" w14:textId="30404144" w:rsidR="00A10085" w:rsidRPr="004D1921" w:rsidRDefault="00A10085" w:rsidP="00A10085">
      <w:pPr>
        <w:rPr>
          <w:sz w:val="14"/>
        </w:rPr>
      </w:pPr>
      <w:r w:rsidRPr="009D5678">
        <w:rPr>
          <w:rStyle w:val="StyleUnderline"/>
          <w:highlight w:val="cyan"/>
        </w:rPr>
        <w:t>Hitting that</w:t>
      </w:r>
      <w:r w:rsidRPr="004D1921">
        <w:rPr>
          <w:sz w:val="14"/>
        </w:rPr>
        <w:t xml:space="preserve"> so-called </w:t>
      </w:r>
      <w:r w:rsidRPr="009D5678">
        <w:rPr>
          <w:rStyle w:val="StyleUnderline"/>
          <w:highlight w:val="cyan"/>
        </w:rPr>
        <w:t>“debt ceiling” could trigger</w:t>
      </w:r>
      <w:r w:rsidRPr="004D1921">
        <w:rPr>
          <w:rStyle w:val="StyleUnderline"/>
        </w:rPr>
        <w:t xml:space="preserve"> a U.S. </w:t>
      </w:r>
      <w:r w:rsidRPr="009D5678">
        <w:rPr>
          <w:rStyle w:val="StyleUnderline"/>
          <w:highlight w:val="cyan"/>
        </w:rPr>
        <w:t>default</w:t>
      </w:r>
      <w:r w:rsidRPr="004D1921">
        <w:rPr>
          <w:rStyle w:val="StyleUnderline"/>
        </w:rPr>
        <w:t xml:space="preserve"> on its debt</w:t>
      </w:r>
      <w:r w:rsidRPr="004D1921">
        <w:rPr>
          <w:sz w:val="14"/>
        </w:rPr>
        <w:t xml:space="preserve"> </w:t>
      </w:r>
      <w:r w:rsidRPr="009D5678">
        <w:rPr>
          <w:rStyle w:val="Emphasis"/>
          <w:highlight w:val="cyan"/>
        </w:rPr>
        <w:t>and an immediate recession</w:t>
      </w:r>
      <w:r w:rsidRPr="004D1921">
        <w:rPr>
          <w:sz w:val="14"/>
        </w:rPr>
        <w:t>, a risk that has become a regular facet of U.S. politics over the last decade.</w:t>
      </w:r>
    </w:p>
    <w:p w14:paraId="0C8A07F1" w14:textId="4D9D8D3D" w:rsidR="00A10085" w:rsidRPr="004D1921" w:rsidRDefault="00A10085" w:rsidP="00A10085">
      <w:pPr>
        <w:rPr>
          <w:sz w:val="14"/>
        </w:rPr>
      </w:pPr>
      <w:r w:rsidRPr="004D1921">
        <w:rPr>
          <w:sz w:val="14"/>
        </w:rPr>
        <w:t xml:space="preserve">The current debt limit was set in March. </w:t>
      </w:r>
      <w:r w:rsidRPr="004D1921">
        <w:rPr>
          <w:rStyle w:val="StyleUnderline"/>
        </w:rPr>
        <w:t>Treasury has been able to continue borrowing</w:t>
      </w:r>
      <w:r w:rsidRPr="004D1921">
        <w:rPr>
          <w:sz w:val="14"/>
        </w:rPr>
        <w:t xml:space="preserve"> from investors </w:t>
      </w:r>
      <w:r w:rsidRPr="004D1921">
        <w:rPr>
          <w:rStyle w:val="StyleUnderline"/>
        </w:rPr>
        <w:t>by using accounting measures such as</w:t>
      </w:r>
      <w:r w:rsidRPr="004D1921">
        <w:rPr>
          <w:sz w:val="14"/>
        </w:rPr>
        <w:t xml:space="preserve"> limiting government </w:t>
      </w:r>
      <w:r w:rsidRPr="004D1921">
        <w:rPr>
          <w:rStyle w:val="StyleUnderline"/>
        </w:rPr>
        <w:t>payments to public sector retirement funds</w:t>
      </w:r>
      <w:r w:rsidRPr="004D1921">
        <w:rPr>
          <w:sz w:val="14"/>
        </w:rPr>
        <w:t>.</w:t>
      </w:r>
    </w:p>
    <w:p w14:paraId="101AED27" w14:textId="584E4442" w:rsidR="00A10085" w:rsidRPr="004D1921" w:rsidRDefault="00A10085" w:rsidP="00A10085">
      <w:pPr>
        <w:rPr>
          <w:sz w:val="14"/>
        </w:rPr>
      </w:pPr>
      <w:r w:rsidRPr="004D1921">
        <w:rPr>
          <w:sz w:val="14"/>
        </w:rPr>
        <w:t>“</w:t>
      </w:r>
      <w:r w:rsidRPr="009D5678">
        <w:rPr>
          <w:rStyle w:val="StyleUnderline"/>
          <w:highlight w:val="cyan"/>
        </w:rPr>
        <w:t>Treasury expects</w:t>
      </w:r>
      <w:r w:rsidRPr="004D1921">
        <w:rPr>
          <w:sz w:val="14"/>
        </w:rPr>
        <w:t xml:space="preserve"> that the </w:t>
      </w:r>
      <w:r w:rsidRPr="009D5678">
        <w:rPr>
          <w:rStyle w:val="StyleUnderline"/>
          <w:highlight w:val="cyan"/>
        </w:rPr>
        <w:t xml:space="preserve">extraordinary measures will be </w:t>
      </w:r>
      <w:r w:rsidRPr="009D5678">
        <w:rPr>
          <w:rStyle w:val="Emphasis"/>
          <w:highlight w:val="cyan"/>
        </w:rPr>
        <w:t>exhausted</w:t>
      </w:r>
      <w:r w:rsidRPr="004D1921">
        <w:rPr>
          <w:sz w:val="14"/>
        </w:rPr>
        <w:t xml:space="preserve"> </w:t>
      </w:r>
      <w:r w:rsidRPr="004D1921">
        <w:rPr>
          <w:rStyle w:val="StyleUnderline"/>
        </w:rPr>
        <w:t xml:space="preserve">sometime </w:t>
      </w:r>
      <w:r w:rsidRPr="009D5678">
        <w:rPr>
          <w:rStyle w:val="Emphasis"/>
          <w:highlight w:val="cyan"/>
        </w:rPr>
        <w:t>in</w:t>
      </w:r>
      <w:r w:rsidRPr="004D1921">
        <w:rPr>
          <w:rStyle w:val="Emphasis"/>
        </w:rPr>
        <w:t xml:space="preserve"> the second half of </w:t>
      </w:r>
      <w:r w:rsidRPr="009D5678">
        <w:rPr>
          <w:rStyle w:val="Emphasis"/>
          <w:highlight w:val="cyan"/>
        </w:rPr>
        <w:t>2019</w:t>
      </w:r>
      <w:r w:rsidRPr="004D1921">
        <w:rPr>
          <w:rStyle w:val="Emphasis"/>
        </w:rPr>
        <w:t>,”</w:t>
      </w:r>
      <w:r w:rsidRPr="004D1921">
        <w:rPr>
          <w:sz w:val="14"/>
        </w:rPr>
        <w:t xml:space="preserve"> Treasury Deputy Assistant Secretary Brian </w:t>
      </w:r>
      <w:r w:rsidRPr="004D1921">
        <w:rPr>
          <w:rStyle w:val="StyleUnderline"/>
        </w:rPr>
        <w:t>Smith said</w:t>
      </w:r>
      <w:r w:rsidRPr="004D1921">
        <w:rPr>
          <w:sz w:val="14"/>
        </w:rPr>
        <w:t xml:space="preserve"> in a statement announcing the department’s quarterly debt issuance plans.</w:t>
      </w:r>
    </w:p>
    <w:p w14:paraId="582F5B60" w14:textId="6D2C51E2" w:rsidR="00A10085" w:rsidRPr="004D1921" w:rsidRDefault="00A10085" w:rsidP="00A10085">
      <w:pPr>
        <w:rPr>
          <w:sz w:val="14"/>
        </w:rPr>
      </w:pPr>
      <w:r w:rsidRPr="009D5678">
        <w:rPr>
          <w:rStyle w:val="StyleUnderline"/>
          <w:highlight w:val="cyan"/>
        </w:rPr>
        <w:t>Wall Street</w:t>
      </w:r>
      <w:r w:rsidRPr="004D1921">
        <w:rPr>
          <w:sz w:val="14"/>
        </w:rPr>
        <w:t xml:space="preserve"> also </w:t>
      </w:r>
      <w:r w:rsidRPr="009D5678">
        <w:rPr>
          <w:rStyle w:val="StyleUnderline"/>
          <w:highlight w:val="cyan"/>
        </w:rPr>
        <w:t>sees Treasury exhausting</w:t>
      </w:r>
      <w:r w:rsidRPr="004D1921">
        <w:rPr>
          <w:rStyle w:val="StyleUnderline"/>
        </w:rPr>
        <w:t xml:space="preserve"> its </w:t>
      </w:r>
      <w:r w:rsidRPr="009D5678">
        <w:rPr>
          <w:rStyle w:val="StyleUnderline"/>
          <w:highlight w:val="cyan"/>
        </w:rPr>
        <w:t>borrowing</w:t>
      </w:r>
      <w:r w:rsidRPr="004D1921">
        <w:rPr>
          <w:rStyle w:val="StyleUnderline"/>
        </w:rPr>
        <w:t xml:space="preserve"> authority</w:t>
      </w:r>
      <w:r w:rsidRPr="004D1921">
        <w:rPr>
          <w:sz w:val="14"/>
        </w:rPr>
        <w:t xml:space="preserve"> </w:t>
      </w:r>
      <w:r w:rsidRPr="009D5678">
        <w:rPr>
          <w:rStyle w:val="Emphasis"/>
          <w:highlight w:val="cyan"/>
        </w:rPr>
        <w:t>in the third or fourth quarter</w:t>
      </w:r>
      <w:r w:rsidRPr="004D1921">
        <w:rPr>
          <w:sz w:val="14"/>
        </w:rPr>
        <w:t xml:space="preserve">, </w:t>
      </w:r>
      <w:r w:rsidRPr="004D1921">
        <w:rPr>
          <w:rStyle w:val="StyleUnderline"/>
        </w:rPr>
        <w:t>according to</w:t>
      </w:r>
      <w:r w:rsidRPr="004D1921">
        <w:rPr>
          <w:sz w:val="14"/>
        </w:rPr>
        <w:t xml:space="preserve"> the minutes of </w:t>
      </w:r>
      <w:r w:rsidRPr="004D1921">
        <w:rPr>
          <w:rStyle w:val="StyleUnderline"/>
        </w:rPr>
        <w:t>a meeting of a</w:t>
      </w:r>
      <w:r w:rsidRPr="004D1921">
        <w:rPr>
          <w:sz w:val="14"/>
        </w:rPr>
        <w:t xml:space="preserve"> </w:t>
      </w:r>
      <w:r w:rsidRPr="004D1921">
        <w:rPr>
          <w:rStyle w:val="StyleUnderline"/>
        </w:rPr>
        <w:t>Treasury advisory committee of financiers</w:t>
      </w:r>
      <w:r w:rsidRPr="004D1921">
        <w:rPr>
          <w:sz w:val="14"/>
        </w:rPr>
        <w:t>.</w:t>
      </w:r>
    </w:p>
    <w:p w14:paraId="425F9FB2" w14:textId="38C15D7D" w:rsidR="00A10085" w:rsidRPr="004D1921" w:rsidRDefault="00A10085" w:rsidP="00A10085">
      <w:pPr>
        <w:rPr>
          <w:sz w:val="14"/>
        </w:rPr>
      </w:pPr>
      <w:r w:rsidRPr="009D5678">
        <w:rPr>
          <w:rStyle w:val="StyleUnderline"/>
          <w:highlight w:val="cyan"/>
        </w:rPr>
        <w:t>The debt ceiling is</w:t>
      </w:r>
      <w:r w:rsidRPr="009D5678">
        <w:rPr>
          <w:sz w:val="14"/>
          <w:highlight w:val="cyan"/>
        </w:rPr>
        <w:t xml:space="preserve"> </w:t>
      </w:r>
      <w:r w:rsidRPr="009D5678">
        <w:rPr>
          <w:rStyle w:val="Emphasis"/>
          <w:highlight w:val="cyan"/>
        </w:rPr>
        <w:t>already affecting</w:t>
      </w:r>
      <w:r w:rsidRPr="009D5678">
        <w:rPr>
          <w:sz w:val="14"/>
          <w:highlight w:val="cyan"/>
        </w:rPr>
        <w:t xml:space="preserve"> </w:t>
      </w:r>
      <w:r w:rsidRPr="009D5678">
        <w:rPr>
          <w:rStyle w:val="StyleUnderline"/>
          <w:highlight w:val="cyan"/>
        </w:rPr>
        <w:t>how the government funds itself</w:t>
      </w:r>
      <w:r w:rsidRPr="009D5678">
        <w:rPr>
          <w:sz w:val="14"/>
          <w:highlight w:val="cyan"/>
        </w:rPr>
        <w:t xml:space="preserve">. </w:t>
      </w:r>
      <w:r w:rsidRPr="009D5678">
        <w:rPr>
          <w:rStyle w:val="StyleUnderline"/>
          <w:highlight w:val="cyan"/>
        </w:rPr>
        <w:t>Issuance of</w:t>
      </w:r>
      <w:r w:rsidRPr="004D1921">
        <w:rPr>
          <w:sz w:val="14"/>
        </w:rPr>
        <w:t xml:space="preserve"> </w:t>
      </w:r>
      <w:r w:rsidRPr="009D5678">
        <w:rPr>
          <w:rStyle w:val="Emphasis"/>
          <w:highlight w:val="cyan"/>
        </w:rPr>
        <w:t>T</w:t>
      </w:r>
      <w:r w:rsidRPr="004D1921">
        <w:rPr>
          <w:sz w:val="14"/>
        </w:rPr>
        <w:t xml:space="preserve">reasury </w:t>
      </w:r>
      <w:r w:rsidRPr="009D5678">
        <w:rPr>
          <w:rStyle w:val="StyleUnderline"/>
          <w:highlight w:val="cyan"/>
        </w:rPr>
        <w:t>bills</w:t>
      </w:r>
      <w:r w:rsidRPr="004D1921">
        <w:rPr>
          <w:sz w:val="14"/>
        </w:rPr>
        <w:t xml:space="preserve"> — short-term debt — </w:t>
      </w:r>
      <w:r w:rsidRPr="009D5678">
        <w:rPr>
          <w:rStyle w:val="StyleUnderline"/>
          <w:highlight w:val="cyan"/>
        </w:rPr>
        <w:t>is expected to</w:t>
      </w:r>
      <w:r w:rsidRPr="004D1921">
        <w:rPr>
          <w:sz w:val="14"/>
        </w:rPr>
        <w:t xml:space="preserve"> </w:t>
      </w:r>
      <w:r w:rsidRPr="004D1921">
        <w:rPr>
          <w:rStyle w:val="Emphasis"/>
        </w:rPr>
        <w:t xml:space="preserve">gradually </w:t>
      </w:r>
      <w:r w:rsidRPr="009D5678">
        <w:rPr>
          <w:rStyle w:val="Emphasis"/>
          <w:highlight w:val="cyan"/>
        </w:rPr>
        <w:t>decline</w:t>
      </w:r>
      <w:r w:rsidRPr="004D1921">
        <w:rPr>
          <w:sz w:val="14"/>
        </w:rPr>
        <w:t xml:space="preserve"> over the second quarter </w:t>
      </w:r>
      <w:r w:rsidRPr="004D1921">
        <w:rPr>
          <w:rStyle w:val="StyleUnderline"/>
        </w:rPr>
        <w:t>due to</w:t>
      </w:r>
      <w:r w:rsidRPr="004D1921">
        <w:rPr>
          <w:sz w:val="14"/>
        </w:rPr>
        <w:t xml:space="preserve"> </w:t>
      </w:r>
      <w:r w:rsidRPr="004D1921">
        <w:rPr>
          <w:rStyle w:val="Emphasis"/>
        </w:rPr>
        <w:t>debt ceiling constraints</w:t>
      </w:r>
      <w:r w:rsidRPr="004D1921">
        <w:rPr>
          <w:sz w:val="14"/>
        </w:rPr>
        <w:t xml:space="preserve">, </w:t>
      </w:r>
      <w:r w:rsidRPr="009D5678">
        <w:rPr>
          <w:rStyle w:val="StyleUnderline"/>
          <w:highlight w:val="cyan"/>
        </w:rPr>
        <w:t>Smith said.</w:t>
      </w:r>
    </w:p>
    <w:p w14:paraId="78C93993" w14:textId="663477EB" w:rsidR="00911A0C" w:rsidRDefault="00911A0C" w:rsidP="00911A0C">
      <w:pPr>
        <w:pStyle w:val="Heading4"/>
        <w:rPr>
          <w:u w:val="single"/>
        </w:rPr>
      </w:pPr>
      <w:r>
        <w:t xml:space="preserve">Debt default </w:t>
      </w:r>
      <w:r>
        <w:rPr>
          <w:u w:val="single"/>
        </w:rPr>
        <w:t>roils global markets</w:t>
      </w:r>
    </w:p>
    <w:p w14:paraId="05E96816" w14:textId="31A9EE58" w:rsidR="00911A0C" w:rsidRPr="00886E98" w:rsidRDefault="00911A0C" w:rsidP="00886E98">
      <w:r>
        <w:rPr>
          <w:rStyle w:val="Style13ptBold"/>
        </w:rPr>
        <w:t xml:space="preserve">Elis 6/13 </w:t>
      </w:r>
      <w:r w:rsidRPr="00886E98">
        <w:t xml:space="preserve">---- Niv, </w:t>
      </w:r>
      <w:r w:rsidR="00886E98">
        <w:t xml:space="preserve">reporter for </w:t>
      </w:r>
      <w:r w:rsidR="00886E98">
        <w:rPr>
          <w:i/>
          <w:iCs/>
        </w:rPr>
        <w:t>The Hill</w:t>
      </w:r>
      <w:r w:rsidR="00886E98">
        <w:t xml:space="preserve">, M.A. in Conflict Management and Emerging Markets (The Johns Hopkins University – Nitze School of Advanced International Studies), B.A. in Government (Wesleyan University), </w:t>
      </w:r>
      <w:r w:rsidRPr="00886E98">
        <w:t>“Pelosi: No Debt Ceiling Increase Until Deal on Spending Caps,”</w:t>
      </w:r>
      <w:r w:rsidR="00DB5ACD" w:rsidRPr="00886E98">
        <w:t xml:space="preserve"> </w:t>
      </w:r>
      <w:r w:rsidR="00886E98">
        <w:rPr>
          <w:i/>
          <w:iCs/>
        </w:rPr>
        <w:t>The Hill</w:t>
      </w:r>
      <w:r w:rsidR="00886E98">
        <w:t>, 2019, https://thehill.com/policy/finance/448430-pelosi-no-debt-ceiling-increase-until-deal-on-spending-caps</w:t>
      </w:r>
    </w:p>
    <w:p w14:paraId="48A50A86" w14:textId="77777777" w:rsidR="00911A0C" w:rsidRPr="00886E98" w:rsidRDefault="00911A0C" w:rsidP="00886E98"/>
    <w:p w14:paraId="5DDE14FC" w14:textId="1E01A9B5" w:rsidR="00911A0C" w:rsidRDefault="00911A0C" w:rsidP="00886E98">
      <w:pPr>
        <w:rPr>
          <w:sz w:val="14"/>
        </w:rPr>
      </w:pPr>
      <w:r w:rsidRPr="00886E98">
        <w:rPr>
          <w:rStyle w:val="StyleUnderline"/>
        </w:rPr>
        <w:t>Congress will need to suspend or increase the</w:t>
      </w:r>
      <w:r w:rsidRPr="0051291E">
        <w:rPr>
          <w:sz w:val="14"/>
        </w:rPr>
        <w:t xml:space="preserve"> federal </w:t>
      </w:r>
      <w:r w:rsidRPr="00886E98">
        <w:rPr>
          <w:rStyle w:val="StyleUnderline"/>
        </w:rPr>
        <w:t>debt limit by the fall</w:t>
      </w:r>
      <w:r w:rsidRPr="0051291E">
        <w:rPr>
          <w:sz w:val="14"/>
        </w:rPr>
        <w:t xml:space="preserve"> </w:t>
      </w:r>
      <w:r w:rsidRPr="00886E98">
        <w:rPr>
          <w:rStyle w:val="Emphasis"/>
        </w:rPr>
        <w:t>in order to avoid defaulting on its debt</w:t>
      </w:r>
      <w:r w:rsidRPr="0051291E">
        <w:rPr>
          <w:sz w:val="14"/>
        </w:rPr>
        <w:t xml:space="preserve">. </w:t>
      </w:r>
      <w:r w:rsidRPr="00886E98">
        <w:rPr>
          <w:rStyle w:val="StyleUnderline"/>
        </w:rPr>
        <w:t xml:space="preserve">A </w:t>
      </w:r>
      <w:r w:rsidRPr="009D5678">
        <w:rPr>
          <w:rStyle w:val="StyleUnderline"/>
          <w:highlight w:val="cyan"/>
        </w:rPr>
        <w:t>debt default would</w:t>
      </w:r>
      <w:r w:rsidRPr="009D5678">
        <w:rPr>
          <w:sz w:val="14"/>
          <w:highlight w:val="cyan"/>
        </w:rPr>
        <w:t xml:space="preserve"> </w:t>
      </w:r>
      <w:r w:rsidRPr="009D5678">
        <w:rPr>
          <w:rStyle w:val="Emphasis"/>
          <w:highlight w:val="cyan"/>
        </w:rPr>
        <w:t>roil</w:t>
      </w:r>
      <w:r w:rsidRPr="00886E98">
        <w:rPr>
          <w:rStyle w:val="Emphasis"/>
        </w:rPr>
        <w:t xml:space="preserve"> </w:t>
      </w:r>
      <w:r w:rsidRPr="009D5678">
        <w:rPr>
          <w:rStyle w:val="Emphasis"/>
          <w:highlight w:val="cyan"/>
        </w:rPr>
        <w:t>global</w:t>
      </w:r>
      <w:r w:rsidRPr="00886E98">
        <w:rPr>
          <w:rStyle w:val="Emphasis"/>
        </w:rPr>
        <w:t xml:space="preserve"> financial </w:t>
      </w:r>
      <w:r w:rsidRPr="009D5678">
        <w:rPr>
          <w:rStyle w:val="Emphasis"/>
          <w:highlight w:val="cyan"/>
        </w:rPr>
        <w:t>markets</w:t>
      </w:r>
      <w:r w:rsidRPr="009D5678">
        <w:rPr>
          <w:sz w:val="14"/>
          <w:highlight w:val="cyan"/>
        </w:rPr>
        <w:t xml:space="preserve"> </w:t>
      </w:r>
      <w:r w:rsidRPr="009D5678">
        <w:rPr>
          <w:rStyle w:val="StyleUnderline"/>
          <w:highlight w:val="cyan"/>
        </w:rPr>
        <w:t>and</w:t>
      </w:r>
      <w:r w:rsidRPr="009D5678">
        <w:rPr>
          <w:sz w:val="14"/>
          <w:highlight w:val="cyan"/>
        </w:rPr>
        <w:t xml:space="preserve"> </w:t>
      </w:r>
      <w:r w:rsidRPr="009D5678">
        <w:rPr>
          <w:rStyle w:val="Emphasis"/>
          <w:highlight w:val="cyan"/>
        </w:rPr>
        <w:t>significantly damage</w:t>
      </w:r>
      <w:r w:rsidRPr="0051291E">
        <w:rPr>
          <w:sz w:val="14"/>
        </w:rPr>
        <w:t xml:space="preserve"> the </w:t>
      </w:r>
      <w:r w:rsidRPr="009D5678">
        <w:rPr>
          <w:rStyle w:val="StyleUnderline"/>
          <w:highlight w:val="cyan"/>
        </w:rPr>
        <w:t>Treasury</w:t>
      </w:r>
      <w:r w:rsidRPr="0051291E">
        <w:rPr>
          <w:sz w:val="14"/>
        </w:rPr>
        <w:t xml:space="preserve"> Department's </w:t>
      </w:r>
      <w:r w:rsidRPr="009D5678">
        <w:rPr>
          <w:rStyle w:val="StyleUnderline"/>
          <w:highlight w:val="cyan"/>
        </w:rPr>
        <w:t>ability to raise money</w:t>
      </w:r>
      <w:r w:rsidRPr="00886E98">
        <w:rPr>
          <w:rStyle w:val="StyleUnderline"/>
        </w:rPr>
        <w:t xml:space="preserve"> by selling</w:t>
      </w:r>
      <w:r w:rsidRPr="0051291E">
        <w:rPr>
          <w:sz w:val="14"/>
        </w:rPr>
        <w:t xml:space="preserve"> government </w:t>
      </w:r>
      <w:r w:rsidRPr="00886E98">
        <w:rPr>
          <w:rStyle w:val="StyleUnderline"/>
        </w:rPr>
        <w:t>bonds</w:t>
      </w:r>
      <w:r w:rsidRPr="0051291E">
        <w:rPr>
          <w:sz w:val="14"/>
        </w:rPr>
        <w:t>.</w:t>
      </w:r>
    </w:p>
    <w:p w14:paraId="64A8142A" w14:textId="268DDEBF" w:rsidR="00AE7898" w:rsidRPr="00AE7898" w:rsidRDefault="00D60D59" w:rsidP="00AE7898">
      <w:pPr>
        <w:pStyle w:val="Heading4"/>
        <w:rPr>
          <w:u w:val="single"/>
        </w:rPr>
      </w:pPr>
      <w:r>
        <w:t xml:space="preserve">Failure causes </w:t>
      </w:r>
      <w:r>
        <w:rPr>
          <w:u w:val="single"/>
        </w:rPr>
        <w:t>global crisis</w:t>
      </w:r>
      <w:r>
        <w:t xml:space="preserve"> – </w:t>
      </w:r>
      <w:r w:rsidRPr="00D60D59">
        <w:rPr>
          <w:u w:val="single"/>
        </w:rPr>
        <w:t>stock market</w:t>
      </w:r>
      <w:r>
        <w:t xml:space="preserve"> fears and </w:t>
      </w:r>
      <w:r w:rsidRPr="00D60D59">
        <w:rPr>
          <w:u w:val="single"/>
        </w:rPr>
        <w:t>interest rate</w:t>
      </w:r>
      <w:r>
        <w:rPr>
          <w:u w:val="single"/>
        </w:rPr>
        <w:t>s</w:t>
      </w:r>
      <w:r>
        <w:t xml:space="preserve"> hike</w:t>
      </w:r>
      <w:r w:rsidR="00AE7898">
        <w:t xml:space="preserve"> – extraordinary measures are </w:t>
      </w:r>
      <w:r w:rsidR="00AE7898">
        <w:rPr>
          <w:u w:val="single"/>
        </w:rPr>
        <w:t>temporary</w:t>
      </w:r>
    </w:p>
    <w:p w14:paraId="753201C0" w14:textId="77777777" w:rsidR="007F5AFA" w:rsidRPr="009A1EDC" w:rsidRDefault="007F5AFA" w:rsidP="007F5AFA">
      <w:r>
        <w:rPr>
          <w:rStyle w:val="Style13ptBold"/>
        </w:rPr>
        <w:t xml:space="preserve">Werner 5/21 </w:t>
      </w:r>
      <w:r w:rsidRPr="009A1EDC">
        <w:t xml:space="preserve">---- Erica, </w:t>
      </w:r>
      <w:r>
        <w:t xml:space="preserve">Congressional reporter for </w:t>
      </w:r>
      <w:r>
        <w:rPr>
          <w:i/>
          <w:iCs/>
        </w:rPr>
        <w:t>The Washington Post</w:t>
      </w:r>
      <w:r>
        <w:t xml:space="preserve">, written with Damian Paletta who has a master’s in journalism (University of Missouri) and is a reporter for the </w:t>
      </w:r>
      <w:r>
        <w:rPr>
          <w:i/>
          <w:iCs/>
        </w:rPr>
        <w:t>Washington Post</w:t>
      </w:r>
      <w:r>
        <w:t xml:space="preserve">, “White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541643C0" w14:textId="77777777" w:rsidR="007F5AFA" w:rsidRPr="007F5AFA" w:rsidRDefault="007F5AFA" w:rsidP="007F5AFA"/>
    <w:p w14:paraId="760BB2A5" w14:textId="77777777" w:rsidR="00D60D59" w:rsidRPr="00246B33" w:rsidRDefault="00D60D59" w:rsidP="00D60D59">
      <w:pPr>
        <w:rPr>
          <w:sz w:val="14"/>
        </w:rPr>
      </w:pPr>
      <w:r w:rsidRPr="00246B33">
        <w:rPr>
          <w:sz w:val="14"/>
        </w:rPr>
        <w:t xml:space="preserve">Another critical issue is </w:t>
      </w:r>
      <w:r w:rsidRPr="00AE7898">
        <w:rPr>
          <w:rStyle w:val="StyleUnderline"/>
        </w:rPr>
        <w:t>the debt ceiling</w:t>
      </w:r>
      <w:r w:rsidRPr="00246B33">
        <w:rPr>
          <w:sz w:val="14"/>
        </w:rPr>
        <w:t xml:space="preserve">, which Congress suspended in February 2018 but </w:t>
      </w:r>
      <w:r w:rsidRPr="00AE7898">
        <w:rPr>
          <w:rStyle w:val="StyleUnderline"/>
        </w:rPr>
        <w:t>was reimposed this</w:t>
      </w:r>
      <w:r w:rsidRPr="00246B33">
        <w:rPr>
          <w:sz w:val="14"/>
        </w:rPr>
        <w:t xml:space="preserve"> past </w:t>
      </w:r>
      <w:r w:rsidRPr="00AE7898">
        <w:rPr>
          <w:rStyle w:val="StyleUnderline"/>
        </w:rPr>
        <w:t>March</w:t>
      </w:r>
      <w:r w:rsidRPr="00246B33">
        <w:rPr>
          <w:sz w:val="14"/>
        </w:rPr>
        <w:t xml:space="preserve">. The </w:t>
      </w:r>
      <w:r w:rsidRPr="009D5678">
        <w:rPr>
          <w:rStyle w:val="StyleUnderline"/>
          <w:highlight w:val="cyan"/>
        </w:rPr>
        <w:t>Treasury</w:t>
      </w:r>
      <w:r w:rsidRPr="00246B33">
        <w:rPr>
          <w:sz w:val="14"/>
        </w:rPr>
        <w:t xml:space="preserve"> Department </w:t>
      </w:r>
      <w:r w:rsidRPr="009D5678">
        <w:rPr>
          <w:rStyle w:val="StyleUnderline"/>
          <w:highlight w:val="cyan"/>
        </w:rPr>
        <w:t>is taking measures to ward off</w:t>
      </w:r>
      <w:r w:rsidRPr="00246B33">
        <w:rPr>
          <w:rStyle w:val="StyleUnderline"/>
        </w:rPr>
        <w:t xml:space="preserve"> </w:t>
      </w:r>
      <w:r w:rsidRPr="00246B33">
        <w:rPr>
          <w:sz w:val="14"/>
        </w:rPr>
        <w:t xml:space="preserve">any </w:t>
      </w:r>
      <w:r w:rsidRPr="009D5678">
        <w:rPr>
          <w:rStyle w:val="StyleUnderline"/>
          <w:highlight w:val="cyan"/>
        </w:rPr>
        <w:t>missed payments</w:t>
      </w:r>
      <w:r w:rsidRPr="009D5678">
        <w:rPr>
          <w:sz w:val="14"/>
          <w:highlight w:val="cyan"/>
        </w:rPr>
        <w:t xml:space="preserve">, </w:t>
      </w:r>
      <w:r w:rsidRPr="009D5678">
        <w:rPr>
          <w:rStyle w:val="Emphasis"/>
          <w:highlight w:val="cyan"/>
        </w:rPr>
        <w:t>but</w:t>
      </w:r>
      <w:r w:rsidRPr="00246B33">
        <w:rPr>
          <w:sz w:val="14"/>
        </w:rPr>
        <w:t xml:space="preserve"> </w:t>
      </w:r>
      <w:r w:rsidRPr="00246B33">
        <w:rPr>
          <w:rStyle w:val="StyleUnderline"/>
        </w:rPr>
        <w:t xml:space="preserve">budget </w:t>
      </w:r>
      <w:r w:rsidRPr="009D5678">
        <w:rPr>
          <w:rStyle w:val="StyleUnderline"/>
          <w:highlight w:val="cyan"/>
        </w:rPr>
        <w:t>experts say it can</w:t>
      </w:r>
      <w:r w:rsidRPr="009D5678">
        <w:rPr>
          <w:sz w:val="14"/>
          <w:highlight w:val="cyan"/>
        </w:rPr>
        <w:t xml:space="preserve"> </w:t>
      </w:r>
      <w:r w:rsidRPr="009D5678">
        <w:rPr>
          <w:rStyle w:val="StyleUnderline"/>
          <w:highlight w:val="cyan"/>
        </w:rPr>
        <w:t xml:space="preserve">do this </w:t>
      </w:r>
      <w:r w:rsidRPr="009D5678">
        <w:rPr>
          <w:rStyle w:val="Emphasis"/>
          <w:highlight w:val="cyan"/>
        </w:rPr>
        <w:t>only until October</w:t>
      </w:r>
      <w:r w:rsidRPr="00246B33">
        <w:rPr>
          <w:rStyle w:val="Emphasis"/>
        </w:rPr>
        <w:t xml:space="preserve"> or perhaps November</w:t>
      </w:r>
      <w:r w:rsidRPr="00246B33">
        <w:rPr>
          <w:sz w:val="14"/>
        </w:rPr>
        <w:t>.</w:t>
      </w:r>
    </w:p>
    <w:p w14:paraId="2E3E50BF" w14:textId="77777777" w:rsidR="00D60D59" w:rsidRPr="00246B33" w:rsidRDefault="00D60D59" w:rsidP="00612A05">
      <w:pPr>
        <w:rPr>
          <w:sz w:val="14"/>
        </w:rPr>
      </w:pPr>
      <w:r w:rsidRPr="009D5678">
        <w:rPr>
          <w:rStyle w:val="StyleUnderline"/>
          <w:highlight w:val="cyan"/>
        </w:rPr>
        <w:t>If Congress doesn’t act</w:t>
      </w:r>
      <w:r w:rsidRPr="00246B33">
        <w:rPr>
          <w:sz w:val="14"/>
        </w:rPr>
        <w:t xml:space="preserve"> by then, the </w:t>
      </w:r>
      <w:r w:rsidRPr="009D5678">
        <w:rPr>
          <w:rStyle w:val="StyleUnderline"/>
          <w:highlight w:val="cyan"/>
        </w:rPr>
        <w:t>Treasury</w:t>
      </w:r>
      <w:r w:rsidRPr="00246B33">
        <w:rPr>
          <w:sz w:val="14"/>
        </w:rPr>
        <w:t xml:space="preserve"> Department </w:t>
      </w:r>
      <w:r w:rsidRPr="009D5678">
        <w:rPr>
          <w:rStyle w:val="StyleUnderline"/>
          <w:highlight w:val="cyan"/>
        </w:rPr>
        <w:t>could</w:t>
      </w:r>
      <w:r w:rsidRPr="00246B33">
        <w:rPr>
          <w:rStyle w:val="StyleUnderline"/>
        </w:rPr>
        <w:t xml:space="preserve"> be forced to prioritize payments </w:t>
      </w:r>
      <w:r w:rsidRPr="00246B33">
        <w:rPr>
          <w:rStyle w:val="Emphasis"/>
        </w:rPr>
        <w:t xml:space="preserve">and </w:t>
      </w:r>
      <w:r w:rsidRPr="009D5678">
        <w:rPr>
          <w:rStyle w:val="Emphasis"/>
          <w:highlight w:val="cyan"/>
        </w:rPr>
        <w:t>fall behind</w:t>
      </w:r>
      <w:r w:rsidRPr="00246B33">
        <w:rPr>
          <w:rStyle w:val="Emphasis"/>
        </w:rPr>
        <w:t xml:space="preserve"> on some of its obligations</w:t>
      </w:r>
      <w:r w:rsidRPr="00246B33">
        <w:rPr>
          <w:sz w:val="14"/>
        </w:rPr>
        <w:t xml:space="preserve">. </w:t>
      </w:r>
      <w:r w:rsidRPr="00246B33">
        <w:rPr>
          <w:rStyle w:val="StyleUnderline"/>
        </w:rPr>
        <w:t>Many</w:t>
      </w:r>
      <w:r w:rsidRPr="00246B33">
        <w:rPr>
          <w:sz w:val="14"/>
        </w:rPr>
        <w:t xml:space="preserve"> people say </w:t>
      </w:r>
      <w:r w:rsidRPr="009D5678">
        <w:rPr>
          <w:rStyle w:val="StyleUnderline"/>
          <w:highlight w:val="cyan"/>
        </w:rPr>
        <w:t>this would cause</w:t>
      </w:r>
      <w:r w:rsidRPr="009D5678">
        <w:rPr>
          <w:sz w:val="14"/>
          <w:highlight w:val="cyan"/>
        </w:rPr>
        <w:t xml:space="preserve"> </w:t>
      </w:r>
      <w:r w:rsidRPr="009D5678">
        <w:rPr>
          <w:rStyle w:val="Emphasis"/>
          <w:highlight w:val="cyan"/>
        </w:rPr>
        <w:t>a stock market crash</w:t>
      </w:r>
      <w:r w:rsidRPr="00246B33">
        <w:rPr>
          <w:sz w:val="14"/>
        </w:rPr>
        <w:t xml:space="preserve">, </w:t>
      </w:r>
      <w:r w:rsidRPr="00246B33">
        <w:rPr>
          <w:rStyle w:val="Emphasis"/>
        </w:rPr>
        <w:t xml:space="preserve">a </w:t>
      </w:r>
      <w:r w:rsidRPr="009D5678">
        <w:rPr>
          <w:rStyle w:val="Emphasis"/>
          <w:highlight w:val="cyan"/>
        </w:rPr>
        <w:t>spike in</w:t>
      </w:r>
      <w:r w:rsidRPr="00246B33">
        <w:rPr>
          <w:rStyle w:val="Emphasis"/>
        </w:rPr>
        <w:t xml:space="preserve"> interest </w:t>
      </w:r>
      <w:r w:rsidRPr="009D5678">
        <w:rPr>
          <w:rStyle w:val="Emphasis"/>
          <w:highlight w:val="cyan"/>
        </w:rPr>
        <w:t>rates</w:t>
      </w:r>
      <w:r w:rsidRPr="009D5678">
        <w:rPr>
          <w:sz w:val="14"/>
          <w:highlight w:val="cyan"/>
        </w:rPr>
        <w:t xml:space="preserve"> </w:t>
      </w:r>
      <w:r w:rsidRPr="009D5678">
        <w:rPr>
          <w:rStyle w:val="StyleUnderline"/>
          <w:highlight w:val="cyan"/>
        </w:rPr>
        <w:t>and</w:t>
      </w:r>
      <w:r w:rsidRPr="00246B33">
        <w:rPr>
          <w:sz w:val="14"/>
        </w:rPr>
        <w:t xml:space="preserve"> potentially </w:t>
      </w:r>
      <w:r w:rsidRPr="00246B33">
        <w:rPr>
          <w:rStyle w:val="Emphasis"/>
        </w:rPr>
        <w:t xml:space="preserve">a </w:t>
      </w:r>
      <w:r w:rsidRPr="009D5678">
        <w:rPr>
          <w:rStyle w:val="Emphasis"/>
          <w:highlight w:val="cyan"/>
        </w:rPr>
        <w:t>global</w:t>
      </w:r>
      <w:r w:rsidRPr="00246B33">
        <w:rPr>
          <w:rStyle w:val="Emphasis"/>
        </w:rPr>
        <w:t xml:space="preserve"> financial </w:t>
      </w:r>
      <w:r w:rsidRPr="009D5678">
        <w:rPr>
          <w:rStyle w:val="Emphasis"/>
          <w:highlight w:val="cyan"/>
        </w:rPr>
        <w:t>crisis</w:t>
      </w:r>
      <w:r w:rsidRPr="00246B33">
        <w:rPr>
          <w:sz w:val="14"/>
        </w:rPr>
        <w:t>.</w:t>
      </w:r>
    </w:p>
    <w:p w14:paraId="1D8A10BE" w14:textId="77777777" w:rsidR="00D60D59" w:rsidRPr="00246B33" w:rsidRDefault="00D60D59" w:rsidP="00D60D59">
      <w:pPr>
        <w:rPr>
          <w:sz w:val="14"/>
        </w:rPr>
      </w:pPr>
      <w:r w:rsidRPr="00246B33">
        <w:rPr>
          <w:rStyle w:val="StyleUnderline"/>
        </w:rPr>
        <w:t>The debt ceiling must continually be raised</w:t>
      </w:r>
      <w:r w:rsidRPr="00246B33">
        <w:rPr>
          <w:sz w:val="14"/>
        </w:rPr>
        <w:t xml:space="preserve"> because </w:t>
      </w:r>
      <w:r w:rsidRPr="00246B33">
        <w:rPr>
          <w:rStyle w:val="StyleUnderline"/>
        </w:rPr>
        <w:t>the government spends more</w:t>
      </w:r>
      <w:r w:rsidRPr="00246B33">
        <w:rPr>
          <w:sz w:val="14"/>
        </w:rPr>
        <w:t xml:space="preserve"> money </w:t>
      </w:r>
      <w:r w:rsidRPr="00246B33">
        <w:rPr>
          <w:rStyle w:val="StyleUnderline"/>
        </w:rPr>
        <w:t>than it brings in</w:t>
      </w:r>
      <w:r w:rsidRPr="00246B33">
        <w:rPr>
          <w:sz w:val="14"/>
        </w:rPr>
        <w:t xml:space="preserve"> through revenue, and it borrows money to cover the difference by issuing debt.</w:t>
      </w:r>
    </w:p>
    <w:p w14:paraId="3E69BFCC" w14:textId="66D176A8" w:rsidR="00C956CB" w:rsidRDefault="00C956CB" w:rsidP="00C956CB">
      <w:pPr>
        <w:pStyle w:val="Heading3"/>
      </w:pPr>
      <w:r>
        <w:t xml:space="preserve">Econ---IL---A2: </w:t>
      </w:r>
      <w:r w:rsidR="008968EC">
        <w:t>Extraordinary Measures</w:t>
      </w:r>
      <w:r>
        <w:t xml:space="preserve"> Solves</w:t>
      </w:r>
    </w:p>
    <w:p w14:paraId="35ED35E3" w14:textId="01D37B00" w:rsidR="0098156A" w:rsidRPr="0098156A" w:rsidRDefault="00FA1A7A" w:rsidP="0098156A">
      <w:pPr>
        <w:pStyle w:val="Heading4"/>
        <w:rPr>
          <w:b w:val="0"/>
          <w:bCs/>
        </w:rPr>
      </w:pPr>
      <w:r>
        <w:t xml:space="preserve">Prioritization </w:t>
      </w:r>
      <w:r>
        <w:rPr>
          <w:u w:val="single"/>
        </w:rPr>
        <w:t>still</w:t>
      </w:r>
      <w:r>
        <w:t xml:space="preserve"> kills the economy</w:t>
      </w:r>
      <w:r w:rsidR="0098156A">
        <w:t xml:space="preserve"> – </w:t>
      </w:r>
      <w:r w:rsidR="0098156A">
        <w:rPr>
          <w:b w:val="0"/>
          <w:bCs/>
        </w:rPr>
        <w:t>expectations matter as much as actual default</w:t>
      </w:r>
    </w:p>
    <w:p w14:paraId="281CEF4A" w14:textId="77777777" w:rsidR="00FA1A7A" w:rsidRPr="00011BBA" w:rsidRDefault="00FA1A7A" w:rsidP="00FA1A7A">
      <w:r>
        <w:rPr>
          <w:rStyle w:val="Style13ptBold"/>
        </w:rPr>
        <w:t xml:space="preserve">Levin 6/7 </w:t>
      </w:r>
      <w:r w:rsidRPr="00212A26">
        <w:t xml:space="preserve">---- 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(University of Chicago), “Averting A Debt-Ceiling Disaster,” </w:t>
      </w:r>
      <w:r>
        <w:rPr>
          <w:i/>
          <w:iCs/>
        </w:rPr>
        <w:t>The National Review</w:t>
      </w:r>
      <w:r>
        <w:t>, 2019, https://www.nationalreview.com/corner/averting-a-debt-ceiling-disaster/</w:t>
      </w:r>
    </w:p>
    <w:p w14:paraId="00A72AAD" w14:textId="77777777" w:rsidR="00FA1A7A" w:rsidRPr="00FA1A7A" w:rsidRDefault="00FA1A7A" w:rsidP="00FA1A7A"/>
    <w:p w14:paraId="73C7D906" w14:textId="693B8FDB" w:rsidR="00C956CB" w:rsidRPr="0098156A" w:rsidRDefault="00C956CB" w:rsidP="00C956CB">
      <w:pPr>
        <w:rPr>
          <w:sz w:val="14"/>
        </w:rPr>
      </w:pPr>
      <w:r w:rsidRPr="0098156A">
        <w:rPr>
          <w:sz w:val="14"/>
        </w:rPr>
        <w:t>And second, there is talk among some administration officials about various approaches to the “</w:t>
      </w:r>
      <w:r w:rsidRPr="0098156A">
        <w:rPr>
          <w:rStyle w:val="StyleUnderline"/>
        </w:rPr>
        <w:t>prioritization</w:t>
      </w:r>
      <w:r w:rsidRPr="0098156A">
        <w:rPr>
          <w:sz w:val="14"/>
        </w:rPr>
        <w:t xml:space="preserve">” of key debt payments—so that even in the absence of an increase in the debt ceiling, the Treasury could still pay creditors by delaying payments of other obligations or contracts. This </w:t>
      </w:r>
      <w:r w:rsidRPr="0098156A">
        <w:rPr>
          <w:rStyle w:val="StyleUnderline"/>
        </w:rPr>
        <w:t>would make breaching the debt ceiling less catastrophic, since it would avert an actual default</w:t>
      </w:r>
      <w:r w:rsidRPr="0098156A">
        <w:rPr>
          <w:sz w:val="14"/>
        </w:rPr>
        <w:t xml:space="preserve"> on U.S. government obligations. </w:t>
      </w:r>
      <w:r w:rsidRPr="0098156A">
        <w:rPr>
          <w:rStyle w:val="Emphasis"/>
        </w:rPr>
        <w:t>But</w:t>
      </w:r>
      <w:r w:rsidRPr="0098156A">
        <w:rPr>
          <w:sz w:val="14"/>
        </w:rPr>
        <w:t xml:space="preserve"> </w:t>
      </w:r>
      <w:r w:rsidRPr="009D5678">
        <w:rPr>
          <w:rStyle w:val="StyleUnderline"/>
          <w:highlight w:val="cyan"/>
        </w:rPr>
        <w:t>a less catastrophic breach</w:t>
      </w:r>
      <w:r w:rsidRPr="0098156A">
        <w:rPr>
          <w:rStyle w:val="StyleUnderline"/>
        </w:rPr>
        <w:t xml:space="preserve"> of the debt ceiling</w:t>
      </w:r>
      <w:r w:rsidRPr="0098156A">
        <w:rPr>
          <w:sz w:val="14"/>
        </w:rPr>
        <w:t xml:space="preserve"> </w:t>
      </w:r>
      <w:r w:rsidRPr="009D5678">
        <w:rPr>
          <w:rStyle w:val="Emphasis"/>
          <w:highlight w:val="cyan"/>
        </w:rPr>
        <w:t>could still be</w:t>
      </w:r>
      <w:r w:rsidRPr="0098156A">
        <w:rPr>
          <w:rStyle w:val="Emphasis"/>
        </w:rPr>
        <w:t xml:space="preserve"> pretty </w:t>
      </w:r>
      <w:r w:rsidRPr="009D5678">
        <w:rPr>
          <w:rStyle w:val="Emphasis"/>
          <w:highlight w:val="cyan"/>
        </w:rPr>
        <w:t>catastrophic</w:t>
      </w:r>
      <w:r w:rsidRPr="009D5678">
        <w:rPr>
          <w:sz w:val="14"/>
          <w:highlight w:val="cyan"/>
        </w:rPr>
        <w:t xml:space="preserve">, </w:t>
      </w:r>
      <w:r w:rsidRPr="009D5678">
        <w:rPr>
          <w:rStyle w:val="StyleUnderline"/>
          <w:highlight w:val="cyan"/>
        </w:rPr>
        <w:t>especially in</w:t>
      </w:r>
      <w:r w:rsidRPr="0098156A">
        <w:rPr>
          <w:rStyle w:val="StyleUnderline"/>
        </w:rPr>
        <w:t xml:space="preserve"> its </w:t>
      </w:r>
      <w:r w:rsidRPr="009D5678">
        <w:rPr>
          <w:rStyle w:val="StyleUnderline"/>
          <w:highlight w:val="cyan"/>
        </w:rPr>
        <w:t>effects on</w:t>
      </w:r>
      <w:r w:rsidRPr="0098156A">
        <w:rPr>
          <w:rStyle w:val="StyleUnderline"/>
        </w:rPr>
        <w:t xml:space="preserve"> economic </w:t>
      </w:r>
      <w:r w:rsidRPr="009D5678">
        <w:rPr>
          <w:rStyle w:val="StyleUnderline"/>
          <w:highlight w:val="cyan"/>
        </w:rPr>
        <w:t>expectations, which can be</w:t>
      </w:r>
      <w:r w:rsidRPr="009D5678">
        <w:rPr>
          <w:sz w:val="14"/>
          <w:highlight w:val="cyan"/>
        </w:rPr>
        <w:t xml:space="preserve"> </w:t>
      </w:r>
      <w:r w:rsidRPr="009D5678">
        <w:rPr>
          <w:rStyle w:val="Emphasis"/>
          <w:highlight w:val="cyan"/>
        </w:rPr>
        <w:t>enormously important to the</w:t>
      </w:r>
      <w:r w:rsidRPr="0098156A">
        <w:rPr>
          <w:rStyle w:val="Emphasis"/>
        </w:rPr>
        <w:t xml:space="preserve"> performance of the </w:t>
      </w:r>
      <w:r w:rsidRPr="009D5678">
        <w:rPr>
          <w:rStyle w:val="Emphasis"/>
          <w:highlight w:val="cyan"/>
        </w:rPr>
        <w:t>economy</w:t>
      </w:r>
      <w:r w:rsidRPr="0098156A">
        <w:rPr>
          <w:sz w:val="14"/>
        </w:rPr>
        <w:t>.</w:t>
      </w:r>
    </w:p>
    <w:p w14:paraId="6C17B422" w14:textId="4469E68C" w:rsidR="00025D1B" w:rsidRDefault="00025D1B" w:rsidP="00AD42AF">
      <w:pPr>
        <w:pStyle w:val="Heading3"/>
      </w:pPr>
      <w:r>
        <w:t xml:space="preserve">Econ---IL---A2: </w:t>
      </w:r>
      <w:r w:rsidR="00755796">
        <w:t xml:space="preserve">SQ Fights </w:t>
      </w:r>
      <w:r w:rsidR="005C584B">
        <w:t>Crush Econ</w:t>
      </w:r>
    </w:p>
    <w:p w14:paraId="329E854F" w14:textId="5189D426" w:rsidR="00025D1B" w:rsidRDefault="00025D1B" w:rsidP="00025D1B">
      <w:pPr>
        <w:pStyle w:val="Heading4"/>
        <w:rPr>
          <w:u w:val="single"/>
        </w:rPr>
      </w:pPr>
      <w:r>
        <w:t xml:space="preserve">No impact on markets </w:t>
      </w:r>
      <w:r>
        <w:rPr>
          <w:u w:val="single"/>
        </w:rPr>
        <w:t>until default</w:t>
      </w:r>
    </w:p>
    <w:p w14:paraId="57DABC54" w14:textId="77777777" w:rsidR="00025D1B" w:rsidRPr="00236D80" w:rsidRDefault="00025D1B" w:rsidP="00025D1B">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2F9C87B4" w14:textId="77777777" w:rsidR="00025D1B" w:rsidRPr="00025D1B" w:rsidRDefault="00025D1B" w:rsidP="00025D1B"/>
    <w:p w14:paraId="64032C58" w14:textId="4D9D0C7F" w:rsidR="00025D1B" w:rsidRPr="00F43D1D" w:rsidRDefault="00F43D1D" w:rsidP="00025D1B">
      <w:pPr>
        <w:rPr>
          <w:sz w:val="14"/>
        </w:rPr>
      </w:pPr>
      <w:r w:rsidRPr="00F43D1D">
        <w:rPr>
          <w:rStyle w:val="StyleUnderline"/>
        </w:rPr>
        <w:t xml:space="preserve"> </w:t>
      </w:r>
      <w:r w:rsidR="00025D1B" w:rsidRPr="009D5678">
        <w:rPr>
          <w:rStyle w:val="StyleUnderline"/>
          <w:highlight w:val="cyan"/>
        </w:rPr>
        <w:t>“I don’t think</w:t>
      </w:r>
      <w:r w:rsidR="00025D1B" w:rsidRPr="00F43D1D">
        <w:rPr>
          <w:rStyle w:val="StyleUnderline"/>
        </w:rPr>
        <w:t xml:space="preserve"> the </w:t>
      </w:r>
      <w:r w:rsidR="00025D1B" w:rsidRPr="009D5678">
        <w:rPr>
          <w:rStyle w:val="StyleUnderline"/>
          <w:highlight w:val="cyan"/>
        </w:rPr>
        <w:t xml:space="preserve">markets are going to move </w:t>
      </w:r>
      <w:r w:rsidR="00025D1B" w:rsidRPr="009D5678">
        <w:rPr>
          <w:rStyle w:val="Emphasis"/>
          <w:highlight w:val="cyan"/>
        </w:rPr>
        <w:t>in any material way</w:t>
      </w:r>
      <w:r w:rsidR="00025D1B" w:rsidRPr="009D5678">
        <w:rPr>
          <w:sz w:val="14"/>
          <w:highlight w:val="cyan"/>
        </w:rPr>
        <w:t xml:space="preserve"> </w:t>
      </w:r>
      <w:r w:rsidR="00025D1B" w:rsidRPr="009D5678">
        <w:rPr>
          <w:rStyle w:val="StyleUnderline"/>
          <w:highlight w:val="cyan"/>
        </w:rPr>
        <w:t>until they get</w:t>
      </w:r>
      <w:r w:rsidR="00025D1B" w:rsidRPr="009D5678">
        <w:rPr>
          <w:sz w:val="14"/>
          <w:highlight w:val="cyan"/>
        </w:rPr>
        <w:t xml:space="preserve"> </w:t>
      </w:r>
      <w:r w:rsidR="00025D1B" w:rsidRPr="009D5678">
        <w:rPr>
          <w:rStyle w:val="Emphasis"/>
          <w:highlight w:val="cyan"/>
        </w:rPr>
        <w:t>extraordinarily close</w:t>
      </w:r>
      <w:r w:rsidR="00025D1B" w:rsidRPr="00F43D1D">
        <w:rPr>
          <w:sz w:val="14"/>
        </w:rPr>
        <w:t xml:space="preserve"> </w:t>
      </w:r>
      <w:r w:rsidR="00025D1B" w:rsidRPr="00F43D1D">
        <w:rPr>
          <w:rStyle w:val="StyleUnderline"/>
        </w:rPr>
        <w:t xml:space="preserve">to that outcome,” </w:t>
      </w:r>
      <w:r w:rsidR="00025D1B" w:rsidRPr="009D5678">
        <w:rPr>
          <w:rStyle w:val="StyleUnderline"/>
          <w:highlight w:val="cyan"/>
        </w:rPr>
        <w:t>said</w:t>
      </w:r>
      <w:r w:rsidR="00025D1B" w:rsidRPr="00F43D1D">
        <w:rPr>
          <w:sz w:val="14"/>
        </w:rPr>
        <w:t xml:space="preserve"> Tony </w:t>
      </w:r>
      <w:r w:rsidR="00025D1B" w:rsidRPr="009D5678">
        <w:rPr>
          <w:rStyle w:val="StyleUnderline"/>
          <w:highlight w:val="cyan"/>
        </w:rPr>
        <w:t>Roth</w:t>
      </w:r>
      <w:r w:rsidR="00025D1B" w:rsidRPr="00F43D1D">
        <w:rPr>
          <w:sz w:val="14"/>
        </w:rPr>
        <w:t xml:space="preserve">, chief investment officer for Wilmington Trust. </w:t>
      </w:r>
      <w:r w:rsidR="00025D1B" w:rsidRPr="00F43D1D">
        <w:rPr>
          <w:rStyle w:val="StyleUnderline"/>
        </w:rPr>
        <w:t xml:space="preserve">The </w:t>
      </w:r>
      <w:r w:rsidR="00025D1B" w:rsidRPr="009D5678">
        <w:rPr>
          <w:rStyle w:val="StyleUnderline"/>
          <w:highlight w:val="cyan"/>
        </w:rPr>
        <w:t>chance of a default</w:t>
      </w:r>
      <w:r w:rsidR="00025D1B" w:rsidRPr="009D5678">
        <w:rPr>
          <w:sz w:val="14"/>
          <w:highlight w:val="cyan"/>
        </w:rPr>
        <w:t xml:space="preserve"> </w:t>
      </w:r>
      <w:r w:rsidR="00025D1B" w:rsidRPr="009D5678">
        <w:rPr>
          <w:rStyle w:val="Emphasis"/>
          <w:highlight w:val="cyan"/>
        </w:rPr>
        <w:t>should be tiny</w:t>
      </w:r>
      <w:r w:rsidR="00025D1B" w:rsidRPr="00F43D1D">
        <w:rPr>
          <w:sz w:val="14"/>
        </w:rPr>
        <w:t xml:space="preserve">, </w:t>
      </w:r>
      <w:r w:rsidR="00025D1B" w:rsidRPr="00F43D1D">
        <w:rPr>
          <w:rStyle w:val="StyleUnderline"/>
        </w:rPr>
        <w:t>except for</w:t>
      </w:r>
      <w:r w:rsidR="00025D1B" w:rsidRPr="00F43D1D">
        <w:rPr>
          <w:sz w:val="14"/>
        </w:rPr>
        <w:t xml:space="preserve"> two factors: </w:t>
      </w:r>
      <w:r w:rsidR="00025D1B" w:rsidRPr="00F43D1D">
        <w:rPr>
          <w:rStyle w:val="StyleUnderline"/>
        </w:rPr>
        <w:t>time and Trump</w:t>
      </w:r>
      <w:r w:rsidR="00025D1B" w:rsidRPr="00F43D1D">
        <w:rPr>
          <w:sz w:val="14"/>
        </w:rPr>
        <w:t>.</w:t>
      </w:r>
    </w:p>
    <w:p w14:paraId="431DF89B" w14:textId="7161F535" w:rsidR="00025D1B" w:rsidRPr="00F43D1D" w:rsidRDefault="00025D1B" w:rsidP="00025D1B">
      <w:pPr>
        <w:rPr>
          <w:sz w:val="14"/>
        </w:rPr>
      </w:pPr>
      <w:r w:rsidRPr="00F43D1D">
        <w:rPr>
          <w:rStyle w:val="StyleUnderline"/>
        </w:rPr>
        <w:t xml:space="preserve">Without pressure in advance, and </w:t>
      </w:r>
      <w:r w:rsidRPr="009D5678">
        <w:rPr>
          <w:rStyle w:val="StyleUnderline"/>
          <w:highlight w:val="cyan"/>
        </w:rPr>
        <w:t>there is</w:t>
      </w:r>
      <w:r w:rsidRPr="009D5678">
        <w:rPr>
          <w:sz w:val="14"/>
          <w:highlight w:val="cyan"/>
        </w:rPr>
        <w:t xml:space="preserve"> </w:t>
      </w:r>
      <w:r w:rsidRPr="009D5678">
        <w:rPr>
          <w:rStyle w:val="Emphasis"/>
          <w:highlight w:val="cyan"/>
        </w:rPr>
        <w:t>seldom public interest</w:t>
      </w:r>
      <w:r w:rsidRPr="00F43D1D">
        <w:rPr>
          <w:sz w:val="14"/>
        </w:rPr>
        <w:t xml:space="preserve">, </w:t>
      </w:r>
      <w:r w:rsidRPr="00F43D1D">
        <w:rPr>
          <w:rStyle w:val="StyleUnderline"/>
        </w:rPr>
        <w:t>Congress will do nothing until it returns from its August recess</w:t>
      </w:r>
      <w:r w:rsidRPr="00F43D1D">
        <w:rPr>
          <w:sz w:val="14"/>
        </w:rPr>
        <w:t>. “Probably in conjunction with whatever the government funding that has to pass before September 30,” said Kumar, with the additional need of a spending bill complicating the picture.</w:t>
      </w:r>
    </w:p>
    <w:p w14:paraId="5FB0EAAF" w14:textId="60AC776D" w:rsidR="000630C3" w:rsidRDefault="000630C3" w:rsidP="000630C3">
      <w:pPr>
        <w:pStyle w:val="Heading3"/>
      </w:pPr>
      <w:r>
        <w:t>Econ---Impact---A2: Collapse Slow</w:t>
      </w:r>
    </w:p>
    <w:p w14:paraId="21282573" w14:textId="77777777" w:rsidR="000630C3" w:rsidRPr="008D2FFB" w:rsidRDefault="000630C3" w:rsidP="000630C3">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1C317982" w14:textId="77777777" w:rsidR="000630C3" w:rsidRDefault="000630C3" w:rsidP="000630C3">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33" w:history="1">
        <w:r w:rsidRPr="002310BA">
          <w:rPr>
            <w:rStyle w:val="Hyperlink"/>
            <w:szCs w:val="20"/>
          </w:rPr>
          <w:t>http://www.theglobeandmail.com/globe-debate/read-and-vote-is-2014-like-1914-a-prelude-to-world-war/article19325504/</w:t>
        </w:r>
      </w:hyperlink>
      <w:r w:rsidRPr="00611BBE">
        <w:rPr>
          <w:szCs w:val="20"/>
        </w:rPr>
        <w:t>)</w:t>
      </w:r>
    </w:p>
    <w:p w14:paraId="310F23B4" w14:textId="77777777" w:rsidR="000630C3" w:rsidRPr="00A84C99" w:rsidRDefault="000630C3" w:rsidP="000630C3"/>
    <w:p w14:paraId="2CD98210" w14:textId="77777777" w:rsidR="000630C3" w:rsidRDefault="000630C3" w:rsidP="000630C3">
      <w:pPr>
        <w:rPr>
          <w:sz w:val="12"/>
        </w:rPr>
      </w:pPr>
      <w:r w:rsidRPr="008D2FFB">
        <w:rPr>
          <w:sz w:val="12"/>
        </w:rPr>
        <w:t xml:space="preserve">As we get closer to the centenary of Gavrilo Princip’s act of terrorism in Sarajevo, there is an ever more vivid fear: </w:t>
      </w:r>
      <w:r w:rsidRPr="009D5678">
        <w:rPr>
          <w:rStyle w:val="StyleUnderline"/>
          <w:highlight w:val="cyan"/>
          <w:bdr w:val="single" w:sz="4" w:space="0" w:color="auto"/>
        </w:rPr>
        <w:t>it could happen again</w:t>
      </w:r>
      <w:r w:rsidRPr="008D2FFB">
        <w:rPr>
          <w:sz w:val="12"/>
        </w:rPr>
        <w:t xml:space="preserve">. The approach of </w:t>
      </w:r>
      <w:r w:rsidRPr="009D5678">
        <w:rPr>
          <w:rStyle w:val="StyleUnderline"/>
          <w:highlight w:val="cyan"/>
        </w:rPr>
        <w:t>the</w:t>
      </w:r>
      <w:r w:rsidRPr="00611BBE">
        <w:rPr>
          <w:rStyle w:val="StyleUnderline"/>
        </w:rPr>
        <w:t xml:space="preserve"> hundredth</w:t>
      </w:r>
      <w:r w:rsidRPr="00A84C99">
        <w:rPr>
          <w:rStyle w:val="StyleUnderline"/>
        </w:rPr>
        <w:t xml:space="preserve"> </w:t>
      </w:r>
      <w:r w:rsidRPr="009D5678">
        <w:rPr>
          <w:rStyle w:val="StyleUnderline"/>
          <w:highlight w:val="cyan"/>
        </w:rPr>
        <w:t>anniversary of 1914</w:t>
      </w:r>
      <w:r w:rsidRPr="00A84C99">
        <w:rPr>
          <w:rStyle w:val="StyleUnderline"/>
        </w:rPr>
        <w:t xml:space="preserve"> has </w:t>
      </w:r>
      <w:r w:rsidRPr="009D5678">
        <w:rPr>
          <w:rStyle w:val="StyleUnderline"/>
          <w:highlight w:val="cyan"/>
        </w:rPr>
        <w:t>put a</w:t>
      </w:r>
      <w:r w:rsidRPr="009D5678">
        <w:rPr>
          <w:sz w:val="12"/>
          <w:highlight w:val="cyan"/>
        </w:rPr>
        <w:t xml:space="preserve"> </w:t>
      </w:r>
      <w:r w:rsidRPr="009D5678">
        <w:rPr>
          <w:rStyle w:val="StyleUnderline"/>
          <w:highlight w:val="cyan"/>
          <w:bdr w:val="single" w:sz="4" w:space="0" w:color="auto"/>
        </w:rPr>
        <w:t>spotlight on</w:t>
      </w:r>
      <w:r w:rsidRPr="00611BBE">
        <w:rPr>
          <w:rStyle w:val="StyleUnderline"/>
          <w:bdr w:val="single" w:sz="4" w:space="0" w:color="auto"/>
        </w:rPr>
        <w:t xml:space="preserve"> the </w:t>
      </w:r>
      <w:r w:rsidRPr="009D5678">
        <w:rPr>
          <w:rStyle w:val="StyleUnderline"/>
          <w:highlight w:val="cyan"/>
          <w:bdr w:val="single" w:sz="4" w:space="0" w:color="auto"/>
        </w:rPr>
        <w:t>fragility of the world’s</w:t>
      </w:r>
      <w:r w:rsidRPr="008D2FFB">
        <w:rPr>
          <w:sz w:val="12"/>
        </w:rPr>
        <w:t xml:space="preserve"> political and </w:t>
      </w:r>
      <w:r w:rsidRPr="009D5678">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9D5678">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9D5678">
        <w:rPr>
          <w:rStyle w:val="StyleUnderline"/>
          <w:highlight w:val="cyan"/>
        </w:rPr>
        <w:t>The main story</w:t>
      </w:r>
      <w:r w:rsidRPr="00A84C99">
        <w:rPr>
          <w:rStyle w:val="StyleUnderline"/>
        </w:rPr>
        <w:t xml:space="preserve"> of today as then </w:t>
      </w:r>
      <w:r w:rsidRPr="009D5678">
        <w:rPr>
          <w:rStyle w:val="StyleUnderline"/>
          <w:highlight w:val="cyan"/>
        </w:rPr>
        <w:t>is the</w:t>
      </w:r>
      <w:r w:rsidRPr="009D5678">
        <w:rPr>
          <w:sz w:val="12"/>
          <w:highlight w:val="cyan"/>
        </w:rPr>
        <w:t xml:space="preserve"> </w:t>
      </w:r>
      <w:r w:rsidRPr="009D5678">
        <w:rPr>
          <w:rStyle w:val="StyleUnderline"/>
          <w:highlight w:val="cyan"/>
          <w:bdr w:val="single" w:sz="4" w:space="0" w:color="auto"/>
        </w:rPr>
        <w:t>precariousness of</w:t>
      </w:r>
      <w:r w:rsidRPr="00A84C99">
        <w:rPr>
          <w:rStyle w:val="StyleUnderline"/>
          <w:bdr w:val="single" w:sz="4" w:space="0" w:color="auto"/>
        </w:rPr>
        <w:t xml:space="preserve"> financial </w:t>
      </w:r>
      <w:r w:rsidRPr="009D5678">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9D5678">
        <w:rPr>
          <w:rStyle w:val="StyleUnderline"/>
          <w:highlight w:val="cyan"/>
        </w:rPr>
        <w:t>In the wake of an</w:t>
      </w:r>
      <w:r w:rsidRPr="009D5678">
        <w:rPr>
          <w:sz w:val="12"/>
          <w:highlight w:val="cyan"/>
        </w:rPr>
        <w:t xml:space="preserve"> </w:t>
      </w:r>
      <w:r w:rsidRPr="009D5678">
        <w:rPr>
          <w:rStyle w:val="StyleUnderline"/>
          <w:highlight w:val="cyan"/>
          <w:bdr w:val="single" w:sz="4" w:space="0" w:color="auto"/>
        </w:rPr>
        <w:t>epochal</w:t>
      </w:r>
      <w:r w:rsidRPr="00A84C99">
        <w:rPr>
          <w:rStyle w:val="StyleUnderline"/>
          <w:bdr w:val="single" w:sz="4" w:space="0" w:color="auto"/>
        </w:rPr>
        <w:t xml:space="preserve"> financial </w:t>
      </w:r>
      <w:r w:rsidRPr="009D5678">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9D5678">
        <w:rPr>
          <w:rStyle w:val="StyleUnderline"/>
          <w:highlight w:val="cyan"/>
        </w:rPr>
        <w:t>countries started to think of finance as</w:t>
      </w:r>
      <w:r w:rsidRPr="00A84C99">
        <w:rPr>
          <w:rStyle w:val="StyleUnderline"/>
        </w:rPr>
        <w:t xml:space="preserve"> primarily </w:t>
      </w:r>
      <w:r w:rsidRPr="009D5678">
        <w:rPr>
          <w:rStyle w:val="StyleUnderline"/>
          <w:highlight w:val="cyan"/>
        </w:rPr>
        <w:t>an instrument of</w:t>
      </w:r>
      <w:r w:rsidRPr="00A84C99">
        <w:rPr>
          <w:rStyle w:val="StyleUnderline"/>
        </w:rPr>
        <w:t xml:space="preserve"> raw </w:t>
      </w:r>
      <w:r w:rsidRPr="009D5678">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9D5678">
        <w:rPr>
          <w:rStyle w:val="StyleUnderline"/>
          <w:highlight w:val="cyan"/>
        </w:rPr>
        <w:t>the dynamics of</w:t>
      </w:r>
      <w:r w:rsidRPr="00611BBE">
        <w:rPr>
          <w:rStyle w:val="StyleUnderline"/>
        </w:rPr>
        <w:t xml:space="preserve"> </w:t>
      </w:r>
      <w:r w:rsidRPr="00A84C99">
        <w:rPr>
          <w:rStyle w:val="StyleUnderline"/>
        </w:rPr>
        <w:t>the pre-</w:t>
      </w:r>
      <w:r w:rsidRPr="009D5678">
        <w:rPr>
          <w:rStyle w:val="StyleUnderline"/>
          <w:highlight w:val="cyan"/>
        </w:rPr>
        <w:t>1914</w:t>
      </w:r>
      <w:r w:rsidRPr="00611BBE">
        <w:rPr>
          <w:rStyle w:val="StyleUnderline"/>
        </w:rPr>
        <w:t xml:space="preserve"> </w:t>
      </w:r>
      <w:r w:rsidRPr="00A84C99">
        <w:rPr>
          <w:rStyle w:val="StyleUnderline"/>
        </w:rPr>
        <w:t xml:space="preserve">financial world </w:t>
      </w:r>
      <w:r w:rsidRPr="009D5678">
        <w:rPr>
          <w:rStyle w:val="StyleUnderline"/>
          <w:highlight w:val="cyan"/>
        </w:rPr>
        <w:t>are</w:t>
      </w:r>
      <w:r w:rsidRPr="00A84C99">
        <w:rPr>
          <w:rStyle w:val="StyleUnderline"/>
        </w:rPr>
        <w:t xml:space="preserve"> now </w:t>
      </w:r>
      <w:r w:rsidRPr="009D5678">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9D5678">
        <w:rPr>
          <w:rStyle w:val="StyleUnderline"/>
          <w:highlight w:val="cyan"/>
        </w:rPr>
        <w:t>America is</w:t>
      </w:r>
      <w:r w:rsidRPr="008D2FFB">
        <w:rPr>
          <w:sz w:val="12"/>
        </w:rPr>
        <w:t xml:space="preserve"> in turn </w:t>
      </w:r>
      <w:r w:rsidRPr="009D5678">
        <w:rPr>
          <w:rStyle w:val="StyleUnderline"/>
          <w:highlight w:val="cyan"/>
          <w:bdr w:val="single" w:sz="4" w:space="0" w:color="auto"/>
        </w:rPr>
        <w:t>obsessed by</w:t>
      </w:r>
      <w:r w:rsidRPr="00611BBE">
        <w:rPr>
          <w:rStyle w:val="StyleUnderline"/>
          <w:bdr w:val="single" w:sz="4" w:space="0" w:color="auto"/>
        </w:rPr>
        <w:t xml:space="preserve"> being overtaken by </w:t>
      </w:r>
      <w:r w:rsidRPr="009D5678">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9D5678">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9D5678">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9D5678">
        <w:rPr>
          <w:rStyle w:val="StyleUnderline"/>
          <w:highlight w:val="cyan"/>
        </w:rPr>
        <w:t>threat of</w:t>
      </w:r>
      <w:r w:rsidRPr="009D5678">
        <w:rPr>
          <w:sz w:val="12"/>
          <w:highlight w:val="cyan"/>
        </w:rPr>
        <w:t xml:space="preserve"> </w:t>
      </w:r>
      <w:r w:rsidRPr="009D5678">
        <w:rPr>
          <w:rStyle w:val="StyleUnderline"/>
          <w:highlight w:val="cyan"/>
          <w:bdr w:val="single" w:sz="4" w:space="0" w:color="auto"/>
        </w:rPr>
        <w:t>systemic disruption</w:t>
      </w:r>
      <w:r w:rsidRPr="009D5678">
        <w:rPr>
          <w:sz w:val="12"/>
          <w:highlight w:val="cyan"/>
        </w:rPr>
        <w:t xml:space="preserve"> </w:t>
      </w:r>
      <w:r w:rsidRPr="009D5678">
        <w:rPr>
          <w:rStyle w:val="StyleUnderline"/>
          <w:highlight w:val="cyan"/>
        </w:rPr>
        <w:t>generates</w:t>
      </w:r>
      <w:r w:rsidRPr="00A84C99">
        <w:rPr>
          <w:rStyle w:val="StyleUnderline"/>
        </w:rPr>
        <w:t xml:space="preserve"> a new sort of </w:t>
      </w:r>
      <w:r w:rsidRPr="009D5678">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9D5678">
        <w:rPr>
          <w:rStyle w:val="StyleUnderline"/>
          <w:highlight w:val="cyan"/>
          <w:bdr w:val="single" w:sz="4" w:space="0" w:color="auto"/>
        </w:rPr>
        <w:t>M</w:t>
      </w:r>
      <w:r w:rsidRPr="00A84C99">
        <w:rPr>
          <w:rStyle w:val="StyleUnderline"/>
        </w:rPr>
        <w:t xml:space="preserve">utually </w:t>
      </w:r>
      <w:r w:rsidRPr="009D5678">
        <w:rPr>
          <w:rStyle w:val="StyleUnderline"/>
          <w:highlight w:val="cyan"/>
          <w:bdr w:val="single" w:sz="4" w:space="0" w:color="auto"/>
        </w:rPr>
        <w:t>A</w:t>
      </w:r>
      <w:r w:rsidRPr="00A84C99">
        <w:rPr>
          <w:rStyle w:val="StyleUnderline"/>
        </w:rPr>
        <w:t xml:space="preserve">ssured </w:t>
      </w:r>
      <w:r w:rsidRPr="009D5678">
        <w:rPr>
          <w:rStyle w:val="StyleUnderline"/>
          <w:highlight w:val="cyan"/>
          <w:bdr w:val="single" w:sz="4" w:space="0" w:color="auto"/>
        </w:rPr>
        <w:t>D</w:t>
      </w:r>
      <w:r w:rsidRPr="00A84C99">
        <w:rPr>
          <w:rStyle w:val="StyleUnderline"/>
        </w:rPr>
        <w:t>estruction</w:t>
      </w:r>
      <w:r w:rsidRPr="008D2FFB">
        <w:rPr>
          <w:sz w:val="12"/>
        </w:rPr>
        <w:t xml:space="preserve"> </w:t>
      </w:r>
      <w:r w:rsidRPr="009D5678">
        <w:rPr>
          <w:rStyle w:val="StyleUnderline"/>
          <w:highlight w:val="cyan"/>
          <w:bdr w:val="single" w:sz="4" w:space="0" w:color="auto"/>
        </w:rPr>
        <w:t>left no doubt</w:t>
      </w:r>
      <w:r w:rsidRPr="00A84C99">
        <w:rPr>
          <w:rStyle w:val="StyleUnderline"/>
          <w:bdr w:val="single" w:sz="4" w:space="0" w:color="auto"/>
        </w:rPr>
        <w:t xml:space="preserve"> that </w:t>
      </w:r>
      <w:r w:rsidRPr="009D5678">
        <w:rPr>
          <w:rStyle w:val="StyleUnderline"/>
          <w:highlight w:val="cyan"/>
          <w:bdr w:val="single" w:sz="4" w:space="0" w:color="auto"/>
        </w:rPr>
        <w:t>any</w:t>
      </w:r>
      <w:r w:rsidRPr="00611BBE">
        <w:rPr>
          <w:rStyle w:val="StyleUnderline"/>
          <w:bdr w:val="single" w:sz="4" w:space="0" w:color="auto"/>
        </w:rPr>
        <w:t xml:space="preserve"> superpower </w:t>
      </w:r>
      <w:r w:rsidRPr="009D5678">
        <w:rPr>
          <w:rStyle w:val="StyleUnderline"/>
          <w:highlight w:val="cyan"/>
          <w:bdr w:val="single" w:sz="4" w:space="0" w:color="auto"/>
        </w:rPr>
        <w:t>conflict would</w:t>
      </w:r>
      <w:r w:rsidRPr="00611BBE">
        <w:rPr>
          <w:rStyle w:val="StyleUnderline"/>
          <w:bdr w:val="single" w:sz="4" w:space="0" w:color="auto"/>
        </w:rPr>
        <w:t xml:space="preserve"> inevitably </w:t>
      </w:r>
      <w:r w:rsidRPr="009D5678">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9D5678">
        <w:rPr>
          <w:rStyle w:val="StyleUnderline"/>
          <w:highlight w:val="cyan"/>
          <w:bdr w:val="single" w:sz="4" w:space="0" w:color="auto"/>
        </w:rPr>
        <w:t>the game may be fatal</w:t>
      </w:r>
      <w:r w:rsidRPr="008D2FFB">
        <w:rPr>
          <w:sz w:val="12"/>
        </w:rPr>
        <w:t>.</w:t>
      </w:r>
    </w:p>
    <w:p w14:paraId="2F5F7934" w14:textId="3621CC6B" w:rsidR="000630C3" w:rsidRDefault="000630C3" w:rsidP="000630C3">
      <w:pPr>
        <w:pStyle w:val="Heading3"/>
      </w:pPr>
      <w:r>
        <w:t>Econ---Impact---A2: No Impact</w:t>
      </w:r>
    </w:p>
    <w:p w14:paraId="7CB98E1D" w14:textId="77777777" w:rsidR="000630C3" w:rsidRPr="00DA0C49" w:rsidRDefault="000630C3" w:rsidP="000630C3">
      <w:pPr>
        <w:pStyle w:val="Heading4"/>
        <w:rPr>
          <w:rFonts w:cs="Times New Roman"/>
        </w:rPr>
      </w:pPr>
      <w:r w:rsidRPr="00DA0C49">
        <w:rPr>
          <w:rFonts w:cs="Times New Roman"/>
        </w:rPr>
        <w:t>Turns every impact</w:t>
      </w:r>
    </w:p>
    <w:p w14:paraId="758DE0A6" w14:textId="77777777" w:rsidR="000630C3" w:rsidRDefault="000630C3" w:rsidP="000630C3">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5EF032B8" w14:textId="77777777" w:rsidR="000630C3" w:rsidRPr="00DA0C49" w:rsidRDefault="000630C3" w:rsidP="000630C3"/>
    <w:p w14:paraId="3FD6A4C5" w14:textId="77777777" w:rsidR="000630C3" w:rsidRPr="00563D40" w:rsidRDefault="000630C3" w:rsidP="000630C3">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9D5678">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9D5678">
        <w:rPr>
          <w:rStyle w:val="StyleUnderline"/>
          <w:szCs w:val="20"/>
          <w:highlight w:val="cyan"/>
        </w:rPr>
        <w:t xml:space="preserve">India, China, and </w:t>
      </w:r>
      <w:r w:rsidRPr="009D5678">
        <w:rPr>
          <w:rStyle w:val="Emphasis"/>
          <w:highlight w:val="cyan"/>
        </w:rPr>
        <w:t>Japan</w:t>
      </w:r>
      <w:r w:rsidRPr="009D5678">
        <w:rPr>
          <w:rStyle w:val="StyleUnderline"/>
          <w:szCs w:val="20"/>
          <w:highlight w:val="cyan"/>
        </w:rPr>
        <w:t xml:space="preserve"> suffer</w:t>
      </w:r>
      <w:r w:rsidRPr="00DA0C49">
        <w:rPr>
          <w:rStyle w:val="StyleUnderline"/>
          <w:szCs w:val="20"/>
        </w:rPr>
        <w:t xml:space="preserve"> a major </w:t>
      </w:r>
      <w:r w:rsidRPr="009D5678">
        <w:rPr>
          <w:rStyle w:val="StyleUnderline"/>
          <w:szCs w:val="20"/>
          <w:highlight w:val="cyan"/>
        </w:rPr>
        <w:t>reduction in</w:t>
      </w:r>
      <w:r w:rsidRPr="00DA0C49">
        <w:rPr>
          <w:rStyle w:val="StyleUnderline"/>
          <w:szCs w:val="20"/>
        </w:rPr>
        <w:t xml:space="preserve"> their </w:t>
      </w:r>
      <w:r w:rsidRPr="009D5678">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9D5678">
        <w:rPr>
          <w:rStyle w:val="Emphasis"/>
          <w:highlight w:val="cyan"/>
        </w:rPr>
        <w:t>political unrest</w:t>
      </w:r>
      <w:r w:rsidRPr="009D5678">
        <w:rPr>
          <w:rStyle w:val="StyleUnderline"/>
          <w:szCs w:val="20"/>
          <w:highlight w:val="cyan"/>
        </w:rPr>
        <w:t>:</w:t>
      </w:r>
      <w:r w:rsidRPr="00DA0C49">
        <w:rPr>
          <w:rStyle w:val="StyleUnderline"/>
          <w:szCs w:val="20"/>
        </w:rPr>
        <w:t xml:space="preserve"> and </w:t>
      </w:r>
      <w:r w:rsidRPr="009D5678">
        <w:rPr>
          <w:rStyle w:val="StyleUnderline"/>
          <w:szCs w:val="20"/>
          <w:highlight w:val="cyan"/>
        </w:rPr>
        <w:t>nurtures</w:t>
      </w:r>
      <w:r w:rsidRPr="00563D40">
        <w:rPr>
          <w:sz w:val="14"/>
          <w:szCs w:val="20"/>
        </w:rPr>
        <w:t xml:space="preserve"> different </w:t>
      </w:r>
      <w:r w:rsidRPr="009D5678">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9D5678">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9D5678">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9D5678">
        <w:rPr>
          <w:rStyle w:val="StyleUnderline"/>
          <w:szCs w:val="20"/>
          <w:highlight w:val="cyan"/>
        </w:rPr>
        <w:t>collapse of</w:t>
      </w:r>
      <w:r w:rsidRPr="00DA0C49">
        <w:rPr>
          <w:rStyle w:val="StyleUnderline"/>
          <w:szCs w:val="20"/>
        </w:rPr>
        <w:t xml:space="preserve"> the democratic government in </w:t>
      </w:r>
      <w:r w:rsidRPr="009D5678">
        <w:rPr>
          <w:rStyle w:val="StyleUnderline"/>
          <w:szCs w:val="20"/>
          <w:highlight w:val="cyan"/>
        </w:rPr>
        <w:t>Pakistan</w:t>
      </w:r>
      <w:r w:rsidRPr="00DA0C49">
        <w:rPr>
          <w:rStyle w:val="StyleUnderline"/>
          <w:szCs w:val="20"/>
        </w:rPr>
        <w:t xml:space="preserve"> and its takeover by Muslim </w:t>
      </w:r>
      <w:r w:rsidRPr="009D5678">
        <w:rPr>
          <w:rStyle w:val="StyleUnderline"/>
          <w:szCs w:val="20"/>
          <w:highlight w:val="cyan"/>
        </w:rPr>
        <w:t>extremists</w:t>
      </w:r>
      <w:r w:rsidRPr="00DA0C49">
        <w:rPr>
          <w:rStyle w:val="StyleUnderline"/>
          <w:szCs w:val="20"/>
        </w:rPr>
        <w:t xml:space="preserve">, who then </w:t>
      </w:r>
      <w:r w:rsidRPr="009D5678">
        <w:rPr>
          <w:rStyle w:val="StyleUnderline"/>
          <w:szCs w:val="20"/>
          <w:highlight w:val="cyan"/>
        </w:rPr>
        <w:t>take possession of</w:t>
      </w:r>
      <w:r w:rsidRPr="00DA0C49">
        <w:rPr>
          <w:rStyle w:val="StyleUnderline"/>
          <w:szCs w:val="20"/>
        </w:rPr>
        <w:t xml:space="preserve"> a large number of </w:t>
      </w:r>
      <w:r w:rsidRPr="009D5678">
        <w:rPr>
          <w:rStyle w:val="StyleUnderline"/>
          <w:szCs w:val="20"/>
          <w:highlight w:val="cyan"/>
        </w:rPr>
        <w:t>nuclear weapons.</w:t>
      </w:r>
      <w:r w:rsidRPr="00DA0C49">
        <w:rPr>
          <w:rStyle w:val="StyleUnderline"/>
          <w:szCs w:val="20"/>
        </w:rPr>
        <w:t xml:space="preserve"> The </w:t>
      </w:r>
      <w:r w:rsidRPr="009D5678">
        <w:rPr>
          <w:rStyle w:val="StyleUnderline"/>
          <w:szCs w:val="20"/>
          <w:highlight w:val="cyan"/>
        </w:rPr>
        <w:t xml:space="preserve">danger of </w:t>
      </w:r>
      <w:r w:rsidRPr="009D5678">
        <w:rPr>
          <w:rStyle w:val="Emphasis"/>
          <w:highlight w:val="cyan"/>
        </w:rPr>
        <w:t>war between India and Pakistan</w:t>
      </w:r>
      <w:r w:rsidRPr="009D5678">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9D5678">
        <w:rPr>
          <w:rStyle w:val="StyleUnderline"/>
          <w:szCs w:val="20"/>
          <w:highlight w:val="cyan"/>
        </w:rPr>
        <w:t>Iran</w:t>
      </w:r>
      <w:r w:rsidRPr="00563D40">
        <w:rPr>
          <w:sz w:val="14"/>
          <w:szCs w:val="20"/>
        </w:rPr>
        <w:t xml:space="preserve">, always worried about an extremist Pakistan, expands and </w:t>
      </w:r>
      <w:r w:rsidRPr="009D5678">
        <w:rPr>
          <w:rStyle w:val="StyleUnderline"/>
          <w:szCs w:val="20"/>
          <w:highlight w:val="cyan"/>
        </w:rPr>
        <w:t>weaponizes</w:t>
      </w:r>
      <w:r w:rsidRPr="00DA0C49">
        <w:rPr>
          <w:rStyle w:val="StyleUnderline"/>
          <w:szCs w:val="20"/>
        </w:rPr>
        <w:t xml:space="preserve"> its nuclear program. </w:t>
      </w:r>
      <w:r w:rsidRPr="009D5678">
        <w:rPr>
          <w:rStyle w:val="StyleUnderline"/>
          <w:szCs w:val="20"/>
          <w:highlight w:val="cyan"/>
        </w:rPr>
        <w:t>That</w:t>
      </w:r>
      <w:r w:rsidRPr="00563D40">
        <w:rPr>
          <w:sz w:val="14"/>
          <w:szCs w:val="20"/>
        </w:rPr>
        <w:t xml:space="preserve"> further </w:t>
      </w:r>
      <w:r w:rsidRPr="009D5678">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9D5678">
        <w:rPr>
          <w:rStyle w:val="Emphasis"/>
          <w:highlight w:val="cyan"/>
        </w:rPr>
        <w:t>prolif</w:t>
      </w:r>
      <w:r w:rsidRPr="00DA0C49">
        <w:rPr>
          <w:rStyle w:val="Emphasis"/>
        </w:rPr>
        <w:t xml:space="preserve">eration </w:t>
      </w:r>
      <w:r w:rsidRPr="009D5678">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9D5678">
        <w:rPr>
          <w:rStyle w:val="StyleUnderline"/>
          <w:szCs w:val="20"/>
          <w:highlight w:val="cyan"/>
        </w:rPr>
        <w:t xml:space="preserve">a nuclear </w:t>
      </w:r>
      <w:r w:rsidRPr="009D5678">
        <w:rPr>
          <w:rStyle w:val="Emphasis"/>
          <w:highlight w:val="cyan"/>
        </w:rPr>
        <w:t>terrorist attack</w:t>
      </w:r>
      <w:r w:rsidRPr="00DA0C49">
        <w:rPr>
          <w:rStyle w:val="StyleUnderline"/>
          <w:szCs w:val="20"/>
        </w:rPr>
        <w:t xml:space="preserve"> in either the Western world or in the oil-producing states </w:t>
      </w:r>
      <w:r w:rsidRPr="009D5678">
        <w:rPr>
          <w:rStyle w:val="StyleUnderline"/>
          <w:szCs w:val="20"/>
          <w:highlight w:val="cyan"/>
        </w:rPr>
        <w:t>may lead to a</w:t>
      </w:r>
      <w:r w:rsidRPr="00DA0C49">
        <w:rPr>
          <w:rStyle w:val="StyleUnderline"/>
          <w:szCs w:val="20"/>
        </w:rPr>
        <w:t xml:space="preserve"> further </w:t>
      </w:r>
      <w:r w:rsidRPr="009D5678">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9D5678">
        <w:rPr>
          <w:rStyle w:val="Emphasis"/>
          <w:szCs w:val="20"/>
          <w:highlight w:val="cyan"/>
        </w:rPr>
        <w:t>major disruptions</w:t>
      </w:r>
      <w:r w:rsidRPr="009D5678">
        <w:rPr>
          <w:rStyle w:val="StyleUnderline"/>
          <w:szCs w:val="20"/>
          <w:highlight w:val="cyan"/>
        </w:rPr>
        <w:t xml:space="preserve"> can be expected, with </w:t>
      </w:r>
      <w:r w:rsidRPr="009D5678">
        <w:rPr>
          <w:rStyle w:val="Emphasis"/>
          <w:szCs w:val="20"/>
          <w:highlight w:val="cyan"/>
        </w:rPr>
        <w:t>dire consequences for</w:t>
      </w:r>
      <w:r w:rsidRPr="00DA0C49">
        <w:rPr>
          <w:rStyle w:val="Emphasis"/>
          <w:szCs w:val="20"/>
        </w:rPr>
        <w:t xml:space="preserve"> two-thirds of </w:t>
      </w:r>
      <w:r w:rsidRPr="009D5678">
        <w:rPr>
          <w:rStyle w:val="Emphasis"/>
          <w:szCs w:val="20"/>
          <w:highlight w:val="cyan"/>
        </w:rPr>
        <w:t>the planet’s population</w:t>
      </w:r>
      <w:r w:rsidRPr="00563D40">
        <w:rPr>
          <w:sz w:val="14"/>
          <w:szCs w:val="20"/>
        </w:rPr>
        <w:t>.</w:t>
      </w:r>
    </w:p>
    <w:p w14:paraId="287BF0EF" w14:textId="41BAD99A" w:rsidR="000630C3" w:rsidRDefault="000630C3" w:rsidP="000630C3">
      <w:pPr>
        <w:pStyle w:val="Heading3"/>
      </w:pPr>
      <w:r>
        <w:t>Econ---Impact---A2: No Impact---No Nukes</w:t>
      </w:r>
    </w:p>
    <w:p w14:paraId="35D6D2B9" w14:textId="77777777" w:rsidR="000630C3" w:rsidRPr="00DC518F" w:rsidRDefault="000630C3" w:rsidP="000630C3">
      <w:pPr>
        <w:pStyle w:val="Heading4"/>
      </w:pPr>
      <w:r>
        <w:t>It’s likely and extinction</w:t>
      </w:r>
    </w:p>
    <w:p w14:paraId="0D5ECB24" w14:textId="77777777" w:rsidR="000630C3" w:rsidRDefault="000630C3" w:rsidP="000630C3">
      <w:r w:rsidRPr="00DC518F">
        <w:rPr>
          <w:rStyle w:val="Style13ptBold"/>
        </w:rPr>
        <w:t>Freeman 14</w:t>
      </w:r>
      <w:r>
        <w:t xml:space="preserve"> – </w:t>
      </w:r>
      <w:r w:rsidRPr="00DC518F">
        <w:t xml:space="preserve">Chas W. Freeman,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w:t>
      </w:r>
      <w:hyperlink r:id="rId34" w:history="1">
        <w:r w:rsidRPr="00DC518F">
          <w:t>http://chasfreeman.net/a-new-set-of-great-power-relationships/</w:t>
        </w:r>
      </w:hyperlink>
    </w:p>
    <w:p w14:paraId="08A3E5F2" w14:textId="77777777" w:rsidR="000630C3" w:rsidRDefault="000630C3" w:rsidP="000630C3"/>
    <w:p w14:paraId="12B91B6E" w14:textId="77777777" w:rsidR="000630C3" w:rsidRPr="00EC1B2D" w:rsidRDefault="000630C3" w:rsidP="000630C3">
      <w:pPr>
        <w:rPr>
          <w:sz w:val="14"/>
          <w:szCs w:val="20"/>
        </w:rPr>
      </w:pPr>
      <w:r w:rsidRPr="009D5678">
        <w:rPr>
          <w:rStyle w:val="StyleUnderline"/>
          <w:szCs w:val="20"/>
          <w:highlight w:val="cyan"/>
        </w:rPr>
        <w:t>We live in</w:t>
      </w:r>
      <w:r w:rsidRPr="005C5A13">
        <w:rPr>
          <w:rStyle w:val="StyleUnderline"/>
          <w:szCs w:val="20"/>
        </w:rPr>
        <w:t xml:space="preserve"> a time of</w:t>
      </w:r>
      <w:r w:rsidRPr="00EC1B2D">
        <w:rPr>
          <w:sz w:val="14"/>
          <w:szCs w:val="20"/>
        </w:rPr>
        <w:t xml:space="preserve"> </w:t>
      </w:r>
      <w:r w:rsidRPr="009D5678">
        <w:rPr>
          <w:rStyle w:val="StyleUnderline"/>
          <w:szCs w:val="20"/>
          <w:highlight w:val="cyan"/>
          <w:bdr w:val="single" w:sz="4" w:space="0" w:color="auto"/>
        </w:rPr>
        <w:t>great strategic fluidity</w:t>
      </w:r>
      <w:r w:rsidRPr="00EC1B2D">
        <w:rPr>
          <w:sz w:val="14"/>
          <w:szCs w:val="20"/>
        </w:rPr>
        <w:t xml:space="preserve">.  Borders are shifting.  Lines of control are blurring.  </w:t>
      </w:r>
      <w:r w:rsidRPr="005C5A13">
        <w:rPr>
          <w:rStyle w:val="StyleUnderline"/>
          <w:szCs w:val="20"/>
        </w:rPr>
        <w:t>Long-</w:t>
      </w:r>
      <w:r w:rsidRPr="009D5678">
        <w:rPr>
          <w:rStyle w:val="StyleUnderline"/>
          <w:szCs w:val="20"/>
          <w:highlight w:val="cyan"/>
        </w:rPr>
        <w:t>established spheres of influence are fading</w:t>
      </w:r>
      <w:r w:rsidRPr="005C5A13">
        <w:rPr>
          <w:rStyle w:val="StyleUnderline"/>
          <w:szCs w:val="20"/>
        </w:rPr>
        <w:t xml:space="preserve"> away</w:t>
      </w:r>
      <w:r w:rsidRPr="00EC1B2D">
        <w:rPr>
          <w:sz w:val="14"/>
          <w:szCs w:val="20"/>
        </w:rPr>
        <w:t xml:space="preserve">.  Some states are decaying and dissolving as others germinate and take root. </w:t>
      </w:r>
      <w:r w:rsidRPr="00EC1B2D">
        <w:rPr>
          <w:sz w:val="14"/>
        </w:rPr>
        <w:t xml:space="preserve">The </w:t>
      </w:r>
      <w:r w:rsidRPr="009D5678">
        <w:rPr>
          <w:rStyle w:val="StyleUnderline"/>
          <w:szCs w:val="20"/>
          <w:highlight w:val="cyan"/>
          <w:bdr w:val="single" w:sz="4" w:space="0" w:color="auto"/>
        </w:rPr>
        <w:t>global economic order is precarious</w:t>
      </w:r>
      <w:r w:rsidRPr="009D5678">
        <w:rPr>
          <w:rStyle w:val="StyleUnderline"/>
          <w:szCs w:val="20"/>
          <w:highlight w:val="cyan"/>
        </w:rPr>
        <w:t>.  New</w:t>
      </w:r>
      <w:r w:rsidRPr="00DC518F">
        <w:rPr>
          <w:rStyle w:val="StyleUnderline"/>
          <w:szCs w:val="20"/>
        </w:rPr>
        <w:t xml:space="preserve"> economic and geopolitical </w:t>
      </w:r>
      <w:r w:rsidRPr="009D5678">
        <w:rPr>
          <w:rStyle w:val="StyleUnderline"/>
          <w:szCs w:val="20"/>
          <w:highlight w:val="cyan"/>
        </w:rPr>
        <w:t>fault lines are emerging</w:t>
      </w:r>
      <w:r w:rsidRPr="00EC1B2D">
        <w:rPr>
          <w:sz w:val="14"/>
          <w:szCs w:val="20"/>
        </w:rPr>
        <w:t xml:space="preserve">. </w:t>
      </w:r>
    </w:p>
    <w:p w14:paraId="625E0C5F" w14:textId="77777777" w:rsidR="000630C3" w:rsidRPr="00EC1B2D" w:rsidRDefault="000630C3" w:rsidP="000630C3">
      <w:pPr>
        <w:rPr>
          <w:sz w:val="14"/>
          <w:szCs w:val="20"/>
        </w:rPr>
      </w:pPr>
      <w:r w:rsidRPr="00EC1B2D">
        <w:rPr>
          <w:sz w:val="14"/>
          <w:szCs w:val="20"/>
        </w:rPr>
        <w:t xml:space="preserve">The great powers of North and South America are barely on speaking terms.  </w:t>
      </w:r>
      <w:r w:rsidRPr="009D5678">
        <w:rPr>
          <w:rStyle w:val="StyleUnderline"/>
          <w:szCs w:val="20"/>
          <w:highlight w:val="cyan"/>
        </w:rPr>
        <w:t>Europe is</w:t>
      </w:r>
      <w:r w:rsidRPr="00EC1B2D">
        <w:rPr>
          <w:sz w:val="14"/>
          <w:szCs w:val="20"/>
        </w:rPr>
        <w:t xml:space="preserve"> again </w:t>
      </w:r>
      <w:r w:rsidRPr="009D5678">
        <w:rPr>
          <w:rStyle w:val="StyleUnderline"/>
          <w:szCs w:val="20"/>
          <w:highlight w:val="cyan"/>
        </w:rPr>
        <w:t>riven by geopolitical antagonisms.</w:t>
      </w:r>
      <w:r w:rsidRPr="009D5678">
        <w:rPr>
          <w:sz w:val="14"/>
          <w:szCs w:val="20"/>
          <w:highlight w:val="cyan"/>
        </w:rPr>
        <w:t xml:space="preserve">  </w:t>
      </w:r>
      <w:r w:rsidRPr="009D5678">
        <w:rPr>
          <w:rStyle w:val="StyleUnderline"/>
          <w:szCs w:val="20"/>
          <w:highlight w:val="cyan"/>
        </w:rPr>
        <w:t>Ukraine</w:t>
      </w:r>
      <w:r w:rsidRPr="00EC1B2D">
        <w:rPr>
          <w:sz w:val="14"/>
          <w:szCs w:val="20"/>
        </w:rPr>
        <w:t xml:space="preserve"> should be a prosperous, independent borderland between the European Union and Russia.  It </w:t>
      </w:r>
      <w:r w:rsidRPr="009D5678">
        <w:rPr>
          <w:rStyle w:val="StyleUnderline"/>
          <w:szCs w:val="20"/>
          <w:highlight w:val="cyan"/>
        </w:rPr>
        <w:t>has</w:t>
      </w:r>
      <w:r w:rsidRPr="00EC1B2D">
        <w:rPr>
          <w:sz w:val="14"/>
          <w:szCs w:val="20"/>
        </w:rPr>
        <w:t xml:space="preserve"> instead </w:t>
      </w:r>
      <w:r w:rsidRPr="009D5678">
        <w:rPr>
          <w:rStyle w:val="StyleUnderline"/>
          <w:szCs w:val="20"/>
          <w:highlight w:val="cyan"/>
        </w:rPr>
        <w:t xml:space="preserve">become a </w:t>
      </w:r>
      <w:r w:rsidRPr="009D5678">
        <w:rPr>
          <w:rStyle w:val="Emphasis"/>
          <w:szCs w:val="20"/>
          <w:highlight w:val="cyan"/>
        </w:rPr>
        <w:t>cockpit of</w:t>
      </w:r>
      <w:r w:rsidRPr="00DC518F">
        <w:rPr>
          <w:rStyle w:val="Emphasis"/>
          <w:szCs w:val="20"/>
        </w:rPr>
        <w:t xml:space="preserve"> strategic </w:t>
      </w:r>
      <w:r w:rsidRPr="009D5678">
        <w:rPr>
          <w:rStyle w:val="Emphasis"/>
          <w:szCs w:val="20"/>
          <w:highlight w:val="cyan"/>
        </w:rPr>
        <w:t>contention</w:t>
      </w:r>
      <w:r w:rsidRPr="00EC1B2D">
        <w:rPr>
          <w:sz w:val="14"/>
          <w:szCs w:val="20"/>
        </w:rPr>
        <w:t xml:space="preserve">.  </w:t>
      </w:r>
      <w:r w:rsidRPr="005C5A13">
        <w:rPr>
          <w:rStyle w:val="StyleUnderline"/>
          <w:szCs w:val="20"/>
        </w:rPr>
        <w:t>The U</w:t>
      </w:r>
      <w:r w:rsidRPr="00EC1B2D">
        <w:rPr>
          <w:sz w:val="14"/>
          <w:szCs w:val="20"/>
        </w:rPr>
        <w:t xml:space="preserve">nited </w:t>
      </w:r>
      <w:r w:rsidRPr="005C5A13">
        <w:rPr>
          <w:rStyle w:val="StyleUnderline"/>
          <w:szCs w:val="20"/>
        </w:rPr>
        <w:t>S</w:t>
      </w:r>
      <w:r w:rsidRPr="00EC1B2D">
        <w:rPr>
          <w:sz w:val="14"/>
          <w:szCs w:val="20"/>
        </w:rPr>
        <w:t xml:space="preserve">tates </w:t>
      </w:r>
      <w:r w:rsidRPr="005C5A13">
        <w:rPr>
          <w:rStyle w:val="StyleUnderline"/>
          <w:szCs w:val="20"/>
        </w:rPr>
        <w:t>and Russia have relapsed into hostility</w:t>
      </w:r>
      <w:r w:rsidRPr="00EC1B2D">
        <w:rPr>
          <w:sz w:val="14"/>
          <w:szCs w:val="20"/>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9D5678">
        <w:rPr>
          <w:rStyle w:val="StyleUnderline"/>
          <w:szCs w:val="20"/>
          <w:highlight w:val="cyan"/>
        </w:rPr>
        <w:t xml:space="preserve">China and Japan are at </w:t>
      </w:r>
      <w:r w:rsidRPr="009D5678">
        <w:rPr>
          <w:rStyle w:val="Emphasis"/>
          <w:szCs w:val="20"/>
          <w:highlight w:val="cyan"/>
        </w:rPr>
        <w:t>daggers drawn</w:t>
      </w:r>
      <w:r w:rsidRPr="005C5A13">
        <w:rPr>
          <w:rStyle w:val="StyleUnderline"/>
          <w:szCs w:val="20"/>
        </w:rPr>
        <w:t xml:space="preserve"> and striving to ostracize each other</w:t>
      </w:r>
      <w:r w:rsidRPr="00EC1B2D">
        <w:rPr>
          <w:sz w:val="14"/>
          <w:szCs w:val="20"/>
        </w:rPr>
        <w:t xml:space="preserve">.  </w:t>
      </w:r>
      <w:r w:rsidRPr="00DC518F">
        <w:rPr>
          <w:rStyle w:val="StyleUnderline"/>
          <w:szCs w:val="20"/>
        </w:rPr>
        <w:t>Sino-American relations seem to be following</w:t>
      </w:r>
      <w:r w:rsidRPr="00EC1B2D">
        <w:rPr>
          <w:sz w:val="14"/>
          <w:szCs w:val="20"/>
        </w:rPr>
        <w:t xml:space="preserve"> US-Russian relations </w:t>
      </w:r>
      <w:r w:rsidRPr="005C5A13">
        <w:rPr>
          <w:rStyle w:val="StyleUnderline"/>
          <w:szCs w:val="20"/>
        </w:rPr>
        <w:t>into mutual exasperation and intransigence</w:t>
      </w:r>
      <w:r w:rsidRPr="00EC1B2D">
        <w:rPr>
          <w:sz w:val="14"/>
          <w:szCs w:val="20"/>
        </w:rPr>
        <w:t>.</w:t>
      </w:r>
    </w:p>
    <w:p w14:paraId="4D0D884E" w14:textId="77777777" w:rsidR="000630C3" w:rsidRPr="00EC1B2D" w:rsidRDefault="000630C3" w:rsidP="000630C3">
      <w:pPr>
        <w:rPr>
          <w:sz w:val="14"/>
          <w:szCs w:val="20"/>
        </w:rPr>
      </w:pPr>
      <w:r w:rsidRPr="00EC1B2D">
        <w:rPr>
          <w:sz w:val="14"/>
          <w:szCs w:val="20"/>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9D5678">
        <w:rPr>
          <w:rStyle w:val="StyleUnderline"/>
          <w:szCs w:val="20"/>
          <w:highlight w:val="cyan"/>
        </w:rPr>
        <w:t>This is</w:t>
      </w:r>
      <w:r w:rsidRPr="00EC1B2D">
        <w:rPr>
          <w:sz w:val="14"/>
          <w:szCs w:val="20"/>
        </w:rPr>
        <w:t xml:space="preserve">, after all, </w:t>
      </w:r>
      <w:r w:rsidRPr="009D5678">
        <w:rPr>
          <w:rStyle w:val="StyleUnderline"/>
          <w:szCs w:val="20"/>
          <w:highlight w:val="cyan"/>
          <w:bdr w:val="single" w:sz="4" w:space="0" w:color="auto"/>
        </w:rPr>
        <w:t>the nuclear age</w:t>
      </w:r>
      <w:r w:rsidRPr="005C5A13">
        <w:rPr>
          <w:rStyle w:val="StyleUnderline"/>
          <w:szCs w:val="20"/>
        </w:rPr>
        <w:t xml:space="preserve">.  A </w:t>
      </w:r>
      <w:r w:rsidRPr="009D5678">
        <w:rPr>
          <w:rStyle w:val="StyleUnderline"/>
          <w:szCs w:val="20"/>
          <w:highlight w:val="cyan"/>
        </w:rPr>
        <w:t>war could</w:t>
      </w:r>
      <w:r w:rsidRPr="009D5678">
        <w:rPr>
          <w:sz w:val="14"/>
          <w:szCs w:val="20"/>
          <w:highlight w:val="cyan"/>
        </w:rPr>
        <w:t xml:space="preserve"> </w:t>
      </w:r>
      <w:r w:rsidRPr="009D5678">
        <w:rPr>
          <w:rStyle w:val="StyleUnderline"/>
          <w:szCs w:val="20"/>
          <w:highlight w:val="cyan"/>
          <w:bdr w:val="single" w:sz="4" w:space="0" w:color="auto"/>
        </w:rPr>
        <w:t>end in</w:t>
      </w:r>
      <w:r w:rsidRPr="005C5A13">
        <w:rPr>
          <w:rStyle w:val="StyleUnderline"/>
          <w:szCs w:val="20"/>
          <w:bdr w:val="single" w:sz="4" w:space="0" w:color="auto"/>
        </w:rPr>
        <w:t xml:space="preserve"> the </w:t>
      </w:r>
      <w:r w:rsidRPr="009D5678">
        <w:rPr>
          <w:rStyle w:val="StyleUnderline"/>
          <w:szCs w:val="20"/>
          <w:highlight w:val="cyan"/>
          <w:bdr w:val="single" w:sz="4" w:space="0" w:color="auto"/>
        </w:rPr>
        <w:t>annihilation of all</w:t>
      </w:r>
      <w:r w:rsidRPr="005C5A13">
        <w:rPr>
          <w:rStyle w:val="StyleUnderline"/>
          <w:szCs w:val="20"/>
          <w:bdr w:val="single" w:sz="4" w:space="0" w:color="auto"/>
        </w:rPr>
        <w:t xml:space="preserve"> who take part in it</w:t>
      </w:r>
      <w:r w:rsidRPr="00EC1B2D">
        <w:rPr>
          <w:sz w:val="14"/>
          <w:szCs w:val="20"/>
        </w:rPr>
        <w:t>.  Short of that, unbridled animosity and contention between great powers and their allies and friends have high opportunity costs and foster the tensions inherent in military posturing, arms races, instability, and impoverishment.</w:t>
      </w:r>
    </w:p>
    <w:p w14:paraId="1B32F27A" w14:textId="4271BDA1" w:rsidR="000630C3" w:rsidRDefault="000630C3" w:rsidP="000630C3">
      <w:pPr>
        <w:pStyle w:val="Heading3"/>
      </w:pPr>
      <w:r>
        <w:t>Econ---Impact---A2: No War</w:t>
      </w:r>
    </w:p>
    <w:p w14:paraId="0C8CF981" w14:textId="77777777" w:rsidR="000630C3" w:rsidRDefault="000630C3" w:rsidP="000630C3">
      <w:pPr>
        <w:pStyle w:val="Heading4"/>
        <w:rPr>
          <w:b w:val="0"/>
        </w:rPr>
      </w:pPr>
      <w:r>
        <w:t xml:space="preserve">Decline empowers </w:t>
      </w:r>
      <w:r>
        <w:rPr>
          <w:u w:val="single"/>
        </w:rPr>
        <w:t>extremists</w:t>
      </w:r>
      <w:r>
        <w:t xml:space="preserve"> and </w:t>
      </w:r>
      <w:r>
        <w:rPr>
          <w:u w:val="single"/>
        </w:rPr>
        <w:t>hardliners</w:t>
      </w:r>
      <w:r w:rsidRPr="00D172B8">
        <w:t xml:space="preserve"> </w:t>
      </w:r>
      <w:r>
        <w:t xml:space="preserve">– risks violence </w:t>
      </w:r>
      <w:r>
        <w:rPr>
          <w:b w:val="0"/>
        </w:rPr>
        <w:t>as proven by Nazi Germany</w:t>
      </w:r>
    </w:p>
    <w:p w14:paraId="174C92C5" w14:textId="77777777" w:rsidR="000630C3" w:rsidRDefault="000630C3" w:rsidP="000630C3">
      <w:r>
        <w:rPr>
          <w:rStyle w:val="Style13ptBold"/>
        </w:rPr>
        <w:t xml:space="preserve">Pacitti 17 </w:t>
      </w:r>
      <w:r w:rsidRPr="00526E77">
        <w:t xml:space="preserve">---- Aaron, Associate Professor of Economics and the Douglas T. Hickey Chair in Business (Siena College), </w:t>
      </w:r>
      <w:r>
        <w:t xml:space="preserve">Ph.D. in economics (American University), “The Grim Future of a Stagnant Economy,” </w:t>
      </w:r>
      <w:r>
        <w:rPr>
          <w:i/>
        </w:rPr>
        <w:t>Huffington Post – The Blog</w:t>
      </w:r>
      <w:r>
        <w:t xml:space="preserve">, 2/4, was originally published 2/4/2016, </w:t>
      </w:r>
      <w:hyperlink r:id="rId35" w:history="1">
        <w:r w:rsidRPr="001E7C4F">
          <w:rPr>
            <w:rStyle w:val="Hyperlink"/>
          </w:rPr>
          <w:t>https://www.huffingtonpost.com/aaron-pacitti/the-grim-future-of-a-stag_b_9153336.html</w:t>
        </w:r>
      </w:hyperlink>
    </w:p>
    <w:p w14:paraId="6FA75F4A" w14:textId="77777777" w:rsidR="000630C3" w:rsidRDefault="000630C3" w:rsidP="000630C3"/>
    <w:p w14:paraId="02FF7DEB" w14:textId="77777777" w:rsidR="000630C3" w:rsidRPr="00526E77" w:rsidRDefault="000630C3" w:rsidP="000630C3">
      <w:pPr>
        <w:rPr>
          <w:sz w:val="14"/>
        </w:rPr>
      </w:pPr>
      <w:r w:rsidRPr="00526E77">
        <w:rPr>
          <w:sz w:val="14"/>
        </w:rPr>
        <w:t xml:space="preserve">Last week, two events made it clear that </w:t>
      </w:r>
      <w:r w:rsidRPr="00526E77">
        <w:rPr>
          <w:rStyle w:val="StyleUnderline"/>
        </w:rPr>
        <w:t xml:space="preserve">the </w:t>
      </w:r>
      <w:r w:rsidRPr="009D5678">
        <w:rPr>
          <w:rStyle w:val="StyleUnderline"/>
          <w:highlight w:val="cyan"/>
        </w:rPr>
        <w:t>U.S. and world</w:t>
      </w:r>
      <w:r w:rsidRPr="00526E77">
        <w:rPr>
          <w:rStyle w:val="StyleUnderline"/>
        </w:rPr>
        <w:t xml:space="preserve"> economy </w:t>
      </w:r>
      <w:r w:rsidRPr="009D5678">
        <w:rPr>
          <w:rStyle w:val="StyleUnderline"/>
          <w:highlight w:val="cyan"/>
        </w:rPr>
        <w:t>are</w:t>
      </w:r>
      <w:r w:rsidRPr="00526E77">
        <w:rPr>
          <w:sz w:val="14"/>
        </w:rPr>
        <w:t xml:space="preserve"> still </w:t>
      </w:r>
      <w:r w:rsidRPr="009D5678">
        <w:rPr>
          <w:rStyle w:val="Emphasis"/>
          <w:highlight w:val="cyan"/>
        </w:rPr>
        <w:t>plagued by stagnation</w:t>
      </w:r>
      <w:r w:rsidRPr="00526E77">
        <w:rPr>
          <w:sz w:val="14"/>
        </w:rPr>
        <w:t xml:space="preserve">. The </w:t>
      </w:r>
      <w:r w:rsidRPr="009D5678">
        <w:rPr>
          <w:rStyle w:val="StyleUnderline"/>
          <w:highlight w:val="cyan"/>
        </w:rPr>
        <w:t xml:space="preserve">consequences </w:t>
      </w:r>
      <w:r w:rsidRPr="009D5678">
        <w:rPr>
          <w:rStyle w:val="Emphasis"/>
          <w:highlight w:val="cyan"/>
        </w:rPr>
        <w:t>could not</w:t>
      </w:r>
      <w:r w:rsidRPr="00526E77">
        <w:rPr>
          <w:rStyle w:val="Emphasis"/>
        </w:rPr>
        <w:t xml:space="preserve"> </w:t>
      </w:r>
      <w:r w:rsidRPr="009D5678">
        <w:rPr>
          <w:rStyle w:val="Emphasis"/>
          <w:highlight w:val="cyan"/>
        </w:rPr>
        <w:t>be more ominous</w:t>
      </w:r>
      <w:r w:rsidRPr="009D5678">
        <w:rPr>
          <w:sz w:val="14"/>
          <w:highlight w:val="cyan"/>
        </w:rPr>
        <w:t xml:space="preserve">. </w:t>
      </w:r>
      <w:r w:rsidRPr="009D5678">
        <w:rPr>
          <w:rStyle w:val="StyleUnderline"/>
          <w:highlight w:val="cyan"/>
        </w:rPr>
        <w:t>Countries that experience</w:t>
      </w:r>
      <w:r w:rsidRPr="00526E77">
        <w:rPr>
          <w:rStyle w:val="StyleUnderline"/>
        </w:rPr>
        <w:t xml:space="preserve"> protracted</w:t>
      </w:r>
      <w:r w:rsidRPr="00526E77">
        <w:rPr>
          <w:sz w:val="14"/>
        </w:rPr>
        <w:t xml:space="preserve"> periods of </w:t>
      </w:r>
      <w:r w:rsidRPr="009D5678">
        <w:rPr>
          <w:rStyle w:val="StyleUnderline"/>
          <w:highlight w:val="cyan"/>
        </w:rPr>
        <w:t>below average growth</w:t>
      </w:r>
      <w:r w:rsidRPr="00526E77">
        <w:rPr>
          <w:sz w:val="14"/>
        </w:rPr>
        <w:t xml:space="preserve"> </w:t>
      </w:r>
      <w:r w:rsidRPr="00526E77">
        <w:rPr>
          <w:rStyle w:val="StyleUnderline"/>
        </w:rPr>
        <w:t xml:space="preserve">are more likely to </w:t>
      </w:r>
      <w:r w:rsidRPr="009D5678">
        <w:rPr>
          <w:rStyle w:val="StyleUnderline"/>
          <w:highlight w:val="cyan"/>
        </w:rPr>
        <w:t>elect</w:t>
      </w:r>
      <w:r w:rsidRPr="00526E77">
        <w:rPr>
          <w:sz w:val="14"/>
        </w:rPr>
        <w:t xml:space="preserve"> </w:t>
      </w:r>
      <w:r w:rsidRPr="009D5678">
        <w:rPr>
          <w:rStyle w:val="Emphasis"/>
          <w:highlight w:val="cyan"/>
        </w:rPr>
        <w:t>extremist</w:t>
      </w:r>
      <w:r w:rsidRPr="00526E77">
        <w:rPr>
          <w:rStyle w:val="Emphasis"/>
        </w:rPr>
        <w:t xml:space="preserve"> right-wing </w:t>
      </w:r>
      <w:r w:rsidRPr="009D5678">
        <w:rPr>
          <w:rStyle w:val="Emphasis"/>
          <w:highlight w:val="cyan"/>
        </w:rPr>
        <w:t>politicians</w:t>
      </w:r>
      <w:r w:rsidRPr="009D5678">
        <w:rPr>
          <w:sz w:val="14"/>
          <w:highlight w:val="cyan"/>
        </w:rPr>
        <w:t xml:space="preserve">. </w:t>
      </w:r>
      <w:r w:rsidRPr="009D5678">
        <w:rPr>
          <w:rStyle w:val="StyleUnderline"/>
          <w:highlight w:val="cyan"/>
        </w:rPr>
        <w:t>This is especially true in nations with existing</w:t>
      </w:r>
      <w:r w:rsidRPr="00526E77">
        <w:rPr>
          <w:rStyle w:val="StyleUnderline"/>
        </w:rPr>
        <w:t xml:space="preserve"> extremist </w:t>
      </w:r>
      <w:r w:rsidRPr="009D5678">
        <w:rPr>
          <w:rStyle w:val="StyleUnderline"/>
          <w:highlight w:val="cyan"/>
        </w:rPr>
        <w:t>parties</w:t>
      </w:r>
      <w:r w:rsidRPr="007D5935">
        <w:rPr>
          <w:rStyle w:val="StyleUnderline"/>
        </w:rPr>
        <w:t>—like Tea Party Republicans in the</w:t>
      </w:r>
      <w:r w:rsidRPr="007D5935">
        <w:rPr>
          <w:sz w:val="14"/>
        </w:rPr>
        <w:t xml:space="preserve"> </w:t>
      </w:r>
      <w:r w:rsidRPr="007D5935">
        <w:rPr>
          <w:rStyle w:val="Emphasis"/>
        </w:rPr>
        <w:t>U</w:t>
      </w:r>
      <w:r w:rsidRPr="007D5935">
        <w:rPr>
          <w:sz w:val="14"/>
        </w:rPr>
        <w:t xml:space="preserve">nited </w:t>
      </w:r>
      <w:r w:rsidRPr="007D5935">
        <w:rPr>
          <w:rStyle w:val="Emphasis"/>
        </w:rPr>
        <w:t>S</w:t>
      </w:r>
      <w:r w:rsidRPr="007D5935">
        <w:rPr>
          <w:sz w:val="14"/>
        </w:rPr>
        <w:t xml:space="preserve">tates, </w:t>
      </w:r>
      <w:r w:rsidRPr="007D5935">
        <w:rPr>
          <w:rStyle w:val="StyleUnderline"/>
        </w:rPr>
        <w:t>the British National Party, the National Front in France</w:t>
      </w:r>
      <w:r w:rsidRPr="007D5935">
        <w:rPr>
          <w:sz w:val="14"/>
        </w:rPr>
        <w:t xml:space="preserve">, </w:t>
      </w:r>
      <w:r w:rsidRPr="007D5935">
        <w:rPr>
          <w:rStyle w:val="StyleUnderline"/>
        </w:rPr>
        <w:t>and the National</w:t>
      </w:r>
      <w:r w:rsidRPr="00526E77">
        <w:rPr>
          <w:rStyle w:val="StyleUnderline"/>
        </w:rPr>
        <w:t xml:space="preserve"> Democratic Party in Germany</w:t>
      </w:r>
      <w:r w:rsidRPr="00526E77">
        <w:rPr>
          <w:sz w:val="14"/>
        </w:rPr>
        <w:t>—</w:t>
      </w:r>
      <w:r w:rsidRPr="00806027">
        <w:rPr>
          <w:rStyle w:val="StyleUnderline"/>
        </w:rPr>
        <w:t xml:space="preserve">along with </w:t>
      </w:r>
      <w:r w:rsidRPr="009D5678">
        <w:rPr>
          <w:rStyle w:val="StyleUnderline"/>
          <w:highlight w:val="cyan"/>
        </w:rPr>
        <w:t>minimal barriers</w:t>
      </w:r>
      <w:r w:rsidRPr="00526E77">
        <w:rPr>
          <w:rStyle w:val="StyleUnderline"/>
        </w:rPr>
        <w:t xml:space="preserve"> to entry</w:t>
      </w:r>
      <w:r w:rsidRPr="00526E77">
        <w:rPr>
          <w:sz w:val="14"/>
        </w:rPr>
        <w:t xml:space="preserve"> in the election arena, which have been </w:t>
      </w:r>
      <w:r w:rsidRPr="00526E77">
        <w:rPr>
          <w:rStyle w:val="StyleUnderline"/>
        </w:rPr>
        <w:t>fortified by</w:t>
      </w:r>
      <w:r w:rsidRPr="00526E77">
        <w:rPr>
          <w:sz w:val="14"/>
        </w:rPr>
        <w:t xml:space="preserve"> the </w:t>
      </w:r>
      <w:r w:rsidRPr="00526E77">
        <w:rPr>
          <w:rStyle w:val="StyleUnderline"/>
        </w:rPr>
        <w:t>Citizens United</w:t>
      </w:r>
      <w:r w:rsidRPr="00526E77">
        <w:rPr>
          <w:sz w:val="14"/>
        </w:rPr>
        <w:t xml:space="preserve"> ruling </w:t>
      </w:r>
      <w:r w:rsidRPr="009D5678">
        <w:rPr>
          <w:rStyle w:val="StyleUnderline"/>
          <w:highlight w:val="cyan"/>
        </w:rPr>
        <w:t>and</w:t>
      </w:r>
      <w:r w:rsidRPr="00526E77">
        <w:rPr>
          <w:rStyle w:val="StyleUnderline"/>
        </w:rPr>
        <w:t xml:space="preserve"> the rise of</w:t>
      </w:r>
      <w:r w:rsidRPr="00526E77">
        <w:rPr>
          <w:sz w:val="14"/>
        </w:rPr>
        <w:t xml:space="preserve"> independently </w:t>
      </w:r>
      <w:r w:rsidRPr="009D5678">
        <w:rPr>
          <w:rStyle w:val="StyleUnderline"/>
          <w:highlight w:val="cyan"/>
        </w:rPr>
        <w:t>wealthy candidates such as</w:t>
      </w:r>
      <w:r w:rsidRPr="00526E77">
        <w:rPr>
          <w:sz w:val="14"/>
        </w:rPr>
        <w:t xml:space="preserve"> Donald </w:t>
      </w:r>
      <w:r w:rsidRPr="009D5678">
        <w:rPr>
          <w:rStyle w:val="StyleUnderline"/>
          <w:highlight w:val="cyan"/>
        </w:rPr>
        <w:t>Trump</w:t>
      </w:r>
      <w:r w:rsidRPr="00526E77">
        <w:rPr>
          <w:sz w:val="14"/>
        </w:rPr>
        <w:t xml:space="preserve">. </w:t>
      </w:r>
      <w:r w:rsidRPr="00526E77">
        <w:rPr>
          <w:rStyle w:val="StyleUnderline"/>
        </w:rPr>
        <w:t>We are</w:t>
      </w:r>
      <w:r w:rsidRPr="00526E77">
        <w:rPr>
          <w:sz w:val="14"/>
        </w:rPr>
        <w:t xml:space="preserve"> now </w:t>
      </w:r>
      <w:r w:rsidRPr="00526E77">
        <w:rPr>
          <w:rStyle w:val="StyleUnderline"/>
        </w:rPr>
        <w:t>witnessing the</w:t>
      </w:r>
      <w:r w:rsidRPr="00526E77">
        <w:rPr>
          <w:sz w:val="14"/>
        </w:rPr>
        <w:t xml:space="preserve"> </w:t>
      </w:r>
      <w:r w:rsidRPr="00526E77">
        <w:rPr>
          <w:rStyle w:val="Emphasis"/>
        </w:rPr>
        <w:t>frightening political manifestation</w:t>
      </w:r>
      <w:r w:rsidRPr="00526E77">
        <w:rPr>
          <w:sz w:val="14"/>
        </w:rPr>
        <w:t xml:space="preserve"> </w:t>
      </w:r>
      <w:r w:rsidRPr="00526E77">
        <w:rPr>
          <w:rStyle w:val="StyleUnderline"/>
        </w:rPr>
        <w:t>of economic stagnation</w:t>
      </w:r>
      <w:r w:rsidRPr="00526E77">
        <w:rPr>
          <w:sz w:val="14"/>
        </w:rPr>
        <w:t>.</w:t>
      </w:r>
    </w:p>
    <w:p w14:paraId="1E8E405E" w14:textId="77777777" w:rsidR="000630C3" w:rsidRPr="008713D6" w:rsidRDefault="000630C3" w:rsidP="000630C3">
      <w:pPr>
        <w:rPr>
          <w:sz w:val="14"/>
        </w:rPr>
      </w:pPr>
      <w:r w:rsidRPr="008713D6">
        <w:rPr>
          <w:sz w:val="14"/>
        </w:rPr>
        <w:t>The first event was the fourth quarter GDP release for the United States. Gross Domestic Product—the broadest measure of economic production—only grew at an annual rate of 0.7 percent in the last quarter of 2015. In the past year, GDP has only grown 1.8 percent, down from 2.1 percent since the end of the recession in 2009. And this is lower than the historical growth rate of 3 percent. Furthermore, since 2008, the U.S. economy has been producing less than its potential, averaging $652 billion per year, costing every American over $16,000 in lost income.</w:t>
      </w:r>
    </w:p>
    <w:p w14:paraId="52481F21" w14:textId="77777777" w:rsidR="000630C3" w:rsidRPr="008713D6" w:rsidRDefault="000630C3" w:rsidP="000630C3">
      <w:pPr>
        <w:rPr>
          <w:sz w:val="14"/>
        </w:rPr>
      </w:pPr>
      <w:r w:rsidRPr="008713D6">
        <w:rPr>
          <w:sz w:val="14"/>
        </w:rPr>
        <w:t>The second event was a radical policy change from the Bank of Japan, who lowered interest rates to -0.1 percent on central bank deposits to stimulate lending and growth. In other words, the Bank of Japan now charges banks to hold their money, making it the fourth economy after the Eurozone, Denmark, and Sweden to dip below the zero lower bound. The logic is that banks will pass on interest rate savings to consumers and businesses in the form of cheaper loans.</w:t>
      </w:r>
    </w:p>
    <w:p w14:paraId="33DF22AF" w14:textId="77777777" w:rsidR="000630C3" w:rsidRPr="008713D6" w:rsidRDefault="000630C3" w:rsidP="000630C3">
      <w:pPr>
        <w:rPr>
          <w:sz w:val="14"/>
        </w:rPr>
      </w:pPr>
      <w:r w:rsidRPr="008713D6">
        <w:rPr>
          <w:sz w:val="14"/>
        </w:rPr>
        <w:t>The United States, the Eurozone, and Japan—three of the world’s four largest economies—have engaged in unprecedented monetary stimulus since 2008 by slashing interest rates, and flooding their economies with credit. And yet growth in each of these economies is anemic. Why hasn’t the multi-trillion dollar monetary stimulus boosted growth?</w:t>
      </w:r>
    </w:p>
    <w:p w14:paraId="12426A6B" w14:textId="77777777" w:rsidR="000630C3" w:rsidRPr="008713D6" w:rsidRDefault="000630C3" w:rsidP="000630C3">
      <w:pPr>
        <w:rPr>
          <w:sz w:val="14"/>
        </w:rPr>
      </w:pPr>
      <w:r w:rsidRPr="008713D6">
        <w:rPr>
          <w:sz w:val="14"/>
        </w:rPr>
        <w:t>The answer is that the current stagnation needs both monetary stimulus, which has mainly boosted the prices of assets disproportionately owned by the wealthy, and, more importantly, fiscal stimulus. But due to political opposition from the right, government spending, and thus economic growth, has been crippled by economic austerity. Austerity is argued to reduce budget deficits, which will lower interest rates and inspire business and consumer confidence. But austerity has a demonstrably weak track record, as the world’s largest economies continue to stagnate even after cuts to government spending.</w:t>
      </w:r>
    </w:p>
    <w:p w14:paraId="18F9525B" w14:textId="77777777" w:rsidR="000630C3" w:rsidRPr="008713D6" w:rsidRDefault="000630C3" w:rsidP="000630C3">
      <w:pPr>
        <w:rPr>
          <w:sz w:val="14"/>
        </w:rPr>
      </w:pPr>
      <w:r w:rsidRPr="008713D6">
        <w:rPr>
          <w:sz w:val="14"/>
        </w:rPr>
        <w:t>Without spending on programs that directly create jobs, there will be no demand for the loans incentivized by central banks. With weak demand and still-damaged business and consumer balance sheets, flooding the economy with credit will have minimal effects on growth. What needs to happen to stimulate a worldwide recovery is increased government spending on a scale similar to that provided by the world’s central banks. Industrial policy that targets strategic investments such as infrastructure, green energy, and public transportation can boost growth by directly providing funds for investment and hiring.</w:t>
      </w:r>
    </w:p>
    <w:p w14:paraId="2FD92B7A" w14:textId="77777777" w:rsidR="000630C3" w:rsidRPr="008713D6" w:rsidRDefault="000630C3" w:rsidP="000630C3">
      <w:pPr>
        <w:rPr>
          <w:sz w:val="14"/>
        </w:rPr>
      </w:pPr>
      <w:r w:rsidRPr="008713D6">
        <w:rPr>
          <w:sz w:val="14"/>
        </w:rPr>
        <w:t>Governments could also guarantee employment to unemployed workers. Instead of paying workers not to work through unemployment insurance, governments could directly hire workers in economically and socially productive sectors. If this sounds infeasible, consider that during the Great Depression, the U.S. government largely solved the unemployment problem while improving the country’s infrastructure by funding programs such as the Civilian Conservation Corps and the Works Progress Administration. In addition, the government became a de facto employer of last resort during World War II, lowering unemployment under 2 percent and generating massive growth, not only during the war, but in subsequent years as well. By lowering unemployment and increasing incomes, fiscal policy could generate massive increases in spending and growth.</w:t>
      </w:r>
    </w:p>
    <w:p w14:paraId="3965A68F" w14:textId="77777777" w:rsidR="000630C3" w:rsidRPr="008713D6" w:rsidRDefault="000630C3" w:rsidP="000630C3">
      <w:pPr>
        <w:rPr>
          <w:sz w:val="14"/>
        </w:rPr>
      </w:pPr>
      <w:r w:rsidRPr="008713D6">
        <w:rPr>
          <w:sz w:val="14"/>
        </w:rPr>
        <w:t>Governments could also costlessly change laws that would boost growth, such as making it easier for workers to unionize. Higher union membership would increase wages, allowing for greater consumption and growth. Currently, 1 out of every 8 workers belong to a union, and most of these are concentrated in the public sector. But in the 1950s and 1960s, 1 out of every 3 workers belonged to a union. During this period, economic growth exceeded 4 percent, compared to the 2.6 percent growth since 1980.</w:t>
      </w:r>
    </w:p>
    <w:p w14:paraId="0BB3A17B" w14:textId="77777777" w:rsidR="000630C3" w:rsidRPr="008713D6" w:rsidRDefault="000630C3" w:rsidP="000630C3">
      <w:pPr>
        <w:rPr>
          <w:sz w:val="14"/>
        </w:rPr>
      </w:pPr>
      <w:r w:rsidRPr="008713D6">
        <w:rPr>
          <w:sz w:val="14"/>
        </w:rPr>
        <w:t>But why do politicians continue to insist on more austerity and anti-worker policies? These policies would tilt the balance of power from the wealthy to workers. And since the wealthy dominate the campaign finance landscape, essentially buying politicians to implement their will, politicians will only support policies that will increase their chances of receiving more money and getting re-elected.</w:t>
      </w:r>
    </w:p>
    <w:p w14:paraId="0546A3E2" w14:textId="77777777" w:rsidR="000630C3" w:rsidRPr="008713D6" w:rsidRDefault="000630C3" w:rsidP="000630C3">
      <w:pPr>
        <w:rPr>
          <w:sz w:val="14"/>
        </w:rPr>
      </w:pPr>
      <w:r w:rsidRPr="008713D6">
        <w:rPr>
          <w:sz w:val="14"/>
        </w:rPr>
        <w:t>Although pro-wealthy policies increase capital gains, dividends, and profits in the short-term, they ultimately destroy broad-based purchasing power, which will lower growth for everyone else in the long-term. The elite are only concerned with their own gains and their wealth under business- and finance-friendly policies would be greater than otherwise.</w:t>
      </w:r>
    </w:p>
    <w:p w14:paraId="0209D16C" w14:textId="77777777" w:rsidR="000630C3" w:rsidRPr="008713D6" w:rsidRDefault="000630C3" w:rsidP="000630C3">
      <w:pPr>
        <w:rPr>
          <w:sz w:val="14"/>
        </w:rPr>
      </w:pPr>
      <w:r w:rsidRPr="008713D6">
        <w:rPr>
          <w:sz w:val="14"/>
        </w:rPr>
        <w:t xml:space="preserve">This </w:t>
      </w:r>
      <w:r w:rsidRPr="008713D6">
        <w:rPr>
          <w:rStyle w:val="StyleUnderline"/>
        </w:rPr>
        <w:t>greed</w:t>
      </w:r>
      <w:r w:rsidRPr="008713D6">
        <w:rPr>
          <w:sz w:val="14"/>
        </w:rPr>
        <w:t xml:space="preserve"> has </w:t>
      </w:r>
      <w:r w:rsidRPr="008713D6">
        <w:rPr>
          <w:rStyle w:val="StyleUnderline"/>
        </w:rPr>
        <w:t>set the stage for a</w:t>
      </w:r>
      <w:r w:rsidRPr="008713D6">
        <w:rPr>
          <w:sz w:val="14"/>
        </w:rPr>
        <w:t xml:space="preserve"> </w:t>
      </w:r>
      <w:r w:rsidRPr="008713D6">
        <w:rPr>
          <w:rStyle w:val="Emphasis"/>
        </w:rPr>
        <w:t>protracted period</w:t>
      </w:r>
      <w:r w:rsidRPr="008713D6">
        <w:rPr>
          <w:sz w:val="14"/>
        </w:rPr>
        <w:t xml:space="preserve"> </w:t>
      </w:r>
      <w:r w:rsidRPr="008713D6">
        <w:rPr>
          <w:rStyle w:val="StyleUnderline"/>
        </w:rPr>
        <w:t>of</w:t>
      </w:r>
      <w:r w:rsidRPr="008713D6">
        <w:rPr>
          <w:sz w:val="14"/>
        </w:rPr>
        <w:t xml:space="preserve"> </w:t>
      </w:r>
      <w:r w:rsidRPr="009D5678">
        <w:rPr>
          <w:rStyle w:val="Emphasis"/>
          <w:highlight w:val="cyan"/>
        </w:rPr>
        <w:t>below-normal growth</w:t>
      </w:r>
      <w:r w:rsidRPr="008713D6">
        <w:rPr>
          <w:sz w:val="14"/>
        </w:rPr>
        <w:t xml:space="preserve"> and secular stagnation. </w:t>
      </w:r>
      <w:r w:rsidRPr="008713D6">
        <w:rPr>
          <w:rStyle w:val="StyleUnderline"/>
        </w:rPr>
        <w:t xml:space="preserve">Such </w:t>
      </w:r>
      <w:r w:rsidRPr="009D5678">
        <w:rPr>
          <w:rStyle w:val="StyleUnderline"/>
          <w:highlight w:val="cyan"/>
        </w:rPr>
        <w:t>policies are inimical to</w:t>
      </w:r>
      <w:r w:rsidRPr="008713D6">
        <w:rPr>
          <w:rStyle w:val="StyleUnderline"/>
        </w:rPr>
        <w:t xml:space="preserve"> not only a sustainable economic future</w:t>
      </w:r>
      <w:r w:rsidRPr="008713D6">
        <w:rPr>
          <w:sz w:val="14"/>
        </w:rPr>
        <w:t xml:space="preserve">, </w:t>
      </w:r>
      <w:r w:rsidRPr="008713D6">
        <w:rPr>
          <w:rStyle w:val="Emphasis"/>
        </w:rPr>
        <w:t xml:space="preserve">but also </w:t>
      </w:r>
      <w:r w:rsidRPr="009D5678">
        <w:rPr>
          <w:rStyle w:val="Emphasis"/>
          <w:highlight w:val="cyan"/>
        </w:rPr>
        <w:t>an inclusive political future</w:t>
      </w:r>
      <w:r w:rsidRPr="008713D6">
        <w:rPr>
          <w:sz w:val="14"/>
        </w:rPr>
        <w:t xml:space="preserve">. </w:t>
      </w:r>
      <w:r w:rsidRPr="008713D6">
        <w:rPr>
          <w:rStyle w:val="StyleUnderline"/>
        </w:rPr>
        <w:t>Some economists even think we might be returning to the era of patrimonial capitalism</w:t>
      </w:r>
      <w:r w:rsidRPr="008713D6">
        <w:rPr>
          <w:sz w:val="14"/>
        </w:rPr>
        <w:t xml:space="preserve"> of the late 19th century.</w:t>
      </w:r>
    </w:p>
    <w:p w14:paraId="4DB3D82D" w14:textId="77777777" w:rsidR="000630C3" w:rsidRPr="008713D6" w:rsidRDefault="000630C3" w:rsidP="000630C3">
      <w:pPr>
        <w:rPr>
          <w:sz w:val="14"/>
        </w:rPr>
      </w:pPr>
      <w:r w:rsidRPr="008713D6">
        <w:rPr>
          <w:sz w:val="14"/>
        </w:rPr>
        <w:t xml:space="preserve">The </w:t>
      </w:r>
      <w:r w:rsidRPr="008713D6">
        <w:rPr>
          <w:rStyle w:val="StyleUnderline"/>
        </w:rPr>
        <w:t>costs of prolonged stagnation are</w:t>
      </w:r>
      <w:r w:rsidRPr="008713D6">
        <w:rPr>
          <w:sz w:val="14"/>
        </w:rPr>
        <w:t xml:space="preserve"> </w:t>
      </w:r>
      <w:r w:rsidRPr="008713D6">
        <w:rPr>
          <w:rStyle w:val="Emphasis"/>
        </w:rPr>
        <w:t>serious</w:t>
      </w:r>
      <w:r w:rsidRPr="008713D6">
        <w:rPr>
          <w:sz w:val="14"/>
        </w:rPr>
        <w:t xml:space="preserve"> </w:t>
      </w:r>
      <w:r w:rsidRPr="008713D6">
        <w:rPr>
          <w:rStyle w:val="StyleUnderline"/>
        </w:rPr>
        <w:t>and</w:t>
      </w:r>
      <w:r w:rsidRPr="008713D6">
        <w:rPr>
          <w:sz w:val="14"/>
        </w:rPr>
        <w:t xml:space="preserve"> </w:t>
      </w:r>
      <w:r w:rsidRPr="008713D6">
        <w:rPr>
          <w:rStyle w:val="Emphasis"/>
        </w:rPr>
        <w:t>stretch beyond economics</w:t>
      </w:r>
      <w:r w:rsidRPr="008713D6">
        <w:rPr>
          <w:sz w:val="14"/>
        </w:rPr>
        <w:t xml:space="preserve">. </w:t>
      </w:r>
      <w:r w:rsidRPr="009D5678">
        <w:rPr>
          <w:rStyle w:val="StyleUnderline"/>
          <w:highlight w:val="cyan"/>
        </w:rPr>
        <w:t>Citizens</w:t>
      </w:r>
      <w:r w:rsidRPr="008713D6">
        <w:rPr>
          <w:rStyle w:val="StyleUnderline"/>
        </w:rPr>
        <w:t xml:space="preserve"> of slow growing</w:t>
      </w:r>
      <w:r w:rsidRPr="008713D6">
        <w:rPr>
          <w:sz w:val="14"/>
        </w:rPr>
        <w:t xml:space="preserve"> </w:t>
      </w:r>
      <w:r w:rsidRPr="008713D6">
        <w:rPr>
          <w:rStyle w:val="StyleUnderline"/>
        </w:rPr>
        <w:t>economies</w:t>
      </w:r>
      <w:r w:rsidRPr="008713D6">
        <w:rPr>
          <w:sz w:val="14"/>
        </w:rPr>
        <w:t xml:space="preserve"> with wide inequality </w:t>
      </w:r>
      <w:r w:rsidRPr="009D5678">
        <w:rPr>
          <w:rStyle w:val="StyleUnderline"/>
          <w:highlight w:val="cyan"/>
        </w:rPr>
        <w:t>become</w:t>
      </w:r>
      <w:r w:rsidRPr="009D5678">
        <w:rPr>
          <w:sz w:val="14"/>
          <w:highlight w:val="cyan"/>
        </w:rPr>
        <w:t xml:space="preserve"> </w:t>
      </w:r>
      <w:r w:rsidRPr="009D5678">
        <w:rPr>
          <w:rStyle w:val="Emphasis"/>
          <w:highlight w:val="cyan"/>
        </w:rPr>
        <w:t>less trustful</w:t>
      </w:r>
      <w:r w:rsidRPr="009D5678">
        <w:rPr>
          <w:sz w:val="14"/>
          <w:highlight w:val="cyan"/>
        </w:rPr>
        <w:t xml:space="preserve">, </w:t>
      </w:r>
      <w:r w:rsidRPr="009D5678">
        <w:rPr>
          <w:rStyle w:val="Emphasis"/>
          <w:highlight w:val="cyan"/>
        </w:rPr>
        <w:t>more xenophobic</w:t>
      </w:r>
      <w:r w:rsidRPr="009D5678">
        <w:rPr>
          <w:sz w:val="14"/>
          <w:highlight w:val="cyan"/>
        </w:rPr>
        <w:t xml:space="preserve">, </w:t>
      </w:r>
      <w:r w:rsidRPr="009D5678">
        <w:rPr>
          <w:rStyle w:val="StyleUnderline"/>
          <w:highlight w:val="cyan"/>
        </w:rPr>
        <w:t>and</w:t>
      </w:r>
      <w:r w:rsidRPr="008713D6">
        <w:rPr>
          <w:rStyle w:val="StyleUnderline"/>
        </w:rPr>
        <w:t xml:space="preserve"> politics become</w:t>
      </w:r>
      <w:r w:rsidRPr="008713D6">
        <w:rPr>
          <w:sz w:val="14"/>
        </w:rPr>
        <w:t xml:space="preserve"> </w:t>
      </w:r>
      <w:r w:rsidRPr="009D5678">
        <w:rPr>
          <w:rStyle w:val="Emphasis"/>
          <w:highlight w:val="cyan"/>
        </w:rPr>
        <w:t>more reactionary</w:t>
      </w:r>
      <w:r w:rsidRPr="008713D6">
        <w:rPr>
          <w:rStyle w:val="Emphasis"/>
        </w:rPr>
        <w:t xml:space="preserve"> and extreme</w:t>
      </w:r>
      <w:r w:rsidRPr="008713D6">
        <w:rPr>
          <w:sz w:val="14"/>
        </w:rPr>
        <w:t xml:space="preserve">. </w:t>
      </w:r>
      <w:r w:rsidRPr="008713D6">
        <w:rPr>
          <w:rStyle w:val="StyleUnderline"/>
        </w:rPr>
        <w:t>History is a useful guide</w:t>
      </w:r>
      <w:r w:rsidRPr="008713D6">
        <w:rPr>
          <w:sz w:val="14"/>
        </w:rPr>
        <w:t xml:space="preserve"> in showing us where this can lead. </w:t>
      </w:r>
      <w:r w:rsidRPr="008713D6">
        <w:rPr>
          <w:rStyle w:val="StyleUnderline"/>
        </w:rPr>
        <w:t xml:space="preserve">The rise of </w:t>
      </w:r>
      <w:r w:rsidRPr="009D5678">
        <w:rPr>
          <w:rStyle w:val="StyleUnderline"/>
          <w:highlight w:val="cyan"/>
        </w:rPr>
        <w:t>fascist governments</w:t>
      </w:r>
      <w:r w:rsidRPr="008713D6">
        <w:rPr>
          <w:rStyle w:val="StyleUnderline"/>
        </w:rPr>
        <w:t xml:space="preserve"> in the</w:t>
      </w:r>
      <w:r w:rsidRPr="008713D6">
        <w:rPr>
          <w:sz w:val="14"/>
        </w:rPr>
        <w:t xml:space="preserve"> 19</w:t>
      </w:r>
      <w:r w:rsidRPr="008713D6">
        <w:rPr>
          <w:rStyle w:val="StyleUnderline"/>
        </w:rPr>
        <w:t>30s</w:t>
      </w:r>
      <w:r w:rsidRPr="008713D6">
        <w:rPr>
          <w:sz w:val="14"/>
        </w:rPr>
        <w:t xml:space="preserve">, </w:t>
      </w:r>
      <w:r w:rsidRPr="008713D6">
        <w:rPr>
          <w:rStyle w:val="StyleUnderline"/>
        </w:rPr>
        <w:t>especially the Nazi’s</w:t>
      </w:r>
      <w:r w:rsidRPr="008713D6">
        <w:rPr>
          <w:sz w:val="14"/>
        </w:rPr>
        <w:t xml:space="preserve"> in Germany, </w:t>
      </w:r>
      <w:r w:rsidRPr="009D5678">
        <w:rPr>
          <w:rStyle w:val="StyleUnderline"/>
          <w:highlight w:val="cyan"/>
        </w:rPr>
        <w:t>came in response to</w:t>
      </w:r>
      <w:r w:rsidRPr="008713D6">
        <w:rPr>
          <w:sz w:val="14"/>
        </w:rPr>
        <w:t xml:space="preserve"> a protracted economic depression and a </w:t>
      </w:r>
      <w:r w:rsidRPr="009D5678">
        <w:rPr>
          <w:rStyle w:val="Emphasis"/>
          <w:highlight w:val="cyan"/>
        </w:rPr>
        <w:t>weak recovery</w:t>
      </w:r>
      <w:r w:rsidRPr="008713D6">
        <w:rPr>
          <w:sz w:val="14"/>
        </w:rPr>
        <w:t>.</w:t>
      </w:r>
    </w:p>
    <w:p w14:paraId="07791C2E" w14:textId="77777777" w:rsidR="000630C3" w:rsidRPr="008713D6" w:rsidRDefault="000630C3" w:rsidP="000630C3">
      <w:pPr>
        <w:rPr>
          <w:sz w:val="14"/>
        </w:rPr>
      </w:pPr>
      <w:r w:rsidRPr="009D5678">
        <w:rPr>
          <w:rStyle w:val="StyleUnderline"/>
          <w:highlight w:val="cyan"/>
        </w:rPr>
        <w:t>A new world</w:t>
      </w:r>
      <w:r w:rsidRPr="008713D6">
        <w:rPr>
          <w:rStyle w:val="StyleUnderline"/>
        </w:rPr>
        <w:t xml:space="preserve"> order </w:t>
      </w:r>
      <w:r w:rsidRPr="009D5678">
        <w:rPr>
          <w:rStyle w:val="StyleUnderline"/>
          <w:highlight w:val="cyan"/>
        </w:rPr>
        <w:t xml:space="preserve">will emerge </w:t>
      </w:r>
      <w:r w:rsidRPr="009D5678">
        <w:rPr>
          <w:rStyle w:val="Emphasis"/>
          <w:highlight w:val="cyan"/>
        </w:rPr>
        <w:t>in the next decade</w:t>
      </w:r>
      <w:r w:rsidRPr="008713D6">
        <w:rPr>
          <w:sz w:val="14"/>
        </w:rPr>
        <w:t xml:space="preserve">. </w:t>
      </w:r>
      <w:r w:rsidRPr="008713D6">
        <w:rPr>
          <w:rStyle w:val="StyleUnderline"/>
        </w:rPr>
        <w:t>Whether it is one of</w:t>
      </w:r>
      <w:r w:rsidRPr="008713D6">
        <w:rPr>
          <w:sz w:val="14"/>
        </w:rPr>
        <w:t xml:space="preserve"> inclusive, </w:t>
      </w:r>
      <w:r w:rsidRPr="008713D6">
        <w:rPr>
          <w:rStyle w:val="StyleUnderline"/>
        </w:rPr>
        <w:t>broad-based growth for all or</w:t>
      </w:r>
      <w:r w:rsidRPr="008713D6">
        <w:rPr>
          <w:sz w:val="14"/>
        </w:rPr>
        <w:t xml:space="preserve"> </w:t>
      </w:r>
      <w:r w:rsidRPr="008713D6">
        <w:rPr>
          <w:rStyle w:val="StyleUnderline"/>
        </w:rPr>
        <w:t>exclusive, unequal growth</w:t>
      </w:r>
      <w:r w:rsidRPr="008713D6">
        <w:rPr>
          <w:sz w:val="14"/>
        </w:rPr>
        <w:t xml:space="preserve"> for a few </w:t>
      </w:r>
      <w:r w:rsidRPr="008713D6">
        <w:rPr>
          <w:rStyle w:val="StyleUnderline"/>
        </w:rPr>
        <w:t>will be determined by</w:t>
      </w:r>
      <w:r w:rsidRPr="008713D6">
        <w:rPr>
          <w:sz w:val="14"/>
        </w:rPr>
        <w:t xml:space="preserve"> the </w:t>
      </w:r>
      <w:r w:rsidRPr="008713D6">
        <w:rPr>
          <w:rStyle w:val="StyleUnderline"/>
        </w:rPr>
        <w:t>policies implemented today</w:t>
      </w:r>
      <w:r w:rsidRPr="008713D6">
        <w:rPr>
          <w:sz w:val="14"/>
        </w:rPr>
        <w:t>. It does not look like the world’s dominant policy makers are capable or willing to see the consequences of their misguided actions.</w:t>
      </w:r>
    </w:p>
    <w:p w14:paraId="4C3AD56B" w14:textId="77777777" w:rsidR="000630C3" w:rsidRPr="001B64D8" w:rsidRDefault="000630C3" w:rsidP="000630C3">
      <w:pPr>
        <w:pStyle w:val="Heading4"/>
        <w:rPr>
          <w:b w:val="0"/>
        </w:rPr>
      </w:pPr>
      <w:r>
        <w:t xml:space="preserve">Growth is key to </w:t>
      </w:r>
      <w:r w:rsidRPr="00A226BF">
        <w:rPr>
          <w:u w:val="single"/>
        </w:rPr>
        <w:t>prevent conflict</w:t>
      </w:r>
      <w:r>
        <w:t xml:space="preserve"> – </w:t>
      </w:r>
      <w:r>
        <w:rPr>
          <w:b w:val="0"/>
        </w:rPr>
        <w:t>causes countries to grab from neighbors</w:t>
      </w:r>
    </w:p>
    <w:p w14:paraId="081A595E" w14:textId="77777777" w:rsidR="000630C3" w:rsidRDefault="000630C3" w:rsidP="000630C3">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36" w:history="1">
        <w:r w:rsidRPr="001E7C4F">
          <w:rPr>
            <w:rStyle w:val="Hyperlink"/>
          </w:rPr>
          <w:t>https://www.nytimes.com/2016/02/21/magazine/are-we-doomed-to-slow-growth.html?_r=0</w:t>
        </w:r>
      </w:hyperlink>
    </w:p>
    <w:p w14:paraId="75E32969" w14:textId="77777777" w:rsidR="000630C3" w:rsidRDefault="000630C3" w:rsidP="000630C3"/>
    <w:p w14:paraId="26B89F2D" w14:textId="77777777" w:rsidR="000630C3" w:rsidRDefault="000630C3" w:rsidP="000630C3">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9D5678">
        <w:rPr>
          <w:rStyle w:val="StyleUnderline"/>
          <w:highlight w:val="cyan"/>
        </w:rPr>
        <w:t>peace, democratic values and</w:t>
      </w:r>
      <w:r w:rsidRPr="001B64D8">
        <w:rPr>
          <w:rStyle w:val="StyleUnderline"/>
        </w:rPr>
        <w:t xml:space="preserve"> even self-reported </w:t>
      </w:r>
      <w:r w:rsidRPr="009D5678">
        <w:rPr>
          <w:rStyle w:val="StyleUnderline"/>
          <w:highlight w:val="cyan"/>
        </w:rPr>
        <w:t>happiness</w:t>
      </w:r>
      <w:r w:rsidRPr="009D5678">
        <w:rPr>
          <w:sz w:val="14"/>
          <w:highlight w:val="cyan"/>
        </w:rPr>
        <w:t xml:space="preserve"> </w:t>
      </w:r>
      <w:r w:rsidRPr="009D5678">
        <w:rPr>
          <w:rStyle w:val="Emphasis"/>
          <w:highlight w:val="cyan"/>
        </w:rPr>
        <w:t>are closely connected with</w:t>
      </w:r>
      <w:r w:rsidRPr="001B64D8">
        <w:rPr>
          <w:rStyle w:val="Emphasis"/>
        </w:rPr>
        <w:t xml:space="preserve"> economic </w:t>
      </w:r>
      <w:r w:rsidRPr="009D5678">
        <w:rPr>
          <w:rStyle w:val="Emphasis"/>
          <w:highlight w:val="cyan"/>
        </w:rPr>
        <w:t>growth</w:t>
      </w:r>
      <w:r w:rsidRPr="009D5678">
        <w:rPr>
          <w:sz w:val="14"/>
          <w:highlight w:val="cyan"/>
        </w:rPr>
        <w:t xml:space="preserve">. </w:t>
      </w:r>
      <w:r w:rsidRPr="009D5678">
        <w:rPr>
          <w:rStyle w:val="StyleUnderline"/>
          <w:highlight w:val="cyan"/>
        </w:rPr>
        <w:t>Economies that are stagnant</w:t>
      </w:r>
      <w:r w:rsidRPr="009D5678">
        <w:rPr>
          <w:sz w:val="14"/>
          <w:highlight w:val="cyan"/>
        </w:rPr>
        <w:t xml:space="preserve"> </w:t>
      </w:r>
      <w:r w:rsidRPr="009D5678">
        <w:rPr>
          <w:rStyle w:val="Emphasis"/>
          <w:highlight w:val="cyan"/>
        </w:rPr>
        <w:t>lead to conflict</w:t>
      </w:r>
      <w:r w:rsidRPr="009D5678">
        <w:rPr>
          <w:sz w:val="14"/>
          <w:highlight w:val="cyan"/>
        </w:rPr>
        <w:t xml:space="preserve">; </w:t>
      </w:r>
      <w:r w:rsidRPr="009D5678">
        <w:rPr>
          <w:rStyle w:val="StyleUnderline"/>
          <w:highlight w:val="cyan"/>
        </w:rPr>
        <w:t>if</w:t>
      </w:r>
      <w:r w:rsidRPr="001B64D8">
        <w:rPr>
          <w:rStyle w:val="StyleUnderline"/>
        </w:rPr>
        <w:t xml:space="preserve"> </w:t>
      </w:r>
      <w:r w:rsidRPr="009D5678">
        <w:rPr>
          <w:rStyle w:val="StyleUnderline"/>
          <w:highlight w:val="cyan"/>
        </w:rPr>
        <w:t>the pie isn’t getting bigger</w:t>
      </w:r>
      <w:r w:rsidRPr="001B64D8">
        <w:rPr>
          <w:rStyle w:val="StyleUnderline"/>
        </w:rPr>
        <w:t xml:space="preserve">, after all, </w:t>
      </w:r>
      <w:r w:rsidRPr="009D5678">
        <w:rPr>
          <w:rStyle w:val="StyleUnderline"/>
          <w:highlight w:val="cyan"/>
        </w:rPr>
        <w:t>the only way to improve</w:t>
      </w:r>
      <w:r w:rsidRPr="001B64D8">
        <w:rPr>
          <w:rStyle w:val="StyleUnderline"/>
        </w:rPr>
        <w:t xml:space="preserve"> your lot </w:t>
      </w:r>
      <w:r w:rsidRPr="009D5678">
        <w:rPr>
          <w:rStyle w:val="StyleUnderline"/>
          <w:highlight w:val="cyan"/>
        </w:rPr>
        <w:t xml:space="preserve">is to </w:t>
      </w:r>
      <w:r w:rsidRPr="009D5678">
        <w:rPr>
          <w:rStyle w:val="Emphasis"/>
          <w:highlight w:val="cyan"/>
        </w:rPr>
        <w:t>grab someone else’s slice.</w:t>
      </w:r>
      <w:r w:rsidRPr="001B64D8">
        <w:rPr>
          <w:sz w:val="14"/>
        </w:rPr>
        <w:t xml:space="preserve"> </w:t>
      </w:r>
      <w:r w:rsidRPr="001B64D8">
        <w:rPr>
          <w:rStyle w:val="StyleUnderline"/>
        </w:rPr>
        <w:t xml:space="preserve">It’s telling to </w:t>
      </w:r>
      <w:r w:rsidRPr="009D5678">
        <w:rPr>
          <w:rStyle w:val="StyleUnderline"/>
          <w:highlight w:val="cyan"/>
        </w:rPr>
        <w:t>look at the</w:t>
      </w:r>
      <w:r w:rsidRPr="001B64D8">
        <w:rPr>
          <w:sz w:val="14"/>
        </w:rPr>
        <w:t xml:space="preserve"> current </w:t>
      </w:r>
      <w:r w:rsidRPr="009D5678">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9D5678">
        <w:rPr>
          <w:rStyle w:val="StyleUnderline"/>
          <w:highlight w:val="cyan"/>
        </w:rPr>
        <w:t>no</w:t>
      </w:r>
      <w:r w:rsidRPr="001B64D8">
        <w:rPr>
          <w:rStyle w:val="StyleUnderline"/>
        </w:rPr>
        <w:t xml:space="preserve"> presidential </w:t>
      </w:r>
      <w:r w:rsidRPr="009D5678">
        <w:rPr>
          <w:rStyle w:val="StyleUnderline"/>
          <w:highlight w:val="cyan"/>
        </w:rPr>
        <w:t>candidate</w:t>
      </w:r>
      <w:r w:rsidRPr="001B64D8">
        <w:rPr>
          <w:sz w:val="14"/>
        </w:rPr>
        <w:t xml:space="preserve"> in 2016 </w:t>
      </w:r>
      <w:r w:rsidRPr="009D5678">
        <w:rPr>
          <w:rStyle w:val="StyleUnderline"/>
          <w:highlight w:val="cyan"/>
        </w:rPr>
        <w:t>is offering an expansive, optimistic vision</w:t>
      </w:r>
      <w:r w:rsidRPr="001B64D8">
        <w:rPr>
          <w:sz w:val="14"/>
        </w:rPr>
        <w:t xml:space="preserve"> of the future.</w:t>
      </w:r>
    </w:p>
    <w:p w14:paraId="13BF48E8" w14:textId="77777777" w:rsidR="000630C3" w:rsidRPr="00DA0C49" w:rsidRDefault="000630C3" w:rsidP="000630C3">
      <w:pPr>
        <w:pStyle w:val="Heading4"/>
        <w:rPr>
          <w:rFonts w:cs="Times New Roman"/>
        </w:rPr>
      </w:pPr>
      <w:r w:rsidRPr="00DA0C49">
        <w:rPr>
          <w:rFonts w:cs="Times New Roman"/>
        </w:rPr>
        <w:t xml:space="preserve">Economic decline causes global nuclear war </w:t>
      </w:r>
    </w:p>
    <w:p w14:paraId="2C5CB1AB" w14:textId="77777777" w:rsidR="000630C3" w:rsidRDefault="000630C3" w:rsidP="000630C3">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7B18A83C" w14:textId="77777777" w:rsidR="000630C3" w:rsidRPr="00DA0C49" w:rsidRDefault="000630C3" w:rsidP="000630C3"/>
    <w:p w14:paraId="7BFB120F" w14:textId="77777777" w:rsidR="000630C3" w:rsidRPr="00DA0C49" w:rsidRDefault="000630C3" w:rsidP="000630C3">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9D5678">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9D5678">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9D5678">
        <w:rPr>
          <w:rStyle w:val="StyleUnderline"/>
          <w:highlight w:val="cyan"/>
        </w:rPr>
        <w:t>increase</w:t>
      </w:r>
      <w:r w:rsidRPr="00DA0C49">
        <w:rPr>
          <w:rStyle w:val="StyleUnderline"/>
        </w:rPr>
        <w:t xml:space="preserve"> the risk of </w:t>
      </w:r>
      <w:r w:rsidRPr="009D5678">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9D5678">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9D5678">
        <w:rPr>
          <w:rStyle w:val="Emphasis"/>
          <w:highlight w:val="cyan"/>
        </w:rPr>
        <w:t>anticipate</w:t>
      </w:r>
      <w:r w:rsidRPr="00DA0C49">
        <w:rPr>
          <w:rStyle w:val="Emphasis"/>
        </w:rPr>
        <w:t xml:space="preserve"> their own nation’s </w:t>
      </w:r>
      <w:r w:rsidRPr="009D5678">
        <w:rPr>
          <w:rStyle w:val="Emphasis"/>
          <w:highlight w:val="cyan"/>
        </w:rPr>
        <w:t>decline</w:t>
      </w:r>
      <w:r w:rsidRPr="00DA0C49">
        <w:rPr>
          <w:sz w:val="16"/>
        </w:rPr>
        <w:t xml:space="preserve"> then </w:t>
      </w:r>
      <w:r w:rsidRPr="009D5678">
        <w:rPr>
          <w:rStyle w:val="StyleUnderline"/>
          <w:highlight w:val="cyan"/>
        </w:rPr>
        <w:t xml:space="preserve">they </w:t>
      </w:r>
      <w:r w:rsidRPr="00DA0C49">
        <w:rPr>
          <w:rStyle w:val="StyleUnderline"/>
        </w:rPr>
        <w:t xml:space="preserve">may </w:t>
      </w:r>
      <w:r w:rsidRPr="009D5678">
        <w:rPr>
          <w:rStyle w:val="StyleUnderline"/>
          <w:highlight w:val="cyan"/>
        </w:rPr>
        <w:t>blame</w:t>
      </w:r>
      <w:r w:rsidRPr="00DA0C49">
        <w:rPr>
          <w:sz w:val="16"/>
        </w:rPr>
        <w:t xml:space="preserve"> this on </w:t>
      </w:r>
      <w:r w:rsidRPr="009D5678">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9D5678">
        <w:rPr>
          <w:rStyle w:val="StyleUnderline"/>
          <w:highlight w:val="cyan"/>
        </w:rPr>
        <w:t>and</w:t>
      </w:r>
      <w:r w:rsidRPr="00DA0C49">
        <w:rPr>
          <w:sz w:val="16"/>
        </w:rPr>
        <w:t xml:space="preserve"> ultimately </w:t>
      </w:r>
      <w:r w:rsidRPr="009D5678">
        <w:rPr>
          <w:rStyle w:val="Emphasis"/>
          <w:highlight w:val="cyan"/>
        </w:rPr>
        <w:t>refuse to be deterred by</w:t>
      </w:r>
      <w:r w:rsidRPr="00DA0C49">
        <w:rPr>
          <w:sz w:val="16"/>
        </w:rPr>
        <w:t xml:space="preserve"> either </w:t>
      </w:r>
      <w:r w:rsidRPr="009D5678">
        <w:rPr>
          <w:rStyle w:val="Emphasis"/>
          <w:highlight w:val="cyan"/>
        </w:rPr>
        <w:t>nuclear arms</w:t>
      </w:r>
      <w:r w:rsidRPr="00DA0C49">
        <w:rPr>
          <w:rStyle w:val="StyleUnderline"/>
        </w:rPr>
        <w:t xml:space="preserve"> or prospects of socioeconomic calamities. Such a dangerous </w:t>
      </w:r>
      <w:r w:rsidRPr="009D5678">
        <w:rPr>
          <w:rStyle w:val="StyleUnderline"/>
          <w:highlight w:val="cyan"/>
        </w:rPr>
        <w:t xml:space="preserve">shift could happen </w:t>
      </w:r>
      <w:r w:rsidRPr="009D5678">
        <w:rPr>
          <w:rStyle w:val="Emphasis"/>
          <w:highlight w:val="cyan"/>
        </w:rPr>
        <w:t>abruptly</w:t>
      </w:r>
      <w:r w:rsidRPr="00DA0C49">
        <w:rPr>
          <w:sz w:val="16"/>
        </w:rPr>
        <w:t>, i.e. under the instigation of actions by a third party – or against a third party.</w:t>
      </w:r>
    </w:p>
    <w:p w14:paraId="69F0CAD9" w14:textId="77777777" w:rsidR="000630C3" w:rsidRDefault="000630C3" w:rsidP="000630C3">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9D5678">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9D5678">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9D5678">
        <w:rPr>
          <w:rStyle w:val="StyleUnderline"/>
          <w:highlight w:val="cyan"/>
        </w:rPr>
        <w:t>with nuclear deterrence</w:t>
      </w:r>
      <w:r w:rsidRPr="00DA0C49">
        <w:rPr>
          <w:rStyle w:val="StyleUnderline"/>
        </w:rPr>
        <w:t xml:space="preserve"> remaining </w:t>
      </w:r>
      <w:r w:rsidRPr="009D5678">
        <w:rPr>
          <w:rStyle w:val="StyleUnderline"/>
          <w:highlight w:val="cyan"/>
        </w:rPr>
        <w:t xml:space="preserve">the only factor to </w:t>
      </w:r>
      <w:r w:rsidRPr="009D5678">
        <w:rPr>
          <w:rStyle w:val="Emphasis"/>
          <w:highlight w:val="cyan"/>
        </w:rPr>
        <w:t>protect</w:t>
      </w:r>
      <w:r w:rsidRPr="00DA0C49">
        <w:rPr>
          <w:rStyle w:val="Emphasis"/>
        </w:rPr>
        <w:t xml:space="preserve"> the world </w:t>
      </w:r>
      <w:r w:rsidRPr="009D5678">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9D5678">
        <w:rPr>
          <w:rStyle w:val="StyleUnderline"/>
          <w:highlight w:val="cyan"/>
        </w:rPr>
        <w:t xml:space="preserve">Deterrence could </w:t>
      </w:r>
      <w:r w:rsidRPr="009D5678">
        <w:rPr>
          <w:rStyle w:val="Emphasis"/>
          <w:highlight w:val="cyan"/>
        </w:rPr>
        <w:t>lose</w:t>
      </w:r>
      <w:r w:rsidRPr="00DA0C49">
        <w:rPr>
          <w:rStyle w:val="Emphasis"/>
        </w:rPr>
        <w:t xml:space="preserve"> its </w:t>
      </w:r>
      <w:r w:rsidRPr="009D5678">
        <w:rPr>
          <w:rStyle w:val="Emphasis"/>
          <w:highlight w:val="cyan"/>
        </w:rPr>
        <w:t>credibility</w:t>
      </w:r>
      <w:r w:rsidRPr="00DA0C49">
        <w:rPr>
          <w:sz w:val="16"/>
        </w:rPr>
        <w:t xml:space="preserve">: one of the two </w:t>
      </w:r>
      <w:r w:rsidRPr="009D5678">
        <w:rPr>
          <w:rStyle w:val="StyleUnderline"/>
          <w:highlight w:val="cyan"/>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55A2DB58" w14:textId="1C46B602" w:rsidR="000630C3" w:rsidRDefault="000630C3" w:rsidP="000630C3">
      <w:pPr>
        <w:pStyle w:val="Heading3"/>
      </w:pPr>
      <w:r>
        <w:t>Econ---Impact---A2: No War---Bennett</w:t>
      </w:r>
    </w:p>
    <w:p w14:paraId="63C5AA1D" w14:textId="77777777" w:rsidR="000630C3" w:rsidRDefault="000630C3" w:rsidP="000630C3">
      <w:pPr>
        <w:pStyle w:val="Heading4"/>
      </w:pPr>
      <w:r>
        <w:t>They conclude war is likely</w:t>
      </w:r>
    </w:p>
    <w:p w14:paraId="311C10FF" w14:textId="77777777" w:rsidR="000630C3" w:rsidRDefault="000630C3" w:rsidP="000630C3">
      <w:r w:rsidRPr="000932D8">
        <w:rPr>
          <w:rStyle w:val="Style13ptBold"/>
        </w:rPr>
        <w:t>Bennett and Nordstrom 2k –</w:t>
      </w:r>
      <w:r>
        <w:t xml:space="preserve"> </w:t>
      </w:r>
      <w:r w:rsidRPr="000932D8">
        <w:t>D Scott Bennett and Timothy Nordstrom, February 2000, Journal of Conflict Resolution, Proquest</w:t>
      </w:r>
    </w:p>
    <w:p w14:paraId="1CC4E726" w14:textId="77777777" w:rsidR="000630C3" w:rsidRPr="000932D8" w:rsidRDefault="000630C3" w:rsidP="000630C3"/>
    <w:p w14:paraId="48E44E7B" w14:textId="77777777" w:rsidR="000630C3" w:rsidRPr="001C6F97" w:rsidRDefault="000630C3" w:rsidP="000630C3">
      <w:r w:rsidRPr="001C6F97">
        <w:t>CONCLUSIONS</w:t>
      </w:r>
    </w:p>
    <w:p w14:paraId="79A3AEEE" w14:textId="77777777" w:rsidR="000630C3" w:rsidRPr="001C6F97" w:rsidRDefault="000630C3" w:rsidP="000630C3">
      <w:pPr>
        <w:rPr>
          <w:sz w:val="16"/>
        </w:rPr>
      </w:pPr>
      <w:r w:rsidRPr="001C6F97">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behavior and seeking rivalry termination. </w:t>
      </w:r>
      <w:r w:rsidRPr="009D5678">
        <w:rPr>
          <w:rStyle w:val="StyleUnderline"/>
          <w:highlight w:val="cyan"/>
        </w:rPr>
        <w:t>After conducting</w:t>
      </w:r>
      <w:r w:rsidRPr="001C6F97">
        <w:rPr>
          <w:sz w:val="16"/>
        </w:rPr>
        <w:t xml:space="preserve"> a multinomial logit </w:t>
      </w:r>
      <w:r w:rsidRPr="009D5678">
        <w:rPr>
          <w:rStyle w:val="StyleUnderline"/>
          <w:highlight w:val="cyan"/>
        </w:rPr>
        <w:t>analysis, we found significant support for the application of the diversionary conflict</w:t>
      </w:r>
      <w:r w:rsidRPr="00325E05">
        <w:rPr>
          <w:rStyle w:val="StyleUnderline"/>
        </w:rPr>
        <w:t xml:space="preserve"> hypothesis within rivalries; we found that states experiencing </w:t>
      </w:r>
      <w:r w:rsidRPr="009D5678">
        <w:rPr>
          <w:rStyle w:val="StyleUnderline"/>
          <w:highlight w:val="cyan"/>
        </w:rPr>
        <w:t>slower rates of growth</w:t>
      </w:r>
      <w:r w:rsidRPr="001C6F97">
        <w:rPr>
          <w:sz w:val="16"/>
        </w:rPr>
        <w:t xml:space="preserve"> in their per capita GDP </w:t>
      </w:r>
      <w:r w:rsidRPr="009D5678">
        <w:rPr>
          <w:rStyle w:val="StyleUnderline"/>
          <w:highlight w:val="cyan"/>
        </w:rPr>
        <w:t xml:space="preserve">appear to be </w:t>
      </w:r>
      <w:r w:rsidRPr="009D5678">
        <w:rPr>
          <w:rStyle w:val="Emphasis"/>
          <w:highlight w:val="cyan"/>
        </w:rPr>
        <w:t>more likely to initiate a conflict</w:t>
      </w:r>
      <w:r w:rsidRPr="00325E05">
        <w:rPr>
          <w:rStyle w:val="StyleUnderline"/>
        </w:rPr>
        <w:t xml:space="preserve"> </w:t>
      </w:r>
      <w:r w:rsidRPr="001C6F97">
        <w:rPr>
          <w:sz w:val="16"/>
        </w:rPr>
        <w:t xml:space="preserve">against a rival than do states with higher growth rates. We also found no support for the Blainey targeting hypothesis; rivals initiated with higher probability against states without economic problems (consistent with the strategic application of diversionary conflict theory). We also found that </w:t>
      </w:r>
      <w:r w:rsidRPr="009D5678">
        <w:rPr>
          <w:rStyle w:val="StyleUnderline"/>
          <w:highlight w:val="cyan"/>
        </w:rPr>
        <w:t>diversionary conflict was a more likely reaction to internal problems than was rivalry termination</w:t>
      </w:r>
      <w:r w:rsidRPr="001C6F97">
        <w:rPr>
          <w:sz w:val="16"/>
        </w:rPr>
        <w:t xml:space="preserve">; </w:t>
      </w:r>
      <w:r w:rsidRPr="00325E05">
        <w:rPr>
          <w:rStyle w:val="StyleUnderline"/>
        </w:rPr>
        <w:t>rivalry termination actually appeared most likely in the context of good economic conditions</w:t>
      </w:r>
      <w:r w:rsidRPr="001C6F97">
        <w:rPr>
          <w:sz w:val="16"/>
        </w:rPr>
        <w:t xml:space="preserve"> within the rivals. </w:t>
      </w:r>
      <w:r w:rsidRPr="009D5678">
        <w:rPr>
          <w:rStyle w:val="StyleUnderline"/>
          <w:highlight w:val="cyan"/>
        </w:rPr>
        <w:t>The relatively larger support for externalization in our analysis compared to previous studies may have been revealed by our more sophisticated model</w:t>
      </w:r>
      <w:r w:rsidRPr="00325E05">
        <w:rPr>
          <w:rStyle w:val="StyleUnderline"/>
        </w:rPr>
        <w:t>,</w:t>
      </w:r>
      <w:r w:rsidRPr="001C6F97">
        <w:rPr>
          <w:sz w:val="16"/>
        </w:rPr>
        <w:t xml:space="preserve"> which allows for the possibility of another policy choice, namely, rivalry termination; by our focus on rival states; and by our analysis of economic growth as a precursor to manifest conflict behavior within states.</w:t>
      </w:r>
    </w:p>
    <w:p w14:paraId="177AD008" w14:textId="10C44AA4" w:rsidR="000630C3" w:rsidRDefault="000630C3" w:rsidP="000630C3">
      <w:pPr>
        <w:pStyle w:val="Heading3"/>
      </w:pPr>
      <w:r>
        <w:t>Econ---Impact---A2: No War---Clary</w:t>
      </w:r>
    </w:p>
    <w:p w14:paraId="5D8B8837" w14:textId="77777777" w:rsidR="000630C3" w:rsidRPr="000D15F7" w:rsidRDefault="000630C3" w:rsidP="000630C3">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4CF5807E" w14:textId="77777777" w:rsidR="000630C3" w:rsidRDefault="000630C3" w:rsidP="000630C3">
      <w:pPr>
        <w:rPr>
          <w:sz w:val="16"/>
        </w:rPr>
      </w:pPr>
      <w:r w:rsidRPr="000D15F7">
        <w:rPr>
          <w:rStyle w:val="Style13ptBold"/>
        </w:rPr>
        <w:t xml:space="preserve">Allison 12 </w:t>
      </w:r>
      <w:r w:rsidRPr="009F6B3D">
        <w:t xml:space="preserve">(Paul, Ph.D., is Professor of Sociology at the University of Pennsylvania where he teaches graduate courses in methods and statistics, “Logistic Regression for Rare Events”, </w:t>
      </w:r>
      <w:hyperlink r:id="rId37" w:history="1">
        <w:r w:rsidRPr="009F6B3D">
          <w:rPr>
            <w:rStyle w:val="Hyperlink"/>
          </w:rPr>
          <w:t>http://statisticalhorizons.com/logistic-regression-for-rare-events</w:t>
        </w:r>
      </w:hyperlink>
      <w:r w:rsidRPr="009F6B3D">
        <w:t>)</w:t>
      </w:r>
    </w:p>
    <w:p w14:paraId="014F4BCD" w14:textId="77777777" w:rsidR="000630C3" w:rsidRPr="000D15F7" w:rsidRDefault="000630C3" w:rsidP="000630C3">
      <w:pPr>
        <w:rPr>
          <w:rStyle w:val="Style13ptBold"/>
        </w:rPr>
      </w:pPr>
    </w:p>
    <w:p w14:paraId="5A1BABC5" w14:textId="77777777" w:rsidR="000630C3" w:rsidRPr="000D15F7" w:rsidRDefault="000630C3" w:rsidP="000630C3">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9D5678">
        <w:rPr>
          <w:rStyle w:val="Emphasis"/>
          <w:highlight w:val="cyan"/>
        </w:rPr>
        <w:t>there are still a lot of misconceptions</w:t>
      </w:r>
      <w:r w:rsidRPr="000D15F7">
        <w:rPr>
          <w:rStyle w:val="Emphasis"/>
        </w:rPr>
        <w:t xml:space="preserve"> about this issue.</w:t>
      </w:r>
      <w:r w:rsidRPr="000D15F7">
        <w:rPr>
          <w:sz w:val="16"/>
        </w:rPr>
        <w:t xml:space="preserve"> </w:t>
      </w:r>
    </w:p>
    <w:p w14:paraId="72999C86" w14:textId="77777777" w:rsidR="000630C3" w:rsidRPr="000D15F7" w:rsidRDefault="000630C3" w:rsidP="000630C3">
      <w:pPr>
        <w:rPr>
          <w:rStyle w:val="StyleUnderline"/>
        </w:rPr>
      </w:pPr>
      <w:r w:rsidRPr="009D5678">
        <w:rPr>
          <w:rStyle w:val="StyleUnderline"/>
          <w:highlight w:val="cyan"/>
        </w:rPr>
        <w:t>The problem is not</w:t>
      </w:r>
      <w:r w:rsidRPr="000D15F7">
        <w:rPr>
          <w:sz w:val="16"/>
        </w:rPr>
        <w:t xml:space="preserve"> specifically </w:t>
      </w:r>
      <w:r w:rsidRPr="009D5678">
        <w:rPr>
          <w:rStyle w:val="Emphasis"/>
          <w:highlight w:val="cyan"/>
        </w:rPr>
        <w:t>the rarity of events,</w:t>
      </w:r>
      <w:r w:rsidRPr="000D15F7">
        <w:rPr>
          <w:sz w:val="16"/>
        </w:rPr>
        <w:t xml:space="preserve"> </w:t>
      </w:r>
      <w:r w:rsidRPr="009D5678">
        <w:rPr>
          <w:rStyle w:val="StyleUnderline"/>
          <w:highlight w:val="cyan"/>
        </w:rPr>
        <w:t>but</w:t>
      </w:r>
      <w:r w:rsidRPr="000D15F7">
        <w:rPr>
          <w:sz w:val="16"/>
        </w:rPr>
        <w:t xml:space="preserve"> rather </w:t>
      </w:r>
      <w:r w:rsidRPr="009D5678">
        <w:rPr>
          <w:rStyle w:val="StyleUnderline"/>
          <w:highlight w:val="cyan"/>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0A16C4EF" w14:textId="77777777" w:rsidR="000630C3" w:rsidRPr="000D15F7" w:rsidRDefault="000630C3" w:rsidP="000630C3">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9D5678">
        <w:rPr>
          <w:rStyle w:val="Emphasis"/>
          <w:highlight w:val="cyan"/>
        </w:rPr>
        <w:t>even with a sample size of 100,000, if there are only 20 events in the sample, you may have substantial bias</w:t>
      </w:r>
      <w:r w:rsidRPr="000D15F7">
        <w:rPr>
          <w:sz w:val="16"/>
        </w:rPr>
        <w:t>.</w:t>
      </w:r>
    </w:p>
    <w:p w14:paraId="268DA8DE" w14:textId="77777777" w:rsidR="000630C3" w:rsidRPr="000D15F7" w:rsidRDefault="000630C3" w:rsidP="000630C3">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23940E4A" w14:textId="77777777" w:rsidR="000630C3" w:rsidRDefault="000630C3" w:rsidP="000630C3">
      <w:pPr>
        <w:rPr>
          <w:sz w:val="16"/>
        </w:rPr>
      </w:pPr>
      <w:r w:rsidRPr="000D15F7">
        <w:rPr>
          <w:rStyle w:val="Style13ptBold"/>
        </w:rPr>
        <w:t>Tir 10</w:t>
      </w:r>
      <w:r w:rsidRPr="000D15F7">
        <w:rPr>
          <w:b/>
          <w:sz w:val="16"/>
        </w:rPr>
        <w:t xml:space="preserve"> </w:t>
      </w:r>
      <w:r w:rsidRPr="009F6B3D">
        <w:t>(Jaroslav, PhD, professor of political science at University of Colorado at Boulder, “Territorial Diversion: Diversionary Theory of War and Territorial Conflict,” The Journal of Politics, Vol. 72, No. 2, April 2010, pp. 413–425)</w:t>
      </w:r>
      <w:r w:rsidRPr="000D15F7">
        <w:rPr>
          <w:sz w:val="16"/>
        </w:rPr>
        <w:t xml:space="preserve">  </w:t>
      </w:r>
    </w:p>
    <w:p w14:paraId="01F4E4DC" w14:textId="77777777" w:rsidR="000630C3" w:rsidRPr="000D15F7" w:rsidRDefault="000630C3" w:rsidP="000630C3">
      <w:pPr>
        <w:rPr>
          <w:sz w:val="16"/>
        </w:rPr>
      </w:pPr>
    </w:p>
    <w:p w14:paraId="2AFC7356" w14:textId="77777777" w:rsidR="000630C3" w:rsidRPr="000D15F7" w:rsidRDefault="000630C3" w:rsidP="000630C3">
      <w:pPr>
        <w:rPr>
          <w:b/>
          <w:sz w:val="24"/>
          <w:u w:val="single"/>
        </w:rPr>
      </w:pPr>
      <w:r w:rsidRPr="000D15F7">
        <w:rPr>
          <w:sz w:val="16"/>
        </w:rPr>
        <w:t xml:space="preserve">Hypothesis 1 thus receives strong support via the unpopularity variable but only weak support via the economic growth variable. These </w:t>
      </w:r>
      <w:r w:rsidRPr="009D5678">
        <w:rPr>
          <w:rStyle w:val="StyleUnderline"/>
          <w:highlight w:val="cyan"/>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9D5678">
        <w:rPr>
          <w:rStyle w:val="Emphasis"/>
          <w:highlight w:val="cyan"/>
        </w:rPr>
        <w:t xml:space="preserve">Bad economic conditions </w:t>
      </w:r>
      <w:r w:rsidRPr="000D15F7">
        <w:rPr>
          <w:rStyle w:val="Emphasis"/>
        </w:rPr>
        <w:t xml:space="preserve">seem to </w:t>
      </w:r>
      <w:r w:rsidRPr="009D5678">
        <w:rPr>
          <w:rStyle w:val="Emphasis"/>
          <w:highlight w:val="cyan"/>
        </w:rPr>
        <w:t>motivate</w:t>
      </w:r>
      <w:r w:rsidRPr="000D15F7">
        <w:rPr>
          <w:rStyle w:val="Emphasis"/>
        </w:rPr>
        <w:t xml:space="preserve"> only </w:t>
      </w:r>
      <w:r w:rsidRPr="009D5678">
        <w:rPr>
          <w:rStyle w:val="Emphasis"/>
          <w:highlight w:val="cyan"/>
        </w:rPr>
        <w:t>the most serious, fatal</w:t>
      </w:r>
      <w:r w:rsidRPr="005922A4">
        <w:rPr>
          <w:rStyle w:val="Emphasis"/>
        </w:rPr>
        <w:t xml:space="preserve"> territorial </w:t>
      </w:r>
      <w:r w:rsidRPr="009D5678">
        <w:rPr>
          <w:rStyle w:val="Emphasis"/>
          <w:highlight w:val="cyan"/>
        </w:rPr>
        <w:t>confrontations</w:t>
      </w:r>
      <w:r w:rsidRPr="000D15F7">
        <w:rPr>
          <w:sz w:val="16"/>
        </w:rPr>
        <w:t xml:space="preserve">. This implies that leaders may be reserving the most high-proﬁle and risky diversions for the times when they are the most desperate, that is </w:t>
      </w:r>
      <w:r w:rsidRPr="009D5678">
        <w:rPr>
          <w:rStyle w:val="StyleUnderline"/>
          <w:highlight w:val="cyan"/>
        </w:rPr>
        <w:t>when</w:t>
      </w:r>
      <w:r w:rsidRPr="005922A4">
        <w:rPr>
          <w:rStyle w:val="StyleUnderline"/>
        </w:rPr>
        <w:t xml:space="preserve"> their </w:t>
      </w:r>
      <w:r w:rsidRPr="009D5678">
        <w:rPr>
          <w:rStyle w:val="StyleUnderline"/>
          <w:highlight w:val="cyan"/>
        </w:rPr>
        <w:t>power is threatened</w:t>
      </w:r>
      <w:r w:rsidRPr="005922A4">
        <w:rPr>
          <w:rStyle w:val="StyleUnderline"/>
        </w:rPr>
        <w:t xml:space="preserve"> both </w:t>
      </w:r>
      <w:r w:rsidRPr="009D5678">
        <w:rPr>
          <w:rStyle w:val="StyleUnderline"/>
          <w:highlight w:val="cyan"/>
        </w:rPr>
        <w:t>by</w:t>
      </w:r>
      <w:r w:rsidRPr="005922A4">
        <w:rPr>
          <w:rStyle w:val="StyleUnderline"/>
        </w:rPr>
        <w:t xml:space="preserve"> signs of </w:t>
      </w:r>
      <w:r w:rsidRPr="009D5678">
        <w:rPr>
          <w:rStyle w:val="StyleUnderline"/>
          <w:highlight w:val="cyan"/>
        </w:rPr>
        <w:t>discontent</w:t>
      </w:r>
      <w:r w:rsidRPr="005922A4">
        <w:rPr>
          <w:rStyle w:val="StyleUnderline"/>
        </w:rPr>
        <w:t xml:space="preserve"> with their rule </w:t>
      </w:r>
      <w:r w:rsidRPr="009D5678">
        <w:rPr>
          <w:rStyle w:val="StyleUnderline"/>
          <w:highlight w:val="cyan"/>
        </w:rPr>
        <w:t>and</w:t>
      </w:r>
      <w:r w:rsidRPr="005922A4">
        <w:rPr>
          <w:rStyle w:val="StyleUnderline"/>
        </w:rPr>
        <w:t xml:space="preserve"> by more </w:t>
      </w:r>
      <w:r w:rsidRPr="009D5678">
        <w:rPr>
          <w:rStyle w:val="StyleUnderline"/>
          <w:highlight w:val="cyan"/>
        </w:rPr>
        <w:t>systemic</w:t>
      </w:r>
      <w:r w:rsidRPr="005922A4">
        <w:rPr>
          <w:rStyle w:val="StyleUnderline"/>
        </w:rPr>
        <w:t xml:space="preserve"> problems plaguing the country </w:t>
      </w:r>
      <w:r w:rsidRPr="009D5678">
        <w:rPr>
          <w:rStyle w:val="StyleUnderline"/>
          <w:highlight w:val="cyan"/>
        </w:rPr>
        <w:t>(i.e., an underperforming economy).</w:t>
      </w:r>
    </w:p>
    <w:p w14:paraId="31E1728D" w14:textId="77777777" w:rsidR="000630C3" w:rsidRPr="000D15F7" w:rsidRDefault="000630C3" w:rsidP="000630C3">
      <w:pPr>
        <w:rPr>
          <w:sz w:val="16"/>
        </w:rPr>
      </w:pPr>
      <w:r w:rsidRPr="000D15F7">
        <w:rPr>
          <w:rStyle w:val="StyleUnderline"/>
        </w:rPr>
        <w:t xml:space="preserve">Next, I conduct a series of </w:t>
      </w:r>
      <w:r w:rsidRPr="009D5678">
        <w:rPr>
          <w:rStyle w:val="StyleUnderline"/>
          <w:highlight w:val="cyan"/>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9D5678">
        <w:rPr>
          <w:rStyle w:val="Emphasis"/>
          <w:highlight w:val="cyan"/>
        </w:rPr>
        <w:t>include</w:t>
      </w:r>
      <w:r w:rsidRPr="005922A4">
        <w:rPr>
          <w:rStyle w:val="Emphasis"/>
        </w:rPr>
        <w:t xml:space="preserve"> performing </w:t>
      </w:r>
      <w:r w:rsidRPr="009D5678">
        <w:rPr>
          <w:rStyle w:val="Emphasis"/>
          <w:highlight w:val="cyan"/>
        </w:rPr>
        <w:t>rare events logit</w:t>
      </w:r>
      <w:r w:rsidRPr="000D15F7">
        <w:rPr>
          <w:sz w:val="16"/>
        </w:rPr>
        <w:t xml:space="preserve"> (King and Zeng 2001) </w:t>
      </w:r>
      <w:r w:rsidRPr="009D5678">
        <w:rPr>
          <w:rStyle w:val="Emphasis"/>
          <w:highlight w:val="cyan"/>
        </w:rPr>
        <w:t xml:space="preserve">and population-averaged logit analyses to verify whether </w:t>
      </w:r>
      <w:r w:rsidRPr="005922A4">
        <w:rPr>
          <w:rStyle w:val="Emphasis"/>
        </w:rPr>
        <w:t xml:space="preserve">the rare events nature of </w:t>
      </w:r>
      <w:r w:rsidRPr="009D5678">
        <w:rPr>
          <w:rStyle w:val="Emphasis"/>
          <w:highlight w:val="cyan"/>
        </w:rPr>
        <w:t>the dependent variable</w:t>
      </w:r>
      <w:r w:rsidRPr="005922A4">
        <w:rPr>
          <w:rStyle w:val="Emphasis"/>
        </w:rPr>
        <w:t xml:space="preserve"> or cross-sectional characteristics of the data </w:t>
      </w:r>
      <w:r w:rsidRPr="009D5678">
        <w:rPr>
          <w:rStyle w:val="Emphasis"/>
          <w:highlight w:val="cyan"/>
        </w:rPr>
        <w:t>alter the ﬁndings</w:t>
      </w:r>
      <w:r w:rsidRPr="005922A4">
        <w:rPr>
          <w:rStyle w:val="Emphasis"/>
        </w:rPr>
        <w:t>, respectively</w:t>
      </w:r>
      <w:r w:rsidRPr="000D15F7">
        <w:rPr>
          <w:sz w:val="16"/>
        </w:rPr>
        <w:t xml:space="preserve">. </w:t>
      </w:r>
      <w:r w:rsidRPr="009D5678">
        <w:rPr>
          <w:rStyle w:val="StyleUnderline"/>
          <w:highlight w:val="cyan"/>
        </w:rPr>
        <w:t>The ﬁndings</w:t>
      </w:r>
      <w:r w:rsidRPr="000D15F7">
        <w:rPr>
          <w:sz w:val="16"/>
        </w:rPr>
        <w:t xml:space="preserve"> </w:t>
      </w:r>
      <w:r w:rsidRPr="000D15F7">
        <w:rPr>
          <w:rStyle w:val="StyleUnderline"/>
        </w:rPr>
        <w:t>for the two independent variables</w:t>
      </w:r>
      <w:r w:rsidRPr="000D15F7">
        <w:rPr>
          <w:sz w:val="16"/>
        </w:rPr>
        <w:t xml:space="preserve"> </w:t>
      </w:r>
      <w:r w:rsidRPr="009D5678">
        <w:rPr>
          <w:rStyle w:val="Emphasis"/>
          <w:highlight w:val="cyan"/>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30F46091" w14:textId="77777777" w:rsidR="000630C3" w:rsidRPr="000D15F7" w:rsidRDefault="000630C3" w:rsidP="000630C3">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2A29703F" w14:textId="77777777" w:rsidR="000630C3" w:rsidRPr="000D15F7" w:rsidRDefault="000630C3" w:rsidP="000630C3">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9D5678">
        <w:rPr>
          <w:rStyle w:val="StyleUnderline"/>
          <w:highlight w:val="cyan"/>
        </w:rPr>
        <w:t xml:space="preserve">ﬁndings </w:t>
      </w:r>
      <w:r w:rsidRPr="000D15F7">
        <w:rPr>
          <w:rStyle w:val="StyleUnderline"/>
        </w:rPr>
        <w:t>hold</w:t>
      </w:r>
      <w:r w:rsidRPr="005922A4">
        <w:rPr>
          <w:rStyle w:val="StyleUnderline"/>
        </w:rPr>
        <w:t xml:space="preserve"> </w:t>
      </w:r>
      <w:r w:rsidRPr="009D5678">
        <w:rPr>
          <w:rStyle w:val="StyleUnderline"/>
          <w:highlight w:val="cyan"/>
        </w:rPr>
        <w:t>suggest</w:t>
      </w:r>
      <w:r w:rsidRPr="000D15F7">
        <w:rPr>
          <w:rStyle w:val="StyleUnderline"/>
        </w:rPr>
        <w:t xml:space="preserve">s </w:t>
      </w:r>
      <w:r w:rsidRPr="000D15F7">
        <w:rPr>
          <w:rStyle w:val="Emphasis"/>
        </w:rPr>
        <w:t xml:space="preserve">that </w:t>
      </w:r>
      <w:r w:rsidRPr="009D5678">
        <w:rPr>
          <w:rStyle w:val="Emphasis"/>
          <w:highlight w:val="cyan"/>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12C3E500" w14:textId="4B8D6821" w:rsidR="000630C3" w:rsidRDefault="000630C3" w:rsidP="000630C3">
      <w:pPr>
        <w:pStyle w:val="Heading3"/>
      </w:pPr>
      <w:r>
        <w:t>Econ---Impact---A2: No War---Drezner</w:t>
      </w:r>
    </w:p>
    <w:p w14:paraId="0034E8C0" w14:textId="77777777" w:rsidR="000630C3" w:rsidRDefault="000630C3" w:rsidP="000630C3">
      <w:pPr>
        <w:pStyle w:val="Heading4"/>
      </w:pPr>
      <w:r>
        <w:t>He’s wrong</w:t>
      </w:r>
    </w:p>
    <w:p w14:paraId="08D1C6A0" w14:textId="77777777" w:rsidR="000630C3" w:rsidRDefault="000630C3" w:rsidP="000630C3">
      <w:r w:rsidRPr="00AC48AC">
        <w:rPr>
          <w:rStyle w:val="Style13ptBold"/>
        </w:rPr>
        <w:t>Cohen 15</w:t>
      </w:r>
      <w:r>
        <w:rPr>
          <w:rStyle w:val="Style13ptBold"/>
        </w:rPr>
        <w:t xml:space="preserve"> – </w:t>
      </w:r>
      <w:r>
        <w:t xml:space="preserve">Benjamin J. Cohen,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72BD966E" w14:textId="77777777" w:rsidR="000630C3" w:rsidRPr="00AC48AC" w:rsidRDefault="000630C3" w:rsidP="000630C3"/>
    <w:p w14:paraId="6E40EBEA" w14:textId="77777777" w:rsidR="000630C3" w:rsidRPr="00EC1B2D" w:rsidRDefault="000630C3" w:rsidP="000630C3">
      <w:pPr>
        <w:rPr>
          <w:sz w:val="14"/>
        </w:rPr>
      </w:pPr>
      <w:r w:rsidRPr="00EC1B2D">
        <w:rPr>
          <w:sz w:val="14"/>
        </w:rPr>
        <w:t xml:space="preserve">The second question is handled similarly. </w:t>
      </w:r>
      <w:r w:rsidRPr="009D5678">
        <w:rPr>
          <w:rStyle w:val="StyleUnderline"/>
          <w:highlight w:val="cyan"/>
        </w:rPr>
        <w:t>Drezner acknowledges</w:t>
      </w:r>
      <w:r w:rsidRPr="00AC48AC">
        <w:rPr>
          <w:rStyle w:val="StyleUnderline"/>
        </w:rPr>
        <w:t xml:space="preserve"> that the policies hastily enacted to combat the crisis were anything but optimal</w:t>
      </w:r>
      <w:r w:rsidRPr="00EC1B2D">
        <w:rPr>
          <w:sz w:val="14"/>
        </w:rPr>
        <w:t xml:space="preserve">. By that measure, </w:t>
      </w:r>
      <w:r w:rsidRPr="00AC48AC">
        <w:rPr>
          <w:rStyle w:val="StyleUnderline"/>
        </w:rPr>
        <w:t xml:space="preserve">our governing </w:t>
      </w:r>
      <w:r w:rsidRPr="009D5678">
        <w:rPr>
          <w:rStyle w:val="StyleUnderline"/>
          <w:highlight w:val="cyan"/>
        </w:rPr>
        <w:t>institutions</w:t>
      </w:r>
      <w:r w:rsidRPr="00AA6480">
        <w:rPr>
          <w:rStyle w:val="StyleUnderline"/>
        </w:rPr>
        <w:t xml:space="preserve"> might</w:t>
      </w:r>
      <w:r w:rsidRPr="00AC48AC">
        <w:rPr>
          <w:rStyle w:val="StyleUnderline"/>
        </w:rPr>
        <w:t xml:space="preserve"> be expected to </w:t>
      </w:r>
      <w:r w:rsidRPr="009D5678">
        <w:rPr>
          <w:rStyle w:val="StyleUnderline"/>
          <w:highlight w:val="cyan"/>
        </w:rPr>
        <w:t>deserve a failing grade</w:t>
      </w:r>
      <w:r w:rsidRPr="00EC1B2D">
        <w:rPr>
          <w:sz w:val="14"/>
        </w:rPr>
        <w:t xml:space="preserve">. </w:t>
      </w:r>
      <w:r w:rsidRPr="00AC48AC">
        <w:rPr>
          <w:rStyle w:val="StyleUnderline"/>
        </w:rPr>
        <w:t>But that, he asserts, is an “absurd standard to apply. ... The question is not whether global governance has been flawless but whether it has been good enough</w:t>
      </w:r>
      <w:r w:rsidRPr="00EC1B2D">
        <w:rPr>
          <w:sz w:val="14"/>
        </w:rPr>
        <w:t xml:space="preserve">” (p. 15). </w:t>
      </w:r>
      <w:r w:rsidRPr="00AA6480">
        <w:rPr>
          <w:rStyle w:val="StyleUnderline"/>
        </w:rPr>
        <w:t>In effect</w:t>
      </w:r>
      <w:r w:rsidRPr="00EC1B2D">
        <w:rPr>
          <w:sz w:val="14"/>
        </w:rPr>
        <w:t xml:space="preserve">, therefore, </w:t>
      </w:r>
      <w:r w:rsidRPr="00AA6480">
        <w:rPr>
          <w:rStyle w:val="StyleUnderline"/>
        </w:rPr>
        <w:t>any minimal</w:t>
      </w:r>
      <w:r w:rsidRPr="00EC1B2D">
        <w:rPr>
          <w:sz w:val="14"/>
        </w:rPr>
        <w:t xml:space="preserve"> amount of </w:t>
      </w:r>
      <w:r w:rsidRPr="00AA6480">
        <w:rPr>
          <w:rStyle w:val="StyleUnderline"/>
        </w:rPr>
        <w:t>achievement should be regarded a success</w:t>
      </w:r>
      <w:r w:rsidRPr="00EC1B2D">
        <w:rPr>
          <w:sz w:val="14"/>
        </w:rPr>
        <w:t>. On this view, a grade of D is as good as an A. They all “work.”</w:t>
      </w:r>
    </w:p>
    <w:p w14:paraId="4BA76B90" w14:textId="77777777" w:rsidR="000630C3" w:rsidRPr="00EC1B2D" w:rsidRDefault="000630C3" w:rsidP="000630C3">
      <w:pPr>
        <w:rPr>
          <w:sz w:val="14"/>
        </w:rPr>
      </w:pPr>
      <w:r w:rsidRPr="00AA6480">
        <w:rPr>
          <w:rStyle w:val="StyleUnderline"/>
        </w:rPr>
        <w:t xml:space="preserve">In fact, </w:t>
      </w:r>
      <w:r w:rsidRPr="009D5678">
        <w:rPr>
          <w:rStyle w:val="StyleUnderline"/>
          <w:highlight w:val="cyan"/>
        </w:rPr>
        <w:t>a realistic grade would</w:t>
      </w:r>
      <w:r w:rsidRPr="00AC48AC">
        <w:rPr>
          <w:rStyle w:val="StyleUnderline"/>
        </w:rPr>
        <w:t xml:space="preserve"> be </w:t>
      </w:r>
      <w:r w:rsidRPr="009D5678">
        <w:rPr>
          <w:rStyle w:val="StyleUnderline"/>
          <w:highlight w:val="cyan"/>
        </w:rPr>
        <w:t>closer to D than A</w:t>
      </w:r>
      <w:r w:rsidRPr="00EC1B2D">
        <w:rPr>
          <w:sz w:val="14"/>
        </w:rPr>
        <w:t xml:space="preserve">. </w:t>
      </w:r>
      <w:r w:rsidRPr="00AC48AC">
        <w:rPr>
          <w:rStyle w:val="StyleUnderline"/>
        </w:rPr>
        <w:t>Yes, as Drezner demonstrates, powerful interests went to work to maintain the openness of the trading system</w:t>
      </w:r>
      <w:r w:rsidRPr="00EC1B2D">
        <w:rPr>
          <w:sz w:val="14"/>
        </w:rPr>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9D5678">
        <w:rPr>
          <w:rStyle w:val="StyleUnderline"/>
          <w:highlight w:val="cyan"/>
        </w:rPr>
        <w:t>on balance, protectionist measures did proliferate, mainly</w:t>
      </w:r>
      <w:r w:rsidRPr="00AA6480">
        <w:rPr>
          <w:rStyle w:val="StyleUnderline"/>
        </w:rPr>
        <w:t xml:space="preserve"> in the form of </w:t>
      </w:r>
      <w:r w:rsidRPr="009D5678">
        <w:rPr>
          <w:rStyle w:val="StyleUnderline"/>
          <w:highlight w:val="cyan"/>
        </w:rPr>
        <w:t>“behind-the-border”</w:t>
      </w:r>
      <w:r w:rsidRPr="00AA6480">
        <w:rPr>
          <w:rStyle w:val="StyleUnderline"/>
        </w:rPr>
        <w:t xml:space="preserve"> nontariff </w:t>
      </w:r>
      <w:r w:rsidRPr="009D5678">
        <w:rPr>
          <w:rStyle w:val="StyleUnderline"/>
          <w:highlight w:val="cyan"/>
        </w:rPr>
        <w:t>barriers. Many governments</w:t>
      </w:r>
      <w:r w:rsidRPr="00EC1B2D">
        <w:rPr>
          <w:sz w:val="14"/>
        </w:rPr>
        <w:t xml:space="preserve">, most notably the authorities in Berlin, stubbornly </w:t>
      </w:r>
      <w:r w:rsidRPr="009D5678">
        <w:rPr>
          <w:rStyle w:val="StyleUnderline"/>
          <w:highlight w:val="cyan"/>
        </w:rPr>
        <w:t>resisted</w:t>
      </w:r>
      <w:r w:rsidRPr="00AA6480">
        <w:rPr>
          <w:rStyle w:val="StyleUnderline"/>
        </w:rPr>
        <w:t xml:space="preserve"> American calls for greater </w:t>
      </w:r>
      <w:r w:rsidRPr="009D5678">
        <w:rPr>
          <w:rStyle w:val="StyleUnderline"/>
          <w:highlight w:val="cyan"/>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EC1B2D">
        <w:rPr>
          <w:sz w:val="14"/>
        </w:rPr>
        <w:t xml:space="preserve">. </w:t>
      </w:r>
      <w:r w:rsidRPr="00AC48AC">
        <w:rPr>
          <w:rStyle w:val="StyleUnderline"/>
        </w:rPr>
        <w:t>If the system “worked,” it did so barely enough to pass.</w:t>
      </w:r>
      <w:r w:rsidRPr="00EC1B2D">
        <w:rPr>
          <w:sz w:val="14"/>
        </w:rPr>
        <w:t xml:space="preserve"> It seems almost unseemly to boast about what is at best a gentleman’s C.</w:t>
      </w:r>
    </w:p>
    <w:p w14:paraId="70D66161" w14:textId="629174D6" w:rsidR="000630C3" w:rsidRDefault="000630C3" w:rsidP="000630C3">
      <w:pPr>
        <w:pStyle w:val="Heading3"/>
      </w:pPr>
      <w:r>
        <w:t>Econ---Impact---A2: Resilient</w:t>
      </w:r>
    </w:p>
    <w:p w14:paraId="6B62BFEB" w14:textId="77777777" w:rsidR="000630C3" w:rsidRDefault="000630C3" w:rsidP="000630C3">
      <w:pPr>
        <w:pStyle w:val="Heading4"/>
      </w:pPr>
      <w:r>
        <w:t>Small shocks can derail the economy</w:t>
      </w:r>
    </w:p>
    <w:p w14:paraId="466999F9" w14:textId="77777777" w:rsidR="000630C3" w:rsidRDefault="000630C3" w:rsidP="000630C3">
      <w:r w:rsidRPr="00D30CB5">
        <w:rPr>
          <w:rStyle w:val="Style13ptBold"/>
        </w:rPr>
        <w:t xml:space="preserve">Irwin </w:t>
      </w:r>
      <w:r>
        <w:rPr>
          <w:rStyle w:val="Style13ptBold"/>
        </w:rPr>
        <w:t>16</w:t>
      </w:r>
      <w:r>
        <w:t xml:space="preserve"> – Neil Irwin, Senior Economic Correspondent at The New York Times, Former Washington Post Columnist and Economics Editor of Wonkblog, “Will the Next President Face a Recession? Don’t Assume So”, New York Times, 10-27, </w:t>
      </w:r>
      <w:hyperlink r:id="rId38" w:history="1">
        <w:r w:rsidRPr="002310BA">
          <w:rPr>
            <w:rStyle w:val="Hyperlink"/>
          </w:rPr>
          <w:t>http://www.nytimes.com/2016/10/28/upshot/will-the-next-president-face-a-recession-dont-assume-so.html</w:t>
        </w:r>
      </w:hyperlink>
    </w:p>
    <w:p w14:paraId="5C44CC2F" w14:textId="77777777" w:rsidR="000630C3" w:rsidRDefault="000630C3" w:rsidP="000630C3"/>
    <w:p w14:paraId="565A0209" w14:textId="77777777" w:rsidR="000630C3" w:rsidRPr="00F1535E" w:rsidRDefault="000630C3" w:rsidP="000630C3">
      <w:pPr>
        <w:rPr>
          <w:sz w:val="14"/>
        </w:rPr>
      </w:pPr>
      <w:r w:rsidRPr="00F1535E">
        <w:rPr>
          <w:sz w:val="14"/>
        </w:rPr>
        <w:t xml:space="preserve">There is a decent argument that </w:t>
      </w:r>
      <w:r w:rsidRPr="009D5678">
        <w:rPr>
          <w:rStyle w:val="StyleUnderline"/>
          <w:highlight w:val="cyan"/>
        </w:rPr>
        <w:t>the</w:t>
      </w:r>
      <w:r w:rsidRPr="00F503A8">
        <w:rPr>
          <w:rStyle w:val="StyleUnderline"/>
        </w:rPr>
        <w:t xml:space="preserve"> U</w:t>
      </w:r>
      <w:r w:rsidRPr="00F1535E">
        <w:rPr>
          <w:sz w:val="14"/>
        </w:rPr>
        <w:t xml:space="preserve">nited </w:t>
      </w:r>
      <w:r w:rsidRPr="00F503A8">
        <w:rPr>
          <w:rStyle w:val="StyleUnderline"/>
        </w:rPr>
        <w:t>S</w:t>
      </w:r>
      <w:r w:rsidRPr="00F1535E">
        <w:rPr>
          <w:sz w:val="14"/>
        </w:rPr>
        <w:t xml:space="preserve">tates </w:t>
      </w:r>
      <w:r w:rsidRPr="009D5678">
        <w:rPr>
          <w:rStyle w:val="StyleUnderline"/>
          <w:highlight w:val="cyan"/>
        </w:rPr>
        <w:t xml:space="preserve">economy is </w:t>
      </w:r>
      <w:r w:rsidRPr="009D5678">
        <w:rPr>
          <w:rStyle w:val="Emphasis"/>
          <w:highlight w:val="cyan"/>
        </w:rPr>
        <w:t>more susceptible</w:t>
      </w:r>
      <w:r w:rsidRPr="009D5678">
        <w:rPr>
          <w:rStyle w:val="StyleUnderline"/>
          <w:highlight w:val="cyan"/>
        </w:rPr>
        <w:t xml:space="preserve"> to recession</w:t>
      </w:r>
      <w:r w:rsidRPr="00F503A8">
        <w:rPr>
          <w:rStyle w:val="StyleUnderline"/>
        </w:rPr>
        <w:t xml:space="preserve"> now than</w:t>
      </w:r>
      <w:r w:rsidRPr="00F1535E">
        <w:rPr>
          <w:sz w:val="14"/>
        </w:rPr>
        <w:t xml:space="preserve"> it has been for most of </w:t>
      </w:r>
      <w:r w:rsidRPr="00F503A8">
        <w:rPr>
          <w:rStyle w:val="StyleUnderline"/>
        </w:rPr>
        <w:t>the last several decades</w:t>
      </w:r>
      <w:r w:rsidRPr="00F1535E">
        <w:rPr>
          <w:sz w:val="14"/>
        </w:rPr>
        <w:t>, for two reasons.</w:t>
      </w:r>
    </w:p>
    <w:p w14:paraId="560D00BD" w14:textId="77777777" w:rsidR="000630C3" w:rsidRPr="00F1535E" w:rsidRDefault="000630C3" w:rsidP="000630C3">
      <w:pPr>
        <w:rPr>
          <w:sz w:val="14"/>
        </w:rPr>
      </w:pPr>
      <w:r w:rsidRPr="00F1535E">
        <w:rPr>
          <w:sz w:val="14"/>
        </w:rPr>
        <w:t xml:space="preserve">First, </w:t>
      </w:r>
      <w:r w:rsidRPr="009D5678">
        <w:rPr>
          <w:rStyle w:val="StyleUnderline"/>
          <w:highlight w:val="cyan"/>
        </w:rPr>
        <w:t>growth has been around 2 percent</w:t>
      </w:r>
      <w:r w:rsidRPr="00F1535E">
        <w:rPr>
          <w:sz w:val="14"/>
        </w:rPr>
        <w:t xml:space="preserve"> a year, </w:t>
      </w:r>
      <w:r w:rsidRPr="00F503A8">
        <w:rPr>
          <w:rStyle w:val="StyleUnderline"/>
        </w:rPr>
        <w:t>below the 3 to 4 percent that was commonplace in the second half of the 20th century</w:t>
      </w:r>
      <w:r w:rsidRPr="00F1535E">
        <w:rPr>
          <w:sz w:val="14"/>
        </w:rPr>
        <w:t xml:space="preserve">. </w:t>
      </w:r>
      <w:r w:rsidRPr="00F503A8">
        <w:rPr>
          <w:rStyle w:val="Emphasis"/>
        </w:rPr>
        <w:t xml:space="preserve">That means </w:t>
      </w:r>
      <w:r w:rsidRPr="009D5678">
        <w:rPr>
          <w:rStyle w:val="Emphasis"/>
          <w:highlight w:val="cyan"/>
        </w:rPr>
        <w:t>there is less of a</w:t>
      </w:r>
      <w:r w:rsidRPr="007706C6">
        <w:rPr>
          <w:rStyle w:val="Emphasis"/>
        </w:rPr>
        <w:t xml:space="preserve"> growth </w:t>
      </w:r>
      <w:r w:rsidRPr="009D5678">
        <w:rPr>
          <w:rStyle w:val="Emphasis"/>
          <w:highlight w:val="cyan"/>
        </w:rPr>
        <w:t>cushion</w:t>
      </w:r>
      <w:r w:rsidRPr="009D5678">
        <w:rPr>
          <w:rStyle w:val="StyleUnderline"/>
          <w:highlight w:val="cyan"/>
        </w:rPr>
        <w:t xml:space="preserve">. </w:t>
      </w:r>
      <w:r w:rsidRPr="009D5678">
        <w:rPr>
          <w:rStyle w:val="Emphasis"/>
          <w:highlight w:val="cyan"/>
        </w:rPr>
        <w:t>It takes a smaller</w:t>
      </w:r>
      <w:r w:rsidRPr="007706C6">
        <w:rPr>
          <w:rStyle w:val="Emphasis"/>
        </w:rPr>
        <w:t xml:space="preserve"> negative </w:t>
      </w:r>
      <w:r w:rsidRPr="009D5678">
        <w:rPr>
          <w:rStyle w:val="Emphasis"/>
          <w:highlight w:val="cyan"/>
        </w:rPr>
        <w:t>shock to pull the economy into contraction</w:t>
      </w:r>
      <w:r w:rsidRPr="007706C6">
        <w:rPr>
          <w:rStyle w:val="Emphasis"/>
        </w:rPr>
        <w:t xml:space="preserve"> territory</w:t>
      </w:r>
      <w:r w:rsidRPr="00F1535E">
        <w:rPr>
          <w:sz w:val="14"/>
        </w:rPr>
        <w:t>.</w:t>
      </w:r>
    </w:p>
    <w:p w14:paraId="4BE23AF6" w14:textId="77777777" w:rsidR="000630C3" w:rsidRPr="00F1535E" w:rsidRDefault="000630C3" w:rsidP="000630C3">
      <w:pPr>
        <w:rPr>
          <w:sz w:val="14"/>
        </w:rPr>
      </w:pPr>
      <w:r w:rsidRPr="00F1535E">
        <w:rPr>
          <w:sz w:val="14"/>
        </w:rPr>
        <w:t xml:space="preserve">Second, </w:t>
      </w:r>
      <w:r w:rsidRPr="00F503A8">
        <w:rPr>
          <w:rStyle w:val="StyleUnderline"/>
        </w:rPr>
        <w:t>the Fed may find itself with less room to reduce the damage of the next downturn</w:t>
      </w:r>
      <w:r w:rsidRPr="00F1535E">
        <w:rPr>
          <w:sz w:val="14"/>
        </w:rPr>
        <w:t xml:space="preserve">. </w:t>
      </w:r>
      <w:r w:rsidRPr="00F503A8">
        <w:rPr>
          <w:rStyle w:val="StyleUnderline"/>
        </w:rPr>
        <w:t>In modern recessions, the central bank has cut rates by an average of 5.5 percent</w:t>
      </w:r>
      <w:r w:rsidRPr="00F1535E">
        <w:rPr>
          <w:sz w:val="14"/>
        </w:rPr>
        <w:t xml:space="preserve">, according to research by the Fed economist David Reifschneider. </w:t>
      </w:r>
      <w:r w:rsidRPr="00F503A8">
        <w:rPr>
          <w:rStyle w:val="StyleUnderline"/>
        </w:rPr>
        <w:t>With rates below 0.5 percent</w:t>
      </w:r>
      <w:r w:rsidRPr="00F1535E">
        <w:rPr>
          <w:sz w:val="14"/>
        </w:rPr>
        <w:t xml:space="preserve"> and on track to rise very slowly, </w:t>
      </w:r>
      <w:r w:rsidRPr="009D5678">
        <w:rPr>
          <w:rStyle w:val="Emphasis"/>
          <w:highlight w:val="cyan"/>
        </w:rPr>
        <w:t>any small shock</w:t>
      </w:r>
      <w:r w:rsidRPr="007706C6">
        <w:rPr>
          <w:rStyle w:val="Emphasis"/>
        </w:rPr>
        <w:t xml:space="preserve"> in the next few years </w:t>
      </w:r>
      <w:r w:rsidRPr="009D5678">
        <w:rPr>
          <w:rStyle w:val="Emphasis"/>
          <w:highlight w:val="cyan"/>
        </w:rPr>
        <w:t>could cause major</w:t>
      </w:r>
      <w:r w:rsidRPr="007706C6">
        <w:rPr>
          <w:rStyle w:val="Emphasis"/>
        </w:rPr>
        <w:t xml:space="preserve"> economic </w:t>
      </w:r>
      <w:r w:rsidRPr="009D5678">
        <w:rPr>
          <w:rStyle w:val="Emphasis"/>
          <w:highlight w:val="cyan"/>
        </w:rPr>
        <w:t>damage</w:t>
      </w:r>
      <w:r w:rsidRPr="007706C6">
        <w:rPr>
          <w:rStyle w:val="StyleUnderline"/>
        </w:rPr>
        <w:t xml:space="preserve">, </w:t>
      </w:r>
      <w:r w:rsidRPr="00F503A8">
        <w:rPr>
          <w:rStyle w:val="StyleUnderline"/>
        </w:rPr>
        <w:t xml:space="preserve">especially </w:t>
      </w:r>
      <w:r w:rsidRPr="009D5678">
        <w:rPr>
          <w:rStyle w:val="StyleUnderline"/>
          <w:highlight w:val="cyan"/>
        </w:rPr>
        <w:t>if the Fed’s</w:t>
      </w:r>
      <w:r w:rsidRPr="007706C6">
        <w:rPr>
          <w:rStyle w:val="StyleUnderline"/>
        </w:rPr>
        <w:t xml:space="preserve"> less conventional monetary policy </w:t>
      </w:r>
      <w:r w:rsidRPr="009D5678">
        <w:rPr>
          <w:rStyle w:val="StyleUnderline"/>
          <w:highlight w:val="cyan"/>
        </w:rPr>
        <w:t>tools</w:t>
      </w:r>
      <w:r w:rsidRPr="007706C6">
        <w:rPr>
          <w:rStyle w:val="StyleUnderline"/>
        </w:rPr>
        <w:t xml:space="preserve"> either </w:t>
      </w:r>
      <w:r w:rsidRPr="009D5678">
        <w:rPr>
          <w:rStyle w:val="StyleUnderline"/>
          <w:highlight w:val="cyan"/>
        </w:rPr>
        <w:t>go unused or don’t prove effective</w:t>
      </w:r>
      <w:r w:rsidRPr="00F1535E">
        <w:rPr>
          <w:sz w:val="14"/>
        </w:rPr>
        <w:t>.</w:t>
      </w:r>
    </w:p>
    <w:p w14:paraId="40FCC336" w14:textId="77777777" w:rsidR="000630C3" w:rsidRDefault="000630C3" w:rsidP="000630C3">
      <w:pPr>
        <w:pStyle w:val="Heading4"/>
      </w:pPr>
      <w:r>
        <w:t>Econ’s fragile</w:t>
      </w:r>
    </w:p>
    <w:p w14:paraId="3BD9D246" w14:textId="77777777" w:rsidR="000630C3" w:rsidRDefault="000630C3" w:rsidP="000630C3">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w:t>
      </w:r>
      <w:hyperlink r:id="rId39" w:history="1">
        <w:r w:rsidRPr="002310BA">
          <w:rPr>
            <w:rStyle w:val="Hyperlink"/>
          </w:rPr>
          <w:t>http://seekingalpha.com/article/3961069-economy-keeps-stumbling-along</w:t>
        </w:r>
      </w:hyperlink>
    </w:p>
    <w:p w14:paraId="2E64913C" w14:textId="77777777" w:rsidR="000630C3" w:rsidRDefault="000630C3" w:rsidP="000630C3"/>
    <w:p w14:paraId="6324816A" w14:textId="77777777" w:rsidR="000630C3" w:rsidRPr="00F1535E" w:rsidRDefault="000630C3" w:rsidP="000630C3">
      <w:pPr>
        <w:rPr>
          <w:sz w:val="14"/>
          <w:szCs w:val="20"/>
        </w:rPr>
      </w:pPr>
      <w:r w:rsidRPr="00F1535E">
        <w:rPr>
          <w:sz w:val="14"/>
          <w:szCs w:val="20"/>
        </w:rPr>
        <w:t xml:space="preserve">Once a month, I assemble an economic forecast based on analysis of various data points which have led the economy. Historically, most of the time the economy trends up or trends down - but </w:t>
      </w:r>
      <w:r w:rsidRPr="0032395F">
        <w:rPr>
          <w:rStyle w:val="StyleUnderline"/>
          <w:szCs w:val="20"/>
        </w:rPr>
        <w:t xml:space="preserve">recently the </w:t>
      </w:r>
      <w:r w:rsidRPr="009D5678">
        <w:rPr>
          <w:rStyle w:val="StyleUnderline"/>
          <w:szCs w:val="20"/>
          <w:highlight w:val="cyan"/>
        </w:rPr>
        <w:t>econ</w:t>
      </w:r>
      <w:r w:rsidRPr="0032395F">
        <w:rPr>
          <w:rStyle w:val="StyleUnderline"/>
          <w:szCs w:val="20"/>
        </w:rPr>
        <w:t>omy</w:t>
      </w:r>
      <w:r w:rsidRPr="00F1535E">
        <w:rPr>
          <w:sz w:val="14"/>
          <w:szCs w:val="20"/>
        </w:rPr>
        <w:t xml:space="preserve"> simply </w:t>
      </w:r>
      <w:r w:rsidRPr="009D5678">
        <w:rPr>
          <w:rStyle w:val="StyleUnderline"/>
          <w:szCs w:val="20"/>
          <w:highlight w:val="cyan"/>
        </w:rPr>
        <w:t xml:space="preserve">has been </w:t>
      </w:r>
      <w:r w:rsidRPr="009D5678">
        <w:rPr>
          <w:rStyle w:val="Emphasis"/>
          <w:szCs w:val="20"/>
          <w:highlight w:val="cyan"/>
        </w:rPr>
        <w:t>frozen</w:t>
      </w:r>
      <w:r w:rsidRPr="009D5678">
        <w:rPr>
          <w:rStyle w:val="StyleUnderline"/>
          <w:szCs w:val="20"/>
          <w:highlight w:val="cyan"/>
        </w:rPr>
        <w:t xml:space="preserve"> with </w:t>
      </w:r>
      <w:r w:rsidRPr="009D5678">
        <w:rPr>
          <w:rStyle w:val="Emphasis"/>
          <w:szCs w:val="20"/>
          <w:highlight w:val="cyan"/>
        </w:rPr>
        <w:t>little change</w:t>
      </w:r>
      <w:r w:rsidRPr="009D5678">
        <w:rPr>
          <w:rStyle w:val="StyleUnderline"/>
          <w:szCs w:val="20"/>
          <w:highlight w:val="cyan"/>
        </w:rPr>
        <w:t xml:space="preserve"> in</w:t>
      </w:r>
      <w:r w:rsidRPr="0032395F">
        <w:rPr>
          <w:rStyle w:val="StyleUnderline"/>
          <w:szCs w:val="20"/>
        </w:rPr>
        <w:t xml:space="preserve"> the rate of </w:t>
      </w:r>
      <w:r w:rsidRPr="009D5678">
        <w:rPr>
          <w:rStyle w:val="StyleUnderline"/>
          <w:szCs w:val="20"/>
          <w:highlight w:val="cyan"/>
        </w:rPr>
        <w:t>growth</w:t>
      </w:r>
      <w:r w:rsidRPr="00F1535E">
        <w:rPr>
          <w:sz w:val="14"/>
          <w:szCs w:val="20"/>
        </w:rPr>
        <w:t xml:space="preserve">. </w:t>
      </w:r>
      <w:r w:rsidRPr="0032395F">
        <w:rPr>
          <w:rStyle w:val="StyleUnderline"/>
          <w:szCs w:val="20"/>
        </w:rPr>
        <w:t>My view</w:t>
      </w:r>
      <w:r w:rsidRPr="00F1535E">
        <w:rPr>
          <w:sz w:val="14"/>
          <w:szCs w:val="20"/>
        </w:rPr>
        <w:t xml:space="preserve"> of the economy </w:t>
      </w:r>
      <w:r w:rsidRPr="0032395F">
        <w:rPr>
          <w:rStyle w:val="StyleUnderline"/>
          <w:szCs w:val="20"/>
        </w:rPr>
        <w:t>is at Main Street level - not</w:t>
      </w:r>
      <w:r w:rsidRPr="00F1535E">
        <w:rPr>
          <w:sz w:val="14"/>
          <w:szCs w:val="20"/>
        </w:rPr>
        <w:t xml:space="preserve"> necessarily </w:t>
      </w:r>
      <w:r w:rsidRPr="0032395F">
        <w:rPr>
          <w:rStyle w:val="StyleUnderline"/>
          <w:szCs w:val="20"/>
        </w:rPr>
        <w:t>GDP</w:t>
      </w:r>
      <w:r w:rsidRPr="00F1535E">
        <w:rPr>
          <w:sz w:val="14"/>
          <w:szCs w:val="20"/>
        </w:rPr>
        <w:t xml:space="preserve">. My position is that </w:t>
      </w:r>
      <w:r w:rsidRPr="009D5678">
        <w:rPr>
          <w:rStyle w:val="StyleUnderline"/>
          <w:szCs w:val="20"/>
          <w:highlight w:val="cyan"/>
        </w:rPr>
        <w:t xml:space="preserve">GDP has </w:t>
      </w:r>
      <w:r w:rsidRPr="009D5678">
        <w:rPr>
          <w:rStyle w:val="Emphasis"/>
          <w:szCs w:val="20"/>
          <w:highlight w:val="cyan"/>
        </w:rPr>
        <w:t>disconnected</w:t>
      </w:r>
      <w:r w:rsidRPr="009D5678">
        <w:rPr>
          <w:rStyle w:val="StyleUnderline"/>
          <w:szCs w:val="20"/>
          <w:highlight w:val="cyan"/>
        </w:rPr>
        <w:t xml:space="preserve"> from the real economy</w:t>
      </w:r>
      <w:r w:rsidRPr="00F1535E">
        <w:rPr>
          <w:sz w:val="14"/>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9D5678">
        <w:rPr>
          <w:rStyle w:val="StyleUnderline"/>
          <w:szCs w:val="20"/>
          <w:highlight w:val="cyan"/>
        </w:rPr>
        <w:t>our</w:t>
      </w:r>
      <w:r w:rsidRPr="0032395F">
        <w:rPr>
          <w:rStyle w:val="StyleUnderline"/>
          <w:szCs w:val="20"/>
        </w:rPr>
        <w:t xml:space="preserve"> economic </w:t>
      </w:r>
      <w:r w:rsidRPr="009D5678">
        <w:rPr>
          <w:rStyle w:val="StyleUnderline"/>
          <w:szCs w:val="20"/>
          <w:highlight w:val="cyan"/>
        </w:rPr>
        <w:t>forecast</w:t>
      </w:r>
      <w:r w:rsidRPr="00F1535E">
        <w:rPr>
          <w:sz w:val="14"/>
          <w:szCs w:val="20"/>
        </w:rPr>
        <w:t xml:space="preserve"> next week - and </w:t>
      </w:r>
      <w:r w:rsidRPr="009D5678">
        <w:rPr>
          <w:rStyle w:val="StyleUnderline"/>
          <w:szCs w:val="20"/>
          <w:highlight w:val="cyan"/>
        </w:rPr>
        <w:t>conditions have</w:t>
      </w:r>
      <w:r w:rsidRPr="0032395F">
        <w:rPr>
          <w:rStyle w:val="StyleUnderline"/>
          <w:szCs w:val="20"/>
        </w:rPr>
        <w:t xml:space="preserve"> been flat (</w:t>
      </w:r>
      <w:r w:rsidRPr="009D5678">
        <w:rPr>
          <w:rStyle w:val="StyleUnderline"/>
          <w:szCs w:val="20"/>
          <w:highlight w:val="cyan"/>
        </w:rPr>
        <w:t>near</w:t>
      </w:r>
      <w:r w:rsidRPr="0032395F">
        <w:rPr>
          <w:rStyle w:val="StyleUnderline"/>
          <w:szCs w:val="20"/>
        </w:rPr>
        <w:t xml:space="preserve"> the </w:t>
      </w:r>
      <w:r w:rsidRPr="009D5678">
        <w:rPr>
          <w:rStyle w:val="Emphasis"/>
          <w:szCs w:val="20"/>
          <w:highlight w:val="cyan"/>
        </w:rPr>
        <w:t>zero growth</w:t>
      </w:r>
      <w:r w:rsidRPr="0032395F">
        <w:rPr>
          <w:rStyle w:val="StyleUnderline"/>
          <w:szCs w:val="20"/>
        </w:rPr>
        <w:t xml:space="preserve"> line) </w:t>
      </w:r>
      <w:r w:rsidRPr="009D5678">
        <w:rPr>
          <w:rStyle w:val="StyleUnderline"/>
          <w:szCs w:val="20"/>
          <w:highlight w:val="cyan"/>
        </w:rPr>
        <w:t>for</w:t>
      </w:r>
      <w:r w:rsidRPr="0032395F">
        <w:rPr>
          <w:rStyle w:val="StyleUnderline"/>
          <w:szCs w:val="20"/>
        </w:rPr>
        <w:t xml:space="preserve"> </w:t>
      </w:r>
      <w:r w:rsidRPr="0032395F">
        <w:rPr>
          <w:rStyle w:val="Emphasis"/>
          <w:szCs w:val="20"/>
        </w:rPr>
        <w:t xml:space="preserve">three </w:t>
      </w:r>
      <w:r w:rsidRPr="009D5678">
        <w:rPr>
          <w:rStyle w:val="Emphasis"/>
          <w:szCs w:val="20"/>
          <w:highlight w:val="cyan"/>
        </w:rPr>
        <w:t>months</w:t>
      </w:r>
      <w:r w:rsidRPr="009D5678">
        <w:rPr>
          <w:sz w:val="14"/>
          <w:szCs w:val="20"/>
          <w:highlight w:val="cyan"/>
        </w:rPr>
        <w:t xml:space="preserve">. </w:t>
      </w:r>
      <w:r w:rsidRPr="009D5678">
        <w:rPr>
          <w:rStyle w:val="StyleUnderline"/>
          <w:szCs w:val="20"/>
          <w:highlight w:val="cyan"/>
        </w:rPr>
        <w:t>All indicators</w:t>
      </w:r>
      <w:r w:rsidRPr="00F1535E">
        <w:rPr>
          <w:sz w:val="14"/>
          <w:szCs w:val="20"/>
        </w:rPr>
        <w:t xml:space="preserve"> I view outside the elements of our forecast </w:t>
      </w:r>
      <w:r w:rsidRPr="009D5678">
        <w:rPr>
          <w:rStyle w:val="StyleUnderline"/>
          <w:szCs w:val="20"/>
          <w:highlight w:val="cyan"/>
        </w:rPr>
        <w:t>are mixed</w:t>
      </w:r>
      <w:r w:rsidRPr="0032395F">
        <w:rPr>
          <w:rStyle w:val="StyleUnderline"/>
          <w:szCs w:val="20"/>
        </w:rPr>
        <w:t xml:space="preserve"> and confused. </w:t>
      </w:r>
      <w:r w:rsidRPr="009D5678">
        <w:rPr>
          <w:rStyle w:val="Emphasis"/>
          <w:szCs w:val="20"/>
          <w:highlight w:val="cyan"/>
        </w:rPr>
        <w:t>Nothing is strong</w:t>
      </w:r>
      <w:r w:rsidRPr="00F1535E">
        <w:rPr>
          <w:sz w:val="14"/>
          <w:szCs w:val="20"/>
        </w:rPr>
        <w:t xml:space="preserve">. </w:t>
      </w:r>
      <w:r w:rsidRPr="0032395F">
        <w:rPr>
          <w:rStyle w:val="StyleUnderline"/>
          <w:szCs w:val="20"/>
        </w:rPr>
        <w:t>One of my favorite indicators to understand</w:t>
      </w:r>
      <w:r w:rsidRPr="00F1535E">
        <w:rPr>
          <w:sz w:val="14"/>
          <w:szCs w:val="20"/>
        </w:rPr>
        <w:t xml:space="preserve"> if the rate of economic </w:t>
      </w:r>
      <w:r w:rsidRPr="0032395F">
        <w:rPr>
          <w:rStyle w:val="StyleUnderline"/>
          <w:szCs w:val="20"/>
        </w:rPr>
        <w:t>growth is</w:t>
      </w:r>
      <w:r w:rsidRPr="00F1535E">
        <w:rPr>
          <w:sz w:val="14"/>
          <w:szCs w:val="20"/>
        </w:rPr>
        <w:t xml:space="preserve"> accelerating or decelerating is the </w:t>
      </w:r>
      <w:r w:rsidRPr="009D5678">
        <w:rPr>
          <w:rStyle w:val="StyleUnderline"/>
          <w:szCs w:val="20"/>
          <w:highlight w:val="cyan"/>
        </w:rPr>
        <w:t>relationship between</w:t>
      </w:r>
      <w:r w:rsidRPr="0032395F">
        <w:rPr>
          <w:rStyle w:val="StyleUnderline"/>
          <w:szCs w:val="20"/>
        </w:rPr>
        <w:t xml:space="preserve"> the</w:t>
      </w:r>
      <w:r w:rsidRPr="00F1535E">
        <w:rPr>
          <w:sz w:val="14"/>
          <w:szCs w:val="20"/>
        </w:rPr>
        <w:t xml:space="preserve"> year-over-year </w:t>
      </w:r>
      <w:r w:rsidRPr="0032395F">
        <w:rPr>
          <w:rStyle w:val="StyleUnderline"/>
          <w:szCs w:val="20"/>
        </w:rPr>
        <w:t>growth rate of</w:t>
      </w:r>
      <w:r w:rsidRPr="00F1535E">
        <w:rPr>
          <w:sz w:val="14"/>
          <w:szCs w:val="20"/>
        </w:rPr>
        <w:t xml:space="preserve"> non-farm private </w:t>
      </w:r>
      <w:r w:rsidRPr="009D5678">
        <w:rPr>
          <w:rStyle w:val="StyleUnderline"/>
          <w:szCs w:val="20"/>
          <w:highlight w:val="cyan"/>
        </w:rPr>
        <w:t>employment and</w:t>
      </w:r>
      <w:r w:rsidRPr="00F1535E">
        <w:rPr>
          <w:sz w:val="14"/>
          <w:szCs w:val="20"/>
        </w:rPr>
        <w:t xml:space="preserve"> the year-over-year real growth rate of </w:t>
      </w:r>
      <w:r w:rsidRPr="009D5678">
        <w:rPr>
          <w:rStyle w:val="StyleUnderline"/>
          <w:szCs w:val="20"/>
          <w:highlight w:val="cyan"/>
        </w:rPr>
        <w:t>retail</w:t>
      </w:r>
      <w:r w:rsidRPr="0032395F">
        <w:rPr>
          <w:rStyle w:val="StyleUnderline"/>
          <w:szCs w:val="20"/>
        </w:rPr>
        <w:t xml:space="preserve"> sales</w:t>
      </w:r>
      <w:r w:rsidRPr="00F1535E">
        <w:rPr>
          <w:sz w:val="14"/>
          <w:szCs w:val="20"/>
        </w:rPr>
        <w:t xml:space="preserve">. </w:t>
      </w:r>
      <w:r w:rsidRPr="0032395F">
        <w:rPr>
          <w:rStyle w:val="StyleUnderline"/>
          <w:szCs w:val="20"/>
        </w:rPr>
        <w:t>This</w:t>
      </w:r>
      <w:r w:rsidRPr="00F1535E">
        <w:rPr>
          <w:sz w:val="14"/>
          <w:szCs w:val="20"/>
        </w:rPr>
        <w:t xml:space="preserve"> index </w:t>
      </w:r>
      <w:r w:rsidRPr="009D5678">
        <w:rPr>
          <w:rStyle w:val="StyleUnderline"/>
          <w:szCs w:val="20"/>
          <w:highlight w:val="cyan"/>
        </w:rPr>
        <w:t>is</w:t>
      </w:r>
      <w:r w:rsidRPr="00F1535E">
        <w:rPr>
          <w:sz w:val="14"/>
          <w:szCs w:val="20"/>
        </w:rPr>
        <w:t xml:space="preserve"> currently </w:t>
      </w:r>
      <w:r w:rsidRPr="009D5678">
        <w:rPr>
          <w:rStyle w:val="StyleUnderline"/>
          <w:szCs w:val="20"/>
          <w:highlight w:val="cyan"/>
        </w:rPr>
        <w:t xml:space="preserve">showing </w:t>
      </w:r>
      <w:r w:rsidRPr="009D5678">
        <w:rPr>
          <w:rStyle w:val="Emphasis"/>
          <w:szCs w:val="20"/>
          <w:highlight w:val="cyan"/>
        </w:rPr>
        <w:t>no</w:t>
      </w:r>
      <w:r w:rsidRPr="0032395F">
        <w:rPr>
          <w:rStyle w:val="Emphasis"/>
          <w:szCs w:val="20"/>
        </w:rPr>
        <w:t xml:space="preserve"> growth </w:t>
      </w:r>
      <w:r w:rsidRPr="009D5678">
        <w:rPr>
          <w:rStyle w:val="Emphasis"/>
          <w:szCs w:val="20"/>
          <w:highlight w:val="cyan"/>
        </w:rPr>
        <w:t>differential</w:t>
      </w:r>
      <w:r w:rsidRPr="00F1535E">
        <w:rPr>
          <w:sz w:val="14"/>
          <w:szCs w:val="20"/>
        </w:rPr>
        <w:t xml:space="preserve">. </w:t>
      </w:r>
      <w:r w:rsidRPr="0032395F">
        <w:rPr>
          <w:rStyle w:val="StyleUnderline"/>
          <w:szCs w:val="20"/>
        </w:rPr>
        <w:t>When retail sales grow faster than</w:t>
      </w:r>
      <w:r w:rsidRPr="00F1535E">
        <w:rPr>
          <w:sz w:val="14"/>
          <w:szCs w:val="20"/>
        </w:rPr>
        <w:t xml:space="preserve"> the rate of </w:t>
      </w:r>
      <w:r w:rsidRPr="0032395F">
        <w:rPr>
          <w:rStyle w:val="StyleUnderline"/>
          <w:szCs w:val="20"/>
        </w:rPr>
        <w:t>employment</w:t>
      </w:r>
      <w:r w:rsidRPr="00F1535E">
        <w:rPr>
          <w:sz w:val="14"/>
          <w:szCs w:val="20"/>
        </w:rPr>
        <w:t xml:space="preserve"> gains (above zero on the below graph) - the rate of growth of </w:t>
      </w:r>
      <w:r w:rsidRPr="0032395F">
        <w:rPr>
          <w:rStyle w:val="StyleUnderline"/>
          <w:szCs w:val="20"/>
        </w:rPr>
        <w:t>the economy is usually accelerating</w:t>
      </w:r>
      <w:r w:rsidRPr="00F1535E">
        <w:rPr>
          <w:sz w:val="14"/>
          <w:szCs w:val="20"/>
        </w:rPr>
        <w:t>.</w:t>
      </w:r>
    </w:p>
    <w:p w14:paraId="57B4DAB2" w14:textId="67281243" w:rsidR="00025D1B" w:rsidRDefault="00025D1B" w:rsidP="00AD42AF">
      <w:pPr>
        <w:pStyle w:val="Heading3"/>
      </w:pPr>
      <w:r>
        <w:t>New Mod---Dollar Heg</w:t>
      </w:r>
    </w:p>
    <w:p w14:paraId="20E49D89" w14:textId="745A96A1" w:rsidR="00025D1B" w:rsidRPr="00025D1B" w:rsidRDefault="00025D1B" w:rsidP="00025D1B">
      <w:pPr>
        <w:pStyle w:val="Heading4"/>
        <w:rPr>
          <w:u w:val="single"/>
        </w:rPr>
      </w:pPr>
      <w:r>
        <w:t>Debt</w:t>
      </w:r>
      <w:r w:rsidR="00B624E0">
        <w:t xml:space="preserve"> deal</w:t>
      </w:r>
      <w:r>
        <w:t xml:space="preserve"> failure kills the </w:t>
      </w:r>
      <w:r>
        <w:rPr>
          <w:u w:val="single"/>
        </w:rPr>
        <w:t>dollar</w:t>
      </w:r>
    </w:p>
    <w:p w14:paraId="5F0FE335" w14:textId="77777777" w:rsidR="00025D1B" w:rsidRPr="00236D80" w:rsidRDefault="00025D1B" w:rsidP="00025D1B">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430CC1AD" w14:textId="77777777" w:rsidR="00025D1B" w:rsidRPr="00236D80" w:rsidRDefault="00025D1B" w:rsidP="00025D1B"/>
    <w:p w14:paraId="469ABA33" w14:textId="77777777" w:rsidR="00025D1B" w:rsidRPr="00025D1B" w:rsidRDefault="00025D1B" w:rsidP="00025D1B">
      <w:pPr>
        <w:rPr>
          <w:sz w:val="14"/>
        </w:rPr>
      </w:pPr>
      <w:r w:rsidRPr="009D5678">
        <w:rPr>
          <w:rStyle w:val="StyleUnderline"/>
          <w:highlight w:val="cyan"/>
        </w:rPr>
        <w:t>Without an increase in the</w:t>
      </w:r>
      <w:r w:rsidRPr="00025D1B">
        <w:rPr>
          <w:rStyle w:val="StyleUnderline"/>
        </w:rPr>
        <w:t xml:space="preserve"> debt </w:t>
      </w:r>
      <w:r w:rsidRPr="009D5678">
        <w:rPr>
          <w:rStyle w:val="StyleUnderline"/>
          <w:highlight w:val="cyan"/>
        </w:rPr>
        <w:t>ceiling, the</w:t>
      </w:r>
      <w:r w:rsidRPr="00025D1B">
        <w:rPr>
          <w:rStyle w:val="StyleUnderline"/>
        </w:rPr>
        <w:t xml:space="preserve"> U.S</w:t>
      </w:r>
      <w:r w:rsidRPr="00025D1B">
        <w:rPr>
          <w:sz w:val="14"/>
        </w:rPr>
        <w:t xml:space="preserve">. </w:t>
      </w:r>
      <w:r w:rsidRPr="00025D1B">
        <w:rPr>
          <w:rStyle w:val="Emphasis"/>
        </w:rPr>
        <w:t>cannot borrow more</w:t>
      </w:r>
      <w:r w:rsidRPr="00025D1B">
        <w:rPr>
          <w:sz w:val="14"/>
        </w:rPr>
        <w:t xml:space="preserve">. “At some point, </w:t>
      </w:r>
      <w:r w:rsidRPr="00025D1B">
        <w:rPr>
          <w:rStyle w:val="StyleUnderline"/>
        </w:rPr>
        <w:t>programs get affected,” said</w:t>
      </w:r>
      <w:r w:rsidRPr="00025D1B">
        <w:rPr>
          <w:sz w:val="14"/>
        </w:rPr>
        <w:t xml:space="preserve"> Stuart </w:t>
      </w:r>
      <w:r w:rsidRPr="00025D1B">
        <w:rPr>
          <w:rStyle w:val="StyleUnderline"/>
        </w:rPr>
        <w:t>Greenbaum</w:t>
      </w:r>
      <w:r w:rsidRPr="00025D1B">
        <w:rPr>
          <w:sz w:val="14"/>
        </w:rPr>
        <w:t xml:space="preserve">, retired dean of the Olin Business School at Washington University. </w:t>
      </w:r>
      <w:r w:rsidRPr="00025D1B">
        <w:rPr>
          <w:rStyle w:val="StyleUnderline"/>
        </w:rPr>
        <w:t>“They cut back here, they cut back there on spending.” And some debts don’t get paid,</w:t>
      </w:r>
      <w:r w:rsidRPr="00025D1B">
        <w:rPr>
          <w:sz w:val="14"/>
        </w:rPr>
        <w:t xml:space="preserve"> </w:t>
      </w:r>
      <w:r w:rsidRPr="00025D1B">
        <w:rPr>
          <w:rStyle w:val="Emphasis"/>
        </w:rPr>
        <w:t>putting the U.S. into default</w:t>
      </w:r>
      <w:r w:rsidRPr="00025D1B">
        <w:rPr>
          <w:sz w:val="14"/>
        </w:rPr>
        <w:t>.</w:t>
      </w:r>
    </w:p>
    <w:p w14:paraId="6ABE9276" w14:textId="77777777" w:rsidR="00025D1B" w:rsidRPr="00025D1B" w:rsidRDefault="00025D1B" w:rsidP="00025D1B">
      <w:pPr>
        <w:rPr>
          <w:sz w:val="14"/>
        </w:rPr>
      </w:pPr>
      <w:r w:rsidRPr="00025D1B">
        <w:rPr>
          <w:sz w:val="14"/>
        </w:rPr>
        <w:t xml:space="preserve">There are two major parts to the </w:t>
      </w:r>
      <w:r w:rsidRPr="009D5678">
        <w:rPr>
          <w:rStyle w:val="StyleUnderline"/>
          <w:highlight w:val="cyan"/>
        </w:rPr>
        <w:t>danger</w:t>
      </w:r>
      <w:r w:rsidRPr="00025D1B">
        <w:rPr>
          <w:sz w:val="14"/>
        </w:rPr>
        <w:t xml:space="preserve">. One </w:t>
      </w:r>
      <w:r w:rsidRPr="009D5678">
        <w:rPr>
          <w:rStyle w:val="StyleUnderline"/>
          <w:highlight w:val="cyan"/>
        </w:rPr>
        <w:t>is the</w:t>
      </w:r>
      <w:r w:rsidRPr="009D5678">
        <w:rPr>
          <w:sz w:val="14"/>
          <w:highlight w:val="cyan"/>
        </w:rPr>
        <w:t xml:space="preserve"> </w:t>
      </w:r>
      <w:r w:rsidRPr="009D5678">
        <w:rPr>
          <w:rStyle w:val="Emphasis"/>
          <w:highlight w:val="cyan"/>
        </w:rPr>
        <w:t>dominance of the dollar</w:t>
      </w:r>
      <w:r w:rsidRPr="009D5678">
        <w:rPr>
          <w:sz w:val="14"/>
          <w:highlight w:val="cyan"/>
        </w:rPr>
        <w:t xml:space="preserve"> </w:t>
      </w:r>
      <w:r w:rsidRPr="009D5678">
        <w:rPr>
          <w:rStyle w:val="StyleUnderline"/>
          <w:highlight w:val="cyan"/>
        </w:rPr>
        <w:t>as a standard currency and</w:t>
      </w:r>
      <w:r w:rsidRPr="00025D1B">
        <w:rPr>
          <w:sz w:val="14"/>
        </w:rPr>
        <w:t xml:space="preserve"> </w:t>
      </w:r>
      <w:r w:rsidRPr="00025D1B">
        <w:rPr>
          <w:rStyle w:val="Emphasis"/>
        </w:rPr>
        <w:t xml:space="preserve">critical </w:t>
      </w:r>
      <w:r w:rsidRPr="009D5678">
        <w:rPr>
          <w:rStyle w:val="Emphasis"/>
          <w:highlight w:val="cyan"/>
        </w:rPr>
        <w:t>part of the</w:t>
      </w:r>
      <w:r w:rsidRPr="00025D1B">
        <w:rPr>
          <w:rStyle w:val="Emphasis"/>
        </w:rPr>
        <w:t xml:space="preserve"> global </w:t>
      </w:r>
      <w:r w:rsidRPr="009D5678">
        <w:rPr>
          <w:rStyle w:val="Emphasis"/>
          <w:highlight w:val="cyan"/>
        </w:rPr>
        <w:t>economy’s foundation</w:t>
      </w:r>
      <w:r w:rsidRPr="009D5678">
        <w:rPr>
          <w:sz w:val="14"/>
          <w:highlight w:val="cyan"/>
        </w:rPr>
        <w:t xml:space="preserve"> </w:t>
      </w:r>
      <w:r w:rsidRPr="009D5678">
        <w:rPr>
          <w:rStyle w:val="StyleUnderline"/>
          <w:highlight w:val="cyan"/>
        </w:rPr>
        <w:t xml:space="preserve">as the </w:t>
      </w:r>
      <w:r w:rsidRPr="009D5678">
        <w:rPr>
          <w:rStyle w:val="Emphasis"/>
          <w:highlight w:val="cyan"/>
        </w:rPr>
        <w:t>universally recognized</w:t>
      </w:r>
      <w:r w:rsidRPr="009D5678">
        <w:rPr>
          <w:sz w:val="14"/>
          <w:highlight w:val="cyan"/>
        </w:rPr>
        <w:t xml:space="preserve"> </w:t>
      </w:r>
      <w:r w:rsidRPr="009D5678">
        <w:rPr>
          <w:rStyle w:val="StyleUnderline"/>
          <w:highlight w:val="cyan"/>
        </w:rPr>
        <w:t xml:space="preserve">store of value—the instrument of </w:t>
      </w:r>
      <w:r w:rsidRPr="00D61E87">
        <w:rPr>
          <w:rStyle w:val="StyleUnderline"/>
        </w:rPr>
        <w:t>exchange</w:t>
      </w:r>
      <w:r w:rsidRPr="00025D1B">
        <w:rPr>
          <w:rStyle w:val="StyleUnderline"/>
        </w:rPr>
        <w:t xml:space="preserve"> and </w:t>
      </w:r>
      <w:r w:rsidRPr="009D5678">
        <w:rPr>
          <w:rStyle w:val="StyleUnderline"/>
          <w:highlight w:val="cyan"/>
        </w:rPr>
        <w:t>financial safety</w:t>
      </w:r>
      <w:r w:rsidRPr="00025D1B">
        <w:rPr>
          <w:rStyle w:val="StyleUnderline"/>
        </w:rPr>
        <w:t xml:space="preserve">. The U.S. dollar has been the one trustworthy constant in a sea of change. The </w:t>
      </w:r>
      <w:r w:rsidRPr="009D5678">
        <w:rPr>
          <w:rStyle w:val="StyleUnderline"/>
          <w:highlight w:val="cyan"/>
        </w:rPr>
        <w:t>consequences of</w:t>
      </w:r>
      <w:r w:rsidRPr="00025D1B">
        <w:rPr>
          <w:rStyle w:val="StyleUnderline"/>
        </w:rPr>
        <w:t xml:space="preserve"> a </w:t>
      </w:r>
      <w:r w:rsidRPr="009D5678">
        <w:rPr>
          <w:rStyle w:val="StyleUnderline"/>
          <w:highlight w:val="cyan"/>
        </w:rPr>
        <w:t xml:space="preserve">default is </w:t>
      </w:r>
      <w:r w:rsidRPr="009D5678">
        <w:rPr>
          <w:rStyle w:val="Emphasis"/>
          <w:highlight w:val="cyan"/>
        </w:rPr>
        <w:t>unimaginably bad.</w:t>
      </w:r>
    </w:p>
    <w:p w14:paraId="6D8673AA" w14:textId="77777777" w:rsidR="00025D1B" w:rsidRPr="00025D1B" w:rsidRDefault="00025D1B" w:rsidP="00025D1B">
      <w:pPr>
        <w:rPr>
          <w:sz w:val="14"/>
        </w:rPr>
      </w:pPr>
      <w:r w:rsidRPr="009D5678">
        <w:rPr>
          <w:rStyle w:val="StyleUnderline"/>
          <w:highlight w:val="cyan"/>
        </w:rPr>
        <w:t>“The analogy</w:t>
      </w:r>
      <w:r w:rsidRPr="00025D1B">
        <w:rPr>
          <w:sz w:val="14"/>
        </w:rPr>
        <w:t xml:space="preserve"> that </w:t>
      </w:r>
      <w:r w:rsidRPr="00025D1B">
        <w:rPr>
          <w:rStyle w:val="StyleUnderline"/>
        </w:rPr>
        <w:t xml:space="preserve">somebody </w:t>
      </w:r>
      <w:r w:rsidRPr="009D5678">
        <w:rPr>
          <w:rStyle w:val="StyleUnderline"/>
          <w:highlight w:val="cyan"/>
        </w:rPr>
        <w:t>used was</w:t>
      </w:r>
      <w:r w:rsidRPr="00025D1B">
        <w:rPr>
          <w:rStyle w:val="StyleUnderline"/>
        </w:rPr>
        <w:t xml:space="preserve"> it was like </w:t>
      </w:r>
      <w:r w:rsidRPr="009D5678">
        <w:rPr>
          <w:rStyle w:val="StyleUnderline"/>
          <w:highlight w:val="cyan"/>
        </w:rPr>
        <w:t>asking</w:t>
      </w:r>
      <w:r w:rsidRPr="009D5678">
        <w:rPr>
          <w:sz w:val="14"/>
          <w:highlight w:val="cyan"/>
        </w:rPr>
        <w:t xml:space="preserve"> </w:t>
      </w:r>
      <w:r w:rsidRPr="009D5678">
        <w:rPr>
          <w:rStyle w:val="Emphasis"/>
          <w:highlight w:val="cyan"/>
        </w:rPr>
        <w:t>what</w:t>
      </w:r>
      <w:r w:rsidRPr="00025D1B">
        <w:rPr>
          <w:rStyle w:val="Emphasis"/>
        </w:rPr>
        <w:t xml:space="preserve"> happened </w:t>
      </w:r>
      <w:r w:rsidRPr="009D5678">
        <w:rPr>
          <w:rStyle w:val="Emphasis"/>
          <w:highlight w:val="cyan"/>
        </w:rPr>
        <w:t>if every nuc</w:t>
      </w:r>
      <w:r w:rsidRPr="00025D1B">
        <w:rPr>
          <w:rStyle w:val="Emphasis"/>
        </w:rPr>
        <w:t xml:space="preserve">lear warhead </w:t>
      </w:r>
      <w:r w:rsidRPr="009D5678">
        <w:rPr>
          <w:rStyle w:val="Emphasis"/>
          <w:highlight w:val="cyan"/>
        </w:rPr>
        <w:t>went off</w:t>
      </w:r>
      <w:r w:rsidRPr="009D5678">
        <w:rPr>
          <w:sz w:val="14"/>
          <w:highlight w:val="cyan"/>
        </w:rPr>
        <w:t>—</w:t>
      </w:r>
      <w:r w:rsidRPr="009D5678">
        <w:rPr>
          <w:rStyle w:val="StyleUnderline"/>
          <w:highlight w:val="cyan"/>
        </w:rPr>
        <w:t>whether you got</w:t>
      </w:r>
      <w:r w:rsidRPr="00025D1B">
        <w:rPr>
          <w:rStyle w:val="StyleUnderline"/>
        </w:rPr>
        <w:t xml:space="preserve"> [only] </w:t>
      </w:r>
      <w:r w:rsidRPr="009D5678">
        <w:rPr>
          <w:rStyle w:val="StyleUnderline"/>
          <w:highlight w:val="cyan"/>
        </w:rPr>
        <w:t xml:space="preserve">massive destruction </w:t>
      </w:r>
      <w:r w:rsidRPr="009D5678">
        <w:rPr>
          <w:rStyle w:val="Emphasis"/>
          <w:highlight w:val="cyan"/>
        </w:rPr>
        <w:t>or the end of everything,”</w:t>
      </w:r>
      <w:r w:rsidRPr="009D5678">
        <w:rPr>
          <w:sz w:val="14"/>
          <w:highlight w:val="cyan"/>
        </w:rPr>
        <w:t xml:space="preserve"> </w:t>
      </w:r>
      <w:r w:rsidRPr="009D5678">
        <w:rPr>
          <w:rStyle w:val="StyleUnderline"/>
          <w:highlight w:val="cyan"/>
        </w:rPr>
        <w:t>said Kumar</w:t>
      </w:r>
      <w:r w:rsidRPr="00025D1B">
        <w:rPr>
          <w:sz w:val="14"/>
        </w:rPr>
        <w:t>, who was involved in the negotiations during the 2011 debt crisis.</w:t>
      </w:r>
    </w:p>
    <w:p w14:paraId="506F2CAC" w14:textId="63AC8A79" w:rsidR="00A62B3A" w:rsidRDefault="00025D1B" w:rsidP="00025D1B">
      <w:pPr>
        <w:rPr>
          <w:rStyle w:val="StyleUnderline"/>
        </w:rPr>
      </w:pPr>
      <w:r w:rsidRPr="00025D1B">
        <w:rPr>
          <w:sz w:val="14"/>
        </w:rPr>
        <w:t>“</w:t>
      </w:r>
      <w:r w:rsidRPr="00025D1B">
        <w:rPr>
          <w:rStyle w:val="StyleUnderline"/>
        </w:rPr>
        <w:t xml:space="preserve">Eventually, </w:t>
      </w:r>
      <w:r w:rsidRPr="009D5678">
        <w:rPr>
          <w:rStyle w:val="StyleUnderline"/>
          <w:highlight w:val="cyan"/>
        </w:rPr>
        <w:t>you can get a run</w:t>
      </w:r>
      <w:r w:rsidRPr="00025D1B">
        <w:rPr>
          <w:rStyle w:val="StyleUnderline"/>
        </w:rPr>
        <w:t xml:space="preserve"> on the dollar,” Greenbaum said. </w:t>
      </w:r>
      <w:r w:rsidRPr="009D5678">
        <w:rPr>
          <w:rStyle w:val="StyleUnderline"/>
          <w:highlight w:val="cyan"/>
        </w:rPr>
        <w:t xml:space="preserve">The value </w:t>
      </w:r>
      <w:r w:rsidRPr="00D61E87">
        <w:rPr>
          <w:rStyle w:val="StyleUnderline"/>
        </w:rPr>
        <w:t>of</w:t>
      </w:r>
      <w:r w:rsidRPr="00025D1B">
        <w:rPr>
          <w:rStyle w:val="StyleUnderline"/>
        </w:rPr>
        <w:t xml:space="preserve"> the dollar </w:t>
      </w:r>
      <w:r w:rsidRPr="009D5678">
        <w:rPr>
          <w:rStyle w:val="StyleUnderline"/>
          <w:highlight w:val="cyan"/>
        </w:rPr>
        <w:t xml:space="preserve">would </w:t>
      </w:r>
      <w:r w:rsidRPr="009D5678">
        <w:rPr>
          <w:rStyle w:val="Emphasis"/>
          <w:highlight w:val="cyan"/>
        </w:rPr>
        <w:t>plummet</w:t>
      </w:r>
      <w:r w:rsidRPr="009D5678">
        <w:rPr>
          <w:sz w:val="14"/>
          <w:highlight w:val="cyan"/>
        </w:rPr>
        <w:t xml:space="preserve">, </w:t>
      </w:r>
      <w:r w:rsidRPr="009D5678">
        <w:rPr>
          <w:rStyle w:val="Emphasis"/>
          <w:highlight w:val="cyan"/>
        </w:rPr>
        <w:t>taking with it</w:t>
      </w:r>
      <w:r w:rsidRPr="00025D1B">
        <w:rPr>
          <w:rStyle w:val="Emphasis"/>
        </w:rPr>
        <w:t xml:space="preserve"> the </w:t>
      </w:r>
      <w:r w:rsidRPr="009D5678">
        <w:rPr>
          <w:rStyle w:val="Emphasis"/>
          <w:highlight w:val="cyan"/>
        </w:rPr>
        <w:t>stability of international trade</w:t>
      </w:r>
      <w:r w:rsidRPr="009D5678">
        <w:rPr>
          <w:rStyle w:val="StyleUnderline"/>
          <w:highlight w:val="cyan"/>
        </w:rPr>
        <w:t xml:space="preserve"> and</w:t>
      </w:r>
      <w:r w:rsidRPr="00025D1B">
        <w:rPr>
          <w:rStyle w:val="StyleUnderline"/>
        </w:rPr>
        <w:t xml:space="preserve"> untold amounts of perceived </w:t>
      </w:r>
      <w:r w:rsidRPr="009D5678">
        <w:rPr>
          <w:rStyle w:val="StyleUnderline"/>
          <w:highlight w:val="cyan"/>
        </w:rPr>
        <w:t>value</w:t>
      </w:r>
      <w:r w:rsidRPr="00025D1B">
        <w:rPr>
          <w:rStyle w:val="StyleUnderline"/>
        </w:rPr>
        <w:t>.</w:t>
      </w:r>
    </w:p>
    <w:p w14:paraId="2C44C789" w14:textId="77777777" w:rsidR="00A62B3A" w:rsidRPr="00CB6EEA" w:rsidRDefault="00A62B3A" w:rsidP="00A62B3A">
      <w:pPr>
        <w:pStyle w:val="Heading4"/>
      </w:pPr>
      <w:r w:rsidRPr="00CB6EEA">
        <w:t>Dollar collapse causes U.S. isolationism, global economic collapse, and nuclear war</w:t>
      </w:r>
    </w:p>
    <w:p w14:paraId="65A7AEB4" w14:textId="77777777" w:rsidR="00A62B3A" w:rsidRPr="00CB6EEA" w:rsidRDefault="00A62B3A" w:rsidP="00A62B3A">
      <w:r w:rsidRPr="00BF205D">
        <w:rPr>
          <w:rStyle w:val="Style13ptBold"/>
        </w:rPr>
        <w:t>Mandelbaum 8</w:t>
      </w:r>
      <w:r w:rsidRPr="00CB6EEA">
        <w:t xml:space="preserve"> (Michael, Professor of Foreign Policy – Johns Hopkins University, The Case for Goliath: How America Acts as the World’s Government in the Twenty-First Century, p. 224)</w:t>
      </w:r>
    </w:p>
    <w:p w14:paraId="6CE62AB8" w14:textId="77777777" w:rsidR="00A62B3A" w:rsidRPr="00CB6EEA" w:rsidRDefault="00A62B3A" w:rsidP="00A62B3A"/>
    <w:p w14:paraId="5501D44C" w14:textId="77777777" w:rsidR="00A62B3A" w:rsidRPr="00CB6EEA" w:rsidRDefault="00A62B3A" w:rsidP="00A62B3A">
      <w:pPr>
        <w:rPr>
          <w:sz w:val="16"/>
        </w:rPr>
      </w:pPr>
      <w:r w:rsidRPr="00CB6EEA">
        <w:rPr>
          <w:sz w:val="16"/>
        </w:rPr>
        <w:t>If closer scrutiny does turn the public against the American role as the world’s government—</w:t>
      </w:r>
      <w:r w:rsidRPr="00CB6EEA">
        <w:rPr>
          <w:bCs/>
          <w:u w:val="single"/>
        </w:rPr>
        <w:t>if</w:t>
      </w:r>
      <w:r w:rsidRPr="00CB6EEA">
        <w:rPr>
          <w:sz w:val="16"/>
        </w:rPr>
        <w:t xml:space="preserve"> mounting domestic obligations or </w:t>
      </w:r>
      <w:r w:rsidRPr="00CB6EEA">
        <w:rPr>
          <w:bCs/>
          <w:u w:val="single"/>
        </w:rPr>
        <w:t>a major, traumatic event</w:t>
      </w:r>
      <w:r w:rsidRPr="00CB6EEA">
        <w:rPr>
          <w:sz w:val="16"/>
        </w:rPr>
        <w:t xml:space="preserve"> or series of events </w:t>
      </w:r>
      <w:r w:rsidRPr="00CB6EEA">
        <w:rPr>
          <w:bCs/>
          <w:u w:val="single"/>
        </w:rPr>
        <w:t xml:space="preserve">such as the </w:t>
      </w:r>
      <w:r w:rsidRPr="009D5678">
        <w:rPr>
          <w:b/>
          <w:iCs/>
          <w:highlight w:val="cyan"/>
          <w:u w:val="single"/>
          <w:bdr w:val="single" w:sz="8" w:space="0" w:color="auto"/>
        </w:rPr>
        <w:t>collapse of the dollar</w:t>
      </w:r>
      <w:r w:rsidRPr="00CB6EEA">
        <w:rPr>
          <w:sz w:val="16"/>
        </w:rPr>
        <w:t xml:space="preserve"> or a terrorist attack even more deadly than those of September 11 </w:t>
      </w:r>
      <w:r w:rsidRPr="009D5678">
        <w:rPr>
          <w:bCs/>
          <w:highlight w:val="cyan"/>
          <w:u w:val="single"/>
        </w:rPr>
        <w:t>should cause</w:t>
      </w:r>
      <w:r w:rsidRPr="00CB6EEA">
        <w:rPr>
          <w:bCs/>
          <w:u w:val="single"/>
        </w:rPr>
        <w:t xml:space="preserve"> the </w:t>
      </w:r>
      <w:r w:rsidRPr="009D5678">
        <w:rPr>
          <w:b/>
          <w:iCs/>
          <w:highlight w:val="cyan"/>
          <w:u w:val="single"/>
          <w:bdr w:val="single" w:sz="8" w:space="0" w:color="auto"/>
        </w:rPr>
        <w:t>U</w:t>
      </w:r>
      <w:r w:rsidRPr="00CB6EEA">
        <w:rPr>
          <w:sz w:val="16"/>
        </w:rPr>
        <w:t xml:space="preserve">nited </w:t>
      </w:r>
      <w:r w:rsidRPr="009D5678">
        <w:rPr>
          <w:b/>
          <w:iCs/>
          <w:highlight w:val="cyan"/>
          <w:u w:val="single"/>
          <w:bdr w:val="single" w:sz="8" w:space="0" w:color="auto"/>
        </w:rPr>
        <w:t>S</w:t>
      </w:r>
      <w:r w:rsidRPr="00CB6EEA">
        <w:rPr>
          <w:sz w:val="16"/>
        </w:rPr>
        <w:t xml:space="preserve">tates </w:t>
      </w:r>
      <w:r w:rsidRPr="009D5678">
        <w:rPr>
          <w:bCs/>
          <w:highlight w:val="cyan"/>
          <w:u w:val="single"/>
        </w:rPr>
        <w:t>to decrease dramatically</w:t>
      </w:r>
      <w:r w:rsidRPr="00CB6EEA">
        <w:rPr>
          <w:bCs/>
          <w:u w:val="single"/>
        </w:rPr>
        <w:t xml:space="preserve"> the scope of </w:t>
      </w:r>
      <w:r w:rsidRPr="009D5678">
        <w:rPr>
          <w:bCs/>
          <w:highlight w:val="cyan"/>
          <w:u w:val="single"/>
        </w:rPr>
        <w:t>its international activities</w:t>
      </w:r>
      <w:r w:rsidRPr="00CB6EEA">
        <w:rPr>
          <w:bCs/>
          <w:u w:val="single"/>
        </w:rPr>
        <w:t>—the world would become</w:t>
      </w:r>
      <w:r w:rsidRPr="00CB6EEA">
        <w:rPr>
          <w:sz w:val="16"/>
        </w:rPr>
        <w:t xml:space="preserve"> a messier, </w:t>
      </w:r>
      <w:r w:rsidRPr="00CB6EEA">
        <w:rPr>
          <w:bCs/>
          <w:u w:val="single"/>
        </w:rPr>
        <w:t>more dangerous, and less prosperous</w:t>
      </w:r>
      <w:r w:rsidRPr="00CB6EEA">
        <w:rPr>
          <w:sz w:val="16"/>
        </w:rPr>
        <w:t xml:space="preserve"> place. At best, an </w:t>
      </w:r>
      <w:r w:rsidRPr="00CB6EEA">
        <w:rPr>
          <w:bCs/>
          <w:u w:val="single"/>
        </w:rPr>
        <w:t xml:space="preserve">American </w:t>
      </w:r>
      <w:r w:rsidRPr="009D5678">
        <w:rPr>
          <w:bCs/>
          <w:highlight w:val="cyan"/>
          <w:u w:val="single"/>
        </w:rPr>
        <w:t>withdrawal would</w:t>
      </w:r>
      <w:r w:rsidRPr="00CB6EEA">
        <w:rPr>
          <w:sz w:val="16"/>
        </w:rPr>
        <w:t xml:space="preserve"> bring with it some of the political anxiety typical during the Cold War and a measure of the economic uncertainty that characterized the years before World War II.  At worst, the retreat of American power could </w:t>
      </w:r>
      <w:r w:rsidRPr="009D5678">
        <w:rPr>
          <w:bCs/>
          <w:highlight w:val="cyan"/>
          <w:u w:val="single"/>
        </w:rPr>
        <w:t>lead to</w:t>
      </w:r>
      <w:r w:rsidRPr="00CB6EEA">
        <w:rPr>
          <w:sz w:val="16"/>
        </w:rPr>
        <w:t xml:space="preserve"> a repetition of the </w:t>
      </w:r>
      <w:r w:rsidRPr="00CB6EEA">
        <w:rPr>
          <w:bCs/>
          <w:u w:val="single"/>
        </w:rPr>
        <w:t xml:space="preserve">great </w:t>
      </w:r>
      <w:r w:rsidRPr="009D5678">
        <w:rPr>
          <w:b/>
          <w:iCs/>
          <w:highlight w:val="cyan"/>
          <w:u w:val="single"/>
          <w:bdr w:val="single" w:sz="8" w:space="0" w:color="auto"/>
        </w:rPr>
        <w:t>global economic failure</w:t>
      </w:r>
      <w:r w:rsidRPr="009D5678">
        <w:rPr>
          <w:bCs/>
          <w:highlight w:val="cyan"/>
          <w:u w:val="single"/>
        </w:rPr>
        <w:t xml:space="preserve"> and</w:t>
      </w:r>
      <w:r w:rsidRPr="00CB6EEA">
        <w:rPr>
          <w:sz w:val="16"/>
        </w:rPr>
        <w:t xml:space="preserve"> the </w:t>
      </w:r>
      <w:r w:rsidRPr="00CB6EEA">
        <w:rPr>
          <w:b/>
          <w:iCs/>
          <w:u w:val="single"/>
          <w:bdr w:val="single" w:sz="8" w:space="0" w:color="auto"/>
        </w:rPr>
        <w:t xml:space="preserve">bloody </w:t>
      </w:r>
      <w:r w:rsidRPr="009D5678">
        <w:rPr>
          <w:b/>
          <w:iCs/>
          <w:highlight w:val="cyan"/>
          <w:u w:val="single"/>
          <w:bdr w:val="single" w:sz="8" w:space="0" w:color="auto"/>
        </w:rPr>
        <w:t>international conflicts</w:t>
      </w:r>
      <w:r w:rsidRPr="00CB6EEA">
        <w:rPr>
          <w:sz w:val="16"/>
        </w:rPr>
        <w:t xml:space="preserve"> the world experienced in the 1930s and 1940s. Indeed, the </w:t>
      </w:r>
      <w:r w:rsidRPr="009D5678">
        <w:rPr>
          <w:bCs/>
          <w:highlight w:val="cyan"/>
          <w:u w:val="single"/>
        </w:rPr>
        <w:t>potential for</w:t>
      </w:r>
      <w:r w:rsidRPr="00CB6EEA">
        <w:rPr>
          <w:bCs/>
          <w:u w:val="single"/>
        </w:rPr>
        <w:t xml:space="preserve"> economic calamity and wartime </w:t>
      </w:r>
      <w:r w:rsidRPr="009D5678">
        <w:rPr>
          <w:bCs/>
          <w:highlight w:val="cyan"/>
          <w:u w:val="single"/>
        </w:rPr>
        <w:t xml:space="preserve">destruction is </w:t>
      </w:r>
      <w:r w:rsidRPr="009D5678">
        <w:rPr>
          <w:b/>
          <w:iCs/>
          <w:highlight w:val="cyan"/>
          <w:u w:val="single"/>
          <w:bdr w:val="single" w:sz="8" w:space="0" w:color="auto"/>
        </w:rPr>
        <w:t>great</w:t>
      </w:r>
      <w:r w:rsidRPr="00CB6EEA">
        <w:rPr>
          <w:sz w:val="16"/>
        </w:rPr>
        <w:t xml:space="preserve">er at the outset of the new century than it was in the first half of the preceding one </w:t>
      </w:r>
      <w:r w:rsidRPr="009D5678">
        <w:rPr>
          <w:bCs/>
          <w:highlight w:val="cyan"/>
          <w:u w:val="single"/>
        </w:rPr>
        <w:t>because of</w:t>
      </w:r>
      <w:r w:rsidRPr="00CB6EEA">
        <w:rPr>
          <w:sz w:val="16"/>
        </w:rPr>
        <w:t xml:space="preserve"> the greater extent of international economic </w:t>
      </w:r>
      <w:r w:rsidRPr="00CB6EEA">
        <w:rPr>
          <w:bCs/>
          <w:u w:val="single"/>
        </w:rPr>
        <w:t>interdependence and</w:t>
      </w:r>
      <w:r w:rsidRPr="00CB6EEA">
        <w:rPr>
          <w:sz w:val="16"/>
        </w:rPr>
        <w:t xml:space="preserve"> the higher levels of prosperity—there is more to lose now than there was then—and because of the </w:t>
      </w:r>
      <w:r w:rsidRPr="009D5678">
        <w:rPr>
          <w:bCs/>
          <w:highlight w:val="cyan"/>
          <w:u w:val="single"/>
        </w:rPr>
        <w:t>presence</w:t>
      </w:r>
      <w:r w:rsidRPr="00CB6EEA">
        <w:rPr>
          <w:sz w:val="16"/>
        </w:rPr>
        <w:t xml:space="preserve">, in large numbers, </w:t>
      </w:r>
      <w:r w:rsidRPr="009D5678">
        <w:rPr>
          <w:bCs/>
          <w:highlight w:val="cyan"/>
          <w:u w:val="single"/>
        </w:rPr>
        <w:t xml:space="preserve">of </w:t>
      </w:r>
      <w:r w:rsidRPr="009D5678">
        <w:rPr>
          <w:b/>
          <w:iCs/>
          <w:highlight w:val="cyan"/>
          <w:u w:val="single"/>
          <w:bdr w:val="single" w:sz="8" w:space="0" w:color="auto"/>
        </w:rPr>
        <w:t>nuclear weapons</w:t>
      </w:r>
      <w:r w:rsidRPr="00CB6EEA">
        <w:rPr>
          <w:sz w:val="16"/>
        </w:rPr>
        <w:t>.</w:t>
      </w:r>
    </w:p>
    <w:p w14:paraId="6D49335F" w14:textId="00D86D8C" w:rsidR="00A62B3A" w:rsidRDefault="00A62B3A" w:rsidP="00A62B3A">
      <w:pPr>
        <w:pStyle w:val="Heading3"/>
      </w:pPr>
      <w:r>
        <w:t>New Mod---Dollar Heg---A2: No Impact</w:t>
      </w:r>
    </w:p>
    <w:p w14:paraId="44A44115" w14:textId="3AD7D20D" w:rsidR="00A62B3A" w:rsidRPr="00CB6EEA" w:rsidRDefault="00A62B3A" w:rsidP="00A62B3A">
      <w:pPr>
        <w:pStyle w:val="Heading4"/>
      </w:pPr>
      <w:r>
        <w:t>Dollar collapse causes n</w:t>
      </w:r>
      <w:r w:rsidRPr="00CB6EEA">
        <w:t xml:space="preserve">uclear war </w:t>
      </w:r>
    </w:p>
    <w:p w14:paraId="6C619A38" w14:textId="77777777" w:rsidR="00A62B3A" w:rsidRPr="00CB6EEA" w:rsidRDefault="00A62B3A" w:rsidP="00A62B3A">
      <w:r w:rsidRPr="00BF205D">
        <w:rPr>
          <w:rStyle w:val="Style13ptBold"/>
        </w:rPr>
        <w:t>Porter 6</w:t>
      </w:r>
      <w:r w:rsidRPr="00CB6EEA">
        <w:t xml:space="preserve"> (</w:t>
      </w:r>
      <w:hyperlink r:id="rId40" w:history="1">
        <w:r w:rsidRPr="00CB6EEA">
          <w:t xml:space="preserve">Dave </w:t>
        </w:r>
      </w:hyperlink>
      <w:r w:rsidRPr="00CB6EEA">
        <w:t>, Director of Business Development-Structures at General Dynamics, “Oregon Steel”, Blue Oregon, 12-8, http://www.blueoregon.com/2006/12/ff_oregon_steel.html)</w:t>
      </w:r>
    </w:p>
    <w:p w14:paraId="77663D24" w14:textId="77777777" w:rsidR="00A62B3A" w:rsidRPr="00CB6EEA" w:rsidRDefault="00A62B3A" w:rsidP="00A62B3A"/>
    <w:p w14:paraId="09EF471D" w14:textId="6A49A3EF" w:rsidR="00A62B3A" w:rsidRPr="00A62B3A" w:rsidRDefault="00A62B3A" w:rsidP="00A62B3A">
      <w:pPr>
        <w:rPr>
          <w:sz w:val="16"/>
        </w:rPr>
      </w:pPr>
      <w:r w:rsidRPr="00CB6EEA">
        <w:rPr>
          <w:sz w:val="16"/>
        </w:rPr>
        <w:t xml:space="preserve">There could be a soft landing or a domestic and international disaster. As Clyde Prestowitz in </w:t>
      </w:r>
      <w:hyperlink r:id="rId41" w:history="1">
        <w:r w:rsidRPr="00CB6EEA">
          <w:rPr>
            <w:sz w:val="16"/>
          </w:rPr>
          <w:t xml:space="preserve">"Three Billion New Capitalists: The Great Shift of Wealth and Power to the East" </w:t>
        </w:r>
      </w:hyperlink>
      <w:r w:rsidRPr="00CB6EEA">
        <w:rPr>
          <w:sz w:val="16"/>
        </w:rPr>
        <w:t xml:space="preserve">writes: "The nightmare scenario - an economic 9/11 - is a sudden, massive sell-off of dollars; a world financial panic whose trigger might be as minor, relatively speaking, as the assassination of a second-rate archduke in a third-rate European city. </w:t>
      </w:r>
      <w:r w:rsidRPr="00CB6EEA">
        <w:rPr>
          <w:bCs/>
          <w:u w:val="single"/>
        </w:rPr>
        <w:t xml:space="preserve">A </w:t>
      </w:r>
      <w:r w:rsidRPr="009D5678">
        <w:rPr>
          <w:bCs/>
          <w:highlight w:val="cyan"/>
          <w:u w:val="single"/>
        </w:rPr>
        <w:t>collapse of the dollar</w:t>
      </w:r>
      <w:r w:rsidRPr="00CB6EEA">
        <w:rPr>
          <w:sz w:val="16"/>
        </w:rPr>
        <w:t xml:space="preserve"> and its consequent abandonment as the world's reserve currency </w:t>
      </w:r>
      <w:r w:rsidRPr="009D5678">
        <w:rPr>
          <w:bCs/>
          <w:highlight w:val="cyan"/>
          <w:u w:val="single"/>
        </w:rPr>
        <w:t xml:space="preserve">would create a </w:t>
      </w:r>
      <w:r w:rsidRPr="009D5678">
        <w:rPr>
          <w:b/>
          <w:iCs/>
          <w:highlight w:val="cyan"/>
          <w:u w:val="single"/>
          <w:bdr w:val="single" w:sz="8" w:space="0" w:color="auto"/>
        </w:rPr>
        <w:t>deep recession</w:t>
      </w:r>
      <w:r w:rsidRPr="00CB6EEA">
        <w:rPr>
          <w:bCs/>
          <w:u w:val="single"/>
        </w:rPr>
        <w:t xml:space="preserve"> in the </w:t>
      </w:r>
      <w:r w:rsidRPr="00CB6EEA">
        <w:rPr>
          <w:b/>
          <w:iCs/>
          <w:u w:val="single"/>
          <w:bdr w:val="single" w:sz="8" w:space="0" w:color="auto"/>
        </w:rPr>
        <w:t>U</w:t>
      </w:r>
      <w:r w:rsidRPr="00CB6EEA">
        <w:rPr>
          <w:sz w:val="16"/>
        </w:rPr>
        <w:t xml:space="preserve">nited </w:t>
      </w:r>
      <w:r w:rsidRPr="00CB6EEA">
        <w:rPr>
          <w:b/>
          <w:iCs/>
          <w:u w:val="single"/>
          <w:bdr w:val="single" w:sz="8" w:space="0" w:color="auto"/>
        </w:rPr>
        <w:t>S</w:t>
      </w:r>
      <w:r w:rsidRPr="00CB6EEA">
        <w:rPr>
          <w:sz w:val="16"/>
        </w:rPr>
        <w:t xml:space="preserve">tates. Gas and </w:t>
      </w:r>
      <w:r w:rsidRPr="009D5678">
        <w:rPr>
          <w:b/>
          <w:iCs/>
          <w:highlight w:val="cyan"/>
          <w:u w:val="single"/>
          <w:bdr w:val="single" w:sz="8" w:space="0" w:color="auto"/>
        </w:rPr>
        <w:t>fuel prices would soar</w:t>
      </w:r>
      <w:r w:rsidRPr="00CB6EEA">
        <w:rPr>
          <w:bCs/>
          <w:u w:val="single"/>
        </w:rPr>
        <w:t>, anything imported would</w:t>
      </w:r>
      <w:r w:rsidRPr="00CB6EEA">
        <w:rPr>
          <w:sz w:val="16"/>
        </w:rPr>
        <w:t xml:space="preserve"> </w:t>
      </w:r>
      <w:r w:rsidRPr="00CB6EEA">
        <w:rPr>
          <w:bCs/>
          <w:u w:val="single"/>
        </w:rPr>
        <w:t xml:space="preserve">suddenly become much more expensive, </w:t>
      </w:r>
      <w:r w:rsidRPr="009D5678">
        <w:rPr>
          <w:b/>
          <w:iCs/>
          <w:highlight w:val="cyan"/>
          <w:u w:val="single"/>
          <w:bdr w:val="single" w:sz="8" w:space="0" w:color="auto"/>
        </w:rPr>
        <w:t>interest rates would jump</w:t>
      </w:r>
      <w:r w:rsidRPr="00CB6EEA">
        <w:rPr>
          <w:sz w:val="16"/>
        </w:rPr>
        <w:t xml:space="preserve">, as would unemployment. The "stagflation" of the 1970's - slow growth and high unemployment combined with double-digit interest rates-would look like a walk in the park. And since the </w:t>
      </w:r>
      <w:smartTag w:uri="urn:schemas-microsoft-com:office:smarttags" w:element="place">
        <w:smartTag w:uri="urn:schemas-microsoft-com:office:smarttags" w:element="country-region">
          <w:r w:rsidRPr="00CB6EEA">
            <w:rPr>
              <w:sz w:val="16"/>
            </w:rPr>
            <w:t>United States</w:t>
          </w:r>
        </w:smartTag>
      </w:smartTag>
      <w:r w:rsidRPr="00CB6EEA">
        <w:rPr>
          <w:sz w:val="16"/>
        </w:rPr>
        <w:t xml:space="preserve"> is at present the world's only major net importer, </w:t>
      </w:r>
      <w:r w:rsidRPr="00CB6EEA">
        <w:rPr>
          <w:bCs/>
          <w:u w:val="single"/>
        </w:rPr>
        <w:t>all</w:t>
      </w:r>
      <w:r w:rsidRPr="00CB6EEA">
        <w:rPr>
          <w:sz w:val="16"/>
        </w:rPr>
        <w:t xml:space="preserve"> of the </w:t>
      </w:r>
      <w:r w:rsidRPr="009D5678">
        <w:rPr>
          <w:bCs/>
          <w:highlight w:val="cyan"/>
          <w:u w:val="single"/>
        </w:rPr>
        <w:t>exporters</w:t>
      </w:r>
      <w:r w:rsidRPr="00CB6EEA">
        <w:rPr>
          <w:sz w:val="16"/>
        </w:rPr>
        <w:t xml:space="preserve"> that depend on it for their economic stability </w:t>
      </w:r>
      <w:r w:rsidRPr="009D5678">
        <w:rPr>
          <w:bCs/>
          <w:highlight w:val="cyan"/>
          <w:u w:val="single"/>
        </w:rPr>
        <w:t>would</w:t>
      </w:r>
      <w:r w:rsidRPr="009D5678">
        <w:rPr>
          <w:sz w:val="16"/>
          <w:highlight w:val="cyan"/>
        </w:rPr>
        <w:t xml:space="preserve"> </w:t>
      </w:r>
      <w:r w:rsidRPr="009D5678">
        <w:rPr>
          <w:bCs/>
          <w:highlight w:val="cyan"/>
          <w:u w:val="single"/>
        </w:rPr>
        <w:t>suffer severely</w:t>
      </w:r>
      <w:r w:rsidRPr="00CB6EEA">
        <w:rPr>
          <w:sz w:val="16"/>
        </w:rPr>
        <w:t xml:space="preserve"> as well. It's the thought of these consequences that make the big dollar holders so nervous, and makes them, for now, hold on to their excess dollars." Our economy has been totally mismanged and it's scary. And beyond the worldwide economic ruin, international cooperation would break down and wars would erupt. Peoples around the world would be so vulnerable and angry that they would blame and envy their neighbors.  </w:t>
      </w:r>
      <w:r w:rsidRPr="009D5678">
        <w:rPr>
          <w:bCs/>
          <w:highlight w:val="cyan"/>
          <w:u w:val="single"/>
        </w:rPr>
        <w:t xml:space="preserve">I am particularly concerned about </w:t>
      </w:r>
      <w:r w:rsidRPr="009D5678">
        <w:rPr>
          <w:b/>
          <w:iCs/>
          <w:highlight w:val="cyan"/>
          <w:u w:val="single"/>
          <w:bdr w:val="single" w:sz="8" w:space="0" w:color="auto"/>
        </w:rPr>
        <w:t>China-US relations</w:t>
      </w:r>
      <w:r w:rsidRPr="00CB6EEA">
        <w:rPr>
          <w:bCs/>
          <w:u w:val="single"/>
        </w:rPr>
        <w:t xml:space="preserve"> during the rest of the 21st century. </w:t>
      </w:r>
      <w:r w:rsidRPr="009D5678">
        <w:rPr>
          <w:bCs/>
          <w:highlight w:val="cyan"/>
          <w:u w:val="single"/>
        </w:rPr>
        <w:t>Both</w:t>
      </w:r>
      <w:r w:rsidRPr="00CB6EEA">
        <w:rPr>
          <w:bCs/>
          <w:u w:val="single"/>
        </w:rPr>
        <w:t xml:space="preserve"> countries </w:t>
      </w:r>
      <w:r w:rsidRPr="009D5678">
        <w:rPr>
          <w:bCs/>
          <w:highlight w:val="cyan"/>
          <w:u w:val="single"/>
        </w:rPr>
        <w:t>would be under severe stress</w:t>
      </w:r>
      <w:r w:rsidRPr="00CB6EEA">
        <w:rPr>
          <w:sz w:val="16"/>
        </w:rPr>
        <w:t xml:space="preserve"> in such a scenario. </w:t>
      </w:r>
      <w:r w:rsidRPr="009D5678">
        <w:rPr>
          <w:b/>
          <w:iCs/>
          <w:highlight w:val="cyan"/>
          <w:u w:val="single"/>
          <w:bdr w:val="single" w:sz="8" w:space="0" w:color="auto"/>
        </w:rPr>
        <w:t>Nuclear exchanges would not be impossible</w:t>
      </w:r>
      <w:r w:rsidRPr="00CB6EEA">
        <w:rPr>
          <w:sz w:val="16"/>
        </w:rPr>
        <w:t xml:space="preserve">. As I have argued in our proposal </w:t>
      </w:r>
      <w:hyperlink r:id="rId42" w:history="1">
        <w:r w:rsidRPr="00CB6EEA">
          <w:rPr>
            <w:sz w:val="16"/>
          </w:rPr>
          <w:t xml:space="preserve">"Developing the China Connection through Educational Programs," </w:t>
        </w:r>
      </w:hyperlink>
      <w:r w:rsidRPr="00CB6EEA">
        <w:rPr>
          <w:sz w:val="16"/>
        </w:rPr>
        <w:t>we need to give our children the skills to get through such a crisis.</w:t>
      </w:r>
    </w:p>
    <w:p w14:paraId="1FA48AA3" w14:textId="6362932C" w:rsidR="00AD42AF" w:rsidRDefault="00AD42AF" w:rsidP="00AD42AF">
      <w:pPr>
        <w:pStyle w:val="Heading3"/>
      </w:pPr>
      <w:r>
        <w:t>New Mod---Readiness</w:t>
      </w:r>
    </w:p>
    <w:p w14:paraId="76096F50" w14:textId="24B60F5C" w:rsidR="00AD42AF" w:rsidRPr="00AD42AF" w:rsidRDefault="00AD42AF" w:rsidP="00AD42AF">
      <w:pPr>
        <w:pStyle w:val="Heading4"/>
      </w:pPr>
      <w:r>
        <w:t xml:space="preserve">Fiscal deal failure </w:t>
      </w:r>
      <w:r w:rsidRPr="00AD42AF">
        <w:t xml:space="preserve">kills </w:t>
      </w:r>
      <w:r>
        <w:rPr>
          <w:u w:val="single"/>
        </w:rPr>
        <w:t>national security</w:t>
      </w:r>
      <w:r>
        <w:t xml:space="preserve"> – forces mandatory cuts</w:t>
      </w:r>
      <w:r w:rsidR="00FA1E3F">
        <w:t xml:space="preserve"> to defense</w:t>
      </w:r>
    </w:p>
    <w:p w14:paraId="6300598E" w14:textId="77777777" w:rsidR="00AD42AF" w:rsidRPr="00166E9D" w:rsidRDefault="00AD42AF" w:rsidP="00AD42AF">
      <w:r>
        <w:rPr>
          <w:rStyle w:val="Style13ptBold"/>
        </w:rPr>
        <w:t xml:space="preserve">Wasson 6/12 </w:t>
      </w:r>
      <w:r w:rsidRPr="00166E9D">
        <w:t xml:space="preserve">---- 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1F78826A" w14:textId="77777777" w:rsidR="00AD42AF" w:rsidRDefault="00AD42AF" w:rsidP="00AD42AF"/>
    <w:p w14:paraId="6D2FF093" w14:textId="77777777" w:rsidR="00AD42AF" w:rsidRPr="00AD42AF" w:rsidRDefault="00AD42AF" w:rsidP="00AD42AF">
      <w:pPr>
        <w:rPr>
          <w:rStyle w:val="StyleUnderline"/>
        </w:rPr>
      </w:pPr>
      <w:r w:rsidRPr="00AD42AF">
        <w:rPr>
          <w:rStyle w:val="Emphasis"/>
        </w:rPr>
        <w:t xml:space="preserve"> ‘Draconian’</w:t>
      </w:r>
      <w:r>
        <w:t xml:space="preserve"> </w:t>
      </w:r>
      <w:r w:rsidRPr="00AD42AF">
        <w:rPr>
          <w:rStyle w:val="StyleUnderline"/>
        </w:rPr>
        <w:t>Spending Cuts</w:t>
      </w:r>
    </w:p>
    <w:p w14:paraId="632D2FF6" w14:textId="77777777" w:rsidR="00AD42AF" w:rsidRPr="00AD42AF" w:rsidRDefault="00AD42AF" w:rsidP="00AD42AF">
      <w:pPr>
        <w:rPr>
          <w:sz w:val="14"/>
        </w:rPr>
      </w:pPr>
      <w:r w:rsidRPr="009D5678">
        <w:rPr>
          <w:rStyle w:val="StyleUnderline"/>
          <w:highlight w:val="cyan"/>
        </w:rPr>
        <w:t xml:space="preserve">McConnell is </w:t>
      </w:r>
      <w:r w:rsidRPr="009D5678">
        <w:rPr>
          <w:rStyle w:val="Emphasis"/>
          <w:highlight w:val="cyan"/>
        </w:rPr>
        <w:t>eager to broker a</w:t>
      </w:r>
      <w:r w:rsidRPr="00AD42AF">
        <w:rPr>
          <w:rStyle w:val="Emphasis"/>
        </w:rPr>
        <w:t xml:space="preserve"> two-year budget </w:t>
      </w:r>
      <w:r w:rsidRPr="009D5678">
        <w:rPr>
          <w:rStyle w:val="Emphasis"/>
          <w:highlight w:val="cyan"/>
        </w:rPr>
        <w:t>deal</w:t>
      </w:r>
      <w:r w:rsidRPr="00AD42AF">
        <w:rPr>
          <w:sz w:val="14"/>
        </w:rPr>
        <w:t xml:space="preserve"> </w:t>
      </w:r>
      <w:r w:rsidRPr="00AD42AF">
        <w:rPr>
          <w:rStyle w:val="StyleUnderline"/>
        </w:rPr>
        <w:t>between the White House and</w:t>
      </w:r>
      <w:r w:rsidRPr="00AD42AF">
        <w:rPr>
          <w:sz w:val="14"/>
        </w:rPr>
        <w:t xml:space="preserve"> congressional </w:t>
      </w:r>
      <w:r w:rsidRPr="00AD42AF">
        <w:rPr>
          <w:rStyle w:val="StyleUnderline"/>
        </w:rPr>
        <w:t>Democrats that would</w:t>
      </w:r>
      <w:r w:rsidRPr="00AD42AF">
        <w:rPr>
          <w:sz w:val="14"/>
        </w:rPr>
        <w:t xml:space="preserve"> also </w:t>
      </w:r>
      <w:r w:rsidRPr="00AD42AF">
        <w:rPr>
          <w:rStyle w:val="StyleUnderline"/>
        </w:rPr>
        <w:t>increase the</w:t>
      </w:r>
      <w:r w:rsidRPr="00AD42AF">
        <w:rPr>
          <w:sz w:val="14"/>
        </w:rPr>
        <w:t xml:space="preserve"> $22 trillion U.S. </w:t>
      </w:r>
      <w:r w:rsidRPr="00AD42AF">
        <w:rPr>
          <w:rStyle w:val="StyleUnderline"/>
        </w:rPr>
        <w:t>borrowing limit,</w:t>
      </w:r>
      <w:r w:rsidRPr="00AD42AF">
        <w:rPr>
          <w:sz w:val="14"/>
        </w:rPr>
        <w:t xml:space="preserve"> which came back into effect in March. </w:t>
      </w:r>
      <w:r w:rsidRPr="00AD42AF">
        <w:rPr>
          <w:rStyle w:val="StyleUnderline"/>
        </w:rPr>
        <w:t>Without an increase, Treasury</w:t>
      </w:r>
      <w:r w:rsidRPr="00AD42AF">
        <w:rPr>
          <w:sz w:val="14"/>
        </w:rPr>
        <w:t xml:space="preserve"> </w:t>
      </w:r>
      <w:r w:rsidRPr="00AD42AF">
        <w:rPr>
          <w:rStyle w:val="Emphasis"/>
        </w:rPr>
        <w:t>would begin defaulting</w:t>
      </w:r>
      <w:r w:rsidRPr="00AD42AF">
        <w:rPr>
          <w:sz w:val="14"/>
        </w:rPr>
        <w:t xml:space="preserve"> </w:t>
      </w:r>
      <w:r w:rsidRPr="00AD42AF">
        <w:rPr>
          <w:rStyle w:val="StyleUnderline"/>
        </w:rPr>
        <w:t>on U.S. payment obligations this fall</w:t>
      </w:r>
      <w:r w:rsidRPr="00AD42AF">
        <w:rPr>
          <w:sz w:val="14"/>
        </w:rPr>
        <w:t>, according to independent estimates.</w:t>
      </w:r>
    </w:p>
    <w:p w14:paraId="29FC5399" w14:textId="77777777" w:rsidR="00AD42AF" w:rsidRPr="00AD42AF" w:rsidRDefault="00AD42AF" w:rsidP="00AD42AF">
      <w:pPr>
        <w:rPr>
          <w:sz w:val="14"/>
        </w:rPr>
      </w:pPr>
      <w:r w:rsidRPr="009D5678">
        <w:rPr>
          <w:rStyle w:val="StyleUnderline"/>
          <w:highlight w:val="cyan"/>
        </w:rPr>
        <w:t>Democrats</w:t>
      </w:r>
      <w:r w:rsidRPr="00AD42AF">
        <w:rPr>
          <w:sz w:val="14"/>
        </w:rPr>
        <w:t xml:space="preserve"> have </w:t>
      </w:r>
      <w:r w:rsidRPr="009D5678">
        <w:rPr>
          <w:rStyle w:val="Emphasis"/>
          <w:highlight w:val="cyan"/>
        </w:rPr>
        <w:t>insisted</w:t>
      </w:r>
      <w:r w:rsidRPr="00AD42AF">
        <w:rPr>
          <w:sz w:val="14"/>
        </w:rPr>
        <w:t xml:space="preserve"> that </w:t>
      </w:r>
      <w:r w:rsidRPr="009D5678">
        <w:rPr>
          <w:rStyle w:val="StyleUnderline"/>
          <w:highlight w:val="cyan"/>
        </w:rPr>
        <w:t>any increase be coupled</w:t>
      </w:r>
      <w:r w:rsidRPr="00AD42AF">
        <w:rPr>
          <w:rStyle w:val="StyleUnderline"/>
        </w:rPr>
        <w:t xml:space="preserve"> with an agreement </w:t>
      </w:r>
      <w:r w:rsidRPr="009D5678">
        <w:rPr>
          <w:rStyle w:val="StyleUnderline"/>
          <w:highlight w:val="cyan"/>
        </w:rPr>
        <w:t>to raise caps on domestic</w:t>
      </w:r>
      <w:r w:rsidRPr="00AD42AF">
        <w:rPr>
          <w:rStyle w:val="StyleUnderline"/>
        </w:rPr>
        <w:t xml:space="preserve"> discretionary </w:t>
      </w:r>
      <w:r w:rsidRPr="009D5678">
        <w:rPr>
          <w:rStyle w:val="StyleUnderline"/>
          <w:highlight w:val="cyan"/>
        </w:rPr>
        <w:t>spending. If</w:t>
      </w:r>
      <w:r w:rsidRPr="00AD42AF">
        <w:rPr>
          <w:rStyle w:val="StyleUnderline"/>
        </w:rPr>
        <w:t xml:space="preserve"> the </w:t>
      </w:r>
      <w:r w:rsidRPr="009D5678">
        <w:rPr>
          <w:rStyle w:val="StyleUnderline"/>
          <w:highlight w:val="cyan"/>
        </w:rPr>
        <w:t>caps aren’t lifted,</w:t>
      </w:r>
      <w:r w:rsidRPr="00AD42AF">
        <w:rPr>
          <w:rStyle w:val="StyleUnderline"/>
        </w:rPr>
        <w:t xml:space="preserve"> current </w:t>
      </w:r>
      <w:r w:rsidRPr="009D5678">
        <w:rPr>
          <w:rStyle w:val="StyleUnderline"/>
          <w:highlight w:val="cyan"/>
        </w:rPr>
        <w:t xml:space="preserve">law would </w:t>
      </w:r>
      <w:r w:rsidRPr="009D5678">
        <w:rPr>
          <w:rStyle w:val="Emphasis"/>
          <w:highlight w:val="cyan"/>
        </w:rPr>
        <w:t>mandate</w:t>
      </w:r>
      <w:r w:rsidRPr="00AD42AF">
        <w:rPr>
          <w:rStyle w:val="Emphasis"/>
        </w:rPr>
        <w:t xml:space="preserve"> slashing $126 billion</w:t>
      </w:r>
      <w:r w:rsidRPr="00AD42AF">
        <w:rPr>
          <w:sz w:val="14"/>
        </w:rPr>
        <w:t xml:space="preserve"> </w:t>
      </w:r>
      <w:r w:rsidRPr="00AD42AF">
        <w:rPr>
          <w:rStyle w:val="StyleUnderline"/>
        </w:rPr>
        <w:t>in</w:t>
      </w:r>
      <w:r w:rsidRPr="00AD42AF">
        <w:rPr>
          <w:sz w:val="14"/>
        </w:rPr>
        <w:t xml:space="preserve"> fiscal year </w:t>
      </w:r>
      <w:r w:rsidRPr="00AD42AF">
        <w:rPr>
          <w:rStyle w:val="StyleUnderline"/>
        </w:rPr>
        <w:t>2020, an automatic cut known</w:t>
      </w:r>
      <w:r w:rsidRPr="00AD42AF">
        <w:rPr>
          <w:sz w:val="14"/>
        </w:rPr>
        <w:t xml:space="preserve"> in Washington parlance </w:t>
      </w:r>
      <w:r w:rsidRPr="00AD42AF">
        <w:rPr>
          <w:rStyle w:val="StyleUnderline"/>
        </w:rPr>
        <w:t xml:space="preserve">as a </w:t>
      </w:r>
      <w:r w:rsidRPr="009D5678">
        <w:rPr>
          <w:rStyle w:val="StyleUnderline"/>
          <w:highlight w:val="cyan"/>
        </w:rPr>
        <w:t>sequester</w:t>
      </w:r>
      <w:r w:rsidRPr="00AD42AF">
        <w:rPr>
          <w:sz w:val="14"/>
        </w:rPr>
        <w:t>.</w:t>
      </w:r>
    </w:p>
    <w:p w14:paraId="71B491CE" w14:textId="77777777" w:rsidR="00AD42AF" w:rsidRPr="00AD42AF" w:rsidRDefault="00AD42AF" w:rsidP="00AD42AF">
      <w:pPr>
        <w:rPr>
          <w:sz w:val="10"/>
        </w:rPr>
      </w:pPr>
      <w:r w:rsidRPr="009D5678">
        <w:rPr>
          <w:rStyle w:val="StyleUnderline"/>
          <w:highlight w:val="cyan"/>
        </w:rPr>
        <w:t>Republican senators are advocating for a</w:t>
      </w:r>
      <w:r w:rsidRPr="00AD42AF">
        <w:rPr>
          <w:rStyle w:val="StyleUnderline"/>
        </w:rPr>
        <w:t xml:space="preserve"> budget </w:t>
      </w:r>
      <w:r w:rsidRPr="009D5678">
        <w:rPr>
          <w:rStyle w:val="StyleUnderline"/>
          <w:highlight w:val="cyan"/>
        </w:rPr>
        <w:t>caps deal to avoid the</w:t>
      </w:r>
      <w:r w:rsidRPr="00AD42AF">
        <w:rPr>
          <w:rStyle w:val="StyleUnderline"/>
        </w:rPr>
        <w:t xml:space="preserve"> sequester’s</w:t>
      </w:r>
      <w:r w:rsidRPr="00AD42AF">
        <w:rPr>
          <w:sz w:val="10"/>
        </w:rPr>
        <w:t xml:space="preserve"> </w:t>
      </w:r>
      <w:r w:rsidRPr="009D5678">
        <w:rPr>
          <w:rStyle w:val="Emphasis"/>
          <w:highlight w:val="cyan"/>
        </w:rPr>
        <w:t>$71 billion cut to defense</w:t>
      </w:r>
      <w:r w:rsidRPr="00AD42AF">
        <w:rPr>
          <w:rStyle w:val="Emphasis"/>
        </w:rPr>
        <w:t xml:space="preserve"> spending</w:t>
      </w:r>
      <w:r w:rsidRPr="00AD42AF">
        <w:rPr>
          <w:sz w:val="10"/>
        </w:rPr>
        <w:t>.</w:t>
      </w:r>
    </w:p>
    <w:p w14:paraId="3E14199C" w14:textId="299199DA" w:rsidR="00AD42AF" w:rsidRDefault="00AD42AF" w:rsidP="00AD42AF">
      <w:pPr>
        <w:rPr>
          <w:rStyle w:val="Emphasis"/>
        </w:rPr>
      </w:pPr>
      <w:r w:rsidRPr="00AD42AF">
        <w:rPr>
          <w:sz w:val="14"/>
        </w:rPr>
        <w:t xml:space="preserve">“Two weeks ago </w:t>
      </w:r>
      <w:r w:rsidRPr="00AD42AF">
        <w:rPr>
          <w:rStyle w:val="StyleUnderline"/>
        </w:rPr>
        <w:t>I was with the president and talked</w:t>
      </w:r>
      <w:r w:rsidRPr="00AD42AF">
        <w:rPr>
          <w:sz w:val="14"/>
        </w:rPr>
        <w:t xml:space="preserve"> with him </w:t>
      </w:r>
      <w:r w:rsidRPr="00AD42AF">
        <w:rPr>
          <w:rStyle w:val="StyleUnderline"/>
        </w:rPr>
        <w:t xml:space="preserve">about how </w:t>
      </w:r>
      <w:r w:rsidRPr="009D5678">
        <w:rPr>
          <w:rStyle w:val="Emphasis"/>
          <w:highlight w:val="cyan"/>
        </w:rPr>
        <w:t>draconian</w:t>
      </w:r>
      <w:r w:rsidRPr="00AD42AF">
        <w:rPr>
          <w:sz w:val="14"/>
        </w:rPr>
        <w:t xml:space="preserve"> – he knows this – </w:t>
      </w:r>
      <w:r w:rsidRPr="00AD42AF">
        <w:rPr>
          <w:rStyle w:val="StyleUnderline"/>
        </w:rPr>
        <w:t xml:space="preserve">a sequester would be for </w:t>
      </w:r>
      <w:r w:rsidRPr="00AD42AF">
        <w:rPr>
          <w:rStyle w:val="Emphasis"/>
        </w:rPr>
        <w:t>national security,”</w:t>
      </w:r>
      <w:r w:rsidRPr="00AD42AF">
        <w:rPr>
          <w:sz w:val="14"/>
        </w:rPr>
        <w:t xml:space="preserve"> </w:t>
      </w:r>
      <w:r w:rsidRPr="00AD42AF">
        <w:rPr>
          <w:rStyle w:val="StyleUnderline"/>
        </w:rPr>
        <w:t>Shelby said. “</w:t>
      </w:r>
      <w:r w:rsidRPr="009D5678">
        <w:rPr>
          <w:rStyle w:val="StyleUnderline"/>
          <w:highlight w:val="cyan"/>
        </w:rPr>
        <w:t>Sequester is</w:t>
      </w:r>
      <w:r w:rsidRPr="00AD42AF">
        <w:rPr>
          <w:rStyle w:val="StyleUnderline"/>
        </w:rPr>
        <w:t xml:space="preserve"> staring at us; </w:t>
      </w:r>
      <w:r w:rsidRPr="00AD42AF">
        <w:rPr>
          <w:rStyle w:val="Emphasis"/>
        </w:rPr>
        <w:t xml:space="preserve">it’s </w:t>
      </w:r>
      <w:r w:rsidRPr="009D5678">
        <w:rPr>
          <w:rStyle w:val="Emphasis"/>
          <w:highlight w:val="cyan"/>
        </w:rPr>
        <w:t>in our lap.”</w:t>
      </w:r>
    </w:p>
    <w:p w14:paraId="74BC86B6" w14:textId="77777777" w:rsidR="00A62B3A" w:rsidRPr="00CB6EEA" w:rsidRDefault="00A62B3A" w:rsidP="00A62B3A">
      <w:pPr>
        <w:pStyle w:val="Heading4"/>
      </w:pPr>
      <w:r w:rsidRPr="00CB6EEA">
        <w:t>Goes nuclear</w:t>
      </w:r>
    </w:p>
    <w:p w14:paraId="7F88E57B" w14:textId="77777777" w:rsidR="00A62B3A" w:rsidRPr="00CB6EEA" w:rsidRDefault="00A62B3A" w:rsidP="00A62B3A">
      <w:pPr>
        <w:rPr>
          <w:sz w:val="14"/>
        </w:rPr>
      </w:pPr>
      <w:r w:rsidRPr="00EC1B2D">
        <w:rPr>
          <w:rStyle w:val="Style13ptBold"/>
        </w:rPr>
        <w:t>Feldstein 7</w:t>
      </w:r>
      <w:r w:rsidRPr="00CB6EEA">
        <w:t xml:space="preserve"> (Martin, George F. Baker Professor of Economics and Harvard University and President Emeritus of the   National Bureau of Economic Research “The Underfunded Pentagon”, Foreign Affairs, March/April, Lexis)</w:t>
      </w:r>
      <w:r w:rsidRPr="00CB6EEA">
        <w:rPr>
          <w:sz w:val="14"/>
        </w:rPr>
        <w:br/>
      </w:r>
      <w:r w:rsidRPr="00CB6EEA">
        <w:rPr>
          <w:sz w:val="14"/>
        </w:rPr>
        <w:br/>
      </w:r>
      <w:r w:rsidRPr="009D5678">
        <w:rPr>
          <w:bCs/>
          <w:highlight w:val="cyan"/>
          <w:u w:val="single"/>
        </w:rPr>
        <w:t>Deterring</w:t>
      </w:r>
      <w:r w:rsidRPr="00CB6EEA">
        <w:rPr>
          <w:sz w:val="14"/>
        </w:rPr>
        <w:t xml:space="preserve"> other </w:t>
      </w:r>
      <w:r w:rsidRPr="009D5678">
        <w:rPr>
          <w:bCs/>
          <w:highlight w:val="cyan"/>
          <w:u w:val="single"/>
        </w:rPr>
        <w:t>great powers</w:t>
      </w:r>
      <w:r w:rsidRPr="00CB6EEA">
        <w:rPr>
          <w:bCs/>
          <w:u w:val="single"/>
        </w:rPr>
        <w:t xml:space="preserve">, such as Russia and China, </w:t>
      </w:r>
      <w:r w:rsidRPr="009D5678">
        <w:rPr>
          <w:bCs/>
          <w:highlight w:val="cyan"/>
          <w:u w:val="single"/>
        </w:rPr>
        <w:t>will require</w:t>
      </w:r>
      <w:r w:rsidRPr="00CB6EEA">
        <w:rPr>
          <w:bCs/>
          <w:u w:val="single"/>
        </w:rPr>
        <w:t xml:space="preserve"> Washington to maintain</w:t>
      </w:r>
      <w:r w:rsidRPr="00CB6EEA">
        <w:rPr>
          <w:sz w:val="14"/>
        </w:rPr>
        <w:t xml:space="preserve"> its </w:t>
      </w:r>
      <w:r w:rsidRPr="009D5678">
        <w:rPr>
          <w:bCs/>
          <w:highlight w:val="cyan"/>
          <w:u w:val="single"/>
        </w:rPr>
        <w:t>dominance</w:t>
      </w:r>
      <w:r w:rsidRPr="00CB6EEA">
        <w:rPr>
          <w:bCs/>
          <w:u w:val="single"/>
        </w:rPr>
        <w:t xml:space="preserve"> in conventional warfare</w:t>
      </w:r>
      <w:r w:rsidRPr="00CB6EEA">
        <w:rPr>
          <w:sz w:val="14"/>
        </w:rPr>
        <w:t xml:space="preserve"> and therefore at least to maintain its current level of military spending. But in addition, the </w:t>
      </w:r>
      <w:r w:rsidRPr="009D5678">
        <w:rPr>
          <w:b/>
          <w:iCs/>
          <w:highlight w:val="cyan"/>
          <w:u w:val="single"/>
          <w:bdr w:val="single" w:sz="8" w:space="0" w:color="auto"/>
        </w:rPr>
        <w:t>U</w:t>
      </w:r>
      <w:r w:rsidRPr="00CB6EEA">
        <w:rPr>
          <w:sz w:val="14"/>
        </w:rPr>
        <w:t xml:space="preserve">nited </w:t>
      </w:r>
      <w:r w:rsidRPr="009D5678">
        <w:rPr>
          <w:b/>
          <w:iCs/>
          <w:highlight w:val="cyan"/>
          <w:u w:val="single"/>
          <w:bdr w:val="single" w:sz="8" w:space="0" w:color="auto"/>
        </w:rPr>
        <w:t>S</w:t>
      </w:r>
      <w:r w:rsidRPr="00CB6EEA">
        <w:rPr>
          <w:sz w:val="14"/>
        </w:rPr>
        <w:t xml:space="preserve">tates </w:t>
      </w:r>
      <w:r w:rsidRPr="00CB6EEA">
        <w:rPr>
          <w:bCs/>
          <w:u w:val="single"/>
        </w:rPr>
        <w:t xml:space="preserve">now </w:t>
      </w:r>
      <w:r w:rsidRPr="009D5678">
        <w:rPr>
          <w:bCs/>
          <w:highlight w:val="cyan"/>
          <w:u w:val="single"/>
        </w:rPr>
        <w:t>faces</w:t>
      </w:r>
      <w:r w:rsidRPr="00CB6EEA">
        <w:rPr>
          <w:sz w:val="14"/>
        </w:rPr>
        <w:t xml:space="preserve"> three new types of threats for which its existing military capacity is either ill suited or insufficient. First, there are relatively small </w:t>
      </w:r>
      <w:r w:rsidRPr="009D5678">
        <w:rPr>
          <w:bCs/>
          <w:highlight w:val="cyan"/>
          <w:u w:val="single"/>
        </w:rPr>
        <w:t>regional powers,</w:t>
      </w:r>
      <w:r w:rsidRPr="00CB6EEA">
        <w:rPr>
          <w:bCs/>
          <w:u w:val="single"/>
        </w:rPr>
        <w:t xml:space="preserve"> such as </w:t>
      </w:r>
      <w:r w:rsidRPr="009D5678">
        <w:rPr>
          <w:bCs/>
          <w:highlight w:val="cyan"/>
          <w:u w:val="single"/>
        </w:rPr>
        <w:t>North Korea, Iran, and Pakistan</w:t>
      </w:r>
      <w:r w:rsidRPr="00CB6EEA">
        <w:rPr>
          <w:bCs/>
          <w:u w:val="single"/>
        </w:rPr>
        <w:t>, that can</w:t>
      </w:r>
      <w:r w:rsidRPr="00CB6EEA">
        <w:rPr>
          <w:sz w:val="14"/>
        </w:rPr>
        <w:t xml:space="preserve"> or will soon be able to </w:t>
      </w:r>
      <w:r w:rsidRPr="00CB6EEA">
        <w:rPr>
          <w:bCs/>
          <w:u w:val="single"/>
        </w:rPr>
        <w:t xml:space="preserve">strike the </w:t>
      </w:r>
      <w:r w:rsidRPr="00CB6EEA">
        <w:rPr>
          <w:b/>
          <w:iCs/>
          <w:u w:val="single"/>
          <w:bdr w:val="single" w:sz="8" w:space="0" w:color="auto"/>
        </w:rPr>
        <w:t>U</w:t>
      </w:r>
      <w:r w:rsidRPr="00CB6EEA">
        <w:rPr>
          <w:sz w:val="14"/>
        </w:rPr>
        <w:t xml:space="preserve">nited </w:t>
      </w:r>
      <w:r w:rsidRPr="00CB6EEA">
        <w:rPr>
          <w:b/>
          <w:iCs/>
          <w:u w:val="single"/>
          <w:bdr w:val="single" w:sz="8" w:space="0" w:color="auto"/>
        </w:rPr>
        <w:t>S</w:t>
      </w:r>
      <w:r w:rsidRPr="00CB6EEA">
        <w:rPr>
          <w:sz w:val="14"/>
        </w:rPr>
        <w:t xml:space="preserve">tates </w:t>
      </w:r>
      <w:r w:rsidRPr="00CB6EEA">
        <w:rPr>
          <w:bCs/>
          <w:u w:val="single"/>
        </w:rPr>
        <w:t>and</w:t>
      </w:r>
      <w:r w:rsidRPr="00CB6EEA">
        <w:rPr>
          <w:sz w:val="14"/>
        </w:rPr>
        <w:t xml:space="preserve"> its </w:t>
      </w:r>
      <w:r w:rsidRPr="00CB6EEA">
        <w:rPr>
          <w:bCs/>
          <w:u w:val="single"/>
        </w:rPr>
        <w:t>allies with</w:t>
      </w:r>
      <w:r w:rsidRPr="00CB6EEA">
        <w:rPr>
          <w:sz w:val="14"/>
        </w:rPr>
        <w:t xml:space="preserve"> weapons of mass destruction (</w:t>
      </w:r>
      <w:r w:rsidRPr="009D5678">
        <w:rPr>
          <w:bCs/>
          <w:highlight w:val="cyan"/>
          <w:u w:val="single"/>
        </w:rPr>
        <w:t>WMD</w:t>
      </w:r>
      <w:r w:rsidRPr="00CB6EEA">
        <w:rPr>
          <w:sz w:val="14"/>
        </w:rPr>
        <w:t xml:space="preserve">). Second, </w:t>
      </w:r>
      <w:r w:rsidRPr="00CB6EEA">
        <w:rPr>
          <w:bCs/>
          <w:u w:val="single"/>
        </w:rPr>
        <w:t>there are global</w:t>
      </w:r>
      <w:r w:rsidRPr="00CB6EEA">
        <w:rPr>
          <w:sz w:val="14"/>
        </w:rPr>
        <w:t xml:space="preserve"> nonstate </w:t>
      </w:r>
      <w:r w:rsidRPr="009D5678">
        <w:rPr>
          <w:bCs/>
          <w:highlight w:val="cyan"/>
          <w:u w:val="single"/>
        </w:rPr>
        <w:t>terrorist networks</w:t>
      </w:r>
      <w:r w:rsidRPr="00CB6EEA">
        <w:rPr>
          <w:sz w:val="14"/>
        </w:rPr>
        <w:t xml:space="preserve">, such as al Qaeda, with visions of re-creating the world order. And third, there are independent terrorists and groups motivated less by a long-term vision of global conquest than by hatred, anti-Americanism, and opposition to their own governments. Each of these threats is exacerbated by the relative ease with which crude WMDs can be developed due to the diffusion of modern technology and the potential emergence of a black market in fissile material. Furthermore, there seems to be general agreement that the United States has committed so much of its war-fighting capacity to Iraq and Afghanistan that it could not fight in Iran or North Korea or elsewhere if that were deemed necessary. That </w:t>
      </w:r>
      <w:r w:rsidRPr="009D5678">
        <w:rPr>
          <w:b/>
          <w:iCs/>
          <w:highlight w:val="cyan"/>
          <w:u w:val="single"/>
          <w:bdr w:val="single" w:sz="8" w:space="0" w:color="auto"/>
        </w:rPr>
        <w:t>limit on capacity encourages</w:t>
      </w:r>
      <w:r w:rsidRPr="00CB6EEA">
        <w:rPr>
          <w:sz w:val="14"/>
        </w:rPr>
        <w:t xml:space="preserve"> </w:t>
      </w:r>
      <w:smartTag w:uri="urn:schemas-microsoft-com:office:smarttags" w:element="country-region">
        <w:r w:rsidRPr="00CB6EEA">
          <w:rPr>
            <w:sz w:val="14"/>
          </w:rPr>
          <w:t>U.S.</w:t>
        </w:r>
      </w:smartTag>
      <w:r w:rsidRPr="00CB6EEA">
        <w:rPr>
          <w:sz w:val="14"/>
        </w:rPr>
        <w:t xml:space="preserve"> </w:t>
      </w:r>
      <w:r w:rsidRPr="009D5678">
        <w:rPr>
          <w:b/>
          <w:iCs/>
          <w:highlight w:val="cyan"/>
          <w:u w:val="single"/>
          <w:bdr w:val="single" w:sz="8" w:space="0" w:color="auto"/>
        </w:rPr>
        <w:t>adversaries to behave in ways</w:t>
      </w:r>
      <w:r w:rsidRPr="00CB6EEA">
        <w:rPr>
          <w:sz w:val="14"/>
        </w:rPr>
        <w:t xml:space="preserve"> that are </w:t>
      </w:r>
      <w:r w:rsidRPr="009D5678">
        <w:rPr>
          <w:b/>
          <w:iCs/>
          <w:highlight w:val="cyan"/>
          <w:u w:val="single"/>
          <w:bdr w:val="single" w:sz="8" w:space="0" w:color="auto"/>
        </w:rPr>
        <w:t>contrary to U.S. interests</w:t>
      </w:r>
      <w:r w:rsidRPr="009D5678">
        <w:rPr>
          <w:sz w:val="14"/>
          <w:highlight w:val="cyan"/>
        </w:rPr>
        <w:t>.</w:t>
      </w:r>
      <w:r w:rsidRPr="00CB6EEA">
        <w:rPr>
          <w:sz w:val="14"/>
        </w:rPr>
        <w:t xml:space="preserve"> Those </w:t>
      </w:r>
      <w:r w:rsidRPr="009D5678">
        <w:rPr>
          <w:bCs/>
          <w:highlight w:val="cyan"/>
          <w:u w:val="single"/>
        </w:rPr>
        <w:t>adversaries would be less likely to do so if Washington had</w:t>
      </w:r>
      <w:r w:rsidRPr="00CB6EEA">
        <w:rPr>
          <w:sz w:val="14"/>
        </w:rPr>
        <w:t xml:space="preserve"> the </w:t>
      </w:r>
      <w:r w:rsidRPr="00CB6EEA">
        <w:rPr>
          <w:bCs/>
          <w:u w:val="single"/>
        </w:rPr>
        <w:t xml:space="preserve">extra </w:t>
      </w:r>
      <w:r w:rsidRPr="009D5678">
        <w:rPr>
          <w:bCs/>
          <w:highlight w:val="cyan"/>
          <w:u w:val="single"/>
        </w:rPr>
        <w:t>[hu]manpower</w:t>
      </w:r>
      <w:r w:rsidRPr="00CB6EEA">
        <w:rPr>
          <w:sz w:val="14"/>
        </w:rPr>
        <w:t xml:space="preserve"> and equipment that were once assumed to be the goal -- and perhaps the reality -- of the U.S. military structure.</w:t>
      </w:r>
    </w:p>
    <w:p w14:paraId="51C7FC83" w14:textId="3E0428E7" w:rsidR="00A62B3A" w:rsidRDefault="00A62B3A" w:rsidP="00A62B3A">
      <w:pPr>
        <w:pStyle w:val="Heading3"/>
      </w:pPr>
      <w:r>
        <w:t>New Mod---Readiness---A2: No Impact</w:t>
      </w:r>
    </w:p>
    <w:p w14:paraId="06F90D2D" w14:textId="77777777" w:rsidR="00A62B3A" w:rsidRPr="00CB6EEA" w:rsidRDefault="00A62B3A" w:rsidP="00A62B3A">
      <w:pPr>
        <w:pStyle w:val="Heading4"/>
      </w:pPr>
      <w:r w:rsidRPr="00CB6EEA">
        <w:t xml:space="preserve">Collapse causes </w:t>
      </w:r>
      <w:r w:rsidRPr="00CB6EEA">
        <w:rPr>
          <w:u w:val="single"/>
        </w:rPr>
        <w:t>global war</w:t>
      </w:r>
    </w:p>
    <w:p w14:paraId="1B7B19BE" w14:textId="77777777" w:rsidR="00A62B3A" w:rsidRPr="00CB6EEA" w:rsidRDefault="00A62B3A" w:rsidP="00A62B3A">
      <w:r w:rsidRPr="00EC1B2D">
        <w:rPr>
          <w:rStyle w:val="Style13ptBold"/>
        </w:rPr>
        <w:t>Spencer 00</w:t>
      </w:r>
      <w:r w:rsidRPr="00CB6EEA">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5C974FCF" w14:textId="77777777" w:rsidR="00A62B3A" w:rsidRPr="00CB6EEA" w:rsidRDefault="00A62B3A" w:rsidP="00A62B3A"/>
    <w:p w14:paraId="33DDA479" w14:textId="1E1260C8" w:rsidR="00A62B3A" w:rsidRDefault="00A62B3A" w:rsidP="00A62B3A">
      <w:r w:rsidRPr="00CB6EEA">
        <w:rPr>
          <w:bCs/>
          <w:u w:val="single"/>
        </w:rPr>
        <w:t xml:space="preserve">Military readiness is vital because </w:t>
      </w:r>
      <w:r w:rsidRPr="009D5678">
        <w:rPr>
          <w:bCs/>
          <w:highlight w:val="cyan"/>
          <w:u w:val="single"/>
        </w:rPr>
        <w:t>declines in</w:t>
      </w:r>
      <w:r w:rsidRPr="00CB6EEA">
        <w:rPr>
          <w:bCs/>
          <w:u w:val="single"/>
        </w:rPr>
        <w:t xml:space="preserve"> America's military </w:t>
      </w:r>
      <w:r w:rsidRPr="009D5678">
        <w:rPr>
          <w:bCs/>
          <w:highlight w:val="cyan"/>
          <w:u w:val="single"/>
        </w:rPr>
        <w:t xml:space="preserve">readiness </w:t>
      </w:r>
      <w:r w:rsidRPr="009D5678">
        <w:rPr>
          <w:b/>
          <w:iCs/>
          <w:highlight w:val="cyan"/>
          <w:u w:val="single"/>
          <w:bdr w:val="single" w:sz="8" w:space="0" w:color="auto"/>
        </w:rPr>
        <w:t>signal to the</w:t>
      </w:r>
      <w:r w:rsidRPr="00CB6EEA">
        <w:rPr>
          <w:b/>
          <w:iCs/>
          <w:u w:val="single"/>
          <w:bdr w:val="single" w:sz="8" w:space="0" w:color="auto"/>
        </w:rPr>
        <w:t xml:space="preserve"> rest of the </w:t>
      </w:r>
      <w:r w:rsidRPr="009D5678">
        <w:rPr>
          <w:b/>
          <w:iCs/>
          <w:highlight w:val="cyan"/>
          <w:u w:val="single"/>
          <w:bdr w:val="single" w:sz="8" w:space="0" w:color="auto"/>
        </w:rPr>
        <w:t>world</w:t>
      </w:r>
      <w:r w:rsidRPr="00CB6EEA">
        <w:rPr>
          <w:bCs/>
          <w:u w:val="single"/>
        </w:rPr>
        <w:t xml:space="preserve"> that </w:t>
      </w:r>
      <w:r w:rsidRPr="009D5678">
        <w:rPr>
          <w:bCs/>
          <w:highlight w:val="cyan"/>
          <w:u w:val="single"/>
        </w:rPr>
        <w:t xml:space="preserve">the </w:t>
      </w:r>
      <w:r w:rsidRPr="009D5678">
        <w:rPr>
          <w:b/>
          <w:iCs/>
          <w:highlight w:val="cyan"/>
          <w:u w:val="single"/>
          <w:bdr w:val="single" w:sz="8" w:space="0" w:color="auto"/>
        </w:rPr>
        <w:t>U</w:t>
      </w:r>
      <w:r w:rsidRPr="00CB6EEA">
        <w:t xml:space="preserve">nited </w:t>
      </w:r>
      <w:r w:rsidRPr="009D5678">
        <w:rPr>
          <w:b/>
          <w:iCs/>
          <w:highlight w:val="cyan"/>
          <w:u w:val="single"/>
          <w:bdr w:val="single" w:sz="8" w:space="0" w:color="auto"/>
        </w:rPr>
        <w:t>S</w:t>
      </w:r>
      <w:r w:rsidRPr="00CB6EEA">
        <w:t xml:space="preserve">tates </w:t>
      </w:r>
      <w:r w:rsidRPr="009D5678">
        <w:rPr>
          <w:bCs/>
          <w:highlight w:val="cyan"/>
          <w:u w:val="single"/>
        </w:rPr>
        <w:t>is not prepared to defend</w:t>
      </w:r>
      <w:r w:rsidRPr="00CB6EEA">
        <w:rPr>
          <w:bCs/>
          <w:u w:val="single"/>
        </w:rPr>
        <w:t xml:space="preserve"> its interests</w:t>
      </w:r>
      <w:r w:rsidRPr="00CB6EEA">
        <w:t xml:space="preserve">. Therefore, potentially </w:t>
      </w:r>
      <w:r w:rsidRPr="009D5678">
        <w:rPr>
          <w:bCs/>
          <w:highlight w:val="cyan"/>
          <w:u w:val="single"/>
        </w:rPr>
        <w:t>hostile nations will</w:t>
      </w:r>
      <w:r w:rsidRPr="00CB6EEA">
        <w:rPr>
          <w:bCs/>
          <w:u w:val="single"/>
        </w:rPr>
        <w:t xml:space="preserve"> be more likely to </w:t>
      </w:r>
      <w:r w:rsidRPr="009D5678">
        <w:rPr>
          <w:b/>
          <w:iCs/>
          <w:highlight w:val="cyan"/>
          <w:u w:val="single"/>
          <w:bdr w:val="single" w:sz="8" w:space="0" w:color="auto"/>
        </w:rPr>
        <w:t>lash out</w:t>
      </w:r>
      <w:r w:rsidRPr="00CB6EEA">
        <w:rPr>
          <w:bCs/>
          <w:u w:val="single"/>
        </w:rPr>
        <w:t xml:space="preserve"> against</w:t>
      </w:r>
      <w:r w:rsidRPr="00CB6EEA">
        <w:t xml:space="preserve"> American </w:t>
      </w:r>
      <w:r w:rsidRPr="00CB6EEA">
        <w:rPr>
          <w:bCs/>
          <w:u w:val="single"/>
        </w:rPr>
        <w:t xml:space="preserve">allies and interests, inevitably </w:t>
      </w:r>
      <w:r w:rsidRPr="009D5678">
        <w:rPr>
          <w:bCs/>
          <w:highlight w:val="cyan"/>
          <w:u w:val="single"/>
        </w:rPr>
        <w:t>leading to U.S. involvement</w:t>
      </w:r>
      <w:r w:rsidRPr="00CB6EEA">
        <w:rPr>
          <w:bCs/>
          <w:u w:val="single"/>
        </w:rPr>
        <w:t xml:space="preserve"> in combat. A </w:t>
      </w:r>
      <w:r w:rsidRPr="009D5678">
        <w:rPr>
          <w:bCs/>
          <w:highlight w:val="cyan"/>
          <w:u w:val="single"/>
        </w:rPr>
        <w:t>high</w:t>
      </w:r>
      <w:r w:rsidRPr="00CB6EEA">
        <w:rPr>
          <w:bCs/>
          <w:u w:val="single"/>
        </w:rPr>
        <w:t xml:space="preserve"> state of military </w:t>
      </w:r>
      <w:r w:rsidRPr="009D5678">
        <w:rPr>
          <w:bCs/>
          <w:highlight w:val="cyan"/>
          <w:u w:val="single"/>
        </w:rPr>
        <w:t>readiness is</w:t>
      </w:r>
      <w:r w:rsidRPr="00CB6EEA">
        <w:rPr>
          <w:bCs/>
          <w:u w:val="single"/>
        </w:rPr>
        <w:t xml:space="preserve"> more </w:t>
      </w:r>
      <w:r w:rsidRPr="009D5678">
        <w:rPr>
          <w:bCs/>
          <w:highlight w:val="cyan"/>
          <w:u w:val="single"/>
        </w:rPr>
        <w:t xml:space="preserve">likely to </w:t>
      </w:r>
      <w:r w:rsidRPr="009D5678">
        <w:rPr>
          <w:b/>
          <w:iCs/>
          <w:highlight w:val="cyan"/>
          <w:u w:val="single"/>
          <w:bdr w:val="single" w:sz="8" w:space="0" w:color="auto"/>
        </w:rPr>
        <w:t>deter</w:t>
      </w:r>
      <w:r w:rsidRPr="00CB6EEA">
        <w:rPr>
          <w:b/>
          <w:iCs/>
          <w:u w:val="single"/>
          <w:bdr w:val="single" w:sz="8" w:space="0" w:color="auto"/>
        </w:rPr>
        <w:t xml:space="preserve"> potentially </w:t>
      </w:r>
      <w:r w:rsidRPr="009D5678">
        <w:rPr>
          <w:b/>
          <w:iCs/>
          <w:highlight w:val="cyan"/>
          <w:u w:val="single"/>
          <w:bdr w:val="single" w:sz="8" w:space="0" w:color="auto"/>
        </w:rPr>
        <w:t>hostile nations from acting aggressively</w:t>
      </w:r>
      <w:r w:rsidRPr="00CB6EEA">
        <w:rPr>
          <w:bCs/>
          <w:u w:val="single"/>
        </w:rPr>
        <w:t xml:space="preserve"> in regions of vital national interest, thereby </w:t>
      </w:r>
      <w:r w:rsidRPr="009D5678">
        <w:rPr>
          <w:bCs/>
          <w:highlight w:val="cyan"/>
          <w:u w:val="single"/>
        </w:rPr>
        <w:t>preserving peace</w:t>
      </w:r>
      <w:r w:rsidRPr="00CB6EEA">
        <w:t>.</w:t>
      </w:r>
    </w:p>
    <w:p w14:paraId="421790DA" w14:textId="5D151E24" w:rsidR="00CD32E4" w:rsidRDefault="00CD32E4" w:rsidP="00CD32E4">
      <w:pPr>
        <w:pStyle w:val="Heading3"/>
      </w:pPr>
      <w:r>
        <w:t>New Mod---Readiness---A2: Sequestration Not Key</w:t>
      </w:r>
    </w:p>
    <w:p w14:paraId="2A3AE214" w14:textId="09C28429" w:rsidR="00CD32E4" w:rsidRDefault="00CD32E4" w:rsidP="00CD32E4">
      <w:pPr>
        <w:pStyle w:val="Heading4"/>
        <w:rPr>
          <w:u w:val="single"/>
        </w:rPr>
      </w:pPr>
      <w:r>
        <w:t xml:space="preserve">Sequestration </w:t>
      </w:r>
      <w:r>
        <w:rPr>
          <w:u w:val="single"/>
        </w:rPr>
        <w:t>kills</w:t>
      </w:r>
      <w:r>
        <w:t xml:space="preserve"> readiness – analogies to the past are </w:t>
      </w:r>
      <w:r>
        <w:rPr>
          <w:u w:val="single"/>
        </w:rPr>
        <w:t>wrong</w:t>
      </w:r>
    </w:p>
    <w:p w14:paraId="0654BD50" w14:textId="527397E7" w:rsidR="00CD32E4" w:rsidRDefault="00CD32E4" w:rsidP="00CD32E4">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43" w:history="1">
        <w:r w:rsidRPr="0021369D">
          <w:rPr>
            <w:rStyle w:val="Hyperlink"/>
          </w:rPr>
          <w:t>http://www.aei.org/publication/u-s-is-hurtling-toward-sequestration-and-no-one-seems-to-care/</w:t>
        </w:r>
      </w:hyperlink>
    </w:p>
    <w:p w14:paraId="71144213" w14:textId="37976D48" w:rsidR="00CD32E4" w:rsidRDefault="00CD32E4" w:rsidP="00CD32E4"/>
    <w:p w14:paraId="147E8F7E" w14:textId="77777777" w:rsidR="00CD32E4" w:rsidRPr="00CD32E4" w:rsidRDefault="00CD32E4" w:rsidP="00CD32E4">
      <w:pPr>
        <w:rPr>
          <w:sz w:val="14"/>
        </w:rPr>
      </w:pPr>
      <w:r w:rsidRPr="00CD32E4">
        <w:rPr>
          <w:rStyle w:val="StyleUnderline"/>
        </w:rPr>
        <w:t>The</w:t>
      </w:r>
      <w:r w:rsidRPr="00CD32E4">
        <w:rPr>
          <w:sz w:val="14"/>
        </w:rPr>
        <w:t xml:space="preserve"> </w:t>
      </w:r>
      <w:r w:rsidRPr="00CD32E4">
        <w:rPr>
          <w:rStyle w:val="Emphasis"/>
        </w:rPr>
        <w:t>threat</w:t>
      </w:r>
      <w:r w:rsidRPr="00CD32E4">
        <w:rPr>
          <w:sz w:val="14"/>
        </w:rPr>
        <w:t xml:space="preserve"> </w:t>
      </w:r>
      <w:r w:rsidRPr="00CD32E4">
        <w:rPr>
          <w:rStyle w:val="StyleUnderline"/>
        </w:rPr>
        <w:t xml:space="preserve">of </w:t>
      </w:r>
      <w:r w:rsidRPr="009D5678">
        <w:rPr>
          <w:rStyle w:val="StyleUnderline"/>
          <w:highlight w:val="cyan"/>
        </w:rPr>
        <w:t>sequestration</w:t>
      </w:r>
      <w:r w:rsidRPr="009D5678">
        <w:rPr>
          <w:sz w:val="14"/>
          <w:highlight w:val="cyan"/>
        </w:rPr>
        <w:t xml:space="preserve"> </w:t>
      </w:r>
      <w:r w:rsidRPr="009D5678">
        <w:rPr>
          <w:rStyle w:val="Emphasis"/>
          <w:highlight w:val="cyan"/>
        </w:rPr>
        <w:t>looms</w:t>
      </w:r>
      <w:r w:rsidRPr="00CD32E4">
        <w:rPr>
          <w:rStyle w:val="Emphasis"/>
        </w:rPr>
        <w:t xml:space="preserve"> over the nation</w:t>
      </w:r>
      <w:r w:rsidRPr="00CD32E4">
        <w:rPr>
          <w:sz w:val="14"/>
        </w:rPr>
        <w:t xml:space="preserve">, but alarm bells are not yet ringing in Washington. </w:t>
      </w:r>
      <w:r w:rsidRPr="00CD32E4">
        <w:rPr>
          <w:rStyle w:val="StyleUnderline"/>
        </w:rPr>
        <w:t>Unless Congress and the White House</w:t>
      </w:r>
      <w:r w:rsidRPr="00CD32E4">
        <w:rPr>
          <w:sz w:val="14"/>
        </w:rPr>
        <w:t xml:space="preserve"> </w:t>
      </w:r>
      <w:r w:rsidRPr="00CD32E4">
        <w:rPr>
          <w:rStyle w:val="StyleUnderline"/>
        </w:rPr>
        <w:t>take action,</w:t>
      </w:r>
      <w:r w:rsidRPr="00CD32E4">
        <w:rPr>
          <w:sz w:val="14"/>
        </w:rPr>
        <w:t xml:space="preserve"> </w:t>
      </w:r>
      <w:r w:rsidRPr="00CD32E4">
        <w:rPr>
          <w:rStyle w:val="Emphasis"/>
        </w:rPr>
        <w:t>across-the-board cuts</w:t>
      </w:r>
      <w:r w:rsidRPr="00CD32E4">
        <w:rPr>
          <w:sz w:val="14"/>
        </w:rPr>
        <w:t xml:space="preserve"> </w:t>
      </w:r>
      <w:r w:rsidRPr="00CD32E4">
        <w:rPr>
          <w:rStyle w:val="StyleUnderline"/>
        </w:rPr>
        <w:t>will hit the military</w:t>
      </w:r>
      <w:r w:rsidRPr="00CD32E4">
        <w:rPr>
          <w:sz w:val="14"/>
        </w:rPr>
        <w:t xml:space="preserve"> and the rest of the federal government </w:t>
      </w:r>
      <w:r w:rsidRPr="00CD32E4">
        <w:rPr>
          <w:rStyle w:val="StyleUnderline"/>
        </w:rPr>
        <w:t>in January 2020</w:t>
      </w:r>
      <w:r w:rsidRPr="00CD32E4">
        <w:rPr>
          <w:sz w:val="14"/>
        </w:rPr>
        <w:t>. Negotiations have begun on a two-year spending deal to avert more than $300 billion of spending reductions imposed by the Budget Control Act, but no progress has been made. The president himself recently scorned the idea of a budget deal, tweeting that a spending deal is “not happening!”</w:t>
      </w:r>
    </w:p>
    <w:p w14:paraId="4748405E" w14:textId="2AA180E3" w:rsidR="00CD32E4" w:rsidRPr="00CD32E4" w:rsidRDefault="00CD32E4" w:rsidP="00CD32E4">
      <w:pPr>
        <w:rPr>
          <w:sz w:val="14"/>
        </w:rPr>
      </w:pPr>
      <w:r w:rsidRPr="00CD32E4">
        <w:rPr>
          <w:rStyle w:val="StyleUnderline"/>
        </w:rPr>
        <w:t xml:space="preserve">The </w:t>
      </w:r>
      <w:r w:rsidRPr="009D5678">
        <w:rPr>
          <w:rStyle w:val="StyleUnderline"/>
          <w:highlight w:val="cyan"/>
        </w:rPr>
        <w:t>2020 sequester would be</w:t>
      </w:r>
      <w:r w:rsidRPr="009D5678">
        <w:rPr>
          <w:sz w:val="14"/>
          <w:highlight w:val="cyan"/>
        </w:rPr>
        <w:t xml:space="preserve"> </w:t>
      </w:r>
      <w:r w:rsidRPr="009D5678">
        <w:rPr>
          <w:rStyle w:val="Emphasis"/>
          <w:highlight w:val="cyan"/>
        </w:rPr>
        <w:t>twice as large as</w:t>
      </w:r>
      <w:r w:rsidRPr="00CD32E4">
        <w:rPr>
          <w:rStyle w:val="Emphasis"/>
        </w:rPr>
        <w:t xml:space="preserve"> the one in </w:t>
      </w:r>
      <w:r w:rsidRPr="009D5678">
        <w:rPr>
          <w:rStyle w:val="Emphasis"/>
          <w:highlight w:val="cyan"/>
        </w:rPr>
        <w:t>2013</w:t>
      </w:r>
      <w:r w:rsidRPr="009D5678">
        <w:rPr>
          <w:sz w:val="14"/>
          <w:highlight w:val="cyan"/>
        </w:rPr>
        <w:t xml:space="preserve">, </w:t>
      </w:r>
      <w:r w:rsidRPr="009D5678">
        <w:rPr>
          <w:rStyle w:val="StyleUnderline"/>
          <w:highlight w:val="cyan"/>
        </w:rPr>
        <w:t>from which</w:t>
      </w:r>
      <w:r w:rsidRPr="00CD32E4">
        <w:rPr>
          <w:rStyle w:val="StyleUnderline"/>
        </w:rPr>
        <w:t xml:space="preserve"> military </w:t>
      </w:r>
      <w:r w:rsidRPr="009D5678">
        <w:rPr>
          <w:rStyle w:val="StyleUnderline"/>
          <w:highlight w:val="cyan"/>
        </w:rPr>
        <w:t>readiness</w:t>
      </w:r>
      <w:r w:rsidRPr="009D5678">
        <w:rPr>
          <w:sz w:val="14"/>
          <w:highlight w:val="cyan"/>
        </w:rPr>
        <w:t xml:space="preserve"> </w:t>
      </w:r>
      <w:r w:rsidRPr="009D5678">
        <w:rPr>
          <w:rStyle w:val="Emphasis"/>
          <w:highlight w:val="cyan"/>
        </w:rPr>
        <w:t>has</w:t>
      </w:r>
      <w:r w:rsidRPr="00CD32E4">
        <w:rPr>
          <w:rStyle w:val="Emphasis"/>
        </w:rPr>
        <w:t xml:space="preserve"> still </w:t>
      </w:r>
      <w:r w:rsidRPr="009D5678">
        <w:rPr>
          <w:rStyle w:val="Emphasis"/>
          <w:highlight w:val="cyan"/>
        </w:rPr>
        <w:t>not recovered</w:t>
      </w:r>
      <w:r w:rsidRPr="00CD32E4">
        <w:rPr>
          <w:sz w:val="14"/>
        </w:rPr>
        <w:t xml:space="preserve">. </w:t>
      </w:r>
      <w:r w:rsidRPr="00CD32E4">
        <w:rPr>
          <w:rStyle w:val="StyleUnderline"/>
        </w:rPr>
        <w:t>As</w:t>
      </w:r>
      <w:r w:rsidRPr="00CD32E4">
        <w:rPr>
          <w:sz w:val="14"/>
        </w:rPr>
        <w:t xml:space="preserve"> former Secretary of Defense Jim </w:t>
      </w:r>
      <w:r w:rsidRPr="009D5678">
        <w:rPr>
          <w:rStyle w:val="StyleUnderline"/>
          <w:highlight w:val="cyan"/>
        </w:rPr>
        <w:t xml:space="preserve">Mattis noted, </w:t>
      </w:r>
      <w:r w:rsidRPr="009D5678">
        <w:rPr>
          <w:rStyle w:val="Emphasis"/>
          <w:highlight w:val="cyan"/>
        </w:rPr>
        <w:t>“No enemy</w:t>
      </w:r>
      <w:r w:rsidRPr="00CD32E4">
        <w:rPr>
          <w:rStyle w:val="Emphasis"/>
        </w:rPr>
        <w:t xml:space="preserve"> in the field </w:t>
      </w:r>
      <w:r w:rsidRPr="009D5678">
        <w:rPr>
          <w:rStyle w:val="Emphasis"/>
          <w:highlight w:val="cyan"/>
        </w:rPr>
        <w:t>has done more</w:t>
      </w:r>
      <w:r w:rsidRPr="009D5678">
        <w:rPr>
          <w:rStyle w:val="StyleUnderline"/>
          <w:highlight w:val="cyan"/>
        </w:rPr>
        <w:t xml:space="preserve"> to harm</w:t>
      </w:r>
      <w:r w:rsidRPr="00CD32E4">
        <w:rPr>
          <w:sz w:val="14"/>
        </w:rPr>
        <w:t xml:space="preserve"> the combat </w:t>
      </w:r>
      <w:r w:rsidRPr="009D5678">
        <w:rPr>
          <w:rStyle w:val="StyleUnderline"/>
          <w:highlight w:val="cyan"/>
        </w:rPr>
        <w:t>readiness</w:t>
      </w:r>
      <w:r w:rsidRPr="00CD32E4">
        <w:rPr>
          <w:sz w:val="14"/>
        </w:rPr>
        <w:t xml:space="preserve"> of our military </w:t>
      </w:r>
      <w:r w:rsidRPr="009D5678">
        <w:rPr>
          <w:rStyle w:val="StyleUnderline"/>
          <w:highlight w:val="cyan"/>
        </w:rPr>
        <w:t>than sequestration.”</w:t>
      </w:r>
      <w:r w:rsidRPr="00CD32E4">
        <w:rPr>
          <w:sz w:val="14"/>
        </w:rPr>
        <w:t xml:space="preserve"> A </w:t>
      </w:r>
      <w:r w:rsidRPr="009D5678">
        <w:rPr>
          <w:rStyle w:val="StyleUnderline"/>
          <w:highlight w:val="cyan"/>
        </w:rPr>
        <w:t>2020</w:t>
      </w:r>
      <w:r w:rsidRPr="009D5678">
        <w:rPr>
          <w:sz w:val="14"/>
          <w:highlight w:val="cyan"/>
        </w:rPr>
        <w:t xml:space="preserve"> </w:t>
      </w:r>
      <w:r w:rsidRPr="009D5678">
        <w:rPr>
          <w:rStyle w:val="StyleUnderline"/>
          <w:highlight w:val="cyan"/>
        </w:rPr>
        <w:t>sequester</w:t>
      </w:r>
      <w:r w:rsidRPr="00CD32E4">
        <w:rPr>
          <w:sz w:val="14"/>
        </w:rPr>
        <w:t xml:space="preserve"> of defense spending </w:t>
      </w:r>
      <w:r w:rsidRPr="009D5678">
        <w:rPr>
          <w:rStyle w:val="StyleUnderline"/>
          <w:highlight w:val="cyan"/>
        </w:rPr>
        <w:t>would</w:t>
      </w:r>
      <w:r w:rsidRPr="00CD32E4">
        <w:rPr>
          <w:sz w:val="14"/>
        </w:rPr>
        <w:t xml:space="preserve"> essentially </w:t>
      </w:r>
      <w:r w:rsidRPr="009D5678">
        <w:rPr>
          <w:rStyle w:val="Emphasis"/>
          <w:highlight w:val="cyan"/>
        </w:rPr>
        <w:t>reverse all</w:t>
      </w:r>
      <w:r w:rsidRPr="00CD32E4">
        <w:rPr>
          <w:rStyle w:val="Emphasis"/>
        </w:rPr>
        <w:t xml:space="preserve"> the readiness </w:t>
      </w:r>
      <w:r w:rsidRPr="009D5678">
        <w:rPr>
          <w:rStyle w:val="Emphasis"/>
          <w:highlight w:val="cyan"/>
        </w:rPr>
        <w:t>gains</w:t>
      </w:r>
      <w:r w:rsidRPr="00CD32E4">
        <w:rPr>
          <w:rStyle w:val="Emphasis"/>
        </w:rPr>
        <w:t xml:space="preserve"> achieved </w:t>
      </w:r>
      <w:r w:rsidRPr="009D5678">
        <w:rPr>
          <w:rStyle w:val="Emphasis"/>
          <w:highlight w:val="cyan"/>
        </w:rPr>
        <w:t>in 2018 and</w:t>
      </w:r>
      <w:r w:rsidRPr="00CD32E4">
        <w:rPr>
          <w:rStyle w:val="Emphasis"/>
        </w:rPr>
        <w:t xml:space="preserve"> 20</w:t>
      </w:r>
      <w:r w:rsidRPr="009D5678">
        <w:rPr>
          <w:rStyle w:val="Emphasis"/>
          <w:highlight w:val="cyan"/>
        </w:rPr>
        <w:t>19</w:t>
      </w:r>
      <w:r w:rsidRPr="00CD32E4">
        <w:rPr>
          <w:sz w:val="14"/>
        </w:rPr>
        <w:t xml:space="preserve">. </w:t>
      </w:r>
      <w:r w:rsidRPr="00CD32E4">
        <w:rPr>
          <w:rStyle w:val="StyleUnderline"/>
        </w:rPr>
        <w:t>According to</w:t>
      </w:r>
      <w:r w:rsidRPr="00CD32E4">
        <w:rPr>
          <w:sz w:val="14"/>
        </w:rPr>
        <w:t xml:space="preserve"> Acting Secretary of Defense Pat </w:t>
      </w:r>
      <w:r w:rsidRPr="00CD32E4">
        <w:rPr>
          <w:rStyle w:val="StyleUnderline"/>
        </w:rPr>
        <w:t xml:space="preserve">Shanahan, </w:t>
      </w:r>
      <w:r w:rsidRPr="009D5678">
        <w:rPr>
          <w:rStyle w:val="StyleUnderline"/>
          <w:highlight w:val="cyan"/>
        </w:rPr>
        <w:t>it would</w:t>
      </w:r>
      <w:r w:rsidRPr="00CD32E4">
        <w:rPr>
          <w:rStyle w:val="StyleUnderline"/>
        </w:rPr>
        <w:t xml:space="preserve"> represent</w:t>
      </w:r>
      <w:r w:rsidRPr="00CD32E4">
        <w:rPr>
          <w:sz w:val="14"/>
        </w:rPr>
        <w:t xml:space="preserve"> </w:t>
      </w:r>
      <w:r w:rsidRPr="00CD32E4">
        <w:rPr>
          <w:rStyle w:val="Emphasis"/>
        </w:rPr>
        <w:t xml:space="preserve">“the </w:t>
      </w:r>
      <w:r w:rsidRPr="009D5678">
        <w:rPr>
          <w:rStyle w:val="Emphasis"/>
          <w:highlight w:val="cyan"/>
        </w:rPr>
        <w:t>undo</w:t>
      </w:r>
      <w:r w:rsidRPr="00CD32E4">
        <w:rPr>
          <w:rStyle w:val="Emphasis"/>
        </w:rPr>
        <w:t xml:space="preserve">ing of the </w:t>
      </w:r>
      <w:r w:rsidRPr="009D5678">
        <w:rPr>
          <w:rStyle w:val="Emphasis"/>
          <w:highlight w:val="cyan"/>
        </w:rPr>
        <w:t>National Defense Strategy.</w:t>
      </w:r>
      <w:r w:rsidRPr="00CD32E4">
        <w:rPr>
          <w:rStyle w:val="Emphasis"/>
        </w:rPr>
        <w:t>”</w:t>
      </w:r>
      <w:r w:rsidRPr="00CD32E4">
        <w:rPr>
          <w:sz w:val="14"/>
        </w:rPr>
        <w:t xml:space="preserve"> The </w:t>
      </w:r>
      <w:r w:rsidRPr="00CD32E4">
        <w:rPr>
          <w:rStyle w:val="StyleUnderline"/>
        </w:rPr>
        <w:t>sequester would cut $20 billion from the Navy</w:t>
      </w:r>
      <w:r w:rsidRPr="00CD32E4">
        <w:rPr>
          <w:sz w:val="14"/>
        </w:rPr>
        <w:t xml:space="preserve"> </w:t>
      </w:r>
      <w:r w:rsidRPr="00CD32E4">
        <w:rPr>
          <w:rStyle w:val="StyleUnderline"/>
        </w:rPr>
        <w:t xml:space="preserve">and $29 billion from the Air Force, cause the Marine Corps to </w:t>
      </w:r>
      <w:r w:rsidRPr="00CD32E4">
        <w:rPr>
          <w:rStyle w:val="Emphasis"/>
        </w:rPr>
        <w:t>“stall,”</w:t>
      </w:r>
      <w:r w:rsidRPr="00CD32E4">
        <w:rPr>
          <w:sz w:val="14"/>
        </w:rPr>
        <w:t xml:space="preserve"> </w:t>
      </w:r>
      <w:r w:rsidRPr="00CD32E4">
        <w:rPr>
          <w:rStyle w:val="StyleUnderline"/>
        </w:rPr>
        <w:t xml:space="preserve">and </w:t>
      </w:r>
      <w:r w:rsidRPr="00CD32E4">
        <w:rPr>
          <w:rStyle w:val="Emphasis"/>
        </w:rPr>
        <w:t>halt</w:t>
      </w:r>
      <w:r w:rsidRPr="00CD32E4">
        <w:rPr>
          <w:sz w:val="14"/>
        </w:rPr>
        <w:t xml:space="preserve"> or disrupt </w:t>
      </w:r>
      <w:r w:rsidRPr="00CD32E4">
        <w:rPr>
          <w:rStyle w:val="StyleUnderline"/>
        </w:rPr>
        <w:t xml:space="preserve">118 Army programs. </w:t>
      </w:r>
      <w:r w:rsidRPr="009D5678">
        <w:rPr>
          <w:rStyle w:val="StyleUnderline"/>
          <w:highlight w:val="cyan"/>
        </w:rPr>
        <w:t>According to</w:t>
      </w:r>
      <w:r w:rsidRPr="00CD32E4">
        <w:rPr>
          <w:sz w:val="14"/>
        </w:rPr>
        <w:t xml:space="preserve"> Gen. Mark </w:t>
      </w:r>
      <w:r w:rsidRPr="009D5678">
        <w:rPr>
          <w:rStyle w:val="StyleUnderline"/>
          <w:highlight w:val="cyan"/>
        </w:rPr>
        <w:t>Milley</w:t>
      </w:r>
      <w:r w:rsidRPr="00CD32E4">
        <w:rPr>
          <w:sz w:val="14"/>
        </w:rPr>
        <w:t xml:space="preserve">, nominated to be chairman of the Joint Chiefs, a </w:t>
      </w:r>
      <w:r w:rsidRPr="00CD32E4">
        <w:rPr>
          <w:rStyle w:val="StyleUnderline"/>
        </w:rPr>
        <w:t xml:space="preserve">2020 </w:t>
      </w:r>
      <w:r w:rsidRPr="009D5678">
        <w:rPr>
          <w:rStyle w:val="StyleUnderline"/>
          <w:highlight w:val="cyan"/>
        </w:rPr>
        <w:t>sequester would</w:t>
      </w:r>
      <w:r w:rsidRPr="00CD32E4">
        <w:rPr>
          <w:rStyle w:val="StyleUnderline"/>
        </w:rPr>
        <w:t xml:space="preserve"> “</w:t>
      </w:r>
      <w:r w:rsidRPr="009D5678">
        <w:rPr>
          <w:rStyle w:val="StyleUnderline"/>
          <w:highlight w:val="cyan"/>
        </w:rPr>
        <w:t>place the</w:t>
      </w:r>
      <w:r w:rsidRPr="009D5678">
        <w:rPr>
          <w:sz w:val="14"/>
          <w:highlight w:val="cyan"/>
        </w:rPr>
        <w:t xml:space="preserve"> </w:t>
      </w:r>
      <w:r w:rsidRPr="009D5678">
        <w:rPr>
          <w:rStyle w:val="Emphasis"/>
          <w:highlight w:val="cyan"/>
        </w:rPr>
        <w:t>U</w:t>
      </w:r>
      <w:r w:rsidRPr="00CD32E4">
        <w:rPr>
          <w:sz w:val="14"/>
        </w:rPr>
        <w:t xml:space="preserve">nited </w:t>
      </w:r>
      <w:r w:rsidRPr="009D5678">
        <w:rPr>
          <w:rStyle w:val="Emphasis"/>
          <w:highlight w:val="cyan"/>
        </w:rPr>
        <w:t>S</w:t>
      </w:r>
      <w:r w:rsidRPr="00CD32E4">
        <w:rPr>
          <w:sz w:val="14"/>
        </w:rPr>
        <w:t xml:space="preserve">tates of America </w:t>
      </w:r>
      <w:r w:rsidRPr="009D5678">
        <w:rPr>
          <w:rStyle w:val="Emphasis"/>
          <w:highlight w:val="cyan"/>
        </w:rPr>
        <w:t>at great risk.”</w:t>
      </w:r>
    </w:p>
    <w:p w14:paraId="54BAFEFF" w14:textId="5909A666" w:rsidR="009B06B7" w:rsidRDefault="009B06B7" w:rsidP="009B06B7">
      <w:pPr>
        <w:pStyle w:val="Heading3"/>
      </w:pPr>
      <w:r>
        <w:t>A2: Turn---Impeachment</w:t>
      </w:r>
    </w:p>
    <w:p w14:paraId="1A8927D7" w14:textId="290179E3" w:rsidR="000E07C0" w:rsidRDefault="000E07C0" w:rsidP="000E07C0">
      <w:pPr>
        <w:pStyle w:val="Heading4"/>
        <w:rPr>
          <w:u w:val="single"/>
        </w:rPr>
      </w:pPr>
      <w:r>
        <w:t xml:space="preserve">No internal link – impeachment </w:t>
      </w:r>
      <w:r>
        <w:rPr>
          <w:u w:val="single"/>
        </w:rPr>
        <w:t>dies in the Senate</w:t>
      </w:r>
    </w:p>
    <w:p w14:paraId="7C516E61" w14:textId="77777777" w:rsidR="000E07C0" w:rsidRPr="00E73560" w:rsidRDefault="000E07C0" w:rsidP="000E07C0">
      <w:r>
        <w:rPr>
          <w:rStyle w:val="Style13ptBold"/>
        </w:rPr>
        <w:t xml:space="preserve">Ward 6/4 </w:t>
      </w:r>
      <w:r w:rsidRPr="00E73560">
        <w:t>---- Jon, Senior Political Correspondent for Yahoo News, “Impeachment fever will test Pelosi's grip as Congress returns this week,” Yahoo News, 2019, https://news.yahoo.com/impeachment-fever-will-test-pelosis-grip-as-congress-returns-this-week-091500631.html</w:t>
      </w:r>
    </w:p>
    <w:p w14:paraId="5B0480B7" w14:textId="77777777" w:rsidR="000E07C0" w:rsidRPr="00E73560" w:rsidRDefault="000E07C0" w:rsidP="000E07C0"/>
    <w:p w14:paraId="022FDC3E" w14:textId="77777777" w:rsidR="000E07C0" w:rsidRPr="000E07C0" w:rsidRDefault="000E07C0" w:rsidP="000E07C0">
      <w:pPr>
        <w:rPr>
          <w:sz w:val="14"/>
        </w:rPr>
      </w:pPr>
      <w:r w:rsidRPr="009D5678">
        <w:rPr>
          <w:rStyle w:val="StyleUnderline"/>
          <w:highlight w:val="cyan"/>
        </w:rPr>
        <w:t>Pelosi’s concern is</w:t>
      </w:r>
      <w:r w:rsidRPr="000E07C0">
        <w:rPr>
          <w:sz w:val="14"/>
        </w:rPr>
        <w:t xml:space="preserve"> that an </w:t>
      </w:r>
      <w:r w:rsidRPr="009D5678">
        <w:rPr>
          <w:rStyle w:val="StyleUnderline"/>
          <w:highlight w:val="cyan"/>
        </w:rPr>
        <w:t>impeachment</w:t>
      </w:r>
      <w:r w:rsidRPr="000E07C0">
        <w:rPr>
          <w:sz w:val="14"/>
        </w:rPr>
        <w:t xml:space="preserve"> proceeding </w:t>
      </w:r>
      <w:r w:rsidRPr="009D5678">
        <w:rPr>
          <w:rStyle w:val="StyleUnderline"/>
          <w:highlight w:val="cyan"/>
        </w:rPr>
        <w:t xml:space="preserve">in the House would “allow Trump to </w:t>
      </w:r>
      <w:r w:rsidRPr="009D5678">
        <w:rPr>
          <w:rStyle w:val="Emphasis"/>
          <w:highlight w:val="cyan"/>
        </w:rPr>
        <w:t>play it off as a reality show</w:t>
      </w:r>
      <w:r w:rsidRPr="000E07C0">
        <w:rPr>
          <w:rStyle w:val="Emphasis"/>
        </w:rPr>
        <w:t xml:space="preserve"> event</w:t>
      </w:r>
      <w:r w:rsidRPr="000E07C0">
        <w:rPr>
          <w:rStyle w:val="StyleUnderline"/>
        </w:rPr>
        <w:t>,” Kane said.</w:t>
      </w:r>
    </w:p>
    <w:p w14:paraId="0120EEF3" w14:textId="77777777" w:rsidR="000E07C0" w:rsidRPr="000E07C0" w:rsidRDefault="000E07C0" w:rsidP="000E07C0">
      <w:pPr>
        <w:rPr>
          <w:sz w:val="14"/>
        </w:rPr>
      </w:pPr>
      <w:r w:rsidRPr="000E07C0">
        <w:rPr>
          <w:rStyle w:val="StyleUnderline"/>
        </w:rPr>
        <w:t xml:space="preserve">If the House votes to impeach Trump, there would be a trial </w:t>
      </w:r>
      <w:r w:rsidRPr="009D5678">
        <w:rPr>
          <w:rStyle w:val="StyleUnderline"/>
          <w:highlight w:val="cyan"/>
        </w:rPr>
        <w:t>in the Senate</w:t>
      </w:r>
      <w:r w:rsidRPr="000E07C0">
        <w:rPr>
          <w:rStyle w:val="StyleUnderline"/>
        </w:rPr>
        <w:t xml:space="preserve">, where the </w:t>
      </w:r>
      <w:r w:rsidRPr="009D5678">
        <w:rPr>
          <w:rStyle w:val="Emphasis"/>
          <w:highlight w:val="cyan"/>
        </w:rPr>
        <w:t>Republicans hold a</w:t>
      </w:r>
      <w:r w:rsidRPr="000E07C0">
        <w:rPr>
          <w:rStyle w:val="Emphasis"/>
        </w:rPr>
        <w:t xml:space="preserve"> 53-47 </w:t>
      </w:r>
      <w:r w:rsidRPr="009D5678">
        <w:rPr>
          <w:rStyle w:val="Emphasis"/>
          <w:highlight w:val="cyan"/>
        </w:rPr>
        <w:t>majority</w:t>
      </w:r>
      <w:r w:rsidRPr="000E07C0">
        <w:rPr>
          <w:sz w:val="14"/>
        </w:rPr>
        <w:t>.</w:t>
      </w:r>
    </w:p>
    <w:p w14:paraId="677B8B23" w14:textId="77777777" w:rsidR="000E07C0" w:rsidRPr="000E07C0" w:rsidRDefault="000E07C0" w:rsidP="000E07C0">
      <w:pPr>
        <w:rPr>
          <w:rStyle w:val="StyleUnderline"/>
        </w:rPr>
      </w:pPr>
      <w:r w:rsidRPr="000E07C0">
        <w:rPr>
          <w:rStyle w:val="StyleUnderline"/>
        </w:rPr>
        <w:t>“They</w:t>
      </w:r>
      <w:r w:rsidRPr="000E07C0">
        <w:rPr>
          <w:sz w:val="14"/>
        </w:rPr>
        <w:t xml:space="preserve"> </w:t>
      </w:r>
      <w:r w:rsidRPr="000E07C0">
        <w:rPr>
          <w:rStyle w:val="Emphasis"/>
        </w:rPr>
        <w:t>know</w:t>
      </w:r>
      <w:r w:rsidRPr="000E07C0">
        <w:rPr>
          <w:sz w:val="14"/>
        </w:rPr>
        <w:t xml:space="preserve"> </w:t>
      </w:r>
      <w:r w:rsidRPr="009D5678">
        <w:rPr>
          <w:rStyle w:val="StyleUnderline"/>
          <w:highlight w:val="cyan"/>
        </w:rPr>
        <w:t xml:space="preserve">the </w:t>
      </w:r>
      <w:r w:rsidRPr="009D5678">
        <w:rPr>
          <w:rStyle w:val="Emphasis"/>
          <w:highlight w:val="cyan"/>
        </w:rPr>
        <w:t>Senate is going to</w:t>
      </w:r>
      <w:r w:rsidRPr="000E07C0">
        <w:rPr>
          <w:rStyle w:val="Emphasis"/>
        </w:rPr>
        <w:t xml:space="preserve"> end in </w:t>
      </w:r>
      <w:r w:rsidRPr="009D5678">
        <w:rPr>
          <w:rStyle w:val="Emphasis"/>
          <w:highlight w:val="cyan"/>
        </w:rPr>
        <w:t>deadlock</w:t>
      </w:r>
      <w:r w:rsidRPr="000E07C0">
        <w:rPr>
          <w:sz w:val="14"/>
        </w:rPr>
        <w:t xml:space="preserve">, and </w:t>
      </w:r>
      <w:r w:rsidRPr="009D5678">
        <w:rPr>
          <w:rStyle w:val="StyleUnderline"/>
          <w:highlight w:val="cyan"/>
        </w:rPr>
        <w:t>you would have</w:t>
      </w:r>
      <w:r w:rsidRPr="000E07C0">
        <w:rPr>
          <w:rStyle w:val="StyleUnderline"/>
        </w:rPr>
        <w:t xml:space="preserve"> essentially </w:t>
      </w:r>
      <w:r w:rsidRPr="009D5678">
        <w:rPr>
          <w:rStyle w:val="StyleUnderline"/>
          <w:highlight w:val="cyan"/>
        </w:rPr>
        <w:t>a symbolic rebuke</w:t>
      </w:r>
      <w:r w:rsidRPr="000E07C0">
        <w:rPr>
          <w:sz w:val="14"/>
        </w:rPr>
        <w:t xml:space="preserve"> of the president </w:t>
      </w:r>
      <w:r w:rsidRPr="009D5678">
        <w:rPr>
          <w:rStyle w:val="Emphasis"/>
          <w:highlight w:val="cyan"/>
        </w:rPr>
        <w:t>that wouldn't go anywhere</w:t>
      </w:r>
      <w:r w:rsidRPr="000E07C0">
        <w:rPr>
          <w:rStyle w:val="Emphasis"/>
        </w:rPr>
        <w:t xml:space="preserve"> in terms of actually removing him from office</w:t>
      </w:r>
      <w:r w:rsidRPr="000E07C0">
        <w:rPr>
          <w:sz w:val="14"/>
        </w:rPr>
        <w:t xml:space="preserve">, </w:t>
      </w:r>
      <w:r w:rsidRPr="000E07C0">
        <w:rPr>
          <w:rStyle w:val="StyleUnderline"/>
        </w:rPr>
        <w:t>and politically it might not be very good for Democrats</w:t>
      </w:r>
      <w:r w:rsidRPr="000E07C0">
        <w:rPr>
          <w:sz w:val="14"/>
        </w:rPr>
        <w:t xml:space="preserve"> either,” </w:t>
      </w:r>
      <w:r w:rsidRPr="000E07C0">
        <w:rPr>
          <w:rStyle w:val="StyleUnderline"/>
        </w:rPr>
        <w:t>he said.</w:t>
      </w:r>
    </w:p>
    <w:p w14:paraId="0995AAA9" w14:textId="77777777" w:rsidR="000E07C0" w:rsidRPr="000E07C0" w:rsidRDefault="000E07C0" w:rsidP="000E07C0">
      <w:pPr>
        <w:rPr>
          <w:rStyle w:val="StyleUnderline"/>
        </w:rPr>
      </w:pPr>
      <w:r w:rsidRPr="000E07C0">
        <w:rPr>
          <w:sz w:val="14"/>
        </w:rPr>
        <w:t xml:space="preserve">And so, at the moment, Kane said, </w:t>
      </w:r>
      <w:r w:rsidRPr="000E07C0">
        <w:rPr>
          <w:rStyle w:val="StyleUnderline"/>
        </w:rPr>
        <w:t xml:space="preserve">Pelosi’s challenge is that </w:t>
      </w:r>
      <w:r w:rsidRPr="009D5678">
        <w:rPr>
          <w:rStyle w:val="StyleUnderline"/>
          <w:highlight w:val="cyan"/>
        </w:rPr>
        <w:t>the country is</w:t>
      </w:r>
      <w:r w:rsidRPr="009D5678">
        <w:rPr>
          <w:sz w:val="14"/>
          <w:highlight w:val="cyan"/>
        </w:rPr>
        <w:t xml:space="preserve"> </w:t>
      </w:r>
      <w:r w:rsidRPr="009D5678">
        <w:rPr>
          <w:rStyle w:val="Emphasis"/>
          <w:highlight w:val="cyan"/>
        </w:rPr>
        <w:t>not persuaded</w:t>
      </w:r>
      <w:r w:rsidRPr="000E07C0">
        <w:rPr>
          <w:sz w:val="14"/>
        </w:rPr>
        <w:t xml:space="preserve"> that </w:t>
      </w:r>
      <w:r w:rsidRPr="000E07C0">
        <w:rPr>
          <w:rStyle w:val="StyleUnderline"/>
        </w:rPr>
        <w:t xml:space="preserve">impeachment is needed </w:t>
      </w:r>
      <w:r w:rsidRPr="009D5678">
        <w:rPr>
          <w:rStyle w:val="StyleUnderline"/>
          <w:highlight w:val="cyan"/>
        </w:rPr>
        <w:t xml:space="preserve">and there are </w:t>
      </w:r>
      <w:r w:rsidRPr="009D5678">
        <w:rPr>
          <w:rStyle w:val="Emphasis"/>
          <w:highlight w:val="cyan"/>
        </w:rPr>
        <w:t>doubts</w:t>
      </w:r>
      <w:r w:rsidRPr="000E07C0">
        <w:rPr>
          <w:sz w:val="14"/>
        </w:rPr>
        <w:t xml:space="preserve"> </w:t>
      </w:r>
      <w:r w:rsidRPr="000557F6">
        <w:rPr>
          <w:rStyle w:val="StyleUnderline"/>
        </w:rPr>
        <w:t>about</w:t>
      </w:r>
      <w:r w:rsidRPr="000E07C0">
        <w:rPr>
          <w:sz w:val="14"/>
        </w:rPr>
        <w:t xml:space="preserve"> </w:t>
      </w:r>
      <w:r w:rsidRPr="009D5678">
        <w:rPr>
          <w:rStyle w:val="StyleUnderline"/>
          <w:highlight w:val="cyan"/>
        </w:rPr>
        <w:t>whether there’s</w:t>
      </w:r>
      <w:r w:rsidRPr="000E07C0">
        <w:rPr>
          <w:rStyle w:val="StyleUnderline"/>
        </w:rPr>
        <w:t xml:space="preserve"> enough of </w:t>
      </w:r>
      <w:r w:rsidRPr="009D5678">
        <w:rPr>
          <w:rStyle w:val="StyleUnderline"/>
          <w:highlight w:val="cyan"/>
        </w:rPr>
        <w:t>a case</w:t>
      </w:r>
      <w:r w:rsidRPr="000E07C0">
        <w:rPr>
          <w:rStyle w:val="StyleUnderline"/>
        </w:rPr>
        <w:t xml:space="preserve"> for Democrats to make.</w:t>
      </w:r>
    </w:p>
    <w:p w14:paraId="4DC0B9CF" w14:textId="77777777" w:rsidR="000E07C0" w:rsidRPr="000E07C0" w:rsidRDefault="000E07C0" w:rsidP="000E07C0">
      <w:pPr>
        <w:rPr>
          <w:sz w:val="14"/>
        </w:rPr>
      </w:pPr>
      <w:r w:rsidRPr="000E07C0">
        <w:rPr>
          <w:rStyle w:val="StyleUnderline"/>
        </w:rPr>
        <w:t xml:space="preserve">“She keeps saying </w:t>
      </w:r>
      <w:r w:rsidRPr="009D5678">
        <w:rPr>
          <w:rStyle w:val="StyleUnderline"/>
          <w:highlight w:val="cyan"/>
        </w:rPr>
        <w:t>this has to be</w:t>
      </w:r>
      <w:r w:rsidRPr="000E07C0">
        <w:rPr>
          <w:sz w:val="14"/>
        </w:rPr>
        <w:t xml:space="preserve"> an </w:t>
      </w:r>
      <w:r w:rsidRPr="009D5678">
        <w:rPr>
          <w:rStyle w:val="Emphasis"/>
          <w:highlight w:val="cyan"/>
        </w:rPr>
        <w:t>overwhelmingly</w:t>
      </w:r>
      <w:r w:rsidRPr="000E07C0">
        <w:rPr>
          <w:sz w:val="14"/>
        </w:rPr>
        <w:t xml:space="preserve"> compelling case,” </w:t>
      </w:r>
      <w:r w:rsidRPr="000E07C0">
        <w:rPr>
          <w:rStyle w:val="StyleUnderline"/>
        </w:rPr>
        <w:t xml:space="preserve">Kane said. “Right now, </w:t>
      </w:r>
      <w:r w:rsidRPr="009D5678">
        <w:rPr>
          <w:rStyle w:val="StyleUnderline"/>
          <w:highlight w:val="cyan"/>
        </w:rPr>
        <w:t>it is</w:t>
      </w:r>
      <w:r w:rsidRPr="000E07C0">
        <w:rPr>
          <w:rStyle w:val="StyleUnderline"/>
        </w:rPr>
        <w:t xml:space="preserve"> a</w:t>
      </w:r>
      <w:r w:rsidRPr="000E07C0">
        <w:rPr>
          <w:sz w:val="14"/>
        </w:rPr>
        <w:t xml:space="preserve"> case in which the underlying </w:t>
      </w:r>
      <w:r w:rsidRPr="000E07C0">
        <w:rPr>
          <w:rStyle w:val="StyleUnderline"/>
        </w:rPr>
        <w:t xml:space="preserve">crime of </w:t>
      </w:r>
      <w:r w:rsidRPr="009D5678">
        <w:rPr>
          <w:rStyle w:val="StyleUnderline"/>
          <w:highlight w:val="cyan"/>
        </w:rPr>
        <w:t>collusion</w:t>
      </w:r>
      <w:r w:rsidRPr="000E07C0">
        <w:rPr>
          <w:rStyle w:val="StyleUnderline"/>
        </w:rPr>
        <w:t xml:space="preserve"> with Russians</w:t>
      </w:r>
      <w:r w:rsidRPr="000E07C0">
        <w:rPr>
          <w:sz w:val="14"/>
        </w:rPr>
        <w:t xml:space="preserve"> in 2016 was </w:t>
      </w:r>
      <w:r w:rsidRPr="000E07C0">
        <w:rPr>
          <w:rStyle w:val="Emphasis"/>
        </w:rPr>
        <w:t xml:space="preserve">left </w:t>
      </w:r>
      <w:r w:rsidRPr="009D5678">
        <w:rPr>
          <w:rStyle w:val="Emphasis"/>
          <w:highlight w:val="cyan"/>
        </w:rPr>
        <w:t>unsettled</w:t>
      </w:r>
      <w:r w:rsidRPr="000E07C0">
        <w:rPr>
          <w:rStyle w:val="Emphasis"/>
        </w:rPr>
        <w:t>, not a provable case</w:t>
      </w:r>
      <w:r w:rsidRPr="000E07C0">
        <w:rPr>
          <w:sz w:val="14"/>
        </w:rPr>
        <w:t xml:space="preserve">, </w:t>
      </w:r>
      <w:r w:rsidRPr="000E07C0">
        <w:rPr>
          <w:rStyle w:val="StyleUnderline"/>
        </w:rPr>
        <w:t xml:space="preserve">as Mueller says. The </w:t>
      </w:r>
      <w:r w:rsidRPr="009D5678">
        <w:rPr>
          <w:rStyle w:val="StyleUnderline"/>
          <w:highlight w:val="cyan"/>
        </w:rPr>
        <w:t>obstruction</w:t>
      </w:r>
      <w:r w:rsidRPr="000E07C0">
        <w:rPr>
          <w:rStyle w:val="StyleUnderline"/>
        </w:rPr>
        <w:t xml:space="preserve"> case </w:t>
      </w:r>
      <w:r w:rsidRPr="009D5678">
        <w:rPr>
          <w:rStyle w:val="StyleUnderline"/>
          <w:highlight w:val="cyan"/>
        </w:rPr>
        <w:t>is</w:t>
      </w:r>
      <w:r w:rsidRPr="000E07C0">
        <w:rPr>
          <w:sz w:val="14"/>
        </w:rPr>
        <w:t xml:space="preserve"> there, but it's </w:t>
      </w:r>
      <w:r w:rsidRPr="009D5678">
        <w:rPr>
          <w:rStyle w:val="Emphasis"/>
          <w:highlight w:val="cyan"/>
        </w:rPr>
        <w:t>not fully defined</w:t>
      </w:r>
      <w:r w:rsidRPr="000E07C0">
        <w:rPr>
          <w:sz w:val="14"/>
        </w:rPr>
        <w:t xml:space="preserve">, </w:t>
      </w:r>
      <w:r w:rsidRPr="000E07C0">
        <w:rPr>
          <w:rStyle w:val="StyleUnderline"/>
        </w:rPr>
        <w:t xml:space="preserve">and it's going to take </w:t>
      </w:r>
      <w:r w:rsidRPr="000E07C0">
        <w:rPr>
          <w:rStyle w:val="Emphasis"/>
        </w:rPr>
        <w:t>an incredible effort</w:t>
      </w:r>
      <w:r w:rsidRPr="000E07C0">
        <w:rPr>
          <w:sz w:val="14"/>
        </w:rPr>
        <w:t xml:space="preserve"> </w:t>
      </w:r>
      <w:r w:rsidRPr="000E07C0">
        <w:rPr>
          <w:rStyle w:val="StyleUnderline"/>
        </w:rPr>
        <w:t>to fully lay the case out</w:t>
      </w:r>
      <w:r w:rsidRPr="000E07C0">
        <w:rPr>
          <w:sz w:val="14"/>
        </w:rPr>
        <w:t xml:space="preserve"> to the public, and convince them that this is a truly impeachable offense that could involve removal from office.”</w:t>
      </w:r>
    </w:p>
    <w:p w14:paraId="75A51EAD" w14:textId="77777777" w:rsidR="000E07C0" w:rsidRPr="000E07C0" w:rsidRDefault="000E07C0" w:rsidP="000E07C0">
      <w:pPr>
        <w:rPr>
          <w:sz w:val="14"/>
        </w:rPr>
      </w:pPr>
      <w:r w:rsidRPr="009D5678">
        <w:rPr>
          <w:rStyle w:val="StyleUnderline"/>
          <w:highlight w:val="cyan"/>
        </w:rPr>
        <w:t>There are</w:t>
      </w:r>
      <w:r w:rsidRPr="009D5678">
        <w:rPr>
          <w:sz w:val="14"/>
          <w:highlight w:val="cyan"/>
        </w:rPr>
        <w:t xml:space="preserve"> </w:t>
      </w:r>
      <w:r w:rsidRPr="009D5678">
        <w:rPr>
          <w:rStyle w:val="Emphasis"/>
          <w:highlight w:val="cyan"/>
        </w:rPr>
        <w:t>also</w:t>
      </w:r>
      <w:r w:rsidRPr="009D5678">
        <w:rPr>
          <w:sz w:val="14"/>
          <w:highlight w:val="cyan"/>
        </w:rPr>
        <w:t xml:space="preserve"> </w:t>
      </w:r>
      <w:r w:rsidRPr="009D5678">
        <w:rPr>
          <w:rStyle w:val="StyleUnderline"/>
          <w:highlight w:val="cyan"/>
        </w:rPr>
        <w:t>questions</w:t>
      </w:r>
      <w:r w:rsidRPr="000E07C0">
        <w:rPr>
          <w:rStyle w:val="StyleUnderline"/>
        </w:rPr>
        <w:t xml:space="preserve"> about </w:t>
      </w:r>
      <w:r w:rsidRPr="009D5678">
        <w:rPr>
          <w:rStyle w:val="StyleUnderline"/>
          <w:highlight w:val="cyan"/>
        </w:rPr>
        <w:t>whether the House</w:t>
      </w:r>
      <w:r w:rsidRPr="000E07C0">
        <w:rPr>
          <w:rStyle w:val="StyleUnderline"/>
        </w:rPr>
        <w:t xml:space="preserve"> Judiciary </w:t>
      </w:r>
      <w:r w:rsidRPr="009D5678">
        <w:rPr>
          <w:rStyle w:val="StyleUnderline"/>
          <w:highlight w:val="cyan"/>
        </w:rPr>
        <w:t>Committee is “capable</w:t>
      </w:r>
      <w:r w:rsidRPr="000E07C0">
        <w:rPr>
          <w:sz w:val="14"/>
        </w:rPr>
        <w:t xml:space="preserve"> of really prosecuting the case, and turning public opinion ... in a way that would make Pelosi comfortable politically moving toward impeachment,” Kane said.</w:t>
      </w:r>
    </w:p>
    <w:p w14:paraId="38ADBDA6" w14:textId="64C64627" w:rsidR="000E07C0" w:rsidRPr="000E07C0" w:rsidRDefault="000E07C0" w:rsidP="000E07C0">
      <w:pPr>
        <w:rPr>
          <w:sz w:val="14"/>
        </w:rPr>
      </w:pPr>
      <w:r w:rsidRPr="000E07C0">
        <w:rPr>
          <w:sz w:val="14"/>
        </w:rPr>
        <w:t xml:space="preserve">“These Democrats on Judiciary, </w:t>
      </w:r>
      <w:r w:rsidRPr="000E07C0">
        <w:rPr>
          <w:rStyle w:val="StyleUnderline"/>
        </w:rPr>
        <w:t>they're smart</w:t>
      </w:r>
      <w:r w:rsidRPr="000E07C0">
        <w:rPr>
          <w:sz w:val="14"/>
        </w:rPr>
        <w:t xml:space="preserve"> people, </w:t>
      </w:r>
      <w:r w:rsidRPr="000E07C0">
        <w:rPr>
          <w:rStyle w:val="Emphasis"/>
        </w:rPr>
        <w:t xml:space="preserve">but </w:t>
      </w:r>
      <w:r w:rsidRPr="009D5678">
        <w:rPr>
          <w:rStyle w:val="Emphasis"/>
          <w:highlight w:val="cyan"/>
        </w:rPr>
        <w:t>they've never had</w:t>
      </w:r>
      <w:r w:rsidRPr="000E07C0">
        <w:rPr>
          <w:rStyle w:val="Emphasis"/>
        </w:rPr>
        <w:t xml:space="preserve"> to do </w:t>
      </w:r>
      <w:r w:rsidRPr="009D5678">
        <w:rPr>
          <w:rStyle w:val="Emphasis"/>
          <w:highlight w:val="cyan"/>
        </w:rPr>
        <w:t>this before</w:t>
      </w:r>
      <w:r w:rsidRPr="000E07C0">
        <w:rPr>
          <w:sz w:val="14"/>
        </w:rPr>
        <w:t xml:space="preserve">. [Committee Chairman] Jerry </w:t>
      </w:r>
      <w:r w:rsidRPr="009D5678">
        <w:rPr>
          <w:rStyle w:val="StyleUnderline"/>
          <w:highlight w:val="cyan"/>
        </w:rPr>
        <w:t xml:space="preserve">Nadler </w:t>
      </w:r>
      <w:r w:rsidRPr="009D5678">
        <w:rPr>
          <w:rStyle w:val="Emphasis"/>
          <w:highlight w:val="cyan"/>
        </w:rPr>
        <w:t>never</w:t>
      </w:r>
      <w:r w:rsidRPr="009D5678">
        <w:rPr>
          <w:rStyle w:val="StyleUnderline"/>
          <w:highlight w:val="cyan"/>
        </w:rPr>
        <w:t xml:space="preserve"> was</w:t>
      </w:r>
      <w:r w:rsidRPr="009D5678">
        <w:rPr>
          <w:sz w:val="14"/>
          <w:highlight w:val="cyan"/>
        </w:rPr>
        <w:t xml:space="preserve"> </w:t>
      </w:r>
      <w:r w:rsidRPr="009D5678">
        <w:rPr>
          <w:rStyle w:val="StyleUnderline"/>
          <w:highlight w:val="cyan"/>
        </w:rPr>
        <w:t>the full chairman</w:t>
      </w:r>
      <w:r w:rsidRPr="000E07C0">
        <w:rPr>
          <w:sz w:val="14"/>
        </w:rPr>
        <w:t xml:space="preserve"> of a committee </w:t>
      </w:r>
      <w:r w:rsidRPr="000E07C0">
        <w:rPr>
          <w:rStyle w:val="StyleUnderline"/>
        </w:rPr>
        <w:t>before</w:t>
      </w:r>
      <w:r w:rsidRPr="000E07C0">
        <w:rPr>
          <w:sz w:val="14"/>
        </w:rPr>
        <w:t xml:space="preserve"> </w:t>
      </w:r>
      <w:r w:rsidRPr="000E07C0">
        <w:rPr>
          <w:rStyle w:val="Emphasis"/>
        </w:rPr>
        <w:t>in his life,”</w:t>
      </w:r>
      <w:r w:rsidRPr="000E07C0">
        <w:rPr>
          <w:sz w:val="14"/>
        </w:rPr>
        <w:t xml:space="preserve"> </w:t>
      </w:r>
      <w:r w:rsidRPr="000E07C0">
        <w:rPr>
          <w:rStyle w:val="StyleUnderline"/>
        </w:rPr>
        <w:t>Kane said.</w:t>
      </w:r>
    </w:p>
    <w:p w14:paraId="0C3E8727" w14:textId="77777777" w:rsidR="00901A98" w:rsidRDefault="00901A98" w:rsidP="00901A98">
      <w:pPr>
        <w:pStyle w:val="Heading4"/>
      </w:pPr>
      <w:r>
        <w:t xml:space="preserve">No impact to Trump agenda – </w:t>
      </w:r>
      <w:r w:rsidRPr="00403987">
        <w:rPr>
          <w:u w:val="single"/>
        </w:rPr>
        <w:t>inertia from SOP</w:t>
      </w:r>
      <w:r>
        <w:t xml:space="preserve"> and </w:t>
      </w:r>
      <w:r w:rsidRPr="00403987">
        <w:rPr>
          <w:u w:val="single"/>
        </w:rPr>
        <w:t>advisor moderation</w:t>
      </w:r>
      <w:r>
        <w:t xml:space="preserve"> </w:t>
      </w:r>
    </w:p>
    <w:p w14:paraId="55D3A04F" w14:textId="77777777" w:rsidR="00901A98" w:rsidRPr="00B3383B" w:rsidRDefault="00901A98" w:rsidP="00901A98">
      <w:r>
        <w:rPr>
          <w:rStyle w:val="Style13ptBold"/>
        </w:rPr>
        <w:t xml:space="preserve">SEB 17 </w:t>
      </w:r>
      <w:r w:rsidRPr="009411B0">
        <w:t>---</w:t>
      </w:r>
      <w:r>
        <w:t>-</w:t>
      </w:r>
      <w:r w:rsidRPr="009411B0">
        <w:t xml:space="preserve"> Skandinaviska Enskilda Banken </w:t>
      </w:r>
      <w:r w:rsidRPr="00B3383B">
        <w:t>Group, “Global Economy Resilient to New Political Challenges,” 2/22, https://sebgroup.com/press/news/global-economy-resilient-to-new-political-challenges</w:t>
      </w:r>
    </w:p>
    <w:p w14:paraId="32B9D8EE" w14:textId="77777777" w:rsidR="00901A98" w:rsidRPr="00B3383B" w:rsidRDefault="00901A98" w:rsidP="00901A98"/>
    <w:p w14:paraId="1EC40153" w14:textId="33CF7CAC" w:rsidR="00901A98" w:rsidRDefault="00901A98" w:rsidP="00901A98">
      <w:pPr>
        <w:rPr>
          <w:sz w:val="14"/>
        </w:rPr>
      </w:pPr>
      <w:r w:rsidRPr="00B3383B">
        <w:rPr>
          <w:rStyle w:val="StyleUnderline"/>
        </w:rPr>
        <w:t>It is reasonable to assume</w:t>
      </w:r>
      <w:r w:rsidRPr="00FE64D9">
        <w:rPr>
          <w:sz w:val="14"/>
        </w:rPr>
        <w:t xml:space="preserve"> that </w:t>
      </w:r>
      <w:r w:rsidRPr="00B3383B">
        <w:rPr>
          <w:rStyle w:val="StyleUnderline"/>
        </w:rPr>
        <w:t>this may</w:t>
      </w:r>
      <w:r w:rsidRPr="00FE64D9">
        <w:rPr>
          <w:sz w:val="14"/>
        </w:rPr>
        <w:t xml:space="preserve"> also </w:t>
      </w:r>
      <w:r w:rsidRPr="00B3383B">
        <w:rPr>
          <w:rStyle w:val="StyleUnderline"/>
        </w:rPr>
        <w:t xml:space="preserve">underpin the rather cautious reactions </w:t>
      </w:r>
      <w:r w:rsidRPr="009D5678">
        <w:rPr>
          <w:rStyle w:val="StyleUnderline"/>
          <w:highlight w:val="cyan"/>
        </w:rPr>
        <w:t>to</w:t>
      </w:r>
      <w:r w:rsidRPr="00FE64D9">
        <w:rPr>
          <w:sz w:val="14"/>
        </w:rPr>
        <w:t xml:space="preserve"> the </w:t>
      </w:r>
      <w:r w:rsidRPr="009D5678">
        <w:rPr>
          <w:rStyle w:val="StyleUnderline"/>
          <w:highlight w:val="cyan"/>
        </w:rPr>
        <w:t>risks</w:t>
      </w:r>
      <w:r w:rsidRPr="00B3383B">
        <w:rPr>
          <w:rStyle w:val="StyleUnderline"/>
        </w:rPr>
        <w:t xml:space="preserve"> </w:t>
      </w:r>
      <w:r w:rsidRPr="00FE64D9">
        <w:rPr>
          <w:rStyle w:val="StyleUnderline"/>
        </w:rPr>
        <w:t xml:space="preserve">associated </w:t>
      </w:r>
      <w:r w:rsidRPr="009D5678">
        <w:rPr>
          <w:rStyle w:val="StyleUnderline"/>
          <w:highlight w:val="cyan"/>
        </w:rPr>
        <w:t>with</w:t>
      </w:r>
      <w:r w:rsidRPr="00FE64D9">
        <w:rPr>
          <w:rStyle w:val="StyleUnderline"/>
        </w:rPr>
        <w:t xml:space="preserve"> the </w:t>
      </w:r>
      <w:r w:rsidRPr="009D5678">
        <w:rPr>
          <w:rStyle w:val="StyleUnderline"/>
          <w:highlight w:val="cyan"/>
        </w:rPr>
        <w:t>Trump</w:t>
      </w:r>
      <w:r w:rsidRPr="00FE64D9">
        <w:rPr>
          <w:sz w:val="14"/>
        </w:rPr>
        <w:t xml:space="preserve"> administration's </w:t>
      </w:r>
      <w:r w:rsidRPr="00FE64D9">
        <w:rPr>
          <w:rStyle w:val="StyleUnderline"/>
        </w:rPr>
        <w:t>agenda</w:t>
      </w:r>
      <w:r w:rsidRPr="00FE64D9">
        <w:rPr>
          <w:sz w:val="14"/>
        </w:rPr>
        <w:t xml:space="preserve">. Although one cannot complain about the administration's power of initiative, </w:t>
      </w:r>
      <w:r w:rsidRPr="009D5678">
        <w:rPr>
          <w:rStyle w:val="StyleUnderline"/>
          <w:highlight w:val="cyan"/>
        </w:rPr>
        <w:t>there is</w:t>
      </w:r>
      <w:r w:rsidRPr="00B3383B">
        <w:rPr>
          <w:rStyle w:val="StyleUnderline"/>
        </w:rPr>
        <w:t xml:space="preserve"> a fairly </w:t>
      </w:r>
      <w:r w:rsidRPr="009D5678">
        <w:rPr>
          <w:rStyle w:val="StyleUnderline"/>
          <w:highlight w:val="cyan"/>
        </w:rPr>
        <w:t>high</w:t>
      </w:r>
      <w:r w:rsidRPr="009D5678">
        <w:rPr>
          <w:sz w:val="14"/>
          <w:highlight w:val="cyan"/>
        </w:rPr>
        <w:t xml:space="preserve"> </w:t>
      </w:r>
      <w:r w:rsidRPr="009D5678">
        <w:rPr>
          <w:rStyle w:val="StyleUnderline"/>
          <w:highlight w:val="cyan"/>
        </w:rPr>
        <w:t>probability that</w:t>
      </w:r>
      <w:r w:rsidRPr="00B3383B">
        <w:rPr>
          <w:rStyle w:val="StyleUnderline"/>
        </w:rPr>
        <w:t xml:space="preserve"> in important areas</w:t>
      </w:r>
      <w:r w:rsidRPr="00FE64D9">
        <w:rPr>
          <w:sz w:val="14"/>
        </w:rPr>
        <w:t xml:space="preserve"> </w:t>
      </w:r>
      <w:r w:rsidRPr="009D5678">
        <w:rPr>
          <w:rStyle w:val="Emphasis"/>
          <w:highlight w:val="cyan"/>
        </w:rPr>
        <w:t>it will not go</w:t>
      </w:r>
      <w:r w:rsidRPr="00B3383B">
        <w:rPr>
          <w:rStyle w:val="Emphasis"/>
        </w:rPr>
        <w:t xml:space="preserve"> </w:t>
      </w:r>
      <w:r w:rsidRPr="009D5678">
        <w:rPr>
          <w:rStyle w:val="Emphasis"/>
          <w:highlight w:val="cyan"/>
        </w:rPr>
        <w:t>from words to actions</w:t>
      </w:r>
      <w:r w:rsidRPr="009D5678">
        <w:rPr>
          <w:sz w:val="14"/>
          <w:highlight w:val="cyan"/>
        </w:rPr>
        <w:t xml:space="preserve">. </w:t>
      </w:r>
      <w:r w:rsidRPr="009D5678">
        <w:rPr>
          <w:rStyle w:val="StyleUnderline"/>
          <w:highlight w:val="cyan"/>
        </w:rPr>
        <w:t>There may be</w:t>
      </w:r>
      <w:r w:rsidRPr="00B3383B">
        <w:rPr>
          <w:rStyle w:val="StyleUnderline"/>
        </w:rPr>
        <w:t xml:space="preserve"> various reasons</w:t>
      </w:r>
      <w:r w:rsidRPr="00FE64D9">
        <w:rPr>
          <w:sz w:val="14"/>
        </w:rPr>
        <w:t xml:space="preserve"> for this, </w:t>
      </w:r>
      <w:r w:rsidRPr="00B3383B">
        <w:rPr>
          <w:rStyle w:val="StyleUnderline"/>
        </w:rPr>
        <w:t>such as</w:t>
      </w:r>
      <w:r w:rsidRPr="00FE64D9">
        <w:rPr>
          <w:sz w:val="14"/>
        </w:rPr>
        <w:t xml:space="preserve"> the </w:t>
      </w:r>
      <w:r w:rsidRPr="009D5678">
        <w:rPr>
          <w:rStyle w:val="Emphasis"/>
          <w:highlight w:val="cyan"/>
        </w:rPr>
        <w:t>inertia built into</w:t>
      </w:r>
      <w:r w:rsidRPr="00B3383B">
        <w:rPr>
          <w:rStyle w:val="Emphasis"/>
        </w:rPr>
        <w:t xml:space="preserve"> </w:t>
      </w:r>
      <w:r w:rsidRPr="00FE64D9">
        <w:rPr>
          <w:rStyle w:val="StyleUnderline"/>
        </w:rPr>
        <w:t xml:space="preserve">the </w:t>
      </w:r>
      <w:r w:rsidRPr="009D5678">
        <w:rPr>
          <w:rStyle w:val="StyleUnderline"/>
          <w:highlight w:val="cyan"/>
        </w:rPr>
        <w:t>separation of powers</w:t>
      </w:r>
      <w:r w:rsidRPr="00FE64D9">
        <w:rPr>
          <w:rStyle w:val="StyleUnderline"/>
        </w:rPr>
        <w:t xml:space="preserve"> </w:t>
      </w:r>
      <w:r w:rsidRPr="00B3383B">
        <w:rPr>
          <w:rStyle w:val="StyleUnderline"/>
        </w:rPr>
        <w:t xml:space="preserve">between the White House, Congress </w:t>
      </w:r>
      <w:r w:rsidRPr="00FE64D9">
        <w:rPr>
          <w:rStyle w:val="StyleUnderline"/>
        </w:rPr>
        <w:t>and the</w:t>
      </w:r>
      <w:r w:rsidRPr="00FE64D9">
        <w:rPr>
          <w:sz w:val="14"/>
        </w:rPr>
        <w:t xml:space="preserve"> </w:t>
      </w:r>
      <w:r w:rsidRPr="00B3383B">
        <w:rPr>
          <w:rStyle w:val="StyleUnderline"/>
        </w:rPr>
        <w:t>court</w:t>
      </w:r>
      <w:r w:rsidRPr="00FE64D9">
        <w:rPr>
          <w:sz w:val="14"/>
        </w:rPr>
        <w:t xml:space="preserve"> system, </w:t>
      </w:r>
      <w:r w:rsidRPr="009D5678">
        <w:rPr>
          <w:rStyle w:val="StyleUnderline"/>
          <w:highlight w:val="cyan"/>
        </w:rPr>
        <w:t>or expectations</w:t>
      </w:r>
      <w:r w:rsidRPr="00FE64D9">
        <w:rPr>
          <w:sz w:val="14"/>
        </w:rPr>
        <w:t xml:space="preserve"> that </w:t>
      </w:r>
      <w:r w:rsidRPr="009D5678">
        <w:rPr>
          <w:rStyle w:val="StyleUnderline"/>
          <w:highlight w:val="cyan"/>
        </w:rPr>
        <w:t>Trump's</w:t>
      </w:r>
      <w:r w:rsidRPr="00FE64D9">
        <w:rPr>
          <w:sz w:val="14"/>
        </w:rPr>
        <w:t xml:space="preserve"> newly appointed cabinet </w:t>
      </w:r>
      <w:r w:rsidRPr="009D5678">
        <w:rPr>
          <w:rStyle w:val="StyleUnderline"/>
          <w:highlight w:val="cyan"/>
        </w:rPr>
        <w:t>secretaries and advisors will</w:t>
      </w:r>
      <w:r w:rsidRPr="00FE64D9">
        <w:rPr>
          <w:rStyle w:val="StyleUnderline"/>
        </w:rPr>
        <w:t xml:space="preserve"> eventually </w:t>
      </w:r>
      <w:r w:rsidRPr="009D5678">
        <w:rPr>
          <w:rStyle w:val="StyleUnderline"/>
          <w:highlight w:val="cyan"/>
        </w:rPr>
        <w:t>take</w:t>
      </w:r>
      <w:r w:rsidRPr="00FE64D9">
        <w:rPr>
          <w:sz w:val="14"/>
        </w:rPr>
        <w:t xml:space="preserve"> their </w:t>
      </w:r>
      <w:r w:rsidRPr="00FE64D9">
        <w:rPr>
          <w:rStyle w:val="StyleUnderline"/>
        </w:rPr>
        <w:t>cues from</w:t>
      </w:r>
      <w:r w:rsidRPr="00FE64D9">
        <w:rPr>
          <w:sz w:val="14"/>
        </w:rPr>
        <w:t xml:space="preserve"> </w:t>
      </w:r>
      <w:r w:rsidRPr="009D5678">
        <w:rPr>
          <w:rStyle w:val="Emphasis"/>
          <w:highlight w:val="cyan"/>
        </w:rPr>
        <w:t>more established</w:t>
      </w:r>
      <w:r w:rsidRPr="00FE64D9">
        <w:rPr>
          <w:rStyle w:val="Emphasis"/>
        </w:rPr>
        <w:t xml:space="preserve"> </w:t>
      </w:r>
      <w:r w:rsidRPr="00FE64D9">
        <w:rPr>
          <w:rStyle w:val="StyleUnderline"/>
        </w:rPr>
        <w:t xml:space="preserve">US </w:t>
      </w:r>
      <w:r w:rsidRPr="009D5678">
        <w:rPr>
          <w:rStyle w:val="StyleUnderline"/>
          <w:highlight w:val="cyan"/>
        </w:rPr>
        <w:t>positions</w:t>
      </w:r>
      <w:r w:rsidRPr="00FE64D9">
        <w:rPr>
          <w:sz w:val="14"/>
        </w:rPr>
        <w:t>.</w:t>
      </w:r>
    </w:p>
    <w:p w14:paraId="1507F5CF" w14:textId="674D22E2" w:rsidR="00901A98" w:rsidRPr="00901A98" w:rsidRDefault="00901A98" w:rsidP="00901A98">
      <w:pPr>
        <w:pStyle w:val="Heading4"/>
      </w:pPr>
      <w:r>
        <w:t xml:space="preserve">Pence </w:t>
      </w:r>
      <w:r>
        <w:rPr>
          <w:u w:val="single"/>
        </w:rPr>
        <w:t>already controls</w:t>
      </w:r>
      <w:r>
        <w:t xml:space="preserve"> Fo</w:t>
      </w:r>
      <w:r w:rsidR="00735763">
        <w:t>Po</w:t>
      </w:r>
    </w:p>
    <w:p w14:paraId="6D6DC643" w14:textId="77777777" w:rsidR="00901A98" w:rsidRDefault="00901A98" w:rsidP="00901A98">
      <w:r w:rsidRPr="00C22334">
        <w:rPr>
          <w:rStyle w:val="Heading4Char"/>
        </w:rPr>
        <w:t>Oh</w:t>
      </w:r>
      <w:r>
        <w:rPr>
          <w:rStyle w:val="Heading4Char"/>
        </w:rPr>
        <w:t xml:space="preserve"> 16 </w:t>
      </w:r>
      <w:r>
        <w:t xml:space="preserve">– Writes for Mother Jones, managing editor of mother jones (Inae Oh, “Donald Trump Reportedly Plans to Delegate All Domestic and Foreign Power to his VP” 7/20 http://www.motherjones.com/politics/2016/07/donald-trump-mike-pence-running-mate-domestic-foreign-policy) </w:t>
      </w:r>
    </w:p>
    <w:p w14:paraId="275BDDCB" w14:textId="77777777" w:rsidR="00901A98" w:rsidRDefault="00901A98" w:rsidP="00901A98"/>
    <w:p w14:paraId="0A588C7E" w14:textId="4B456F4E" w:rsidR="00901A98" w:rsidRDefault="00901A98" w:rsidP="00901A98">
      <w:pPr>
        <w:rPr>
          <w:sz w:val="10"/>
        </w:rPr>
      </w:pPr>
      <w:r w:rsidRPr="00C22334">
        <w:rPr>
          <w:rStyle w:val="StyleUnderline"/>
        </w:rPr>
        <w:t>A new report from the New York Times Magazine goes behind the scenes of the VP selection</w:t>
      </w:r>
      <w:r w:rsidRPr="004C5E93">
        <w:rPr>
          <w:sz w:val="10"/>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4C5E93">
        <w:rPr>
          <w:sz w:val="10"/>
        </w:rPr>
        <w:t xml:space="preserve">. According to the Times, </w:t>
      </w:r>
      <w:r w:rsidRPr="00ED2EA5">
        <w:rPr>
          <w:rStyle w:val="StyleUnderline"/>
        </w:rPr>
        <w:t xml:space="preserve">Trump's son, Donald </w:t>
      </w:r>
      <w:r w:rsidRPr="009D5678">
        <w:rPr>
          <w:rStyle w:val="Emphasis"/>
          <w:highlight w:val="cyan"/>
        </w:rPr>
        <w:t>Trump Jr., was responsible for vetting</w:t>
      </w:r>
      <w:r w:rsidRPr="009D5678">
        <w:rPr>
          <w:rStyle w:val="StyleUnderline"/>
          <w:highlight w:val="cyan"/>
        </w:rPr>
        <w:t xml:space="preserve"> </w:t>
      </w:r>
      <w:r w:rsidRPr="000B231E">
        <w:rPr>
          <w:rStyle w:val="StyleUnderline"/>
        </w:rPr>
        <w:t>the</w:t>
      </w:r>
      <w:r w:rsidRPr="00ED2EA5">
        <w:rPr>
          <w:rStyle w:val="StyleUnderline"/>
        </w:rPr>
        <w:t xml:space="preserve"> potential candidates. Here's a scene from one conservation he had with a Kasich adviser.</w:t>
      </w:r>
      <w:r>
        <w:rPr>
          <w:b/>
          <w:u w:val="single"/>
        </w:rPr>
        <w:t xml:space="preserve"> </w:t>
      </w:r>
      <w:r w:rsidRPr="00ED2EA5">
        <w:rPr>
          <w:rStyle w:val="StyleUnderline"/>
        </w:rPr>
        <w:t>Did he have any interest in being the most powerful vice president in history?</w:t>
      </w:r>
      <w:r>
        <w:rPr>
          <w:b/>
          <w:u w:val="single"/>
        </w:rPr>
        <w:t xml:space="preserve"> </w:t>
      </w:r>
      <w:r w:rsidRPr="004C5E93">
        <w:rPr>
          <w:sz w:val="10"/>
        </w:rPr>
        <w:t xml:space="preserve">When Kasich’s adviser asked how this would be the case, </w:t>
      </w:r>
      <w:r w:rsidRPr="009D5678">
        <w:rPr>
          <w:rStyle w:val="StyleUnderline"/>
          <w:highlight w:val="cyan"/>
        </w:rPr>
        <w:t>Donald Jr. explained</w:t>
      </w:r>
      <w:r w:rsidRPr="00ED2EA5">
        <w:rPr>
          <w:rStyle w:val="StyleUnderline"/>
        </w:rPr>
        <w:t xml:space="preserve"> that </w:t>
      </w:r>
      <w:r w:rsidRPr="009D5678">
        <w:rPr>
          <w:rStyle w:val="StyleUnderline"/>
          <w:highlight w:val="cyan"/>
        </w:rPr>
        <w:t xml:space="preserve">his father’s vice president would be in charge of </w:t>
      </w:r>
      <w:r w:rsidRPr="009D5678">
        <w:rPr>
          <w:rStyle w:val="Emphasis"/>
          <w:highlight w:val="cyan"/>
        </w:rPr>
        <w:t>domestic and foreign policy</w:t>
      </w:r>
      <w:r w:rsidRPr="00ED2EA5">
        <w:rPr>
          <w:rStyle w:val="StyleUnderline"/>
        </w:rPr>
        <w:t>.</w:t>
      </w:r>
      <w:r>
        <w:rPr>
          <w:rStyle w:val="StyleUnderline"/>
        </w:rPr>
        <w:t xml:space="preserve"> </w:t>
      </w:r>
      <w:r w:rsidRPr="004C5E93">
        <w:rPr>
          <w:sz w:val="10"/>
        </w:rPr>
        <w:t xml:space="preserve">Then </w:t>
      </w:r>
      <w:r w:rsidRPr="009D5678">
        <w:rPr>
          <w:rStyle w:val="StyleUnderline"/>
          <w:highlight w:val="cyan"/>
        </w:rPr>
        <w:t>what</w:t>
      </w:r>
      <w:r w:rsidRPr="004C5E93">
        <w:rPr>
          <w:sz w:val="10"/>
        </w:rPr>
        <w:t xml:space="preserve">, the adviser asked, </w:t>
      </w:r>
      <w:r w:rsidRPr="009D5678">
        <w:rPr>
          <w:rStyle w:val="StyleUnderline"/>
          <w:highlight w:val="cyan"/>
        </w:rPr>
        <w:t>would Trump be in charge of?</w:t>
      </w:r>
      <w:r>
        <w:rPr>
          <w:rStyle w:val="StyleUnderline"/>
        </w:rPr>
        <w:t xml:space="preserve"> </w:t>
      </w:r>
      <w:r w:rsidRPr="00ED2EA5">
        <w:rPr>
          <w:rStyle w:val="StyleUnderline"/>
        </w:rPr>
        <w:t>"</w:t>
      </w:r>
      <w:r w:rsidRPr="009D5678">
        <w:rPr>
          <w:rStyle w:val="StyleUnderline"/>
          <w:highlight w:val="cyan"/>
        </w:rPr>
        <w:t>Making America great again</w:t>
      </w:r>
      <w:r w:rsidRPr="00ED2EA5">
        <w:rPr>
          <w:rStyle w:val="StyleUnderline"/>
        </w:rPr>
        <w:t>" was the casual reply.</w:t>
      </w:r>
      <w:r>
        <w:rPr>
          <w:b/>
          <w:u w:val="single"/>
        </w:rPr>
        <w:t xml:space="preserve"> </w:t>
      </w:r>
      <w:r w:rsidRPr="004C5E93">
        <w:rPr>
          <w:sz w:val="10"/>
        </w:rPr>
        <w:t xml:space="preserve">If true, this means that </w:t>
      </w:r>
      <w:r w:rsidRPr="009D5678">
        <w:rPr>
          <w:rStyle w:val="StyleUnderline"/>
          <w:highlight w:val="cyan"/>
        </w:rPr>
        <w:t>Trump doesn't plan on doing much governing at all</w:t>
      </w:r>
      <w:r w:rsidRPr="004C5E93">
        <w:rPr>
          <w:sz w:val="10"/>
        </w:rPr>
        <w:t xml:space="preserve">. It may also reveal </w:t>
      </w:r>
      <w:r w:rsidRPr="00ED2EA5">
        <w:rPr>
          <w:rStyle w:val="StyleUnderline"/>
        </w:rPr>
        <w:t xml:space="preserve">that </w:t>
      </w:r>
      <w:r w:rsidRPr="009D5678">
        <w:rPr>
          <w:rStyle w:val="StyleUnderline"/>
          <w:highlight w:val="cyan"/>
        </w:rPr>
        <w:t>he</w:t>
      </w:r>
      <w:r w:rsidRPr="00ED2EA5">
        <w:rPr>
          <w:rStyle w:val="StyleUnderline"/>
        </w:rPr>
        <w:t xml:space="preserve"> actually </w:t>
      </w:r>
      <w:r w:rsidRPr="009D5678">
        <w:rPr>
          <w:rStyle w:val="StyleUnderline"/>
          <w:highlight w:val="cyan"/>
        </w:rPr>
        <w:t>agrees with</w:t>
      </w:r>
      <w:r w:rsidRPr="00ED2EA5">
        <w:rPr>
          <w:rStyle w:val="StyleUnderline"/>
        </w:rPr>
        <w:t xml:space="preserve"> Hillary </w:t>
      </w:r>
      <w:r w:rsidRPr="009D5678">
        <w:rPr>
          <w:rStyle w:val="StyleUnderline"/>
          <w:highlight w:val="cyan"/>
        </w:rPr>
        <w:t>Clinton's claim</w:t>
      </w:r>
      <w:r w:rsidRPr="00ED2EA5">
        <w:rPr>
          <w:rStyle w:val="StyleUnderline"/>
        </w:rPr>
        <w:t xml:space="preserve"> that </w:t>
      </w:r>
      <w:r w:rsidRPr="009D5678">
        <w:rPr>
          <w:rStyle w:val="StyleUnderline"/>
          <w:highlight w:val="cyan"/>
        </w:rPr>
        <w:t>he is temperamentally unfit</w:t>
      </w:r>
      <w:r w:rsidRPr="004C5E93">
        <w:rPr>
          <w:sz w:val="10"/>
        </w:rPr>
        <w:t xml:space="preserve"> to become president of the United States. As for Kasich, he declined the offer and isn't even showing up to the Republican convention that's taking place in his home state.</w:t>
      </w:r>
    </w:p>
    <w:p w14:paraId="44D9DA0E" w14:textId="77777777" w:rsidR="006E5151" w:rsidRPr="003E779F" w:rsidRDefault="006E5151" w:rsidP="006E5151">
      <w:pPr>
        <w:pStyle w:val="Heading4"/>
      </w:pPr>
      <w:r>
        <w:t xml:space="preserve">No Trump war </w:t>
      </w:r>
      <w:r w:rsidRPr="005B641B">
        <w:rPr>
          <w:b w:val="0"/>
        </w:rPr>
        <w:t xml:space="preserve">– recent speeches prove that Trump will advance a sensible foreign policy and end unnecessary interventions </w:t>
      </w:r>
    </w:p>
    <w:p w14:paraId="748F1F14" w14:textId="77777777" w:rsidR="006E5151" w:rsidRDefault="006E5151" w:rsidP="006E5151">
      <w:r w:rsidRPr="007F272C">
        <w:rPr>
          <w:rStyle w:val="Style13ptBold"/>
        </w:rPr>
        <w:t>Eland 16 –</w:t>
      </w:r>
      <w:r>
        <w:t xml:space="preserve"> (Ivan Eland is Senior Fellow and Director of the Center on Peace &amp; Liberty at the Independent Institute; 4/29/16, “Trump’s foreign policy is the realism America needs,” </w:t>
      </w:r>
      <w:hyperlink r:id="rId44" w:history="1">
        <w:r w:rsidRPr="006A2D2A">
          <w:rPr>
            <w:rStyle w:val="Hyperlink"/>
          </w:rPr>
          <w:t>http://nypost.com/2016/04/29/trumps-foreign-policy-is-the-realism-america-needs/</w:t>
        </w:r>
      </w:hyperlink>
      <w:r>
        <w:t>)</w:t>
      </w:r>
    </w:p>
    <w:p w14:paraId="31A833DC" w14:textId="77777777" w:rsidR="006E5151" w:rsidRDefault="006E5151" w:rsidP="006E5151"/>
    <w:p w14:paraId="1CDA407D" w14:textId="77777777" w:rsidR="006E5151" w:rsidRPr="003C03DE" w:rsidRDefault="006E5151" w:rsidP="006E5151">
      <w:pPr>
        <w:rPr>
          <w:sz w:val="16"/>
        </w:rPr>
      </w:pPr>
      <w:r w:rsidRPr="003E779F">
        <w:rPr>
          <w:rStyle w:val="StyleUnderline"/>
        </w:rPr>
        <w:t>Despite</w:t>
      </w:r>
      <w:r w:rsidRPr="003C03DE">
        <w:rPr>
          <w:sz w:val="16"/>
        </w:rPr>
        <w:t xml:space="preserve"> Republican presidential candidate Donald </w:t>
      </w:r>
      <w:r w:rsidRPr="009D5678">
        <w:rPr>
          <w:rStyle w:val="StyleUnderline"/>
          <w:highlight w:val="cyan"/>
        </w:rPr>
        <w:t>Trump’s</w:t>
      </w:r>
      <w:r w:rsidRPr="003E779F">
        <w:rPr>
          <w:rStyle w:val="StyleUnderline"/>
        </w:rPr>
        <w:t xml:space="preserve"> reality-show candidacy, </w:t>
      </w:r>
      <w:r w:rsidRPr="003E779F">
        <w:rPr>
          <w:rStyle w:val="Emphasis"/>
        </w:rPr>
        <w:t xml:space="preserve">his </w:t>
      </w:r>
      <w:r w:rsidRPr="009D5678">
        <w:rPr>
          <w:rStyle w:val="Emphasis"/>
          <w:highlight w:val="cyan"/>
        </w:rPr>
        <w:t>recent</w:t>
      </w:r>
      <w:r w:rsidRPr="003E779F">
        <w:rPr>
          <w:rStyle w:val="Emphasis"/>
        </w:rPr>
        <w:t xml:space="preserve"> </w:t>
      </w:r>
      <w:r w:rsidRPr="009D5678">
        <w:rPr>
          <w:rStyle w:val="Emphasis"/>
          <w:highlight w:val="cyan"/>
        </w:rPr>
        <w:t>fo</w:t>
      </w:r>
      <w:r w:rsidRPr="003E779F">
        <w:rPr>
          <w:rStyle w:val="Emphasis"/>
        </w:rPr>
        <w:t>reign-</w:t>
      </w:r>
      <w:r w:rsidRPr="009D5678">
        <w:rPr>
          <w:rStyle w:val="Emphasis"/>
          <w:highlight w:val="cyan"/>
        </w:rPr>
        <w:t>po</w:t>
      </w:r>
      <w:r w:rsidRPr="003E779F">
        <w:rPr>
          <w:rStyle w:val="Emphasis"/>
        </w:rPr>
        <w:t xml:space="preserve">licy </w:t>
      </w:r>
      <w:r w:rsidRPr="009D5678">
        <w:rPr>
          <w:rStyle w:val="Emphasis"/>
          <w:highlight w:val="cyan"/>
        </w:rPr>
        <w:t>speech</w:t>
      </w:r>
      <w:r w:rsidRPr="003E779F">
        <w:rPr>
          <w:rStyle w:val="Emphasis"/>
        </w:rPr>
        <w:t xml:space="preserve"> </w:t>
      </w:r>
      <w:r w:rsidRPr="009D5678">
        <w:rPr>
          <w:rStyle w:val="Emphasis"/>
          <w:highlight w:val="cyan"/>
        </w:rPr>
        <w:t>put forth a realistic view</w:t>
      </w:r>
      <w:r w:rsidRPr="003E779F">
        <w:rPr>
          <w:rStyle w:val="Emphasis"/>
        </w:rPr>
        <w:t xml:space="preserve"> of the world and a </w:t>
      </w:r>
      <w:r w:rsidRPr="009D5678">
        <w:rPr>
          <w:rStyle w:val="Emphasis"/>
          <w:highlight w:val="cyan"/>
        </w:rPr>
        <w:t>largely credible</w:t>
      </w:r>
      <w:r w:rsidRPr="003E779F">
        <w:rPr>
          <w:rStyle w:val="Emphasis"/>
        </w:rPr>
        <w:t xml:space="preserve"> foreign policy to face it.</w:t>
      </w:r>
      <w:r>
        <w:rPr>
          <w:rStyle w:val="Emphasis"/>
        </w:rPr>
        <w:t xml:space="preserve"> </w:t>
      </w:r>
      <w:r w:rsidRPr="003C03DE">
        <w:rPr>
          <w:sz w:val="16"/>
        </w:rPr>
        <w:t xml:space="preserve">Continuing his poke at the political establishment, </w:t>
      </w:r>
      <w:r w:rsidRPr="003E779F">
        <w:rPr>
          <w:rStyle w:val="StyleUnderline"/>
        </w:rPr>
        <w:t>the</w:t>
      </w:r>
      <w:r w:rsidRPr="003C03DE">
        <w:rPr>
          <w:sz w:val="16"/>
        </w:rPr>
        <w:t xml:space="preserve"> maverick </w:t>
      </w:r>
      <w:r w:rsidRPr="003E779F">
        <w:rPr>
          <w:rStyle w:val="StyleUnderline"/>
        </w:rPr>
        <w:t xml:space="preserve">candidate proposed </w:t>
      </w:r>
      <w:r w:rsidRPr="009D5678">
        <w:rPr>
          <w:rStyle w:val="StyleUnderline"/>
          <w:highlight w:val="cyan"/>
        </w:rPr>
        <w:t>a viable alt</w:t>
      </w:r>
      <w:r w:rsidRPr="003E779F">
        <w:rPr>
          <w:rStyle w:val="StyleUnderline"/>
        </w:rPr>
        <w:t xml:space="preserve">ernative </w:t>
      </w:r>
      <w:r w:rsidRPr="009D5678">
        <w:rPr>
          <w:rStyle w:val="StyleUnderline"/>
          <w:highlight w:val="cyan"/>
        </w:rPr>
        <w:t>to</w:t>
      </w:r>
      <w:r w:rsidRPr="003E779F">
        <w:rPr>
          <w:rStyle w:val="StyleUnderline"/>
        </w:rPr>
        <w:t xml:space="preserve"> the </w:t>
      </w:r>
      <w:r w:rsidRPr="009D5678">
        <w:rPr>
          <w:rStyle w:val="StyleUnderline"/>
          <w:highlight w:val="cyan"/>
        </w:rPr>
        <w:t>bipart</w:t>
      </w:r>
      <w:r w:rsidRPr="003E779F">
        <w:rPr>
          <w:rStyle w:val="StyleUnderline"/>
        </w:rPr>
        <w:t xml:space="preserve">isan foreign-policy </w:t>
      </w:r>
      <w:r w:rsidRPr="009D5678">
        <w:rPr>
          <w:rStyle w:val="StyleUnderline"/>
          <w:highlight w:val="cyan"/>
        </w:rPr>
        <w:t>consensus</w:t>
      </w:r>
      <w:r w:rsidRPr="003E779F">
        <w:rPr>
          <w:rStyle w:val="StyleUnderline"/>
        </w:rPr>
        <w:t xml:space="preserve">, </w:t>
      </w:r>
      <w:r w:rsidRPr="009D5678">
        <w:rPr>
          <w:rStyle w:val="StyleUnderline"/>
          <w:highlight w:val="cyan"/>
        </w:rPr>
        <w:t>which</w:t>
      </w:r>
      <w:r w:rsidRPr="003E779F">
        <w:rPr>
          <w:rStyle w:val="StyleUnderline"/>
        </w:rPr>
        <w:t xml:space="preserve"> uses unneeded and </w:t>
      </w:r>
      <w:r w:rsidRPr="009D5678">
        <w:rPr>
          <w:rStyle w:val="StyleUnderline"/>
          <w:highlight w:val="cyan"/>
        </w:rPr>
        <w:t>profligate</w:t>
      </w:r>
      <w:r w:rsidRPr="003E779F">
        <w:rPr>
          <w:rStyle w:val="StyleUnderline"/>
        </w:rPr>
        <w:t xml:space="preserve"> </w:t>
      </w:r>
      <w:r w:rsidRPr="003E779F">
        <w:rPr>
          <w:rStyle w:val="Emphasis"/>
        </w:rPr>
        <w:t xml:space="preserve">military </w:t>
      </w:r>
      <w:r w:rsidRPr="009D5678">
        <w:rPr>
          <w:rStyle w:val="Emphasis"/>
          <w:highlight w:val="cyan"/>
        </w:rPr>
        <w:t>interventions</w:t>
      </w:r>
      <w:r w:rsidRPr="003E779F">
        <w:rPr>
          <w:rStyle w:val="Emphasis"/>
        </w:rPr>
        <w:t xml:space="preserve"> overseas as the primary US foreign-policy tool.</w:t>
      </w:r>
      <w:r>
        <w:rPr>
          <w:rStyle w:val="Emphasis"/>
        </w:rPr>
        <w:t xml:space="preserve"> </w:t>
      </w:r>
      <w:r w:rsidRPr="003E779F">
        <w:rPr>
          <w:rStyle w:val="StyleUnderline"/>
        </w:rPr>
        <w:t xml:space="preserve">As </w:t>
      </w:r>
      <w:r w:rsidRPr="009D5678">
        <w:rPr>
          <w:rStyle w:val="StyleUnderline"/>
          <w:highlight w:val="cyan"/>
        </w:rPr>
        <w:t>opposed to</w:t>
      </w:r>
      <w:r w:rsidRPr="003E779F">
        <w:rPr>
          <w:rStyle w:val="StyleUnderline"/>
        </w:rPr>
        <w:t xml:space="preserve"> the interventionist neoconservatism of the Bush administration and the </w:t>
      </w:r>
      <w:r w:rsidRPr="003E779F">
        <w:rPr>
          <w:rStyle w:val="Emphasis"/>
        </w:rPr>
        <w:t xml:space="preserve">equally meddling liberal </w:t>
      </w:r>
      <w:r w:rsidRPr="009D5678">
        <w:rPr>
          <w:rStyle w:val="Emphasis"/>
          <w:highlight w:val="cyan"/>
        </w:rPr>
        <w:t>hawkish</w:t>
      </w:r>
      <w:r w:rsidRPr="003E779F">
        <w:rPr>
          <w:rStyle w:val="Emphasis"/>
        </w:rPr>
        <w:t>ness of</w:t>
      </w:r>
      <w:r w:rsidRPr="003C03DE">
        <w:rPr>
          <w:sz w:val="16"/>
        </w:rPr>
        <w:t xml:space="preserve"> Hillary </w:t>
      </w:r>
      <w:r w:rsidRPr="009D5678">
        <w:rPr>
          <w:rStyle w:val="Emphasis"/>
          <w:highlight w:val="cyan"/>
        </w:rPr>
        <w:t>Clinton</w:t>
      </w:r>
      <w:r w:rsidRPr="003E779F">
        <w:rPr>
          <w:rStyle w:val="StyleUnderline"/>
        </w:rPr>
        <w:t>, Trump got back to basics in this week’s speech. He let American citizens know his foreign policy would safeguard US national interests first — not those of foreign countries, including providing for their security while they freeload</w:t>
      </w:r>
      <w:r w:rsidRPr="003C03DE">
        <w:rPr>
          <w:sz w:val="16"/>
        </w:rPr>
        <w:t>.</w:t>
      </w:r>
      <w:r>
        <w:rPr>
          <w:sz w:val="16"/>
        </w:rPr>
        <w:t xml:space="preserve"> </w:t>
      </w:r>
      <w:r w:rsidRPr="003C03DE">
        <w:rPr>
          <w:sz w:val="16"/>
        </w:rPr>
        <w:t xml:space="preserve">He laudably said </w:t>
      </w:r>
      <w:r w:rsidRPr="003E779F">
        <w:rPr>
          <w:rStyle w:val="StyleUnderline"/>
        </w:rPr>
        <w:t xml:space="preserve">military </w:t>
      </w:r>
      <w:r w:rsidRPr="009D5678">
        <w:rPr>
          <w:rStyle w:val="StyleUnderline"/>
          <w:highlight w:val="cyan"/>
        </w:rPr>
        <w:t>intervention</w:t>
      </w:r>
      <w:r w:rsidRPr="003E779F">
        <w:rPr>
          <w:rStyle w:val="StyleUnderline"/>
        </w:rPr>
        <w:t xml:space="preserve"> would be used </w:t>
      </w:r>
      <w:r w:rsidRPr="009D5678">
        <w:rPr>
          <w:rStyle w:val="Emphasis"/>
          <w:highlight w:val="cyan"/>
        </w:rPr>
        <w:t>only</w:t>
      </w:r>
      <w:r w:rsidRPr="003C03DE">
        <w:rPr>
          <w:sz w:val="16"/>
        </w:rPr>
        <w:t xml:space="preserve"> as a last resort, </w:t>
      </w:r>
      <w:r w:rsidRPr="009D5678">
        <w:rPr>
          <w:rStyle w:val="Emphasis"/>
          <w:highlight w:val="cyan"/>
        </w:rPr>
        <w:t>after diplomacy and</w:t>
      </w:r>
      <w:r w:rsidRPr="003E779F">
        <w:rPr>
          <w:rStyle w:val="Emphasis"/>
        </w:rPr>
        <w:t xml:space="preserve"> economic </w:t>
      </w:r>
      <w:r w:rsidRPr="009D5678">
        <w:rPr>
          <w:rStyle w:val="Emphasis"/>
          <w:highlight w:val="cyan"/>
        </w:rPr>
        <w:t>sanctions</w:t>
      </w:r>
      <w:r w:rsidRPr="003E779F">
        <w:rPr>
          <w:rStyle w:val="StyleUnderline"/>
        </w:rPr>
        <w:t xml:space="preserve"> — and even the latter would be used sparingly</w:t>
      </w:r>
      <w:r w:rsidRPr="003C03DE">
        <w:rPr>
          <w:sz w:val="16"/>
        </w:rPr>
        <w:t>.</w:t>
      </w:r>
      <w:r>
        <w:rPr>
          <w:sz w:val="16"/>
        </w:rPr>
        <w:t xml:space="preserve"> </w:t>
      </w:r>
      <w:r w:rsidRPr="003E779F">
        <w:rPr>
          <w:rStyle w:val="StyleUnderline"/>
        </w:rPr>
        <w:t>Rather than using military power in a vain attempt to export democracy by force</w:t>
      </w:r>
      <w:r w:rsidRPr="003C03DE">
        <w:rPr>
          <w:sz w:val="16"/>
        </w:rPr>
        <w:t xml:space="preserve"> into countries that are unreceptive to it, </w:t>
      </w:r>
      <w:r w:rsidRPr="003E779F">
        <w:rPr>
          <w:rStyle w:val="StyleUnderline"/>
        </w:rPr>
        <w:t xml:space="preserve">as the United States did in Iraq and Libya, Trump said America should promote its values through </w:t>
      </w:r>
      <w:r w:rsidRPr="003E779F">
        <w:rPr>
          <w:rStyle w:val="Emphasis"/>
        </w:rPr>
        <w:t>leading by example</w:t>
      </w:r>
      <w:r w:rsidRPr="003E779F">
        <w:rPr>
          <w:rStyle w:val="StyleUnderline"/>
        </w:rPr>
        <w:t>.</w:t>
      </w:r>
      <w:r>
        <w:rPr>
          <w:rStyle w:val="StyleUnderline"/>
        </w:rPr>
        <w:t xml:space="preserve"> </w:t>
      </w:r>
      <w:r w:rsidRPr="003E779F">
        <w:rPr>
          <w:rStyle w:val="Emphasis"/>
        </w:rPr>
        <w:t>This is smart, practical policy.</w:t>
      </w:r>
      <w:r>
        <w:rPr>
          <w:rStyle w:val="Emphasis"/>
        </w:rPr>
        <w:t xml:space="preserve"> </w:t>
      </w:r>
      <w:r w:rsidRPr="003E779F">
        <w:rPr>
          <w:rStyle w:val="StyleUnderline"/>
        </w:rPr>
        <w:t>Democracy takes root when people</w:t>
      </w:r>
      <w:r w:rsidRPr="003C03DE">
        <w:rPr>
          <w:sz w:val="16"/>
        </w:rPr>
        <w:t xml:space="preserve"> in a country </w:t>
      </w:r>
      <w:r w:rsidRPr="003E779F">
        <w:rPr>
          <w:rStyle w:val="StyleUnderline"/>
        </w:rPr>
        <w:t>support it, rather than having it shoved down their throats</w:t>
      </w:r>
      <w:r w:rsidRPr="003C03DE">
        <w:rPr>
          <w:sz w:val="16"/>
        </w:rPr>
        <w:t xml:space="preserve"> at gunpoint. </w:t>
      </w:r>
      <w:r w:rsidRPr="003E779F">
        <w:rPr>
          <w:rStyle w:val="Emphasis"/>
        </w:rPr>
        <w:t>In only four out of 18 attempts since 1900 has the forcible US export of democracy succeeded.</w:t>
      </w:r>
      <w:r>
        <w:rPr>
          <w:rStyle w:val="Emphasis"/>
        </w:rPr>
        <w:t xml:space="preserve"> </w:t>
      </w:r>
      <w:r w:rsidRPr="003C03DE">
        <w:rPr>
          <w:rStyle w:val="StyleUnderline"/>
        </w:rPr>
        <w:t>In contrast, at the end of the Cold War the United States inspired the countries of Eastern and Central Europe to democratize from their communist past.</w:t>
      </w:r>
      <w:r>
        <w:rPr>
          <w:rStyle w:val="StyleUnderline"/>
        </w:rPr>
        <w:t xml:space="preserve"> </w:t>
      </w:r>
      <w:r w:rsidRPr="003C03DE">
        <w:rPr>
          <w:rStyle w:val="StyleUnderline"/>
        </w:rPr>
        <w:t>Both</w:t>
      </w:r>
      <w:r w:rsidRPr="003C03DE">
        <w:rPr>
          <w:sz w:val="16"/>
        </w:rPr>
        <w:t xml:space="preserve"> the </w:t>
      </w:r>
      <w:r w:rsidRPr="009D5678">
        <w:rPr>
          <w:rStyle w:val="StyleUnderline"/>
          <w:highlight w:val="cyan"/>
        </w:rPr>
        <w:t>Bush and Obama</w:t>
      </w:r>
      <w:r w:rsidRPr="003C03DE">
        <w:rPr>
          <w:sz w:val="16"/>
        </w:rPr>
        <w:t xml:space="preserve"> administrations </w:t>
      </w:r>
      <w:r w:rsidRPr="009D5678">
        <w:rPr>
          <w:rStyle w:val="StyleUnderline"/>
          <w:highlight w:val="cyan"/>
        </w:rPr>
        <w:t>tried to impose</w:t>
      </w:r>
      <w:r w:rsidRPr="003C03DE">
        <w:rPr>
          <w:rStyle w:val="StyleUnderline"/>
        </w:rPr>
        <w:t xml:space="preserve"> </w:t>
      </w:r>
      <w:r w:rsidRPr="009D5678">
        <w:rPr>
          <w:rStyle w:val="StyleUnderline"/>
          <w:highlight w:val="cyan"/>
        </w:rPr>
        <w:t>democracy</w:t>
      </w:r>
      <w:r w:rsidRPr="003C03DE">
        <w:rPr>
          <w:rStyle w:val="StyleUnderline"/>
        </w:rPr>
        <w:t xml:space="preserve"> on other nations — Iraq and Libya</w:t>
      </w:r>
      <w:r w:rsidRPr="003C03DE">
        <w:rPr>
          <w:sz w:val="16"/>
        </w:rPr>
        <w:t xml:space="preserve">, respectively — </w:t>
      </w:r>
      <w:r w:rsidRPr="003C03DE">
        <w:rPr>
          <w:rStyle w:val="Emphasis"/>
        </w:rPr>
        <w:t>using military power and nation-building, and we are now stuck bandaging the resulting hemorrhages.</w:t>
      </w:r>
      <w:r>
        <w:rPr>
          <w:rStyle w:val="Emphasis"/>
        </w:rPr>
        <w:t xml:space="preserve"> </w:t>
      </w:r>
      <w:r w:rsidRPr="003C03DE">
        <w:rPr>
          <w:rStyle w:val="Emphasis"/>
        </w:rPr>
        <w:t xml:space="preserve">This interventionist approach </w:t>
      </w:r>
      <w:r w:rsidRPr="009D5678">
        <w:rPr>
          <w:rStyle w:val="Emphasis"/>
          <w:highlight w:val="cyan"/>
        </w:rPr>
        <w:t>sparked</w:t>
      </w:r>
      <w:r w:rsidRPr="003C03DE">
        <w:rPr>
          <w:rStyle w:val="Emphasis"/>
        </w:rPr>
        <w:t xml:space="preserve"> </w:t>
      </w:r>
      <w:r w:rsidRPr="009D5678">
        <w:rPr>
          <w:rStyle w:val="Emphasis"/>
          <w:highlight w:val="cyan"/>
        </w:rPr>
        <w:t>chaos in the Middle East</w:t>
      </w:r>
      <w:r w:rsidRPr="003C03DE">
        <w:rPr>
          <w:rStyle w:val="Emphasis"/>
        </w:rPr>
        <w:t xml:space="preserve"> </w:t>
      </w:r>
      <w:r w:rsidRPr="009D5678">
        <w:rPr>
          <w:rStyle w:val="Emphasis"/>
          <w:highlight w:val="cyan"/>
        </w:rPr>
        <w:t>and allowed</w:t>
      </w:r>
      <w:r w:rsidRPr="003C03DE">
        <w:rPr>
          <w:rStyle w:val="Emphasis"/>
        </w:rPr>
        <w:t xml:space="preserve"> </w:t>
      </w:r>
      <w:r w:rsidRPr="003C03DE">
        <w:rPr>
          <w:rStyle w:val="StyleUnderline"/>
        </w:rPr>
        <w:t>the terror group</w:t>
      </w:r>
      <w:r w:rsidRPr="003C03DE">
        <w:rPr>
          <w:rStyle w:val="Emphasis"/>
        </w:rPr>
        <w:t xml:space="preserve"> </w:t>
      </w:r>
      <w:r w:rsidRPr="009D5678">
        <w:rPr>
          <w:rStyle w:val="Emphasis"/>
          <w:highlight w:val="cyan"/>
        </w:rPr>
        <w:t>ISIS</w:t>
      </w:r>
      <w:r w:rsidRPr="003C03DE">
        <w:rPr>
          <w:rStyle w:val="Emphasis"/>
        </w:rPr>
        <w:t xml:space="preserve"> to fill the vacuum.</w:t>
      </w:r>
      <w:r>
        <w:rPr>
          <w:rStyle w:val="Emphasis"/>
        </w:rPr>
        <w:t xml:space="preserve"> </w:t>
      </w:r>
      <w:r w:rsidRPr="003C03DE">
        <w:rPr>
          <w:rStyle w:val="Emphasis"/>
        </w:rPr>
        <w:t>Trump sees this reality and is right to commit his presidency to a more restrained, prudent approach to foreign intervention</w:t>
      </w:r>
      <w:r w:rsidRPr="003C03DE">
        <w:rPr>
          <w:sz w:val="16"/>
        </w:rPr>
        <w:t>.</w:t>
      </w:r>
      <w:r>
        <w:rPr>
          <w:sz w:val="16"/>
        </w:rPr>
        <w:t xml:space="preserve"> </w:t>
      </w:r>
      <w:r w:rsidRPr="003C03DE">
        <w:rPr>
          <w:sz w:val="16"/>
        </w:rPr>
        <w:t xml:space="preserve">Echoing the traditional, less-interventionist US foreign policy that was the norm before the Cold War, </w:t>
      </w:r>
      <w:r w:rsidRPr="003C03DE">
        <w:rPr>
          <w:rStyle w:val="StyleUnderline"/>
        </w:rPr>
        <w:t>Trump affirmed the United States would “not go in search of enemies.” This more restrained foreign policy served the nation well from its birth in the late 1700s to 1947, when it began to police the world</w:t>
      </w:r>
      <w:r w:rsidRPr="003C03DE">
        <w:rPr>
          <w:sz w:val="16"/>
        </w:rPr>
        <w:t>.</w:t>
      </w:r>
    </w:p>
    <w:p w14:paraId="41ABB835" w14:textId="432D63FF" w:rsidR="00FB54AF" w:rsidRDefault="00901A98" w:rsidP="00901A98">
      <w:pPr>
        <w:pStyle w:val="Heading3"/>
      </w:pPr>
      <w:r>
        <w:t>A2: Turn---Impeachment---Ext---Checks</w:t>
      </w:r>
    </w:p>
    <w:p w14:paraId="0828FB7C" w14:textId="77777777" w:rsidR="00901A98" w:rsidRPr="000E03D6" w:rsidRDefault="00901A98" w:rsidP="00901A98">
      <w:pPr>
        <w:pStyle w:val="Heading4"/>
      </w:pPr>
      <w:r>
        <w:t>No Trump impact – constraints</w:t>
      </w:r>
    </w:p>
    <w:p w14:paraId="27446EFC" w14:textId="77777777" w:rsidR="00901A98" w:rsidRDefault="00901A98" w:rsidP="00901A98">
      <w:r w:rsidRPr="000E03D6">
        <w:rPr>
          <w:rStyle w:val="Style13ptBold"/>
        </w:rPr>
        <w:t xml:space="preserve">Henneberger </w:t>
      </w:r>
      <w:r>
        <w:rPr>
          <w:rStyle w:val="Style13ptBold"/>
        </w:rPr>
        <w:t>16</w:t>
      </w:r>
      <w:r>
        <w:t xml:space="preserve"> – </w:t>
      </w:r>
      <w:r w:rsidRPr="004C5E93">
        <w:t>Melinda, visiting fellow at Catholic University of America’s Institute for Policy Research &amp; Catholic Studies, “How the Government Could Resist President Trump’s Orders,” 9/9/16, The Washington Post, https://www.washingtonpost.com/posteverything/wp/2016/09/09/how-the-government-could-resist-president-trumps-orders/?utm_term=.e2a89dfce3b8</w:t>
      </w:r>
    </w:p>
    <w:p w14:paraId="07627019" w14:textId="77777777" w:rsidR="00901A98" w:rsidRDefault="00901A98" w:rsidP="00901A98">
      <w:pPr>
        <w:rPr>
          <w:sz w:val="16"/>
        </w:rPr>
      </w:pPr>
    </w:p>
    <w:p w14:paraId="66732B8C" w14:textId="77777777" w:rsidR="00901A98" w:rsidRDefault="00901A98" w:rsidP="00901A98">
      <w:pPr>
        <w:rPr>
          <w:sz w:val="16"/>
        </w:rPr>
      </w:pPr>
      <w:r w:rsidRPr="000E03D6">
        <w:rPr>
          <w:sz w:val="16"/>
        </w:rPr>
        <w:t xml:space="preserve">Only, </w:t>
      </w:r>
      <w:r w:rsidRPr="000E03D6">
        <w:rPr>
          <w:rStyle w:val="StyleUnderline"/>
        </w:rPr>
        <w:t>Washington has</w:t>
      </w:r>
      <w:r w:rsidRPr="000E03D6">
        <w:rPr>
          <w:sz w:val="16"/>
        </w:rPr>
        <w:t xml:space="preserve"> some pretty </w:t>
      </w:r>
      <w:r w:rsidRPr="000E03D6">
        <w:rPr>
          <w:rStyle w:val="Emphasis"/>
        </w:rPr>
        <w:t>high walls</w:t>
      </w:r>
      <w:r w:rsidRPr="000E03D6">
        <w:rPr>
          <w:sz w:val="16"/>
        </w:rPr>
        <w:t xml:space="preserve"> in place, too, and electric fences </w:t>
      </w:r>
      <w:r w:rsidRPr="000E03D6">
        <w:rPr>
          <w:rStyle w:val="StyleUnderline"/>
        </w:rPr>
        <w:t>that</w:t>
      </w:r>
      <w:r w:rsidRPr="000E03D6">
        <w:rPr>
          <w:sz w:val="16"/>
        </w:rPr>
        <w:t xml:space="preserve"> might </w:t>
      </w:r>
      <w:r w:rsidRPr="000E03D6">
        <w:rPr>
          <w:rStyle w:val="StyleUnderline"/>
        </w:rPr>
        <w:t>shock</w:t>
      </w:r>
      <w:r w:rsidRPr="000E03D6">
        <w:rPr>
          <w:sz w:val="16"/>
        </w:rPr>
        <w:t xml:space="preserve"> </w:t>
      </w:r>
      <w:r w:rsidRPr="000E03D6">
        <w:rPr>
          <w:rStyle w:val="StyleUnderline"/>
        </w:rPr>
        <w:t>any newcomer</w:t>
      </w:r>
      <w:r w:rsidRPr="000E03D6">
        <w:rPr>
          <w:sz w:val="16"/>
        </w:rPr>
        <w:t xml:space="preserve"> </w:t>
      </w:r>
      <w:r w:rsidRPr="000E03D6">
        <w:rPr>
          <w:rStyle w:val="StyleUnderline"/>
        </w:rPr>
        <w:t>naive enough to believe</w:t>
      </w:r>
      <w:r w:rsidRPr="000E03D6">
        <w:rPr>
          <w:sz w:val="16"/>
        </w:rPr>
        <w:t xml:space="preserve"> </w:t>
      </w:r>
      <w:r w:rsidRPr="000E03D6">
        <w:rPr>
          <w:rStyle w:val="StyleUnderline"/>
        </w:rPr>
        <w:t>Trump</w:t>
      </w:r>
      <w:r w:rsidRPr="000E03D6">
        <w:rPr>
          <w:sz w:val="16"/>
        </w:rPr>
        <w:t xml:space="preserve">’s line about “criminal aliens”: that on “Day One, my first hour in office, those people are gone.” In a real sense, </w:t>
      </w:r>
      <w:r w:rsidRPr="000E03D6">
        <w:rPr>
          <w:rStyle w:val="StyleUnderline"/>
        </w:rPr>
        <w:t>this</w:t>
      </w:r>
      <w:r w:rsidRPr="000E03D6">
        <w:rPr>
          <w:sz w:val="16"/>
        </w:rPr>
        <w:t xml:space="preserve"> town </w:t>
      </w:r>
      <w:r w:rsidRPr="000E03D6">
        <w:rPr>
          <w:rStyle w:val="StyleUnderline"/>
        </w:rPr>
        <w:t>exists to</w:t>
      </w:r>
      <w:r w:rsidRPr="000E03D6">
        <w:rPr>
          <w:sz w:val="16"/>
        </w:rPr>
        <w:t xml:space="preserve"> </w:t>
      </w:r>
      <w:r w:rsidRPr="000E03D6">
        <w:rPr>
          <w:rStyle w:val="StyleUnderline"/>
        </w:rPr>
        <w:t>serve the liberal, constitutional order</w:t>
      </w:r>
      <w:r w:rsidRPr="000E03D6">
        <w:rPr>
          <w:sz w:val="16"/>
        </w:rPr>
        <w:t xml:space="preserve">, </w:t>
      </w:r>
      <w:r w:rsidRPr="000E03D6">
        <w:rPr>
          <w:rStyle w:val="StyleUnderline"/>
        </w:rPr>
        <w:t>and</w:t>
      </w:r>
      <w:r w:rsidRPr="000E03D6">
        <w:rPr>
          <w:sz w:val="16"/>
        </w:rPr>
        <w:t xml:space="preserve"> President </w:t>
      </w:r>
      <w:r w:rsidRPr="009D5678">
        <w:rPr>
          <w:rStyle w:val="StyleUnderline"/>
          <w:highlight w:val="cyan"/>
        </w:rPr>
        <w:t>Trump</w:t>
      </w:r>
      <w:r w:rsidRPr="000E03D6">
        <w:rPr>
          <w:sz w:val="16"/>
        </w:rPr>
        <w:t xml:space="preserve"> would </w:t>
      </w:r>
      <w:r w:rsidRPr="009D5678">
        <w:rPr>
          <w:rStyle w:val="StyleUnderline"/>
          <w:highlight w:val="cyan"/>
        </w:rPr>
        <w:t>face</w:t>
      </w:r>
      <w:r w:rsidRPr="009D5678">
        <w:rPr>
          <w:sz w:val="16"/>
          <w:highlight w:val="cyan"/>
        </w:rPr>
        <w:t xml:space="preserve"> </w:t>
      </w:r>
      <w:r w:rsidRPr="009D5678">
        <w:rPr>
          <w:rStyle w:val="Emphasis"/>
          <w:highlight w:val="cyan"/>
        </w:rPr>
        <w:t>fierce</w:t>
      </w:r>
      <w:r w:rsidRPr="000E03D6">
        <w:rPr>
          <w:sz w:val="16"/>
        </w:rPr>
        <w:t xml:space="preserve"> </w:t>
      </w:r>
      <w:r w:rsidRPr="009D5678">
        <w:rPr>
          <w:rStyle w:val="StyleUnderline"/>
          <w:highlight w:val="cyan"/>
        </w:rPr>
        <w:t>and</w:t>
      </w:r>
      <w:r w:rsidRPr="009D5678">
        <w:rPr>
          <w:sz w:val="16"/>
          <w:highlight w:val="cyan"/>
        </w:rPr>
        <w:t xml:space="preserve"> </w:t>
      </w:r>
      <w:r w:rsidRPr="009D5678">
        <w:rPr>
          <w:rStyle w:val="Emphasis"/>
          <w:highlight w:val="cyan"/>
        </w:rPr>
        <w:t>sustained</w:t>
      </w:r>
      <w:r w:rsidRPr="009D5678">
        <w:rPr>
          <w:sz w:val="16"/>
          <w:highlight w:val="cyan"/>
        </w:rPr>
        <w:t xml:space="preserve"> </w:t>
      </w:r>
      <w:r w:rsidRPr="009D5678">
        <w:rPr>
          <w:rStyle w:val="Emphasis"/>
          <w:highlight w:val="cyan"/>
        </w:rPr>
        <w:t>resistance</w:t>
      </w:r>
      <w:r w:rsidRPr="009D5678">
        <w:rPr>
          <w:sz w:val="16"/>
          <w:highlight w:val="cyan"/>
        </w:rPr>
        <w:t xml:space="preserve"> </w:t>
      </w:r>
      <w:r w:rsidRPr="009D5678">
        <w:rPr>
          <w:rStyle w:val="StyleUnderline"/>
          <w:highlight w:val="cyan"/>
        </w:rPr>
        <w:t>to</w:t>
      </w:r>
      <w:r w:rsidRPr="000E03D6">
        <w:rPr>
          <w:sz w:val="16"/>
        </w:rPr>
        <w:t xml:space="preserve"> his “</w:t>
      </w:r>
      <w:r w:rsidRPr="000E03D6">
        <w:rPr>
          <w:rStyle w:val="StyleUnderline"/>
        </w:rPr>
        <w:t xml:space="preserve">because I say so” </w:t>
      </w:r>
      <w:r w:rsidRPr="009D5678">
        <w:rPr>
          <w:rStyle w:val="StyleUnderline"/>
          <w:highlight w:val="cyan"/>
        </w:rPr>
        <w:t>threats</w:t>
      </w:r>
      <w:r w:rsidRPr="000E03D6">
        <w:rPr>
          <w:sz w:val="16"/>
        </w:rPr>
        <w:t xml:space="preserve"> to that order — </w:t>
      </w:r>
      <w:r w:rsidRPr="000E03D6">
        <w:rPr>
          <w:rStyle w:val="StyleUnderline"/>
        </w:rPr>
        <w:t xml:space="preserve">not only </w:t>
      </w:r>
      <w:r w:rsidRPr="009D5678">
        <w:rPr>
          <w:rStyle w:val="StyleUnderline"/>
          <w:highlight w:val="cyan"/>
        </w:rPr>
        <w:t>from</w:t>
      </w:r>
      <w:r w:rsidRPr="009D5678">
        <w:rPr>
          <w:sz w:val="16"/>
          <w:highlight w:val="cyan"/>
        </w:rPr>
        <w:t xml:space="preserve"> </w:t>
      </w:r>
      <w:r w:rsidRPr="009D5678">
        <w:rPr>
          <w:rStyle w:val="Emphasis"/>
          <w:highlight w:val="cyan"/>
        </w:rPr>
        <w:t>the other party</w:t>
      </w:r>
      <w:r w:rsidRPr="000E03D6">
        <w:rPr>
          <w:sz w:val="16"/>
        </w:rPr>
        <w:t xml:space="preserve"> but </w:t>
      </w:r>
      <w:r w:rsidRPr="000E03D6">
        <w:rPr>
          <w:rStyle w:val="Emphasis"/>
        </w:rPr>
        <w:t xml:space="preserve">from </w:t>
      </w:r>
      <w:r w:rsidRPr="009D5678">
        <w:rPr>
          <w:rStyle w:val="Emphasis"/>
          <w:highlight w:val="cyan"/>
        </w:rPr>
        <w:t>his own</w:t>
      </w:r>
      <w:r w:rsidRPr="000E03D6">
        <w:rPr>
          <w:sz w:val="16"/>
        </w:rPr>
        <w:t xml:space="preserve">, and </w:t>
      </w:r>
      <w:r w:rsidRPr="000E03D6">
        <w:rPr>
          <w:rStyle w:val="Emphasis"/>
        </w:rPr>
        <w:t>from</w:t>
      </w:r>
      <w:r w:rsidRPr="000E03D6">
        <w:rPr>
          <w:sz w:val="16"/>
        </w:rPr>
        <w:t xml:space="preserve"> the </w:t>
      </w:r>
      <w:r w:rsidRPr="009D5678">
        <w:rPr>
          <w:rStyle w:val="Emphasis"/>
          <w:highlight w:val="cyan"/>
        </w:rPr>
        <w:t>nonpartisan civil servants</w:t>
      </w:r>
      <w:r w:rsidRPr="000E03D6">
        <w:rPr>
          <w:sz w:val="16"/>
        </w:rPr>
        <w:t xml:space="preserve"> </w:t>
      </w:r>
      <w:r w:rsidRPr="000E03D6">
        <w:rPr>
          <w:rStyle w:val="StyleUnderline"/>
        </w:rPr>
        <w:t>who run the government</w:t>
      </w:r>
      <w:r w:rsidRPr="000E03D6">
        <w:rPr>
          <w:sz w:val="16"/>
        </w:rPr>
        <w:t xml:space="preserve"> day to day.</w:t>
      </w:r>
      <w:r w:rsidRPr="000E03D6">
        <w:rPr>
          <w:sz w:val="12"/>
        </w:rPr>
        <w:t>¶</w:t>
      </w:r>
      <w:r w:rsidRPr="000E03D6">
        <w:rPr>
          <w:sz w:val="16"/>
        </w:rPr>
        <w:t xml:space="preserve"> </w:t>
      </w:r>
      <w:r w:rsidRPr="000E03D6">
        <w:rPr>
          <w:rStyle w:val="StyleUnderline"/>
        </w:rPr>
        <w:t>Should he try to make good on</w:t>
      </w:r>
      <w:r w:rsidRPr="000E03D6">
        <w:rPr>
          <w:sz w:val="16"/>
        </w:rPr>
        <w:t xml:space="preserve"> his most </w:t>
      </w:r>
      <w:r w:rsidRPr="000E03D6">
        <w:rPr>
          <w:rStyle w:val="StyleUnderline"/>
        </w:rPr>
        <w:t>controversial promises</w:t>
      </w:r>
      <w:r w:rsidRPr="000E03D6">
        <w:rPr>
          <w:sz w:val="16"/>
        </w:rPr>
        <w:t xml:space="preserve">, </w:t>
      </w:r>
      <w:r w:rsidRPr="000E03D6">
        <w:rPr>
          <w:rStyle w:val="StyleUnderline"/>
        </w:rPr>
        <w:t>he’d find</w:t>
      </w:r>
      <w:r w:rsidRPr="000E03D6">
        <w:rPr>
          <w:sz w:val="16"/>
        </w:rPr>
        <w:t xml:space="preserve">, as President Obama has, that </w:t>
      </w:r>
      <w:r w:rsidRPr="009D5678">
        <w:rPr>
          <w:rStyle w:val="Emphasis"/>
          <w:highlight w:val="cyan"/>
        </w:rPr>
        <w:t>the judiciary</w:t>
      </w:r>
      <w:r w:rsidRPr="000E03D6">
        <w:rPr>
          <w:rStyle w:val="Emphasis"/>
        </w:rPr>
        <w:t xml:space="preserve"> can </w:t>
      </w:r>
      <w:r w:rsidRPr="009D5678">
        <w:rPr>
          <w:rStyle w:val="Emphasis"/>
          <w:highlight w:val="cyan"/>
        </w:rPr>
        <w:t>block</w:t>
      </w:r>
      <w:r w:rsidRPr="000E03D6">
        <w:rPr>
          <w:sz w:val="16"/>
        </w:rPr>
        <w:t xml:space="preserve"> </w:t>
      </w:r>
      <w:r w:rsidRPr="000E03D6">
        <w:rPr>
          <w:rStyle w:val="StyleUnderline"/>
        </w:rPr>
        <w:t>executive action with injunctions</w:t>
      </w:r>
      <w:r w:rsidRPr="000E03D6">
        <w:rPr>
          <w:sz w:val="16"/>
        </w:rPr>
        <w:t xml:space="preserve"> that there is no way around. </w:t>
      </w:r>
      <w:r w:rsidRPr="009D5678">
        <w:rPr>
          <w:rStyle w:val="Emphasis"/>
          <w:highlight w:val="cyan"/>
        </w:rPr>
        <w:t>Congress</w:t>
      </w:r>
      <w:r w:rsidRPr="000E03D6">
        <w:rPr>
          <w:rStyle w:val="Emphasis"/>
        </w:rPr>
        <w:t xml:space="preserve"> would </w:t>
      </w:r>
      <w:r w:rsidRPr="009D5678">
        <w:rPr>
          <w:rStyle w:val="Emphasis"/>
          <w:highlight w:val="cyan"/>
        </w:rPr>
        <w:t>have to</w:t>
      </w:r>
      <w:r w:rsidRPr="000E03D6">
        <w:rPr>
          <w:rStyle w:val="Emphasis"/>
        </w:rPr>
        <w:t xml:space="preserve"> agree to </w:t>
      </w:r>
      <w:r w:rsidRPr="009D5678">
        <w:rPr>
          <w:rStyle w:val="Emphasis"/>
          <w:highlight w:val="cyan"/>
        </w:rPr>
        <w:t>fund</w:t>
      </w:r>
      <w:r w:rsidRPr="000E03D6">
        <w:rPr>
          <w:sz w:val="16"/>
        </w:rPr>
        <w:t xml:space="preserve"> </w:t>
      </w:r>
      <w:r w:rsidRPr="000E03D6">
        <w:rPr>
          <w:rStyle w:val="StyleUnderline"/>
        </w:rPr>
        <w:t>his proposals, almost all of which would require more government spending rather than less.</w:t>
      </w:r>
      <w:r w:rsidRPr="000E03D6">
        <w:rPr>
          <w:sz w:val="16"/>
        </w:rPr>
        <w:t xml:space="preserve"> And he’d be up against </w:t>
      </w:r>
      <w:r w:rsidRPr="009D5678">
        <w:rPr>
          <w:rStyle w:val="Emphasis"/>
          <w:highlight w:val="cyan"/>
        </w:rPr>
        <w:t>executive-branch</w:t>
      </w:r>
      <w:r w:rsidRPr="000E03D6">
        <w:rPr>
          <w:rStyle w:val="Emphasis"/>
        </w:rPr>
        <w:t xml:space="preserve"> </w:t>
      </w:r>
      <w:r w:rsidRPr="009D5678">
        <w:rPr>
          <w:rStyle w:val="Emphasis"/>
          <w:highlight w:val="cyan"/>
        </w:rPr>
        <w:t>workers</w:t>
      </w:r>
      <w:r w:rsidRPr="000E03D6">
        <w:rPr>
          <w:rStyle w:val="StyleUnderline"/>
        </w:rPr>
        <w:t xml:space="preserve"> who</w:t>
      </w:r>
      <w:r w:rsidRPr="000E03D6">
        <w:rPr>
          <w:sz w:val="16"/>
        </w:rPr>
        <w:t xml:space="preserve">, even without staging an open revolt, </w:t>
      </w:r>
      <w:r w:rsidRPr="009D5678">
        <w:rPr>
          <w:rStyle w:val="Emphasis"/>
          <w:highlight w:val="cyan"/>
        </w:rPr>
        <w:t>can slow-walk implementation</w:t>
      </w:r>
      <w:r w:rsidRPr="000E03D6">
        <w:rPr>
          <w:sz w:val="16"/>
        </w:rPr>
        <w:t xml:space="preserve"> just about </w:t>
      </w:r>
      <w:r w:rsidRPr="009D5678">
        <w:rPr>
          <w:rStyle w:val="Emphasis"/>
          <w:highlight w:val="cyan"/>
        </w:rPr>
        <w:t>indefinitely</w:t>
      </w:r>
      <w:r w:rsidRPr="000E03D6">
        <w:rPr>
          <w:sz w:val="16"/>
        </w:rPr>
        <w:t>.</w:t>
      </w:r>
      <w:r w:rsidRPr="000E03D6">
        <w:rPr>
          <w:sz w:val="12"/>
        </w:rPr>
        <w:t>¶</w:t>
      </w:r>
      <w:r w:rsidRPr="000E03D6">
        <w:rPr>
          <w:sz w:val="16"/>
        </w:rPr>
        <w:t xml:space="preserve"> The most reliable action to block those </w:t>
      </w:r>
      <w:r w:rsidRPr="000E03D6">
        <w:rPr>
          <w:rStyle w:val="StyleUnderline"/>
        </w:rPr>
        <w:t>Trump proposals</w:t>
      </w:r>
      <w:r w:rsidRPr="000E03D6">
        <w:rPr>
          <w:sz w:val="16"/>
        </w:rPr>
        <w:t xml:space="preserve"> that so many in both parties find </w:t>
      </w:r>
      <w:r w:rsidRPr="000E03D6">
        <w:rPr>
          <w:rStyle w:val="StyleUnderline"/>
        </w:rPr>
        <w:t>unconstitutional</w:t>
      </w:r>
      <w:r w:rsidRPr="000E03D6">
        <w:rPr>
          <w:sz w:val="16"/>
        </w:rPr>
        <w:t xml:space="preserve"> would </w:t>
      </w:r>
      <w:r w:rsidRPr="000E03D6">
        <w:rPr>
          <w:rStyle w:val="StyleUnderline"/>
        </w:rPr>
        <w:t>come from the courts,</w:t>
      </w:r>
      <w:r w:rsidRPr="000E03D6">
        <w:rPr>
          <w:sz w:val="16"/>
        </w:rPr>
        <w:t xml:space="preserve"> </w:t>
      </w:r>
      <w:r w:rsidRPr="000E03D6">
        <w:rPr>
          <w:rStyle w:val="StyleUnderline"/>
        </w:rPr>
        <w:t>which</w:t>
      </w:r>
      <w:r w:rsidRPr="000E03D6">
        <w:rPr>
          <w:sz w:val="16"/>
        </w:rPr>
        <w:t xml:space="preserve"> would </w:t>
      </w:r>
      <w:r w:rsidRPr="000E03D6">
        <w:rPr>
          <w:rStyle w:val="StyleUnderline"/>
        </w:rPr>
        <w:t>prevent</w:t>
      </w:r>
      <w:r w:rsidRPr="000E03D6">
        <w:rPr>
          <w:sz w:val="16"/>
        </w:rPr>
        <w:t xml:space="preserve"> </w:t>
      </w:r>
      <w:r w:rsidRPr="000E03D6">
        <w:rPr>
          <w:rStyle w:val="StyleUnderline"/>
        </w:rPr>
        <w:t>the</w:t>
      </w:r>
      <w:r w:rsidRPr="000E03D6">
        <w:rPr>
          <w:sz w:val="16"/>
        </w:rPr>
        <w:t xml:space="preserve"> </w:t>
      </w:r>
      <w:r w:rsidRPr="000E03D6">
        <w:rPr>
          <w:rStyle w:val="Emphasis"/>
        </w:rPr>
        <w:t>U</w:t>
      </w:r>
      <w:r w:rsidRPr="000E03D6">
        <w:rPr>
          <w:sz w:val="16"/>
        </w:rPr>
        <w:t xml:space="preserve">nited </w:t>
      </w:r>
      <w:r w:rsidRPr="000E03D6">
        <w:rPr>
          <w:rStyle w:val="Emphasis"/>
        </w:rPr>
        <w:t>S</w:t>
      </w:r>
      <w:r w:rsidRPr="000E03D6">
        <w:rPr>
          <w:sz w:val="16"/>
        </w:rPr>
        <w:t xml:space="preserve">tates </w:t>
      </w:r>
      <w:r w:rsidRPr="000E03D6">
        <w:rPr>
          <w:rStyle w:val="StyleUnderline"/>
        </w:rPr>
        <w:t>from walking away from</w:t>
      </w:r>
      <w:r w:rsidRPr="000E03D6">
        <w:rPr>
          <w:sz w:val="16"/>
        </w:rPr>
        <w:t xml:space="preserve"> </w:t>
      </w:r>
      <w:r w:rsidRPr="000E03D6">
        <w:rPr>
          <w:rStyle w:val="StyleUnderline"/>
        </w:rPr>
        <w:t>international norms and treaty obligations</w:t>
      </w:r>
      <w:r w:rsidRPr="000E03D6">
        <w:rPr>
          <w:sz w:val="16"/>
        </w:rPr>
        <w:t xml:space="preserve">.  A flurry of </w:t>
      </w:r>
      <w:r w:rsidRPr="000E03D6">
        <w:rPr>
          <w:rStyle w:val="StyleUnderline"/>
        </w:rPr>
        <w:t>lawsuits</w:t>
      </w:r>
      <w:r w:rsidRPr="000E03D6">
        <w:rPr>
          <w:sz w:val="16"/>
        </w:rPr>
        <w:t xml:space="preserve"> </w:t>
      </w:r>
      <w:r w:rsidRPr="000E03D6">
        <w:rPr>
          <w:rStyle w:val="StyleUnderline"/>
        </w:rPr>
        <w:t>would surely answer Trump’s opening gambit</w:t>
      </w:r>
      <w:r w:rsidRPr="000E03D6">
        <w:rPr>
          <w:sz w:val="16"/>
        </w:rPr>
        <w:t xml:space="preserve">, and injunctions could jam, say, an executive order on “extreme vetting.” </w:t>
      </w:r>
      <w:r w:rsidRPr="009D5678">
        <w:rPr>
          <w:rStyle w:val="StyleUnderline"/>
          <w:highlight w:val="cyan"/>
        </w:rPr>
        <w:t>Trump could</w:t>
      </w:r>
      <w:r w:rsidRPr="000E03D6">
        <w:rPr>
          <w:sz w:val="16"/>
        </w:rPr>
        <w:t xml:space="preserve"> likewise </w:t>
      </w:r>
      <w:r w:rsidRPr="009D5678">
        <w:rPr>
          <w:rStyle w:val="StyleUnderline"/>
          <w:highlight w:val="cyan"/>
        </w:rPr>
        <w:t>order</w:t>
      </w:r>
      <w:r w:rsidRPr="000E03D6">
        <w:rPr>
          <w:sz w:val="16"/>
        </w:rPr>
        <w:t xml:space="preserve"> that </w:t>
      </w:r>
      <w:r w:rsidRPr="009D5678">
        <w:rPr>
          <w:rStyle w:val="StyleUnderline"/>
          <w:highlight w:val="cyan"/>
        </w:rPr>
        <w:t>we cut</w:t>
      </w:r>
      <w:r w:rsidRPr="000E03D6">
        <w:rPr>
          <w:rStyle w:val="StyleUnderline"/>
        </w:rPr>
        <w:t xml:space="preserve"> our contribution to </w:t>
      </w:r>
      <w:r w:rsidRPr="009D5678">
        <w:rPr>
          <w:rStyle w:val="StyleUnderline"/>
          <w:highlight w:val="cyan"/>
        </w:rPr>
        <w:t>NATO</w:t>
      </w:r>
      <w:r w:rsidRPr="000E03D6">
        <w:rPr>
          <w:sz w:val="16"/>
        </w:rPr>
        <w:t xml:space="preserve">, but because </w:t>
      </w:r>
      <w:r w:rsidRPr="000E03D6">
        <w:rPr>
          <w:rStyle w:val="StyleUnderline"/>
        </w:rPr>
        <w:t>that</w:t>
      </w:r>
      <w:r w:rsidRPr="000E03D6">
        <w:rPr>
          <w:sz w:val="16"/>
        </w:rPr>
        <w:t xml:space="preserve">, </w:t>
      </w:r>
      <w:r w:rsidRPr="000E03D6">
        <w:rPr>
          <w:rStyle w:val="StyleUnderline"/>
        </w:rPr>
        <w:t xml:space="preserve">like </w:t>
      </w:r>
      <w:r w:rsidRPr="009D5678">
        <w:rPr>
          <w:rStyle w:val="StyleUnderline"/>
          <w:highlight w:val="cyan"/>
        </w:rPr>
        <w:t>NAFTA</w:t>
      </w:r>
      <w:r w:rsidRPr="000E03D6">
        <w:rPr>
          <w:rStyle w:val="StyleUnderline"/>
        </w:rPr>
        <w:t xml:space="preserve">, </w:t>
      </w:r>
      <w:r w:rsidRPr="009D5678">
        <w:rPr>
          <w:rStyle w:val="StyleUnderline"/>
          <w:highlight w:val="cyan"/>
        </w:rPr>
        <w:t>involves a treaty</w:t>
      </w:r>
      <w:r w:rsidRPr="000E03D6">
        <w:rPr>
          <w:sz w:val="16"/>
        </w:rPr>
        <w:t xml:space="preserve"> </w:t>
      </w:r>
      <w:r w:rsidRPr="000E03D6">
        <w:rPr>
          <w:rStyle w:val="StyleUnderline"/>
        </w:rPr>
        <w:t>obligation</w:t>
      </w:r>
      <w:r w:rsidRPr="000E03D6">
        <w:rPr>
          <w:sz w:val="16"/>
        </w:rPr>
        <w:t xml:space="preserve">, this move, too, would be </w:t>
      </w:r>
      <w:r w:rsidRPr="009D5678">
        <w:rPr>
          <w:rStyle w:val="StyleUnderline"/>
          <w:highlight w:val="cyan"/>
        </w:rPr>
        <w:t>challenged in court</w:t>
      </w:r>
      <w:r w:rsidRPr="000E03D6">
        <w:rPr>
          <w:sz w:val="16"/>
        </w:rPr>
        <w:t>.</w:t>
      </w:r>
      <w:r w:rsidRPr="000E03D6">
        <w:rPr>
          <w:sz w:val="12"/>
        </w:rPr>
        <w:t>¶</w:t>
      </w:r>
      <w:r w:rsidRPr="000E03D6">
        <w:rPr>
          <w:sz w:val="16"/>
        </w:rPr>
        <w:t xml:space="preserve"> “There really is no way to stop him from issuing a whole series of unconstitutional and illegal orders and rolling the dice,” says Leon Panetta, who served in Congress, as CIA director and defense secretary under Obama, and as President Bill Clinton’s White House chief of staff. “But they would be immediately contested in court.”</w:t>
      </w:r>
      <w:r w:rsidRPr="000E03D6">
        <w:rPr>
          <w:sz w:val="12"/>
        </w:rPr>
        <w:t>¶</w:t>
      </w:r>
      <w:r w:rsidRPr="000E03D6">
        <w:rPr>
          <w:sz w:val="16"/>
        </w:rPr>
        <w:t xml:space="preserve"> Panetta added: “I can’t think of one thing he’s recommended that, without some serious compromise on his part, would be enacted. </w:t>
      </w:r>
      <w:r w:rsidRPr="000E03D6">
        <w:rPr>
          <w:rStyle w:val="StyleUnderline"/>
        </w:rPr>
        <w:t xml:space="preserve">No matter which way he turns, </w:t>
      </w:r>
      <w:r w:rsidRPr="009D5678">
        <w:rPr>
          <w:rStyle w:val="StyleUnderline"/>
          <w:highlight w:val="cyan"/>
        </w:rPr>
        <w:t>he’s going to run into a wall</w:t>
      </w:r>
      <w:r w:rsidRPr="000E03D6">
        <w:rPr>
          <w:sz w:val="16"/>
        </w:rPr>
        <w:t xml:space="preserve"> — not one that he’s built, but the one that’s been </w:t>
      </w:r>
      <w:r w:rsidRPr="000E03D6">
        <w:rPr>
          <w:rStyle w:val="StyleUnderline"/>
        </w:rPr>
        <w:t>in place since the beginning of the republic.”</w:t>
      </w:r>
      <w:r w:rsidRPr="000E03D6">
        <w:rPr>
          <w:sz w:val="16"/>
        </w:rPr>
        <w:t xml:space="preserve"> </w:t>
      </w:r>
      <w:r w:rsidRPr="000E03D6">
        <w:rPr>
          <w:rStyle w:val="StyleUnderline"/>
        </w:rPr>
        <w:t>The Constitution</w:t>
      </w:r>
      <w:r w:rsidRPr="000E03D6">
        <w:rPr>
          <w:sz w:val="16"/>
        </w:rPr>
        <w:t>, in other words.</w:t>
      </w:r>
    </w:p>
    <w:p w14:paraId="6B5A8A1A" w14:textId="77777777" w:rsidR="00901A98" w:rsidRPr="00896135" w:rsidRDefault="00901A98" w:rsidP="00901A98">
      <w:pPr>
        <w:pStyle w:val="Heading4"/>
        <w:rPr>
          <w:rFonts w:cs="Times New Roman"/>
        </w:rPr>
      </w:pPr>
      <w:r>
        <w:rPr>
          <w:rFonts w:cs="Times New Roman"/>
        </w:rPr>
        <w:t>Congress and Constitution checks</w:t>
      </w:r>
    </w:p>
    <w:p w14:paraId="0B70E509" w14:textId="77777777" w:rsidR="00901A98" w:rsidRDefault="00901A98" w:rsidP="00901A98">
      <w:r w:rsidRPr="00896135">
        <w:rPr>
          <w:rStyle w:val="Style13ptBold"/>
        </w:rPr>
        <w:t>Ferguson 16</w:t>
      </w:r>
      <w:r w:rsidRPr="00896135">
        <w:rPr>
          <w:sz w:val="16"/>
        </w:rPr>
        <w:t xml:space="preserve">. </w:t>
      </w:r>
      <w:r w:rsidRPr="00B0534C">
        <w:t xml:space="preserve">[Niall, professor of history at Harvard and a senior fellow of the Hoover Institution at Stanford, "Keep calm — the Constitution will constrain Trump" Boston Globe -- </w:t>
      </w:r>
      <w:hyperlink r:id="rId45" w:history="1">
        <w:r w:rsidRPr="00544312">
          <w:rPr>
            <w:rStyle w:val="Hyperlink"/>
          </w:rPr>
          <w:t>https://www.bostonglobe.com/opinion/2016/05/08/keep-calm-constitution-will-constrain-trump/vb06y2Q2O5khvkZKdHl7pI/story.html</w:t>
        </w:r>
      </w:hyperlink>
      <w:r w:rsidRPr="00B0534C">
        <w:t>]</w:t>
      </w:r>
    </w:p>
    <w:p w14:paraId="050F38CE" w14:textId="77777777" w:rsidR="00901A98" w:rsidRPr="00896135" w:rsidRDefault="00901A98" w:rsidP="00901A98">
      <w:pPr>
        <w:rPr>
          <w:sz w:val="16"/>
        </w:rPr>
      </w:pPr>
    </w:p>
    <w:p w14:paraId="3402E298" w14:textId="77777777" w:rsidR="00901A98" w:rsidRPr="00896135" w:rsidRDefault="00901A98" w:rsidP="00901A98">
      <w:pPr>
        <w:rPr>
          <w:sz w:val="16"/>
        </w:rPr>
      </w:pPr>
      <w:r w:rsidRPr="00896135">
        <w:rPr>
          <w:rStyle w:val="StyleUnderline"/>
        </w:rPr>
        <w:t>The</w:t>
      </w:r>
      <w:r w:rsidRPr="00896135">
        <w:rPr>
          <w:sz w:val="16"/>
        </w:rPr>
        <w:t xml:space="preserve"> only half-decent </w:t>
      </w:r>
      <w:r w:rsidRPr="00896135">
        <w:rPr>
          <w:rStyle w:val="StyleUnderline"/>
        </w:rPr>
        <w:t xml:space="preserve">argument for </w:t>
      </w:r>
      <w:r w:rsidRPr="009D5678">
        <w:rPr>
          <w:rStyle w:val="StyleUnderline"/>
          <w:highlight w:val="cyan"/>
        </w:rPr>
        <w:t>keep</w:t>
      </w:r>
      <w:r w:rsidRPr="00896135">
        <w:rPr>
          <w:rStyle w:val="StyleUnderline"/>
        </w:rPr>
        <w:t xml:space="preserve">ing </w:t>
      </w:r>
      <w:r w:rsidRPr="009D5678">
        <w:rPr>
          <w:rStyle w:val="StyleUnderline"/>
          <w:highlight w:val="cyan"/>
        </w:rPr>
        <w:t>calm</w:t>
      </w:r>
      <w:r w:rsidRPr="00896135">
        <w:rPr>
          <w:rStyle w:val="StyleUnderline"/>
        </w:rPr>
        <w:t xml:space="preserve"> is that </w:t>
      </w:r>
      <w:r w:rsidRPr="009D5678">
        <w:rPr>
          <w:rStyle w:val="StyleUnderline"/>
          <w:highlight w:val="cyan"/>
        </w:rPr>
        <w:t>the Constitution</w:t>
      </w:r>
      <w:r w:rsidRPr="00896135">
        <w:rPr>
          <w:rStyle w:val="StyleUnderline"/>
        </w:rPr>
        <w:t xml:space="preserve"> was purpose-built to </w:t>
      </w:r>
      <w:r w:rsidRPr="009D5678">
        <w:rPr>
          <w:rStyle w:val="StyleUnderline"/>
          <w:highlight w:val="cyan"/>
        </w:rPr>
        <w:t>constrain</w:t>
      </w:r>
      <w:r w:rsidRPr="00896135">
        <w:rPr>
          <w:rStyle w:val="StyleUnderline"/>
        </w:rPr>
        <w:t xml:space="preserve"> a man like </w:t>
      </w:r>
      <w:r w:rsidRPr="009D5678">
        <w:rPr>
          <w:rStyle w:val="StyleUnderline"/>
          <w:highlight w:val="cyan"/>
        </w:rPr>
        <w:t>Trump</w:t>
      </w:r>
      <w:r w:rsidRPr="00896135">
        <w:rPr>
          <w:sz w:val="16"/>
        </w:rPr>
        <w:t xml:space="preserve">. </w:t>
      </w:r>
      <w:r w:rsidRPr="00896135">
        <w:rPr>
          <w:rStyle w:val="StyleUnderline"/>
        </w:rPr>
        <w:t>To see why the separation of powers still matters, just consider what Trump says he is going to do if he wins</w:t>
      </w:r>
      <w:r w:rsidRPr="00896135">
        <w:rPr>
          <w:sz w:val="16"/>
        </w:rPr>
        <w:t xml:space="preserve">. </w:t>
      </w:r>
      <w:r w:rsidRPr="00896135">
        <w:rPr>
          <w:rStyle w:val="StyleUnderline"/>
        </w:rPr>
        <w:t>By the end of his first 100 days as president, Trump assured</w:t>
      </w:r>
      <w:r w:rsidRPr="00896135">
        <w:rPr>
          <w:sz w:val="16"/>
        </w:rPr>
        <w:t xml:space="preserve"> The New York Times recently, </w:t>
      </w:r>
      <w:r w:rsidRPr="009D5678">
        <w:rPr>
          <w:rStyle w:val="StyleUnderline"/>
          <w:highlight w:val="cyan"/>
        </w:rPr>
        <w:t>his</w:t>
      </w:r>
      <w:r w:rsidRPr="00896135">
        <w:rPr>
          <w:rStyle w:val="StyleUnderline"/>
        </w:rPr>
        <w:t xml:space="preserve"> </w:t>
      </w:r>
      <w:r w:rsidRPr="009D5678">
        <w:rPr>
          <w:rStyle w:val="StyleUnderline"/>
          <w:highlight w:val="cyan"/>
        </w:rPr>
        <w:t>wall</w:t>
      </w:r>
      <w:r w:rsidRPr="00896135">
        <w:rPr>
          <w:rStyle w:val="StyleUnderline"/>
        </w:rPr>
        <w:t xml:space="preserve"> along the Mexican border would be designed and his blanket </w:t>
      </w:r>
      <w:r w:rsidRPr="009D5678">
        <w:rPr>
          <w:rStyle w:val="StyleUnderline"/>
          <w:highlight w:val="cyan"/>
        </w:rPr>
        <w:t>ban on Muslim immigration</w:t>
      </w:r>
      <w:r w:rsidRPr="00896135">
        <w:rPr>
          <w:rStyle w:val="StyleUnderline"/>
        </w:rPr>
        <w:t xml:space="preserve"> would be in place</w:t>
      </w:r>
      <w:r w:rsidRPr="00896135">
        <w:rPr>
          <w:sz w:val="16"/>
        </w:rPr>
        <w:t xml:space="preserve">. On Day 1, those American </w:t>
      </w:r>
      <w:r w:rsidRPr="00896135">
        <w:rPr>
          <w:rStyle w:val="StyleUnderline"/>
        </w:rPr>
        <w:t>companies that have the temerity to employ people abroad would be threatened with punitive fines</w:t>
      </w:r>
      <w:r w:rsidRPr="00896135">
        <w:rPr>
          <w:sz w:val="16"/>
        </w:rPr>
        <w:t xml:space="preserve">. Finally, Trump would impose </w:t>
      </w:r>
      <w:r w:rsidRPr="00896135">
        <w:rPr>
          <w:rStyle w:val="StyleUnderline"/>
        </w:rPr>
        <w:t xml:space="preserve">an across-the-board </w:t>
      </w:r>
      <w:r w:rsidRPr="009D5678">
        <w:rPr>
          <w:rStyle w:val="StyleUnderline"/>
          <w:highlight w:val="cyan"/>
        </w:rPr>
        <w:t>tariff on Chinese imports</w:t>
      </w:r>
      <w:r w:rsidRPr="00896135">
        <w:rPr>
          <w:sz w:val="16"/>
        </w:rPr>
        <w:t xml:space="preserve">. “We can’t continue to allow China to rape our country,” he declared at a rally last weekend. Now for </w:t>
      </w:r>
      <w:r w:rsidRPr="00896135">
        <w:rPr>
          <w:rStyle w:val="Emphasis"/>
        </w:rPr>
        <w:t xml:space="preserve">the good news. </w:t>
      </w:r>
      <w:r w:rsidRPr="009D5678">
        <w:rPr>
          <w:rStyle w:val="Emphasis"/>
          <w:highlight w:val="cyan"/>
        </w:rPr>
        <w:t>He can do</w:t>
      </w:r>
      <w:r w:rsidRPr="00896135">
        <w:rPr>
          <w:rStyle w:val="Emphasis"/>
        </w:rPr>
        <w:t xml:space="preserve"> almost </w:t>
      </w:r>
      <w:r w:rsidRPr="009D5678">
        <w:rPr>
          <w:rStyle w:val="Emphasis"/>
          <w:highlight w:val="cyan"/>
        </w:rPr>
        <w:t>none of this if Congress opposes him</w:t>
      </w:r>
      <w:r w:rsidRPr="00896135">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9D5678">
        <w:rPr>
          <w:rStyle w:val="StyleUnderline"/>
          <w:highlight w:val="cyan"/>
        </w:rPr>
        <w:t>the Donald’s</w:t>
      </w:r>
      <w:r w:rsidRPr="00896135">
        <w:rPr>
          <w:sz w:val="16"/>
        </w:rPr>
        <w:t xml:space="preserve"> antiglobalization </w:t>
      </w:r>
      <w:r w:rsidRPr="009D5678">
        <w:rPr>
          <w:rStyle w:val="StyleUnderline"/>
          <w:highlight w:val="cyan"/>
        </w:rPr>
        <w:t>program</w:t>
      </w:r>
      <w:r w:rsidRPr="00896135">
        <w:rPr>
          <w:rStyle w:val="StyleUnderline"/>
        </w:rPr>
        <w:t xml:space="preserve"> </w:t>
      </w:r>
      <w:r w:rsidRPr="009D5678">
        <w:rPr>
          <w:rStyle w:val="StyleUnderline"/>
          <w:highlight w:val="cyan"/>
        </w:rPr>
        <w:t>depends on</w:t>
      </w:r>
      <w:r w:rsidRPr="00896135">
        <w:rPr>
          <w:rStyle w:val="StyleUnderline"/>
        </w:rPr>
        <w:t xml:space="preserve"> his being able to muster majorities in </w:t>
      </w:r>
      <w:r w:rsidRPr="009D5678">
        <w:rPr>
          <w:rStyle w:val="StyleUnderline"/>
          <w:highlight w:val="cyan"/>
        </w:rPr>
        <w:t>Congress</w:t>
      </w:r>
      <w:r w:rsidRPr="00896135">
        <w:rPr>
          <w:rStyle w:val="StyleUnderline"/>
        </w:rPr>
        <w:t>.</w:t>
      </w:r>
      <w:r w:rsidRPr="00896135">
        <w:rPr>
          <w:sz w:val="16"/>
        </w:rPr>
        <w:t xml:space="preserve"> How easy is that going to be when the speaker of the House — a Republican — can’t bring himself to endorse Trump and the Democrats stand a good chance of retaking the Senate?</w:t>
      </w:r>
    </w:p>
    <w:p w14:paraId="6DBBBE0D" w14:textId="77777777" w:rsidR="00901A98" w:rsidRPr="00896135" w:rsidRDefault="00901A98" w:rsidP="00901A98">
      <w:pPr>
        <w:pStyle w:val="Heading4"/>
        <w:rPr>
          <w:rFonts w:cs="Times New Roman"/>
        </w:rPr>
      </w:pPr>
      <w:r>
        <w:rPr>
          <w:rFonts w:cs="Times New Roman"/>
        </w:rPr>
        <w:t>Institutional</w:t>
      </w:r>
      <w:r w:rsidRPr="00896135">
        <w:rPr>
          <w:rFonts w:cs="Times New Roman"/>
        </w:rPr>
        <w:t xml:space="preserve"> mechanisms check</w:t>
      </w:r>
    </w:p>
    <w:p w14:paraId="5676FAF2" w14:textId="77777777" w:rsidR="00901A98" w:rsidRDefault="00901A98" w:rsidP="00901A98">
      <w:r w:rsidRPr="00896135">
        <w:rPr>
          <w:rStyle w:val="Style13ptBold"/>
        </w:rPr>
        <w:t>Cooper 16</w:t>
      </w:r>
      <w:r w:rsidRPr="00896135">
        <w:t xml:space="preserve"> (Matthew, Columnist @ Newsweek, "What the World Will Look Like Under President Donald Trump," </w:t>
      </w:r>
      <w:hyperlink r:id="rId46" w:history="1">
        <w:r w:rsidRPr="00544312">
          <w:rPr>
            <w:rStyle w:val="Hyperlink"/>
          </w:rPr>
          <w:t>http://www.newsweek.com/2016/03/25/world-under-president-donald-trump-437158.html</w:t>
        </w:r>
      </w:hyperlink>
      <w:r w:rsidRPr="00896135">
        <w:t>)</w:t>
      </w:r>
    </w:p>
    <w:p w14:paraId="2D860A6E" w14:textId="77777777" w:rsidR="00901A98" w:rsidRPr="00896135" w:rsidRDefault="00901A98" w:rsidP="00901A98"/>
    <w:p w14:paraId="0A4AE2C0" w14:textId="77777777" w:rsidR="00901A98" w:rsidRDefault="00901A98" w:rsidP="00901A98">
      <w:pPr>
        <w:rPr>
          <w:sz w:val="16"/>
        </w:rPr>
      </w:pPr>
      <w:r w:rsidRPr="00896135">
        <w:rPr>
          <w:sz w:val="16"/>
        </w:rPr>
        <w:t xml:space="preserve">All of which is nuts. </w:t>
      </w:r>
      <w:r w:rsidRPr="009D5678">
        <w:rPr>
          <w:rStyle w:val="StyleUnderline"/>
          <w:highlight w:val="cyan"/>
        </w:rPr>
        <w:t>Trump isn’t Hitler</w:t>
      </w:r>
      <w:r w:rsidRPr="00896135">
        <w:rPr>
          <w:rStyle w:val="StyleUnderline"/>
        </w:rPr>
        <w:t xml:space="preserve">. </w:t>
      </w:r>
      <w:r w:rsidRPr="009D5678">
        <w:rPr>
          <w:rStyle w:val="StyleUnderline"/>
          <w:highlight w:val="cyan"/>
        </w:rPr>
        <w:t>He isn’t</w:t>
      </w:r>
      <w:r w:rsidRPr="00896135">
        <w:rPr>
          <w:rStyle w:val="StyleUnderline"/>
        </w:rPr>
        <w:t xml:space="preserve"> </w:t>
      </w:r>
      <w:r w:rsidRPr="009D5678">
        <w:rPr>
          <w:rStyle w:val="StyleUnderline"/>
          <w:highlight w:val="cyan"/>
        </w:rPr>
        <w:t>a fascist</w:t>
      </w:r>
      <w:r w:rsidRPr="00896135">
        <w:rPr>
          <w:rStyle w:val="StyleUnderline"/>
        </w:rPr>
        <w:t xml:space="preserve"> either</w:t>
      </w:r>
      <w:r w:rsidRPr="00896135">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9D5678">
        <w:rPr>
          <w:rStyle w:val="StyleUnderline"/>
          <w:highlight w:val="cyan"/>
        </w:rPr>
        <w:t>The unspectacular truth</w:t>
      </w:r>
      <w:r w:rsidRPr="00896135">
        <w:rPr>
          <w:rStyle w:val="StyleUnderline"/>
        </w:rPr>
        <w:t xml:space="preserve"> </w:t>
      </w:r>
      <w:r w:rsidRPr="009D5678">
        <w:rPr>
          <w:rStyle w:val="StyleUnderline"/>
          <w:highlight w:val="cyan"/>
        </w:rPr>
        <w:t>is</w:t>
      </w:r>
      <w:r w:rsidRPr="00896135">
        <w:rPr>
          <w:rStyle w:val="StyleUnderline"/>
        </w:rPr>
        <w:t xml:space="preserve"> that a </w:t>
      </w:r>
      <w:r w:rsidRPr="009D5678">
        <w:rPr>
          <w:rStyle w:val="StyleUnderline"/>
          <w:highlight w:val="cyan"/>
        </w:rPr>
        <w:t>Trump</w:t>
      </w:r>
      <w:r w:rsidRPr="00896135">
        <w:rPr>
          <w:rStyle w:val="StyleUnderline"/>
        </w:rPr>
        <w:t xml:space="preserve"> presidency </w:t>
      </w:r>
      <w:r w:rsidRPr="009D5678">
        <w:rPr>
          <w:rStyle w:val="StyleUnderline"/>
          <w:highlight w:val="cyan"/>
        </w:rPr>
        <w:t>would</w:t>
      </w:r>
      <w:r w:rsidRPr="00896135">
        <w:rPr>
          <w:rStyle w:val="StyleUnderline"/>
        </w:rPr>
        <w:t xml:space="preserve"> probably </w:t>
      </w:r>
      <w:r w:rsidRPr="009D5678">
        <w:rPr>
          <w:rStyle w:val="StyleUnderline"/>
          <w:highlight w:val="cyan"/>
        </w:rPr>
        <w:t>be marked by</w:t>
      </w:r>
      <w:r w:rsidRPr="00896135">
        <w:rPr>
          <w:rStyle w:val="StyleUnderline"/>
        </w:rPr>
        <w:t xml:space="preserve"> the </w:t>
      </w:r>
      <w:r w:rsidRPr="009D5678">
        <w:rPr>
          <w:rStyle w:val="StyleUnderline"/>
          <w:highlight w:val="cyan"/>
        </w:rPr>
        <w:t>quotidian work of</w:t>
      </w:r>
      <w:r w:rsidRPr="00896135">
        <w:rPr>
          <w:rStyle w:val="StyleUnderline"/>
        </w:rPr>
        <w:t xml:space="preserve"> so many </w:t>
      </w:r>
      <w:r w:rsidRPr="009D5678">
        <w:rPr>
          <w:rStyle w:val="StyleUnderline"/>
          <w:highlight w:val="cyan"/>
        </w:rPr>
        <w:t>other</w:t>
      </w:r>
      <w:r w:rsidRPr="00896135">
        <w:rPr>
          <w:rStyle w:val="StyleUnderline"/>
        </w:rPr>
        <w:t xml:space="preserve"> </w:t>
      </w:r>
      <w:r w:rsidRPr="009D5678">
        <w:rPr>
          <w:rStyle w:val="StyleUnderline"/>
          <w:highlight w:val="cyan"/>
        </w:rPr>
        <w:t>presidents</w:t>
      </w:r>
      <w:r w:rsidRPr="00896135">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896135">
        <w:rPr>
          <w:rStyle w:val="Emphasis"/>
        </w:rPr>
        <w:t>what he doesn’t have is a magic wand</w:t>
      </w:r>
      <w:r w:rsidRPr="00896135">
        <w:rPr>
          <w:sz w:val="16"/>
        </w:rPr>
        <w:t xml:space="preserve"> (insert wand-penis joke here). Remember Schoolhouse Rock ? </w:t>
      </w:r>
      <w:r w:rsidRPr="009D5678">
        <w:rPr>
          <w:rStyle w:val="Emphasis"/>
          <w:highlight w:val="cyan"/>
        </w:rPr>
        <w:t>Trump is no match for</w:t>
      </w:r>
      <w:r w:rsidRPr="00896135">
        <w:rPr>
          <w:rStyle w:val="Emphasis"/>
        </w:rPr>
        <w:t xml:space="preserve"> the American </w:t>
      </w:r>
      <w:r w:rsidRPr="009D5678">
        <w:rPr>
          <w:rStyle w:val="Emphasis"/>
          <w:highlight w:val="cyan"/>
        </w:rPr>
        <w:t>political system</w:t>
      </w:r>
      <w:r w:rsidRPr="00896135">
        <w:rPr>
          <w:rStyle w:val="Emphasis"/>
        </w:rPr>
        <w:t xml:space="preserve">, </w:t>
      </w:r>
      <w:r w:rsidRPr="009D5678">
        <w:rPr>
          <w:rStyle w:val="Emphasis"/>
          <w:highlight w:val="cyan"/>
        </w:rPr>
        <w:t>with its three branches</w:t>
      </w:r>
      <w:r w:rsidRPr="00896135">
        <w:rPr>
          <w:rStyle w:val="Emphasis"/>
        </w:rPr>
        <w:t xml:space="preserve"> of government</w:t>
      </w:r>
      <w:r w:rsidRPr="00896135">
        <w:rPr>
          <w:sz w:val="16"/>
        </w:rPr>
        <w:t xml:space="preserve">. </w:t>
      </w:r>
      <w:r w:rsidRPr="009D5678">
        <w:rPr>
          <w:rStyle w:val="StyleUnderline"/>
          <w:highlight w:val="cyan"/>
        </w:rPr>
        <w:t>The president</w:t>
      </w:r>
      <w:r w:rsidRPr="00896135">
        <w:rPr>
          <w:sz w:val="16"/>
        </w:rPr>
        <w:t xml:space="preserve">, as famed political scientist Richard Neustadt once said, </w:t>
      </w:r>
      <w:r w:rsidRPr="009D5678">
        <w:rPr>
          <w:rStyle w:val="StyleUnderline"/>
          <w:highlight w:val="cyan"/>
        </w:rPr>
        <w:t>has to take an inherently weak position</w:t>
      </w:r>
      <w:r w:rsidRPr="00896135">
        <w:rPr>
          <w:sz w:val="16"/>
        </w:rPr>
        <w:t xml:space="preserve"> and use the powers of persuasion to get others to do what he wants.</w:t>
      </w:r>
    </w:p>
    <w:p w14:paraId="75E9897B" w14:textId="77777777" w:rsidR="00901A98" w:rsidRPr="00896135" w:rsidRDefault="00901A98" w:rsidP="00901A98">
      <w:pPr>
        <w:pStyle w:val="Heading4"/>
        <w:rPr>
          <w:rFonts w:cs="Times New Roman"/>
        </w:rPr>
      </w:pPr>
      <w:r w:rsidRPr="00896135">
        <w:rPr>
          <w:rFonts w:cs="Times New Roman"/>
        </w:rPr>
        <w:t xml:space="preserve">Trump will moderate – numerous checks. </w:t>
      </w:r>
    </w:p>
    <w:p w14:paraId="1B4C3A8F" w14:textId="77777777" w:rsidR="00901A98" w:rsidRPr="00896135" w:rsidRDefault="00901A98" w:rsidP="00901A98">
      <w:pPr>
        <w:rPr>
          <w:sz w:val="16"/>
        </w:rPr>
      </w:pPr>
      <w:r w:rsidRPr="00896135">
        <w:rPr>
          <w:rStyle w:val="Style13ptBold"/>
        </w:rPr>
        <w:t>Paletta 16</w:t>
      </w:r>
      <w:r w:rsidRPr="00896135">
        <w:rPr>
          <w:sz w:val="16"/>
        </w:rPr>
        <w:t>. [Damian, reporter, "Trump Will Consult Congress, Agencies On Iran Deal and Muslim Ban, Adviser Says" Wall Street Journal -- blogs.wsj.com/washwire/2016/06/08/trump-will-consult-congress-agencies-on-iran-deal-and-muslim-ban-adviser-says/]</w:t>
      </w:r>
    </w:p>
    <w:p w14:paraId="566F31A0" w14:textId="77777777" w:rsidR="00901A98" w:rsidRDefault="00901A98" w:rsidP="00901A98">
      <w:pPr>
        <w:rPr>
          <w:rStyle w:val="Emphasis"/>
        </w:rPr>
      </w:pPr>
      <w:r w:rsidRPr="00896135">
        <w:rPr>
          <w:sz w:val="12"/>
        </w:rPr>
        <w:t xml:space="preserve">Presumptive Republican White House nominee Donald </w:t>
      </w:r>
      <w:r w:rsidRPr="009D5678">
        <w:rPr>
          <w:rStyle w:val="StyleUnderline"/>
          <w:highlight w:val="cyan"/>
        </w:rPr>
        <w:t>Trump would</w:t>
      </w:r>
      <w:r w:rsidRPr="00896135">
        <w:rPr>
          <w:rStyle w:val="StyleUnderline"/>
        </w:rPr>
        <w:t xml:space="preserve"> </w:t>
      </w:r>
      <w:r w:rsidRPr="009D5678">
        <w:rPr>
          <w:rStyle w:val="StyleUnderline"/>
          <w:highlight w:val="cyan"/>
        </w:rPr>
        <w:t>consult</w:t>
      </w:r>
      <w:r w:rsidRPr="00896135">
        <w:rPr>
          <w:rStyle w:val="StyleUnderline"/>
        </w:rPr>
        <w:t xml:space="preserve"> with </w:t>
      </w:r>
      <w:r w:rsidRPr="009D5678">
        <w:rPr>
          <w:rStyle w:val="StyleUnderline"/>
          <w:highlight w:val="cyan"/>
        </w:rPr>
        <w:t>Congress</w:t>
      </w:r>
      <w:r w:rsidRPr="00896135">
        <w:rPr>
          <w:rStyle w:val="StyleUnderline"/>
        </w:rPr>
        <w:t xml:space="preserve"> </w:t>
      </w:r>
      <w:r w:rsidRPr="009D5678">
        <w:rPr>
          <w:rStyle w:val="StyleUnderline"/>
          <w:highlight w:val="cyan"/>
        </w:rPr>
        <w:t>and</w:t>
      </w:r>
      <w:r w:rsidRPr="00896135">
        <w:rPr>
          <w:rStyle w:val="StyleUnderline"/>
        </w:rPr>
        <w:t xml:space="preserve"> federal </w:t>
      </w:r>
      <w:r w:rsidRPr="009D5678">
        <w:rPr>
          <w:rStyle w:val="StyleUnderline"/>
          <w:highlight w:val="cyan"/>
        </w:rPr>
        <w:t>agencies</w:t>
      </w:r>
      <w:r w:rsidRPr="00896135">
        <w:rPr>
          <w:rStyle w:val="StyleUnderline"/>
        </w:rPr>
        <w:t xml:space="preserve"> </w:t>
      </w:r>
      <w:r w:rsidRPr="009D5678">
        <w:rPr>
          <w:rStyle w:val="StyleUnderline"/>
          <w:highlight w:val="cyan"/>
        </w:rPr>
        <w:t>on</w:t>
      </w:r>
      <w:r w:rsidRPr="00896135">
        <w:rPr>
          <w:rStyle w:val="StyleUnderline"/>
        </w:rPr>
        <w:t xml:space="preserve"> a number of his signature </w:t>
      </w:r>
      <w:r w:rsidRPr="009D5678">
        <w:rPr>
          <w:rStyle w:val="StyleUnderline"/>
          <w:highlight w:val="cyan"/>
        </w:rPr>
        <w:t>fo</w:t>
      </w:r>
      <w:r w:rsidRPr="00896135">
        <w:rPr>
          <w:rStyle w:val="StyleUnderline"/>
        </w:rPr>
        <w:t xml:space="preserve">reign </w:t>
      </w:r>
      <w:r w:rsidRPr="009D5678">
        <w:rPr>
          <w:rStyle w:val="StyleUnderline"/>
          <w:highlight w:val="cyan"/>
        </w:rPr>
        <w:t>po</w:t>
      </w:r>
      <w:r w:rsidRPr="00896135">
        <w:rPr>
          <w:rStyle w:val="StyleUnderline"/>
        </w:rPr>
        <w:t xml:space="preserve">licy </w:t>
      </w:r>
      <w:r w:rsidRPr="009D5678">
        <w:rPr>
          <w:rStyle w:val="StyleUnderline"/>
          <w:highlight w:val="cyan"/>
        </w:rPr>
        <w:t>initiatives</w:t>
      </w:r>
      <w:r w:rsidRPr="00896135">
        <w:rPr>
          <w:rStyle w:val="StyleUnderline"/>
        </w:rPr>
        <w:t>, including reworking a nuclear deal with Iran and a proposed ban on the entry of Muslims</w:t>
      </w:r>
      <w:r w:rsidRPr="00896135">
        <w:rPr>
          <w:sz w:val="12"/>
        </w:rPr>
        <w:t xml:space="preserve"> into the U.S., a top adviser said Wednesday. Walid </w:t>
      </w:r>
      <w:r w:rsidRPr="00896135">
        <w:rPr>
          <w:rStyle w:val="StyleUnderline"/>
        </w:rPr>
        <w:t xml:space="preserve">Phares, one of Mr. Trump’s senior foreign policy advisers, said </w:t>
      </w:r>
      <w:r w:rsidRPr="009D5678">
        <w:rPr>
          <w:rStyle w:val="StyleUnderline"/>
          <w:highlight w:val="cyan"/>
        </w:rPr>
        <w:t>the candidate would</w:t>
      </w:r>
      <w:r w:rsidRPr="00896135">
        <w:rPr>
          <w:rStyle w:val="StyleUnderline"/>
        </w:rPr>
        <w:t xml:space="preserve"> </w:t>
      </w:r>
      <w:r w:rsidRPr="009D5678">
        <w:rPr>
          <w:rStyle w:val="StyleUnderline"/>
          <w:highlight w:val="cyan"/>
        </w:rPr>
        <w:t>seek</w:t>
      </w:r>
      <w:r w:rsidRPr="00896135">
        <w:rPr>
          <w:rStyle w:val="StyleUnderline"/>
        </w:rPr>
        <w:t xml:space="preserve"> domestic and international “</w:t>
      </w:r>
      <w:r w:rsidRPr="009D5678">
        <w:rPr>
          <w:rStyle w:val="Emphasis"/>
          <w:highlight w:val="cyan"/>
        </w:rPr>
        <w:t>consensus</w:t>
      </w:r>
      <w:r w:rsidRPr="00896135">
        <w:rPr>
          <w:rStyle w:val="StyleUnderline"/>
        </w:rPr>
        <w:t>” on a range of foreign policy initiatives</w:t>
      </w:r>
      <w:r w:rsidRPr="00896135">
        <w:rPr>
          <w:sz w:val="12"/>
        </w:rPr>
        <w:t xml:space="preserve">. During an hour-long interview with Wall Street Journal reporters and editors, Mr. </w:t>
      </w:r>
      <w:r w:rsidRPr="00896135">
        <w:rPr>
          <w:rStyle w:val="StyleUnderline"/>
        </w:rPr>
        <w:t xml:space="preserve">Phares offered nuance to a number of Mr. </w:t>
      </w:r>
      <w:r w:rsidRPr="009D5678">
        <w:rPr>
          <w:rStyle w:val="StyleUnderline"/>
          <w:highlight w:val="cyan"/>
        </w:rPr>
        <w:t>Trump’s</w:t>
      </w:r>
      <w:r w:rsidRPr="00896135">
        <w:rPr>
          <w:rStyle w:val="StyleUnderline"/>
        </w:rPr>
        <w:t xml:space="preserve"> foreign policy </w:t>
      </w:r>
      <w:r w:rsidRPr="009D5678">
        <w:rPr>
          <w:rStyle w:val="StyleUnderline"/>
          <w:highlight w:val="cyan"/>
        </w:rPr>
        <w:t>ideas</w:t>
      </w:r>
      <w:r w:rsidRPr="00896135">
        <w:rPr>
          <w:rStyle w:val="StyleUnderline"/>
        </w:rPr>
        <w:t xml:space="preserve">, suggesting some </w:t>
      </w:r>
      <w:r w:rsidRPr="009D5678">
        <w:rPr>
          <w:rStyle w:val="StyleUnderline"/>
          <w:highlight w:val="cyan"/>
        </w:rPr>
        <w:t>aren’t</w:t>
      </w:r>
      <w:r w:rsidRPr="00896135">
        <w:rPr>
          <w:rStyle w:val="StyleUnderline"/>
        </w:rPr>
        <w:t xml:space="preserve"> </w:t>
      </w:r>
      <w:r w:rsidRPr="009D5678">
        <w:rPr>
          <w:rStyle w:val="StyleUnderline"/>
          <w:highlight w:val="cyan"/>
        </w:rPr>
        <w:t>set in stone</w:t>
      </w:r>
      <w:r w:rsidRPr="00896135">
        <w:rPr>
          <w:rStyle w:val="StyleUnderline"/>
        </w:rPr>
        <w:t xml:space="preserve"> </w:t>
      </w:r>
      <w:r w:rsidRPr="009D5678">
        <w:rPr>
          <w:rStyle w:val="StyleUnderline"/>
          <w:highlight w:val="cyan"/>
        </w:rPr>
        <w:t xml:space="preserve">and could be </w:t>
      </w:r>
      <w:r w:rsidRPr="009D5678">
        <w:rPr>
          <w:rStyle w:val="Emphasis"/>
          <w:highlight w:val="cyan"/>
        </w:rPr>
        <w:t>modified</w:t>
      </w:r>
      <w:r w:rsidRPr="00896135">
        <w:rPr>
          <w:rStyle w:val="StyleUnderline"/>
        </w:rPr>
        <w:t xml:space="preserve"> as the campaign progresses. </w:t>
      </w:r>
      <w:r w:rsidRPr="00896135">
        <w:rPr>
          <w:sz w:val="12"/>
        </w:rPr>
        <w:t xml:space="preserve">For example, Mr. Trump has called a recent nuclear deal with Iran “terrible” and “horrible” but Mr. Phares said Mr. Trump wouldn’t immediately attempt to negate it once in office. “He is going to be revising, reviewing, and maybe trying to modify the Iran deal,” Mr. Phares said. One option, he said, would be to resubmit the deal – or something like it – to Congress for a vote, a process whose outcome would depend on the makeup of Congress next year. Many bankers are watching the U.S. election closely and waiting for a clearer understanding of future U.S. policy towards Iran before doing business with the country. Mr. Phares’s suggestion Mr. Trump would revise the agreement instead of completely voiding it could influence the way some financial institutions deal with companies in Iran seeking access to global markets. Similarly, Mr. Phares said Mr. Trump would consult with immigration, national security, law enforcement, and other officials before proceeding with his proposed temporary ban on the entry of Muslims into the U.S. “His position which was strong – in terms of the ban – was based on the fact that the Obama administration — the Obama-Clinton administration — for the last seven to eight years was not able to equip us with systems by which we were able to identify the jihadists,” he said. Mr. Trump has faced criticism for his foreign policy platform, which breaks from GOP orthodoxy. Mr. Phares said Mr. Trump’s worldview doesn’t fit neatly into traditional labels of “isolationalist” or “interventionalist.” Rather, he described Mr. Trump as a “functionalist” who would work with allies when necessary but not overextend the U.S. in matters in which there isn’t an American interest. He also said that </w:t>
      </w:r>
      <w:r w:rsidRPr="00896135">
        <w:rPr>
          <w:rStyle w:val="StyleUnderline"/>
        </w:rPr>
        <w:t>many of Mr. Trump’s proposals so far have only been offered as single ideas</w:t>
      </w:r>
      <w:r w:rsidRPr="00896135">
        <w:rPr>
          <w:sz w:val="12"/>
        </w:rPr>
        <w:t>, which he compared to pieces of a puzzle. Once more proposals are set forward, something Mr. Phares predicted would happen soon, a broader approach to foreign policy would become clear, he said. “The expectation is the more she’s going to attack, the more he’s going to respond, and if he’s going to respond, he most likely he will address these issues,” Mr. Phares said, referring to Hillary Clinton, the presumptive Democratic presidential nominee. One key challenge for any Trump administration would be building bridges with Arab countries, many of which have been alarmed by some of Mr. Trump’s proposals so far. Mr. Phares said he is interviewed by Arab media outlets at least once a day, and works to explain Mr. Trump’s approach to the region. He predicted that numerous countries would be relieved to have a fresh start with the White House next year following several years of frosty relations with the Obama administration. Mr. Phares dismissed the caricature of Mr. Trump that Mrs. Clinton has worked hard to describe, suggesting, for instance, that he would rush into a nuclear conflict if his feelings get hurt or if another country insults him. “</w:t>
      </w:r>
      <w:r w:rsidRPr="009D5678">
        <w:rPr>
          <w:rStyle w:val="StyleUnderline"/>
          <w:highlight w:val="cyan"/>
        </w:rPr>
        <w:t>I don’t see an unusual Trump presidency</w:t>
      </w:r>
      <w:r w:rsidRPr="00896135">
        <w:rPr>
          <w:sz w:val="12"/>
        </w:rPr>
        <w:t xml:space="preserve"> as Madame Clinton is explaining </w:t>
      </w:r>
      <w:r w:rsidRPr="009D5678">
        <w:rPr>
          <w:rStyle w:val="StyleUnderline"/>
          <w:highlight w:val="cyan"/>
        </w:rPr>
        <w:t>where</w:t>
      </w:r>
      <w:r w:rsidRPr="00896135">
        <w:rPr>
          <w:rStyle w:val="StyleUnderline"/>
        </w:rPr>
        <w:t xml:space="preserve"> </w:t>
      </w:r>
      <w:r w:rsidRPr="00896135">
        <w:rPr>
          <w:sz w:val="12"/>
        </w:rPr>
        <w:t xml:space="preserve">he’s going to go </w:t>
      </w:r>
      <w:r w:rsidRPr="00896135">
        <w:rPr>
          <w:strike/>
          <w:sz w:val="12"/>
        </w:rPr>
        <w:t>crazy</w:t>
      </w:r>
      <w:r w:rsidRPr="00896135">
        <w:rPr>
          <w:sz w:val="12"/>
        </w:rPr>
        <w:t xml:space="preserve"> </w:t>
      </w:r>
      <w:r w:rsidRPr="00896135">
        <w:rPr>
          <w:rStyle w:val="StyleUnderline"/>
        </w:rPr>
        <w:t xml:space="preserve">and start </w:t>
      </w:r>
      <w:r w:rsidRPr="009D5678">
        <w:rPr>
          <w:rStyle w:val="StyleUnderline"/>
          <w:highlight w:val="cyan"/>
        </w:rPr>
        <w:t>pressing</w:t>
      </w:r>
      <w:r w:rsidRPr="00896135">
        <w:rPr>
          <w:rStyle w:val="StyleUnderline"/>
        </w:rPr>
        <w:t xml:space="preserve"> </w:t>
      </w:r>
      <w:r w:rsidRPr="009D5678">
        <w:rPr>
          <w:rStyle w:val="StyleUnderline"/>
          <w:highlight w:val="cyan"/>
        </w:rPr>
        <w:t>buttons right away</w:t>
      </w:r>
      <w:r w:rsidRPr="00896135">
        <w:rPr>
          <w:rStyle w:val="StyleUnderline"/>
        </w:rPr>
        <w:t>,” Mr. Phares said</w:t>
      </w:r>
      <w:r w:rsidRPr="00896135">
        <w:rPr>
          <w:sz w:val="12"/>
        </w:rPr>
        <w:t>, tapping on the table. “</w:t>
      </w:r>
      <w:r w:rsidRPr="00896135">
        <w:rPr>
          <w:rStyle w:val="Emphasis"/>
        </w:rPr>
        <w:t xml:space="preserve">That’s not going to happen. </w:t>
      </w:r>
      <w:r w:rsidRPr="009D5678">
        <w:rPr>
          <w:rStyle w:val="Emphasis"/>
          <w:highlight w:val="cyan"/>
        </w:rPr>
        <w:t>We have a</w:t>
      </w:r>
      <w:r w:rsidRPr="00896135">
        <w:rPr>
          <w:rStyle w:val="Emphasis"/>
        </w:rPr>
        <w:t xml:space="preserve"> </w:t>
      </w:r>
      <w:r w:rsidRPr="009D5678">
        <w:rPr>
          <w:rStyle w:val="Emphasis"/>
          <w:highlight w:val="cyan"/>
        </w:rPr>
        <w:t>rational institution here</w:t>
      </w:r>
      <w:r w:rsidRPr="00896135">
        <w:rPr>
          <w:rStyle w:val="Emphasis"/>
        </w:rPr>
        <w:t>.”</w:t>
      </w:r>
    </w:p>
    <w:p w14:paraId="02CFB161" w14:textId="77777777" w:rsidR="00901A98" w:rsidRPr="00896135" w:rsidRDefault="00901A98" w:rsidP="00901A98">
      <w:pPr>
        <w:pStyle w:val="Heading4"/>
      </w:pPr>
      <w:r w:rsidRPr="00896135">
        <w:t xml:space="preserve">Structural factors constrain Trump – can’t flout the law. </w:t>
      </w:r>
    </w:p>
    <w:p w14:paraId="74D47914" w14:textId="77777777" w:rsidR="00901A98" w:rsidRDefault="00901A98" w:rsidP="00901A98">
      <w:r w:rsidRPr="00896135">
        <w:rPr>
          <w:rStyle w:val="Style13ptBold"/>
        </w:rPr>
        <w:t>Liptak 16</w:t>
      </w:r>
      <w:r w:rsidRPr="00896135">
        <w:t xml:space="preserve">. [Adam, Supreme Court correspondent, "Donald Trump Could Threaten U.S. Rule of Law, Scholars Say" New York Times -- </w:t>
      </w:r>
      <w:hyperlink r:id="rId47" w:history="1">
        <w:r w:rsidRPr="00544312">
          <w:rPr>
            <w:rStyle w:val="Hyperlink"/>
          </w:rPr>
          <w:t>www.nytimes.com/2016/06/04/us/politics/donald-trump-constitution-power.html?_r=0</w:t>
        </w:r>
      </w:hyperlink>
      <w:r w:rsidRPr="00896135">
        <w:t>]</w:t>
      </w:r>
    </w:p>
    <w:p w14:paraId="1635DFDE" w14:textId="77777777" w:rsidR="00901A98" w:rsidRPr="00896135" w:rsidRDefault="00901A98" w:rsidP="00901A98"/>
    <w:p w14:paraId="2BDA0BE9" w14:textId="39DF8B79" w:rsidR="00901A98" w:rsidRDefault="00901A98" w:rsidP="00901A98">
      <w:pPr>
        <w:rPr>
          <w:sz w:val="16"/>
        </w:rPr>
      </w:pPr>
      <w:r w:rsidRPr="00896135">
        <w:rPr>
          <w:sz w:val="16"/>
        </w:rPr>
        <w:t xml:space="preserve">Republican leaders say they are confident that Mr. </w:t>
      </w:r>
      <w:r w:rsidRPr="009D5678">
        <w:rPr>
          <w:rStyle w:val="StyleUnderline"/>
          <w:highlight w:val="cyan"/>
        </w:rPr>
        <w:t>Trump would respect the rule of law</w:t>
      </w:r>
      <w:r w:rsidRPr="00896135">
        <w:rPr>
          <w:rStyle w:val="StyleUnderline"/>
        </w:rPr>
        <w:t xml:space="preserve"> if elected</w:t>
      </w:r>
      <w:r w:rsidRPr="00896135">
        <w:rPr>
          <w:sz w:val="16"/>
        </w:rPr>
        <w:t>. “</w:t>
      </w:r>
      <w:r w:rsidRPr="009D5678">
        <w:rPr>
          <w:rStyle w:val="StyleUnderline"/>
          <w:highlight w:val="cyan"/>
        </w:rPr>
        <w:t>He’ll have</w:t>
      </w:r>
      <w:r w:rsidRPr="00896135">
        <w:rPr>
          <w:rStyle w:val="StyleUnderline"/>
        </w:rPr>
        <w:t xml:space="preserve"> a White House </w:t>
      </w:r>
      <w:r w:rsidRPr="009D5678">
        <w:rPr>
          <w:rStyle w:val="StyleUnderline"/>
          <w:highlight w:val="cyan"/>
        </w:rPr>
        <w:t>counsel</w:t>
      </w:r>
      <w:r w:rsidRPr="00896135">
        <w:rPr>
          <w:sz w:val="16"/>
        </w:rPr>
        <w:t>,” Senator Mitch McConnell of Kentucky, the majority leader, told Hugh Hewitt, the radio host, on Monday. “</w:t>
      </w:r>
      <w:r w:rsidRPr="00896135">
        <w:rPr>
          <w:rStyle w:val="StyleUnderline"/>
        </w:rPr>
        <w:t xml:space="preserve">There will be </w:t>
      </w:r>
      <w:r w:rsidRPr="009D5678">
        <w:rPr>
          <w:rStyle w:val="StyleUnderline"/>
          <w:highlight w:val="cyan"/>
        </w:rPr>
        <w:t>others</w:t>
      </w:r>
      <w:r w:rsidRPr="00896135">
        <w:rPr>
          <w:rStyle w:val="StyleUnderline"/>
        </w:rPr>
        <w:t xml:space="preserve"> </w:t>
      </w:r>
      <w:r w:rsidRPr="009D5678">
        <w:rPr>
          <w:rStyle w:val="StyleUnderline"/>
          <w:highlight w:val="cyan"/>
        </w:rPr>
        <w:t>who point out</w:t>
      </w:r>
      <w:r w:rsidRPr="00896135">
        <w:rPr>
          <w:rStyle w:val="StyleUnderline"/>
        </w:rPr>
        <w:t xml:space="preserve"> </w:t>
      </w:r>
      <w:r w:rsidRPr="009D5678">
        <w:rPr>
          <w:rStyle w:val="StyleUnderline"/>
          <w:highlight w:val="cyan"/>
        </w:rPr>
        <w:t>there’s</w:t>
      </w:r>
      <w:r w:rsidRPr="00896135">
        <w:rPr>
          <w:rStyle w:val="StyleUnderline"/>
        </w:rPr>
        <w:t xml:space="preserve"> certain </w:t>
      </w:r>
      <w:r w:rsidRPr="009D5678">
        <w:rPr>
          <w:rStyle w:val="StyleUnderline"/>
          <w:highlight w:val="cyan"/>
        </w:rPr>
        <w:t>things</w:t>
      </w:r>
      <w:r w:rsidRPr="00896135">
        <w:rPr>
          <w:rStyle w:val="StyleUnderline"/>
        </w:rPr>
        <w:t xml:space="preserve"> </w:t>
      </w:r>
      <w:r w:rsidRPr="009D5678">
        <w:rPr>
          <w:rStyle w:val="StyleUnderline"/>
          <w:highlight w:val="cyan"/>
        </w:rPr>
        <w:t>you</w:t>
      </w:r>
      <w:r w:rsidRPr="00896135">
        <w:rPr>
          <w:rStyle w:val="StyleUnderline"/>
        </w:rPr>
        <w:t xml:space="preserve"> can do and you </w:t>
      </w:r>
      <w:r w:rsidRPr="009D5678">
        <w:rPr>
          <w:rStyle w:val="StyleUnderline"/>
          <w:highlight w:val="cyan"/>
        </w:rPr>
        <w:t>can’t do.”</w:t>
      </w:r>
      <w:r w:rsidRPr="00896135">
        <w:rPr>
          <w:rStyle w:val="StyleUnderline"/>
        </w:rPr>
        <w:t xml:space="preserve"> </w:t>
      </w:r>
      <w:r w:rsidRPr="00896135">
        <w:rPr>
          <w:sz w:val="16"/>
        </w:rPr>
        <w:t xml:space="preserve">Senator John </w:t>
      </w:r>
      <w:r w:rsidRPr="00896135">
        <w:rPr>
          <w:rStyle w:val="StyleUnderline"/>
        </w:rPr>
        <w:t>McCain</w:t>
      </w:r>
      <w:r w:rsidRPr="00896135">
        <w:rPr>
          <w:sz w:val="16"/>
        </w:rPr>
        <w:t xml:space="preserve">, Republican of Arizona, who has become a reluctant supporter of Mr. Trump, </w:t>
      </w:r>
      <w:r w:rsidRPr="00896135">
        <w:rPr>
          <w:rStyle w:val="StyleUnderline"/>
        </w:rPr>
        <w:t xml:space="preserve">said he did not believe that the nation would be in danger under his presidency. </w:t>
      </w:r>
      <w:r w:rsidRPr="00896135">
        <w:rPr>
          <w:sz w:val="16"/>
        </w:rPr>
        <w:t xml:space="preserve">“I still believe </w:t>
      </w:r>
      <w:r w:rsidRPr="009D5678">
        <w:rPr>
          <w:rStyle w:val="StyleUnderline"/>
          <w:highlight w:val="cyan"/>
        </w:rPr>
        <w:t>we</w:t>
      </w:r>
      <w:r w:rsidRPr="009D5678">
        <w:rPr>
          <w:sz w:val="16"/>
          <w:highlight w:val="cyan"/>
        </w:rPr>
        <w:t xml:space="preserve"> </w:t>
      </w:r>
      <w:r w:rsidRPr="009D5678">
        <w:rPr>
          <w:rStyle w:val="StyleUnderline"/>
          <w:highlight w:val="cyan"/>
        </w:rPr>
        <w:t>have the institutions</w:t>
      </w:r>
      <w:r w:rsidRPr="00896135">
        <w:rPr>
          <w:rStyle w:val="StyleUnderline"/>
        </w:rPr>
        <w:t xml:space="preserve"> of government </w:t>
      </w:r>
      <w:r w:rsidRPr="009D5678">
        <w:rPr>
          <w:rStyle w:val="StyleUnderline"/>
          <w:highlight w:val="cyan"/>
        </w:rPr>
        <w:t>that</w:t>
      </w:r>
      <w:r w:rsidRPr="00896135">
        <w:rPr>
          <w:rStyle w:val="StyleUnderline"/>
        </w:rPr>
        <w:t xml:space="preserve"> would </w:t>
      </w:r>
      <w:r w:rsidRPr="009D5678">
        <w:rPr>
          <w:rStyle w:val="StyleUnderline"/>
          <w:highlight w:val="cyan"/>
        </w:rPr>
        <w:t>restrain</w:t>
      </w:r>
      <w:r w:rsidRPr="00896135">
        <w:rPr>
          <w:rStyle w:val="StyleUnderline"/>
        </w:rPr>
        <w:t xml:space="preserve"> someone who seeks to exceed their constitutional obligations</w:t>
      </w:r>
      <w:r w:rsidRPr="00896135">
        <w:rPr>
          <w:sz w:val="16"/>
        </w:rPr>
        <w:t>,” Mr. McCain said. “We have a Congress. We have the Supreme Court. We’re not Romania.” “</w:t>
      </w:r>
      <w:r w:rsidRPr="00896135">
        <w:rPr>
          <w:rStyle w:val="Emphasis"/>
        </w:rPr>
        <w:t xml:space="preserve">Our institutions, </w:t>
      </w:r>
      <w:r w:rsidRPr="009D5678">
        <w:rPr>
          <w:rStyle w:val="Emphasis"/>
          <w:highlight w:val="cyan"/>
        </w:rPr>
        <w:t>including</w:t>
      </w:r>
      <w:r w:rsidRPr="00896135">
        <w:rPr>
          <w:rStyle w:val="Emphasis"/>
        </w:rPr>
        <w:t xml:space="preserve"> </w:t>
      </w:r>
      <w:r w:rsidRPr="009D5678">
        <w:rPr>
          <w:rStyle w:val="Emphasis"/>
          <w:highlight w:val="cyan"/>
        </w:rPr>
        <w:t>the press</w:t>
      </w:r>
      <w:r w:rsidRPr="00896135">
        <w:rPr>
          <w:rStyle w:val="Emphasis"/>
        </w:rPr>
        <w:t xml:space="preserve">, are </w:t>
      </w:r>
      <w:r w:rsidRPr="009D5678">
        <w:rPr>
          <w:rStyle w:val="Emphasis"/>
          <w:highlight w:val="cyan"/>
        </w:rPr>
        <w:t>still strong enough to prevent</w:t>
      </w:r>
      <w:r w:rsidRPr="00896135">
        <w:rPr>
          <w:rStyle w:val="Emphasis"/>
        </w:rPr>
        <w:t xml:space="preserve">” </w:t>
      </w:r>
      <w:r w:rsidRPr="009D5678">
        <w:rPr>
          <w:rStyle w:val="Emphasis"/>
          <w:highlight w:val="cyan"/>
        </w:rPr>
        <w:t>unconstitutional acts</w:t>
      </w:r>
      <w:r w:rsidRPr="00896135">
        <w:rPr>
          <w:sz w:val="16"/>
        </w:rPr>
        <w:t>, he said.</w:t>
      </w:r>
    </w:p>
    <w:p w14:paraId="4FF66A03" w14:textId="434D0C02" w:rsidR="006E5151" w:rsidRDefault="006E5151" w:rsidP="006E5151">
      <w:pPr>
        <w:pStyle w:val="Heading3"/>
      </w:pPr>
      <w:r>
        <w:t>A2: Turn---Impeachment---Ext---No War</w:t>
      </w:r>
    </w:p>
    <w:p w14:paraId="6602ED46" w14:textId="77777777" w:rsidR="006E5151" w:rsidRPr="00FE0E16" w:rsidRDefault="006E5151" w:rsidP="006E5151">
      <w:pPr>
        <w:pStyle w:val="Heading4"/>
      </w:pPr>
      <w:r>
        <w:t xml:space="preserve">Military won’t do what he says </w:t>
      </w:r>
      <w:r w:rsidRPr="004C5E93">
        <w:rPr>
          <w:b w:val="0"/>
        </w:rPr>
        <w:t>– answers their coup arguments too</w:t>
      </w:r>
    </w:p>
    <w:p w14:paraId="19557644" w14:textId="77777777" w:rsidR="006E5151" w:rsidRDefault="006E5151" w:rsidP="006E5151">
      <w:r w:rsidRPr="004C5E93">
        <w:rPr>
          <w:rStyle w:val="Style13ptBold"/>
        </w:rPr>
        <w:t>Feaver, 16</w:t>
      </w:r>
      <w:r>
        <w:rPr>
          <w:rStyle w:val="Style13ptBold"/>
        </w:rPr>
        <w:t xml:space="preserve"> </w:t>
      </w:r>
      <w:r w:rsidRPr="00077083">
        <w:t>Peter D. Feaver  is a professor of political science and public policy and Bass Fellow at Duke University, and director of the Triangle Institute for Security Studies and the Duke Program in American Grand Strategy. He i</w:t>
      </w:r>
      <w:r>
        <w:t>s coeditor of Shadow Government, 2016 (“</w:t>
      </w:r>
      <w:r w:rsidRPr="00077083">
        <w:t>Will the Military Obey President Trump’s Orders?</w:t>
      </w:r>
      <w:r>
        <w:t xml:space="preserve">,” Foreign Policy, Accessible online at: </w:t>
      </w:r>
      <w:hyperlink r:id="rId48" w:history="1">
        <w:r w:rsidRPr="0056449B">
          <w:rPr>
            <w:rStyle w:val="Hyperlink"/>
          </w:rPr>
          <w:t>http://foreignpolicy.com/2016/02/29/will-the-military-obey-president-trumps-orders-hayden-bill-maher/</w:t>
        </w:r>
      </w:hyperlink>
      <w:r>
        <w:t>)</w:t>
      </w:r>
    </w:p>
    <w:p w14:paraId="7EA6CE64" w14:textId="77777777" w:rsidR="006E5151" w:rsidRPr="00077083" w:rsidRDefault="006E5151" w:rsidP="006E5151"/>
    <w:p w14:paraId="6048BB4D" w14:textId="77777777" w:rsidR="006E5151" w:rsidRPr="00077083" w:rsidRDefault="006E5151" w:rsidP="006E5151">
      <w:pPr>
        <w:rPr>
          <w:rStyle w:val="Emphasis"/>
        </w:rPr>
      </w:pPr>
      <w:r w:rsidRPr="004C5E93">
        <w:rPr>
          <w:sz w:val="14"/>
        </w:rPr>
        <w:t xml:space="preserve">Retired </w:t>
      </w:r>
      <w:r w:rsidRPr="00077083">
        <w:rPr>
          <w:rStyle w:val="StyleUnderline"/>
        </w:rPr>
        <w:t>General</w:t>
      </w:r>
      <w:r w:rsidRPr="004C5E93">
        <w:rPr>
          <w:sz w:val="14"/>
        </w:rPr>
        <w:t xml:space="preserve"> Mike </w:t>
      </w:r>
      <w:r w:rsidRPr="00077083">
        <w:rPr>
          <w:rStyle w:val="StyleUnderline"/>
        </w:rPr>
        <w:t>Hayden</w:t>
      </w:r>
      <w:r w:rsidRPr="004C5E93">
        <w:rPr>
          <w:sz w:val="14"/>
        </w:rPr>
        <w:t xml:space="preserve"> </w:t>
      </w:r>
      <w:r w:rsidRPr="00077083">
        <w:rPr>
          <w:rStyle w:val="StyleUnderline"/>
        </w:rPr>
        <w:t>created a stir</w:t>
      </w:r>
      <w:r w:rsidRPr="004C5E93">
        <w:rPr>
          <w:sz w:val="14"/>
        </w:rPr>
        <w:t xml:space="preserve"> with his recent appearance on the HBO show, “Real Time with Bill Maher.” In the interview, </w:t>
      </w:r>
      <w:r w:rsidRPr="00077083">
        <w:rPr>
          <w:rStyle w:val="StyleUnderline"/>
        </w:rPr>
        <w:t xml:space="preserve">Hayden told Maher that </w:t>
      </w:r>
      <w:r w:rsidRPr="009D5678">
        <w:rPr>
          <w:rStyle w:val="StyleUnderline"/>
          <w:highlight w:val="cyan"/>
        </w:rPr>
        <w:t>if</w:t>
      </w:r>
      <w:r w:rsidRPr="00077083">
        <w:rPr>
          <w:rStyle w:val="StyleUnderline"/>
        </w:rPr>
        <w:t xml:space="preserve"> Donald </w:t>
      </w:r>
      <w:r w:rsidRPr="009D5678">
        <w:rPr>
          <w:rStyle w:val="StyleUnderline"/>
          <w:highlight w:val="cyan"/>
        </w:rPr>
        <w:t>Trump</w:t>
      </w:r>
      <w:r w:rsidRPr="00077083">
        <w:rPr>
          <w:rStyle w:val="StyleUnderline"/>
        </w:rPr>
        <w:t xml:space="preserve"> </w:t>
      </w:r>
      <w:r w:rsidRPr="009D5678">
        <w:rPr>
          <w:rStyle w:val="StyleUnderline"/>
          <w:highlight w:val="cyan"/>
        </w:rPr>
        <w:t>wins</w:t>
      </w:r>
      <w:r w:rsidRPr="00077083">
        <w:rPr>
          <w:rStyle w:val="StyleUnderline"/>
        </w:rPr>
        <w:t xml:space="preserve"> the election </w:t>
      </w:r>
      <w:r w:rsidRPr="009D5678">
        <w:rPr>
          <w:rStyle w:val="StyleUnderline"/>
          <w:highlight w:val="cyan"/>
        </w:rPr>
        <w:t>and</w:t>
      </w:r>
      <w:r w:rsidRPr="00077083">
        <w:rPr>
          <w:rStyle w:val="StyleUnderline"/>
        </w:rPr>
        <w:t xml:space="preserve"> then </w:t>
      </w:r>
      <w:r w:rsidRPr="009D5678">
        <w:rPr>
          <w:rStyle w:val="StyleUnderline"/>
          <w:highlight w:val="cyan"/>
        </w:rPr>
        <w:t>attempts</w:t>
      </w:r>
      <w:r w:rsidRPr="00077083">
        <w:rPr>
          <w:rStyle w:val="StyleUnderline"/>
        </w:rPr>
        <w:t xml:space="preserve"> to fulfill some of his more </w:t>
      </w:r>
      <w:r w:rsidRPr="009D5678">
        <w:rPr>
          <w:rStyle w:val="StyleUnderline"/>
          <w:highlight w:val="cyan"/>
        </w:rPr>
        <w:t>outlandish</w:t>
      </w:r>
      <w:r w:rsidRPr="00077083">
        <w:rPr>
          <w:rStyle w:val="StyleUnderline"/>
        </w:rPr>
        <w:t xml:space="preserve"> </w:t>
      </w:r>
      <w:r w:rsidRPr="009D5678">
        <w:rPr>
          <w:rStyle w:val="StyleUnderline"/>
          <w:highlight w:val="cyan"/>
        </w:rPr>
        <w:t>campaign promises</w:t>
      </w:r>
      <w:r w:rsidRPr="00077083">
        <w:rPr>
          <w:rStyle w:val="StyleUnderline"/>
        </w:rPr>
        <w:t xml:space="preserve">, </w:t>
      </w:r>
      <w:r w:rsidRPr="009D5678">
        <w:rPr>
          <w:rStyle w:val="StyleUnderline"/>
          <w:highlight w:val="cyan"/>
        </w:rPr>
        <w:t>the</w:t>
      </w:r>
      <w:r w:rsidRPr="00077083">
        <w:rPr>
          <w:rStyle w:val="StyleUnderline"/>
        </w:rPr>
        <w:t xml:space="preserve"> new Republican </w:t>
      </w:r>
      <w:r w:rsidRPr="009D5678">
        <w:rPr>
          <w:rStyle w:val="Emphasis"/>
          <w:highlight w:val="cyan"/>
        </w:rPr>
        <w:t>president would be blocked by</w:t>
      </w:r>
      <w:r w:rsidRPr="00077083">
        <w:rPr>
          <w:rStyle w:val="Emphasis"/>
        </w:rPr>
        <w:t xml:space="preserve"> the </w:t>
      </w:r>
      <w:r w:rsidRPr="009D5678">
        <w:rPr>
          <w:rStyle w:val="Emphasis"/>
          <w:highlight w:val="cyan"/>
        </w:rPr>
        <w:t>senior military</w:t>
      </w:r>
      <w:r w:rsidRPr="004C5E93">
        <w:rPr>
          <w:sz w:val="14"/>
        </w:rPr>
        <w:t>. Actually what Hayden said was, “</w:t>
      </w:r>
      <w:r w:rsidRPr="00077083">
        <w:rPr>
          <w:rStyle w:val="Emphasis"/>
        </w:rPr>
        <w:t xml:space="preserve">the American </w:t>
      </w:r>
      <w:r w:rsidRPr="009D5678">
        <w:rPr>
          <w:rStyle w:val="Emphasis"/>
          <w:highlight w:val="cyan"/>
        </w:rPr>
        <w:t>armed forces</w:t>
      </w:r>
      <w:r w:rsidRPr="00077083">
        <w:rPr>
          <w:rStyle w:val="Emphasis"/>
        </w:rPr>
        <w:t xml:space="preserve"> </w:t>
      </w:r>
      <w:r w:rsidRPr="009D5678">
        <w:rPr>
          <w:rStyle w:val="Emphasis"/>
          <w:highlight w:val="cyan"/>
        </w:rPr>
        <w:t>would refuse</w:t>
      </w:r>
      <w:r w:rsidRPr="00077083">
        <w:rPr>
          <w:rStyle w:val="Emphasis"/>
        </w:rPr>
        <w:t xml:space="preserve"> to act</w:t>
      </w:r>
      <w:r w:rsidRPr="004C5E93">
        <w:rPr>
          <w:sz w:val="14"/>
        </w:rPr>
        <w:t xml:space="preserve">” and that </w:t>
      </w:r>
      <w:r w:rsidRPr="00077083">
        <w:rPr>
          <w:rStyle w:val="StyleUnderline"/>
        </w:rPr>
        <w:t xml:space="preserve">the senior military will be correct in doing so </w:t>
      </w:r>
      <w:r w:rsidRPr="009D5678">
        <w:rPr>
          <w:rStyle w:val="StyleUnderline"/>
          <w:highlight w:val="cyan"/>
        </w:rPr>
        <w:t>because</w:t>
      </w:r>
      <w:r w:rsidRPr="004C5E93">
        <w:rPr>
          <w:sz w:val="14"/>
        </w:rPr>
        <w:t xml:space="preserve">, as he put it, </w:t>
      </w:r>
      <w:r w:rsidRPr="00077083">
        <w:rPr>
          <w:rStyle w:val="Emphasis"/>
        </w:rPr>
        <w:t xml:space="preserve">military </w:t>
      </w:r>
      <w:r w:rsidRPr="009D5678">
        <w:rPr>
          <w:rStyle w:val="Emphasis"/>
          <w:highlight w:val="cyan"/>
        </w:rPr>
        <w:t>commanders</w:t>
      </w:r>
      <w:r w:rsidRPr="00077083">
        <w:rPr>
          <w:rStyle w:val="Emphasis"/>
        </w:rPr>
        <w:t>, “</w:t>
      </w:r>
      <w:r w:rsidRPr="009D5678">
        <w:rPr>
          <w:rStyle w:val="Emphasis"/>
          <w:highlight w:val="cyan"/>
        </w:rPr>
        <w:t>are required</w:t>
      </w:r>
      <w:r w:rsidRPr="00077083">
        <w:rPr>
          <w:rStyle w:val="Emphasis"/>
        </w:rPr>
        <w:t xml:space="preserve"> </w:t>
      </w:r>
      <w:r w:rsidRPr="009D5678">
        <w:rPr>
          <w:rStyle w:val="Emphasis"/>
          <w:highlight w:val="cyan"/>
        </w:rPr>
        <w:t>not to follow</w:t>
      </w:r>
      <w:r w:rsidRPr="00077083">
        <w:rPr>
          <w:rStyle w:val="Emphasis"/>
        </w:rPr>
        <w:t xml:space="preserve"> an </w:t>
      </w:r>
      <w:r w:rsidRPr="009D5678">
        <w:rPr>
          <w:rStyle w:val="Emphasis"/>
          <w:highlight w:val="cyan"/>
        </w:rPr>
        <w:t>unlawful order</w:t>
      </w:r>
      <w:r w:rsidRPr="00077083">
        <w:rPr>
          <w:rStyle w:val="Emphasis"/>
        </w:rPr>
        <w:t>.”</w:t>
      </w:r>
    </w:p>
    <w:p w14:paraId="6146653E" w14:textId="77777777" w:rsidR="006E5151" w:rsidRPr="004C5E93" w:rsidRDefault="006E5151" w:rsidP="006E5151">
      <w:pPr>
        <w:rPr>
          <w:sz w:val="14"/>
        </w:rPr>
      </w:pPr>
      <w:r w:rsidRPr="004C5E93">
        <w:rPr>
          <w:sz w:val="14"/>
        </w:rPr>
        <w:t>In response to this, Maher offered a typical sardonic response, joking that Hayden had offered, “a good reason not to support Trump” because were he to instruct the military to do those things, “there would be a coup in this country.”</w:t>
      </w:r>
    </w:p>
    <w:p w14:paraId="64A6E76B" w14:textId="77777777" w:rsidR="006E5151" w:rsidRPr="004C5E93" w:rsidRDefault="006E5151" w:rsidP="006E5151">
      <w:pPr>
        <w:rPr>
          <w:sz w:val="14"/>
        </w:rPr>
      </w:pPr>
      <w:r w:rsidRPr="004C5E93">
        <w:rPr>
          <w:sz w:val="14"/>
        </w:rPr>
        <w:t>But jokes aside, Maher’s interview with Hayden raises some interesting and important issues here for civil-military relations. And given Trump’s standing as the Republican front-runner, this is also not merely an academic exercise.</w:t>
      </w:r>
    </w:p>
    <w:p w14:paraId="7208E349" w14:textId="77777777" w:rsidR="006E5151" w:rsidRPr="004C5E93" w:rsidRDefault="006E5151" w:rsidP="006E5151">
      <w:pPr>
        <w:rPr>
          <w:sz w:val="14"/>
        </w:rPr>
      </w:pPr>
      <w:r w:rsidRPr="004C5E93">
        <w:rPr>
          <w:sz w:val="14"/>
        </w:rPr>
        <w:t>Let’s begin by imposing a bit of precision on the analysis.</w:t>
      </w:r>
    </w:p>
    <w:p w14:paraId="5A046B8B" w14:textId="77777777" w:rsidR="006E5151" w:rsidRPr="004C5E93" w:rsidRDefault="006E5151" w:rsidP="006E5151">
      <w:pPr>
        <w:rPr>
          <w:sz w:val="14"/>
        </w:rPr>
      </w:pPr>
      <w:r w:rsidRPr="004C5E93">
        <w:rPr>
          <w:sz w:val="14"/>
        </w:rPr>
        <w:t>General Hayden was talking about some very particular campaign promises by Trump, specifically that as president he would a) direct the military to intentionally target the families of terrorists to be killed, and b) direct the national security establishment to do a “hell of a lot worse” than water-boarding to the terrorists and families of terrorists that are captured on Trump’s watch.</w:t>
      </w:r>
    </w:p>
    <w:p w14:paraId="769E8F6E" w14:textId="77777777" w:rsidR="006E5151" w:rsidRPr="00077083" w:rsidRDefault="006E5151" w:rsidP="006E5151">
      <w:pPr>
        <w:rPr>
          <w:rStyle w:val="StyleUnderline"/>
        </w:rPr>
      </w:pPr>
      <w:r w:rsidRPr="004C5E93">
        <w:rPr>
          <w:sz w:val="14"/>
        </w:rPr>
        <w:t xml:space="preserve">Both of </w:t>
      </w:r>
      <w:r w:rsidRPr="00077083">
        <w:rPr>
          <w:rStyle w:val="StyleUnderline"/>
        </w:rPr>
        <w:t>these proposed policies are clear violations of the law</w:t>
      </w:r>
      <w:r w:rsidRPr="004C5E93">
        <w:rPr>
          <w:sz w:val="14"/>
        </w:rPr>
        <w:t xml:space="preserve">. Civilian deaths that occur as collateral damage incidental to strikes aimed at legitimate targets are always avoided but sometimes an unfortunate part of lawful warfare; </w:t>
      </w:r>
      <w:r w:rsidRPr="00077083">
        <w:rPr>
          <w:rStyle w:val="StyleUnderline"/>
        </w:rPr>
        <w:t>Trump is talking about deliberately targeting the family members as a matter of policy</w:t>
      </w:r>
      <w:r w:rsidRPr="004C5E93">
        <w:rPr>
          <w:sz w:val="14"/>
        </w:rPr>
        <w:t xml:space="preserve">. </w:t>
      </w:r>
      <w:r w:rsidRPr="00077083">
        <w:rPr>
          <w:rStyle w:val="StyleUnderline"/>
        </w:rPr>
        <w:t>I do not know of a single law expert who would say this is legal.</w:t>
      </w:r>
    </w:p>
    <w:p w14:paraId="3BF16A4B" w14:textId="77777777" w:rsidR="006E5151" w:rsidRPr="00077083" w:rsidRDefault="006E5151" w:rsidP="006E5151">
      <w:pPr>
        <w:rPr>
          <w:rStyle w:val="Emphasis"/>
        </w:rPr>
      </w:pPr>
      <w:r w:rsidRPr="00077083">
        <w:rPr>
          <w:rStyle w:val="StyleUnderline"/>
        </w:rPr>
        <w:t>On the second one</w:t>
      </w:r>
      <w:r w:rsidRPr="004C5E93">
        <w:rPr>
          <w:sz w:val="14"/>
        </w:rPr>
        <w:t>, there was a debate among reasonable lawyers about whether the Enhanced Interrogation Techniques (</w:t>
      </w:r>
      <w:r w:rsidRPr="00077083">
        <w:rPr>
          <w:rStyle w:val="StyleUnderline"/>
        </w:rPr>
        <w:t>EIT) program launched by the Bush Administration in the wake of the 9/11 attacks</w:t>
      </w:r>
      <w:r w:rsidRPr="004C5E93">
        <w:rPr>
          <w:sz w:val="14"/>
        </w:rPr>
        <w:t xml:space="preserve">, </w:t>
      </w:r>
      <w:r w:rsidRPr="00077083">
        <w:rPr>
          <w:rStyle w:val="StyleUnderline"/>
        </w:rPr>
        <w:t>and then rolled back</w:t>
      </w:r>
      <w:r w:rsidRPr="004C5E93">
        <w:rPr>
          <w:sz w:val="14"/>
        </w:rPr>
        <w:t xml:space="preserve"> in the second term in the face of public pressure and adverse court rulings, were legal at the time. But </w:t>
      </w:r>
      <w:r w:rsidRPr="00077083">
        <w:rPr>
          <w:rStyle w:val="StyleUnderline"/>
        </w:rPr>
        <w:t>that program was much more narrowly circumscribed than what Trump is talking about</w:t>
      </w:r>
      <w:r w:rsidRPr="004C5E93">
        <w:rPr>
          <w:sz w:val="14"/>
        </w:rPr>
        <w:t xml:space="preserve"> –indeed, he explicitly says he wants to do “a hell of a lot worse” than what was done in that program. And note: </w:t>
      </w:r>
      <w:r w:rsidRPr="00077083">
        <w:rPr>
          <w:rStyle w:val="StyleUnderline"/>
        </w:rPr>
        <w:t>last October, Congress passed provisions in the 2016 Defense Authorization Act that make waterboarding and other techniques Trump wants to go way past explicitly illegal</w:t>
      </w:r>
      <w:r w:rsidRPr="004C5E93">
        <w:rPr>
          <w:sz w:val="14"/>
        </w:rPr>
        <w:t xml:space="preserve">. There simply would not be much of a debate about Trump’s proposals. </w:t>
      </w:r>
      <w:r w:rsidRPr="00077083">
        <w:rPr>
          <w:rStyle w:val="Emphasis"/>
        </w:rPr>
        <w:t>The overwhelming consensus would be that it is illegal.</w:t>
      </w:r>
    </w:p>
    <w:p w14:paraId="3787987D" w14:textId="77777777" w:rsidR="006E5151" w:rsidRPr="004C5E93" w:rsidRDefault="006E5151" w:rsidP="006E5151">
      <w:pPr>
        <w:rPr>
          <w:sz w:val="14"/>
        </w:rPr>
      </w:pPr>
      <w:r w:rsidRPr="004C5E93">
        <w:rPr>
          <w:sz w:val="14"/>
        </w:rPr>
        <w:t xml:space="preserve">I suppose it would get especially tricky — and this is the thorniest part of the EIT saga — if some the government lawyers disagreed. There is no chance the military lawyers would accept Trump’s line of reasoning, but it is possible he could appoint some civilian lawyers that might back his case. This would provoke a massive legal fight inside the administration, one that makes the Bush administration’s debates over EIT and the NSA’s terrorist surveillance program, and the Obama administration’s debates over drone strikes against American citizens who have joined al Qaeda, pale in comparison. Every expert I have talked to has reached the same conclusion: </w:t>
      </w:r>
      <w:r w:rsidRPr="009D5678">
        <w:rPr>
          <w:rStyle w:val="Emphasis"/>
          <w:highlight w:val="cyan"/>
        </w:rPr>
        <w:t>Trump</w:t>
      </w:r>
      <w:r w:rsidRPr="00077083">
        <w:rPr>
          <w:rStyle w:val="Emphasis"/>
        </w:rPr>
        <w:t xml:space="preserve"> (and any lawyers he could find) </w:t>
      </w:r>
      <w:r w:rsidRPr="009D5678">
        <w:rPr>
          <w:rStyle w:val="Emphasis"/>
          <w:highlight w:val="cyan"/>
        </w:rPr>
        <w:t>would</w:t>
      </w:r>
      <w:r w:rsidRPr="00077083">
        <w:rPr>
          <w:rStyle w:val="Emphasis"/>
        </w:rPr>
        <w:t xml:space="preserve"> likely </w:t>
      </w:r>
      <w:r w:rsidRPr="009D5678">
        <w:rPr>
          <w:rStyle w:val="Emphasis"/>
          <w:highlight w:val="cyan"/>
        </w:rPr>
        <w:t>lose the case</w:t>
      </w:r>
      <w:r w:rsidRPr="00077083">
        <w:rPr>
          <w:rStyle w:val="Emphasis"/>
        </w:rPr>
        <w:t xml:space="preserve"> and the military would rightly see the orders as illegal.</w:t>
      </w:r>
    </w:p>
    <w:p w14:paraId="67F1B3B2" w14:textId="77777777" w:rsidR="006E5151" w:rsidRDefault="006E5151" w:rsidP="006E5151">
      <w:pPr>
        <w:rPr>
          <w:rStyle w:val="Emphasis"/>
        </w:rPr>
      </w:pPr>
      <w:r w:rsidRPr="004C5E93">
        <w:rPr>
          <w:sz w:val="14"/>
        </w:rPr>
        <w:t xml:space="preserve">Given that it would be illegal orders, </w:t>
      </w:r>
      <w:r w:rsidRPr="00077083">
        <w:rPr>
          <w:rStyle w:val="Emphasis"/>
        </w:rPr>
        <w:t>General Hayden is absolutely correct: not only would the senior military leaders refuse to follow those orders,</w:t>
      </w:r>
      <w:r w:rsidRPr="004C5E93">
        <w:rPr>
          <w:sz w:val="14"/>
        </w:rPr>
        <w:t xml:space="preserve"> </w:t>
      </w:r>
      <w:r w:rsidRPr="009D5678">
        <w:rPr>
          <w:rStyle w:val="Emphasis"/>
          <w:highlight w:val="cyan"/>
        </w:rPr>
        <w:t>they would be</w:t>
      </w:r>
      <w:r w:rsidRPr="00077083">
        <w:rPr>
          <w:rStyle w:val="Emphasis"/>
        </w:rPr>
        <w:t xml:space="preserve"> </w:t>
      </w:r>
      <w:r w:rsidRPr="009D5678">
        <w:rPr>
          <w:rStyle w:val="Emphasis"/>
          <w:highlight w:val="cyan"/>
        </w:rPr>
        <w:t>legally and professionally bound</w:t>
      </w:r>
      <w:r w:rsidRPr="009D5678">
        <w:rPr>
          <w:sz w:val="14"/>
          <w:highlight w:val="cyan"/>
        </w:rPr>
        <w:t xml:space="preserve"> </w:t>
      </w:r>
      <w:r w:rsidRPr="009D5678">
        <w:rPr>
          <w:rStyle w:val="StyleUnderline"/>
          <w:highlight w:val="cyan"/>
        </w:rPr>
        <w:t>to refuse</w:t>
      </w:r>
      <w:r w:rsidRPr="00077083">
        <w:rPr>
          <w:rStyle w:val="StyleUnderline"/>
        </w:rPr>
        <w:t xml:space="preserve"> those orders. Democratic civil-military relations theory further requires that they refuse these orders. </w:t>
      </w:r>
      <w:r w:rsidRPr="00077083">
        <w:rPr>
          <w:rStyle w:val="Emphasis"/>
        </w:rPr>
        <w:t xml:space="preserve">Refusing these orders would </w:t>
      </w:r>
      <w:r w:rsidRPr="009D5678">
        <w:rPr>
          <w:rStyle w:val="Emphasis"/>
          <w:highlight w:val="cyan"/>
        </w:rPr>
        <w:t>not be a coup</w:t>
      </w:r>
      <w:r w:rsidRPr="00077083">
        <w:rPr>
          <w:rStyle w:val="Emphasis"/>
        </w:rPr>
        <w:t xml:space="preserve">. It would be </w:t>
      </w:r>
      <w:r w:rsidRPr="009D5678">
        <w:rPr>
          <w:rStyle w:val="Emphasis"/>
          <w:highlight w:val="cyan"/>
        </w:rPr>
        <w:t>reinforcing</w:t>
      </w:r>
      <w:r w:rsidRPr="00077083">
        <w:rPr>
          <w:rStyle w:val="Emphasis"/>
        </w:rPr>
        <w:t xml:space="preserve"> the </w:t>
      </w:r>
      <w:r w:rsidRPr="009D5678">
        <w:rPr>
          <w:rStyle w:val="Emphasis"/>
          <w:highlight w:val="cyan"/>
        </w:rPr>
        <w:t>rule of law and</w:t>
      </w:r>
      <w:r w:rsidRPr="00077083">
        <w:rPr>
          <w:rStyle w:val="Emphasis"/>
        </w:rPr>
        <w:t xml:space="preserve"> healthy </w:t>
      </w:r>
      <w:r w:rsidRPr="009D5678">
        <w:rPr>
          <w:rStyle w:val="Emphasis"/>
          <w:highlight w:val="cyan"/>
        </w:rPr>
        <w:t>c</w:t>
      </w:r>
      <w:r w:rsidRPr="00077083">
        <w:rPr>
          <w:rStyle w:val="Emphasis"/>
        </w:rPr>
        <w:t>ivil-</w:t>
      </w:r>
      <w:r w:rsidRPr="009D5678">
        <w:rPr>
          <w:rStyle w:val="Emphasis"/>
          <w:highlight w:val="cyan"/>
        </w:rPr>
        <w:t>m</w:t>
      </w:r>
      <w:r w:rsidRPr="00077083">
        <w:rPr>
          <w:rStyle w:val="Emphasis"/>
        </w:rPr>
        <w:t xml:space="preserve">ilitary </w:t>
      </w:r>
      <w:r w:rsidRPr="009D5678">
        <w:rPr>
          <w:rStyle w:val="Emphasis"/>
          <w:highlight w:val="cyan"/>
        </w:rPr>
        <w:t>r</w:t>
      </w:r>
      <w:r w:rsidRPr="00077083">
        <w:rPr>
          <w:rStyle w:val="Emphasis"/>
        </w:rPr>
        <w:t>elations.</w:t>
      </w:r>
    </w:p>
    <w:p w14:paraId="7DD27FCA" w14:textId="77777777" w:rsidR="006E5151" w:rsidRPr="006E5151" w:rsidRDefault="006E5151" w:rsidP="006E5151"/>
    <w:p w14:paraId="20DEEBE3" w14:textId="3EAED8AB" w:rsidR="00F2205A" w:rsidRDefault="00F2205A" w:rsidP="00F2205A">
      <w:pPr>
        <w:pStyle w:val="Heading1"/>
      </w:pPr>
      <w:r>
        <w:t>AFFIRMATIVE</w:t>
      </w:r>
    </w:p>
    <w:p w14:paraId="286D563E" w14:textId="3FF352D6" w:rsidR="00F2205A" w:rsidRDefault="00F2205A" w:rsidP="00F2205A">
      <w:pPr>
        <w:pStyle w:val="Heading2"/>
      </w:pPr>
      <w:r>
        <w:t>*** UNIQUENES</w:t>
      </w:r>
      <w:r w:rsidR="00775CA7">
        <w:t>S</w:t>
      </w:r>
    </w:p>
    <w:p w14:paraId="7C5BD7B2" w14:textId="7E52D288" w:rsidR="00212A26" w:rsidRDefault="00212A26" w:rsidP="00212A26">
      <w:pPr>
        <w:pStyle w:val="Heading3"/>
      </w:pPr>
      <w:r>
        <w:t>2AC---Won’t Pass</w:t>
      </w:r>
    </w:p>
    <w:p w14:paraId="675C7DFE" w14:textId="77502950" w:rsidR="00933452" w:rsidRPr="00933452" w:rsidRDefault="00212A26" w:rsidP="00933452">
      <w:pPr>
        <w:pStyle w:val="Heading4"/>
        <w:rPr>
          <w:b w:val="0"/>
          <w:bCs/>
        </w:rPr>
      </w:pPr>
      <w:r>
        <w:rPr>
          <w:u w:val="single"/>
        </w:rPr>
        <w:t>We’ll default</w:t>
      </w:r>
      <w:r w:rsidR="00933452">
        <w:t xml:space="preserve"> – </w:t>
      </w:r>
      <w:r w:rsidR="00933452">
        <w:rPr>
          <w:b w:val="0"/>
          <w:bCs/>
        </w:rPr>
        <w:t>Trump/Congress relationship, Trump administrative officials, focus on investigations</w:t>
      </w:r>
      <w:r w:rsidR="00E236C2">
        <w:rPr>
          <w:b w:val="0"/>
          <w:bCs/>
        </w:rPr>
        <w:t xml:space="preserve"> and symbolic bills</w:t>
      </w:r>
      <w:r w:rsidR="00933452">
        <w:rPr>
          <w:b w:val="0"/>
          <w:bCs/>
        </w:rPr>
        <w:t xml:space="preserve">, </w:t>
      </w:r>
      <w:r w:rsidR="00E236C2">
        <w:rPr>
          <w:b w:val="0"/>
          <w:bCs/>
        </w:rPr>
        <w:t xml:space="preserve">Pelosi might not be able to keep House Dems in line, </w:t>
      </w:r>
      <w:r w:rsidR="008E303D">
        <w:rPr>
          <w:b w:val="0"/>
          <w:bCs/>
        </w:rPr>
        <w:t>and prioritization lessens the blow</w:t>
      </w:r>
    </w:p>
    <w:p w14:paraId="20199E53" w14:textId="7BBB7F46" w:rsidR="00212A26" w:rsidRPr="00011BBA" w:rsidRDefault="00212A26" w:rsidP="00212A26">
      <w:r>
        <w:rPr>
          <w:rStyle w:val="Style13ptBold"/>
        </w:rPr>
        <w:t xml:space="preserve">Levin 6/7 </w:t>
      </w:r>
      <w:r w:rsidRPr="00212A26">
        <w:t xml:space="preserve">---- 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w:t>
      </w:r>
      <w:r w:rsidR="00C77150">
        <w:t>(</w:t>
      </w:r>
      <w:r>
        <w:t>University of Chicago</w:t>
      </w:r>
      <w:r w:rsidR="00C77150">
        <w:t xml:space="preserve">), </w:t>
      </w:r>
      <w:r w:rsidR="00011BBA">
        <w:t xml:space="preserve">“Averting A Debt-Ceiling Disaster,” </w:t>
      </w:r>
      <w:r w:rsidR="00011BBA">
        <w:rPr>
          <w:i/>
          <w:iCs/>
        </w:rPr>
        <w:t>The National Review</w:t>
      </w:r>
      <w:r w:rsidR="00011BBA">
        <w:t>, 2019, https://www.nationalreview.com/corner/averting-a-debt-ceiling-disaster/</w:t>
      </w:r>
      <w:r w:rsidR="00DB31AD">
        <w:t xml:space="preserve"> </w:t>
      </w:r>
    </w:p>
    <w:p w14:paraId="5691D91E" w14:textId="77777777" w:rsidR="00212A26" w:rsidRPr="00212A26" w:rsidRDefault="00212A26" w:rsidP="00212A26"/>
    <w:p w14:paraId="53F8B529" w14:textId="77777777" w:rsidR="00212A26" w:rsidRPr="00933452" w:rsidRDefault="00212A26" w:rsidP="00212A26">
      <w:pPr>
        <w:rPr>
          <w:sz w:val="14"/>
        </w:rPr>
      </w:pPr>
      <w:r w:rsidRPr="009D5678">
        <w:rPr>
          <w:rStyle w:val="StyleUnderline"/>
          <w:highlight w:val="cyan"/>
        </w:rPr>
        <w:t>Watching</w:t>
      </w:r>
      <w:r w:rsidRPr="00933452">
        <w:rPr>
          <w:sz w:val="14"/>
        </w:rPr>
        <w:t xml:space="preserve"> the dynamics of the </w:t>
      </w:r>
      <w:r w:rsidRPr="009D5678">
        <w:rPr>
          <w:rStyle w:val="StyleUnderline"/>
          <w:highlight w:val="cyan"/>
        </w:rPr>
        <w:t>relations</w:t>
      </w:r>
      <w:r w:rsidRPr="00933452">
        <w:rPr>
          <w:sz w:val="14"/>
        </w:rPr>
        <w:t xml:space="preserve">hip </w:t>
      </w:r>
      <w:r w:rsidRPr="009D5678">
        <w:rPr>
          <w:rStyle w:val="StyleUnderline"/>
          <w:highlight w:val="cyan"/>
        </w:rPr>
        <w:t>between the administration and</w:t>
      </w:r>
      <w:r w:rsidRPr="00933452">
        <w:rPr>
          <w:sz w:val="14"/>
        </w:rPr>
        <w:t xml:space="preserve"> the </w:t>
      </w:r>
      <w:r w:rsidRPr="009D5678">
        <w:rPr>
          <w:rStyle w:val="StyleUnderline"/>
          <w:highlight w:val="cyan"/>
        </w:rPr>
        <w:t>Congress</w:t>
      </w:r>
      <w:r w:rsidRPr="00933452">
        <w:rPr>
          <w:sz w:val="14"/>
        </w:rPr>
        <w:t xml:space="preserve"> at this point, </w:t>
      </w:r>
      <w:r w:rsidRPr="009D5678">
        <w:rPr>
          <w:rStyle w:val="StyleUnderline"/>
          <w:highlight w:val="cyan"/>
        </w:rPr>
        <w:t>and listening to</w:t>
      </w:r>
      <w:r w:rsidRPr="00933452">
        <w:rPr>
          <w:sz w:val="14"/>
        </w:rPr>
        <w:t xml:space="preserve"> some </w:t>
      </w:r>
      <w:r w:rsidRPr="00933452">
        <w:rPr>
          <w:rStyle w:val="StyleUnderline"/>
        </w:rPr>
        <w:t xml:space="preserve">administration </w:t>
      </w:r>
      <w:r w:rsidRPr="009D5678">
        <w:rPr>
          <w:rStyle w:val="StyleUnderline"/>
          <w:highlight w:val="cyan"/>
        </w:rPr>
        <w:t>officials</w:t>
      </w:r>
      <w:r w:rsidRPr="00933452">
        <w:rPr>
          <w:sz w:val="14"/>
        </w:rPr>
        <w:t xml:space="preserve"> talk, </w:t>
      </w:r>
      <w:r w:rsidRPr="00933452">
        <w:rPr>
          <w:rStyle w:val="StyleUnderline"/>
        </w:rPr>
        <w:t>I can’t shake the sense that</w:t>
      </w:r>
      <w:r w:rsidRPr="00933452">
        <w:rPr>
          <w:sz w:val="14"/>
        </w:rPr>
        <w:t xml:space="preserve"> </w:t>
      </w:r>
      <w:r w:rsidRPr="009D5678">
        <w:rPr>
          <w:rStyle w:val="Emphasis"/>
          <w:highlight w:val="cyan"/>
        </w:rPr>
        <w:t>real trouble might be coming</w:t>
      </w:r>
      <w:r w:rsidRPr="00933452">
        <w:rPr>
          <w:rStyle w:val="Emphasis"/>
        </w:rPr>
        <w:t xml:space="preserve"> in the fall</w:t>
      </w:r>
      <w:r w:rsidRPr="00933452">
        <w:rPr>
          <w:sz w:val="14"/>
        </w:rPr>
        <w:t xml:space="preserve">, </w:t>
      </w:r>
      <w:r w:rsidRPr="009D5678">
        <w:rPr>
          <w:rStyle w:val="StyleUnderline"/>
          <w:highlight w:val="cyan"/>
        </w:rPr>
        <w:t>when</w:t>
      </w:r>
      <w:r w:rsidRPr="00933452">
        <w:rPr>
          <w:rStyle w:val="StyleUnderline"/>
        </w:rPr>
        <w:t xml:space="preserve"> federal </w:t>
      </w:r>
      <w:r w:rsidRPr="009D5678">
        <w:rPr>
          <w:rStyle w:val="StyleUnderline"/>
          <w:highlight w:val="cyan"/>
        </w:rPr>
        <w:t>borrowing</w:t>
      </w:r>
      <w:r w:rsidRPr="00933452">
        <w:rPr>
          <w:rStyle w:val="StyleUnderline"/>
        </w:rPr>
        <w:t xml:space="preserve"> again </w:t>
      </w:r>
      <w:r w:rsidRPr="009D5678">
        <w:rPr>
          <w:rStyle w:val="StyleUnderline"/>
          <w:highlight w:val="cyan"/>
        </w:rPr>
        <w:t>hits the debt ceiling.</w:t>
      </w:r>
    </w:p>
    <w:p w14:paraId="0A3857AF" w14:textId="77777777" w:rsidR="00212A26" w:rsidRPr="00933452" w:rsidRDefault="00212A26" w:rsidP="00212A26">
      <w:pPr>
        <w:rPr>
          <w:sz w:val="14"/>
        </w:rPr>
      </w:pPr>
      <w:r w:rsidRPr="00933452">
        <w:rPr>
          <w:sz w:val="14"/>
        </w:rPr>
        <w:t xml:space="preserve">Technically, the debt ceiling was already reached three months ago, but the Treasury has the ability to move money around to hold off the need for action until some time in October. (Here are some useful details from the Congressional Budget Office on how that works.) This has happened over and over for years, of course, and each time Congress and the president have acted before the deadline. </w:t>
      </w:r>
      <w:r w:rsidRPr="009D5678">
        <w:rPr>
          <w:rStyle w:val="StyleUnderline"/>
          <w:highlight w:val="cyan"/>
        </w:rPr>
        <w:t>Given</w:t>
      </w:r>
      <w:r w:rsidRPr="00933452">
        <w:rPr>
          <w:rStyle w:val="StyleUnderline"/>
        </w:rPr>
        <w:t xml:space="preserve"> the </w:t>
      </w:r>
      <w:r w:rsidRPr="009D5678">
        <w:rPr>
          <w:rStyle w:val="StyleUnderline"/>
          <w:highlight w:val="cyan"/>
        </w:rPr>
        <w:t>implications</w:t>
      </w:r>
      <w:r w:rsidRPr="00933452">
        <w:rPr>
          <w:rStyle w:val="StyleUnderline"/>
        </w:rPr>
        <w:t xml:space="preserve"> of failing</w:t>
      </w:r>
      <w:r w:rsidRPr="00933452">
        <w:rPr>
          <w:sz w:val="14"/>
        </w:rPr>
        <w:t xml:space="preserve"> to do that, </w:t>
      </w:r>
      <w:r w:rsidRPr="009D5678">
        <w:rPr>
          <w:rStyle w:val="StyleUnderline"/>
          <w:highlight w:val="cyan"/>
        </w:rPr>
        <w:t>it’s reasonable to assume they will act</w:t>
      </w:r>
      <w:r w:rsidRPr="00933452">
        <w:rPr>
          <w:rStyle w:val="StyleUnderline"/>
        </w:rPr>
        <w:t xml:space="preserve"> again</w:t>
      </w:r>
      <w:r w:rsidRPr="00933452">
        <w:rPr>
          <w:sz w:val="14"/>
        </w:rPr>
        <w:t xml:space="preserve">. </w:t>
      </w:r>
      <w:r w:rsidRPr="009D5678">
        <w:rPr>
          <w:rStyle w:val="Emphasis"/>
          <w:highlight w:val="cyan"/>
        </w:rPr>
        <w:t>But</w:t>
      </w:r>
      <w:r w:rsidRPr="00933452">
        <w:rPr>
          <w:sz w:val="14"/>
        </w:rPr>
        <w:t xml:space="preserve"> </w:t>
      </w:r>
      <w:r w:rsidRPr="00933452">
        <w:rPr>
          <w:rStyle w:val="StyleUnderline"/>
        </w:rPr>
        <w:t xml:space="preserve">two distinct kinds of </w:t>
      </w:r>
      <w:r w:rsidRPr="00933452">
        <w:rPr>
          <w:rStyle w:val="Emphasis"/>
        </w:rPr>
        <w:t xml:space="preserve">political </w:t>
      </w:r>
      <w:r w:rsidRPr="009D5678">
        <w:rPr>
          <w:rStyle w:val="Emphasis"/>
          <w:highlight w:val="cyan"/>
        </w:rPr>
        <w:t>dynamics are</w:t>
      </w:r>
      <w:r w:rsidRPr="00933452">
        <w:rPr>
          <w:rStyle w:val="Emphasis"/>
        </w:rPr>
        <w:t xml:space="preserve"> a little </w:t>
      </w:r>
      <w:r w:rsidRPr="009D5678">
        <w:rPr>
          <w:rStyle w:val="Emphasis"/>
          <w:highlight w:val="cyan"/>
        </w:rPr>
        <w:t>more disconcerting</w:t>
      </w:r>
      <w:r w:rsidRPr="00933452">
        <w:rPr>
          <w:rStyle w:val="Emphasis"/>
        </w:rPr>
        <w:t xml:space="preserve"> this time.</w:t>
      </w:r>
    </w:p>
    <w:p w14:paraId="279505F8" w14:textId="77777777" w:rsidR="00212A26" w:rsidRPr="00E236C2" w:rsidRDefault="00212A26" w:rsidP="00212A26">
      <w:pPr>
        <w:rPr>
          <w:rStyle w:val="Emphasis"/>
        </w:rPr>
      </w:pPr>
      <w:r w:rsidRPr="00E236C2">
        <w:rPr>
          <w:sz w:val="14"/>
        </w:rPr>
        <w:t xml:space="preserve">First, the </w:t>
      </w:r>
      <w:r w:rsidRPr="009D5678">
        <w:rPr>
          <w:rStyle w:val="StyleUnderline"/>
          <w:highlight w:val="cyan"/>
        </w:rPr>
        <w:t>Democrats</w:t>
      </w:r>
      <w:r w:rsidRPr="00E236C2">
        <w:rPr>
          <w:sz w:val="14"/>
        </w:rPr>
        <w:t xml:space="preserve"> in the House </w:t>
      </w:r>
      <w:r w:rsidRPr="009D5678">
        <w:rPr>
          <w:rStyle w:val="StyleUnderline"/>
          <w:highlight w:val="cyan"/>
        </w:rPr>
        <w:t>have fallen into</w:t>
      </w:r>
      <w:r w:rsidRPr="00E236C2">
        <w:rPr>
          <w:rStyle w:val="StyleUnderline"/>
        </w:rPr>
        <w:t xml:space="preserve"> a </w:t>
      </w:r>
      <w:r w:rsidRPr="00E236C2">
        <w:rPr>
          <w:rStyle w:val="Emphasis"/>
        </w:rPr>
        <w:t>legislative pattern</w:t>
      </w:r>
      <w:r w:rsidRPr="00E236C2">
        <w:rPr>
          <w:sz w:val="14"/>
        </w:rPr>
        <w:t xml:space="preserve"> </w:t>
      </w:r>
      <w:r w:rsidRPr="00E236C2">
        <w:rPr>
          <w:rStyle w:val="StyleUnderline"/>
        </w:rPr>
        <w:t>by which</w:t>
      </w:r>
      <w:r w:rsidRPr="00E236C2">
        <w:rPr>
          <w:sz w:val="14"/>
        </w:rPr>
        <w:t xml:space="preserve"> basically </w:t>
      </w:r>
      <w:r w:rsidRPr="00E236C2">
        <w:rPr>
          <w:rStyle w:val="Emphasis"/>
        </w:rPr>
        <w:t>all they are really doing</w:t>
      </w:r>
      <w:r w:rsidRPr="00E236C2">
        <w:rPr>
          <w:sz w:val="14"/>
        </w:rPr>
        <w:t xml:space="preserve"> </w:t>
      </w:r>
      <w:r w:rsidRPr="00E236C2">
        <w:rPr>
          <w:rStyle w:val="StyleUnderline"/>
        </w:rPr>
        <w:t>is</w:t>
      </w:r>
      <w:r w:rsidRPr="00E236C2">
        <w:rPr>
          <w:sz w:val="14"/>
        </w:rPr>
        <w:t xml:space="preserve"> organized by </w:t>
      </w:r>
      <w:r w:rsidRPr="009D5678">
        <w:rPr>
          <w:rStyle w:val="StyleUnderline"/>
          <w:highlight w:val="cyan"/>
        </w:rPr>
        <w:t>opposition</w:t>
      </w:r>
      <w:r w:rsidRPr="00E236C2">
        <w:rPr>
          <w:rStyle w:val="StyleUnderline"/>
        </w:rPr>
        <w:t xml:space="preserve"> to the president. Mostly that means oversight</w:t>
      </w:r>
      <w:r w:rsidRPr="00E236C2">
        <w:rPr>
          <w:sz w:val="14"/>
        </w:rPr>
        <w:t xml:space="preserve">. And </w:t>
      </w:r>
      <w:r w:rsidRPr="009D5678">
        <w:rPr>
          <w:rStyle w:val="StyleUnderline"/>
          <w:highlight w:val="cyan"/>
        </w:rPr>
        <w:t>since the admin</w:t>
      </w:r>
      <w:r w:rsidRPr="00E236C2">
        <w:rPr>
          <w:rStyle w:val="StyleUnderline"/>
        </w:rPr>
        <w:t xml:space="preserve">istration </w:t>
      </w:r>
      <w:r w:rsidRPr="009D5678">
        <w:rPr>
          <w:rStyle w:val="StyleUnderline"/>
          <w:highlight w:val="cyan"/>
        </w:rPr>
        <w:t xml:space="preserve">is </w:t>
      </w:r>
      <w:r w:rsidRPr="009D5678">
        <w:rPr>
          <w:rStyle w:val="Emphasis"/>
          <w:highlight w:val="cyan"/>
        </w:rPr>
        <w:t>not cooperating</w:t>
      </w:r>
      <w:r w:rsidRPr="00E236C2">
        <w:rPr>
          <w:sz w:val="14"/>
        </w:rPr>
        <w:t xml:space="preserve"> with their oversight efforts, </w:t>
      </w:r>
      <w:r w:rsidRPr="00E236C2">
        <w:rPr>
          <w:rStyle w:val="StyleUnderline"/>
        </w:rPr>
        <w:t xml:space="preserve">these </w:t>
      </w:r>
      <w:r w:rsidRPr="009D5678">
        <w:rPr>
          <w:rStyle w:val="StyleUnderline"/>
          <w:highlight w:val="cyan"/>
        </w:rPr>
        <w:t xml:space="preserve">efforts are </w:t>
      </w:r>
      <w:r w:rsidRPr="009D5678">
        <w:rPr>
          <w:rStyle w:val="Emphasis"/>
          <w:highlight w:val="cyan"/>
        </w:rPr>
        <w:t>increasingly aggressive</w:t>
      </w:r>
      <w:r w:rsidRPr="009D5678">
        <w:rPr>
          <w:sz w:val="14"/>
          <w:highlight w:val="cyan"/>
        </w:rPr>
        <w:t xml:space="preserve"> </w:t>
      </w:r>
      <w:r w:rsidRPr="009D5678">
        <w:rPr>
          <w:rStyle w:val="StyleUnderline"/>
          <w:highlight w:val="cyan"/>
        </w:rPr>
        <w:t>and</w:t>
      </w:r>
      <w:r w:rsidRPr="00E236C2">
        <w:rPr>
          <w:sz w:val="14"/>
        </w:rPr>
        <w:t xml:space="preserve"> yet also </w:t>
      </w:r>
      <w:r w:rsidRPr="00E236C2">
        <w:rPr>
          <w:rStyle w:val="Emphasis"/>
        </w:rPr>
        <w:t xml:space="preserve">increasingly </w:t>
      </w:r>
      <w:r w:rsidRPr="009D5678">
        <w:rPr>
          <w:rStyle w:val="Emphasis"/>
          <w:highlight w:val="cyan"/>
        </w:rPr>
        <w:t>performative</w:t>
      </w:r>
      <w:r w:rsidRPr="00E236C2">
        <w:rPr>
          <w:sz w:val="14"/>
        </w:rPr>
        <w:t xml:space="preserve">. Oversight is important, and the Trump administration is giving them no shortage of targets. But </w:t>
      </w:r>
      <w:r w:rsidRPr="00E236C2">
        <w:rPr>
          <w:rStyle w:val="StyleUnderline"/>
        </w:rPr>
        <w:t xml:space="preserve">the </w:t>
      </w:r>
      <w:r w:rsidRPr="009D5678">
        <w:rPr>
          <w:rStyle w:val="StyleUnderline"/>
          <w:highlight w:val="cyan"/>
        </w:rPr>
        <w:t>predominance of</w:t>
      </w:r>
      <w:r w:rsidRPr="00E236C2">
        <w:rPr>
          <w:rStyle w:val="StyleUnderline"/>
        </w:rPr>
        <w:t xml:space="preserve"> such </w:t>
      </w:r>
      <w:r w:rsidRPr="009D5678">
        <w:rPr>
          <w:rStyle w:val="StyleUnderline"/>
          <w:highlight w:val="cyan"/>
        </w:rPr>
        <w:t>oversight</w:t>
      </w:r>
      <w:r w:rsidRPr="00E236C2">
        <w:rPr>
          <w:sz w:val="14"/>
        </w:rPr>
        <w:t xml:space="preserve"> work </w:t>
      </w:r>
      <w:r w:rsidRPr="009D5678">
        <w:rPr>
          <w:rStyle w:val="StyleUnderline"/>
          <w:highlight w:val="cyan"/>
        </w:rPr>
        <w:t>creates habits</w:t>
      </w:r>
      <w:r w:rsidRPr="00E236C2">
        <w:rPr>
          <w:rStyle w:val="StyleUnderline"/>
        </w:rPr>
        <w:t xml:space="preserve"> </w:t>
      </w:r>
      <w:r w:rsidRPr="009D5678">
        <w:rPr>
          <w:rStyle w:val="Emphasis"/>
          <w:highlight w:val="cyan"/>
        </w:rPr>
        <w:t>that could make it difficult</w:t>
      </w:r>
      <w:r w:rsidRPr="00E236C2">
        <w:rPr>
          <w:rStyle w:val="Emphasis"/>
        </w:rPr>
        <w:t xml:space="preserve"> for the Democrats </w:t>
      </w:r>
      <w:r w:rsidRPr="009D5678">
        <w:rPr>
          <w:rStyle w:val="Emphasis"/>
          <w:highlight w:val="cyan"/>
        </w:rPr>
        <w:t>to advance a debt</w:t>
      </w:r>
      <w:r w:rsidRPr="00E236C2">
        <w:rPr>
          <w:rStyle w:val="Emphasis"/>
        </w:rPr>
        <w:t xml:space="preserve">-ceiling </w:t>
      </w:r>
      <w:r w:rsidRPr="009D5678">
        <w:rPr>
          <w:rStyle w:val="Emphasis"/>
          <w:highlight w:val="cyan"/>
        </w:rPr>
        <w:t>increase without conditions</w:t>
      </w:r>
      <w:r w:rsidRPr="009D5678">
        <w:rPr>
          <w:sz w:val="14"/>
          <w:highlight w:val="cyan"/>
        </w:rPr>
        <w:t xml:space="preserve">. </w:t>
      </w:r>
      <w:r w:rsidRPr="009D5678">
        <w:rPr>
          <w:rStyle w:val="StyleUnderline"/>
          <w:highlight w:val="cyan"/>
        </w:rPr>
        <w:t>Beyond oversight, they are passing</w:t>
      </w:r>
      <w:r w:rsidRPr="00E236C2">
        <w:rPr>
          <w:sz w:val="14"/>
        </w:rPr>
        <w:t xml:space="preserve"> </w:t>
      </w:r>
      <w:r w:rsidRPr="00E236C2">
        <w:rPr>
          <w:rStyle w:val="Emphasis"/>
        </w:rPr>
        <w:t xml:space="preserve">largely </w:t>
      </w:r>
      <w:r w:rsidRPr="009D5678">
        <w:rPr>
          <w:rStyle w:val="Emphasis"/>
          <w:highlight w:val="cyan"/>
        </w:rPr>
        <w:t>symbolic</w:t>
      </w:r>
      <w:r w:rsidRPr="00E236C2">
        <w:rPr>
          <w:sz w:val="14"/>
        </w:rPr>
        <w:t xml:space="preserve">, </w:t>
      </w:r>
      <w:r w:rsidRPr="00E236C2">
        <w:rPr>
          <w:rStyle w:val="StyleUnderline"/>
        </w:rPr>
        <w:t xml:space="preserve">party-positioning </w:t>
      </w:r>
      <w:r w:rsidRPr="009D5678">
        <w:rPr>
          <w:rStyle w:val="StyleUnderline"/>
          <w:highlight w:val="cyan"/>
        </w:rPr>
        <w:t>bills</w:t>
      </w:r>
      <w:r w:rsidRPr="00E236C2">
        <w:rPr>
          <w:sz w:val="14"/>
        </w:rPr>
        <w:t xml:space="preserve">, </w:t>
      </w:r>
      <w:r w:rsidRPr="00E236C2">
        <w:rPr>
          <w:rStyle w:val="StyleUnderline"/>
        </w:rPr>
        <w:t xml:space="preserve">and </w:t>
      </w:r>
      <w:r w:rsidRPr="009D5678">
        <w:rPr>
          <w:rStyle w:val="StyleUnderline"/>
          <w:highlight w:val="cyan"/>
        </w:rPr>
        <w:t xml:space="preserve">these </w:t>
      </w:r>
      <w:r w:rsidRPr="009D5678">
        <w:rPr>
          <w:rStyle w:val="Emphasis"/>
          <w:highlight w:val="cyan"/>
        </w:rPr>
        <w:t>reinforce that same pattern</w:t>
      </w:r>
      <w:r w:rsidRPr="00E236C2">
        <w:rPr>
          <w:rStyle w:val="Emphasis"/>
        </w:rPr>
        <w:t>.</w:t>
      </w:r>
    </w:p>
    <w:p w14:paraId="35BD2F41" w14:textId="77777777" w:rsidR="00212A26" w:rsidRPr="00E236C2" w:rsidRDefault="00212A26" w:rsidP="00212A26">
      <w:pPr>
        <w:rPr>
          <w:rStyle w:val="StyleUnderline"/>
        </w:rPr>
      </w:pPr>
      <w:r w:rsidRPr="00E236C2">
        <w:rPr>
          <w:sz w:val="14"/>
        </w:rPr>
        <w:t xml:space="preserve">Obviously, </w:t>
      </w:r>
      <w:r w:rsidRPr="009D5678">
        <w:rPr>
          <w:rStyle w:val="StyleUnderline"/>
          <w:highlight w:val="cyan"/>
        </w:rPr>
        <w:t>there is an analogy</w:t>
      </w:r>
      <w:r w:rsidRPr="00E236C2">
        <w:rPr>
          <w:sz w:val="14"/>
        </w:rPr>
        <w:t xml:space="preserve"> here </w:t>
      </w:r>
      <w:r w:rsidRPr="009D5678">
        <w:rPr>
          <w:rStyle w:val="StyleUnderline"/>
          <w:highlight w:val="cyan"/>
        </w:rPr>
        <w:t>to</w:t>
      </w:r>
      <w:r w:rsidRPr="00E236C2">
        <w:rPr>
          <w:sz w:val="14"/>
        </w:rPr>
        <w:t xml:space="preserve"> the behavior of </w:t>
      </w:r>
      <w:r w:rsidRPr="00E236C2">
        <w:rPr>
          <w:rStyle w:val="StyleUnderline"/>
        </w:rPr>
        <w:t>House Republicans after</w:t>
      </w:r>
      <w:r w:rsidRPr="00E236C2">
        <w:rPr>
          <w:sz w:val="14"/>
        </w:rPr>
        <w:t xml:space="preserve"> the </w:t>
      </w:r>
      <w:r w:rsidRPr="009D5678">
        <w:rPr>
          <w:rStyle w:val="StyleUnderline"/>
          <w:highlight w:val="cyan"/>
        </w:rPr>
        <w:t>2010</w:t>
      </w:r>
      <w:r w:rsidRPr="00E236C2">
        <w:rPr>
          <w:sz w:val="14"/>
        </w:rPr>
        <w:t xml:space="preserve"> elections. It is one of many such analogies lately. Nancy Pelosi has so far kept better order in her caucus than John Boehner did in that period, and it’s a little easier to imagine her forcing her members to swallow a clean debt-ceiling vote than it was to see Boehner doing it back then. But I actually think that </w:t>
      </w:r>
      <w:r w:rsidRPr="00E236C2">
        <w:rPr>
          <w:rStyle w:val="StyleUnderline"/>
        </w:rPr>
        <w:t xml:space="preserve">on the whole </w:t>
      </w:r>
      <w:r w:rsidRPr="009D5678">
        <w:rPr>
          <w:rStyle w:val="StyleUnderline"/>
          <w:highlight w:val="cyan"/>
        </w:rPr>
        <w:t>Pelosi</w:t>
      </w:r>
      <w:r w:rsidRPr="00E236C2">
        <w:rPr>
          <w:rStyle w:val="StyleUnderline"/>
        </w:rPr>
        <w:t xml:space="preserve"> </w:t>
      </w:r>
      <w:r w:rsidRPr="009D5678">
        <w:rPr>
          <w:rStyle w:val="Emphasis"/>
          <w:highlight w:val="cyan"/>
        </w:rPr>
        <w:t>may be weaker</w:t>
      </w:r>
      <w:r w:rsidRPr="00E236C2">
        <w:rPr>
          <w:sz w:val="14"/>
        </w:rPr>
        <w:t xml:space="preserve">, not stronger, </w:t>
      </w:r>
      <w:r w:rsidRPr="00E236C2">
        <w:rPr>
          <w:rStyle w:val="StyleUnderline"/>
        </w:rPr>
        <w:t>now than Boehner was then</w:t>
      </w:r>
      <w:r w:rsidRPr="00E236C2">
        <w:rPr>
          <w:sz w:val="14"/>
        </w:rPr>
        <w:t xml:space="preserve">. And </w:t>
      </w:r>
      <w:r w:rsidRPr="00E236C2">
        <w:rPr>
          <w:rStyle w:val="StyleUnderline"/>
        </w:rPr>
        <w:t xml:space="preserve">in any case, as things stand right now House </w:t>
      </w:r>
      <w:r w:rsidRPr="009D5678">
        <w:rPr>
          <w:rStyle w:val="StyleUnderline"/>
          <w:highlight w:val="cyan"/>
        </w:rPr>
        <w:t>Democrats could be facing</w:t>
      </w:r>
      <w:r w:rsidRPr="00E236C2">
        <w:rPr>
          <w:rStyle w:val="StyleUnderline"/>
        </w:rPr>
        <w:t xml:space="preserve"> some </w:t>
      </w:r>
      <w:r w:rsidRPr="009D5678">
        <w:rPr>
          <w:rStyle w:val="Emphasis"/>
          <w:highlight w:val="cyan"/>
        </w:rPr>
        <w:t>real trouble</w:t>
      </w:r>
      <w:r w:rsidRPr="00E236C2">
        <w:rPr>
          <w:rStyle w:val="StyleUnderline"/>
        </w:rPr>
        <w:t xml:space="preserve"> on that front.</w:t>
      </w:r>
    </w:p>
    <w:p w14:paraId="2A7EE135" w14:textId="77777777" w:rsidR="00212A26" w:rsidRPr="00C956CB" w:rsidRDefault="00212A26" w:rsidP="00212A26">
      <w:pPr>
        <w:rPr>
          <w:sz w:val="14"/>
        </w:rPr>
      </w:pPr>
      <w:r w:rsidRPr="00C956CB">
        <w:rPr>
          <w:sz w:val="14"/>
        </w:rPr>
        <w:t xml:space="preserve">And second, </w:t>
      </w:r>
      <w:r w:rsidRPr="009D5678">
        <w:rPr>
          <w:rStyle w:val="StyleUnderline"/>
          <w:highlight w:val="cyan"/>
        </w:rPr>
        <w:t>there is talk</w:t>
      </w:r>
      <w:r w:rsidRPr="00C956CB">
        <w:rPr>
          <w:rStyle w:val="StyleUnderline"/>
        </w:rPr>
        <w:t xml:space="preserve"> among</w:t>
      </w:r>
      <w:r w:rsidRPr="00C956CB">
        <w:rPr>
          <w:sz w:val="14"/>
        </w:rPr>
        <w:t xml:space="preserve"> some </w:t>
      </w:r>
      <w:r w:rsidRPr="00C956CB">
        <w:rPr>
          <w:rStyle w:val="StyleUnderline"/>
        </w:rPr>
        <w:t xml:space="preserve">administration officials </w:t>
      </w:r>
      <w:r w:rsidRPr="009D5678">
        <w:rPr>
          <w:rStyle w:val="StyleUnderline"/>
          <w:highlight w:val="cyan"/>
        </w:rPr>
        <w:t>about</w:t>
      </w:r>
      <w:r w:rsidRPr="00C956CB">
        <w:rPr>
          <w:sz w:val="14"/>
        </w:rPr>
        <w:t xml:space="preserve"> various approaches to the </w:t>
      </w:r>
      <w:r w:rsidRPr="00C956CB">
        <w:rPr>
          <w:rStyle w:val="StyleUnderline"/>
        </w:rPr>
        <w:t>“</w:t>
      </w:r>
      <w:r w:rsidRPr="009D5678">
        <w:rPr>
          <w:rStyle w:val="StyleUnderline"/>
          <w:highlight w:val="cyan"/>
        </w:rPr>
        <w:t>prioritization</w:t>
      </w:r>
      <w:r w:rsidRPr="00C956CB">
        <w:rPr>
          <w:rStyle w:val="StyleUnderline"/>
        </w:rPr>
        <w:t>” of key</w:t>
      </w:r>
      <w:r w:rsidRPr="00C956CB">
        <w:rPr>
          <w:sz w:val="14"/>
        </w:rPr>
        <w:t xml:space="preserve"> debt </w:t>
      </w:r>
      <w:r w:rsidRPr="00C956CB">
        <w:rPr>
          <w:rStyle w:val="StyleUnderline"/>
        </w:rPr>
        <w:t>payments</w:t>
      </w:r>
      <w:r w:rsidRPr="00C956CB">
        <w:rPr>
          <w:sz w:val="14"/>
        </w:rPr>
        <w:t xml:space="preserve">—so that even in the absence of an increase in the debt ceiling, the Treasury could still pay creditors by delaying payments of other obligations or contracts. </w:t>
      </w:r>
      <w:r w:rsidRPr="00C956CB">
        <w:rPr>
          <w:rStyle w:val="StyleUnderline"/>
        </w:rPr>
        <w:t>This would make breaching the debt ceiling less catastrophic</w:t>
      </w:r>
      <w:r w:rsidRPr="00C956CB">
        <w:rPr>
          <w:sz w:val="14"/>
        </w:rPr>
        <w:t>, since it would avert an actual default on U.S. government obligations. But a less catastrophic breach of the debt ceiling could still be pretty catastrophic, especially in its effects on economic expectations, which can be enormously important to the performance of the economy.</w:t>
      </w:r>
    </w:p>
    <w:p w14:paraId="76359309" w14:textId="77777777" w:rsidR="00212A26" w:rsidRPr="008E303D" w:rsidRDefault="00212A26" w:rsidP="00212A26">
      <w:pPr>
        <w:rPr>
          <w:sz w:val="14"/>
        </w:rPr>
      </w:pPr>
      <w:r w:rsidRPr="008E303D">
        <w:rPr>
          <w:sz w:val="14"/>
        </w:rPr>
        <w:t xml:space="preserve">This talk of prioritization is itself an old habit from the peak of the Tea Party era earlier in this decade, and some of the people who were near the center of the action in that time in Congress are now near the center of the action in the administration. There is some internal resistance to this way of thinking about handling debt payments, of course, and prioritization is certainly not the official position of the administration at this point. But again, </w:t>
      </w:r>
      <w:r w:rsidRPr="009D5678">
        <w:rPr>
          <w:rStyle w:val="StyleUnderline"/>
          <w:highlight w:val="cyan"/>
        </w:rPr>
        <w:t>we’re seeing</w:t>
      </w:r>
      <w:r w:rsidRPr="008E303D">
        <w:rPr>
          <w:rStyle w:val="StyleUnderline"/>
        </w:rPr>
        <w:t xml:space="preserve"> people building up </w:t>
      </w:r>
      <w:r w:rsidRPr="009D5678">
        <w:rPr>
          <w:rStyle w:val="StyleUnderline"/>
          <w:highlight w:val="cyan"/>
        </w:rPr>
        <w:t>habits that</w:t>
      </w:r>
      <w:r w:rsidRPr="009D5678">
        <w:rPr>
          <w:sz w:val="14"/>
          <w:highlight w:val="cyan"/>
        </w:rPr>
        <w:t xml:space="preserve"> </w:t>
      </w:r>
      <w:r w:rsidRPr="009D5678">
        <w:rPr>
          <w:rStyle w:val="Emphasis"/>
          <w:highlight w:val="cyan"/>
        </w:rPr>
        <w:t>will not serve</w:t>
      </w:r>
      <w:r w:rsidRPr="008E303D">
        <w:rPr>
          <w:rStyle w:val="Emphasis"/>
        </w:rPr>
        <w:t xml:space="preserve"> them </w:t>
      </w:r>
      <w:r w:rsidRPr="009D5678">
        <w:rPr>
          <w:rStyle w:val="Emphasis"/>
          <w:highlight w:val="cyan"/>
        </w:rPr>
        <w:t>well</w:t>
      </w:r>
      <w:r w:rsidRPr="008E303D">
        <w:rPr>
          <w:sz w:val="14"/>
        </w:rPr>
        <w:t xml:space="preserve"> </w:t>
      </w:r>
      <w:r w:rsidRPr="008E303D">
        <w:rPr>
          <w:rStyle w:val="StyleUnderline"/>
        </w:rPr>
        <w:t>if the deadline comes with no agreement</w:t>
      </w:r>
      <w:r w:rsidRPr="008E303D">
        <w:rPr>
          <w:sz w:val="14"/>
        </w:rPr>
        <w:t>.</w:t>
      </w:r>
    </w:p>
    <w:p w14:paraId="6DD93FD7" w14:textId="77777777" w:rsidR="00212A26" w:rsidRPr="00F0158B" w:rsidRDefault="00212A26" w:rsidP="00212A26">
      <w:pPr>
        <w:rPr>
          <w:sz w:val="14"/>
        </w:rPr>
      </w:pPr>
      <w:r w:rsidRPr="00F0158B">
        <w:rPr>
          <w:rStyle w:val="StyleUnderline"/>
        </w:rPr>
        <w:t xml:space="preserve">All this suggests </w:t>
      </w:r>
      <w:r w:rsidRPr="009D5678">
        <w:rPr>
          <w:rStyle w:val="StyleUnderline"/>
          <w:highlight w:val="cyan"/>
        </w:rPr>
        <w:t>it will be crucial to avoid</w:t>
      </w:r>
      <w:r w:rsidRPr="00F0158B">
        <w:rPr>
          <w:rStyle w:val="StyleUnderline"/>
        </w:rPr>
        <w:t xml:space="preserve"> a </w:t>
      </w:r>
      <w:r w:rsidRPr="009D5678">
        <w:rPr>
          <w:rStyle w:val="StyleUnderline"/>
          <w:highlight w:val="cyan"/>
        </w:rPr>
        <w:t>real</w:t>
      </w:r>
      <w:r w:rsidRPr="00F0158B">
        <w:rPr>
          <w:rStyle w:val="StyleUnderline"/>
        </w:rPr>
        <w:t xml:space="preserve"> all-out </w:t>
      </w:r>
      <w:r w:rsidRPr="009D5678">
        <w:rPr>
          <w:rStyle w:val="StyleUnderline"/>
          <w:highlight w:val="cyan"/>
        </w:rPr>
        <w:t>confrontation</w:t>
      </w:r>
      <w:r w:rsidRPr="00F0158B">
        <w:rPr>
          <w:rStyle w:val="StyleUnderline"/>
        </w:rPr>
        <w:t xml:space="preserve"> on the debt ceiling, </w:t>
      </w:r>
      <w:r w:rsidRPr="009D5678">
        <w:rPr>
          <w:rStyle w:val="StyleUnderline"/>
          <w:highlight w:val="cyan"/>
        </w:rPr>
        <w:t>in which each side would be locked into</w:t>
      </w:r>
      <w:r w:rsidRPr="00F0158B">
        <w:rPr>
          <w:sz w:val="14"/>
        </w:rPr>
        <w:t xml:space="preserve"> the </w:t>
      </w:r>
      <w:r w:rsidRPr="009D5678">
        <w:rPr>
          <w:rStyle w:val="StyleUnderline"/>
          <w:highlight w:val="cyan"/>
        </w:rPr>
        <w:t>habits</w:t>
      </w:r>
      <w:r w:rsidRPr="009D5678">
        <w:rPr>
          <w:sz w:val="14"/>
          <w:highlight w:val="cyan"/>
        </w:rPr>
        <w:t xml:space="preserve"> </w:t>
      </w:r>
      <w:r w:rsidRPr="009D5678">
        <w:rPr>
          <w:rStyle w:val="Emphasis"/>
          <w:highlight w:val="cyan"/>
        </w:rPr>
        <w:t>it has</w:t>
      </w:r>
      <w:r w:rsidRPr="00F0158B">
        <w:rPr>
          <w:rStyle w:val="Emphasis"/>
        </w:rPr>
        <w:t xml:space="preserve"> </w:t>
      </w:r>
      <w:r w:rsidRPr="009D5678">
        <w:rPr>
          <w:rStyle w:val="Emphasis"/>
          <w:highlight w:val="cyan"/>
        </w:rPr>
        <w:t>built up</w:t>
      </w:r>
      <w:r w:rsidRPr="00F0158B">
        <w:rPr>
          <w:sz w:val="14"/>
        </w:rPr>
        <w:t xml:space="preserve"> </w:t>
      </w:r>
      <w:r w:rsidRPr="00F0158B">
        <w:rPr>
          <w:rStyle w:val="StyleUnderline"/>
        </w:rPr>
        <w:t>and</w:t>
      </w:r>
      <w:r w:rsidRPr="00F0158B">
        <w:rPr>
          <w:sz w:val="14"/>
        </w:rPr>
        <w:t xml:space="preserve"> </w:t>
      </w:r>
      <w:r w:rsidRPr="00F0158B">
        <w:rPr>
          <w:rStyle w:val="Emphasis"/>
        </w:rPr>
        <w:t>neither could afford to back down</w:t>
      </w:r>
      <w:r w:rsidRPr="00F0158B">
        <w:rPr>
          <w:sz w:val="14"/>
        </w:rPr>
        <w:t xml:space="preserve">. That should mean moving on the debt ceiling well before the deadline is reached, and looking for any opportunity to take that issue off the table. </w:t>
      </w:r>
      <w:r w:rsidRPr="00F0158B">
        <w:rPr>
          <w:rStyle w:val="StyleUnderline"/>
        </w:rPr>
        <w:t>Getting well ahead of it</w:t>
      </w:r>
      <w:r w:rsidRPr="00F0158B">
        <w:rPr>
          <w:sz w:val="14"/>
        </w:rPr>
        <w:t xml:space="preserve"> by seeing the problem coming </w:t>
      </w:r>
      <w:r w:rsidRPr="00F0158B">
        <w:rPr>
          <w:rStyle w:val="StyleUnderline"/>
        </w:rPr>
        <w:t>is essential</w:t>
      </w:r>
      <w:r w:rsidRPr="00F0158B">
        <w:rPr>
          <w:sz w:val="14"/>
        </w:rPr>
        <w:t xml:space="preserve"> to preventing a showdown that neither party is well equipped to handle at the moment.</w:t>
      </w:r>
    </w:p>
    <w:p w14:paraId="16D4A69D" w14:textId="3ABE8671" w:rsidR="00212A26" w:rsidRPr="00F0158B" w:rsidRDefault="00212A26" w:rsidP="00212A26">
      <w:pPr>
        <w:rPr>
          <w:rStyle w:val="Emphasis"/>
        </w:rPr>
      </w:pPr>
      <w:r w:rsidRPr="009D5678">
        <w:rPr>
          <w:rStyle w:val="StyleUnderline"/>
          <w:highlight w:val="cyan"/>
        </w:rPr>
        <w:t>If you think the president and</w:t>
      </w:r>
      <w:r w:rsidRPr="00F0158B">
        <w:rPr>
          <w:sz w:val="14"/>
        </w:rPr>
        <w:t xml:space="preserve"> congressional </w:t>
      </w:r>
      <w:r w:rsidRPr="009D5678">
        <w:rPr>
          <w:rStyle w:val="StyleUnderline"/>
          <w:highlight w:val="cyan"/>
        </w:rPr>
        <w:t>Democrats are sufficiently self-aware</w:t>
      </w:r>
      <w:r w:rsidRPr="00F0158B">
        <w:rPr>
          <w:rStyle w:val="StyleUnderline"/>
        </w:rPr>
        <w:t xml:space="preserve"> to act in advance</w:t>
      </w:r>
      <w:r w:rsidRPr="00F0158B">
        <w:rPr>
          <w:sz w:val="14"/>
        </w:rPr>
        <w:t xml:space="preserve"> to avert a confrontation, </w:t>
      </w:r>
      <w:r w:rsidRPr="00F0158B">
        <w:rPr>
          <w:rStyle w:val="StyleUnderline"/>
        </w:rPr>
        <w:t xml:space="preserve">then </w:t>
      </w:r>
      <w:r w:rsidRPr="009D5678">
        <w:rPr>
          <w:rStyle w:val="StyleUnderline"/>
          <w:highlight w:val="cyan"/>
        </w:rPr>
        <w:t>you shouldn’t be worried</w:t>
      </w:r>
      <w:r w:rsidRPr="00F0158B">
        <w:rPr>
          <w:sz w:val="14"/>
        </w:rPr>
        <w:t xml:space="preserve"> about the debt-ceiling deadline. </w:t>
      </w:r>
      <w:r w:rsidRPr="009D5678">
        <w:rPr>
          <w:rStyle w:val="Emphasis"/>
          <w:highlight w:val="cyan"/>
        </w:rPr>
        <w:t>But</w:t>
      </w:r>
      <w:r w:rsidRPr="00F0158B">
        <w:rPr>
          <w:sz w:val="14"/>
        </w:rPr>
        <w:t xml:space="preserve"> </w:t>
      </w:r>
      <w:r w:rsidRPr="00F0158B">
        <w:rPr>
          <w:rStyle w:val="StyleUnderline"/>
        </w:rPr>
        <w:t>if the past few years</w:t>
      </w:r>
      <w:r w:rsidRPr="00F0158B">
        <w:rPr>
          <w:sz w:val="14"/>
        </w:rPr>
        <w:t xml:space="preserve"> in Washington </w:t>
      </w:r>
      <w:r w:rsidRPr="00F0158B">
        <w:rPr>
          <w:rStyle w:val="StyleUnderline"/>
        </w:rPr>
        <w:t>are any indication</w:t>
      </w:r>
      <w:r w:rsidRPr="00F0158B">
        <w:rPr>
          <w:sz w:val="14"/>
        </w:rPr>
        <w:t xml:space="preserve">, then </w:t>
      </w:r>
      <w:r w:rsidRPr="009D5678">
        <w:rPr>
          <w:rStyle w:val="Emphasis"/>
          <w:highlight w:val="cyan"/>
        </w:rPr>
        <w:t>you probably should be worried.</w:t>
      </w:r>
    </w:p>
    <w:p w14:paraId="51E69B55" w14:textId="20B01F84" w:rsidR="009D04BB" w:rsidRDefault="009D04BB" w:rsidP="009D04BB">
      <w:pPr>
        <w:pStyle w:val="Heading3"/>
      </w:pPr>
      <w:r>
        <w:t>1AR---Won’t Pass</w:t>
      </w:r>
      <w:r w:rsidR="002C4FB0">
        <w:t>---Ext</w:t>
      </w:r>
    </w:p>
    <w:p w14:paraId="34EBE251" w14:textId="3F33BA2E" w:rsidR="00763873" w:rsidRPr="00EB35D5" w:rsidRDefault="00763873" w:rsidP="00763873">
      <w:pPr>
        <w:pStyle w:val="Heading4"/>
      </w:pPr>
      <w:r>
        <w:t xml:space="preserve">No agreement on </w:t>
      </w:r>
      <w:r>
        <w:rPr>
          <w:u w:val="single"/>
        </w:rPr>
        <w:t>budget caps</w:t>
      </w:r>
      <w:r>
        <w:rPr>
          <w:b w:val="0"/>
          <w:bCs/>
        </w:rPr>
        <w:t xml:space="preserve"> </w:t>
      </w:r>
      <w:r w:rsidRPr="00EB35D5">
        <w:t xml:space="preserve">– </w:t>
      </w:r>
      <w:r w:rsidRPr="00EB35D5">
        <w:rPr>
          <w:u w:val="single"/>
        </w:rPr>
        <w:t>lack of urgency</w:t>
      </w:r>
      <w:r w:rsidRPr="00EB35D5">
        <w:t xml:space="preserve">, </w:t>
      </w:r>
      <w:r w:rsidRPr="00EB35D5">
        <w:rPr>
          <w:u w:val="single"/>
        </w:rPr>
        <w:t>no progress</w:t>
      </w:r>
      <w:r w:rsidRPr="00EB35D5">
        <w:t xml:space="preserve">, </w:t>
      </w:r>
      <w:r w:rsidRPr="00EB35D5">
        <w:rPr>
          <w:u w:val="single"/>
        </w:rPr>
        <w:t>Trump</w:t>
      </w:r>
      <w:r w:rsidRPr="00EB35D5">
        <w:t xml:space="preserve"> position, </w:t>
      </w:r>
      <w:r w:rsidRPr="00EB35D5">
        <w:rPr>
          <w:u w:val="single"/>
        </w:rPr>
        <w:t>motives</w:t>
      </w:r>
      <w:r w:rsidRPr="00EB35D5">
        <w:t xml:space="preserve"> to blame the rival party</w:t>
      </w:r>
      <w:r w:rsidR="00D728C3" w:rsidRPr="00EB35D5">
        <w:t xml:space="preserve">, </w:t>
      </w:r>
      <w:r w:rsidR="00EB35D5" w:rsidRPr="00EB35D5">
        <w:t xml:space="preserve">and </w:t>
      </w:r>
      <w:r w:rsidR="00D728C3" w:rsidRPr="00EB35D5">
        <w:t xml:space="preserve">decreasing </w:t>
      </w:r>
      <w:r w:rsidR="00D728C3" w:rsidRPr="00EB35D5">
        <w:rPr>
          <w:u w:val="single"/>
        </w:rPr>
        <w:t>time</w:t>
      </w:r>
    </w:p>
    <w:p w14:paraId="51013CA3" w14:textId="77777777" w:rsidR="00763873" w:rsidRDefault="00763873" w:rsidP="00763873">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49" w:history="1">
        <w:r w:rsidRPr="0021369D">
          <w:rPr>
            <w:rStyle w:val="Hyperlink"/>
          </w:rPr>
          <w:t>http://www.aei.org/publication/u-s-is-hurtling-toward-sequestration-and-no-one-seems-to-care/</w:t>
        </w:r>
      </w:hyperlink>
    </w:p>
    <w:p w14:paraId="192C8175" w14:textId="37802650" w:rsidR="00763873" w:rsidRDefault="00763873" w:rsidP="00763873"/>
    <w:p w14:paraId="7D190BEB" w14:textId="77777777" w:rsidR="00763873" w:rsidRPr="00763873" w:rsidRDefault="00763873" w:rsidP="00763873">
      <w:pPr>
        <w:rPr>
          <w:rStyle w:val="Emphasis"/>
        </w:rPr>
      </w:pPr>
      <w:r w:rsidRPr="00763873">
        <w:rPr>
          <w:rStyle w:val="StyleUnderline"/>
        </w:rPr>
        <w:t xml:space="preserve">The threat of </w:t>
      </w:r>
      <w:r w:rsidRPr="009D5678">
        <w:rPr>
          <w:rStyle w:val="StyleUnderline"/>
          <w:highlight w:val="cyan"/>
        </w:rPr>
        <w:t xml:space="preserve">sequestration </w:t>
      </w:r>
      <w:r w:rsidRPr="009D5678">
        <w:rPr>
          <w:rStyle w:val="Emphasis"/>
          <w:highlight w:val="cyan"/>
        </w:rPr>
        <w:t>looms</w:t>
      </w:r>
      <w:r w:rsidRPr="00763873">
        <w:rPr>
          <w:sz w:val="14"/>
        </w:rPr>
        <w:t xml:space="preserve"> over the nation, </w:t>
      </w:r>
      <w:r w:rsidRPr="009D5678">
        <w:rPr>
          <w:rStyle w:val="StyleUnderline"/>
          <w:highlight w:val="cyan"/>
        </w:rPr>
        <w:t>but</w:t>
      </w:r>
      <w:r w:rsidRPr="009D5678">
        <w:rPr>
          <w:sz w:val="14"/>
          <w:highlight w:val="cyan"/>
        </w:rPr>
        <w:t xml:space="preserve"> </w:t>
      </w:r>
      <w:r w:rsidRPr="009D5678">
        <w:rPr>
          <w:rStyle w:val="Emphasis"/>
          <w:highlight w:val="cyan"/>
        </w:rPr>
        <w:t>alarm bells are not</w:t>
      </w:r>
      <w:r w:rsidRPr="00763873">
        <w:rPr>
          <w:rStyle w:val="Emphasis"/>
        </w:rPr>
        <w:t xml:space="preserve"> yet </w:t>
      </w:r>
      <w:r w:rsidRPr="009D5678">
        <w:rPr>
          <w:rStyle w:val="Emphasis"/>
          <w:highlight w:val="cyan"/>
        </w:rPr>
        <w:t>ringing</w:t>
      </w:r>
      <w:r w:rsidRPr="00763873">
        <w:rPr>
          <w:rStyle w:val="Emphasis"/>
        </w:rPr>
        <w:t xml:space="preserve"> in Washington</w:t>
      </w:r>
      <w:r w:rsidRPr="00763873">
        <w:rPr>
          <w:sz w:val="14"/>
        </w:rPr>
        <w:t xml:space="preserve">. Unless Congress and the White House take action, across-the-board cuts will hit the military and the rest of the federal government in January 2020. </w:t>
      </w:r>
      <w:r w:rsidRPr="00763873">
        <w:rPr>
          <w:rStyle w:val="StyleUnderline"/>
        </w:rPr>
        <w:t>Negotiations have begun</w:t>
      </w:r>
      <w:r w:rsidRPr="00763873">
        <w:rPr>
          <w:sz w:val="14"/>
        </w:rPr>
        <w:t xml:space="preserve"> on a two-year spending deal to avert more than $300 billion of spending reductions imposed by the Budget Control Act, </w:t>
      </w:r>
      <w:r w:rsidRPr="00763873">
        <w:rPr>
          <w:rStyle w:val="StyleUnderline"/>
        </w:rPr>
        <w:t>but</w:t>
      </w:r>
      <w:r w:rsidRPr="00763873">
        <w:rPr>
          <w:sz w:val="14"/>
        </w:rPr>
        <w:t xml:space="preserve"> </w:t>
      </w:r>
      <w:r w:rsidRPr="009D5678">
        <w:rPr>
          <w:rStyle w:val="Emphasis"/>
          <w:highlight w:val="cyan"/>
        </w:rPr>
        <w:t>no progress has been made</w:t>
      </w:r>
      <w:r w:rsidRPr="009D5678">
        <w:rPr>
          <w:sz w:val="14"/>
          <w:highlight w:val="cyan"/>
        </w:rPr>
        <w:t xml:space="preserve">. </w:t>
      </w:r>
      <w:r w:rsidRPr="009D5678">
        <w:rPr>
          <w:rStyle w:val="StyleUnderline"/>
          <w:highlight w:val="cyan"/>
        </w:rPr>
        <w:t>The president</w:t>
      </w:r>
      <w:r w:rsidRPr="00763873">
        <w:rPr>
          <w:sz w:val="14"/>
        </w:rPr>
        <w:t xml:space="preserve"> himself recently </w:t>
      </w:r>
      <w:r w:rsidRPr="009D5678">
        <w:rPr>
          <w:rStyle w:val="Emphasis"/>
          <w:highlight w:val="cyan"/>
        </w:rPr>
        <w:t>scorned</w:t>
      </w:r>
      <w:r w:rsidRPr="00763873">
        <w:rPr>
          <w:rStyle w:val="Emphasis"/>
        </w:rPr>
        <w:t xml:space="preserve"> the idea of </w:t>
      </w:r>
      <w:r w:rsidRPr="009D5678">
        <w:rPr>
          <w:rStyle w:val="Emphasis"/>
          <w:highlight w:val="cyan"/>
        </w:rPr>
        <w:t>a</w:t>
      </w:r>
      <w:r w:rsidRPr="00763873">
        <w:rPr>
          <w:rStyle w:val="Emphasis"/>
        </w:rPr>
        <w:t xml:space="preserve"> budget </w:t>
      </w:r>
      <w:r w:rsidRPr="009D5678">
        <w:rPr>
          <w:rStyle w:val="Emphasis"/>
          <w:highlight w:val="cyan"/>
        </w:rPr>
        <w:t>deal</w:t>
      </w:r>
      <w:r w:rsidRPr="009D5678">
        <w:rPr>
          <w:sz w:val="14"/>
          <w:highlight w:val="cyan"/>
        </w:rPr>
        <w:t xml:space="preserve">, </w:t>
      </w:r>
      <w:r w:rsidRPr="009D5678">
        <w:rPr>
          <w:rStyle w:val="StyleUnderline"/>
          <w:highlight w:val="cyan"/>
        </w:rPr>
        <w:t>tweeting</w:t>
      </w:r>
      <w:r w:rsidRPr="00763873">
        <w:rPr>
          <w:sz w:val="14"/>
        </w:rPr>
        <w:t xml:space="preserve"> that</w:t>
      </w:r>
      <w:r w:rsidRPr="00763873">
        <w:rPr>
          <w:rStyle w:val="StyleUnderline"/>
        </w:rPr>
        <w:t xml:space="preserve"> </w:t>
      </w:r>
      <w:r w:rsidRPr="009D5678">
        <w:rPr>
          <w:rStyle w:val="StyleUnderline"/>
          <w:highlight w:val="cyan"/>
        </w:rPr>
        <w:t>a</w:t>
      </w:r>
      <w:r w:rsidRPr="00763873">
        <w:rPr>
          <w:sz w:val="14"/>
        </w:rPr>
        <w:t xml:space="preserve"> spending </w:t>
      </w:r>
      <w:r w:rsidRPr="009D5678">
        <w:rPr>
          <w:rStyle w:val="StyleUnderline"/>
          <w:highlight w:val="cyan"/>
        </w:rPr>
        <w:t>deal is</w:t>
      </w:r>
      <w:r w:rsidRPr="009D5678">
        <w:rPr>
          <w:sz w:val="14"/>
          <w:highlight w:val="cyan"/>
        </w:rPr>
        <w:t xml:space="preserve"> </w:t>
      </w:r>
      <w:r w:rsidRPr="009D5678">
        <w:rPr>
          <w:rStyle w:val="Emphasis"/>
          <w:highlight w:val="cyan"/>
        </w:rPr>
        <w:t>“not happening!”</w:t>
      </w:r>
    </w:p>
    <w:p w14:paraId="34337D41" w14:textId="77777777" w:rsidR="00763873" w:rsidRPr="00763873" w:rsidRDefault="00763873" w:rsidP="00763873">
      <w:pPr>
        <w:rPr>
          <w:sz w:val="14"/>
          <w:szCs w:val="14"/>
        </w:rPr>
      </w:pPr>
      <w:r w:rsidRPr="00763873">
        <w:rPr>
          <w:sz w:val="14"/>
          <w:szCs w:val="14"/>
        </w:rPr>
        <w:t>The 2020 sequester would be twice as large as the one in 2013, from which military readiness has still not recovered. As former Secretary of Defense Jim Mattis noted, “No enemy in the field has done more to harm the combat readiness of our military than sequestration.” A 2020 sequester of defense spending would essentially reverse all the readiness gains achieved in 2018 and 2019. According to Acting Secretary of Defense Pat Shanahan, it would represent “the undoing of the National Defense Strategy.” The sequester would cut $20 billion from the Navy and $29 billion from the Air Force, cause the Marine Corps to “stall,” and halt or disrupt 118 Army programs. According to Gen. Mark Milley, nominated to be chairman of the Joint Chiefs, a 2020 sequester would “place the United States of America at great risk.”</w:t>
      </w:r>
    </w:p>
    <w:p w14:paraId="1C32E1D0" w14:textId="77777777" w:rsidR="00763873" w:rsidRPr="00D728C3" w:rsidRDefault="00763873" w:rsidP="00763873">
      <w:pPr>
        <w:rPr>
          <w:sz w:val="14"/>
        </w:rPr>
      </w:pPr>
      <w:r w:rsidRPr="009D5678">
        <w:rPr>
          <w:rStyle w:val="Emphasis"/>
          <w:highlight w:val="cyan"/>
        </w:rPr>
        <w:t>Every</w:t>
      </w:r>
      <w:r w:rsidRPr="00D728C3">
        <w:rPr>
          <w:sz w:val="14"/>
        </w:rPr>
        <w:t xml:space="preserve"> </w:t>
      </w:r>
      <w:r w:rsidRPr="009D5678">
        <w:rPr>
          <w:rStyle w:val="StyleUnderline"/>
          <w:highlight w:val="cyan"/>
        </w:rPr>
        <w:t>passing day</w:t>
      </w:r>
      <w:r w:rsidRPr="00763873">
        <w:rPr>
          <w:rStyle w:val="StyleUnderline"/>
        </w:rPr>
        <w:t xml:space="preserve"> in which momentum is not created</w:t>
      </w:r>
      <w:r w:rsidRPr="00D728C3">
        <w:rPr>
          <w:sz w:val="14"/>
        </w:rPr>
        <w:t xml:space="preserve"> toward a deal instead </w:t>
      </w:r>
      <w:r w:rsidRPr="009D5678">
        <w:rPr>
          <w:rStyle w:val="Emphasis"/>
          <w:highlight w:val="cyan"/>
        </w:rPr>
        <w:t>adds to the attractiveness of blaming the other party</w:t>
      </w:r>
      <w:r w:rsidRPr="00D728C3">
        <w:rPr>
          <w:sz w:val="14"/>
        </w:rPr>
        <w:t xml:space="preserve"> </w:t>
      </w:r>
      <w:r w:rsidRPr="00D728C3">
        <w:rPr>
          <w:rStyle w:val="StyleUnderline"/>
        </w:rPr>
        <w:t>for failing to achieve one.</w:t>
      </w:r>
      <w:r w:rsidRPr="00D728C3">
        <w:rPr>
          <w:sz w:val="14"/>
        </w:rPr>
        <w:t xml:space="preserve"> Negotiations for the last deal began in June 2017 and ended in late March 2018. </w:t>
      </w:r>
      <w:r w:rsidRPr="009D5678">
        <w:rPr>
          <w:rStyle w:val="StyleUnderline"/>
          <w:highlight w:val="cyan"/>
        </w:rPr>
        <w:t>Because of the</w:t>
      </w:r>
      <w:r w:rsidRPr="00D728C3">
        <w:rPr>
          <w:rStyle w:val="StyleUnderline"/>
        </w:rPr>
        <w:t xml:space="preserve"> presidential </w:t>
      </w:r>
      <w:r w:rsidRPr="009D5678">
        <w:rPr>
          <w:rStyle w:val="StyleUnderline"/>
          <w:highlight w:val="cyan"/>
        </w:rPr>
        <w:t>campaign and</w:t>
      </w:r>
      <w:r w:rsidRPr="00D728C3">
        <w:rPr>
          <w:rStyle w:val="StyleUnderline"/>
        </w:rPr>
        <w:t xml:space="preserve"> </w:t>
      </w:r>
      <w:r w:rsidRPr="00D728C3">
        <w:rPr>
          <w:sz w:val="14"/>
        </w:rPr>
        <w:t xml:space="preserve">the </w:t>
      </w:r>
      <w:r w:rsidRPr="00D728C3">
        <w:rPr>
          <w:rStyle w:val="StyleUnderline"/>
        </w:rPr>
        <w:t>January</w:t>
      </w:r>
      <w:r w:rsidRPr="00D728C3">
        <w:rPr>
          <w:sz w:val="14"/>
        </w:rPr>
        <w:t xml:space="preserve"> 2020 </w:t>
      </w:r>
      <w:r w:rsidRPr="009D5678">
        <w:rPr>
          <w:rStyle w:val="StyleUnderline"/>
          <w:highlight w:val="cyan"/>
        </w:rPr>
        <w:t>deadline, today’s timeline is</w:t>
      </w:r>
      <w:r w:rsidRPr="00D728C3">
        <w:rPr>
          <w:rStyle w:val="StyleUnderline"/>
        </w:rPr>
        <w:t xml:space="preserve"> </w:t>
      </w:r>
      <w:r w:rsidRPr="00D728C3">
        <w:rPr>
          <w:rStyle w:val="Emphasis"/>
        </w:rPr>
        <w:t xml:space="preserve">much </w:t>
      </w:r>
      <w:r w:rsidRPr="009D5678">
        <w:rPr>
          <w:rStyle w:val="Emphasis"/>
          <w:highlight w:val="cyan"/>
        </w:rPr>
        <w:t>shorter</w:t>
      </w:r>
      <w:r w:rsidRPr="00D728C3">
        <w:rPr>
          <w:sz w:val="14"/>
        </w:rPr>
        <w:t xml:space="preserve">, </w:t>
      </w:r>
      <w:r w:rsidRPr="00D728C3">
        <w:rPr>
          <w:rStyle w:val="StyleUnderline"/>
        </w:rPr>
        <w:t xml:space="preserve">and </w:t>
      </w:r>
      <w:r w:rsidRPr="009D5678">
        <w:rPr>
          <w:rStyle w:val="StyleUnderline"/>
          <w:highlight w:val="cyan"/>
        </w:rPr>
        <w:t>yet</w:t>
      </w:r>
      <w:r w:rsidRPr="009D5678">
        <w:rPr>
          <w:sz w:val="14"/>
          <w:highlight w:val="cyan"/>
        </w:rPr>
        <w:t xml:space="preserve"> </w:t>
      </w:r>
      <w:r w:rsidRPr="009D5678">
        <w:rPr>
          <w:rStyle w:val="Emphasis"/>
          <w:highlight w:val="cyan"/>
        </w:rPr>
        <w:t>both sides</w:t>
      </w:r>
      <w:r w:rsidRPr="009D5678">
        <w:rPr>
          <w:sz w:val="14"/>
          <w:highlight w:val="cyan"/>
        </w:rPr>
        <w:t xml:space="preserve"> </w:t>
      </w:r>
      <w:r w:rsidRPr="009D5678">
        <w:rPr>
          <w:rStyle w:val="StyleUnderline"/>
          <w:highlight w:val="cyan"/>
        </w:rPr>
        <w:t>believe waiting</w:t>
      </w:r>
      <w:r w:rsidRPr="00D728C3">
        <w:rPr>
          <w:sz w:val="14"/>
        </w:rPr>
        <w:t xml:space="preserve"> until the bitter end </w:t>
      </w:r>
      <w:r w:rsidRPr="00D728C3">
        <w:rPr>
          <w:rStyle w:val="StyleUnderline"/>
        </w:rPr>
        <w:t xml:space="preserve">supposedly </w:t>
      </w:r>
      <w:r w:rsidRPr="009D5678">
        <w:rPr>
          <w:rStyle w:val="StyleUnderline"/>
          <w:highlight w:val="cyan"/>
        </w:rPr>
        <w:t>enhances</w:t>
      </w:r>
      <w:r w:rsidRPr="00D728C3">
        <w:rPr>
          <w:rStyle w:val="StyleUnderline"/>
        </w:rPr>
        <w:t xml:space="preserve"> their</w:t>
      </w:r>
      <w:r w:rsidRPr="00D728C3">
        <w:rPr>
          <w:sz w:val="14"/>
        </w:rPr>
        <w:t xml:space="preserve"> </w:t>
      </w:r>
      <w:r w:rsidRPr="009D5678">
        <w:rPr>
          <w:rStyle w:val="StyleUnderline"/>
          <w:highlight w:val="cyan"/>
        </w:rPr>
        <w:t>leverage</w:t>
      </w:r>
      <w:r w:rsidRPr="00D728C3">
        <w:rPr>
          <w:sz w:val="14"/>
        </w:rPr>
        <w:t>.</w:t>
      </w:r>
    </w:p>
    <w:p w14:paraId="47A732E2" w14:textId="3ADF917C" w:rsidR="003422B0" w:rsidRPr="003422B0" w:rsidRDefault="00EB35D5" w:rsidP="003422B0">
      <w:pPr>
        <w:pStyle w:val="Heading4"/>
        <w:rPr>
          <w:b w:val="0"/>
          <w:bCs/>
        </w:rPr>
      </w:pPr>
      <w:r w:rsidRPr="00CB5F29">
        <w:rPr>
          <w:u w:val="single"/>
        </w:rPr>
        <w:t>Three warrants</w:t>
      </w:r>
      <w:r>
        <w:t xml:space="preserve"> for no spending deal</w:t>
      </w:r>
      <w:r w:rsidR="003422B0">
        <w:t xml:space="preserve"> – </w:t>
      </w:r>
      <w:r w:rsidR="003422B0">
        <w:rPr>
          <w:b w:val="0"/>
          <w:bCs/>
        </w:rPr>
        <w:t>no strategy</w:t>
      </w:r>
      <w:r w:rsidR="00CB5F29">
        <w:rPr>
          <w:b w:val="0"/>
          <w:bCs/>
        </w:rPr>
        <w:t>, take-no-prisoners approaches, secondary fights, and internal divisions</w:t>
      </w:r>
    </w:p>
    <w:p w14:paraId="02FEA148" w14:textId="77777777" w:rsidR="00EB35D5" w:rsidRDefault="00EB35D5" w:rsidP="00EB35D5">
      <w:r>
        <w:rPr>
          <w:rStyle w:val="Style13ptBold"/>
        </w:rPr>
        <w:t xml:space="preserve">Berger 5/8 </w:t>
      </w:r>
      <w:r w:rsidRPr="00CD32E4">
        <w:t xml:space="preserve">---- Rick, research fellow at the American Enterprise Institute, former staff member for the Majority Staff at the US Senate Budget Committee, M.A. in security policy studies (Elliott School of International Affairs at The George Washington University), B.A. in international relations (Boston University), “US is Hurtling Toward Sequestration and No One Seems to Care,” Real Clear Politics, 2019, </w:t>
      </w:r>
      <w:hyperlink r:id="rId50" w:history="1">
        <w:r w:rsidRPr="0021369D">
          <w:rPr>
            <w:rStyle w:val="Hyperlink"/>
          </w:rPr>
          <w:t>http://www.aei.org/publication/u-s-is-hurtling-toward-sequestration-and-no-one-seems-to-care/</w:t>
        </w:r>
      </w:hyperlink>
    </w:p>
    <w:p w14:paraId="47FD9E2E" w14:textId="77777777" w:rsidR="00EB35D5" w:rsidRPr="00EB35D5" w:rsidRDefault="00EB35D5" w:rsidP="00EB35D5"/>
    <w:p w14:paraId="3B299438" w14:textId="77777777" w:rsidR="00763873" w:rsidRPr="00CB5F29" w:rsidRDefault="00763873" w:rsidP="00CB5F29">
      <w:pPr>
        <w:rPr>
          <w:rStyle w:val="Emphasis"/>
        </w:rPr>
      </w:pPr>
      <w:r w:rsidRPr="003422B0">
        <w:rPr>
          <w:rStyle w:val="StyleUnderline"/>
        </w:rPr>
        <w:t xml:space="preserve">Three </w:t>
      </w:r>
      <w:r w:rsidRPr="009D5678">
        <w:rPr>
          <w:rStyle w:val="StyleUnderline"/>
          <w:highlight w:val="cyan"/>
        </w:rPr>
        <w:t xml:space="preserve">factors </w:t>
      </w:r>
      <w:r w:rsidRPr="009D5678">
        <w:rPr>
          <w:rStyle w:val="Emphasis"/>
          <w:highlight w:val="cyan"/>
        </w:rPr>
        <w:t>cloud the outlook</w:t>
      </w:r>
      <w:r w:rsidRPr="009D5678">
        <w:rPr>
          <w:sz w:val="14"/>
          <w:highlight w:val="cyan"/>
        </w:rPr>
        <w:t xml:space="preserve"> </w:t>
      </w:r>
      <w:r w:rsidRPr="009D5678">
        <w:rPr>
          <w:rStyle w:val="StyleUnderline"/>
          <w:highlight w:val="cyan"/>
        </w:rPr>
        <w:t>for a</w:t>
      </w:r>
      <w:r w:rsidRPr="003422B0">
        <w:rPr>
          <w:rStyle w:val="StyleUnderline"/>
        </w:rPr>
        <w:t xml:space="preserve"> new two-year </w:t>
      </w:r>
      <w:r w:rsidRPr="009D5678">
        <w:rPr>
          <w:rStyle w:val="StyleUnderline"/>
          <w:highlight w:val="cyan"/>
        </w:rPr>
        <w:t>spending deal</w:t>
      </w:r>
      <w:r w:rsidRPr="009D5678">
        <w:rPr>
          <w:sz w:val="14"/>
          <w:highlight w:val="cyan"/>
        </w:rPr>
        <w:t xml:space="preserve">. </w:t>
      </w:r>
      <w:r w:rsidRPr="009D5678">
        <w:rPr>
          <w:rStyle w:val="Emphasis"/>
          <w:highlight w:val="cyan"/>
        </w:rPr>
        <w:t>Neither</w:t>
      </w:r>
      <w:r w:rsidRPr="009D5678">
        <w:rPr>
          <w:sz w:val="14"/>
          <w:highlight w:val="cyan"/>
        </w:rPr>
        <w:t xml:space="preserve"> </w:t>
      </w:r>
      <w:r w:rsidRPr="009D5678">
        <w:rPr>
          <w:rStyle w:val="StyleUnderline"/>
          <w:highlight w:val="cyan"/>
        </w:rPr>
        <w:t>Republicans</w:t>
      </w:r>
      <w:r w:rsidRPr="009D5678">
        <w:rPr>
          <w:sz w:val="14"/>
          <w:highlight w:val="cyan"/>
        </w:rPr>
        <w:t xml:space="preserve"> </w:t>
      </w:r>
      <w:r w:rsidRPr="009D5678">
        <w:rPr>
          <w:rStyle w:val="Emphasis"/>
          <w:highlight w:val="cyan"/>
        </w:rPr>
        <w:t>nor</w:t>
      </w:r>
      <w:r w:rsidRPr="009D5678">
        <w:rPr>
          <w:sz w:val="14"/>
          <w:highlight w:val="cyan"/>
        </w:rPr>
        <w:t xml:space="preserve"> </w:t>
      </w:r>
      <w:r w:rsidRPr="009D5678">
        <w:rPr>
          <w:rStyle w:val="StyleUnderline"/>
          <w:highlight w:val="cyan"/>
        </w:rPr>
        <w:t>Democrats possess a</w:t>
      </w:r>
      <w:r w:rsidRPr="00CB5F29">
        <w:rPr>
          <w:rStyle w:val="StyleUnderline"/>
        </w:rPr>
        <w:t xml:space="preserve"> coherent </w:t>
      </w:r>
      <w:r w:rsidRPr="009D5678">
        <w:rPr>
          <w:rStyle w:val="StyleUnderline"/>
          <w:highlight w:val="cyan"/>
        </w:rPr>
        <w:t>strategy</w:t>
      </w:r>
      <w:r w:rsidRPr="00CB5F29">
        <w:rPr>
          <w:sz w:val="14"/>
        </w:rPr>
        <w:t xml:space="preserve"> for negotiating a spending deal or raising the debt ceiling. </w:t>
      </w:r>
      <w:r w:rsidRPr="009D5678">
        <w:rPr>
          <w:rStyle w:val="Emphasis"/>
          <w:highlight w:val="cyan"/>
        </w:rPr>
        <w:t>Both</w:t>
      </w:r>
      <w:r w:rsidRPr="00CB5F29">
        <w:rPr>
          <w:sz w:val="14"/>
        </w:rPr>
        <w:t xml:space="preserve"> sides </w:t>
      </w:r>
      <w:r w:rsidRPr="00CB5F29">
        <w:rPr>
          <w:rStyle w:val="StyleUnderline"/>
        </w:rPr>
        <w:t xml:space="preserve">have </w:t>
      </w:r>
      <w:r w:rsidRPr="009D5678">
        <w:rPr>
          <w:rStyle w:val="StyleUnderline"/>
          <w:highlight w:val="cyan"/>
        </w:rPr>
        <w:t>relied on</w:t>
      </w:r>
      <w:r w:rsidRPr="00CB5F29">
        <w:rPr>
          <w:rStyle w:val="StyleUnderline"/>
        </w:rPr>
        <w:t xml:space="preserve"> a </w:t>
      </w:r>
      <w:r w:rsidRPr="009D5678">
        <w:rPr>
          <w:rStyle w:val="Emphasis"/>
          <w:highlight w:val="cyan"/>
        </w:rPr>
        <w:t>take-no-prisoners</w:t>
      </w:r>
      <w:r w:rsidRPr="00CB5F29">
        <w:rPr>
          <w:rStyle w:val="Emphasis"/>
        </w:rPr>
        <w:t xml:space="preserve"> approach</w:t>
      </w:r>
      <w:r w:rsidRPr="00CB5F29">
        <w:rPr>
          <w:sz w:val="14"/>
        </w:rPr>
        <w:t xml:space="preserve"> </w:t>
      </w:r>
      <w:r w:rsidRPr="00CB5F29">
        <w:rPr>
          <w:rStyle w:val="StyleUnderline"/>
        </w:rPr>
        <w:t xml:space="preserve">during negotiations. </w:t>
      </w:r>
      <w:r w:rsidRPr="009D5678">
        <w:rPr>
          <w:rStyle w:val="StyleUnderline"/>
          <w:highlight w:val="cyan"/>
        </w:rPr>
        <w:t xml:space="preserve">And </w:t>
      </w:r>
      <w:r w:rsidRPr="009D5678">
        <w:rPr>
          <w:rStyle w:val="Emphasis"/>
          <w:highlight w:val="cyan"/>
        </w:rPr>
        <w:t>an array of</w:t>
      </w:r>
      <w:r w:rsidRPr="00CB5F29">
        <w:rPr>
          <w:rStyle w:val="Emphasis"/>
        </w:rPr>
        <w:t xml:space="preserve"> contentious secondary </w:t>
      </w:r>
      <w:r w:rsidRPr="009D5678">
        <w:rPr>
          <w:rStyle w:val="Emphasis"/>
          <w:highlight w:val="cyan"/>
        </w:rPr>
        <w:t>issues</w:t>
      </w:r>
      <w:r w:rsidRPr="00CB5F29">
        <w:rPr>
          <w:sz w:val="14"/>
        </w:rPr>
        <w:t xml:space="preserve"> </w:t>
      </w:r>
      <w:r w:rsidRPr="00CB5F29">
        <w:rPr>
          <w:rStyle w:val="StyleUnderline"/>
        </w:rPr>
        <w:t>has</w:t>
      </w:r>
      <w:r w:rsidRPr="00CB5F29">
        <w:rPr>
          <w:sz w:val="14"/>
        </w:rPr>
        <w:t xml:space="preserve"> </w:t>
      </w:r>
      <w:r w:rsidRPr="009D5678">
        <w:rPr>
          <w:rStyle w:val="Emphasis"/>
          <w:highlight w:val="cyan"/>
        </w:rPr>
        <w:t>complicate</w:t>
      </w:r>
      <w:r w:rsidRPr="00CB5F29">
        <w:rPr>
          <w:rStyle w:val="Emphasis"/>
        </w:rPr>
        <w:t xml:space="preserve">d </w:t>
      </w:r>
      <w:r w:rsidRPr="009D5678">
        <w:rPr>
          <w:rStyle w:val="Emphasis"/>
          <w:highlight w:val="cyan"/>
        </w:rPr>
        <w:t>the</w:t>
      </w:r>
      <w:r w:rsidRPr="00CB5F29">
        <w:rPr>
          <w:rStyle w:val="Emphasis"/>
        </w:rPr>
        <w:t xml:space="preserve"> legislative </w:t>
      </w:r>
      <w:r w:rsidRPr="009D5678">
        <w:rPr>
          <w:rStyle w:val="Emphasis"/>
          <w:highlight w:val="cyan"/>
        </w:rPr>
        <w:t>process.</w:t>
      </w:r>
    </w:p>
    <w:p w14:paraId="16A986D5" w14:textId="77777777" w:rsidR="00763873" w:rsidRPr="003E505C" w:rsidRDefault="00763873" w:rsidP="00763873">
      <w:pPr>
        <w:rPr>
          <w:sz w:val="14"/>
        </w:rPr>
      </w:pPr>
      <w:r w:rsidRPr="009D5678">
        <w:rPr>
          <w:rStyle w:val="Emphasis"/>
          <w:highlight w:val="cyan"/>
        </w:rPr>
        <w:t>Both</w:t>
      </w:r>
      <w:r w:rsidRPr="003E505C">
        <w:rPr>
          <w:sz w:val="14"/>
        </w:rPr>
        <w:t xml:space="preserve"> </w:t>
      </w:r>
      <w:r w:rsidRPr="003E505C">
        <w:rPr>
          <w:rStyle w:val="StyleUnderline"/>
        </w:rPr>
        <w:t xml:space="preserve">Democrats and Republicans </w:t>
      </w:r>
      <w:r w:rsidRPr="009D5678">
        <w:rPr>
          <w:rStyle w:val="Emphasis"/>
          <w:highlight w:val="cyan"/>
        </w:rPr>
        <w:t>suffer from internal divisions</w:t>
      </w:r>
      <w:r w:rsidRPr="003E505C">
        <w:rPr>
          <w:sz w:val="14"/>
        </w:rPr>
        <w:t xml:space="preserve"> </w:t>
      </w:r>
      <w:r w:rsidRPr="003E505C">
        <w:rPr>
          <w:rStyle w:val="StyleUnderline"/>
        </w:rPr>
        <w:t>in negotiating a spending cap deal</w:t>
      </w:r>
      <w:r w:rsidRPr="003E505C">
        <w:rPr>
          <w:sz w:val="14"/>
        </w:rPr>
        <w:t xml:space="preserve">. In April, after progressives demanded more spending for domestic priorities, House Budget Committee Chairman John Yarmuth (pictured) pulled his proposed outline of a spending deal from floor consideration. While </w:t>
      </w:r>
      <w:r w:rsidRPr="009D5678">
        <w:rPr>
          <w:rStyle w:val="StyleUnderline"/>
          <w:highlight w:val="cyan"/>
        </w:rPr>
        <w:t>Yarmuth’s</w:t>
      </w:r>
      <w:r w:rsidRPr="003E505C">
        <w:rPr>
          <w:sz w:val="14"/>
        </w:rPr>
        <w:t xml:space="preserve"> legislation failed, it illuminated a potential path to reach an agreement. The </w:t>
      </w:r>
      <w:r w:rsidRPr="009D5678">
        <w:rPr>
          <w:rStyle w:val="StyleUnderline"/>
          <w:highlight w:val="cyan"/>
        </w:rPr>
        <w:t>failure showed</w:t>
      </w:r>
      <w:r w:rsidRPr="003E505C">
        <w:rPr>
          <w:sz w:val="14"/>
        </w:rPr>
        <w:t xml:space="preserve"> that </w:t>
      </w:r>
      <w:r w:rsidRPr="009D5678">
        <w:rPr>
          <w:rStyle w:val="StyleUnderline"/>
          <w:highlight w:val="cyan"/>
        </w:rPr>
        <w:t>Democrats</w:t>
      </w:r>
      <w:r w:rsidRPr="003E505C">
        <w:rPr>
          <w:rStyle w:val="StyleUnderline"/>
        </w:rPr>
        <w:t xml:space="preserve"> acting </w:t>
      </w:r>
      <w:r w:rsidRPr="009D5678">
        <w:rPr>
          <w:rStyle w:val="StyleUnderline"/>
          <w:highlight w:val="cyan"/>
        </w:rPr>
        <w:t>alone</w:t>
      </w:r>
      <w:r w:rsidRPr="009D5678">
        <w:rPr>
          <w:sz w:val="14"/>
          <w:highlight w:val="cyan"/>
        </w:rPr>
        <w:t xml:space="preserve"> </w:t>
      </w:r>
      <w:r w:rsidRPr="009D5678">
        <w:rPr>
          <w:rStyle w:val="Emphasis"/>
          <w:highlight w:val="cyan"/>
        </w:rPr>
        <w:t>cannot pass a</w:t>
      </w:r>
      <w:r w:rsidRPr="003E505C">
        <w:rPr>
          <w:rStyle w:val="Emphasis"/>
        </w:rPr>
        <w:t xml:space="preserve"> spending </w:t>
      </w:r>
      <w:r w:rsidRPr="009D5678">
        <w:rPr>
          <w:rStyle w:val="Emphasis"/>
          <w:highlight w:val="cyan"/>
        </w:rPr>
        <w:t>deal</w:t>
      </w:r>
      <w:r w:rsidRPr="003E505C">
        <w:rPr>
          <w:rStyle w:val="Emphasis"/>
        </w:rPr>
        <w:t xml:space="preserve"> in the House</w:t>
      </w:r>
      <w:r w:rsidRPr="003E505C">
        <w:rPr>
          <w:sz w:val="14"/>
        </w:rPr>
        <w:t xml:space="preserve">. Some amount of </w:t>
      </w:r>
      <w:r w:rsidRPr="009D5678">
        <w:rPr>
          <w:rStyle w:val="StyleUnderline"/>
          <w:highlight w:val="cyan"/>
        </w:rPr>
        <w:t>offsets or pay-fors will be required</w:t>
      </w:r>
      <w:r w:rsidRPr="003E505C">
        <w:rPr>
          <w:rStyle w:val="StyleUnderline"/>
        </w:rPr>
        <w:t xml:space="preserve"> to lure conservative Democrats and moderate Republicans</w:t>
      </w:r>
      <w:r w:rsidRPr="003E505C">
        <w:rPr>
          <w:sz w:val="14"/>
        </w:rPr>
        <w:t xml:space="preserve"> to vote for the deal.</w:t>
      </w:r>
    </w:p>
    <w:p w14:paraId="1FFE1E70" w14:textId="77777777" w:rsidR="00763873" w:rsidRPr="003E505C" w:rsidRDefault="00763873" w:rsidP="00763873">
      <w:pPr>
        <w:rPr>
          <w:sz w:val="14"/>
        </w:rPr>
      </w:pPr>
      <w:r w:rsidRPr="003E505C">
        <w:rPr>
          <w:sz w:val="14"/>
        </w:rPr>
        <w:t xml:space="preserve">However, </w:t>
      </w:r>
      <w:r w:rsidRPr="003E505C">
        <w:rPr>
          <w:rStyle w:val="StyleUnderline"/>
        </w:rPr>
        <w:t xml:space="preserve">while </w:t>
      </w:r>
      <w:r w:rsidRPr="009D5678">
        <w:rPr>
          <w:rStyle w:val="StyleUnderline"/>
          <w:highlight w:val="cyan"/>
        </w:rPr>
        <w:t>White House officials</w:t>
      </w:r>
      <w:r w:rsidRPr="003E505C">
        <w:rPr>
          <w:rStyle w:val="StyleUnderline"/>
        </w:rPr>
        <w:t xml:space="preserve"> mock Yarmuth</w:t>
      </w:r>
      <w:r w:rsidRPr="003E505C">
        <w:rPr>
          <w:sz w:val="14"/>
        </w:rPr>
        <w:t xml:space="preserve">’s failure, </w:t>
      </w:r>
      <w:r w:rsidRPr="003E505C">
        <w:rPr>
          <w:rStyle w:val="StyleUnderline"/>
        </w:rPr>
        <w:t>their own approach</w:t>
      </w:r>
      <w:r w:rsidRPr="003E505C">
        <w:rPr>
          <w:sz w:val="14"/>
        </w:rPr>
        <w:t xml:space="preserve"> to the negotiations </w:t>
      </w:r>
      <w:r w:rsidRPr="009D5678">
        <w:rPr>
          <w:rStyle w:val="Emphasis"/>
          <w:highlight w:val="cyan"/>
        </w:rPr>
        <w:t>remain</w:t>
      </w:r>
      <w:r w:rsidRPr="003E505C">
        <w:rPr>
          <w:rStyle w:val="Emphasis"/>
        </w:rPr>
        <w:t xml:space="preserve">s </w:t>
      </w:r>
      <w:r w:rsidRPr="009D5678">
        <w:rPr>
          <w:rStyle w:val="Emphasis"/>
          <w:highlight w:val="cyan"/>
        </w:rPr>
        <w:t>baffling</w:t>
      </w:r>
      <w:r w:rsidRPr="003E505C">
        <w:rPr>
          <w:sz w:val="14"/>
        </w:rPr>
        <w:t xml:space="preserve">. </w:t>
      </w:r>
      <w:r w:rsidRPr="003E505C">
        <w:rPr>
          <w:rStyle w:val="StyleUnderline"/>
        </w:rPr>
        <w:t>They are</w:t>
      </w:r>
      <w:r w:rsidRPr="003E505C">
        <w:rPr>
          <w:sz w:val="14"/>
        </w:rPr>
        <w:t xml:space="preserve"> </w:t>
      </w:r>
      <w:r w:rsidRPr="003E505C">
        <w:rPr>
          <w:rStyle w:val="Emphasis"/>
        </w:rPr>
        <w:t xml:space="preserve">not on the same page </w:t>
      </w:r>
      <w:r w:rsidRPr="003E505C">
        <w:rPr>
          <w:rStyle w:val="StyleUnderline"/>
        </w:rPr>
        <w:t>as congress</w:t>
      </w:r>
      <w:r w:rsidRPr="003E505C">
        <w:rPr>
          <w:sz w:val="14"/>
        </w:rPr>
        <w:t xml:space="preserve">ional Republicans, who have a reasonable idea of what a spending agreement might look like, according to the frequent comments of their leadership and key committee chairs. By contrast, </w:t>
      </w:r>
      <w:r w:rsidRPr="009D5678">
        <w:rPr>
          <w:rStyle w:val="StyleUnderline"/>
          <w:highlight w:val="cyan"/>
        </w:rPr>
        <w:t>the White House’s</w:t>
      </w:r>
      <w:r w:rsidRPr="009D5678">
        <w:rPr>
          <w:sz w:val="14"/>
          <w:highlight w:val="cyan"/>
        </w:rPr>
        <w:t xml:space="preserve"> </w:t>
      </w:r>
      <w:r w:rsidRPr="009D5678">
        <w:rPr>
          <w:rStyle w:val="Emphasis"/>
          <w:highlight w:val="cyan"/>
        </w:rPr>
        <w:t>d</w:t>
      </w:r>
      <w:r w:rsidRPr="003E505C">
        <w:rPr>
          <w:rStyle w:val="Emphasis"/>
        </w:rPr>
        <w:t>ead-</w:t>
      </w:r>
      <w:r w:rsidRPr="009D5678">
        <w:rPr>
          <w:rStyle w:val="Emphasis"/>
          <w:highlight w:val="cyan"/>
        </w:rPr>
        <w:t>o</w:t>
      </w:r>
      <w:r w:rsidRPr="003E505C">
        <w:rPr>
          <w:rStyle w:val="Emphasis"/>
        </w:rPr>
        <w:t>n-</w:t>
      </w:r>
      <w:r w:rsidRPr="009D5678">
        <w:rPr>
          <w:rStyle w:val="Emphasis"/>
          <w:highlight w:val="cyan"/>
        </w:rPr>
        <w:t>a</w:t>
      </w:r>
      <w:r w:rsidRPr="003E505C">
        <w:rPr>
          <w:rStyle w:val="Emphasis"/>
        </w:rPr>
        <w:t>rrival</w:t>
      </w:r>
      <w:r w:rsidRPr="003E505C">
        <w:rPr>
          <w:sz w:val="14"/>
        </w:rPr>
        <w:t xml:space="preserve"> budget </w:t>
      </w:r>
      <w:r w:rsidRPr="009D5678">
        <w:rPr>
          <w:rStyle w:val="StyleUnderline"/>
          <w:highlight w:val="cyan"/>
        </w:rPr>
        <w:t>proposal revealed</w:t>
      </w:r>
      <w:r w:rsidRPr="003E505C">
        <w:rPr>
          <w:sz w:val="14"/>
        </w:rPr>
        <w:t xml:space="preserve"> that </w:t>
      </w:r>
      <w:r w:rsidRPr="009D5678">
        <w:rPr>
          <w:rStyle w:val="StyleUnderline"/>
          <w:highlight w:val="cyan"/>
        </w:rPr>
        <w:t>the admin</w:t>
      </w:r>
      <w:r w:rsidRPr="003E505C">
        <w:rPr>
          <w:sz w:val="14"/>
        </w:rPr>
        <w:t xml:space="preserve">istration </w:t>
      </w:r>
      <w:r w:rsidRPr="009D5678">
        <w:rPr>
          <w:rStyle w:val="Emphasis"/>
          <w:highlight w:val="cyan"/>
        </w:rPr>
        <w:t>does not</w:t>
      </w:r>
      <w:r w:rsidRPr="003E505C">
        <w:rPr>
          <w:rStyle w:val="Emphasis"/>
        </w:rPr>
        <w:t xml:space="preserve"> even </w:t>
      </w:r>
      <w:r w:rsidRPr="009D5678">
        <w:rPr>
          <w:rStyle w:val="Emphasis"/>
          <w:highlight w:val="cyan"/>
        </w:rPr>
        <w:t>want a deal</w:t>
      </w:r>
      <w:r w:rsidRPr="003E505C">
        <w:rPr>
          <w:sz w:val="14"/>
        </w:rPr>
        <w:t xml:space="preserve">. Currently, </w:t>
      </w:r>
      <w:r w:rsidRPr="003E505C">
        <w:rPr>
          <w:rStyle w:val="StyleUnderline"/>
        </w:rPr>
        <w:t>the White House favors a</w:t>
      </w:r>
      <w:r w:rsidRPr="003E505C">
        <w:rPr>
          <w:sz w:val="14"/>
        </w:rPr>
        <w:t xml:space="preserve"> full-year </w:t>
      </w:r>
      <w:r w:rsidRPr="003E505C">
        <w:rPr>
          <w:rStyle w:val="Emphasis"/>
        </w:rPr>
        <w:t>c</w:t>
      </w:r>
      <w:r w:rsidRPr="003E505C">
        <w:rPr>
          <w:sz w:val="14"/>
        </w:rPr>
        <w:t xml:space="preserve">ontinuing </w:t>
      </w:r>
      <w:r w:rsidRPr="003E505C">
        <w:rPr>
          <w:rStyle w:val="Emphasis"/>
        </w:rPr>
        <w:t>r</w:t>
      </w:r>
      <w:r w:rsidRPr="003E505C">
        <w:rPr>
          <w:sz w:val="14"/>
        </w:rPr>
        <w:t xml:space="preserve">esolution, </w:t>
      </w:r>
      <w:r w:rsidRPr="003E505C">
        <w:rPr>
          <w:rStyle w:val="StyleUnderline"/>
        </w:rPr>
        <w:t>which</w:t>
      </w:r>
      <w:r w:rsidRPr="003E505C">
        <w:rPr>
          <w:sz w:val="14"/>
        </w:rPr>
        <w:t xml:space="preserve"> </w:t>
      </w:r>
      <w:r w:rsidRPr="003E505C">
        <w:rPr>
          <w:rStyle w:val="Emphasis"/>
        </w:rPr>
        <w:t>would trigger sequestration</w:t>
      </w:r>
      <w:r w:rsidRPr="003E505C">
        <w:rPr>
          <w:sz w:val="14"/>
        </w:rPr>
        <w:t xml:space="preserve"> in 2020.</w:t>
      </w:r>
    </w:p>
    <w:p w14:paraId="0D5F687E" w14:textId="23B9E101" w:rsidR="00763873" w:rsidRPr="003E505C" w:rsidRDefault="00763873" w:rsidP="00763873">
      <w:pPr>
        <w:rPr>
          <w:sz w:val="14"/>
        </w:rPr>
      </w:pPr>
      <w:r w:rsidRPr="003E505C">
        <w:rPr>
          <w:rStyle w:val="Emphasis"/>
        </w:rPr>
        <w:t>In addition to their internal divisions</w:t>
      </w:r>
      <w:r w:rsidRPr="003E505C">
        <w:rPr>
          <w:sz w:val="14"/>
        </w:rPr>
        <w:t xml:space="preserve">, </w:t>
      </w:r>
      <w:r w:rsidRPr="009D5678">
        <w:rPr>
          <w:rStyle w:val="StyleUnderline"/>
          <w:highlight w:val="cyan"/>
        </w:rPr>
        <w:t>both</w:t>
      </w:r>
      <w:r w:rsidRPr="003E505C">
        <w:rPr>
          <w:sz w:val="14"/>
        </w:rPr>
        <w:t xml:space="preserve"> parties </w:t>
      </w:r>
      <w:r w:rsidRPr="009D5678">
        <w:rPr>
          <w:rStyle w:val="StyleUnderline"/>
          <w:highlight w:val="cyan"/>
        </w:rPr>
        <w:t>appear</w:t>
      </w:r>
      <w:r w:rsidRPr="009D5678">
        <w:rPr>
          <w:sz w:val="14"/>
          <w:highlight w:val="cyan"/>
        </w:rPr>
        <w:t xml:space="preserve"> </w:t>
      </w:r>
      <w:r w:rsidRPr="009D5678">
        <w:rPr>
          <w:rStyle w:val="Emphasis"/>
          <w:highlight w:val="cyan"/>
        </w:rPr>
        <w:t>unwilling to compromise</w:t>
      </w:r>
      <w:r w:rsidRPr="003E505C">
        <w:rPr>
          <w:sz w:val="14"/>
        </w:rPr>
        <w:t xml:space="preserve">. </w:t>
      </w:r>
      <w:r w:rsidRPr="003E505C">
        <w:rPr>
          <w:rStyle w:val="StyleUnderline"/>
        </w:rPr>
        <w:t>The</w:t>
      </w:r>
      <w:r w:rsidRPr="003E505C">
        <w:rPr>
          <w:sz w:val="14"/>
        </w:rPr>
        <w:t xml:space="preserve"> </w:t>
      </w:r>
      <w:r w:rsidRPr="009D5678">
        <w:rPr>
          <w:rStyle w:val="Emphasis"/>
          <w:highlight w:val="cyan"/>
        </w:rPr>
        <w:t>bitter disagreement</w:t>
      </w:r>
      <w:r w:rsidRPr="003E505C">
        <w:rPr>
          <w:sz w:val="14"/>
        </w:rPr>
        <w:t xml:space="preserve"> </w:t>
      </w:r>
      <w:r w:rsidRPr="003E505C">
        <w:rPr>
          <w:rStyle w:val="StyleUnderline"/>
        </w:rPr>
        <w:t>between the president and</w:t>
      </w:r>
      <w:r w:rsidRPr="003E505C">
        <w:rPr>
          <w:sz w:val="14"/>
        </w:rPr>
        <w:t xml:space="preserve"> </w:t>
      </w:r>
      <w:r w:rsidRPr="003E505C">
        <w:rPr>
          <w:rStyle w:val="StyleUnderline"/>
        </w:rPr>
        <w:t>House</w:t>
      </w:r>
      <w:r w:rsidRPr="003E505C">
        <w:rPr>
          <w:sz w:val="14"/>
        </w:rPr>
        <w:t xml:space="preserve"> Democrats </w:t>
      </w:r>
      <w:r w:rsidRPr="009D5678">
        <w:rPr>
          <w:rStyle w:val="StyleUnderline"/>
          <w:highlight w:val="cyan"/>
        </w:rPr>
        <w:t>over border</w:t>
      </w:r>
      <w:r w:rsidRPr="003E505C">
        <w:rPr>
          <w:sz w:val="14"/>
        </w:rPr>
        <w:t xml:space="preserve"> wall </w:t>
      </w:r>
      <w:r w:rsidRPr="009D5678">
        <w:rPr>
          <w:rStyle w:val="StyleUnderline"/>
          <w:highlight w:val="cyan"/>
        </w:rPr>
        <w:t>funding resulted in the</w:t>
      </w:r>
      <w:r w:rsidRPr="003E505C">
        <w:rPr>
          <w:rStyle w:val="StyleUnderline"/>
        </w:rPr>
        <w:t xml:space="preserve"> nation’s </w:t>
      </w:r>
      <w:r w:rsidRPr="009D5678">
        <w:rPr>
          <w:rStyle w:val="Emphasis"/>
          <w:highlight w:val="cyan"/>
        </w:rPr>
        <w:t>longest</w:t>
      </w:r>
      <w:r w:rsidRPr="003E505C">
        <w:rPr>
          <w:sz w:val="14"/>
        </w:rPr>
        <w:t xml:space="preserve"> (partial) government </w:t>
      </w:r>
      <w:r w:rsidRPr="009D5678">
        <w:rPr>
          <w:rStyle w:val="StyleUnderline"/>
          <w:highlight w:val="cyan"/>
        </w:rPr>
        <w:t>shutdown</w:t>
      </w:r>
      <w:r w:rsidRPr="003E505C">
        <w:rPr>
          <w:sz w:val="14"/>
        </w:rPr>
        <w:t xml:space="preserve">. Discussions of a normally uncontroversial </w:t>
      </w:r>
      <w:r w:rsidRPr="009D5678">
        <w:rPr>
          <w:rStyle w:val="StyleUnderline"/>
          <w:highlight w:val="cyan"/>
        </w:rPr>
        <w:t>disaster</w:t>
      </w:r>
      <w:r w:rsidRPr="003E505C">
        <w:rPr>
          <w:sz w:val="14"/>
        </w:rPr>
        <w:t xml:space="preserve"> aid bill remain </w:t>
      </w:r>
      <w:r w:rsidRPr="009D5678">
        <w:rPr>
          <w:rStyle w:val="Emphasis"/>
          <w:highlight w:val="cyan"/>
        </w:rPr>
        <w:t>stalled</w:t>
      </w:r>
      <w:r w:rsidRPr="003E505C">
        <w:rPr>
          <w:sz w:val="14"/>
        </w:rPr>
        <w:t>, due to disagreements over the amount of relief for Puerto Rico and flood-affected Midwestern states.</w:t>
      </w:r>
    </w:p>
    <w:p w14:paraId="065DC3EF" w14:textId="2CF9B4E3" w:rsidR="00763873" w:rsidRPr="003E505C" w:rsidRDefault="00763873" w:rsidP="00763873">
      <w:pPr>
        <w:rPr>
          <w:sz w:val="14"/>
        </w:rPr>
      </w:pPr>
      <w:r w:rsidRPr="003E505C">
        <w:rPr>
          <w:rStyle w:val="StyleUnderline"/>
        </w:rPr>
        <w:t xml:space="preserve">There are </w:t>
      </w:r>
      <w:r w:rsidRPr="003E505C">
        <w:rPr>
          <w:rStyle w:val="Emphasis"/>
        </w:rPr>
        <w:t xml:space="preserve">many other </w:t>
      </w:r>
      <w:r w:rsidRPr="009D5678">
        <w:rPr>
          <w:rStyle w:val="Emphasis"/>
          <w:highlight w:val="cyan"/>
        </w:rPr>
        <w:t>nasty fights</w:t>
      </w:r>
      <w:r w:rsidRPr="003E505C">
        <w:rPr>
          <w:sz w:val="14"/>
        </w:rPr>
        <w:t xml:space="preserve"> </w:t>
      </w:r>
      <w:r w:rsidRPr="003E505C">
        <w:rPr>
          <w:rStyle w:val="StyleUnderline"/>
        </w:rPr>
        <w:t>between Congress and the White House that</w:t>
      </w:r>
      <w:r w:rsidRPr="003E505C">
        <w:rPr>
          <w:sz w:val="14"/>
        </w:rPr>
        <w:t xml:space="preserve"> </w:t>
      </w:r>
      <w:r w:rsidRPr="009D5678">
        <w:rPr>
          <w:rStyle w:val="Emphasis"/>
          <w:highlight w:val="cyan"/>
        </w:rPr>
        <w:t>threaten</w:t>
      </w:r>
      <w:r w:rsidRPr="003E505C">
        <w:rPr>
          <w:rStyle w:val="Emphasis"/>
        </w:rPr>
        <w:t xml:space="preserve"> to hamper cooperation on </w:t>
      </w:r>
      <w:r w:rsidRPr="009D5678">
        <w:rPr>
          <w:rStyle w:val="Emphasis"/>
          <w:highlight w:val="cyan"/>
        </w:rPr>
        <w:t>a</w:t>
      </w:r>
      <w:r w:rsidRPr="003E505C">
        <w:rPr>
          <w:rStyle w:val="Emphasis"/>
        </w:rPr>
        <w:t xml:space="preserve"> spending </w:t>
      </w:r>
      <w:r w:rsidRPr="009D5678">
        <w:rPr>
          <w:rStyle w:val="Emphasis"/>
          <w:highlight w:val="cyan"/>
        </w:rPr>
        <w:t>deal</w:t>
      </w:r>
      <w:r w:rsidRPr="003E505C">
        <w:rPr>
          <w:sz w:val="14"/>
        </w:rPr>
        <w:t xml:space="preserve">. </w:t>
      </w:r>
      <w:r w:rsidRPr="009D5678">
        <w:rPr>
          <w:rStyle w:val="StyleUnderline"/>
          <w:highlight w:val="cyan"/>
        </w:rPr>
        <w:t>Democrats</w:t>
      </w:r>
      <w:r w:rsidRPr="003E505C">
        <w:rPr>
          <w:rStyle w:val="StyleUnderline"/>
        </w:rPr>
        <w:t xml:space="preserve"> remain</w:t>
      </w:r>
      <w:r w:rsidRPr="003E505C">
        <w:rPr>
          <w:sz w:val="14"/>
        </w:rPr>
        <w:t xml:space="preserve"> </w:t>
      </w:r>
      <w:r w:rsidRPr="009D5678">
        <w:rPr>
          <w:rStyle w:val="Emphasis"/>
          <w:highlight w:val="cyan"/>
        </w:rPr>
        <w:t>fundamentally oppose</w:t>
      </w:r>
      <w:r w:rsidRPr="003E505C">
        <w:rPr>
          <w:rStyle w:val="Emphasis"/>
        </w:rPr>
        <w:t>d</w:t>
      </w:r>
      <w:r w:rsidRPr="003E505C">
        <w:rPr>
          <w:sz w:val="14"/>
        </w:rPr>
        <w:t xml:space="preserve"> </w:t>
      </w:r>
      <w:r w:rsidRPr="003E505C">
        <w:rPr>
          <w:rStyle w:val="StyleUnderline"/>
        </w:rPr>
        <w:t xml:space="preserve">to </w:t>
      </w:r>
      <w:r w:rsidRPr="009D5678">
        <w:rPr>
          <w:rStyle w:val="StyleUnderline"/>
          <w:highlight w:val="cyan"/>
        </w:rPr>
        <w:t>the</w:t>
      </w:r>
      <w:r w:rsidRPr="003E505C">
        <w:rPr>
          <w:sz w:val="14"/>
        </w:rPr>
        <w:t xml:space="preserve"> administration’s </w:t>
      </w:r>
      <w:r w:rsidRPr="003E505C">
        <w:rPr>
          <w:rStyle w:val="StyleUnderline"/>
        </w:rPr>
        <w:t>plan to use military</w:t>
      </w:r>
      <w:r w:rsidRPr="003E505C">
        <w:rPr>
          <w:sz w:val="14"/>
        </w:rPr>
        <w:t xml:space="preserve"> construction </w:t>
      </w:r>
      <w:r w:rsidRPr="003E505C">
        <w:rPr>
          <w:rStyle w:val="StyleUnderline"/>
        </w:rPr>
        <w:t xml:space="preserve">funding for the </w:t>
      </w:r>
      <w:r w:rsidRPr="009D5678">
        <w:rPr>
          <w:rStyle w:val="StyleUnderline"/>
          <w:highlight w:val="cyan"/>
        </w:rPr>
        <w:t>wall</w:t>
      </w:r>
      <w:r w:rsidRPr="003E505C">
        <w:rPr>
          <w:sz w:val="14"/>
        </w:rPr>
        <w:t xml:space="preserve">, to launder other defense spending for border purposes, and to the request for a new $4.5 billion supplemental border funding package. </w:t>
      </w:r>
      <w:r w:rsidRPr="003E505C">
        <w:rPr>
          <w:rStyle w:val="StyleUnderline"/>
        </w:rPr>
        <w:t>The White House’s</w:t>
      </w:r>
      <w:r w:rsidRPr="003E505C">
        <w:rPr>
          <w:sz w:val="14"/>
        </w:rPr>
        <w:t xml:space="preserve"> proposed </w:t>
      </w:r>
      <w:r w:rsidRPr="003E505C">
        <w:rPr>
          <w:rStyle w:val="StyleUnderline"/>
        </w:rPr>
        <w:t xml:space="preserve">replacement for </w:t>
      </w:r>
      <w:r w:rsidRPr="009D5678">
        <w:rPr>
          <w:rStyle w:val="StyleUnderline"/>
          <w:highlight w:val="cyan"/>
        </w:rPr>
        <w:t>NAFTA remains</w:t>
      </w:r>
      <w:r w:rsidRPr="009D5678">
        <w:rPr>
          <w:sz w:val="14"/>
          <w:highlight w:val="cyan"/>
        </w:rPr>
        <w:t xml:space="preserve"> </w:t>
      </w:r>
      <w:r w:rsidRPr="009D5678">
        <w:rPr>
          <w:rStyle w:val="Emphasis"/>
          <w:highlight w:val="cyan"/>
        </w:rPr>
        <w:t>stalled</w:t>
      </w:r>
      <w:r w:rsidRPr="003E505C">
        <w:rPr>
          <w:sz w:val="14"/>
        </w:rPr>
        <w:t xml:space="preserve"> </w:t>
      </w:r>
      <w:r w:rsidRPr="003E505C">
        <w:rPr>
          <w:rStyle w:val="StyleUnderline"/>
        </w:rPr>
        <w:t xml:space="preserve">among </w:t>
      </w:r>
      <w:r w:rsidRPr="003E505C">
        <w:rPr>
          <w:rStyle w:val="Emphasis"/>
        </w:rPr>
        <w:t>both Republicans and Democrats</w:t>
      </w:r>
      <w:r w:rsidRPr="003E505C">
        <w:rPr>
          <w:sz w:val="14"/>
        </w:rPr>
        <w:t xml:space="preserve">, </w:t>
      </w:r>
      <w:r w:rsidRPr="003E505C">
        <w:rPr>
          <w:rStyle w:val="StyleUnderline"/>
        </w:rPr>
        <w:t>and</w:t>
      </w:r>
      <w:r w:rsidRPr="003E505C">
        <w:rPr>
          <w:sz w:val="14"/>
        </w:rPr>
        <w:t xml:space="preserve"> the </w:t>
      </w:r>
      <w:r w:rsidRPr="009D5678">
        <w:rPr>
          <w:rStyle w:val="StyleUnderline"/>
          <w:highlight w:val="cyan"/>
        </w:rPr>
        <w:t>prospects for</w:t>
      </w:r>
      <w:r w:rsidRPr="003E505C">
        <w:rPr>
          <w:sz w:val="14"/>
        </w:rPr>
        <w:t xml:space="preserve"> an </w:t>
      </w:r>
      <w:r w:rsidRPr="009D5678">
        <w:rPr>
          <w:rStyle w:val="StyleUnderline"/>
          <w:highlight w:val="cyan"/>
        </w:rPr>
        <w:t>infrastructure</w:t>
      </w:r>
      <w:r w:rsidRPr="003E505C">
        <w:rPr>
          <w:sz w:val="14"/>
        </w:rPr>
        <w:t xml:space="preserve"> deal </w:t>
      </w:r>
      <w:r w:rsidRPr="009D5678">
        <w:rPr>
          <w:rStyle w:val="StyleUnderline"/>
          <w:highlight w:val="cyan"/>
        </w:rPr>
        <w:t>appear</w:t>
      </w:r>
      <w:r w:rsidRPr="009D5678">
        <w:rPr>
          <w:sz w:val="14"/>
          <w:highlight w:val="cyan"/>
        </w:rPr>
        <w:t xml:space="preserve"> </w:t>
      </w:r>
      <w:r w:rsidRPr="009D5678">
        <w:rPr>
          <w:rStyle w:val="Emphasis"/>
          <w:highlight w:val="cyan"/>
        </w:rPr>
        <w:t>unlikely</w:t>
      </w:r>
      <w:r w:rsidRPr="003E505C">
        <w:rPr>
          <w:sz w:val="14"/>
        </w:rPr>
        <w:t xml:space="preserve">. </w:t>
      </w:r>
      <w:r w:rsidRPr="003E505C">
        <w:rPr>
          <w:rStyle w:val="StyleUnderline"/>
        </w:rPr>
        <w:t xml:space="preserve">All this </w:t>
      </w:r>
      <w:r w:rsidRPr="009D5678">
        <w:rPr>
          <w:rStyle w:val="StyleUnderline"/>
          <w:highlight w:val="cyan"/>
        </w:rPr>
        <w:t>gridlock takes place amid</w:t>
      </w:r>
      <w:r w:rsidRPr="009D5678">
        <w:rPr>
          <w:sz w:val="14"/>
          <w:highlight w:val="cyan"/>
        </w:rPr>
        <w:t xml:space="preserve"> </w:t>
      </w:r>
      <w:r w:rsidRPr="009D5678">
        <w:rPr>
          <w:rStyle w:val="Emphasis"/>
          <w:highlight w:val="cyan"/>
        </w:rPr>
        <w:t>an intractable constitutional standoff</w:t>
      </w:r>
      <w:r w:rsidRPr="003E505C">
        <w:rPr>
          <w:sz w:val="14"/>
        </w:rPr>
        <w:t xml:space="preserve"> </w:t>
      </w:r>
      <w:r w:rsidRPr="003E505C">
        <w:rPr>
          <w:rStyle w:val="StyleUnderline"/>
        </w:rPr>
        <w:t>between the White House and House Democrats that could end in impeachment</w:t>
      </w:r>
      <w:r w:rsidRPr="003E505C">
        <w:rPr>
          <w:sz w:val="14"/>
        </w:rPr>
        <w:t xml:space="preserve"> proceedings.</w:t>
      </w:r>
    </w:p>
    <w:p w14:paraId="4A4A9085" w14:textId="7D0F98C2" w:rsidR="00763873" w:rsidRPr="003E505C" w:rsidRDefault="00763873" w:rsidP="00763873">
      <w:pPr>
        <w:rPr>
          <w:sz w:val="14"/>
        </w:rPr>
      </w:pPr>
      <w:r w:rsidRPr="003E505C">
        <w:rPr>
          <w:rStyle w:val="StyleUnderline"/>
        </w:rPr>
        <w:t xml:space="preserve">These </w:t>
      </w:r>
      <w:r w:rsidRPr="009D5678">
        <w:rPr>
          <w:rStyle w:val="StyleUnderline"/>
          <w:highlight w:val="cyan"/>
        </w:rPr>
        <w:t>factors</w:t>
      </w:r>
      <w:r w:rsidRPr="009D5678">
        <w:rPr>
          <w:sz w:val="14"/>
          <w:highlight w:val="cyan"/>
        </w:rPr>
        <w:t xml:space="preserve"> </w:t>
      </w:r>
      <w:r w:rsidRPr="009D5678">
        <w:rPr>
          <w:rStyle w:val="Emphasis"/>
          <w:highlight w:val="cyan"/>
        </w:rPr>
        <w:t>do not bode well</w:t>
      </w:r>
      <w:r w:rsidRPr="009D5678">
        <w:rPr>
          <w:sz w:val="14"/>
          <w:highlight w:val="cyan"/>
        </w:rPr>
        <w:t xml:space="preserve"> </w:t>
      </w:r>
      <w:r w:rsidRPr="009D5678">
        <w:rPr>
          <w:rStyle w:val="StyleUnderline"/>
          <w:highlight w:val="cyan"/>
        </w:rPr>
        <w:t>for</w:t>
      </w:r>
      <w:r w:rsidRPr="003E505C">
        <w:rPr>
          <w:rStyle w:val="StyleUnderline"/>
        </w:rPr>
        <w:t xml:space="preserve"> the passage of </w:t>
      </w:r>
      <w:r w:rsidRPr="009D5678">
        <w:rPr>
          <w:rStyle w:val="StyleUnderline"/>
          <w:highlight w:val="cyan"/>
        </w:rPr>
        <w:t>a deal to avoid sequestration</w:t>
      </w:r>
      <w:r w:rsidRPr="003E505C">
        <w:rPr>
          <w:sz w:val="14"/>
        </w:rPr>
        <w:t xml:space="preserve"> in January 2020. </w:t>
      </w:r>
      <w:r w:rsidRPr="003E505C">
        <w:rPr>
          <w:rStyle w:val="StyleUnderline"/>
        </w:rPr>
        <w:t xml:space="preserve">White House officials and congressional leaders </w:t>
      </w:r>
      <w:r w:rsidRPr="003E505C">
        <w:rPr>
          <w:rStyle w:val="Emphasis"/>
        </w:rPr>
        <w:t>must not</w:t>
      </w:r>
      <w:r w:rsidRPr="003E505C">
        <w:rPr>
          <w:rStyle w:val="StyleUnderline"/>
        </w:rPr>
        <w:t xml:space="preserve"> approach this matter with</w:t>
      </w:r>
      <w:r w:rsidRPr="003E505C">
        <w:rPr>
          <w:sz w:val="14"/>
        </w:rPr>
        <w:t xml:space="preserve"> the </w:t>
      </w:r>
      <w:r w:rsidRPr="003E505C">
        <w:rPr>
          <w:rStyle w:val="StyleUnderline"/>
        </w:rPr>
        <w:t>nonchalance</w:t>
      </w:r>
      <w:r w:rsidRPr="003E505C">
        <w:rPr>
          <w:sz w:val="14"/>
        </w:rPr>
        <w:t xml:space="preserve"> that characterized previous budget negotiations. </w:t>
      </w:r>
      <w:r w:rsidRPr="003E505C">
        <w:rPr>
          <w:rStyle w:val="StyleUnderline"/>
        </w:rPr>
        <w:t>Given</w:t>
      </w:r>
      <w:r w:rsidRPr="003E505C">
        <w:rPr>
          <w:sz w:val="14"/>
        </w:rPr>
        <w:t xml:space="preserve"> that </w:t>
      </w:r>
      <w:r w:rsidRPr="003E505C">
        <w:rPr>
          <w:rStyle w:val="StyleUnderline"/>
        </w:rPr>
        <w:t xml:space="preserve">the White House is </w:t>
      </w:r>
      <w:r w:rsidRPr="003E505C">
        <w:rPr>
          <w:rStyle w:val="Emphasis"/>
        </w:rPr>
        <w:t>willing to flirt with sequestration</w:t>
      </w:r>
      <w:r w:rsidRPr="003E505C">
        <w:rPr>
          <w:sz w:val="14"/>
        </w:rPr>
        <w:t xml:space="preserve"> and gamble with the effectiveness of the U.S. military and federal government, </w:t>
      </w:r>
      <w:r w:rsidRPr="003E505C">
        <w:rPr>
          <w:rStyle w:val="StyleUnderline"/>
        </w:rPr>
        <w:t>Congress must assume the lead</w:t>
      </w:r>
      <w:r w:rsidRPr="003E505C">
        <w:rPr>
          <w:sz w:val="14"/>
        </w:rPr>
        <w:t xml:space="preserve"> and execute a spending deal as soon as possible.</w:t>
      </w:r>
    </w:p>
    <w:p w14:paraId="151DD712" w14:textId="77777777" w:rsidR="003E505C" w:rsidRPr="00724FE7" w:rsidRDefault="003E505C" w:rsidP="003E505C">
      <w:pPr>
        <w:pStyle w:val="Heading4"/>
        <w:rPr>
          <w:b w:val="0"/>
        </w:rPr>
      </w:pPr>
      <w:r>
        <w:t xml:space="preserve">Debt ceiling </w:t>
      </w:r>
      <w:r>
        <w:rPr>
          <w:u w:val="single"/>
        </w:rPr>
        <w:t>won’t pass</w:t>
      </w:r>
      <w:r w:rsidRPr="003A3E64">
        <w:t>,</w:t>
      </w:r>
      <w:r>
        <w:t xml:space="preserve"> and debate will </w:t>
      </w:r>
      <w:r>
        <w:rPr>
          <w:u w:val="single"/>
        </w:rPr>
        <w:t>drag on for a year</w:t>
      </w:r>
      <w:r>
        <w:t xml:space="preserve"> – </w:t>
      </w:r>
      <w:r>
        <w:rPr>
          <w:b w:val="0"/>
        </w:rPr>
        <w:t>extraordinary measures lower the costs to punting on it</w:t>
      </w:r>
    </w:p>
    <w:p w14:paraId="34D09A31" w14:textId="77777777" w:rsidR="003E505C" w:rsidRDefault="003E505C" w:rsidP="003E505C">
      <w:r>
        <w:rPr>
          <w:rStyle w:val="Style13ptBold"/>
        </w:rPr>
        <w:t xml:space="preserve">Bird 2/15 </w:t>
      </w:r>
      <w:r w:rsidRPr="004E474C">
        <w:t xml:space="preserve">---- Alexander, Associate Editor at </w:t>
      </w:r>
      <w:r w:rsidRPr="004E474C">
        <w:rPr>
          <w:i/>
        </w:rPr>
        <w:t>Money Morning</w:t>
      </w:r>
      <w:r w:rsidRPr="004E474C">
        <w:t xml:space="preserve">, “How the Government Shutdown Deal Sets the Stage for an Even Bigger Crisis,” </w:t>
      </w:r>
      <w:r>
        <w:t xml:space="preserve">2019, </w:t>
      </w:r>
      <w:hyperlink r:id="rId51" w:history="1">
        <w:r w:rsidRPr="004B6BBE">
          <w:rPr>
            <w:rStyle w:val="Hyperlink"/>
          </w:rPr>
          <w:t>https://moneymorning.com/2019/02/15/how-the-government-shutdown-deal-sets-the-stage-for-an-even-bigger-crisis/</w:t>
        </w:r>
      </w:hyperlink>
    </w:p>
    <w:p w14:paraId="41B81CAC" w14:textId="77777777" w:rsidR="003E505C" w:rsidRPr="00685D28" w:rsidRDefault="003E505C" w:rsidP="003E505C"/>
    <w:p w14:paraId="4F30C847" w14:textId="77777777" w:rsidR="003E505C" w:rsidRPr="00521B24" w:rsidRDefault="003E505C" w:rsidP="003E505C">
      <w:pPr>
        <w:rPr>
          <w:sz w:val="14"/>
        </w:rPr>
      </w:pPr>
      <w:r w:rsidRPr="00082409">
        <w:rPr>
          <w:rStyle w:val="StyleUnderline"/>
        </w:rPr>
        <w:t xml:space="preserve">The </w:t>
      </w:r>
      <w:r w:rsidRPr="009D5678">
        <w:rPr>
          <w:rStyle w:val="StyleUnderline"/>
          <w:highlight w:val="cyan"/>
        </w:rPr>
        <w:t>government will</w:t>
      </w:r>
      <w:r w:rsidRPr="00082409">
        <w:rPr>
          <w:rStyle w:val="StyleUnderline"/>
        </w:rPr>
        <w:t xml:space="preserve"> be able to </w:t>
      </w:r>
      <w:r w:rsidRPr="009D5678">
        <w:rPr>
          <w:rStyle w:val="StyleUnderline"/>
          <w:highlight w:val="cyan"/>
        </w:rPr>
        <w:t>temporarily avoid</w:t>
      </w:r>
      <w:r w:rsidRPr="00521B24">
        <w:rPr>
          <w:sz w:val="14"/>
        </w:rPr>
        <w:t xml:space="preserve"> these </w:t>
      </w:r>
      <w:r w:rsidRPr="009D5678">
        <w:rPr>
          <w:rStyle w:val="StyleUnderline"/>
          <w:highlight w:val="cyan"/>
        </w:rPr>
        <w:t>consequences by</w:t>
      </w:r>
      <w:r w:rsidRPr="00521B24">
        <w:rPr>
          <w:rStyle w:val="StyleUnderline"/>
        </w:rPr>
        <w:t xml:space="preserve"> using </w:t>
      </w:r>
      <w:r w:rsidRPr="009D5678">
        <w:rPr>
          <w:rStyle w:val="StyleUnderline"/>
          <w:highlight w:val="cyan"/>
        </w:rPr>
        <w:t>"extraordinary" measures</w:t>
      </w:r>
      <w:r w:rsidRPr="00521B24">
        <w:rPr>
          <w:sz w:val="14"/>
        </w:rPr>
        <w:t xml:space="preserve"> to keep making payments. But these measures merely delay the eventual crisis.</w:t>
      </w:r>
    </w:p>
    <w:p w14:paraId="1D8024CF" w14:textId="77777777" w:rsidR="003E505C" w:rsidRPr="00082409" w:rsidRDefault="003E505C" w:rsidP="003E505C">
      <w:pPr>
        <w:rPr>
          <w:sz w:val="14"/>
        </w:rPr>
      </w:pPr>
      <w:r w:rsidRPr="00521B24">
        <w:rPr>
          <w:sz w:val="14"/>
        </w:rPr>
        <w:t xml:space="preserve">And what makes this crisis even worse is that </w:t>
      </w:r>
      <w:r w:rsidRPr="00521B24">
        <w:rPr>
          <w:rStyle w:val="StyleUnderline"/>
        </w:rPr>
        <w:t>the government could</w:t>
      </w:r>
      <w:r w:rsidRPr="00082409">
        <w:rPr>
          <w:rStyle w:val="StyleUnderline"/>
        </w:rPr>
        <w:t xml:space="preserve"> delay a default</w:t>
      </w:r>
      <w:r w:rsidRPr="00082409">
        <w:rPr>
          <w:sz w:val="14"/>
        </w:rPr>
        <w:t xml:space="preserve"> </w:t>
      </w:r>
      <w:r w:rsidRPr="00082409">
        <w:rPr>
          <w:rStyle w:val="Emphasis"/>
        </w:rPr>
        <w:t>until the next shutdown battle</w:t>
      </w:r>
      <w:r w:rsidRPr="00082409">
        <w:rPr>
          <w:sz w:val="14"/>
        </w:rPr>
        <w:t xml:space="preserve"> </w:t>
      </w:r>
      <w:r w:rsidRPr="00082409">
        <w:rPr>
          <w:rStyle w:val="StyleUnderline"/>
        </w:rPr>
        <w:t>in September</w:t>
      </w:r>
      <w:r w:rsidRPr="00082409">
        <w:rPr>
          <w:sz w:val="14"/>
        </w:rPr>
        <w:t>.</w:t>
      </w:r>
    </w:p>
    <w:p w14:paraId="5810EAF2" w14:textId="77777777" w:rsidR="003E505C" w:rsidRPr="00082409" w:rsidRDefault="003E505C" w:rsidP="003E505C">
      <w:pPr>
        <w:rPr>
          <w:sz w:val="14"/>
        </w:rPr>
      </w:pPr>
      <w:r w:rsidRPr="00082409">
        <w:rPr>
          <w:rStyle w:val="StyleUnderline"/>
        </w:rPr>
        <w:t xml:space="preserve">The debt ceiling </w:t>
      </w:r>
      <w:r w:rsidRPr="009D5678">
        <w:rPr>
          <w:rStyle w:val="StyleUnderline"/>
          <w:highlight w:val="cyan"/>
        </w:rPr>
        <w:t>fight of 2013 lasted</w:t>
      </w:r>
      <w:r w:rsidRPr="00082409">
        <w:rPr>
          <w:sz w:val="14"/>
        </w:rPr>
        <w:t xml:space="preserve"> </w:t>
      </w:r>
      <w:r w:rsidRPr="00082409">
        <w:rPr>
          <w:rStyle w:val="Emphasis"/>
        </w:rPr>
        <w:t xml:space="preserve">nearly </w:t>
      </w:r>
      <w:r w:rsidRPr="009D5678">
        <w:rPr>
          <w:rStyle w:val="Emphasis"/>
          <w:highlight w:val="cyan"/>
        </w:rPr>
        <w:t>a year</w:t>
      </w:r>
      <w:r w:rsidRPr="00082409">
        <w:rPr>
          <w:sz w:val="14"/>
        </w:rPr>
        <w:t xml:space="preserve">, </w:t>
      </w:r>
      <w:r w:rsidRPr="00082409">
        <w:rPr>
          <w:rStyle w:val="StyleUnderline"/>
        </w:rPr>
        <w:t>with</w:t>
      </w:r>
      <w:r w:rsidRPr="00082409">
        <w:rPr>
          <w:sz w:val="14"/>
        </w:rPr>
        <w:t xml:space="preserve"> the </w:t>
      </w:r>
      <w:r w:rsidRPr="00082409">
        <w:rPr>
          <w:rStyle w:val="StyleUnderline"/>
        </w:rPr>
        <w:t>Treasury</w:t>
      </w:r>
      <w:r w:rsidRPr="00082409">
        <w:rPr>
          <w:sz w:val="14"/>
        </w:rPr>
        <w:t xml:space="preserve"> Department </w:t>
      </w:r>
      <w:r w:rsidRPr="00082409">
        <w:rPr>
          <w:rStyle w:val="StyleUnderline"/>
        </w:rPr>
        <w:t>using "extraordinary measures" to fund the government</w:t>
      </w:r>
      <w:r w:rsidRPr="00082409">
        <w:rPr>
          <w:sz w:val="14"/>
        </w:rPr>
        <w:t xml:space="preserve"> for seven months.</w:t>
      </w:r>
    </w:p>
    <w:p w14:paraId="1C122646" w14:textId="77777777" w:rsidR="003E505C" w:rsidRPr="00082409" w:rsidRDefault="003E505C" w:rsidP="003E505C">
      <w:pPr>
        <w:rPr>
          <w:sz w:val="14"/>
        </w:rPr>
      </w:pPr>
      <w:r w:rsidRPr="009D5678">
        <w:rPr>
          <w:rStyle w:val="StyleUnderline"/>
          <w:highlight w:val="cyan"/>
        </w:rPr>
        <w:t>If</w:t>
      </w:r>
      <w:r w:rsidRPr="00082409">
        <w:rPr>
          <w:sz w:val="14"/>
        </w:rPr>
        <w:t xml:space="preserve"> the </w:t>
      </w:r>
      <w:r w:rsidRPr="009D5678">
        <w:rPr>
          <w:rStyle w:val="StyleUnderline"/>
          <w:highlight w:val="cyan"/>
        </w:rPr>
        <w:t>Treasury</w:t>
      </w:r>
      <w:r w:rsidRPr="00082409">
        <w:rPr>
          <w:sz w:val="14"/>
        </w:rPr>
        <w:t xml:space="preserve"> Department </w:t>
      </w:r>
      <w:r w:rsidRPr="009D5678">
        <w:rPr>
          <w:rStyle w:val="StyleUnderline"/>
          <w:highlight w:val="cyan"/>
        </w:rPr>
        <w:t>has to resort to</w:t>
      </w:r>
      <w:r w:rsidRPr="00082409">
        <w:rPr>
          <w:rStyle w:val="StyleUnderline"/>
        </w:rPr>
        <w:t xml:space="preserve"> seven months of </w:t>
      </w:r>
      <w:r w:rsidRPr="009D5678">
        <w:rPr>
          <w:rStyle w:val="StyleUnderline"/>
          <w:highlight w:val="cyan"/>
        </w:rPr>
        <w:t>"extraordinary measures," the debt</w:t>
      </w:r>
      <w:r w:rsidRPr="00082409">
        <w:rPr>
          <w:rStyle w:val="StyleUnderline"/>
        </w:rPr>
        <w:t xml:space="preserve"> ceiling </w:t>
      </w:r>
      <w:r w:rsidRPr="009D5678">
        <w:rPr>
          <w:rStyle w:val="StyleUnderline"/>
          <w:highlight w:val="cyan"/>
        </w:rPr>
        <w:t>fight</w:t>
      </w:r>
      <w:r w:rsidRPr="009D5678">
        <w:rPr>
          <w:sz w:val="14"/>
          <w:highlight w:val="cyan"/>
        </w:rPr>
        <w:t xml:space="preserve"> </w:t>
      </w:r>
      <w:r w:rsidRPr="009D5678">
        <w:rPr>
          <w:rStyle w:val="Emphasis"/>
          <w:highlight w:val="cyan"/>
        </w:rPr>
        <w:t>will roll</w:t>
      </w:r>
      <w:r w:rsidRPr="00082409">
        <w:rPr>
          <w:rStyle w:val="Emphasis"/>
        </w:rPr>
        <w:t xml:space="preserve"> right </w:t>
      </w:r>
      <w:r w:rsidRPr="009D5678">
        <w:rPr>
          <w:rStyle w:val="Emphasis"/>
          <w:highlight w:val="cyan"/>
        </w:rPr>
        <w:t>into the next</w:t>
      </w:r>
      <w:r w:rsidRPr="00082409">
        <w:rPr>
          <w:rStyle w:val="Emphasis"/>
        </w:rPr>
        <w:t xml:space="preserve"> government </w:t>
      </w:r>
      <w:r w:rsidRPr="009D5678">
        <w:rPr>
          <w:rStyle w:val="Emphasis"/>
          <w:highlight w:val="cyan"/>
        </w:rPr>
        <w:t>shutdown</w:t>
      </w:r>
      <w:r w:rsidRPr="00082409">
        <w:rPr>
          <w:rStyle w:val="Emphasis"/>
        </w:rPr>
        <w:t xml:space="preserve"> fight</w:t>
      </w:r>
      <w:r w:rsidRPr="00082409">
        <w:rPr>
          <w:sz w:val="14"/>
        </w:rPr>
        <w:t>. That will be a perfect storm of financial calamity.</w:t>
      </w:r>
    </w:p>
    <w:p w14:paraId="7F531588" w14:textId="77777777" w:rsidR="003E505C" w:rsidRDefault="003E505C" w:rsidP="003E505C">
      <w:pPr>
        <w:rPr>
          <w:sz w:val="14"/>
        </w:rPr>
      </w:pPr>
      <w:r w:rsidRPr="009D5678">
        <w:rPr>
          <w:rStyle w:val="StyleUnderline"/>
          <w:highlight w:val="cyan"/>
        </w:rPr>
        <w:t>We have</w:t>
      </w:r>
      <w:r w:rsidRPr="009D5678">
        <w:rPr>
          <w:sz w:val="14"/>
          <w:highlight w:val="cyan"/>
        </w:rPr>
        <w:t xml:space="preserve"> </w:t>
      </w:r>
      <w:r w:rsidRPr="009D5678">
        <w:rPr>
          <w:rStyle w:val="Emphasis"/>
          <w:highlight w:val="cyan"/>
        </w:rPr>
        <w:t>little confidence</w:t>
      </w:r>
      <w:r w:rsidRPr="009D5678">
        <w:rPr>
          <w:sz w:val="14"/>
          <w:highlight w:val="cyan"/>
        </w:rPr>
        <w:t xml:space="preserve"> </w:t>
      </w:r>
      <w:r w:rsidRPr="009D5678">
        <w:rPr>
          <w:rStyle w:val="StyleUnderline"/>
          <w:highlight w:val="cyan"/>
        </w:rPr>
        <w:t>politicians</w:t>
      </w:r>
      <w:r w:rsidRPr="00082409">
        <w:rPr>
          <w:sz w:val="14"/>
        </w:rPr>
        <w:t xml:space="preserve"> in Washington </w:t>
      </w:r>
      <w:r w:rsidRPr="009D5678">
        <w:rPr>
          <w:rStyle w:val="StyleUnderline"/>
          <w:highlight w:val="cyan"/>
        </w:rPr>
        <w:t>can</w:t>
      </w:r>
      <w:r w:rsidRPr="00082409">
        <w:rPr>
          <w:rStyle w:val="StyleUnderline"/>
        </w:rPr>
        <w:t xml:space="preserve"> find a way to </w:t>
      </w:r>
      <w:r w:rsidRPr="009D5678">
        <w:rPr>
          <w:rStyle w:val="StyleUnderline"/>
          <w:highlight w:val="cyan"/>
        </w:rPr>
        <w:t>compromise</w:t>
      </w:r>
      <w:r w:rsidRPr="00082409">
        <w:rPr>
          <w:sz w:val="14"/>
        </w:rPr>
        <w:t xml:space="preserve"> to avoid the financial disaster this would create.</w:t>
      </w:r>
    </w:p>
    <w:p w14:paraId="090B5CBC" w14:textId="60CC7A6A" w:rsidR="0082125F" w:rsidRDefault="0082125F" w:rsidP="0082125F">
      <w:pPr>
        <w:pStyle w:val="Heading3"/>
      </w:pPr>
      <w:r>
        <w:t>2AC---Thumpers---Investigations</w:t>
      </w:r>
    </w:p>
    <w:p w14:paraId="17EBD4D2" w14:textId="49BC001A" w:rsidR="00E73560" w:rsidRDefault="00E73560" w:rsidP="00E73560">
      <w:pPr>
        <w:pStyle w:val="Heading4"/>
        <w:rPr>
          <w:u w:val="single"/>
        </w:rPr>
      </w:pPr>
      <w:r>
        <w:t xml:space="preserve">Dems </w:t>
      </w:r>
      <w:r>
        <w:rPr>
          <w:u w:val="single"/>
        </w:rPr>
        <w:t>threatening impeachment</w:t>
      </w:r>
      <w:r>
        <w:t xml:space="preserve"> – pursuit of oversight</w:t>
      </w:r>
      <w:r w:rsidR="002F3FD6">
        <w:t xml:space="preserve"> turns Congress into a </w:t>
      </w:r>
      <w:r w:rsidR="002F3FD6">
        <w:rPr>
          <w:u w:val="single"/>
        </w:rPr>
        <w:t>reality show</w:t>
      </w:r>
      <w:r w:rsidR="002F3FD6">
        <w:t xml:space="preserve"> and</w:t>
      </w:r>
      <w:r>
        <w:t xml:space="preserve"> </w:t>
      </w:r>
      <w:r>
        <w:rPr>
          <w:u w:val="single"/>
        </w:rPr>
        <w:t>blocks</w:t>
      </w:r>
      <w:r w:rsidR="0088172C">
        <w:rPr>
          <w:u w:val="single"/>
        </w:rPr>
        <w:t xml:space="preserve"> a</w:t>
      </w:r>
      <w:r>
        <w:rPr>
          <w:u w:val="single"/>
        </w:rPr>
        <w:t xml:space="preserve"> debt deal</w:t>
      </w:r>
    </w:p>
    <w:p w14:paraId="67A70074" w14:textId="127D8CF6" w:rsidR="00E73560" w:rsidRPr="00E73560" w:rsidRDefault="00E73560" w:rsidP="00E73560">
      <w:r>
        <w:rPr>
          <w:rStyle w:val="Style13ptBold"/>
        </w:rPr>
        <w:t xml:space="preserve">Ward 6/4 </w:t>
      </w:r>
      <w:r w:rsidRPr="00E73560">
        <w:t>---- Jon, Senior Political Correspondent for Yahoo News, “Impeachment fever will test Pelosi's grip as Congress returns this week,” Yahoo News, 2019, https://news.yahoo.com/impeachment-fever-will-test-pelosis-grip-as-congress-returns-this-week-091500631.html</w:t>
      </w:r>
    </w:p>
    <w:p w14:paraId="71A8E46F" w14:textId="77777777" w:rsidR="00E73560" w:rsidRPr="00E73560" w:rsidRDefault="00E73560" w:rsidP="00E73560"/>
    <w:p w14:paraId="1D90A818" w14:textId="77777777" w:rsidR="00E73560" w:rsidRPr="00E73560" w:rsidRDefault="00E73560" w:rsidP="00E73560">
      <w:pPr>
        <w:rPr>
          <w:sz w:val="14"/>
        </w:rPr>
      </w:pPr>
      <w:r w:rsidRPr="00E73560">
        <w:rPr>
          <w:sz w:val="14"/>
        </w:rPr>
        <w:t xml:space="preserve">House Speaker Nancy </w:t>
      </w:r>
      <w:r w:rsidRPr="009D5678">
        <w:rPr>
          <w:rStyle w:val="StyleUnderline"/>
          <w:highlight w:val="cyan"/>
        </w:rPr>
        <w:t>Pelosi will face a</w:t>
      </w:r>
      <w:r w:rsidRPr="009D5678">
        <w:rPr>
          <w:sz w:val="14"/>
          <w:highlight w:val="cyan"/>
        </w:rPr>
        <w:t xml:space="preserve"> </w:t>
      </w:r>
      <w:r w:rsidRPr="009D5678">
        <w:rPr>
          <w:rStyle w:val="Emphasis"/>
          <w:highlight w:val="cyan"/>
        </w:rPr>
        <w:t>significant challenge</w:t>
      </w:r>
      <w:r w:rsidRPr="00E73560">
        <w:rPr>
          <w:sz w:val="14"/>
        </w:rPr>
        <w:t xml:space="preserve"> this week: </w:t>
      </w:r>
      <w:r w:rsidRPr="009D5678">
        <w:rPr>
          <w:rStyle w:val="StyleUnderline"/>
          <w:highlight w:val="cyan"/>
        </w:rPr>
        <w:t>keeping Democrats united as</w:t>
      </w:r>
      <w:r w:rsidRPr="00E73560">
        <w:rPr>
          <w:rStyle w:val="StyleUnderline"/>
        </w:rPr>
        <w:t xml:space="preserve"> they return</w:t>
      </w:r>
      <w:r w:rsidRPr="00E73560">
        <w:rPr>
          <w:sz w:val="14"/>
        </w:rPr>
        <w:t xml:space="preserve"> to Washington </w:t>
      </w:r>
      <w:r w:rsidRPr="00E73560">
        <w:rPr>
          <w:rStyle w:val="StyleUnderline"/>
        </w:rPr>
        <w:t xml:space="preserve">following a Memorial Day recess in which </w:t>
      </w:r>
      <w:r w:rsidRPr="009D5678">
        <w:rPr>
          <w:rStyle w:val="StyleUnderline"/>
          <w:highlight w:val="cyan"/>
        </w:rPr>
        <w:t>the push for impeaching</w:t>
      </w:r>
      <w:r w:rsidRPr="00E73560">
        <w:rPr>
          <w:sz w:val="14"/>
        </w:rPr>
        <w:t xml:space="preserve"> President </w:t>
      </w:r>
      <w:r w:rsidRPr="00E73560">
        <w:rPr>
          <w:rStyle w:val="StyleUnderline"/>
        </w:rPr>
        <w:t>Trump</w:t>
      </w:r>
      <w:r w:rsidRPr="00E73560">
        <w:rPr>
          <w:sz w:val="14"/>
        </w:rPr>
        <w:t xml:space="preserve"> </w:t>
      </w:r>
      <w:r w:rsidRPr="009D5678">
        <w:rPr>
          <w:rStyle w:val="Emphasis"/>
          <w:highlight w:val="cyan"/>
        </w:rPr>
        <w:t>gained</w:t>
      </w:r>
      <w:r w:rsidRPr="002F3FD6">
        <w:rPr>
          <w:rStyle w:val="Emphasis"/>
        </w:rPr>
        <w:t xml:space="preserve"> new </w:t>
      </w:r>
      <w:r w:rsidRPr="009D5678">
        <w:rPr>
          <w:rStyle w:val="Emphasis"/>
          <w:highlight w:val="cyan"/>
        </w:rPr>
        <w:t>momentum</w:t>
      </w:r>
      <w:r w:rsidRPr="00E73560">
        <w:rPr>
          <w:sz w:val="14"/>
        </w:rPr>
        <w:t>.</w:t>
      </w:r>
    </w:p>
    <w:p w14:paraId="1461A0E8" w14:textId="77777777" w:rsidR="00E73560" w:rsidRPr="00E73560" w:rsidRDefault="00E73560" w:rsidP="00E73560">
      <w:pPr>
        <w:rPr>
          <w:sz w:val="14"/>
          <w:szCs w:val="14"/>
        </w:rPr>
      </w:pPr>
      <w:r w:rsidRPr="00E73560">
        <w:rPr>
          <w:sz w:val="14"/>
          <w:szCs w:val="14"/>
        </w:rPr>
        <w:t>“Right now Pelosi looks at polling, and it’s just not there,” said Paul Kane, chief congressional correspondent for the Washington Post, in an interview for the Yahoo News podcast, “The Long Game.”</w:t>
      </w:r>
    </w:p>
    <w:p w14:paraId="0234BB93" w14:textId="77777777" w:rsidR="00E73560" w:rsidRPr="00E73560" w:rsidRDefault="00E73560" w:rsidP="00E73560">
      <w:pPr>
        <w:rPr>
          <w:sz w:val="14"/>
          <w:szCs w:val="14"/>
        </w:rPr>
      </w:pPr>
      <w:r w:rsidRPr="00E73560">
        <w:rPr>
          <w:sz w:val="14"/>
          <w:szCs w:val="14"/>
        </w:rPr>
        <w:t>“A majority of Americans think Trump committed crimes, but a similar majority doesn't think he should be impeached,” Kane said. “There’s that middle ground of voters right now who just see impeachment as another thing, another Washington thing that happens that they will just tune out.”</w:t>
      </w:r>
    </w:p>
    <w:p w14:paraId="2313EF8F" w14:textId="23E2E8C6" w:rsidR="00E73560" w:rsidRPr="00E73560" w:rsidRDefault="00E73560" w:rsidP="00E73560">
      <w:pPr>
        <w:rPr>
          <w:sz w:val="14"/>
        </w:rPr>
      </w:pPr>
      <w:r w:rsidRPr="009D5678">
        <w:rPr>
          <w:rStyle w:val="StyleUnderline"/>
          <w:highlight w:val="cyan"/>
        </w:rPr>
        <w:t>Pelosi had kept her caucus</w:t>
      </w:r>
      <w:r w:rsidRPr="00E73560">
        <w:rPr>
          <w:rStyle w:val="StyleUnderline"/>
        </w:rPr>
        <w:t xml:space="preserve"> behind her</w:t>
      </w:r>
      <w:r w:rsidRPr="00E73560">
        <w:rPr>
          <w:sz w:val="14"/>
        </w:rPr>
        <w:t xml:space="preserve"> heading into Memorial Day weekend, </w:t>
      </w:r>
      <w:r w:rsidRPr="009D5678">
        <w:rPr>
          <w:rStyle w:val="StyleUnderline"/>
          <w:highlight w:val="cyan"/>
        </w:rPr>
        <w:t>before</w:t>
      </w:r>
      <w:r w:rsidRPr="00E73560">
        <w:rPr>
          <w:sz w:val="14"/>
        </w:rPr>
        <w:t xml:space="preserve"> special counsel Robert </w:t>
      </w:r>
      <w:r w:rsidRPr="009D5678">
        <w:rPr>
          <w:rStyle w:val="StyleUnderline"/>
          <w:highlight w:val="cyan"/>
        </w:rPr>
        <w:t>Mueller</w:t>
      </w:r>
      <w:r w:rsidRPr="00E73560">
        <w:rPr>
          <w:rStyle w:val="StyleUnderline"/>
        </w:rPr>
        <w:t xml:space="preserve"> gave a televised public statement</w:t>
      </w:r>
      <w:r w:rsidRPr="00E73560">
        <w:rPr>
          <w:sz w:val="14"/>
        </w:rPr>
        <w:t xml:space="preserve"> last Wednesday. </w:t>
      </w:r>
      <w:r w:rsidRPr="00E73560">
        <w:rPr>
          <w:rStyle w:val="StyleUnderline"/>
        </w:rPr>
        <w:t>That statement</w:t>
      </w:r>
      <w:r w:rsidRPr="00E73560">
        <w:rPr>
          <w:sz w:val="14"/>
        </w:rPr>
        <w:t xml:space="preserve"> </w:t>
      </w:r>
      <w:r w:rsidRPr="009D5678">
        <w:rPr>
          <w:rStyle w:val="Emphasis"/>
          <w:highlight w:val="cyan"/>
        </w:rPr>
        <w:t>fanned the flames</w:t>
      </w:r>
      <w:r w:rsidRPr="00E73560">
        <w:rPr>
          <w:sz w:val="14"/>
        </w:rPr>
        <w:t xml:space="preserve"> </w:t>
      </w:r>
      <w:r w:rsidRPr="00E73560">
        <w:rPr>
          <w:rStyle w:val="StyleUnderline"/>
        </w:rPr>
        <w:t>among Democrats who want to begin impeachment</w:t>
      </w:r>
      <w:r w:rsidRPr="00E73560">
        <w:rPr>
          <w:sz w:val="14"/>
        </w:rPr>
        <w:t xml:space="preserve"> proceedings </w:t>
      </w:r>
      <w:r w:rsidRPr="00E73560">
        <w:rPr>
          <w:rStyle w:val="StyleUnderline"/>
        </w:rPr>
        <w:t>in the House</w:t>
      </w:r>
      <w:r w:rsidRPr="00E73560">
        <w:rPr>
          <w:sz w:val="14"/>
        </w:rPr>
        <w:t xml:space="preserve"> now.</w:t>
      </w:r>
    </w:p>
    <w:p w14:paraId="69DD4EB2" w14:textId="77777777" w:rsidR="00E73560" w:rsidRPr="00E73560" w:rsidRDefault="00E73560" w:rsidP="00E73560">
      <w:pPr>
        <w:rPr>
          <w:sz w:val="14"/>
        </w:rPr>
      </w:pPr>
      <w:r w:rsidRPr="00E73560">
        <w:rPr>
          <w:rStyle w:val="StyleUnderline"/>
        </w:rPr>
        <w:t xml:space="preserve">“Everybody </w:t>
      </w:r>
      <w:r w:rsidRPr="00E73560">
        <w:rPr>
          <w:rStyle w:val="Emphasis"/>
        </w:rPr>
        <w:t>was</w:t>
      </w:r>
      <w:r w:rsidRPr="00E73560">
        <w:rPr>
          <w:rStyle w:val="StyleUnderline"/>
        </w:rPr>
        <w:t xml:space="preserve"> on the same page</w:t>
      </w:r>
      <w:r w:rsidRPr="00E73560">
        <w:rPr>
          <w:sz w:val="14"/>
        </w:rPr>
        <w:t xml:space="preserve">. Almost everyone, anyway. </w:t>
      </w:r>
      <w:r w:rsidRPr="00E73560">
        <w:rPr>
          <w:rStyle w:val="StyleUnderline"/>
        </w:rPr>
        <w:t>Then Mueller happens</w:t>
      </w:r>
      <w:r w:rsidRPr="00E73560">
        <w:rPr>
          <w:sz w:val="14"/>
        </w:rPr>
        <w:t xml:space="preserve"> a couple days ago, </w:t>
      </w:r>
      <w:r w:rsidRPr="00E73560">
        <w:rPr>
          <w:rStyle w:val="StyleUnderline"/>
        </w:rPr>
        <w:t>and</w:t>
      </w:r>
      <w:r w:rsidRPr="00E73560">
        <w:rPr>
          <w:sz w:val="14"/>
        </w:rPr>
        <w:t xml:space="preserve"> </w:t>
      </w:r>
      <w:r w:rsidRPr="00E73560">
        <w:rPr>
          <w:rStyle w:val="Emphasis"/>
        </w:rPr>
        <w:t>boom,”</w:t>
      </w:r>
      <w:r w:rsidRPr="00E73560">
        <w:rPr>
          <w:sz w:val="14"/>
        </w:rPr>
        <w:t xml:space="preserve"> </w:t>
      </w:r>
      <w:r w:rsidRPr="00E73560">
        <w:rPr>
          <w:rStyle w:val="StyleUnderline"/>
        </w:rPr>
        <w:t>Kane said.</w:t>
      </w:r>
      <w:r w:rsidRPr="00E73560">
        <w:rPr>
          <w:sz w:val="14"/>
        </w:rPr>
        <w:t xml:space="preserve"> This first week back, Kane said, will be a clear “test to see whether or not this Mueller statement changed the game.”</w:t>
      </w:r>
    </w:p>
    <w:p w14:paraId="08A9FBB0" w14:textId="77777777" w:rsidR="00E73560" w:rsidRPr="00E73560" w:rsidRDefault="00E73560" w:rsidP="00E73560">
      <w:pPr>
        <w:rPr>
          <w:sz w:val="14"/>
        </w:rPr>
      </w:pPr>
      <w:r w:rsidRPr="00E73560">
        <w:rPr>
          <w:sz w:val="14"/>
        </w:rPr>
        <w:t xml:space="preserve">“I hate using the high school metaphor, but </w:t>
      </w:r>
      <w:r w:rsidRPr="009D5678">
        <w:rPr>
          <w:rStyle w:val="StyleUnderline"/>
          <w:highlight w:val="cyan"/>
        </w:rPr>
        <w:t>the House</w:t>
      </w:r>
      <w:r w:rsidRPr="00E73560">
        <w:rPr>
          <w:sz w:val="14"/>
        </w:rPr>
        <w:t xml:space="preserve"> of Representatives </w:t>
      </w:r>
      <w:r w:rsidRPr="009D5678">
        <w:rPr>
          <w:rStyle w:val="StyleUnderline"/>
          <w:highlight w:val="cyan"/>
        </w:rPr>
        <w:t>is</w:t>
      </w:r>
      <w:r w:rsidRPr="00E73560">
        <w:rPr>
          <w:rStyle w:val="StyleUnderline"/>
        </w:rPr>
        <w:t xml:space="preserve"> a lot </w:t>
      </w:r>
      <w:r w:rsidRPr="009D5678">
        <w:rPr>
          <w:rStyle w:val="StyleUnderline"/>
          <w:highlight w:val="cyan"/>
        </w:rPr>
        <w:t>like high school</w:t>
      </w:r>
      <w:r w:rsidRPr="00E73560">
        <w:rPr>
          <w:rStyle w:val="StyleUnderline"/>
        </w:rPr>
        <w:t>. Once they’re all back</w:t>
      </w:r>
      <w:r w:rsidRPr="00E73560">
        <w:rPr>
          <w:sz w:val="14"/>
        </w:rPr>
        <w:t xml:space="preserve"> in the cafeteria </w:t>
      </w:r>
      <w:r w:rsidRPr="00E73560">
        <w:rPr>
          <w:rStyle w:val="StyleUnderline"/>
        </w:rPr>
        <w:t>together</w:t>
      </w:r>
      <w:r w:rsidRPr="00E73560">
        <w:rPr>
          <w:sz w:val="14"/>
        </w:rPr>
        <w:t xml:space="preserve"> ... the </w:t>
      </w:r>
      <w:r w:rsidRPr="009D5678">
        <w:rPr>
          <w:rStyle w:val="StyleUnderline"/>
          <w:highlight w:val="cyan"/>
        </w:rPr>
        <w:t>views</w:t>
      </w:r>
      <w:r w:rsidRPr="00E73560">
        <w:rPr>
          <w:sz w:val="14"/>
        </w:rPr>
        <w:t xml:space="preserve"> </w:t>
      </w:r>
      <w:r w:rsidRPr="00E73560">
        <w:rPr>
          <w:rStyle w:val="Emphasis"/>
        </w:rPr>
        <w:t xml:space="preserve">begin to </w:t>
      </w:r>
      <w:r w:rsidRPr="009D5678">
        <w:rPr>
          <w:rStyle w:val="Emphasis"/>
          <w:highlight w:val="cyan"/>
        </w:rPr>
        <w:t>coalesce</w:t>
      </w:r>
      <w:r w:rsidRPr="00E73560">
        <w:rPr>
          <w:sz w:val="14"/>
        </w:rPr>
        <w:t xml:space="preserve"> </w:t>
      </w:r>
      <w:r w:rsidRPr="00E73560">
        <w:rPr>
          <w:rStyle w:val="StyleUnderline"/>
        </w:rPr>
        <w:t>and</w:t>
      </w:r>
      <w:r w:rsidRPr="00E73560">
        <w:rPr>
          <w:sz w:val="14"/>
        </w:rPr>
        <w:t xml:space="preserve"> </w:t>
      </w:r>
      <w:r w:rsidRPr="00E73560">
        <w:rPr>
          <w:rStyle w:val="Emphasis"/>
        </w:rPr>
        <w:t>come together</w:t>
      </w:r>
      <w:r w:rsidRPr="00E73560">
        <w:rPr>
          <w:sz w:val="14"/>
        </w:rPr>
        <w:t>,</w:t>
      </w:r>
      <w:r w:rsidRPr="00E73560">
        <w:rPr>
          <w:rStyle w:val="StyleUnderline"/>
        </w:rPr>
        <w:t>” he said.</w:t>
      </w:r>
    </w:p>
    <w:p w14:paraId="3FD975FB" w14:textId="77777777" w:rsidR="00E73560" w:rsidRPr="00E73560" w:rsidRDefault="00E73560" w:rsidP="00E73560">
      <w:pPr>
        <w:rPr>
          <w:sz w:val="14"/>
        </w:rPr>
      </w:pPr>
      <w:r w:rsidRPr="009D5678">
        <w:rPr>
          <w:rStyle w:val="StyleUnderline"/>
          <w:highlight w:val="cyan"/>
        </w:rPr>
        <w:t>Pelosi’s concern is</w:t>
      </w:r>
      <w:r w:rsidRPr="00E73560">
        <w:rPr>
          <w:sz w:val="14"/>
        </w:rPr>
        <w:t xml:space="preserve"> that an </w:t>
      </w:r>
      <w:r w:rsidRPr="009D5678">
        <w:rPr>
          <w:rStyle w:val="StyleUnderline"/>
          <w:highlight w:val="cyan"/>
        </w:rPr>
        <w:t>impeachment</w:t>
      </w:r>
      <w:r w:rsidRPr="00E73560">
        <w:rPr>
          <w:sz w:val="14"/>
        </w:rPr>
        <w:t xml:space="preserve"> proceeding in the House </w:t>
      </w:r>
      <w:r w:rsidRPr="009D5678">
        <w:rPr>
          <w:rStyle w:val="StyleUnderline"/>
          <w:highlight w:val="cyan"/>
        </w:rPr>
        <w:t>would “allow Trump</w:t>
      </w:r>
      <w:r w:rsidRPr="002F3FD6">
        <w:rPr>
          <w:rStyle w:val="StyleUnderline"/>
        </w:rPr>
        <w:t xml:space="preserve"> to play it off as </w:t>
      </w:r>
      <w:r w:rsidRPr="009D5678">
        <w:rPr>
          <w:rStyle w:val="StyleUnderline"/>
          <w:highlight w:val="cyan"/>
        </w:rPr>
        <w:t>a</w:t>
      </w:r>
      <w:r w:rsidRPr="009D5678">
        <w:rPr>
          <w:sz w:val="14"/>
          <w:highlight w:val="cyan"/>
        </w:rPr>
        <w:t xml:space="preserve"> </w:t>
      </w:r>
      <w:r w:rsidRPr="009D5678">
        <w:rPr>
          <w:rStyle w:val="Emphasis"/>
          <w:highlight w:val="cyan"/>
        </w:rPr>
        <w:t>reality show</w:t>
      </w:r>
      <w:r w:rsidRPr="00E73560">
        <w:rPr>
          <w:rStyle w:val="Emphasis"/>
        </w:rPr>
        <w:t xml:space="preserve"> event,”</w:t>
      </w:r>
      <w:r w:rsidRPr="00E73560">
        <w:rPr>
          <w:sz w:val="14"/>
        </w:rPr>
        <w:t xml:space="preserve"> </w:t>
      </w:r>
      <w:r w:rsidRPr="00E73560">
        <w:rPr>
          <w:rStyle w:val="StyleUnderline"/>
        </w:rPr>
        <w:t>Kane said</w:t>
      </w:r>
      <w:r w:rsidRPr="00E73560">
        <w:rPr>
          <w:sz w:val="14"/>
        </w:rPr>
        <w:t>.</w:t>
      </w:r>
    </w:p>
    <w:p w14:paraId="38CF6859" w14:textId="77777777" w:rsidR="00E73560" w:rsidRPr="00E73560" w:rsidRDefault="00E73560" w:rsidP="00E73560">
      <w:pPr>
        <w:rPr>
          <w:sz w:val="14"/>
          <w:szCs w:val="14"/>
        </w:rPr>
      </w:pPr>
      <w:r w:rsidRPr="00E73560">
        <w:rPr>
          <w:sz w:val="14"/>
          <w:szCs w:val="14"/>
        </w:rPr>
        <w:t>If the House votes to impeach Trump, there would be a trial in the Senate, where the Republicans hold a 53-47 majority.</w:t>
      </w:r>
    </w:p>
    <w:p w14:paraId="7E04D6F5" w14:textId="77777777" w:rsidR="00E73560" w:rsidRPr="00E73560" w:rsidRDefault="00E73560" w:rsidP="00E73560">
      <w:pPr>
        <w:rPr>
          <w:sz w:val="14"/>
          <w:szCs w:val="14"/>
        </w:rPr>
      </w:pPr>
      <w:r w:rsidRPr="00E73560">
        <w:rPr>
          <w:sz w:val="14"/>
          <w:szCs w:val="14"/>
        </w:rPr>
        <w:t>“They know the Senate is going to end in deadlock, and you would have essentially a symbolic rebuke of the president that wouldn't go anywhere in terms of actually removing him from office, and politically it might not be very good for Democrats either,” he said.</w:t>
      </w:r>
    </w:p>
    <w:p w14:paraId="4C947002" w14:textId="77777777" w:rsidR="00E73560" w:rsidRPr="00E73560" w:rsidRDefault="00E73560" w:rsidP="00E73560">
      <w:pPr>
        <w:rPr>
          <w:sz w:val="14"/>
          <w:szCs w:val="14"/>
        </w:rPr>
      </w:pPr>
      <w:r w:rsidRPr="00E73560">
        <w:rPr>
          <w:sz w:val="14"/>
          <w:szCs w:val="14"/>
        </w:rPr>
        <w:t>And so, at the moment, Kane said, Pelosi’s challenge is that the country is not persuaded that impeachment is needed and there are doubts about whether there’s enough of a case for Democrats to make.</w:t>
      </w:r>
    </w:p>
    <w:p w14:paraId="3ADF5869" w14:textId="77777777" w:rsidR="00E73560" w:rsidRPr="00E73560" w:rsidRDefault="00E73560" w:rsidP="00E73560">
      <w:pPr>
        <w:rPr>
          <w:sz w:val="14"/>
          <w:szCs w:val="14"/>
        </w:rPr>
      </w:pPr>
      <w:r w:rsidRPr="00E73560">
        <w:rPr>
          <w:sz w:val="14"/>
          <w:szCs w:val="14"/>
        </w:rPr>
        <w:t>“She keeps saying this has to be an overwhelmingly compelling case,” Kane said. “Right now, it is a case in which the underlying crime of collusion with Russians in 2016 was left unsettled, not a provable case, as Mueller says. The obstruction case is there, but it's not fully defined, and it's going to take an incredible effort to fully lay the case out to the public, and convince them that this is a truly impeachable offense that could involve removal from office.”</w:t>
      </w:r>
    </w:p>
    <w:p w14:paraId="7078131E" w14:textId="77777777" w:rsidR="00E73560" w:rsidRPr="00E73560" w:rsidRDefault="00E73560" w:rsidP="00E73560">
      <w:pPr>
        <w:rPr>
          <w:sz w:val="14"/>
          <w:szCs w:val="14"/>
        </w:rPr>
      </w:pPr>
      <w:r w:rsidRPr="00E73560">
        <w:rPr>
          <w:sz w:val="14"/>
          <w:szCs w:val="14"/>
        </w:rPr>
        <w:t>There are also questions about whether the House Judiciary Committee is “capable of really prosecuting the case, and turning public opinion ... in a way that would make Pelosi comfortable politically moving toward impeachment,” Kane said.</w:t>
      </w:r>
    </w:p>
    <w:p w14:paraId="46B4B880" w14:textId="77777777" w:rsidR="00E73560" w:rsidRPr="00E73560" w:rsidRDefault="00E73560" w:rsidP="00E73560">
      <w:pPr>
        <w:rPr>
          <w:sz w:val="14"/>
          <w:szCs w:val="14"/>
        </w:rPr>
      </w:pPr>
      <w:r w:rsidRPr="00E73560">
        <w:rPr>
          <w:sz w:val="14"/>
          <w:szCs w:val="14"/>
        </w:rPr>
        <w:t>“These Democrats on Judiciary, they're smart people, but they've never had to do this before. [Committee Chairman] Jerry Nadler never was the full chairman of a committee before in his life,” Kane said.</w:t>
      </w:r>
    </w:p>
    <w:p w14:paraId="1B3FE9FC" w14:textId="4DF70FD9" w:rsidR="00E73560" w:rsidRDefault="00E73560" w:rsidP="00E73560">
      <w:pPr>
        <w:rPr>
          <w:sz w:val="14"/>
        </w:rPr>
      </w:pPr>
      <w:r w:rsidRPr="00E73560">
        <w:rPr>
          <w:rStyle w:val="StyleUnderline"/>
        </w:rPr>
        <w:t>Kane</w:t>
      </w:r>
      <w:r w:rsidRPr="00E73560">
        <w:rPr>
          <w:sz w:val="14"/>
        </w:rPr>
        <w:t xml:space="preserve"> also </w:t>
      </w:r>
      <w:r w:rsidRPr="00E73560">
        <w:rPr>
          <w:rStyle w:val="StyleUnderline"/>
        </w:rPr>
        <w:t>said</w:t>
      </w:r>
      <w:r w:rsidRPr="00E73560">
        <w:rPr>
          <w:sz w:val="14"/>
        </w:rPr>
        <w:t xml:space="preserve"> that </w:t>
      </w:r>
      <w:r w:rsidRPr="009D5678">
        <w:rPr>
          <w:rStyle w:val="StyleUnderline"/>
          <w:highlight w:val="cyan"/>
        </w:rPr>
        <w:t>how Democrats proceed</w:t>
      </w:r>
      <w:r w:rsidRPr="00E73560">
        <w:rPr>
          <w:rStyle w:val="StyleUnderline"/>
        </w:rPr>
        <w:t xml:space="preserve"> on the question of impeachment</w:t>
      </w:r>
      <w:r w:rsidRPr="00E73560">
        <w:rPr>
          <w:sz w:val="14"/>
        </w:rPr>
        <w:t xml:space="preserve"> </w:t>
      </w:r>
      <w:r w:rsidRPr="009D5678">
        <w:rPr>
          <w:rStyle w:val="Emphasis"/>
          <w:highlight w:val="cyan"/>
        </w:rPr>
        <w:t>will play a big role in whether or not a deal is reached to raise the debt ceiling</w:t>
      </w:r>
      <w:r w:rsidRPr="00E73560">
        <w:rPr>
          <w:sz w:val="14"/>
        </w:rPr>
        <w:t xml:space="preserve"> this summer before the nation gets close to defaulting on its debt obligations this fall, which could send the stock market and the economy into a tailspin.</w:t>
      </w:r>
    </w:p>
    <w:p w14:paraId="1A27D0B3" w14:textId="246E912B" w:rsidR="008E3841" w:rsidRDefault="008E3841" w:rsidP="008E3841">
      <w:pPr>
        <w:pStyle w:val="Heading3"/>
      </w:pPr>
      <w:r>
        <w:t>1AR---Thumpers---Investigations</w:t>
      </w:r>
      <w:r w:rsidR="002C4FB0">
        <w:t>---Ext</w:t>
      </w:r>
    </w:p>
    <w:p w14:paraId="02BA0E09" w14:textId="0A47829E" w:rsidR="008E3841" w:rsidRDefault="008E3841" w:rsidP="008E3841">
      <w:pPr>
        <w:pStyle w:val="Heading4"/>
      </w:pPr>
      <w:r>
        <w:rPr>
          <w:u w:val="single"/>
        </w:rPr>
        <w:t>Slew</w:t>
      </w:r>
      <w:r>
        <w:t xml:space="preserve"> of investigations and fights </w:t>
      </w:r>
      <w:r>
        <w:rPr>
          <w:u w:val="single"/>
        </w:rPr>
        <w:t>halts</w:t>
      </w:r>
      <w:r>
        <w:t xml:space="preserve"> legislative coop</w:t>
      </w:r>
    </w:p>
    <w:p w14:paraId="72454439" w14:textId="0F51EFD7" w:rsidR="008E3841" w:rsidRPr="008E3841" w:rsidRDefault="008E3841" w:rsidP="008E3841">
      <w:r>
        <w:rPr>
          <w:rStyle w:val="Style13ptBold"/>
        </w:rPr>
        <w:t xml:space="preserve">Frazao 5/23 </w:t>
      </w:r>
      <w:r w:rsidRPr="008E3841">
        <w:t xml:space="preserve">---- Kristine, National Correspondent for Sinclair, master’s degree in journalism (Northwestern University’s Medill School of Journalism), and bachelor’s degree in History (Boston College), “Will President Trump be able to work with the Democrats?” KIMA, 2019, </w:t>
      </w:r>
      <w:hyperlink r:id="rId52" w:history="1">
        <w:r w:rsidRPr="008E3841">
          <w:rPr>
            <w:rStyle w:val="Hyperlink"/>
          </w:rPr>
          <w:t>https://kimatv.com/news/nation-world/will-president-trump-be-able-to-work-with-the-democrats</w:t>
        </w:r>
      </w:hyperlink>
    </w:p>
    <w:p w14:paraId="2B3868FC" w14:textId="556AC16D" w:rsidR="008E3841" w:rsidRPr="008E3841" w:rsidRDefault="008E3841" w:rsidP="008E3841"/>
    <w:p w14:paraId="6597495C" w14:textId="746A9793" w:rsidR="008E3841" w:rsidRPr="008E3841" w:rsidRDefault="008E3841" w:rsidP="008E3841">
      <w:pPr>
        <w:rPr>
          <w:sz w:val="14"/>
        </w:rPr>
      </w:pPr>
      <w:r w:rsidRPr="009D5678">
        <w:rPr>
          <w:rStyle w:val="StyleUnderline"/>
          <w:highlight w:val="cyan"/>
        </w:rPr>
        <w:t>There is an</w:t>
      </w:r>
      <w:r w:rsidRPr="009D5678">
        <w:rPr>
          <w:sz w:val="14"/>
          <w:highlight w:val="cyan"/>
        </w:rPr>
        <w:t xml:space="preserve"> </w:t>
      </w:r>
      <w:r w:rsidRPr="009D5678">
        <w:rPr>
          <w:rStyle w:val="Emphasis"/>
          <w:highlight w:val="cyan"/>
        </w:rPr>
        <w:t>escalating view</w:t>
      </w:r>
      <w:r w:rsidRPr="008E3841">
        <w:rPr>
          <w:sz w:val="14"/>
        </w:rPr>
        <w:t xml:space="preserve"> </w:t>
      </w:r>
      <w:r w:rsidRPr="008E3841">
        <w:rPr>
          <w:rStyle w:val="StyleUnderline"/>
        </w:rPr>
        <w:t xml:space="preserve">on Capitol Hill that’s </w:t>
      </w:r>
      <w:r w:rsidRPr="009D5678">
        <w:rPr>
          <w:rStyle w:val="StyleUnderline"/>
          <w:highlight w:val="cyan"/>
        </w:rPr>
        <w:t>bringing</w:t>
      </w:r>
      <w:r w:rsidRPr="008E3841">
        <w:rPr>
          <w:rStyle w:val="StyleUnderline"/>
        </w:rPr>
        <w:t xml:space="preserve"> progress on</w:t>
      </w:r>
      <w:r w:rsidRPr="008E3841">
        <w:rPr>
          <w:sz w:val="14"/>
        </w:rPr>
        <w:t xml:space="preserve"> some </w:t>
      </w:r>
      <w:r w:rsidRPr="009D5678">
        <w:rPr>
          <w:rStyle w:val="StyleUnderline"/>
          <w:highlight w:val="cyan"/>
        </w:rPr>
        <w:t>legislative actions</w:t>
      </w:r>
      <w:r w:rsidRPr="009D5678">
        <w:rPr>
          <w:sz w:val="14"/>
          <w:highlight w:val="cyan"/>
        </w:rPr>
        <w:t xml:space="preserve"> </w:t>
      </w:r>
      <w:r w:rsidRPr="009D5678">
        <w:rPr>
          <w:rStyle w:val="Emphasis"/>
          <w:highlight w:val="cyan"/>
        </w:rPr>
        <w:t>to a halt</w:t>
      </w:r>
      <w:r w:rsidRPr="008E3841">
        <w:rPr>
          <w:sz w:val="14"/>
        </w:rPr>
        <w:t>.</w:t>
      </w:r>
    </w:p>
    <w:p w14:paraId="60DE296E" w14:textId="3845DABD" w:rsidR="008E3841" w:rsidRPr="008E3841" w:rsidRDefault="008E3841" w:rsidP="008E3841">
      <w:pPr>
        <w:rPr>
          <w:sz w:val="14"/>
          <w:szCs w:val="14"/>
        </w:rPr>
      </w:pPr>
      <w:r w:rsidRPr="008E3841">
        <w:rPr>
          <w:sz w:val="14"/>
          <w:szCs w:val="14"/>
        </w:rPr>
        <w:t>“I want to see us fix the pension system,” said Sen. Sherrod Brown, D-Ohio.</w:t>
      </w:r>
    </w:p>
    <w:p w14:paraId="512AF5FE" w14:textId="6AE553B5" w:rsidR="008E3841" w:rsidRPr="008E3841" w:rsidRDefault="008E3841" w:rsidP="008E3841">
      <w:pPr>
        <w:rPr>
          <w:sz w:val="14"/>
        </w:rPr>
      </w:pPr>
      <w:r w:rsidRPr="008E3841">
        <w:rPr>
          <w:rStyle w:val="StyleUnderline"/>
        </w:rPr>
        <w:t>“It would be good to start this recess with</w:t>
      </w:r>
      <w:r w:rsidRPr="008E3841">
        <w:rPr>
          <w:sz w:val="14"/>
        </w:rPr>
        <w:t xml:space="preserve"> at least getting </w:t>
      </w:r>
      <w:r w:rsidRPr="008E3841">
        <w:rPr>
          <w:rStyle w:val="StyleUnderline"/>
        </w:rPr>
        <w:t>the budget framework under control,” said Sen</w:t>
      </w:r>
      <w:r w:rsidRPr="008E3841">
        <w:rPr>
          <w:sz w:val="14"/>
        </w:rPr>
        <w:t xml:space="preserve">. Ben </w:t>
      </w:r>
      <w:r w:rsidRPr="008E3841">
        <w:rPr>
          <w:rStyle w:val="StyleUnderline"/>
        </w:rPr>
        <w:t>Cardin</w:t>
      </w:r>
      <w:r w:rsidRPr="008E3841">
        <w:rPr>
          <w:sz w:val="14"/>
        </w:rPr>
        <w:t>, D-Md.</w:t>
      </w:r>
    </w:p>
    <w:p w14:paraId="39784657" w14:textId="77777777" w:rsidR="008E3841" w:rsidRPr="008E3841" w:rsidRDefault="008E3841" w:rsidP="008E3841">
      <w:pPr>
        <w:rPr>
          <w:sz w:val="14"/>
        </w:rPr>
      </w:pPr>
      <w:r w:rsidRPr="008E3841">
        <w:rPr>
          <w:rStyle w:val="StyleUnderline"/>
        </w:rPr>
        <w:t>Well sometimes were able to reach</w:t>
      </w:r>
      <w:r w:rsidRPr="008E3841">
        <w:rPr>
          <w:sz w:val="14"/>
        </w:rPr>
        <w:t xml:space="preserve"> a like </w:t>
      </w:r>
      <w:r w:rsidRPr="008E3841">
        <w:rPr>
          <w:rStyle w:val="StyleUnderline"/>
        </w:rPr>
        <w:t>the deal</w:t>
      </w:r>
      <w:r w:rsidRPr="008E3841">
        <w:rPr>
          <w:sz w:val="14"/>
        </w:rPr>
        <w:t xml:space="preserve"> with White House </w:t>
      </w:r>
      <w:r w:rsidRPr="008E3841">
        <w:rPr>
          <w:rStyle w:val="StyleUnderline"/>
        </w:rPr>
        <w:t>on disaster relief</w:t>
      </w:r>
      <w:r w:rsidRPr="008E3841">
        <w:rPr>
          <w:sz w:val="14"/>
        </w:rPr>
        <w:t xml:space="preserve">, </w:t>
      </w:r>
      <w:r w:rsidRPr="008E3841">
        <w:rPr>
          <w:rStyle w:val="Emphasis"/>
        </w:rPr>
        <w:t xml:space="preserve">many other </w:t>
      </w:r>
      <w:r w:rsidRPr="009D5678">
        <w:rPr>
          <w:rStyle w:val="Emphasis"/>
          <w:highlight w:val="cyan"/>
        </w:rPr>
        <w:t>priorities have been cast aside</w:t>
      </w:r>
      <w:r w:rsidRPr="008E3841">
        <w:rPr>
          <w:sz w:val="14"/>
        </w:rPr>
        <w:t>.</w:t>
      </w:r>
    </w:p>
    <w:p w14:paraId="7B8320DA" w14:textId="1A789671" w:rsidR="008E3841" w:rsidRPr="008E3841" w:rsidRDefault="008E3841" w:rsidP="008E3841">
      <w:pPr>
        <w:rPr>
          <w:rStyle w:val="StyleUnderline"/>
        </w:rPr>
      </w:pPr>
      <w:r w:rsidRPr="008E3841">
        <w:rPr>
          <w:sz w:val="14"/>
        </w:rPr>
        <w:t xml:space="preserve">Speaker of the House Nancy </w:t>
      </w:r>
      <w:r w:rsidRPr="009D5678">
        <w:rPr>
          <w:rStyle w:val="StyleUnderline"/>
          <w:highlight w:val="cyan"/>
        </w:rPr>
        <w:t>Pelosi</w:t>
      </w:r>
      <w:r w:rsidRPr="008E3841">
        <w:rPr>
          <w:sz w:val="14"/>
        </w:rPr>
        <w:t xml:space="preserve">, D-Calif., </w:t>
      </w:r>
      <w:r w:rsidRPr="009D5678">
        <w:rPr>
          <w:rStyle w:val="StyleUnderline"/>
          <w:highlight w:val="cyan"/>
        </w:rPr>
        <w:t>is</w:t>
      </w:r>
      <w:r w:rsidRPr="008E3841">
        <w:rPr>
          <w:sz w:val="14"/>
        </w:rPr>
        <w:t xml:space="preserve"> now </w:t>
      </w:r>
      <w:r w:rsidRPr="009D5678">
        <w:rPr>
          <w:rStyle w:val="StyleUnderline"/>
          <w:highlight w:val="cyan"/>
        </w:rPr>
        <w:t>suggesting</w:t>
      </w:r>
      <w:r w:rsidRPr="008E3841">
        <w:rPr>
          <w:sz w:val="14"/>
        </w:rPr>
        <w:t xml:space="preserve"> President </w:t>
      </w:r>
      <w:r w:rsidRPr="009D5678">
        <w:rPr>
          <w:rStyle w:val="StyleUnderline"/>
          <w:highlight w:val="cyan"/>
        </w:rPr>
        <w:t>Trump's</w:t>
      </w:r>
      <w:r w:rsidRPr="008E3841">
        <w:rPr>
          <w:rStyle w:val="StyleUnderline"/>
        </w:rPr>
        <w:t xml:space="preserve"> behavior is the reason for </w:t>
      </w:r>
      <w:r w:rsidRPr="009D5678">
        <w:rPr>
          <w:rStyle w:val="StyleUnderline"/>
          <w:highlight w:val="cyan"/>
        </w:rPr>
        <w:t xml:space="preserve">the </w:t>
      </w:r>
      <w:r w:rsidRPr="009D5678">
        <w:rPr>
          <w:rStyle w:val="Emphasis"/>
          <w:highlight w:val="cyan"/>
        </w:rPr>
        <w:t>hold-up</w:t>
      </w:r>
      <w:r w:rsidRPr="008E3841">
        <w:rPr>
          <w:rStyle w:val="Emphasis"/>
        </w:rPr>
        <w:t>.</w:t>
      </w:r>
    </w:p>
    <w:p w14:paraId="10EC8C61" w14:textId="77777777" w:rsidR="008E3841" w:rsidRPr="008E3841" w:rsidRDefault="008E3841" w:rsidP="008E3841">
      <w:pPr>
        <w:rPr>
          <w:sz w:val="14"/>
          <w:szCs w:val="14"/>
        </w:rPr>
      </w:pPr>
      <w:r w:rsidRPr="008E3841">
        <w:rPr>
          <w:sz w:val="14"/>
          <w:szCs w:val="14"/>
        </w:rPr>
        <w:t>“I hope his staff or his family stages an intervention for the good of the country,” Speaker Pelosi said in a news conference Thursday.</w:t>
      </w:r>
    </w:p>
    <w:p w14:paraId="08C4A5E2" w14:textId="60D9ECD7" w:rsidR="008E3841" w:rsidRPr="008E3841" w:rsidRDefault="008E3841" w:rsidP="008E3841">
      <w:pPr>
        <w:rPr>
          <w:sz w:val="14"/>
        </w:rPr>
      </w:pPr>
      <w:r w:rsidRPr="008E3841">
        <w:rPr>
          <w:sz w:val="14"/>
        </w:rPr>
        <w:t xml:space="preserve">House Minority Leader Kevin </w:t>
      </w:r>
      <w:r w:rsidRPr="008E3841">
        <w:rPr>
          <w:rStyle w:val="StyleUnderline"/>
        </w:rPr>
        <w:t>McCarthy</w:t>
      </w:r>
      <w:r w:rsidRPr="008E3841">
        <w:rPr>
          <w:sz w:val="14"/>
        </w:rPr>
        <w:t xml:space="preserve">, R-Calif., </w:t>
      </w:r>
      <w:r w:rsidRPr="008E3841">
        <w:rPr>
          <w:rStyle w:val="StyleUnderline"/>
        </w:rPr>
        <w:t>had a different take</w:t>
      </w:r>
      <w:r w:rsidRPr="008E3841">
        <w:rPr>
          <w:sz w:val="14"/>
        </w:rPr>
        <w:t>.</w:t>
      </w:r>
    </w:p>
    <w:p w14:paraId="52552D3D" w14:textId="77777777" w:rsidR="008E3841" w:rsidRPr="008E3841" w:rsidRDefault="008E3841" w:rsidP="008E3841">
      <w:pPr>
        <w:rPr>
          <w:sz w:val="14"/>
        </w:rPr>
      </w:pPr>
      <w:r w:rsidRPr="009D5678">
        <w:rPr>
          <w:rStyle w:val="StyleUnderline"/>
          <w:highlight w:val="cyan"/>
        </w:rPr>
        <w:t>"I watched</w:t>
      </w:r>
      <w:r w:rsidRPr="008E3841">
        <w:rPr>
          <w:rStyle w:val="StyleUnderline"/>
        </w:rPr>
        <w:t xml:space="preserve"> the leadership of </w:t>
      </w:r>
      <w:r w:rsidRPr="009D5678">
        <w:rPr>
          <w:rStyle w:val="StyleUnderline"/>
          <w:highlight w:val="cyan"/>
        </w:rPr>
        <w:t>this</w:t>
      </w:r>
      <w:r w:rsidRPr="008E3841">
        <w:rPr>
          <w:sz w:val="14"/>
        </w:rPr>
        <w:t xml:space="preserve"> new Socialist </w:t>
      </w:r>
      <w:r w:rsidRPr="009D5678">
        <w:rPr>
          <w:rStyle w:val="StyleUnderline"/>
          <w:highlight w:val="cyan"/>
        </w:rPr>
        <w:t>Democratic Party, some things</w:t>
      </w:r>
      <w:r w:rsidRPr="008E3841">
        <w:rPr>
          <w:sz w:val="14"/>
        </w:rPr>
        <w:t xml:space="preserve"> </w:t>
      </w:r>
      <w:r w:rsidRPr="008E3841">
        <w:rPr>
          <w:rStyle w:val="Emphasis"/>
        </w:rPr>
        <w:t xml:space="preserve">really </w:t>
      </w:r>
      <w:r w:rsidRPr="009D5678">
        <w:rPr>
          <w:rStyle w:val="Emphasis"/>
          <w:highlight w:val="cyan"/>
        </w:rPr>
        <w:t>concerned me,”</w:t>
      </w:r>
      <w:r w:rsidRPr="009D5678">
        <w:rPr>
          <w:sz w:val="14"/>
          <w:highlight w:val="cyan"/>
        </w:rPr>
        <w:t xml:space="preserve"> </w:t>
      </w:r>
      <w:r w:rsidRPr="009D5678">
        <w:rPr>
          <w:rStyle w:val="StyleUnderline"/>
          <w:highlight w:val="cyan"/>
        </w:rPr>
        <w:t>McCarthy said</w:t>
      </w:r>
      <w:r w:rsidRPr="008E3841">
        <w:rPr>
          <w:sz w:val="14"/>
        </w:rPr>
        <w:t xml:space="preserve"> in response.</w:t>
      </w:r>
    </w:p>
    <w:p w14:paraId="2A4F9043" w14:textId="77777777" w:rsidR="008E3841" w:rsidRPr="008E3841" w:rsidRDefault="008E3841" w:rsidP="008E3841">
      <w:pPr>
        <w:rPr>
          <w:rStyle w:val="StyleUnderline"/>
        </w:rPr>
      </w:pPr>
      <w:r w:rsidRPr="008E3841">
        <w:rPr>
          <w:sz w:val="14"/>
        </w:rPr>
        <w:t xml:space="preserve">That </w:t>
      </w:r>
      <w:r w:rsidRPr="009D5678">
        <w:rPr>
          <w:rStyle w:val="StyleUnderline"/>
          <w:highlight w:val="cyan"/>
        </w:rPr>
        <w:t>concern</w:t>
      </w:r>
      <w:r w:rsidRPr="009D5678">
        <w:rPr>
          <w:sz w:val="14"/>
          <w:highlight w:val="cyan"/>
        </w:rPr>
        <w:t xml:space="preserve"> </w:t>
      </w:r>
      <w:r w:rsidRPr="009D5678">
        <w:rPr>
          <w:rStyle w:val="Emphasis"/>
          <w:highlight w:val="cyan"/>
        </w:rPr>
        <w:t>may be leading to inaction</w:t>
      </w:r>
      <w:r w:rsidRPr="009D5678">
        <w:rPr>
          <w:sz w:val="14"/>
          <w:highlight w:val="cyan"/>
        </w:rPr>
        <w:t xml:space="preserve"> </w:t>
      </w:r>
      <w:r w:rsidRPr="009D5678">
        <w:rPr>
          <w:rStyle w:val="StyleUnderline"/>
          <w:highlight w:val="cyan"/>
        </w:rPr>
        <w:t>with fears</w:t>
      </w:r>
      <w:r w:rsidRPr="008E3841">
        <w:rPr>
          <w:rStyle w:val="StyleUnderline"/>
        </w:rPr>
        <w:t xml:space="preserve"> other important bills</w:t>
      </w:r>
      <w:r w:rsidRPr="008E3841">
        <w:rPr>
          <w:sz w:val="14"/>
        </w:rPr>
        <w:t xml:space="preserve"> </w:t>
      </w:r>
      <w:r w:rsidRPr="008E3841">
        <w:rPr>
          <w:rStyle w:val="Emphasis"/>
        </w:rPr>
        <w:t xml:space="preserve">like raising </w:t>
      </w:r>
      <w:r w:rsidRPr="009D5678">
        <w:rPr>
          <w:rStyle w:val="Emphasis"/>
          <w:highlight w:val="cyan"/>
        </w:rPr>
        <w:t>the debt ceiling</w:t>
      </w:r>
      <w:r w:rsidRPr="008E3841">
        <w:rPr>
          <w:sz w:val="14"/>
        </w:rPr>
        <w:t xml:space="preserve"> and infrastructure </w:t>
      </w:r>
      <w:r w:rsidRPr="009D5678">
        <w:rPr>
          <w:rStyle w:val="StyleUnderline"/>
          <w:highlight w:val="cyan"/>
        </w:rPr>
        <w:t>will be put on the shelf</w:t>
      </w:r>
      <w:r w:rsidRPr="008E3841">
        <w:rPr>
          <w:rStyle w:val="StyleUnderline"/>
        </w:rPr>
        <w:t>.</w:t>
      </w:r>
    </w:p>
    <w:p w14:paraId="19C24F01" w14:textId="107C8704" w:rsidR="00F2205A" w:rsidRDefault="00F2205A" w:rsidP="00F2205A">
      <w:pPr>
        <w:pStyle w:val="Heading2"/>
      </w:pPr>
      <w:r>
        <w:t>*** LINK</w:t>
      </w:r>
    </w:p>
    <w:p w14:paraId="40B2AF1B" w14:textId="3C3C544F" w:rsidR="008F3B88" w:rsidRDefault="008F3B88" w:rsidP="008F3B88">
      <w:pPr>
        <w:pStyle w:val="Heading3"/>
      </w:pPr>
      <w:r>
        <w:t>2AC---No Link</w:t>
      </w:r>
    </w:p>
    <w:p w14:paraId="0D00714E" w14:textId="77777777" w:rsidR="008F3B88" w:rsidRDefault="008F3B88" w:rsidP="008F3B88">
      <w:pPr>
        <w:pStyle w:val="Heading4"/>
      </w:pPr>
      <w:r>
        <w:t xml:space="preserve">Zero link – Teflon Trump avoids backlash </w:t>
      </w:r>
    </w:p>
    <w:p w14:paraId="6507662C" w14:textId="4A10ACAF" w:rsidR="008F3B88" w:rsidRDefault="008F3B88" w:rsidP="008F3B88">
      <w:r>
        <w:rPr>
          <w:rStyle w:val="Style13ptBold"/>
        </w:rPr>
        <w:t xml:space="preserve">Marcus 16 </w:t>
      </w:r>
      <w:r>
        <w:t xml:space="preserve">---- </w:t>
      </w:r>
      <w:r w:rsidRPr="003257B5">
        <w:t xml:space="preserve">Ruth, Pulitzer-prize finalist in political journalism, J.D. (Harvard Law School), B.A. from Yale, “Why Teflon Trump is So Hard to Attack,” Washington Post, 1/5, </w:t>
      </w:r>
      <w:hyperlink r:id="rId53" w:history="1">
        <w:r w:rsidRPr="00CF7374">
          <w:rPr>
            <w:rStyle w:val="Hyperlink"/>
          </w:rPr>
          <w:t>https://www.washingtonpost.com/opinions/why-teflon-trump-is-so-hard-to-attack/2016/01/05/7110ebec-b3d3-11e5-9388-466021d971de_story.html?utm_term=.040f6d664f0f</w:t>
        </w:r>
      </w:hyperlink>
    </w:p>
    <w:p w14:paraId="67E77F99" w14:textId="77777777" w:rsidR="008F3B88" w:rsidRDefault="008F3B88" w:rsidP="008F3B88"/>
    <w:p w14:paraId="3716F3B7" w14:textId="77777777" w:rsidR="008F3B88" w:rsidRPr="003257B5" w:rsidRDefault="008F3B88" w:rsidP="008F3B88">
      <w:r w:rsidRPr="003257B5">
        <w:rPr>
          <w:rStyle w:val="StyleUnderline"/>
        </w:rPr>
        <w:t>The emperor has no clothes.</w:t>
      </w:r>
      <w:r w:rsidRPr="003257B5">
        <w:t xml:space="preserve"> </w:t>
      </w:r>
      <w:r w:rsidRPr="003257B5">
        <w:rPr>
          <w:rStyle w:val="Emphasis"/>
        </w:rPr>
        <w:t xml:space="preserve">The </w:t>
      </w:r>
      <w:r w:rsidRPr="009D5678">
        <w:rPr>
          <w:rStyle w:val="Emphasis"/>
          <w:highlight w:val="cyan"/>
        </w:rPr>
        <w:t>Donald has no policy</w:t>
      </w:r>
      <w:r w:rsidRPr="003257B5">
        <w:t>.</w:t>
      </w:r>
    </w:p>
    <w:p w14:paraId="069072E0" w14:textId="77777777" w:rsidR="008F3B88" w:rsidRPr="003257B5" w:rsidRDefault="008F3B88" w:rsidP="008F3B88">
      <w:pPr>
        <w:rPr>
          <w:rStyle w:val="Emphasis"/>
        </w:rPr>
      </w:pPr>
      <w:r w:rsidRPr="003257B5">
        <w:rPr>
          <w:rStyle w:val="StyleUnderline"/>
        </w:rPr>
        <w:t xml:space="preserve">This is not exactly news, but </w:t>
      </w:r>
      <w:r w:rsidRPr="00991467">
        <w:rPr>
          <w:rStyle w:val="StyleUnderline"/>
        </w:rPr>
        <w:t xml:space="preserve">it is too often forgotten </w:t>
      </w:r>
      <w:r w:rsidRPr="009D5678">
        <w:rPr>
          <w:rStyle w:val="StyleUnderline"/>
          <w:highlight w:val="cyan"/>
        </w:rPr>
        <w:t>in the</w:t>
      </w:r>
      <w:r w:rsidRPr="009D5678">
        <w:rPr>
          <w:sz w:val="14"/>
          <w:highlight w:val="cyan"/>
        </w:rPr>
        <w:t xml:space="preserve"> </w:t>
      </w:r>
      <w:r w:rsidRPr="009D5678">
        <w:rPr>
          <w:rStyle w:val="Emphasis"/>
          <w:highlight w:val="cyan"/>
        </w:rPr>
        <w:t>substance-free carnival</w:t>
      </w:r>
      <w:r w:rsidRPr="003257B5">
        <w:rPr>
          <w:sz w:val="14"/>
        </w:rPr>
        <w:t xml:space="preserve"> that is the 2016 presidential race. Donald </w:t>
      </w:r>
      <w:r w:rsidRPr="009D5678">
        <w:rPr>
          <w:rStyle w:val="StyleUnderline"/>
          <w:highlight w:val="cyan"/>
        </w:rPr>
        <w:t>Trump’s</w:t>
      </w:r>
      <w:r w:rsidRPr="003257B5">
        <w:rPr>
          <w:sz w:val="14"/>
        </w:rPr>
        <w:t xml:space="preserve"> </w:t>
      </w:r>
      <w:r w:rsidRPr="003257B5">
        <w:rPr>
          <w:rStyle w:val="Emphasis"/>
        </w:rPr>
        <w:t>bright-</w:t>
      </w:r>
      <w:r w:rsidRPr="009D5678">
        <w:rPr>
          <w:rStyle w:val="Emphasis"/>
          <w:highlight w:val="cyan"/>
        </w:rPr>
        <w:t>shiny-object</w:t>
      </w:r>
      <w:r w:rsidRPr="003257B5">
        <w:rPr>
          <w:sz w:val="14"/>
        </w:rPr>
        <w:t xml:space="preserve"> campaign </w:t>
      </w:r>
      <w:r w:rsidRPr="009D5678">
        <w:rPr>
          <w:rStyle w:val="StyleUnderline"/>
          <w:highlight w:val="cyan"/>
        </w:rPr>
        <w:t>style</w:t>
      </w:r>
      <w:r w:rsidRPr="003257B5">
        <w:rPr>
          <w:rStyle w:val="StyleUnderline"/>
        </w:rPr>
        <w:t xml:space="preserve"> serves to</w:t>
      </w:r>
      <w:r w:rsidRPr="003257B5">
        <w:rPr>
          <w:sz w:val="14"/>
        </w:rPr>
        <w:t xml:space="preserve"> </w:t>
      </w:r>
      <w:r w:rsidRPr="009D5678">
        <w:rPr>
          <w:rStyle w:val="Emphasis"/>
          <w:highlight w:val="cyan"/>
        </w:rPr>
        <w:t>obscure</w:t>
      </w:r>
      <w:r w:rsidRPr="003257B5">
        <w:rPr>
          <w:rStyle w:val="Emphasis"/>
        </w:rPr>
        <w:t xml:space="preserve"> the </w:t>
      </w:r>
      <w:r w:rsidRPr="009D5678">
        <w:rPr>
          <w:rStyle w:val="Emphasis"/>
          <w:highlight w:val="cyan"/>
        </w:rPr>
        <w:t>substance</w:t>
      </w:r>
      <w:r w:rsidRPr="003257B5">
        <w:rPr>
          <w:sz w:val="14"/>
        </w:rPr>
        <w:t xml:space="preserve"> void, </w:t>
      </w:r>
      <w:r w:rsidRPr="009D5678">
        <w:rPr>
          <w:rStyle w:val="StyleUnderline"/>
          <w:highlight w:val="cyan"/>
        </w:rPr>
        <w:t>leaving reporters</w:t>
      </w:r>
      <w:r w:rsidRPr="003257B5">
        <w:rPr>
          <w:sz w:val="14"/>
        </w:rPr>
        <w:t xml:space="preserve"> </w:t>
      </w:r>
      <w:r w:rsidRPr="003257B5">
        <w:rPr>
          <w:rStyle w:val="Emphasis"/>
        </w:rPr>
        <w:t xml:space="preserve">endlessly </w:t>
      </w:r>
      <w:r w:rsidRPr="009D5678">
        <w:rPr>
          <w:rStyle w:val="Emphasis"/>
          <w:highlight w:val="cyan"/>
        </w:rPr>
        <w:t>chasing</w:t>
      </w:r>
      <w:r w:rsidRPr="003257B5">
        <w:rPr>
          <w:sz w:val="14"/>
        </w:rPr>
        <w:t xml:space="preserve"> </w:t>
      </w:r>
      <w:r w:rsidRPr="003257B5">
        <w:rPr>
          <w:rStyle w:val="StyleUnderline"/>
        </w:rPr>
        <w:t xml:space="preserve">after his </w:t>
      </w:r>
      <w:r w:rsidRPr="009D5678">
        <w:rPr>
          <w:rStyle w:val="StyleUnderline"/>
          <w:highlight w:val="cyan"/>
        </w:rPr>
        <w:t>latest</w:t>
      </w:r>
      <w:r w:rsidRPr="003257B5">
        <w:rPr>
          <w:sz w:val="14"/>
        </w:rPr>
        <w:t xml:space="preserve"> rhetorical </w:t>
      </w:r>
      <w:r w:rsidRPr="003257B5">
        <w:rPr>
          <w:rStyle w:val="StyleUnderline"/>
        </w:rPr>
        <w:t xml:space="preserve">bomb </w:t>
      </w:r>
      <w:r w:rsidRPr="009D5678">
        <w:rPr>
          <w:rStyle w:val="Emphasis"/>
          <w:highlight w:val="cyan"/>
        </w:rPr>
        <w:t>rather than pressing</w:t>
      </w:r>
      <w:r w:rsidRPr="003257B5">
        <w:rPr>
          <w:rStyle w:val="Emphasis"/>
        </w:rPr>
        <w:t xml:space="preserve"> him on policy.</w:t>
      </w:r>
    </w:p>
    <w:p w14:paraId="6E93A21C" w14:textId="053F25CF" w:rsidR="008F3B88" w:rsidRDefault="008F3B88" w:rsidP="008F3B88">
      <w:pPr>
        <w:rPr>
          <w:sz w:val="14"/>
        </w:rPr>
      </w:pPr>
      <w:r w:rsidRPr="003257B5">
        <w:rPr>
          <w:rStyle w:val="StyleUnderline"/>
        </w:rPr>
        <w:t>Not</w:t>
      </w:r>
      <w:r w:rsidRPr="003257B5">
        <w:rPr>
          <w:sz w:val="14"/>
        </w:rPr>
        <w:t xml:space="preserve">, of course, </w:t>
      </w:r>
      <w:r w:rsidRPr="003257B5">
        <w:rPr>
          <w:rStyle w:val="StyleUnderline"/>
        </w:rPr>
        <w:t xml:space="preserve">that such questioning produces answers. </w:t>
      </w:r>
      <w:r w:rsidRPr="009D5678">
        <w:rPr>
          <w:rStyle w:val="StyleUnderline"/>
          <w:highlight w:val="cyan"/>
        </w:rPr>
        <w:t xml:space="preserve">Trump </w:t>
      </w:r>
      <w:r w:rsidRPr="009D5678">
        <w:rPr>
          <w:rStyle w:val="Emphasis"/>
          <w:highlight w:val="cyan"/>
        </w:rPr>
        <w:t>evades</w:t>
      </w:r>
      <w:r w:rsidRPr="003257B5">
        <w:rPr>
          <w:sz w:val="14"/>
        </w:rPr>
        <w:t xml:space="preserve"> questions about how he would approach </w:t>
      </w:r>
      <w:r w:rsidRPr="003257B5">
        <w:rPr>
          <w:rStyle w:val="StyleUnderline"/>
        </w:rPr>
        <w:t xml:space="preserve">a particular problem </w:t>
      </w:r>
      <w:r w:rsidRPr="009D5678">
        <w:rPr>
          <w:rStyle w:val="StyleUnderline"/>
          <w:highlight w:val="cyan"/>
        </w:rPr>
        <w:t>with</w:t>
      </w:r>
      <w:r w:rsidRPr="009D5678">
        <w:rPr>
          <w:sz w:val="14"/>
          <w:highlight w:val="cyan"/>
        </w:rPr>
        <w:t xml:space="preserve"> </w:t>
      </w:r>
      <w:r w:rsidRPr="009D5678">
        <w:rPr>
          <w:rStyle w:val="Emphasis"/>
          <w:highlight w:val="cyan"/>
        </w:rPr>
        <w:t>airy assurances</w:t>
      </w:r>
      <w:r w:rsidRPr="003257B5">
        <w:rPr>
          <w:sz w:val="14"/>
        </w:rPr>
        <w:t xml:space="preserve"> </w:t>
      </w:r>
      <w:r w:rsidRPr="003257B5">
        <w:rPr>
          <w:rStyle w:val="StyleUnderline"/>
        </w:rPr>
        <w:t>about</w:t>
      </w:r>
      <w:r w:rsidRPr="003257B5">
        <w:rPr>
          <w:sz w:val="14"/>
        </w:rPr>
        <w:t xml:space="preserve"> </w:t>
      </w:r>
      <w:r w:rsidRPr="003257B5">
        <w:rPr>
          <w:rStyle w:val="StyleUnderline"/>
        </w:rPr>
        <w:t>management and dealmaking</w:t>
      </w:r>
      <w:r w:rsidRPr="003257B5">
        <w:rPr>
          <w:sz w:val="14"/>
        </w:rPr>
        <w:t xml:space="preserve">. </w:t>
      </w:r>
      <w:r w:rsidRPr="009D5678">
        <w:rPr>
          <w:rStyle w:val="StyleUnderline"/>
          <w:highlight w:val="cyan"/>
        </w:rPr>
        <w:t>There’s only so much follow-up</w:t>
      </w:r>
      <w:r w:rsidRPr="003257B5">
        <w:rPr>
          <w:rStyle w:val="StyleUnderline"/>
        </w:rPr>
        <w:t xml:space="preserve"> that can be </w:t>
      </w:r>
      <w:r w:rsidRPr="009D5678">
        <w:rPr>
          <w:rStyle w:val="StyleUnderline"/>
          <w:highlight w:val="cyan"/>
        </w:rPr>
        <w:t>done in the face</w:t>
      </w:r>
      <w:r w:rsidRPr="003257B5">
        <w:rPr>
          <w:rStyle w:val="StyleUnderline"/>
        </w:rPr>
        <w:t xml:space="preserve"> of </w:t>
      </w:r>
      <w:r w:rsidRPr="003257B5">
        <w:rPr>
          <w:rStyle w:val="Emphasis"/>
        </w:rPr>
        <w:t xml:space="preserve">this </w:t>
      </w:r>
      <w:r w:rsidRPr="009D5678">
        <w:rPr>
          <w:rStyle w:val="Emphasis"/>
          <w:highlight w:val="cyan"/>
        </w:rPr>
        <w:t>bombast</w:t>
      </w:r>
      <w:r w:rsidRPr="003257B5">
        <w:rPr>
          <w:sz w:val="14"/>
        </w:rPr>
        <w:t>.</w:t>
      </w:r>
    </w:p>
    <w:p w14:paraId="629A2D0C" w14:textId="1FF96EE2" w:rsidR="008F3B88" w:rsidRDefault="008F3B88" w:rsidP="008F3B88">
      <w:pPr>
        <w:pStyle w:val="Heading3"/>
      </w:pPr>
      <w:r>
        <w:t>1AR---No Link</w:t>
      </w:r>
      <w:r w:rsidR="00E915AC">
        <w:t>---Ext</w:t>
      </w:r>
    </w:p>
    <w:p w14:paraId="1C942D3B" w14:textId="77777777" w:rsidR="008F3B88" w:rsidRPr="00B777CE" w:rsidRDefault="008F3B88" w:rsidP="008F3B88">
      <w:pPr>
        <w:pStyle w:val="Heading4"/>
      </w:pPr>
      <w:r>
        <w:t>Seriously…nothing sticks – empirics over a litany of battles</w:t>
      </w:r>
    </w:p>
    <w:p w14:paraId="7B97FF2E" w14:textId="5FE8C933" w:rsidR="008F3B88" w:rsidRDefault="008F3B88" w:rsidP="008F3B88">
      <w:r>
        <w:rPr>
          <w:rStyle w:val="Style13ptBold"/>
        </w:rPr>
        <w:t xml:space="preserve">Bucktin 1/12 ---- </w:t>
      </w:r>
      <w:r w:rsidRPr="00B777CE">
        <w:t xml:space="preserve">Chris, nominated for News Reporter of the Year and Interviewer of the Year at the British Press Awards, U.S. Editor - The Daily Mirror, Sunday Mirror &amp; The People, “Throw What You Like at Teflon Donald Trump - Nothing Sticks,” 2017, </w:t>
      </w:r>
      <w:hyperlink r:id="rId54" w:anchor="THUR" w:history="1">
        <w:r w:rsidRPr="006B2F24">
          <w:rPr>
            <w:rStyle w:val="Hyperlink"/>
          </w:rPr>
          <w:t>http://www.mirror.co.uk/news/world-news/throw-what-you-like-teflon-9612823</w:t>
        </w:r>
      </w:hyperlink>
    </w:p>
    <w:p w14:paraId="1125843F" w14:textId="77777777" w:rsidR="008F3B88" w:rsidRDefault="008F3B88" w:rsidP="008F3B88"/>
    <w:p w14:paraId="674F142A" w14:textId="77777777" w:rsidR="008F3B88" w:rsidRPr="00B777CE" w:rsidRDefault="008F3B88" w:rsidP="008F3B88">
      <w:pPr>
        <w:rPr>
          <w:sz w:val="14"/>
        </w:rPr>
      </w:pPr>
      <w:r w:rsidRPr="00B777CE">
        <w:rPr>
          <w:sz w:val="14"/>
        </w:rPr>
        <w:t xml:space="preserve">In a country where catfight TV rules, the </w:t>
      </w:r>
      <w:r w:rsidRPr="009D5678">
        <w:rPr>
          <w:rStyle w:val="StyleUnderline"/>
          <w:highlight w:val="cyan"/>
        </w:rPr>
        <w:t>twists</w:t>
      </w:r>
      <w:r w:rsidRPr="00B777CE">
        <w:rPr>
          <w:rStyle w:val="StyleUnderline"/>
        </w:rPr>
        <w:t xml:space="preserve"> and turns </w:t>
      </w:r>
      <w:r w:rsidRPr="009D5678">
        <w:rPr>
          <w:rStyle w:val="StyleUnderline"/>
          <w:highlight w:val="cyan"/>
        </w:rPr>
        <w:t>leading up to</w:t>
      </w:r>
      <w:r w:rsidRPr="00B777CE">
        <w:rPr>
          <w:rStyle w:val="StyleUnderline"/>
        </w:rPr>
        <w:t xml:space="preserve"> </w:t>
      </w:r>
      <w:r w:rsidRPr="00B777CE">
        <w:rPr>
          <w:sz w:val="14"/>
        </w:rPr>
        <w:t xml:space="preserve">Donald </w:t>
      </w:r>
      <w:r w:rsidRPr="00B777CE">
        <w:rPr>
          <w:rStyle w:val="StyleUnderline"/>
        </w:rPr>
        <w:t xml:space="preserve">Trump ’s </w:t>
      </w:r>
      <w:r w:rsidRPr="009D5678">
        <w:rPr>
          <w:rStyle w:val="StyleUnderline"/>
          <w:highlight w:val="cyan"/>
        </w:rPr>
        <w:t>Inauguration</w:t>
      </w:r>
      <w:r w:rsidRPr="00B777CE">
        <w:rPr>
          <w:rStyle w:val="StyleUnderline"/>
        </w:rPr>
        <w:t xml:space="preserve"> has </w:t>
      </w:r>
      <w:r w:rsidRPr="009D5678">
        <w:rPr>
          <w:rStyle w:val="StyleUnderline"/>
          <w:highlight w:val="cyan"/>
        </w:rPr>
        <w:t>made</w:t>
      </w:r>
      <w:r w:rsidRPr="00B777CE">
        <w:rPr>
          <w:sz w:val="14"/>
        </w:rPr>
        <w:t xml:space="preserve"> even </w:t>
      </w:r>
      <w:r w:rsidRPr="00B777CE">
        <w:rPr>
          <w:rStyle w:val="StyleUnderline"/>
        </w:rPr>
        <w:t xml:space="preserve">the </w:t>
      </w:r>
      <w:r w:rsidRPr="009D5678">
        <w:rPr>
          <w:rStyle w:val="Emphasis"/>
          <w:highlight w:val="cyan"/>
        </w:rPr>
        <w:t xml:space="preserve">most explosive reality show </w:t>
      </w:r>
      <w:r w:rsidRPr="009D5678">
        <w:rPr>
          <w:rStyle w:val="Emphasis"/>
          <w:sz w:val="24"/>
          <w:highlight w:val="cyan"/>
        </w:rPr>
        <w:t>look like a bible class.</w:t>
      </w:r>
    </w:p>
    <w:p w14:paraId="5FC580B3" w14:textId="77777777" w:rsidR="008F3B88" w:rsidRPr="00B777CE" w:rsidRDefault="008F3B88" w:rsidP="008F3B88">
      <w:pPr>
        <w:rPr>
          <w:sz w:val="14"/>
        </w:rPr>
      </w:pPr>
      <w:r w:rsidRPr="00B777CE">
        <w:rPr>
          <w:sz w:val="14"/>
        </w:rPr>
        <w:t xml:space="preserve">Ever </w:t>
      </w:r>
      <w:r w:rsidRPr="00B777CE">
        <w:rPr>
          <w:rStyle w:val="StyleUnderline"/>
        </w:rPr>
        <w:t xml:space="preserve">since </w:t>
      </w:r>
      <w:r w:rsidRPr="00B777CE">
        <w:rPr>
          <w:sz w:val="14"/>
        </w:rPr>
        <w:t xml:space="preserve">he announced his run for the White House and </w:t>
      </w:r>
      <w:r w:rsidRPr="00B777CE">
        <w:rPr>
          <w:rStyle w:val="StyleUnderline"/>
        </w:rPr>
        <w:t>his</w:t>
      </w:r>
      <w:r w:rsidRPr="00B777CE">
        <w:rPr>
          <w:sz w:val="14"/>
        </w:rPr>
        <w:t xml:space="preserve"> subsequent </w:t>
      </w:r>
      <w:r w:rsidRPr="00B777CE">
        <w:rPr>
          <w:rStyle w:val="StyleUnderline"/>
        </w:rPr>
        <w:t xml:space="preserve">win </w:t>
      </w:r>
      <w:r w:rsidRPr="009D5678">
        <w:rPr>
          <w:rStyle w:val="StyleUnderline"/>
          <w:highlight w:val="cyan"/>
        </w:rPr>
        <w:t>there has been</w:t>
      </w:r>
      <w:r w:rsidRPr="009D5678">
        <w:rPr>
          <w:sz w:val="14"/>
          <w:highlight w:val="cyan"/>
        </w:rPr>
        <w:t xml:space="preserve"> </w:t>
      </w:r>
      <w:r w:rsidRPr="009D5678">
        <w:rPr>
          <w:rStyle w:val="Emphasis"/>
          <w:highlight w:val="cyan"/>
        </w:rPr>
        <w:t>so many battles</w:t>
      </w:r>
      <w:r w:rsidRPr="00B777CE">
        <w:rPr>
          <w:sz w:val="14"/>
        </w:rPr>
        <w:t xml:space="preserve"> of will between him and his opponents.</w:t>
      </w:r>
    </w:p>
    <w:p w14:paraId="36E72D04" w14:textId="77777777" w:rsidR="008F3B88" w:rsidRPr="00B777CE" w:rsidRDefault="008F3B88" w:rsidP="008F3B88">
      <w:pPr>
        <w:rPr>
          <w:sz w:val="14"/>
        </w:rPr>
      </w:pPr>
      <w:r w:rsidRPr="00B777CE">
        <w:rPr>
          <w:sz w:val="14"/>
        </w:rPr>
        <w:t xml:space="preserve">But </w:t>
      </w:r>
      <w:r w:rsidRPr="00B777CE">
        <w:rPr>
          <w:rStyle w:val="StyleUnderline"/>
        </w:rPr>
        <w:t>none more so than</w:t>
      </w:r>
      <w:r w:rsidRPr="00B777CE">
        <w:rPr>
          <w:sz w:val="14"/>
        </w:rPr>
        <w:t xml:space="preserve"> that between </w:t>
      </w:r>
      <w:r w:rsidRPr="00B777CE">
        <w:rPr>
          <w:rStyle w:val="StyleUnderline"/>
        </w:rPr>
        <w:t>Trump and</w:t>
      </w:r>
      <w:r w:rsidRPr="00B777CE">
        <w:rPr>
          <w:sz w:val="14"/>
        </w:rPr>
        <w:t xml:space="preserve"> his nemesis John </w:t>
      </w:r>
      <w:r w:rsidRPr="00B777CE">
        <w:rPr>
          <w:rStyle w:val="StyleUnderline"/>
        </w:rPr>
        <w:t>McCain</w:t>
      </w:r>
      <w:r w:rsidRPr="00B777CE">
        <w:rPr>
          <w:sz w:val="14"/>
        </w:rPr>
        <w:t>.</w:t>
      </w:r>
    </w:p>
    <w:p w14:paraId="5DB6D20F" w14:textId="77777777" w:rsidR="008F3B88" w:rsidRPr="00B777CE" w:rsidRDefault="008F3B88" w:rsidP="008F3B88">
      <w:pPr>
        <w:rPr>
          <w:sz w:val="14"/>
        </w:rPr>
      </w:pPr>
      <w:r w:rsidRPr="00B777CE">
        <w:rPr>
          <w:sz w:val="14"/>
        </w:rPr>
        <w:t>Despite both standing on the same side of the political divide, the Arizona senator passing the Russian sex dossier on Trump to the FBI has become the toxic fuel that continues to drive calls for him to be impeached.</w:t>
      </w:r>
    </w:p>
    <w:p w14:paraId="49A580F6" w14:textId="77777777" w:rsidR="008F3B88" w:rsidRPr="00B777CE" w:rsidRDefault="008F3B88" w:rsidP="008F3B88">
      <w:pPr>
        <w:rPr>
          <w:sz w:val="14"/>
        </w:rPr>
      </w:pPr>
      <w:r w:rsidRPr="00B777CE">
        <w:rPr>
          <w:sz w:val="14"/>
        </w:rPr>
        <w:t>Ex MI6 operative, Christopher Steele’s report outlines various unsubstantiated allegations about the president-elect's ties to the Kremlin.</w:t>
      </w:r>
    </w:p>
    <w:p w14:paraId="6D512C57" w14:textId="77777777" w:rsidR="008F3B88" w:rsidRPr="00B777CE" w:rsidRDefault="008F3B88" w:rsidP="008F3B88">
      <w:pPr>
        <w:rPr>
          <w:sz w:val="14"/>
        </w:rPr>
      </w:pPr>
      <w:r w:rsidRPr="00B777CE">
        <w:rPr>
          <w:sz w:val="14"/>
        </w:rPr>
        <w:t>Of course, the 35-page dossiers needs to be read with caution and for good reason.</w:t>
      </w:r>
    </w:p>
    <w:p w14:paraId="5E1EF0AD" w14:textId="77777777" w:rsidR="008F3B88" w:rsidRPr="00B777CE" w:rsidRDefault="008F3B88" w:rsidP="008F3B88">
      <w:pPr>
        <w:rPr>
          <w:sz w:val="14"/>
        </w:rPr>
      </w:pPr>
      <w:r w:rsidRPr="00B777CE">
        <w:rPr>
          <w:sz w:val="14"/>
        </w:rPr>
        <w:t>If some of the details relayed by unnamed sources to Steele are true, they could be impeachable.</w:t>
      </w:r>
    </w:p>
    <w:p w14:paraId="64040C6A" w14:textId="77777777" w:rsidR="008F3B88" w:rsidRPr="00B777CE" w:rsidRDefault="008F3B88" w:rsidP="008F3B88">
      <w:pPr>
        <w:rPr>
          <w:sz w:val="14"/>
        </w:rPr>
      </w:pPr>
      <w:r w:rsidRPr="00B777CE">
        <w:rPr>
          <w:sz w:val="14"/>
        </w:rPr>
        <w:t>Amongst the lurid claims are alleged collusion between Trump surrogates and Russian intermediaries around the infamous hack of the Democratic party believed by the US to have been ordered by Putin's regime.</w:t>
      </w:r>
    </w:p>
    <w:p w14:paraId="0A5D2A1C" w14:textId="77777777" w:rsidR="008F3B88" w:rsidRPr="00B777CE" w:rsidRDefault="008F3B88" w:rsidP="008F3B88">
      <w:pPr>
        <w:rPr>
          <w:sz w:val="14"/>
        </w:rPr>
      </w:pPr>
      <w:r w:rsidRPr="00B777CE">
        <w:rPr>
          <w:sz w:val="14"/>
        </w:rPr>
        <w:t>Perhaps more serious however is that they claimed Trump had been susceptible to blackmail, even though he turned down bribes to establish property deals around the Fifa 2018 World Cup to be hosted by Russia.</w:t>
      </w:r>
    </w:p>
    <w:p w14:paraId="3325215B" w14:textId="77777777" w:rsidR="008F3B88" w:rsidRPr="00B777CE" w:rsidRDefault="008F3B88" w:rsidP="008F3B88">
      <w:pPr>
        <w:rPr>
          <w:sz w:val="14"/>
        </w:rPr>
      </w:pPr>
      <w:r w:rsidRPr="009D5678">
        <w:rPr>
          <w:rStyle w:val="Emphasis"/>
          <w:highlight w:val="cyan"/>
        </w:rPr>
        <w:t>But</w:t>
      </w:r>
      <w:r w:rsidRPr="009D5678">
        <w:rPr>
          <w:sz w:val="14"/>
          <w:highlight w:val="cyan"/>
        </w:rPr>
        <w:t xml:space="preserve"> </w:t>
      </w:r>
      <w:r w:rsidRPr="009D5678">
        <w:rPr>
          <w:rStyle w:val="StyleUnderline"/>
          <w:highlight w:val="cyan"/>
        </w:rPr>
        <w:t>there is little wonder why</w:t>
      </w:r>
      <w:r w:rsidRPr="00B777CE">
        <w:rPr>
          <w:sz w:val="14"/>
        </w:rPr>
        <w:t xml:space="preserve"> President-elect </w:t>
      </w:r>
      <w:r w:rsidRPr="009D5678">
        <w:rPr>
          <w:rStyle w:val="StyleUnderline"/>
          <w:highlight w:val="cyan"/>
        </w:rPr>
        <w:t>Trump is</w:t>
      </w:r>
      <w:r w:rsidRPr="00B777CE">
        <w:rPr>
          <w:sz w:val="14"/>
        </w:rPr>
        <w:t xml:space="preserve"> today known throughout America as </w:t>
      </w:r>
      <w:r w:rsidRPr="00B777CE">
        <w:rPr>
          <w:rStyle w:val="Emphasis"/>
        </w:rPr>
        <w:t xml:space="preserve">the </w:t>
      </w:r>
      <w:r w:rsidRPr="009D5678">
        <w:rPr>
          <w:rStyle w:val="Emphasis"/>
          <w:highlight w:val="cyan"/>
        </w:rPr>
        <w:t>Teflon</w:t>
      </w:r>
      <w:r w:rsidRPr="00B777CE">
        <w:rPr>
          <w:rStyle w:val="Emphasis"/>
        </w:rPr>
        <w:t xml:space="preserve"> Don</w:t>
      </w:r>
      <w:r w:rsidRPr="00B777CE">
        <w:rPr>
          <w:sz w:val="14"/>
        </w:rPr>
        <w:t>.</w:t>
      </w:r>
    </w:p>
    <w:p w14:paraId="327D67D7" w14:textId="77777777" w:rsidR="008F3B88" w:rsidRPr="00B777CE" w:rsidRDefault="008F3B88" w:rsidP="008F3B88">
      <w:pPr>
        <w:rPr>
          <w:sz w:val="14"/>
        </w:rPr>
      </w:pPr>
      <w:r w:rsidRPr="009D5678">
        <w:rPr>
          <w:rStyle w:val="StyleUnderline"/>
          <w:highlight w:val="cyan"/>
        </w:rPr>
        <w:t>No matter what</w:t>
      </w:r>
      <w:r w:rsidRPr="00B777CE">
        <w:rPr>
          <w:sz w:val="14"/>
        </w:rPr>
        <w:t xml:space="preserve"> his </w:t>
      </w:r>
      <w:r w:rsidRPr="009D5678">
        <w:rPr>
          <w:rStyle w:val="StyleUnderline"/>
          <w:highlight w:val="cyan"/>
        </w:rPr>
        <w:t>foes</w:t>
      </w:r>
      <w:r w:rsidRPr="00B777CE">
        <w:rPr>
          <w:sz w:val="14"/>
        </w:rPr>
        <w:t xml:space="preserve"> may </w:t>
      </w:r>
      <w:r w:rsidRPr="009D5678">
        <w:rPr>
          <w:rStyle w:val="StyleUnderline"/>
          <w:highlight w:val="cyan"/>
        </w:rPr>
        <w:t>throw</w:t>
      </w:r>
      <w:r w:rsidRPr="00B777CE">
        <w:rPr>
          <w:sz w:val="14"/>
        </w:rPr>
        <w:t xml:space="preserve"> at him, </w:t>
      </w:r>
      <w:r w:rsidRPr="009D5678">
        <w:rPr>
          <w:rStyle w:val="Emphasis"/>
          <w:highlight w:val="cyan"/>
        </w:rPr>
        <w:t>nothing sticks</w:t>
      </w:r>
      <w:r w:rsidRPr="00B777CE">
        <w:rPr>
          <w:sz w:val="14"/>
        </w:rPr>
        <w:t xml:space="preserve"> </w:t>
      </w:r>
      <w:r w:rsidRPr="00B777CE">
        <w:rPr>
          <w:rStyle w:val="StyleUnderline"/>
        </w:rPr>
        <w:t>and that is why</w:t>
      </w:r>
      <w:r w:rsidRPr="00B777CE">
        <w:rPr>
          <w:sz w:val="14"/>
        </w:rPr>
        <w:t xml:space="preserve"> come next Friday </w:t>
      </w:r>
      <w:r w:rsidRPr="00B777CE">
        <w:rPr>
          <w:rStyle w:val="StyleUnderline"/>
        </w:rPr>
        <w:t>he will be sworn in</w:t>
      </w:r>
      <w:r w:rsidRPr="00B777CE">
        <w:rPr>
          <w:sz w:val="14"/>
        </w:rPr>
        <w:t xml:space="preserve"> as President.</w:t>
      </w:r>
    </w:p>
    <w:p w14:paraId="53CB8E38" w14:textId="1FA3B838" w:rsidR="00F750C5" w:rsidRDefault="00F750C5" w:rsidP="00F750C5">
      <w:pPr>
        <w:pStyle w:val="Heading3"/>
      </w:pPr>
      <w:r>
        <w:t>2AC---A2: Link---Lobbies</w:t>
      </w:r>
    </w:p>
    <w:p w14:paraId="13B1254C" w14:textId="77777777" w:rsidR="00F750C5" w:rsidRPr="000C26A4" w:rsidRDefault="00F750C5" w:rsidP="00F750C5">
      <w:pPr>
        <w:pStyle w:val="Heading4"/>
      </w:pPr>
      <w:r>
        <w:t xml:space="preserve">Lobbies are overrated </w:t>
      </w:r>
    </w:p>
    <w:p w14:paraId="0DF094C0" w14:textId="77777777" w:rsidR="00F750C5" w:rsidRPr="00F37142" w:rsidRDefault="00F750C5" w:rsidP="00F750C5">
      <w:pPr>
        <w:rPr>
          <w:rStyle w:val="Style13ptBold"/>
        </w:rPr>
      </w:pPr>
      <w:r w:rsidRPr="00F37142">
        <w:rPr>
          <w:rStyle w:val="Style13ptBold"/>
        </w:rPr>
        <w:t xml:space="preserve">Insight 3 </w:t>
      </w:r>
      <w:r w:rsidRPr="00F37142">
        <w:t>[Sept 15 --lexis]</w:t>
      </w:r>
    </w:p>
    <w:p w14:paraId="61874FCE" w14:textId="47434619" w:rsidR="00F750C5" w:rsidRDefault="00F750C5" w:rsidP="00F750C5">
      <w:r w:rsidRPr="000C26A4">
        <w:rPr>
          <w:rStyle w:val="apple-style-span"/>
          <w:sz w:val="16"/>
        </w:rPr>
        <w:t>Do we really have the</w:t>
      </w:r>
      <w:r w:rsidRPr="000C26A4">
        <w:rPr>
          <w:rStyle w:val="apple-converted-space"/>
          <w:rFonts w:eastAsia="SimSun"/>
          <w:sz w:val="16"/>
        </w:rPr>
        <w:t> </w:t>
      </w:r>
      <w:r w:rsidRPr="000C26A4">
        <w:rPr>
          <w:rStyle w:val="term"/>
          <w:bCs/>
          <w:sz w:val="16"/>
        </w:rPr>
        <w:t>best Congress money</w:t>
      </w:r>
      <w:r w:rsidRPr="000C26A4">
        <w:rPr>
          <w:rStyle w:val="apple-converted-space"/>
          <w:rFonts w:eastAsia="SimSun"/>
          <w:sz w:val="16"/>
        </w:rPr>
        <w:t> </w:t>
      </w:r>
      <w:r w:rsidRPr="000C26A4">
        <w:rPr>
          <w:rStyle w:val="apple-style-span"/>
          <w:sz w:val="16"/>
        </w:rPr>
        <w:t xml:space="preserve">can buy? Maybe not. Paul Burstein, a sociology professor at the University of Washington, looked into the matter and concludes that </w:t>
      </w:r>
      <w:r w:rsidRPr="000C26A4">
        <w:rPr>
          <w:rStyle w:val="underline"/>
        </w:rPr>
        <w:t>"Contrary to popular belief</w:t>
      </w:r>
      <w:r w:rsidRPr="000C26A4">
        <w:rPr>
          <w:rStyle w:val="apple-style-span"/>
          <w:sz w:val="16"/>
        </w:rPr>
        <w:t xml:space="preserve"> and typical media portrayals, </w:t>
      </w:r>
      <w:r w:rsidRPr="000C26A4">
        <w:rPr>
          <w:rStyle w:val="underline"/>
        </w:rPr>
        <w:t xml:space="preserve">big campaign contributions and </w:t>
      </w:r>
      <w:r w:rsidRPr="009D5678">
        <w:rPr>
          <w:rStyle w:val="underline"/>
          <w:highlight w:val="cyan"/>
        </w:rPr>
        <w:t>lobbying do not</w:t>
      </w:r>
      <w:r w:rsidRPr="000C26A4">
        <w:rPr>
          <w:rStyle w:val="underline"/>
        </w:rPr>
        <w:t xml:space="preserve"> necessarily </w:t>
      </w:r>
      <w:r w:rsidRPr="009D5678">
        <w:rPr>
          <w:rStyle w:val="underline"/>
          <w:highlight w:val="cyan"/>
        </w:rPr>
        <w:t>win</w:t>
      </w:r>
      <w:r w:rsidRPr="000C26A4">
        <w:rPr>
          <w:rStyle w:val="underline"/>
        </w:rPr>
        <w:t xml:space="preserve"> the </w:t>
      </w:r>
      <w:r w:rsidRPr="009D5678">
        <w:rPr>
          <w:rStyle w:val="underline"/>
          <w:highlight w:val="cyan"/>
        </w:rPr>
        <w:t>political influence that determines votes</w:t>
      </w:r>
      <w:r w:rsidRPr="000C26A4">
        <w:rPr>
          <w:rStyle w:val="underline"/>
        </w:rPr>
        <w:t xml:space="preserve"> in the U.S. Congress</w:t>
      </w:r>
      <w:r w:rsidRPr="000C26A4">
        <w:rPr>
          <w:rStyle w:val="apple-style-span"/>
          <w:sz w:val="16"/>
        </w:rPr>
        <w:t xml:space="preserve">." Writing in the summer 2003 edition of Contexts, the magazine of the American Sociological Association, Burstein says his research indicates </w:t>
      </w:r>
      <w:r w:rsidRPr="009D5678">
        <w:rPr>
          <w:rStyle w:val="underline"/>
          <w:highlight w:val="cyan"/>
        </w:rPr>
        <w:t>votes are</w:t>
      </w:r>
      <w:r w:rsidRPr="000C26A4">
        <w:rPr>
          <w:rStyle w:val="underline"/>
        </w:rPr>
        <w:t xml:space="preserve"> more often than not </w:t>
      </w:r>
      <w:r w:rsidRPr="009D5678">
        <w:rPr>
          <w:rStyle w:val="underline"/>
          <w:highlight w:val="cyan"/>
        </w:rPr>
        <w:t xml:space="preserve">dictated by </w:t>
      </w:r>
      <w:r w:rsidRPr="009D5678">
        <w:rPr>
          <w:rStyle w:val="Emphasis"/>
          <w:highlight w:val="cyan"/>
        </w:rPr>
        <w:t>public opinion</w:t>
      </w:r>
      <w:r w:rsidRPr="009D5678">
        <w:rPr>
          <w:rStyle w:val="underline"/>
          <w:highlight w:val="cyan"/>
        </w:rPr>
        <w:t xml:space="preserve">, </w:t>
      </w:r>
      <w:r w:rsidRPr="009D5678">
        <w:rPr>
          <w:rStyle w:val="Emphasis"/>
          <w:highlight w:val="cyan"/>
        </w:rPr>
        <w:t>ideology</w:t>
      </w:r>
      <w:r w:rsidRPr="009D5678">
        <w:rPr>
          <w:rStyle w:val="underline"/>
          <w:highlight w:val="cyan"/>
        </w:rPr>
        <w:t xml:space="preserve"> and </w:t>
      </w:r>
      <w:r w:rsidRPr="009D5678">
        <w:rPr>
          <w:rStyle w:val="Emphasis"/>
          <w:highlight w:val="cyan"/>
        </w:rPr>
        <w:t>party affiliation</w:t>
      </w:r>
      <w:r w:rsidRPr="000C26A4">
        <w:rPr>
          <w:rStyle w:val="apple-style-span"/>
          <w:sz w:val="16"/>
        </w:rPr>
        <w:t>.</w:t>
      </w:r>
      <w:r w:rsidRPr="000C26A4">
        <w:t xml:space="preserve"> </w:t>
      </w:r>
      <w:r w:rsidRPr="000C26A4">
        <w:rPr>
          <w:rStyle w:val="apple-style-span"/>
          <w:sz w:val="16"/>
        </w:rPr>
        <w:t>"The</w:t>
      </w:r>
      <w:r w:rsidRPr="000C26A4">
        <w:rPr>
          <w:rStyle w:val="apple-converted-space"/>
          <w:rFonts w:eastAsia="SimSun"/>
          <w:sz w:val="16"/>
        </w:rPr>
        <w:t> </w:t>
      </w:r>
      <w:r w:rsidRPr="000C26A4">
        <w:rPr>
          <w:rStyle w:val="term"/>
          <w:bCs/>
          <w:sz w:val="16"/>
        </w:rPr>
        <w:t>power of interest groups to get legislators</w:t>
      </w:r>
      <w:r w:rsidRPr="000C26A4">
        <w:rPr>
          <w:rStyle w:val="apple-converted-space"/>
          <w:rFonts w:eastAsia="SimSun"/>
          <w:sz w:val="16"/>
        </w:rPr>
        <w:t> </w:t>
      </w:r>
      <w:r w:rsidRPr="000C26A4">
        <w:rPr>
          <w:rStyle w:val="apple-style-span"/>
          <w:sz w:val="16"/>
        </w:rPr>
        <w:t xml:space="preserve">to change their votes in the face of personal ideology and party commitments is real but very limited," Burstein maintains. And just why does it appear otherwise? The author says that </w:t>
      </w:r>
      <w:r w:rsidRPr="000C26A4">
        <w:rPr>
          <w:rStyle w:val="underline"/>
        </w:rPr>
        <w:t xml:space="preserve">part of the </w:t>
      </w:r>
      <w:r w:rsidRPr="009D5678">
        <w:rPr>
          <w:rStyle w:val="underline"/>
          <w:highlight w:val="cyan"/>
        </w:rPr>
        <w:t>misconception is due to media focus</w:t>
      </w:r>
      <w:r w:rsidRPr="000C26A4">
        <w:rPr>
          <w:rStyle w:val="underline"/>
        </w:rPr>
        <w:t xml:space="preserve"> on the egregious actions of a few, and part is due to the individual perception that if government is not doing things "my way," then obviously it is a tool of special interests.</w:t>
      </w:r>
      <w:r w:rsidRPr="000C26A4">
        <w:t xml:space="preserve"> </w:t>
      </w:r>
      <w:r w:rsidRPr="000C26A4">
        <w:rPr>
          <w:rStyle w:val="apple-style-span"/>
          <w:sz w:val="16"/>
        </w:rPr>
        <w:t xml:space="preserve">Burstein says his study merely is one of many showing that money and </w:t>
      </w:r>
      <w:r w:rsidRPr="000C26A4">
        <w:rPr>
          <w:rStyle w:val="underline"/>
        </w:rPr>
        <w:t>special interests have little influence on the shaping of policy</w:t>
      </w:r>
      <w:r w:rsidRPr="000C26A4">
        <w:rPr>
          <w:rStyle w:val="apple-style-span"/>
          <w:sz w:val="16"/>
        </w:rPr>
        <w:t xml:space="preserve">. This influence is limited by several factors, he says. For one thing, politicalaction-committee </w:t>
      </w:r>
      <w:r w:rsidRPr="009D5678">
        <w:rPr>
          <w:rStyle w:val="underline"/>
          <w:highlight w:val="cyan"/>
        </w:rPr>
        <w:t>campaign contributions are not large compared with</w:t>
      </w:r>
      <w:r w:rsidRPr="000C26A4">
        <w:rPr>
          <w:rStyle w:val="underline"/>
        </w:rPr>
        <w:t xml:space="preserve"> campaign </w:t>
      </w:r>
      <w:r w:rsidRPr="009D5678">
        <w:rPr>
          <w:rStyle w:val="underline"/>
          <w:highlight w:val="cyan"/>
        </w:rPr>
        <w:t>costs, so</w:t>
      </w:r>
      <w:r w:rsidRPr="000C26A4">
        <w:rPr>
          <w:rStyle w:val="underline"/>
        </w:rPr>
        <w:t xml:space="preserve"> their </w:t>
      </w:r>
      <w:r w:rsidRPr="009D5678">
        <w:rPr>
          <w:rStyle w:val="underline"/>
          <w:highlight w:val="cyan"/>
        </w:rPr>
        <w:t>clout</w:t>
      </w:r>
      <w:r w:rsidRPr="000C26A4">
        <w:rPr>
          <w:rStyle w:val="apple-style-span"/>
          <w:sz w:val="16"/>
        </w:rPr>
        <w:t xml:space="preserve"> in that regard </w:t>
      </w:r>
      <w:r w:rsidRPr="009D5678">
        <w:rPr>
          <w:rStyle w:val="underline"/>
          <w:highlight w:val="cyan"/>
        </w:rPr>
        <w:t>is limited</w:t>
      </w:r>
      <w:r w:rsidRPr="000C26A4">
        <w:rPr>
          <w:rStyle w:val="apple-style-span"/>
          <w:sz w:val="16"/>
        </w:rPr>
        <w:t>. For another, "</w:t>
      </w:r>
      <w:r w:rsidRPr="000C26A4">
        <w:rPr>
          <w:rStyle w:val="underline"/>
        </w:rPr>
        <w:t xml:space="preserve">there are so </w:t>
      </w:r>
      <w:r w:rsidRPr="009D5678">
        <w:rPr>
          <w:rStyle w:val="underline"/>
          <w:highlight w:val="cyan"/>
        </w:rPr>
        <w:t>many lobbyists</w:t>
      </w:r>
      <w:r w:rsidRPr="000C26A4">
        <w:rPr>
          <w:rStyle w:val="underline"/>
        </w:rPr>
        <w:t xml:space="preserve"> that most </w:t>
      </w:r>
      <w:r w:rsidRPr="009D5678">
        <w:rPr>
          <w:rStyle w:val="underline"/>
          <w:highlight w:val="cyan"/>
        </w:rPr>
        <w:t>cannot gain access to</w:t>
      </w:r>
      <w:r w:rsidRPr="000C26A4">
        <w:rPr>
          <w:rStyle w:val="underline"/>
        </w:rPr>
        <w:t xml:space="preserve"> members of </w:t>
      </w:r>
      <w:r w:rsidRPr="009D5678">
        <w:rPr>
          <w:rStyle w:val="underline"/>
          <w:highlight w:val="cyan"/>
        </w:rPr>
        <w:t>Congress, much less influence them</w:t>
      </w:r>
      <w:r w:rsidRPr="000C26A4">
        <w:rPr>
          <w:rStyle w:val="apple-style-span"/>
          <w:sz w:val="16"/>
        </w:rPr>
        <w:t>." And lastly, "</w:t>
      </w:r>
      <w:r w:rsidRPr="000C26A4">
        <w:rPr>
          <w:rStyle w:val="underline"/>
        </w:rPr>
        <w:t xml:space="preserve">the number of </w:t>
      </w:r>
      <w:r w:rsidRPr="009D5678">
        <w:rPr>
          <w:rStyle w:val="underline"/>
          <w:highlight w:val="cyan"/>
        </w:rPr>
        <w:t>members</w:t>
      </w:r>
      <w:r w:rsidRPr="000C26A4">
        <w:rPr>
          <w:rStyle w:val="underline"/>
        </w:rPr>
        <w:t xml:space="preserve"> actually </w:t>
      </w:r>
      <w:r w:rsidRPr="009D5678">
        <w:rPr>
          <w:rStyle w:val="underline"/>
          <w:highlight w:val="cyan"/>
        </w:rPr>
        <w:t>influenced</w:t>
      </w:r>
      <w:r w:rsidRPr="000C26A4">
        <w:rPr>
          <w:rStyle w:val="underline"/>
        </w:rPr>
        <w:t xml:space="preserve"> by contributions and lobbying </w:t>
      </w:r>
      <w:r w:rsidRPr="009D5678">
        <w:rPr>
          <w:rStyle w:val="underline"/>
          <w:highlight w:val="cyan"/>
        </w:rPr>
        <w:t>is</w:t>
      </w:r>
      <w:r w:rsidRPr="000C26A4">
        <w:rPr>
          <w:rStyle w:val="underline"/>
        </w:rPr>
        <w:t xml:space="preserve"> often </w:t>
      </w:r>
      <w:r w:rsidRPr="009D5678">
        <w:rPr>
          <w:rStyle w:val="underline"/>
          <w:highlight w:val="cyan"/>
        </w:rPr>
        <w:t>too small to determine</w:t>
      </w:r>
      <w:r w:rsidRPr="000C26A4">
        <w:rPr>
          <w:rStyle w:val="underline"/>
        </w:rPr>
        <w:t xml:space="preserve"> the outcome of </w:t>
      </w:r>
      <w:r w:rsidRPr="009D5678">
        <w:rPr>
          <w:rStyle w:val="underline"/>
          <w:highlight w:val="cyan"/>
        </w:rPr>
        <w:t>key votes</w:t>
      </w:r>
      <w:r w:rsidRPr="000C26A4">
        <w:rPr>
          <w:rStyle w:val="apple-style-span"/>
          <w:sz w:val="16"/>
        </w:rPr>
        <w:t xml:space="preserve">." Burstein analyzed key votes from 2002 in reaching his conclusions. Most followed party affiliation. The major influence on voting, he concludes, is public opinion. </w:t>
      </w:r>
    </w:p>
    <w:p w14:paraId="1EF00FBD" w14:textId="56C2FA52" w:rsidR="00F750C5" w:rsidRDefault="00F750C5" w:rsidP="00F750C5">
      <w:pPr>
        <w:pStyle w:val="Heading3"/>
      </w:pPr>
      <w:r>
        <w:t>2AC---A2: Link---Public</w:t>
      </w:r>
    </w:p>
    <w:p w14:paraId="72C90504" w14:textId="77777777" w:rsidR="00152505" w:rsidRPr="009B449B" w:rsidRDefault="00152505" w:rsidP="00152505">
      <w:pPr>
        <w:pStyle w:val="Heading4"/>
      </w:pPr>
      <w:r w:rsidRPr="009B449B">
        <w:t>Public opinion is irrelevant for Congressional decisions</w:t>
      </w:r>
    </w:p>
    <w:p w14:paraId="24D25DC5" w14:textId="35D9885E" w:rsidR="00152505" w:rsidRPr="009B449B" w:rsidRDefault="00152505" w:rsidP="00152505">
      <w:r w:rsidRPr="009B449B">
        <w:rPr>
          <w:rStyle w:val="Style13ptBold"/>
        </w:rPr>
        <w:t xml:space="preserve">Gilens 14 </w:t>
      </w:r>
      <w:r>
        <w:rPr>
          <w:rStyle w:val="Style13ptBold"/>
        </w:rP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55" w:anchor="THUR" w:history="1">
        <w:r w:rsidRPr="009B449B">
          <w:rPr>
            <w:rStyle w:val="Hyperlink"/>
          </w:rPr>
          <w:t>http://scholar.princeton.edu/sites/default/files/mgilens/files/gilens_and_page_2014_-testing_theories_of_american_politics.doc.pdf</w:t>
        </w:r>
      </w:hyperlink>
    </w:p>
    <w:p w14:paraId="35641706" w14:textId="77777777" w:rsidR="00152505" w:rsidRPr="009B449B" w:rsidRDefault="00152505" w:rsidP="00152505"/>
    <w:p w14:paraId="5BD40D75" w14:textId="77777777" w:rsidR="00152505" w:rsidRPr="0053134D" w:rsidRDefault="00152505" w:rsidP="00152505">
      <w:pPr>
        <w:rPr>
          <w:u w:val="single"/>
        </w:rPr>
      </w:pPr>
      <w:r w:rsidRPr="009B449B">
        <w:rPr>
          <w:rStyle w:val="StyleUnderline"/>
        </w:rPr>
        <w:t>What do</w:t>
      </w:r>
      <w:r w:rsidRPr="009B449B">
        <w:rPr>
          <w:sz w:val="16"/>
        </w:rPr>
        <w:t xml:space="preserve"> our </w:t>
      </w:r>
      <w:r w:rsidRPr="009B449B">
        <w:rPr>
          <w:rStyle w:val="StyleUnderline"/>
        </w:rPr>
        <w:t>findings say about democracy in</w:t>
      </w:r>
      <w:r w:rsidRPr="009B449B">
        <w:rPr>
          <w:sz w:val="16"/>
        </w:rPr>
        <w:t xml:space="preserve"> </w:t>
      </w:r>
      <w:r w:rsidRPr="009B449B">
        <w:rPr>
          <w:rStyle w:val="StyleUnderline"/>
        </w:rPr>
        <w:t>America</w:t>
      </w:r>
      <w:r w:rsidRPr="009B449B">
        <w:rPr>
          <w:sz w:val="16"/>
        </w:rPr>
        <w:t xml:space="preserve">? They certainly constitute troubling news for advocates of “populistic” democracy, who want governments to respond primarily or exclusively to the policy preferences of their citizens. In the United States, </w:t>
      </w:r>
      <w:r w:rsidRPr="009B449B">
        <w:rPr>
          <w:rStyle w:val="StyleUnderline"/>
        </w:rPr>
        <w:t>our findings indicate</w:t>
      </w:r>
      <w:r w:rsidRPr="009B449B">
        <w:rPr>
          <w:sz w:val="16"/>
        </w:rPr>
        <w:t xml:space="preserve">, </w:t>
      </w:r>
      <w:r w:rsidRPr="009B449B">
        <w:rPr>
          <w:rStyle w:val="StyleUnderline"/>
        </w:rPr>
        <w:t xml:space="preserve">the </w:t>
      </w:r>
      <w:r w:rsidRPr="009D5678">
        <w:rPr>
          <w:rStyle w:val="StyleUnderline"/>
          <w:highlight w:val="cyan"/>
        </w:rPr>
        <w:t>majority</w:t>
      </w:r>
      <w:r w:rsidRPr="009D5678">
        <w:rPr>
          <w:sz w:val="16"/>
          <w:highlight w:val="cyan"/>
        </w:rPr>
        <w:t xml:space="preserve"> </w:t>
      </w:r>
      <w:r w:rsidRPr="009D5678">
        <w:rPr>
          <w:rStyle w:val="Emphasis"/>
          <w:highlight w:val="cyan"/>
        </w:rPr>
        <w:t>does not</w:t>
      </w:r>
      <w:r w:rsidRPr="009B449B">
        <w:rPr>
          <w:rStyle w:val="Emphasis"/>
        </w:rPr>
        <w:t xml:space="preserve"> </w:t>
      </w:r>
      <w:r w:rsidRPr="0053134D">
        <w:rPr>
          <w:rStyle w:val="Emphasis"/>
        </w:rPr>
        <w:t>rule</w:t>
      </w:r>
      <w:r w:rsidRPr="009B449B">
        <w:rPr>
          <w:sz w:val="16"/>
        </w:rPr>
        <w:t xml:space="preserve">—at least not </w:t>
      </w:r>
      <w:r w:rsidRPr="009B449B">
        <w:rPr>
          <w:rStyle w:val="StyleUnderline"/>
        </w:rPr>
        <w:t>in the</w:t>
      </w:r>
      <w:r w:rsidRPr="009B449B">
        <w:rPr>
          <w:sz w:val="16"/>
        </w:rPr>
        <w:t xml:space="preserve"> causal </w:t>
      </w:r>
      <w:r w:rsidRPr="009B449B">
        <w:rPr>
          <w:rStyle w:val="StyleUnderline"/>
        </w:rPr>
        <w:t>sense of</w:t>
      </w:r>
      <w:r w:rsidRPr="009B449B">
        <w:rPr>
          <w:sz w:val="16"/>
        </w:rPr>
        <w:t xml:space="preserve"> actually </w:t>
      </w:r>
      <w:r w:rsidRPr="009D5678">
        <w:rPr>
          <w:rStyle w:val="Emphasis"/>
          <w:highlight w:val="cyan"/>
        </w:rPr>
        <w:t>determin</w:t>
      </w:r>
      <w:r w:rsidRPr="009B449B">
        <w:rPr>
          <w:rStyle w:val="StyleUnderline"/>
        </w:rPr>
        <w:t xml:space="preserve">ing </w:t>
      </w:r>
      <w:r w:rsidRPr="009D5678">
        <w:rPr>
          <w:rStyle w:val="StyleUnderline"/>
          <w:highlight w:val="cyan"/>
        </w:rPr>
        <w:t>policy</w:t>
      </w:r>
      <w:r w:rsidRPr="009B449B">
        <w:rPr>
          <w:sz w:val="16"/>
        </w:rPr>
        <w:t xml:space="preserve"> outcomes. </w:t>
      </w:r>
      <w:r w:rsidRPr="009B449B">
        <w:rPr>
          <w:rStyle w:val="StyleUnderline"/>
        </w:rPr>
        <w:t xml:space="preserve">When </w:t>
      </w:r>
      <w:r w:rsidRPr="0053134D">
        <w:rPr>
          <w:rStyle w:val="StyleUnderline"/>
        </w:rPr>
        <w:t>a majority</w:t>
      </w:r>
      <w:r w:rsidRPr="0053134D">
        <w:rPr>
          <w:sz w:val="16"/>
        </w:rPr>
        <w:t xml:space="preserve"> </w:t>
      </w:r>
      <w:r w:rsidRPr="0053134D">
        <w:rPr>
          <w:rStyle w:val="StyleUnderline"/>
        </w:rPr>
        <w:t>of citizens disagrees</w:t>
      </w:r>
      <w:r w:rsidRPr="0053134D">
        <w:rPr>
          <w:sz w:val="16"/>
        </w:rPr>
        <w:t xml:space="preserve"> with economic elites or with organized interests, </w:t>
      </w:r>
      <w:r w:rsidRPr="0053134D">
        <w:rPr>
          <w:rStyle w:val="Emphasis"/>
          <w:sz w:val="28"/>
        </w:rPr>
        <w:t>they generally lose</w:t>
      </w:r>
      <w:r w:rsidRPr="0053134D">
        <w:rPr>
          <w:sz w:val="16"/>
        </w:rPr>
        <w:t xml:space="preserve">. Moreover, </w:t>
      </w:r>
      <w:r w:rsidRPr="009D5678">
        <w:rPr>
          <w:rStyle w:val="StyleUnderline"/>
          <w:highlight w:val="cyan"/>
        </w:rPr>
        <w:t>because of</w:t>
      </w:r>
      <w:r w:rsidRPr="0053134D">
        <w:rPr>
          <w:rStyle w:val="StyleUnderline"/>
        </w:rPr>
        <w:t xml:space="preserve"> the strong </w:t>
      </w:r>
      <w:r w:rsidRPr="009D5678">
        <w:rPr>
          <w:rStyle w:val="StyleUnderline"/>
          <w:highlight w:val="cyan"/>
        </w:rPr>
        <w:t>status quo bias</w:t>
      </w:r>
      <w:r w:rsidRPr="009B449B">
        <w:rPr>
          <w:sz w:val="16"/>
        </w:rPr>
        <w:t xml:space="preserve"> built into the U.S. political system, </w:t>
      </w:r>
      <w:r w:rsidRPr="009D5678">
        <w:rPr>
          <w:rStyle w:val="StyleUnderline"/>
          <w:highlight w:val="cyan"/>
        </w:rPr>
        <w:t>even</w:t>
      </w:r>
      <w:r w:rsidRPr="009B449B">
        <w:rPr>
          <w:rStyle w:val="StyleUnderline"/>
        </w:rPr>
        <w:t xml:space="preserve"> when </w:t>
      </w:r>
      <w:r w:rsidRPr="009B449B">
        <w:rPr>
          <w:rStyle w:val="Emphasis"/>
        </w:rPr>
        <w:t xml:space="preserve">fairly </w:t>
      </w:r>
      <w:r w:rsidRPr="009D5678">
        <w:rPr>
          <w:rStyle w:val="Emphasis"/>
          <w:highlight w:val="cyan"/>
        </w:rPr>
        <w:t>large majorities</w:t>
      </w:r>
      <w:r w:rsidRPr="009B449B">
        <w:rPr>
          <w:sz w:val="16"/>
        </w:rPr>
        <w:t xml:space="preserve"> </w:t>
      </w:r>
      <w:r w:rsidRPr="009B449B">
        <w:rPr>
          <w:rStyle w:val="StyleUnderline"/>
        </w:rPr>
        <w:t xml:space="preserve">of Americans favor policy change, </w:t>
      </w:r>
      <w:r w:rsidRPr="009B449B">
        <w:rPr>
          <w:rStyle w:val="Emphasis"/>
        </w:rPr>
        <w:t xml:space="preserve">they generally </w:t>
      </w:r>
      <w:r w:rsidRPr="009D5678">
        <w:rPr>
          <w:rStyle w:val="Emphasis"/>
          <w:highlight w:val="cyan"/>
        </w:rPr>
        <w:t>do not get it</w:t>
      </w:r>
      <w:r w:rsidRPr="009B449B">
        <w:rPr>
          <w:rStyle w:val="StyleUnderline"/>
        </w:rPr>
        <w:t xml:space="preserve">. </w:t>
      </w:r>
      <w:r w:rsidRPr="009B449B">
        <w:rPr>
          <w:sz w:val="12"/>
        </w:rPr>
        <w:t>A possible objection to populistic democracy is that average citizens are inattentive to politics and ignorant about public policy; why should we worry if their poorlyinformed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collectively—ordinary citizens generally know their own values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we see no reason to think that informational expertise is always accompanied by an inclination to transcend one’s own interests or a determination to work for the common good.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w:t>
      </w:r>
      <w:r w:rsidRPr="009B449B">
        <w:rPr>
          <w:sz w:val="16"/>
        </w:rPr>
        <w:t xml:space="preserve">. </w:t>
      </w:r>
      <w:r w:rsidRPr="009D5678">
        <w:rPr>
          <w:rStyle w:val="StyleUnderline"/>
          <w:highlight w:val="cyan"/>
        </w:rPr>
        <w:t>Despite</w:t>
      </w:r>
      <w:r w:rsidRPr="009B449B">
        <w:rPr>
          <w:rStyle w:val="StyleUnderline"/>
        </w:rPr>
        <w:t xml:space="preserve"> the </w:t>
      </w:r>
      <w:r w:rsidRPr="009D5678">
        <w:rPr>
          <w:rStyle w:val="Emphasis"/>
          <w:highlight w:val="cyan"/>
        </w:rPr>
        <w:t>seemingly strong</w:t>
      </w:r>
      <w:r w:rsidRPr="009D5678">
        <w:rPr>
          <w:sz w:val="16"/>
          <w:highlight w:val="cyan"/>
        </w:rPr>
        <w:t xml:space="preserve"> </w:t>
      </w:r>
      <w:r w:rsidRPr="009D5678">
        <w:rPr>
          <w:rStyle w:val="StyleUnderline"/>
          <w:highlight w:val="cyan"/>
        </w:rPr>
        <w:t>empirical support</w:t>
      </w:r>
      <w:r w:rsidRPr="009B449B">
        <w:rPr>
          <w:rStyle w:val="StyleUnderline"/>
        </w:rPr>
        <w:t xml:space="preserve"> in previous studies for theories of majoritarian democracy, our </w:t>
      </w:r>
      <w:r w:rsidRPr="009D5678">
        <w:rPr>
          <w:rStyle w:val="StyleUnderline"/>
          <w:highlight w:val="cyan"/>
        </w:rPr>
        <w:t>analyses suggest</w:t>
      </w:r>
      <w:r w:rsidRPr="009B449B">
        <w:rPr>
          <w:sz w:val="16"/>
        </w:rPr>
        <w:t xml:space="preserve"> that </w:t>
      </w:r>
      <w:r w:rsidRPr="009B449B">
        <w:rPr>
          <w:rStyle w:val="StyleUnderline"/>
        </w:rPr>
        <w:t xml:space="preserve">majorities of the American </w:t>
      </w:r>
      <w:r w:rsidRPr="009D5678">
        <w:rPr>
          <w:rStyle w:val="StyleUnderline"/>
          <w:highlight w:val="cyan"/>
        </w:rPr>
        <w:t>public</w:t>
      </w:r>
      <w:r w:rsidRPr="009B449B">
        <w:rPr>
          <w:sz w:val="16"/>
        </w:rPr>
        <w:t xml:space="preserve"> actually </w:t>
      </w:r>
      <w:r w:rsidRPr="009D5678">
        <w:rPr>
          <w:rStyle w:val="Emphasis"/>
          <w:highlight w:val="cyan"/>
        </w:rPr>
        <w:t>have little</w:t>
      </w:r>
      <w:r w:rsidRPr="009B449B">
        <w:rPr>
          <w:rStyle w:val="Emphasis"/>
        </w:rPr>
        <w:t xml:space="preserve"> </w:t>
      </w:r>
      <w:r w:rsidRPr="009D5678">
        <w:rPr>
          <w:rStyle w:val="Emphasis"/>
          <w:highlight w:val="cyan"/>
        </w:rPr>
        <w:t>influence</w:t>
      </w:r>
      <w:r w:rsidRPr="009B449B">
        <w:rPr>
          <w:sz w:val="16"/>
        </w:rPr>
        <w:t xml:space="preserve"> </w:t>
      </w:r>
      <w:r w:rsidRPr="009B449B">
        <w:rPr>
          <w:rStyle w:val="StyleUnderline"/>
        </w:rPr>
        <w:t>over</w:t>
      </w:r>
      <w:r w:rsidRPr="009B449B">
        <w:rPr>
          <w:sz w:val="16"/>
        </w:rPr>
        <w:t xml:space="preserve"> the </w:t>
      </w:r>
      <w:r w:rsidRPr="009B449B">
        <w:rPr>
          <w:rStyle w:val="StyleUnderline"/>
        </w:rPr>
        <w:t>policies our government adopts. Americans do enjoy</w:t>
      </w:r>
      <w:r w:rsidRPr="009B449B">
        <w:rPr>
          <w:sz w:val="16"/>
        </w:rPr>
        <w:t xml:space="preserve"> many features central to democratic governance, such as regular </w:t>
      </w:r>
      <w:r w:rsidRPr="009B449B">
        <w:rPr>
          <w:rStyle w:val="StyleUnderline"/>
        </w:rPr>
        <w:t>elections</w:t>
      </w:r>
      <w:r w:rsidRPr="009B449B">
        <w:rPr>
          <w:sz w:val="16"/>
        </w:rPr>
        <w:t xml:space="preserve">, </w:t>
      </w:r>
      <w:r w:rsidRPr="009B449B">
        <w:rPr>
          <w:rStyle w:val="StyleUnderline"/>
        </w:rPr>
        <w:t xml:space="preserve">freedom of speech </w:t>
      </w:r>
      <w:r w:rsidRPr="009B449B">
        <w:rPr>
          <w:sz w:val="16"/>
        </w:rPr>
        <w:t xml:space="preserve">and association, </w:t>
      </w:r>
      <w:r w:rsidRPr="009B449B">
        <w:rPr>
          <w:rStyle w:val="StyleUnderline"/>
        </w:rPr>
        <w:t>and</w:t>
      </w:r>
      <w:r w:rsidRPr="009B449B">
        <w:rPr>
          <w:sz w:val="16"/>
        </w:rPr>
        <w:t xml:space="preserve"> a widespread (if still contested) </w:t>
      </w:r>
      <w:r w:rsidRPr="009B449B">
        <w:rPr>
          <w:rStyle w:val="StyleUnderline"/>
        </w:rPr>
        <w:t>franchise</w:t>
      </w:r>
      <w:r w:rsidRPr="009B449B">
        <w:rPr>
          <w:sz w:val="16"/>
        </w:rPr>
        <w:t xml:space="preserve">. </w:t>
      </w:r>
      <w:r w:rsidRPr="009B449B">
        <w:rPr>
          <w:rStyle w:val="Emphasis"/>
        </w:rPr>
        <w:t>But</w:t>
      </w:r>
      <w:r w:rsidRPr="009B449B">
        <w:rPr>
          <w:sz w:val="16"/>
        </w:rPr>
        <w:t xml:space="preserve"> </w:t>
      </w:r>
      <w:r w:rsidRPr="009B449B">
        <w:rPr>
          <w:rStyle w:val="StyleUnderline"/>
        </w:rPr>
        <w:t xml:space="preserve">we believe that if </w:t>
      </w:r>
      <w:r w:rsidRPr="009D5678">
        <w:rPr>
          <w:rStyle w:val="StyleUnderline"/>
          <w:highlight w:val="cyan"/>
        </w:rPr>
        <w:t>policymaking is dominated by</w:t>
      </w:r>
      <w:r w:rsidRPr="009B449B">
        <w:rPr>
          <w:rStyle w:val="StyleUnderline"/>
        </w:rPr>
        <w:t xml:space="preserve"> powerful </w:t>
      </w:r>
      <w:r w:rsidRPr="009D5678">
        <w:rPr>
          <w:rStyle w:val="StyleUnderline"/>
          <w:highlight w:val="cyan"/>
        </w:rPr>
        <w:t>business</w:t>
      </w:r>
      <w:r w:rsidRPr="009B449B">
        <w:rPr>
          <w:rStyle w:val="StyleUnderline"/>
        </w:rPr>
        <w:t xml:space="preserve"> organizations </w:t>
      </w:r>
      <w:r w:rsidRPr="009D5678">
        <w:rPr>
          <w:rStyle w:val="StyleUnderline"/>
          <w:highlight w:val="cyan"/>
        </w:rPr>
        <w:t>and</w:t>
      </w:r>
      <w:r w:rsidRPr="009B449B">
        <w:rPr>
          <w:rStyle w:val="StyleUnderline"/>
        </w:rPr>
        <w:t xml:space="preserve"> a small number of </w:t>
      </w:r>
      <w:r w:rsidRPr="009D5678">
        <w:rPr>
          <w:rStyle w:val="StyleUnderline"/>
          <w:highlight w:val="cyan"/>
        </w:rPr>
        <w:t>affluent Americans</w:t>
      </w:r>
      <w:r w:rsidRPr="009B449B">
        <w:rPr>
          <w:rStyle w:val="StyleUnderline"/>
        </w:rPr>
        <w:t xml:space="preserve">, then </w:t>
      </w:r>
      <w:r w:rsidRPr="009B449B">
        <w:rPr>
          <w:rStyle w:val="Emphasis"/>
        </w:rPr>
        <w:t>America’s claims to being a democratic society are seriously threatened</w:t>
      </w:r>
      <w:r w:rsidRPr="009B449B">
        <w:rPr>
          <w:rStyle w:val="StyleUnderline"/>
        </w:rPr>
        <w:t>.</w:t>
      </w:r>
    </w:p>
    <w:p w14:paraId="796AF6C7" w14:textId="3545FCDA" w:rsidR="00152505" w:rsidRDefault="00152505" w:rsidP="00152505">
      <w:pPr>
        <w:pStyle w:val="Heading3"/>
      </w:pPr>
      <w:r>
        <w:t>1AR---A2: Link---Public</w:t>
      </w:r>
      <w:r w:rsidR="002C4FB0">
        <w:t>---Ext</w:t>
      </w:r>
    </w:p>
    <w:p w14:paraId="711517E5" w14:textId="16A95693" w:rsidR="00152505" w:rsidRPr="009B449B" w:rsidRDefault="00152505" w:rsidP="00152505">
      <w:pPr>
        <w:pStyle w:val="Heading4"/>
        <w:rPr>
          <w:b w:val="0"/>
        </w:rPr>
      </w:pPr>
      <w:r w:rsidRPr="009B449B">
        <w:t xml:space="preserve">Congress doesn’t care </w:t>
      </w:r>
      <w:r w:rsidRPr="009B449B">
        <w:rPr>
          <w:b w:val="0"/>
        </w:rPr>
        <w:t xml:space="preserve">– this is depressing, but what you think has basically zero impact on policy-making – </w:t>
      </w:r>
      <w:r w:rsidRPr="009B449B">
        <w:t>prefer our most recent evidence –</w:t>
      </w:r>
      <w:r w:rsidRPr="009B449B">
        <w:rPr>
          <w:b w:val="0"/>
        </w:rPr>
        <w:t xml:space="preserve"> it matters because of methodological breakthroughs</w:t>
      </w:r>
    </w:p>
    <w:p w14:paraId="51429697" w14:textId="77249474" w:rsidR="00152505" w:rsidRPr="009B449B" w:rsidRDefault="00152505" w:rsidP="00152505">
      <w:r w:rsidRPr="009B449B">
        <w:rPr>
          <w:rStyle w:val="Style13ptBold"/>
        </w:rPr>
        <w:t xml:space="preserve">Gilens 14 </w:t>
      </w:r>
      <w: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Perspectives on Politics, doi:10.1017/S1537592714001595, </w:t>
      </w:r>
      <w:hyperlink r:id="rId56" w:anchor="THUR" w:history="1">
        <w:r w:rsidRPr="009B449B">
          <w:rPr>
            <w:rStyle w:val="Hyperlink"/>
          </w:rPr>
          <w:t>http://scholar.princeton.edu/sites/default/files/mgilens/files/gilens_and_page_2014_-testing_theories_of_american_politics.doc.pdf</w:t>
        </w:r>
      </w:hyperlink>
    </w:p>
    <w:p w14:paraId="0297F600" w14:textId="77777777" w:rsidR="00152505" w:rsidRPr="009B449B" w:rsidRDefault="00152505" w:rsidP="00152505">
      <w:pPr>
        <w:rPr>
          <w:rStyle w:val="Style13ptBold"/>
        </w:rPr>
      </w:pPr>
    </w:p>
    <w:p w14:paraId="1AC51AFF" w14:textId="77777777" w:rsidR="00152505" w:rsidRPr="009B449B" w:rsidRDefault="00152505" w:rsidP="00152505">
      <w:pPr>
        <w:rPr>
          <w:rStyle w:val="StyleUnderline"/>
        </w:rPr>
      </w:pPr>
      <w:r w:rsidRPr="009B449B">
        <w:rPr>
          <w:sz w:val="14"/>
        </w:rPr>
        <w:t xml:space="preserve">American Democracy? </w:t>
      </w:r>
      <w:r w:rsidRPr="009B449B">
        <w:rPr>
          <w:rStyle w:val="StyleUnderline"/>
        </w:rPr>
        <w:t>Each</w:t>
      </w:r>
      <w:r w:rsidRPr="009B449B">
        <w:rPr>
          <w:sz w:val="14"/>
        </w:rPr>
        <w:t xml:space="preserve"> of our four </w:t>
      </w:r>
      <w:r w:rsidRPr="009B449B">
        <w:rPr>
          <w:rStyle w:val="StyleUnderline"/>
        </w:rPr>
        <w:t>theoretical tradition</w:t>
      </w:r>
      <w:r w:rsidRPr="009B449B">
        <w:rPr>
          <w:sz w:val="14"/>
        </w:rPr>
        <w:t xml:space="preserve">s (Majoritarian Electoral Democracy, Economic-Elite Domination, Majoritarian Interest-Group Pluralism, and Biased Pluralism) </w:t>
      </w:r>
      <w:r w:rsidRPr="009B449B">
        <w:rPr>
          <w:rStyle w:val="StyleUnderline"/>
        </w:rPr>
        <w:t>emphasizes different</w:t>
      </w:r>
      <w:r w:rsidRPr="009B449B">
        <w:rPr>
          <w:sz w:val="14"/>
        </w:rPr>
        <w:t xml:space="preserve"> sets of </w:t>
      </w:r>
      <w:r w:rsidRPr="009B449B">
        <w:rPr>
          <w:rStyle w:val="StyleUnderline"/>
        </w:rPr>
        <w:t>actors as critical</w:t>
      </w:r>
      <w:r w:rsidRPr="009B449B">
        <w:rPr>
          <w:sz w:val="14"/>
        </w:rPr>
        <w:t xml:space="preserve"> </w:t>
      </w:r>
      <w:r w:rsidRPr="009B449B">
        <w:rPr>
          <w:rStyle w:val="StyleUnderline"/>
        </w:rPr>
        <w:t>in determining U.S. policy outcomes, and each</w:t>
      </w:r>
      <w:r w:rsidRPr="009B449B">
        <w:rPr>
          <w:sz w:val="14"/>
        </w:rPr>
        <w:t xml:space="preserve"> tradition </w:t>
      </w:r>
      <w:r w:rsidRPr="009B449B">
        <w:rPr>
          <w:rStyle w:val="StyleUnderline"/>
        </w:rPr>
        <w:t>has engendered</w:t>
      </w:r>
      <w:r w:rsidRPr="009B449B">
        <w:rPr>
          <w:sz w:val="14"/>
        </w:rPr>
        <w:t xml:space="preserve"> a </w:t>
      </w:r>
      <w:r w:rsidRPr="009B449B">
        <w:rPr>
          <w:rStyle w:val="StyleUnderline"/>
        </w:rPr>
        <w:t>large empirical literature</w:t>
      </w:r>
      <w:r w:rsidRPr="009B449B">
        <w:rPr>
          <w:sz w:val="14"/>
        </w:rPr>
        <w:t xml:space="preserve"> that seems to show a particular set of actors to be highly influential. </w:t>
      </w:r>
      <w:r w:rsidRPr="009B449B">
        <w:rPr>
          <w:rStyle w:val="Emphasis"/>
        </w:rPr>
        <w:t>Yet</w:t>
      </w:r>
      <w:r w:rsidRPr="009B449B">
        <w:rPr>
          <w:sz w:val="14"/>
        </w:rPr>
        <w:t xml:space="preserve"> nearly all the </w:t>
      </w:r>
      <w:r w:rsidRPr="009D5678">
        <w:rPr>
          <w:rStyle w:val="StyleUnderline"/>
          <w:highlight w:val="cyan"/>
        </w:rPr>
        <w:t>empirical ev</w:t>
      </w:r>
      <w:r w:rsidRPr="009B449B">
        <w:rPr>
          <w:rStyle w:val="StyleUnderline"/>
        </w:rPr>
        <w:t xml:space="preserve">idence </w:t>
      </w:r>
      <w:r w:rsidRPr="009D5678">
        <w:rPr>
          <w:rStyle w:val="StyleUnderline"/>
          <w:highlight w:val="cyan"/>
        </w:rPr>
        <w:t>has been</w:t>
      </w:r>
      <w:r w:rsidRPr="009B449B">
        <w:rPr>
          <w:rStyle w:val="StyleUnderline"/>
        </w:rPr>
        <w:t xml:space="preserve"> essentially</w:t>
      </w:r>
      <w:r w:rsidRPr="009B449B">
        <w:rPr>
          <w:sz w:val="14"/>
        </w:rPr>
        <w:t xml:space="preserve"> </w:t>
      </w:r>
      <w:r w:rsidRPr="009D5678">
        <w:rPr>
          <w:rStyle w:val="StyleUnderline"/>
          <w:highlight w:val="cyan"/>
        </w:rPr>
        <w:t xml:space="preserve">bivariate. </w:t>
      </w:r>
      <w:r w:rsidRPr="009D5678">
        <w:rPr>
          <w:rStyle w:val="Emphasis"/>
          <w:highlight w:val="cyan"/>
        </w:rPr>
        <w:t>Until</w:t>
      </w:r>
      <w:r w:rsidRPr="009B449B">
        <w:rPr>
          <w:rStyle w:val="Emphasis"/>
        </w:rPr>
        <w:t xml:space="preserve"> </w:t>
      </w:r>
      <w:r w:rsidRPr="009B449B">
        <w:rPr>
          <w:rStyle w:val="Emphasis"/>
          <w:sz w:val="28"/>
        </w:rPr>
        <w:t xml:space="preserve">very </w:t>
      </w:r>
      <w:r w:rsidRPr="009D5678">
        <w:rPr>
          <w:rStyle w:val="Emphasis"/>
          <w:sz w:val="28"/>
          <w:highlight w:val="cyan"/>
        </w:rPr>
        <w:t>recently</w:t>
      </w:r>
      <w:r w:rsidRPr="009D5678">
        <w:rPr>
          <w:rStyle w:val="StyleUnderline"/>
          <w:sz w:val="28"/>
          <w:highlight w:val="cyan"/>
        </w:rPr>
        <w:t xml:space="preserve"> </w:t>
      </w:r>
      <w:r w:rsidRPr="009D5678">
        <w:rPr>
          <w:rStyle w:val="StyleUnderline"/>
          <w:highlight w:val="cyan"/>
        </w:rPr>
        <w:t xml:space="preserve">it has </w:t>
      </w:r>
      <w:r w:rsidRPr="009D5678">
        <w:rPr>
          <w:rStyle w:val="Emphasis"/>
          <w:highlight w:val="cyan"/>
        </w:rPr>
        <w:t>not been possible</w:t>
      </w:r>
      <w:r w:rsidRPr="009D5678">
        <w:rPr>
          <w:rStyle w:val="StyleUnderline"/>
          <w:highlight w:val="cyan"/>
        </w:rPr>
        <w:t xml:space="preserve"> to test</w:t>
      </w:r>
      <w:r w:rsidRPr="009B449B">
        <w:rPr>
          <w:sz w:val="14"/>
        </w:rPr>
        <w:t xml:space="preserve"> these </w:t>
      </w:r>
      <w:r w:rsidRPr="0053134D">
        <w:rPr>
          <w:rStyle w:val="StyleUnderline"/>
        </w:rPr>
        <w:t>theories</w:t>
      </w:r>
      <w:r w:rsidRPr="009B449B">
        <w:rPr>
          <w:sz w:val="14"/>
        </w:rPr>
        <w:t xml:space="preserve"> against each other in a systematic, quantitative fashion. </w:t>
      </w:r>
      <w:r w:rsidRPr="009B449B">
        <w:rPr>
          <w:rStyle w:val="StyleUnderline"/>
        </w:rPr>
        <w:t>By directly pitting</w:t>
      </w:r>
      <w:r w:rsidRPr="009B449B">
        <w:rPr>
          <w:sz w:val="14"/>
        </w:rPr>
        <w:t xml:space="preserve"> the </w:t>
      </w:r>
      <w:r w:rsidRPr="009B449B">
        <w:rPr>
          <w:rStyle w:val="StyleUnderline"/>
        </w:rPr>
        <w:t>predictions</w:t>
      </w:r>
      <w:r w:rsidRPr="009B449B">
        <w:rPr>
          <w:sz w:val="14"/>
        </w:rPr>
        <w:t xml:space="preserve"> of ideal-type theories </w:t>
      </w:r>
      <w:r w:rsidRPr="009B449B">
        <w:rPr>
          <w:rStyle w:val="StyleUnderline"/>
        </w:rPr>
        <w:t xml:space="preserve">against </w:t>
      </w:r>
      <w:r w:rsidRPr="00BB7E71">
        <w:rPr>
          <w:rStyle w:val="StyleUnderline"/>
        </w:rPr>
        <w:t>each other within a single statistical model</w:t>
      </w:r>
      <w:r w:rsidRPr="00BB7E71">
        <w:rPr>
          <w:sz w:val="14"/>
        </w:rPr>
        <w:t xml:space="preserve"> (using a unique data set that includes imperfect but useful measures of the key independent variables for nearly two thousand policy issues), </w:t>
      </w:r>
      <w:r w:rsidRPr="00BB7E71">
        <w:rPr>
          <w:rStyle w:val="StyleUnderline"/>
        </w:rPr>
        <w:t>we have been able to produce</w:t>
      </w:r>
      <w:r w:rsidRPr="00BB7E71">
        <w:rPr>
          <w:sz w:val="14"/>
        </w:rPr>
        <w:t xml:space="preserve"> some </w:t>
      </w:r>
      <w:r w:rsidRPr="00BB7E71">
        <w:rPr>
          <w:rStyle w:val="Emphasis"/>
        </w:rPr>
        <w:t>striking findings</w:t>
      </w:r>
      <w:r w:rsidRPr="00BB7E71">
        <w:rPr>
          <w:sz w:val="14"/>
        </w:rPr>
        <w:t xml:space="preserve">. </w:t>
      </w:r>
      <w:r w:rsidRPr="00BB7E71">
        <w:rPr>
          <w:rStyle w:val="StyleUnderline"/>
        </w:rPr>
        <w:t>One is the nearly</w:t>
      </w:r>
      <w:r w:rsidRPr="00BB7E71">
        <w:rPr>
          <w:sz w:val="14"/>
        </w:rPr>
        <w:t xml:space="preserve"> </w:t>
      </w:r>
      <w:r w:rsidRPr="00BB7E71">
        <w:rPr>
          <w:rStyle w:val="Emphasis"/>
          <w:sz w:val="28"/>
        </w:rPr>
        <w:t>total failure</w:t>
      </w:r>
      <w:r w:rsidRPr="00BB7E71">
        <w:rPr>
          <w:sz w:val="14"/>
        </w:rPr>
        <w:t xml:space="preserve"> </w:t>
      </w:r>
      <w:r w:rsidRPr="00BB7E71">
        <w:rPr>
          <w:rStyle w:val="StyleUnderline"/>
        </w:rPr>
        <w:t xml:space="preserve">of “median voter” and other Majoritarian Electoral Democracy theories. When </w:t>
      </w:r>
      <w:r w:rsidRPr="00BB7E71">
        <w:rPr>
          <w:sz w:val="14"/>
        </w:rPr>
        <w:t>the</w:t>
      </w:r>
      <w:r w:rsidRPr="00BB7E71">
        <w:rPr>
          <w:rStyle w:val="StyleUnderline"/>
        </w:rPr>
        <w:t xml:space="preserve"> preferences</w:t>
      </w:r>
      <w:r w:rsidRPr="009B449B">
        <w:rPr>
          <w:rStyle w:val="StyleUnderline"/>
        </w:rPr>
        <w:t xml:space="preserve"> of </w:t>
      </w:r>
      <w:r w:rsidRPr="009B449B">
        <w:rPr>
          <w:sz w:val="14"/>
        </w:rPr>
        <w:t>economic</w:t>
      </w:r>
      <w:r w:rsidRPr="009B449B">
        <w:rPr>
          <w:rStyle w:val="StyleUnderline"/>
        </w:rPr>
        <w:t xml:space="preserve"> elites </w:t>
      </w:r>
      <w:r w:rsidRPr="009B449B">
        <w:rPr>
          <w:sz w:val="14"/>
        </w:rPr>
        <w:t xml:space="preserve">and the stands of organized interest groups </w:t>
      </w:r>
      <w:r w:rsidRPr="009B449B">
        <w:rPr>
          <w:rStyle w:val="StyleUnderline"/>
        </w:rPr>
        <w:t xml:space="preserve">are controlled for, the </w:t>
      </w:r>
      <w:r w:rsidRPr="009D5678">
        <w:rPr>
          <w:rStyle w:val="StyleUnderline"/>
          <w:highlight w:val="cyan"/>
        </w:rPr>
        <w:t xml:space="preserve">preferences </w:t>
      </w:r>
      <w:r w:rsidRPr="00BB7E71">
        <w:rPr>
          <w:rStyle w:val="StyleUnderline"/>
        </w:rPr>
        <w:t>of the average American</w:t>
      </w:r>
      <w:r w:rsidRPr="009B449B">
        <w:rPr>
          <w:rStyle w:val="StyleUnderline"/>
        </w:rPr>
        <w:t xml:space="preserve"> appear to </w:t>
      </w:r>
      <w:r w:rsidRPr="009D5678">
        <w:rPr>
          <w:rStyle w:val="StyleUnderline"/>
          <w:highlight w:val="cyan"/>
        </w:rPr>
        <w:t>have</w:t>
      </w:r>
      <w:r w:rsidRPr="009B449B">
        <w:rPr>
          <w:sz w:val="14"/>
        </w:rPr>
        <w:t xml:space="preserve"> </w:t>
      </w:r>
      <w:r w:rsidRPr="009B449B">
        <w:rPr>
          <w:rStyle w:val="Emphasis"/>
        </w:rPr>
        <w:t xml:space="preserve">only </w:t>
      </w:r>
      <w:r w:rsidRPr="009D5678">
        <w:rPr>
          <w:rStyle w:val="Emphasis"/>
          <w:highlight w:val="cyan"/>
        </w:rPr>
        <w:t>a</w:t>
      </w:r>
      <w:r w:rsidRPr="009B449B">
        <w:rPr>
          <w:rStyle w:val="Emphasis"/>
        </w:rPr>
        <w:t xml:space="preserve"> </w:t>
      </w:r>
      <w:r w:rsidRPr="0053134D">
        <w:rPr>
          <w:rStyle w:val="Emphasis"/>
        </w:rPr>
        <w:t>minuscule</w:t>
      </w:r>
      <w:r w:rsidRPr="009B449B">
        <w:rPr>
          <w:rStyle w:val="Emphasis"/>
        </w:rPr>
        <w:t xml:space="preserve">, near-zero, statistically </w:t>
      </w:r>
      <w:r w:rsidRPr="009D5678">
        <w:rPr>
          <w:rStyle w:val="Emphasis"/>
          <w:highlight w:val="cyan"/>
        </w:rPr>
        <w:t>non-significant impact</w:t>
      </w:r>
      <w:r w:rsidRPr="009B449B">
        <w:rPr>
          <w:rStyle w:val="Emphasis"/>
        </w:rPr>
        <w:t xml:space="preserve"> upon public policy. </w:t>
      </w:r>
      <w:r w:rsidRPr="009B449B">
        <w:rPr>
          <w:rStyle w:val="StyleUnderline"/>
        </w:rPr>
        <w:t>The failure</w:t>
      </w:r>
      <w:r w:rsidRPr="009B449B">
        <w:rPr>
          <w:sz w:val="14"/>
        </w:rPr>
        <w:t xml:space="preserve"> of theories of Majoritarian Electoral Democracy </w:t>
      </w:r>
      <w:r w:rsidRPr="009B449B">
        <w:rPr>
          <w:rStyle w:val="StyleUnderline"/>
        </w:rPr>
        <w:t>is</w:t>
      </w:r>
      <w:r w:rsidRPr="009B449B">
        <w:rPr>
          <w:sz w:val="14"/>
        </w:rPr>
        <w:t xml:space="preserve"> all the </w:t>
      </w:r>
      <w:r w:rsidRPr="009D5678">
        <w:rPr>
          <w:rStyle w:val="Emphasis"/>
          <w:highlight w:val="cyan"/>
        </w:rPr>
        <w:t>more striking</w:t>
      </w:r>
      <w:r w:rsidRPr="009B449B">
        <w:rPr>
          <w:rStyle w:val="StyleUnderline"/>
        </w:rPr>
        <w:t xml:space="preserve"> because it goes against</w:t>
      </w:r>
      <w:r w:rsidRPr="009B449B">
        <w:rPr>
          <w:sz w:val="14"/>
        </w:rPr>
        <w:t xml:space="preserve"> the </w:t>
      </w:r>
      <w:r w:rsidRPr="009B449B">
        <w:rPr>
          <w:rStyle w:val="StyleUnderline"/>
        </w:rPr>
        <w:t>likely effects of the limitations of our data</w:t>
      </w:r>
      <w:r w:rsidRPr="009B449B">
        <w:rPr>
          <w:sz w:val="14"/>
        </w:rPr>
        <w:t xml:space="preserve">. The </w:t>
      </w:r>
      <w:r w:rsidRPr="009D5678">
        <w:rPr>
          <w:rStyle w:val="StyleUnderline"/>
          <w:highlight w:val="cyan"/>
        </w:rPr>
        <w:t>preferences</w:t>
      </w:r>
      <w:r w:rsidRPr="009B449B">
        <w:rPr>
          <w:sz w:val="14"/>
        </w:rPr>
        <w:t xml:space="preserve"> of ordinary citizens </w:t>
      </w:r>
      <w:r w:rsidRPr="009D5678">
        <w:rPr>
          <w:rStyle w:val="StyleUnderline"/>
          <w:highlight w:val="cyan"/>
        </w:rPr>
        <w:t>were measured more directly</w:t>
      </w:r>
      <w:r w:rsidRPr="009B449B">
        <w:rPr>
          <w:rStyle w:val="StyleUnderline"/>
        </w:rPr>
        <w:t xml:space="preserve"> than </w:t>
      </w:r>
      <w:r w:rsidRPr="009B449B">
        <w:rPr>
          <w:sz w:val="14"/>
        </w:rPr>
        <w:t>our</w:t>
      </w:r>
      <w:r w:rsidRPr="009B449B">
        <w:rPr>
          <w:rStyle w:val="StyleUnderline"/>
        </w:rPr>
        <w:t xml:space="preserve"> other independent variables</w:t>
      </w:r>
      <w:r w:rsidRPr="009B449B">
        <w:rPr>
          <w:sz w:val="14"/>
        </w:rPr>
        <w:t xml:space="preserve">, </w:t>
      </w:r>
      <w:r w:rsidRPr="009D5678">
        <w:rPr>
          <w:rStyle w:val="Emphasis"/>
          <w:highlight w:val="cyan"/>
        </w:rPr>
        <w:t>yet</w:t>
      </w:r>
      <w:r w:rsidRPr="009B449B">
        <w:rPr>
          <w:rStyle w:val="Emphasis"/>
        </w:rPr>
        <w:t xml:space="preserve"> they are estimated to </w:t>
      </w:r>
      <w:r w:rsidRPr="009D5678">
        <w:rPr>
          <w:rStyle w:val="Emphasis"/>
          <w:highlight w:val="cyan"/>
        </w:rPr>
        <w:t>have the least effect. Nor</w:t>
      </w:r>
      <w:r w:rsidRPr="009D5678">
        <w:rPr>
          <w:sz w:val="14"/>
          <w:highlight w:val="cyan"/>
        </w:rPr>
        <w:t xml:space="preserve"> </w:t>
      </w:r>
      <w:r w:rsidRPr="009D5678">
        <w:rPr>
          <w:rStyle w:val="StyleUnderline"/>
          <w:highlight w:val="cyan"/>
        </w:rPr>
        <w:t>do</w:t>
      </w:r>
      <w:r w:rsidRPr="009B449B">
        <w:rPr>
          <w:rStyle w:val="StyleUnderline"/>
        </w:rPr>
        <w:t xml:space="preserve"> organized </w:t>
      </w:r>
      <w:r w:rsidRPr="009D5678">
        <w:rPr>
          <w:rStyle w:val="StyleUnderline"/>
          <w:highlight w:val="cyan"/>
        </w:rPr>
        <w:t>interest groups substitute</w:t>
      </w:r>
      <w:r w:rsidRPr="009B449B">
        <w:rPr>
          <w:rStyle w:val="StyleUnderline"/>
        </w:rPr>
        <w:t xml:space="preserve"> for direct citizen influence, by embodying citizens’ will</w:t>
      </w:r>
      <w:r w:rsidRPr="009B449B">
        <w:rPr>
          <w:sz w:val="14"/>
        </w:rPr>
        <w:t xml:space="preserve"> and ensuring that their wishes prevail </w:t>
      </w:r>
      <w:r w:rsidRPr="009B449B">
        <w:rPr>
          <w:rStyle w:val="StyleUnderline"/>
        </w:rPr>
        <w:t>in the fashion</w:t>
      </w:r>
      <w:r w:rsidRPr="009B449B">
        <w:rPr>
          <w:sz w:val="14"/>
        </w:rPr>
        <w:t xml:space="preserve"> postulated by theories </w:t>
      </w:r>
      <w:r w:rsidRPr="009B449B">
        <w:rPr>
          <w:rStyle w:val="StyleUnderline"/>
        </w:rPr>
        <w:t>of Majoritarian Pluralism</w:t>
      </w:r>
      <w:r w:rsidRPr="009B449B">
        <w:rPr>
          <w:sz w:val="14"/>
        </w:rPr>
        <w:t xml:space="preserve">. </w:t>
      </w:r>
      <w:r w:rsidRPr="009B449B">
        <w:rPr>
          <w:rStyle w:val="StyleUnderline"/>
        </w:rPr>
        <w:t>Interest groups do have</w:t>
      </w:r>
      <w:r w:rsidRPr="009B449B">
        <w:rPr>
          <w:sz w:val="14"/>
        </w:rPr>
        <w:t xml:space="preserve"> substantial </w:t>
      </w:r>
      <w:r w:rsidRPr="009B449B">
        <w:rPr>
          <w:rStyle w:val="StyleUnderline"/>
        </w:rPr>
        <w:t>independent impacts</w:t>
      </w:r>
      <w:r w:rsidRPr="009B449B">
        <w:rPr>
          <w:sz w:val="14"/>
        </w:rPr>
        <w:t xml:space="preserve"> on policy, </w:t>
      </w:r>
      <w:r w:rsidRPr="009B449B">
        <w:rPr>
          <w:rStyle w:val="StyleUnderline"/>
        </w:rPr>
        <w:t xml:space="preserve">and a </w:t>
      </w:r>
      <w:r w:rsidRPr="009D5678">
        <w:rPr>
          <w:rStyle w:val="StyleUnderline"/>
          <w:highlight w:val="cyan"/>
        </w:rPr>
        <w:t>few</w:t>
      </w:r>
      <w:r w:rsidRPr="009B449B">
        <w:rPr>
          <w:sz w:val="14"/>
        </w:rPr>
        <w:t xml:space="preserve"> groups (particularly labor unions) </w:t>
      </w:r>
      <w:r w:rsidRPr="009D5678">
        <w:rPr>
          <w:rStyle w:val="StyleUnderline"/>
          <w:highlight w:val="cyan"/>
        </w:rPr>
        <w:t>represent</w:t>
      </w:r>
      <w:r w:rsidRPr="009B449B">
        <w:rPr>
          <w:sz w:val="14"/>
        </w:rPr>
        <w:t xml:space="preserve"> average </w:t>
      </w:r>
      <w:r w:rsidRPr="009D5678">
        <w:rPr>
          <w:rStyle w:val="StyleUnderline"/>
          <w:highlight w:val="cyan"/>
        </w:rPr>
        <w:t>citizens’</w:t>
      </w:r>
      <w:r w:rsidRPr="009B449B">
        <w:rPr>
          <w:sz w:val="14"/>
        </w:rPr>
        <w:t xml:space="preserve"> views reasonably well. </w:t>
      </w:r>
      <w:r w:rsidRPr="009D5678">
        <w:rPr>
          <w:rStyle w:val="Emphasis"/>
          <w:highlight w:val="cyan"/>
        </w:rPr>
        <w:t>But</w:t>
      </w:r>
      <w:r w:rsidRPr="009D5678">
        <w:rPr>
          <w:sz w:val="14"/>
          <w:highlight w:val="cyan"/>
        </w:rPr>
        <w:t xml:space="preserve"> </w:t>
      </w:r>
      <w:r w:rsidRPr="009D5678">
        <w:rPr>
          <w:rStyle w:val="StyleUnderline"/>
          <w:highlight w:val="cyan"/>
        </w:rPr>
        <w:t>the</w:t>
      </w:r>
      <w:r w:rsidRPr="009B449B">
        <w:rPr>
          <w:sz w:val="14"/>
        </w:rPr>
        <w:t xml:space="preserve"> interest-group </w:t>
      </w:r>
      <w:r w:rsidRPr="009D5678">
        <w:rPr>
          <w:rStyle w:val="Emphasis"/>
          <w:highlight w:val="cyan"/>
        </w:rPr>
        <w:t>system</w:t>
      </w:r>
      <w:r w:rsidRPr="009B449B">
        <w:rPr>
          <w:rStyle w:val="Emphasis"/>
        </w:rPr>
        <w:t xml:space="preserve"> as a whole </w:t>
      </w:r>
      <w:r w:rsidRPr="009D5678">
        <w:rPr>
          <w:rStyle w:val="Emphasis"/>
          <w:sz w:val="28"/>
          <w:highlight w:val="cyan"/>
        </w:rPr>
        <w:t>does not</w:t>
      </w:r>
      <w:r w:rsidRPr="009D5678">
        <w:rPr>
          <w:sz w:val="14"/>
          <w:highlight w:val="cyan"/>
        </w:rPr>
        <w:t xml:space="preserve">. </w:t>
      </w:r>
      <w:r w:rsidRPr="009D5678">
        <w:rPr>
          <w:rStyle w:val="StyleUnderline"/>
          <w:highlight w:val="cyan"/>
        </w:rPr>
        <w:t>Overall, net</w:t>
      </w:r>
      <w:r w:rsidRPr="009B449B">
        <w:rPr>
          <w:sz w:val="14"/>
        </w:rPr>
        <w:t xml:space="preserve"> interest-group </w:t>
      </w:r>
      <w:r w:rsidRPr="009D5678">
        <w:rPr>
          <w:rStyle w:val="StyleUnderline"/>
          <w:highlight w:val="cyan"/>
        </w:rPr>
        <w:t>alignments</w:t>
      </w:r>
      <w:r w:rsidRPr="009D5678">
        <w:rPr>
          <w:sz w:val="14"/>
          <w:highlight w:val="cyan"/>
        </w:rPr>
        <w:t xml:space="preserve"> </w:t>
      </w:r>
      <w:r w:rsidRPr="009D5678">
        <w:rPr>
          <w:rStyle w:val="Emphasis"/>
          <w:highlight w:val="cyan"/>
        </w:rPr>
        <w:t>are not</w:t>
      </w:r>
      <w:r w:rsidRPr="009B449B">
        <w:rPr>
          <w:rStyle w:val="Emphasis"/>
        </w:rPr>
        <w:t xml:space="preserve"> significantly </w:t>
      </w:r>
      <w:r w:rsidRPr="009D5678">
        <w:rPr>
          <w:rStyle w:val="Emphasis"/>
          <w:highlight w:val="cyan"/>
        </w:rPr>
        <w:t>related to</w:t>
      </w:r>
      <w:r w:rsidRPr="009B449B">
        <w:rPr>
          <w:rStyle w:val="Emphasis"/>
        </w:rPr>
        <w:t xml:space="preserve"> the </w:t>
      </w:r>
      <w:r w:rsidRPr="009D5678">
        <w:rPr>
          <w:rStyle w:val="Emphasis"/>
          <w:highlight w:val="cyan"/>
        </w:rPr>
        <w:t>preferences of</w:t>
      </w:r>
      <w:r w:rsidRPr="009B449B">
        <w:rPr>
          <w:rStyle w:val="Emphasis"/>
        </w:rPr>
        <w:t xml:space="preserve"> average </w:t>
      </w:r>
      <w:r w:rsidRPr="009D5678">
        <w:rPr>
          <w:rStyle w:val="Emphasis"/>
          <w:highlight w:val="cyan"/>
        </w:rPr>
        <w:t>citizens</w:t>
      </w:r>
      <w:r w:rsidRPr="009B449B">
        <w:rPr>
          <w:rStyle w:val="Emphasis"/>
        </w:rPr>
        <w:t>.</w:t>
      </w:r>
      <w:r w:rsidRPr="009B449B">
        <w:rPr>
          <w:sz w:val="14"/>
        </w:rPr>
        <w:t xml:space="preserve"> The </w:t>
      </w:r>
      <w:r w:rsidRPr="009B449B">
        <w:rPr>
          <w:rStyle w:val="StyleUnderline"/>
        </w:rPr>
        <w:t>net alignments of the most influential</w:t>
      </w:r>
      <w:r w:rsidRPr="009B449B">
        <w:rPr>
          <w:sz w:val="14"/>
        </w:rPr>
        <w:t xml:space="preserve">, business-oriented </w:t>
      </w:r>
      <w:r w:rsidRPr="009D5678">
        <w:rPr>
          <w:rStyle w:val="StyleUnderline"/>
          <w:highlight w:val="cyan"/>
        </w:rPr>
        <w:t>groups</w:t>
      </w:r>
      <w:r w:rsidRPr="009D5678">
        <w:rPr>
          <w:sz w:val="14"/>
          <w:highlight w:val="cyan"/>
        </w:rPr>
        <w:t xml:space="preserve"> </w:t>
      </w:r>
      <w:r w:rsidRPr="009D5678">
        <w:rPr>
          <w:rStyle w:val="StyleUnderline"/>
          <w:highlight w:val="cyan"/>
        </w:rPr>
        <w:t xml:space="preserve">are </w:t>
      </w:r>
      <w:r w:rsidRPr="009D5678">
        <w:rPr>
          <w:rStyle w:val="Emphasis"/>
          <w:highlight w:val="cyan"/>
        </w:rPr>
        <w:t>negatively related</w:t>
      </w:r>
      <w:r w:rsidRPr="009D5678">
        <w:rPr>
          <w:sz w:val="14"/>
          <w:highlight w:val="cyan"/>
        </w:rPr>
        <w:t xml:space="preserve"> </w:t>
      </w:r>
      <w:r w:rsidRPr="009D5678">
        <w:rPr>
          <w:rStyle w:val="StyleUnderline"/>
          <w:highlight w:val="cyan"/>
        </w:rPr>
        <w:t>to</w:t>
      </w:r>
      <w:r w:rsidRPr="009B449B">
        <w:rPr>
          <w:sz w:val="14"/>
        </w:rPr>
        <w:t xml:space="preserve"> the </w:t>
      </w:r>
      <w:r w:rsidRPr="009B449B">
        <w:rPr>
          <w:rStyle w:val="StyleUnderline"/>
        </w:rPr>
        <w:t xml:space="preserve">average </w:t>
      </w:r>
      <w:r w:rsidRPr="009D5678">
        <w:rPr>
          <w:rStyle w:val="StyleUnderline"/>
          <w:highlight w:val="cyan"/>
        </w:rPr>
        <w:t>citizen’s wishes. So</w:t>
      </w:r>
      <w:r w:rsidRPr="009B449B">
        <w:rPr>
          <w:rStyle w:val="StyleUnderline"/>
        </w:rPr>
        <w:t xml:space="preserve"> existing interest </w:t>
      </w:r>
      <w:r w:rsidRPr="009D5678">
        <w:rPr>
          <w:rStyle w:val="StyleUnderline"/>
          <w:highlight w:val="cyan"/>
        </w:rPr>
        <w:t>groups</w:t>
      </w:r>
      <w:r w:rsidRPr="009D5678">
        <w:rPr>
          <w:sz w:val="14"/>
          <w:highlight w:val="cyan"/>
        </w:rPr>
        <w:t xml:space="preserve"> </w:t>
      </w:r>
      <w:r w:rsidRPr="009D5678">
        <w:rPr>
          <w:rStyle w:val="Emphasis"/>
          <w:highlight w:val="cyan"/>
        </w:rPr>
        <w:t>do not serve</w:t>
      </w:r>
      <w:r w:rsidRPr="009B449B">
        <w:rPr>
          <w:rStyle w:val="Emphasis"/>
        </w:rPr>
        <w:t xml:space="preserve"> effectively</w:t>
      </w:r>
      <w:r w:rsidRPr="009B449B">
        <w:rPr>
          <w:sz w:val="14"/>
        </w:rPr>
        <w:t xml:space="preserve"> </w:t>
      </w:r>
      <w:r w:rsidRPr="009D5678">
        <w:rPr>
          <w:rStyle w:val="StyleUnderline"/>
          <w:highlight w:val="cyan"/>
        </w:rPr>
        <w:t>as transmission belts</w:t>
      </w:r>
      <w:r w:rsidRPr="009B449B">
        <w:rPr>
          <w:sz w:val="14"/>
        </w:rPr>
        <w:t xml:space="preserve"> for the wishes of the populace as a whole. “</w:t>
      </w:r>
      <w:r w:rsidRPr="009B449B">
        <w:rPr>
          <w:rStyle w:val="StyleUnderline"/>
        </w:rPr>
        <w:t>Potential groups”</w:t>
      </w:r>
      <w:r w:rsidRPr="009B449B">
        <w:rPr>
          <w:sz w:val="14"/>
        </w:rPr>
        <w:t xml:space="preserve"> </w:t>
      </w:r>
      <w:r w:rsidRPr="009B449B">
        <w:rPr>
          <w:rStyle w:val="Emphasis"/>
        </w:rPr>
        <w:t>do not take up the slack,</w:t>
      </w:r>
      <w:r w:rsidRPr="009B449B">
        <w:rPr>
          <w:sz w:val="14"/>
        </w:rPr>
        <w:t xml:space="preserve"> either, </w:t>
      </w:r>
      <w:r w:rsidRPr="009B449B">
        <w:rPr>
          <w:rStyle w:val="StyleUnderline"/>
        </w:rPr>
        <w:t>since average citizens’ preferences have</w:t>
      </w:r>
      <w:r w:rsidRPr="009B449B">
        <w:rPr>
          <w:sz w:val="14"/>
        </w:rPr>
        <w:t xml:space="preserve"> little or </w:t>
      </w:r>
      <w:r w:rsidRPr="009B449B">
        <w:rPr>
          <w:rStyle w:val="Emphasis"/>
        </w:rPr>
        <w:t>no independent impact</w:t>
      </w:r>
      <w:r w:rsidRPr="009B449B">
        <w:rPr>
          <w:sz w:val="14"/>
        </w:rPr>
        <w:t xml:space="preserve"> on policy after existing groups’ stands are controlled for. Furthermore, the </w:t>
      </w:r>
      <w:r w:rsidRPr="009B449B">
        <w:rPr>
          <w:rStyle w:val="StyleUnderline"/>
        </w:rPr>
        <w:t xml:space="preserve">preferences of economic </w:t>
      </w:r>
      <w:r w:rsidRPr="00BB7E71">
        <w:rPr>
          <w:rStyle w:val="StyleUnderline"/>
        </w:rPr>
        <w:t>elites</w:t>
      </w:r>
      <w:r w:rsidRPr="009B449B">
        <w:rPr>
          <w:sz w:val="14"/>
        </w:rPr>
        <w:t xml:space="preserve"> (as measured by our proxy, the preferences of “affluent” citizens) </w:t>
      </w:r>
      <w:r w:rsidRPr="00BB7E71">
        <w:rPr>
          <w:rStyle w:val="StyleUnderline"/>
        </w:rPr>
        <w:t>have far more independent impact</w:t>
      </w:r>
      <w:r w:rsidRPr="00BB7E71">
        <w:rPr>
          <w:sz w:val="14"/>
        </w:rPr>
        <w:t xml:space="preserve"> upon policy change </w:t>
      </w:r>
      <w:r w:rsidRPr="00BB7E71">
        <w:rPr>
          <w:rStyle w:val="StyleUnderline"/>
        </w:rPr>
        <w:t>than</w:t>
      </w:r>
      <w:r w:rsidRPr="00BB7E71">
        <w:rPr>
          <w:sz w:val="14"/>
        </w:rPr>
        <w:t xml:space="preserve"> the </w:t>
      </w:r>
      <w:r w:rsidRPr="00BB7E71">
        <w:rPr>
          <w:rStyle w:val="StyleUnderline"/>
        </w:rPr>
        <w:t xml:space="preserve">preferences of average </w:t>
      </w:r>
      <w:r w:rsidRPr="009D5678">
        <w:rPr>
          <w:rStyle w:val="StyleUnderline"/>
          <w:highlight w:val="cyan"/>
        </w:rPr>
        <w:t>citizens</w:t>
      </w:r>
      <w:r w:rsidRPr="00BB7E71">
        <w:rPr>
          <w:sz w:val="14"/>
        </w:rPr>
        <w:t xml:space="preserve"> do. To be sure, this does not mean that </w:t>
      </w:r>
      <w:r w:rsidRPr="00BB7E71">
        <w:rPr>
          <w:rStyle w:val="StyleUnderline"/>
        </w:rPr>
        <w:t>ordinary citizens</w:t>
      </w:r>
      <w:r w:rsidRPr="00BB7E71">
        <w:rPr>
          <w:sz w:val="14"/>
        </w:rPr>
        <w:t xml:space="preserve"> always lose out; they fairly often </w:t>
      </w:r>
      <w:r w:rsidRPr="009D5678">
        <w:rPr>
          <w:rStyle w:val="StyleUnderline"/>
          <w:highlight w:val="cyan"/>
        </w:rPr>
        <w:t>get</w:t>
      </w:r>
      <w:r w:rsidRPr="00BB7E71">
        <w:rPr>
          <w:rStyle w:val="StyleUnderline"/>
        </w:rPr>
        <w:t xml:space="preserve"> the </w:t>
      </w:r>
      <w:r w:rsidRPr="009D5678">
        <w:rPr>
          <w:rStyle w:val="StyleUnderline"/>
          <w:highlight w:val="cyan"/>
        </w:rPr>
        <w:t>policies</w:t>
      </w:r>
      <w:r w:rsidRPr="00BB7E71">
        <w:rPr>
          <w:rStyle w:val="StyleUnderline"/>
        </w:rPr>
        <w:t xml:space="preserve"> they favor</w:t>
      </w:r>
      <w:r w:rsidRPr="00BB7E71">
        <w:rPr>
          <w:sz w:val="14"/>
        </w:rPr>
        <w:t xml:space="preserve">, but </w:t>
      </w:r>
      <w:r w:rsidRPr="009D5678">
        <w:rPr>
          <w:rStyle w:val="Emphasis"/>
          <w:highlight w:val="cyan"/>
        </w:rPr>
        <w:t>only because</w:t>
      </w:r>
      <w:r w:rsidRPr="00BB7E71">
        <w:rPr>
          <w:rStyle w:val="Emphasis"/>
        </w:rPr>
        <w:t xml:space="preserve"> </w:t>
      </w:r>
      <w:r w:rsidRPr="009D5678">
        <w:rPr>
          <w:rStyle w:val="Emphasis"/>
          <w:highlight w:val="cyan"/>
        </w:rPr>
        <w:t>those</w:t>
      </w:r>
      <w:r w:rsidRPr="00BB7E71">
        <w:rPr>
          <w:rStyle w:val="Emphasis"/>
        </w:rPr>
        <w:t xml:space="preserve"> policies </w:t>
      </w:r>
      <w:r w:rsidRPr="009D5678">
        <w:rPr>
          <w:rStyle w:val="Emphasis"/>
          <w:highlight w:val="cyan"/>
        </w:rPr>
        <w:t>happen also to be preferred by</w:t>
      </w:r>
      <w:r w:rsidRPr="00BB7E71">
        <w:rPr>
          <w:rStyle w:val="Emphasis"/>
        </w:rPr>
        <w:t xml:space="preserve"> the economically-</w:t>
      </w:r>
      <w:r w:rsidRPr="009D5678">
        <w:rPr>
          <w:rStyle w:val="Emphasis"/>
          <w:highlight w:val="cyan"/>
        </w:rPr>
        <w:t>elite</w:t>
      </w:r>
      <w:r w:rsidRPr="00BB7E71">
        <w:rPr>
          <w:rStyle w:val="Emphasis"/>
        </w:rPr>
        <w:t xml:space="preserve"> </w:t>
      </w:r>
      <w:r w:rsidRPr="00BB7E71">
        <w:rPr>
          <w:sz w:val="14"/>
        </w:rPr>
        <w:t>citizens</w:t>
      </w:r>
      <w:r w:rsidRPr="009B449B">
        <w:rPr>
          <w:sz w:val="14"/>
        </w:rPr>
        <w:t xml:space="preserve"> </w:t>
      </w:r>
      <w:r w:rsidRPr="009B449B">
        <w:rPr>
          <w:rStyle w:val="StyleUnderline"/>
        </w:rPr>
        <w:t xml:space="preserve">who wield the actual influence. </w:t>
      </w:r>
      <w:r w:rsidRPr="009B449B">
        <w:rPr>
          <w:sz w:val="14"/>
        </w:rPr>
        <w:t xml:space="preserve">Of course </w:t>
      </w:r>
      <w:r w:rsidRPr="009B449B">
        <w:rPr>
          <w:rStyle w:val="StyleUnderline"/>
        </w:rPr>
        <w:t xml:space="preserve">our </w:t>
      </w:r>
      <w:r w:rsidRPr="009D5678">
        <w:rPr>
          <w:rStyle w:val="StyleUnderline"/>
          <w:highlight w:val="cyan"/>
        </w:rPr>
        <w:t>findings speak</w:t>
      </w:r>
      <w:r w:rsidRPr="009B449B">
        <w:rPr>
          <w:sz w:val="14"/>
        </w:rPr>
        <w:t xml:space="preserve"> </w:t>
      </w:r>
      <w:r w:rsidRPr="009B449B">
        <w:rPr>
          <w:rStyle w:val="Emphasis"/>
        </w:rPr>
        <w:t>most directly</w:t>
      </w:r>
      <w:r w:rsidRPr="009B449B">
        <w:rPr>
          <w:sz w:val="14"/>
        </w:rPr>
        <w:t xml:space="preserve"> </w:t>
      </w:r>
      <w:r w:rsidRPr="009D5678">
        <w:rPr>
          <w:rStyle w:val="StyleUnderline"/>
          <w:highlight w:val="cyan"/>
        </w:rPr>
        <w:t xml:space="preserve">to the “first </w:t>
      </w:r>
      <w:r w:rsidRPr="00BB7E71">
        <w:rPr>
          <w:rStyle w:val="StyleUnderline"/>
        </w:rPr>
        <w:t>face</w:t>
      </w:r>
      <w:r w:rsidRPr="009B449B">
        <w:rPr>
          <w:rStyle w:val="StyleUnderline"/>
        </w:rPr>
        <w:t>” of power: the ability of actors to shape policy</w:t>
      </w:r>
      <w:r w:rsidRPr="009B449B">
        <w:rPr>
          <w:sz w:val="14"/>
        </w:rPr>
        <w:t xml:space="preserve"> </w:t>
      </w:r>
      <w:r w:rsidRPr="009B449B">
        <w:rPr>
          <w:rStyle w:val="StyleUnderline"/>
        </w:rPr>
        <w:t>outcomes</w:t>
      </w:r>
      <w:r w:rsidRPr="009B449B">
        <w:rPr>
          <w:sz w:val="14"/>
        </w:rPr>
        <w:t xml:space="preserve"> on contested issues. </w:t>
      </w:r>
      <w:r w:rsidRPr="009D5678">
        <w:rPr>
          <w:rStyle w:val="StyleUnderline"/>
          <w:highlight w:val="cyan"/>
        </w:rPr>
        <w:t>But</w:t>
      </w:r>
      <w:r w:rsidRPr="009B449B">
        <w:rPr>
          <w:rStyle w:val="StyleUnderline"/>
        </w:rPr>
        <w:t xml:space="preserve"> they </w:t>
      </w:r>
      <w:r w:rsidRPr="009D5678">
        <w:rPr>
          <w:rStyle w:val="Emphasis"/>
          <w:highlight w:val="cyan"/>
        </w:rPr>
        <w:t>also</w:t>
      </w:r>
      <w:r w:rsidRPr="009B449B">
        <w:rPr>
          <w:rStyle w:val="StyleUnderline"/>
        </w:rPr>
        <w:t xml:space="preserve"> reflect</w:t>
      </w:r>
      <w:r w:rsidRPr="009B449B">
        <w:rPr>
          <w:sz w:val="14"/>
        </w:rPr>
        <w:t>—to some degree, at least—</w:t>
      </w:r>
      <w:r w:rsidRPr="009B449B">
        <w:rPr>
          <w:rStyle w:val="StyleUnderline"/>
        </w:rPr>
        <w:t>the “</w:t>
      </w:r>
      <w:r w:rsidRPr="009D5678">
        <w:rPr>
          <w:rStyle w:val="StyleUnderline"/>
          <w:highlight w:val="cyan"/>
        </w:rPr>
        <w:t>second face</w:t>
      </w:r>
      <w:r w:rsidRPr="009B449B">
        <w:rPr>
          <w:sz w:val="14"/>
        </w:rPr>
        <w:t xml:space="preserve">” of power: </w:t>
      </w:r>
      <w:r w:rsidRPr="009B449B">
        <w:rPr>
          <w:rStyle w:val="StyleUnderline"/>
        </w:rPr>
        <w:t xml:space="preserve">the ability to shape the agenda </w:t>
      </w:r>
      <w:r w:rsidRPr="009B449B">
        <w:rPr>
          <w:sz w:val="14"/>
        </w:rPr>
        <w:t xml:space="preserve">of issues that policy makers consider. </w:t>
      </w:r>
      <w:r w:rsidRPr="009B449B">
        <w:rPr>
          <w:rStyle w:val="StyleUnderline"/>
        </w:rPr>
        <w:t>The set of policy alternatives</w:t>
      </w:r>
      <w:r w:rsidRPr="009B449B">
        <w:rPr>
          <w:sz w:val="14"/>
        </w:rPr>
        <w:t xml:space="preserve"> that </w:t>
      </w:r>
      <w:r w:rsidRPr="009B449B">
        <w:rPr>
          <w:rStyle w:val="StyleUnderline"/>
        </w:rPr>
        <w:t xml:space="preserve">we analyze is </w:t>
      </w:r>
      <w:r w:rsidRPr="009B449B">
        <w:rPr>
          <w:sz w:val="14"/>
        </w:rPr>
        <w:t xml:space="preserve">considerably </w:t>
      </w:r>
      <w:r w:rsidRPr="009B449B">
        <w:rPr>
          <w:rStyle w:val="StyleUnderline"/>
        </w:rPr>
        <w:t>broader than the set discussed</w:t>
      </w:r>
      <w:r w:rsidRPr="009B449B">
        <w:rPr>
          <w:sz w:val="14"/>
        </w:rPr>
        <w:t xml:space="preserve"> seriously by policy makers or brought to a vote </w:t>
      </w:r>
      <w:r w:rsidRPr="009B449B">
        <w:rPr>
          <w:rStyle w:val="StyleUnderline"/>
        </w:rPr>
        <w:t>in Congress</w:t>
      </w:r>
      <w:r w:rsidRPr="009B449B">
        <w:rPr>
          <w:sz w:val="14"/>
        </w:rPr>
        <w:t xml:space="preserve">, and our alternatives are (on average) more popular among the general public than among interest groups. </w:t>
      </w:r>
      <w:r w:rsidRPr="009B449B">
        <w:rPr>
          <w:rStyle w:val="StyleUnderline"/>
        </w:rPr>
        <w:t xml:space="preserve">Thus the fate of these policies can reflect policy makers’ </w:t>
      </w:r>
      <w:r w:rsidRPr="009B449B">
        <w:rPr>
          <w:rStyle w:val="Emphasis"/>
        </w:rPr>
        <w:t xml:space="preserve">refusing to consider them </w:t>
      </w:r>
      <w:r w:rsidRPr="009B449B">
        <w:rPr>
          <w:sz w:val="14"/>
        </w:rPr>
        <w:t xml:space="preserve">rather than considering but rejecting them.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B449B">
        <w:rPr>
          <w:rStyle w:val="StyleUnderline"/>
        </w:rPr>
        <w:t xml:space="preserve">average citizens’ influence on policy making, which is </w:t>
      </w:r>
      <w:r w:rsidRPr="009B449B">
        <w:rPr>
          <w:rStyle w:val="Emphasis"/>
        </w:rPr>
        <w:t>near zero</w:t>
      </w:r>
      <w:r w:rsidRPr="009B449B">
        <w:rPr>
          <w:rStyle w:val="StyleUnderline"/>
        </w:rPr>
        <w:t>.</w:t>
      </w:r>
    </w:p>
    <w:p w14:paraId="1109FD33" w14:textId="77777777" w:rsidR="00F750C5" w:rsidRPr="00F750C5" w:rsidRDefault="00F750C5" w:rsidP="00F750C5"/>
    <w:p w14:paraId="11915A0C" w14:textId="7A66C61F" w:rsidR="00086B53" w:rsidRDefault="00086B53" w:rsidP="00F2205A">
      <w:pPr>
        <w:pStyle w:val="Heading2"/>
      </w:pPr>
      <w:r>
        <w:t>*** INTERNAL LINK</w:t>
      </w:r>
    </w:p>
    <w:p w14:paraId="03429D36" w14:textId="66B6EAB5" w:rsidR="008F3B88" w:rsidRDefault="008F3B88" w:rsidP="00086B53">
      <w:pPr>
        <w:pStyle w:val="Heading3"/>
      </w:pPr>
      <w:r>
        <w:t>2AC---No Spillover</w:t>
      </w:r>
    </w:p>
    <w:p w14:paraId="2FB3B43C" w14:textId="77777777" w:rsidR="008F3B88" w:rsidRDefault="008F3B88" w:rsidP="008F3B88">
      <w:pPr>
        <w:pStyle w:val="Heading4"/>
      </w:pPr>
      <w:r>
        <w:t>Issues are compartmentalized and political capital doesn’t overcome ideology</w:t>
      </w:r>
    </w:p>
    <w:p w14:paraId="1C162E9A" w14:textId="0E08DE27" w:rsidR="008F3B88" w:rsidRDefault="008F3B88" w:rsidP="008F3B88">
      <w:r>
        <w:rPr>
          <w:rStyle w:val="Style13ptBold"/>
        </w:rPr>
        <w:t xml:space="preserve">Siewert 14 </w:t>
      </w:r>
      <w:r>
        <w:t>[Markus.  Prof Poli Sci Goethe University (Germany). “When POTUS Does (Not) Get What He Wants – A Fuzzy-Set Qualitative Comparative Analysis Of Presidential Success on the Substance of Legislation” August 2014, SSRN]</w:t>
      </w:r>
    </w:p>
    <w:p w14:paraId="4EAE3A80" w14:textId="77777777" w:rsidR="008F3B88" w:rsidRPr="003A485C" w:rsidRDefault="008F3B88" w:rsidP="008F3B88"/>
    <w:p w14:paraId="1A068464" w14:textId="77777777" w:rsidR="008F3B88" w:rsidRPr="00487564" w:rsidRDefault="008F3B88" w:rsidP="008F3B88">
      <w:pPr>
        <w:rPr>
          <w:sz w:val="14"/>
        </w:rPr>
      </w:pPr>
      <w:r w:rsidRPr="004759B6">
        <w:rPr>
          <w:rStyle w:val="StyleUnderline"/>
        </w:rPr>
        <w:t>The fortunes of the president in the legislative arena are</w:t>
      </w:r>
      <w:r w:rsidRPr="0097443C">
        <w:rPr>
          <w:sz w:val="14"/>
        </w:rPr>
        <w:t xml:space="preserve"> in large parts </w:t>
      </w:r>
      <w:r w:rsidRPr="004759B6">
        <w:rPr>
          <w:rStyle w:val="StyleUnderline"/>
        </w:rPr>
        <w:t>determined by the political context in Congress</w:t>
      </w:r>
      <w:r w:rsidRPr="0097443C">
        <w:rPr>
          <w:sz w:val="14"/>
        </w:rPr>
        <w:t xml:space="preserve"> (seminal works are Edwards 1989; Bond/Fleisher 1990; Peterson 1990). </w:t>
      </w:r>
      <w:r w:rsidRPr="009D5678">
        <w:rPr>
          <w:rStyle w:val="Emphasis"/>
          <w:highlight w:val="cyan"/>
        </w:rPr>
        <w:t>Party</w:t>
      </w:r>
      <w:r w:rsidRPr="004759B6">
        <w:rPr>
          <w:rStyle w:val="Emphasis"/>
        </w:rPr>
        <w:t xml:space="preserve"> </w:t>
      </w:r>
      <w:r w:rsidRPr="009D5678">
        <w:rPr>
          <w:rStyle w:val="Emphasis"/>
          <w:highlight w:val="cyan"/>
        </w:rPr>
        <w:t>control</w:t>
      </w:r>
      <w:r w:rsidRPr="0097443C">
        <w:rPr>
          <w:sz w:val="14"/>
        </w:rPr>
        <w:t xml:space="preserve"> in Congress </w:t>
      </w:r>
      <w:r w:rsidRPr="009D5678">
        <w:rPr>
          <w:rStyle w:val="StyleUnderline"/>
          <w:highlight w:val="cyan"/>
        </w:rPr>
        <w:t>is</w:t>
      </w:r>
      <w:r w:rsidRPr="0097443C">
        <w:rPr>
          <w:sz w:val="14"/>
        </w:rPr>
        <w:t xml:space="preserve"> one – if not </w:t>
      </w:r>
      <w:r w:rsidRPr="009D5678">
        <w:rPr>
          <w:rStyle w:val="Emphasis"/>
          <w:highlight w:val="cyan"/>
        </w:rPr>
        <w:t>the main</w:t>
      </w:r>
      <w:r w:rsidRPr="009D5678">
        <w:rPr>
          <w:sz w:val="14"/>
          <w:highlight w:val="cyan"/>
        </w:rPr>
        <w:t xml:space="preserve"> – </w:t>
      </w:r>
      <w:r w:rsidRPr="009D5678">
        <w:rPr>
          <w:rStyle w:val="Emphasis"/>
          <w:highlight w:val="cyan"/>
        </w:rPr>
        <w:t>single explanatory factor for the level of presidential legislative success</w:t>
      </w:r>
      <w:r w:rsidRPr="0097443C">
        <w:rPr>
          <w:sz w:val="14"/>
        </w:rPr>
        <w:t xml:space="preserve">. </w:t>
      </w:r>
      <w:r w:rsidRPr="004759B6">
        <w:rPr>
          <w:rStyle w:val="StyleUnderline"/>
        </w:rPr>
        <w:t>Presidents receive more of what they want under the condition of unified government than under divided party control</w:t>
      </w:r>
      <w:r w:rsidRPr="0097443C">
        <w:rPr>
          <w:sz w:val="14"/>
        </w:rPr>
        <w:t xml:space="preserve"> of the branches of government </w:t>
      </w:r>
      <w:r w:rsidRPr="004759B6">
        <w:rPr>
          <w:rStyle w:val="StyleUnderline"/>
        </w:rPr>
        <w:t xml:space="preserve">mainly due to the fact that electoral incentives and policy goals overlap to a greater extent </w:t>
      </w:r>
      <w:r w:rsidRPr="0097443C">
        <w:rPr>
          <w:sz w:val="14"/>
        </w:rPr>
        <w:t xml:space="preserve">between the president and his own party in Congress compared to the opposition party (Rudalevige 2002; Barrett 2005; Barrett/Eshbaugh-Soha 2007; Beckmann 2010). Because of that </w:t>
      </w:r>
      <w:r w:rsidRPr="00AF0438">
        <w:rPr>
          <w:rStyle w:val="StyleUnderline"/>
        </w:rPr>
        <w:t>t</w:t>
      </w:r>
      <w:r w:rsidRPr="004759B6">
        <w:rPr>
          <w:rStyle w:val="StyleUnderline"/>
        </w:rPr>
        <w:t xml:space="preserve">he </w:t>
      </w:r>
      <w:r w:rsidRPr="009D5678">
        <w:rPr>
          <w:rStyle w:val="StyleUnderline"/>
          <w:highlight w:val="cyan"/>
        </w:rPr>
        <w:t>president</w:t>
      </w:r>
      <w:r w:rsidRPr="004759B6">
        <w:rPr>
          <w:rStyle w:val="StyleUnderline"/>
        </w:rPr>
        <w:t xml:space="preserve"> </w:t>
      </w:r>
      <w:r w:rsidRPr="0097443C">
        <w:rPr>
          <w:sz w:val="14"/>
        </w:rPr>
        <w:t xml:space="preserve">should be able to </w:t>
      </w:r>
      <w:r w:rsidRPr="009D5678">
        <w:rPr>
          <w:rStyle w:val="StyleUnderline"/>
          <w:highlight w:val="cyan"/>
        </w:rPr>
        <w:t>draw more support</w:t>
      </w:r>
      <w:r w:rsidRPr="004759B6">
        <w:rPr>
          <w:rStyle w:val="StyleUnderline"/>
        </w:rPr>
        <w:t xml:space="preserve"> for his legislative agenda </w:t>
      </w:r>
      <w:r w:rsidRPr="009D5678">
        <w:rPr>
          <w:rStyle w:val="StyleUnderline"/>
          <w:highlight w:val="cyan"/>
        </w:rPr>
        <w:t>from his fellow partisans</w:t>
      </w:r>
      <w:r w:rsidRPr="004759B6">
        <w:rPr>
          <w:rStyle w:val="StyleUnderline"/>
        </w:rPr>
        <w:t xml:space="preserve"> than from the other side of the aisle</w:t>
      </w:r>
      <w:r w:rsidRPr="0097443C">
        <w:rPr>
          <w:sz w:val="14"/>
        </w:rPr>
        <w:t xml:space="preserve">. Furthermore, the flow of information, the coordination of legislative tactics and strategies and </w:t>
      </w:r>
      <w:r w:rsidRPr="004759B6">
        <w:rPr>
          <w:rStyle w:val="StyleUnderline"/>
        </w:rPr>
        <w:t xml:space="preserve">the </w:t>
      </w:r>
      <w:r w:rsidRPr="009D5678">
        <w:rPr>
          <w:rStyle w:val="StyleUnderline"/>
          <w:highlight w:val="cyan"/>
        </w:rPr>
        <w:t>wheeling and dealing in negotiations</w:t>
      </w:r>
      <w:r w:rsidRPr="0097443C">
        <w:rPr>
          <w:sz w:val="14"/>
        </w:rPr>
        <w:t xml:space="preserve"> on both ends of Pennsylvania Avenue </w:t>
      </w:r>
      <w:r w:rsidRPr="009D5678">
        <w:rPr>
          <w:rStyle w:val="StyleUnderline"/>
          <w:highlight w:val="cyan"/>
        </w:rPr>
        <w:t>is much easier and smoother</w:t>
      </w:r>
      <w:r w:rsidRPr="004759B6">
        <w:rPr>
          <w:rStyle w:val="StyleUnderline"/>
        </w:rPr>
        <w:t xml:space="preserve"> within the same partisan camp</w:t>
      </w:r>
      <w:r w:rsidRPr="0097443C">
        <w:rPr>
          <w:sz w:val="14"/>
        </w:rPr>
        <w:t xml:space="preserve"> than across party lines (Beckmann 2008). But not only do the numbers of co-partisans matter; so does the majority party status itself. </w:t>
      </w:r>
      <w:r w:rsidRPr="0057005F">
        <w:rPr>
          <w:rStyle w:val="StyleUnderline"/>
        </w:rPr>
        <w:t>The majority party controls the procedural rules within both chambers of Congress</w:t>
      </w:r>
      <w:r w:rsidRPr="0097443C">
        <w:rPr>
          <w:sz w:val="14"/>
        </w:rPr>
        <w:t xml:space="preserve"> – even though the supermajoritarian and individualistic nature of the Senate limits the powers of the majority party (Aldrich/Rohde 2000; Monroe et al. 2008). </w:t>
      </w:r>
      <w:r w:rsidRPr="0057005F">
        <w:rPr>
          <w:rStyle w:val="StyleUnderline"/>
        </w:rPr>
        <w:t>The powers of the majority party enable their leadership to steer the legislative process</w:t>
      </w:r>
      <w:r w:rsidRPr="0097443C">
        <w:rPr>
          <w:sz w:val="14"/>
        </w:rPr>
        <w:t xml:space="preserve"> via the allocation of agenda space, through the assignment to committees or via setting the rules for final votes. On the one hand, this makes the congressional leadership a strong ally to the president that can guard the president’s legislative preferences at different stages of legislation. </w:t>
      </w:r>
      <w:r w:rsidRPr="0057005F">
        <w:rPr>
          <w:rStyle w:val="StyleUnderline"/>
        </w:rPr>
        <w:t>Under divided government</w:t>
      </w:r>
      <w:r w:rsidRPr="0097443C">
        <w:rPr>
          <w:sz w:val="14"/>
        </w:rPr>
        <w:t xml:space="preserve">, on the other hand, </w:t>
      </w:r>
      <w:r w:rsidRPr="0057005F">
        <w:rPr>
          <w:rStyle w:val="StyleUnderline"/>
        </w:rPr>
        <w:t xml:space="preserve">the </w:t>
      </w:r>
      <w:r w:rsidRPr="009D5678">
        <w:rPr>
          <w:rStyle w:val="StyleUnderline"/>
          <w:highlight w:val="cyan"/>
        </w:rPr>
        <w:t xml:space="preserve">majority leadership becomes a </w:t>
      </w:r>
      <w:r w:rsidRPr="009D5678">
        <w:rPr>
          <w:rStyle w:val="Emphasis"/>
          <w:highlight w:val="cyan"/>
        </w:rPr>
        <w:t>powerful opponent to the president</w:t>
      </w:r>
      <w:r w:rsidRPr="009D5678">
        <w:rPr>
          <w:rStyle w:val="StyleUnderline"/>
          <w:highlight w:val="cyan"/>
        </w:rPr>
        <w:t xml:space="preserve"> that can </w:t>
      </w:r>
      <w:r w:rsidRPr="009D5678">
        <w:rPr>
          <w:rStyle w:val="Emphasis"/>
          <w:highlight w:val="cyan"/>
        </w:rPr>
        <w:t>hinder his legislative agenda</w:t>
      </w:r>
      <w:r w:rsidRPr="0057005F">
        <w:rPr>
          <w:rStyle w:val="StyleUnderline"/>
        </w:rPr>
        <w:t xml:space="preserve"> in manifold ways</w:t>
      </w:r>
      <w:r w:rsidRPr="0097443C">
        <w:rPr>
          <w:sz w:val="14"/>
        </w:rPr>
        <w:t xml:space="preserve"> (Edwards/Barrett 2000; Sinclair 2013; Covington et al. 1995).</w:t>
      </w:r>
      <w:r w:rsidRPr="0097443C">
        <w:rPr>
          <w:sz w:val="12"/>
        </w:rPr>
        <w:t>¶</w:t>
      </w:r>
      <w:r w:rsidRPr="0097443C">
        <w:rPr>
          <w:sz w:val="14"/>
        </w:rPr>
        <w:t xml:space="preserve"> </w:t>
      </w:r>
      <w:r w:rsidRPr="00D745F7">
        <w:rPr>
          <w:rStyle w:val="StyleUnderline"/>
        </w:rPr>
        <w:t>Another</w:t>
      </w:r>
      <w:r w:rsidRPr="0097443C">
        <w:rPr>
          <w:sz w:val="14"/>
        </w:rPr>
        <w:t xml:space="preserve"> contextual </w:t>
      </w:r>
      <w:r w:rsidRPr="00D745F7">
        <w:rPr>
          <w:rStyle w:val="StyleUnderline"/>
        </w:rPr>
        <w:t>factor</w:t>
      </w:r>
      <w:r w:rsidRPr="0097443C">
        <w:rPr>
          <w:sz w:val="14"/>
        </w:rPr>
        <w:t xml:space="preserve"> that shapes the president’s success on the substance of legislation </w:t>
      </w:r>
      <w:r w:rsidRPr="00D745F7">
        <w:rPr>
          <w:rStyle w:val="StyleUnderline"/>
        </w:rPr>
        <w:t>is</w:t>
      </w:r>
      <w:r w:rsidRPr="0097443C">
        <w:rPr>
          <w:sz w:val="14"/>
        </w:rPr>
        <w:t xml:space="preserve"> </w:t>
      </w:r>
      <w:r w:rsidRPr="00D745F7">
        <w:rPr>
          <w:rStyle w:val="Emphasis"/>
        </w:rPr>
        <w:t>the distribution of ideological preferences</w:t>
      </w:r>
      <w:r w:rsidRPr="0097443C">
        <w:rPr>
          <w:sz w:val="14"/>
        </w:rPr>
        <w:t xml:space="preserve"> in Congress. Over the last decades, </w:t>
      </w:r>
      <w:r w:rsidRPr="009D5678">
        <w:rPr>
          <w:rStyle w:val="Emphasis"/>
          <w:highlight w:val="cyan"/>
        </w:rPr>
        <w:t>parties in Congress have increasingly polarized</w:t>
      </w:r>
      <w:r w:rsidRPr="009D5678">
        <w:rPr>
          <w:sz w:val="14"/>
          <w:highlight w:val="cyan"/>
        </w:rPr>
        <w:t>;</w:t>
      </w:r>
      <w:r w:rsidRPr="0097443C">
        <w:rPr>
          <w:sz w:val="14"/>
        </w:rPr>
        <w:t xml:space="preserve"> </w:t>
      </w:r>
      <w:r w:rsidRPr="00D745F7">
        <w:rPr>
          <w:rStyle w:val="StyleUnderline"/>
        </w:rPr>
        <w:t xml:space="preserve">this </w:t>
      </w:r>
      <w:r w:rsidRPr="009D5678">
        <w:rPr>
          <w:rStyle w:val="StyleUnderline"/>
          <w:highlight w:val="cyan"/>
        </w:rPr>
        <w:t>means</w:t>
      </w:r>
      <w:r w:rsidRPr="0097443C">
        <w:rPr>
          <w:sz w:val="14"/>
        </w:rPr>
        <w:t xml:space="preserve">, on the one hand, </w:t>
      </w:r>
      <w:r w:rsidRPr="00D745F7">
        <w:rPr>
          <w:rStyle w:val="StyleUnderline"/>
        </w:rPr>
        <w:t xml:space="preserve">that they have </w:t>
      </w:r>
      <w:r w:rsidRPr="009D5678">
        <w:rPr>
          <w:rStyle w:val="StyleUnderline"/>
          <w:highlight w:val="cyan"/>
        </w:rPr>
        <w:t>become</w:t>
      </w:r>
      <w:r w:rsidRPr="00D745F7">
        <w:rPr>
          <w:rStyle w:val="StyleUnderline"/>
        </w:rPr>
        <w:t xml:space="preserve"> </w:t>
      </w:r>
      <w:r w:rsidRPr="00D745F7">
        <w:rPr>
          <w:rStyle w:val="Emphasis"/>
        </w:rPr>
        <w:t xml:space="preserve">internally </w:t>
      </w:r>
      <w:r w:rsidRPr="009D5678">
        <w:rPr>
          <w:rStyle w:val="Emphasis"/>
          <w:highlight w:val="cyan"/>
        </w:rPr>
        <w:t>more ideologically homogeneous</w:t>
      </w:r>
      <w:r w:rsidRPr="009D5678">
        <w:rPr>
          <w:sz w:val="14"/>
          <w:highlight w:val="cyan"/>
        </w:rPr>
        <w:t xml:space="preserve">, </w:t>
      </w:r>
      <w:r w:rsidRPr="009D5678">
        <w:rPr>
          <w:rStyle w:val="StyleUnderline"/>
          <w:highlight w:val="cyan"/>
        </w:rPr>
        <w:t>and</w:t>
      </w:r>
      <w:r w:rsidRPr="0097443C">
        <w:rPr>
          <w:sz w:val="14"/>
        </w:rPr>
        <w:t xml:space="preserve"> on the other hand, </w:t>
      </w:r>
      <w:r w:rsidRPr="009D5678">
        <w:rPr>
          <w:rStyle w:val="Emphasis"/>
          <w:highlight w:val="cyan"/>
        </w:rPr>
        <w:t>ideologically diverged further apart</w:t>
      </w:r>
      <w:r w:rsidRPr="0097443C">
        <w:rPr>
          <w:sz w:val="14"/>
        </w:rPr>
        <w:t xml:space="preserve"> from each other (Aldrich/Rohde 2000; Theriault 2008). </w:t>
      </w:r>
      <w:r w:rsidRPr="00D745F7">
        <w:rPr>
          <w:rStyle w:val="StyleUnderline"/>
        </w:rPr>
        <w:t>Both the inter-party dimension as well as the intra-party dimension impact the president’s position</w:t>
      </w:r>
      <w:r w:rsidRPr="0097443C">
        <w:rPr>
          <w:sz w:val="14"/>
        </w:rPr>
        <w:t xml:space="preserve"> in the legislative arena. First, </w:t>
      </w:r>
      <w:r w:rsidRPr="00D745F7">
        <w:rPr>
          <w:rStyle w:val="StyleUnderline"/>
        </w:rPr>
        <w:t>with congressional parties ideologically drifting apart</w:t>
      </w:r>
      <w:r w:rsidRPr="009D5678">
        <w:rPr>
          <w:sz w:val="14"/>
          <w:highlight w:val="cyan"/>
        </w:rPr>
        <w:t xml:space="preserve">, </w:t>
      </w:r>
      <w:r w:rsidRPr="009D5678">
        <w:rPr>
          <w:rStyle w:val="StyleUnderline"/>
          <w:highlight w:val="cyan"/>
        </w:rPr>
        <w:t>it is</w:t>
      </w:r>
      <w:r w:rsidRPr="0097443C">
        <w:rPr>
          <w:sz w:val="14"/>
        </w:rPr>
        <w:t xml:space="preserve"> more </w:t>
      </w:r>
      <w:r w:rsidRPr="009D5678">
        <w:rPr>
          <w:rStyle w:val="Emphasis"/>
          <w:highlight w:val="cyan"/>
        </w:rPr>
        <w:t>difficult to find common ground</w:t>
      </w:r>
      <w:r w:rsidRPr="0097443C">
        <w:rPr>
          <w:sz w:val="14"/>
        </w:rPr>
        <w:t xml:space="preserve"> on policy issues, </w:t>
      </w:r>
      <w:r w:rsidRPr="009D5678">
        <w:rPr>
          <w:rStyle w:val="StyleUnderline"/>
          <w:highlight w:val="cyan"/>
        </w:rPr>
        <w:t>which</w:t>
      </w:r>
      <w:r w:rsidRPr="0097443C">
        <w:rPr>
          <w:sz w:val="14"/>
        </w:rPr>
        <w:t xml:space="preserve"> also </w:t>
      </w:r>
      <w:r w:rsidRPr="009D5678">
        <w:rPr>
          <w:rStyle w:val="Emphasis"/>
          <w:highlight w:val="cyan"/>
        </w:rPr>
        <w:t>affects the president’s odds to score</w:t>
      </w:r>
      <w:r w:rsidRPr="0097443C">
        <w:rPr>
          <w:sz w:val="14"/>
        </w:rPr>
        <w:t xml:space="preserve"> on the substance of legislation. </w:t>
      </w:r>
      <w:r w:rsidRPr="00D745F7">
        <w:rPr>
          <w:rStyle w:val="StyleUnderline"/>
        </w:rPr>
        <w:t>The wider the ideological space</w:t>
      </w:r>
      <w:r w:rsidRPr="0097443C">
        <w:rPr>
          <w:sz w:val="14"/>
        </w:rPr>
        <w:t xml:space="preserve"> between the president, pivotal legislators and party leaders in Congress, </w:t>
      </w:r>
      <w:r w:rsidRPr="00D745F7">
        <w:rPr>
          <w:rStyle w:val="StyleUnderline"/>
        </w:rPr>
        <w:t>the more concessions he has to make</w:t>
      </w:r>
      <w:r w:rsidRPr="0097443C">
        <w:rPr>
          <w:sz w:val="14"/>
        </w:rPr>
        <w:t xml:space="preserve"> on his legislative preferences (Rudalevige 2002; Beckmann 2010; Villalobos 2013). Second, </w:t>
      </w:r>
      <w:r w:rsidRPr="00D745F7">
        <w:rPr>
          <w:rStyle w:val="StyleUnderline"/>
        </w:rPr>
        <w:t xml:space="preserve">the process of intra-party </w:t>
      </w:r>
      <w:r w:rsidRPr="009D5678">
        <w:rPr>
          <w:rStyle w:val="StyleUnderline"/>
          <w:highlight w:val="cyan"/>
        </w:rPr>
        <w:t>homogenization triggers the disappearance of</w:t>
      </w:r>
      <w:r w:rsidRPr="00D745F7">
        <w:rPr>
          <w:rStyle w:val="StyleUnderline"/>
        </w:rPr>
        <w:t xml:space="preserve"> cross-pressured and </w:t>
      </w:r>
      <w:r w:rsidRPr="009D5678">
        <w:rPr>
          <w:rStyle w:val="StyleUnderline"/>
          <w:highlight w:val="cyan"/>
        </w:rPr>
        <w:t>moderate</w:t>
      </w:r>
      <w:r w:rsidRPr="00D745F7">
        <w:rPr>
          <w:rStyle w:val="StyleUnderline"/>
        </w:rPr>
        <w:t xml:space="preserve"> members</w:t>
      </w:r>
      <w:r w:rsidRPr="0097443C">
        <w:rPr>
          <w:sz w:val="14"/>
        </w:rPr>
        <w:t xml:space="preserve"> of Congress leading to greater unity within both parties. </w:t>
      </w:r>
      <w:r w:rsidRPr="00D745F7">
        <w:rPr>
          <w:rStyle w:val="StyleUnderline"/>
        </w:rPr>
        <w:t xml:space="preserve">Especially </w:t>
      </w:r>
      <w:r w:rsidRPr="00AF0438">
        <w:rPr>
          <w:rStyle w:val="StyleUnderline"/>
        </w:rPr>
        <w:t>in times of divided government</w:t>
      </w:r>
      <w:r w:rsidRPr="00AF0438">
        <w:rPr>
          <w:sz w:val="14"/>
        </w:rPr>
        <w:t xml:space="preserve"> </w:t>
      </w:r>
      <w:r w:rsidRPr="00AF0438">
        <w:rPr>
          <w:rStyle w:val="StyleUnderline"/>
        </w:rPr>
        <w:t>moderates</w:t>
      </w:r>
      <w:r w:rsidRPr="0097443C">
        <w:rPr>
          <w:sz w:val="14"/>
        </w:rPr>
        <w:t xml:space="preserve"> from the other party </w:t>
      </w:r>
      <w:r w:rsidRPr="00AF0438">
        <w:rPr>
          <w:rStyle w:val="StyleUnderline"/>
        </w:rPr>
        <w:t>are the first contact points</w:t>
      </w:r>
      <w:r w:rsidRPr="0097443C">
        <w:rPr>
          <w:sz w:val="14"/>
        </w:rPr>
        <w:t xml:space="preserve"> for the White House as partners for bargaining, log-rolling and horse-trading. </w:t>
      </w:r>
      <w:r w:rsidRPr="009D5678">
        <w:rPr>
          <w:rStyle w:val="StyleUnderline"/>
          <w:highlight w:val="cyan"/>
        </w:rPr>
        <w:t>As a consequence</w:t>
      </w:r>
      <w:r w:rsidRPr="0097443C">
        <w:rPr>
          <w:sz w:val="14"/>
        </w:rPr>
        <w:t xml:space="preserve"> if Congress and the presidency are controlled by two different parties </w:t>
      </w:r>
      <w:r w:rsidRPr="009D5678">
        <w:rPr>
          <w:rStyle w:val="Emphasis"/>
          <w:highlight w:val="cyan"/>
        </w:rPr>
        <w:t>the White House loses attractive targets for deal-making</w:t>
      </w:r>
      <w:r w:rsidRPr="0097443C">
        <w:rPr>
          <w:sz w:val="14"/>
        </w:rPr>
        <w:t xml:space="preserve">. On the other hand, the internal homogenization helps his party under unified government because the caucuses consist of fewer possible dissenters (Andres 2005; Fleisher/Bond 2004; Theriault 2003). However, the Senate’s supermajoritarian rules limit the positive effects polarized parties have on the position of the president in the legislative arena. Regardless of unified government or divided government usually 60 votes are needed to pass a bill in the Senate. Therefore, the positive effects of polarized parties in Congress unfold only if the majority of the president’s party approximates the filibuster threshold (Fleisher et al. 2012). Besides the partisan and ideological setting in Congress </w:t>
      </w:r>
      <w:r w:rsidRPr="009D5678">
        <w:rPr>
          <w:rStyle w:val="StyleUnderline"/>
          <w:highlight w:val="cyan"/>
        </w:rPr>
        <w:t xml:space="preserve">the president’s </w:t>
      </w:r>
      <w:r w:rsidRPr="009D5678">
        <w:rPr>
          <w:rStyle w:val="Emphasis"/>
          <w:highlight w:val="cyan"/>
        </w:rPr>
        <w:t>standing within the public</w:t>
      </w:r>
      <w:r w:rsidRPr="009D5678">
        <w:rPr>
          <w:rStyle w:val="StyleUnderline"/>
          <w:highlight w:val="cyan"/>
        </w:rPr>
        <w:t xml:space="preserve"> is a </w:t>
      </w:r>
      <w:r w:rsidRPr="009A4CA4">
        <w:rPr>
          <w:rStyle w:val="StyleUnderline"/>
        </w:rPr>
        <w:t xml:space="preserve">third </w:t>
      </w:r>
      <w:r w:rsidRPr="009D5678">
        <w:rPr>
          <w:rStyle w:val="StyleUnderline"/>
          <w:highlight w:val="cyan"/>
        </w:rPr>
        <w:t xml:space="preserve">factor </w:t>
      </w:r>
      <w:r w:rsidRPr="009A4CA4">
        <w:rPr>
          <w:rStyle w:val="StyleUnderline"/>
        </w:rPr>
        <w:t xml:space="preserve">contributing </w:t>
      </w:r>
      <w:r w:rsidRPr="009D5678">
        <w:rPr>
          <w:rStyle w:val="StyleUnderline"/>
          <w:highlight w:val="cyan"/>
        </w:rPr>
        <w:t>to</w:t>
      </w:r>
      <w:r w:rsidRPr="00D745F7">
        <w:rPr>
          <w:rStyle w:val="StyleUnderline"/>
        </w:rPr>
        <w:t xml:space="preserve"> his legislative </w:t>
      </w:r>
      <w:r w:rsidRPr="009D5678">
        <w:rPr>
          <w:rStyle w:val="StyleUnderline"/>
          <w:highlight w:val="cyan"/>
        </w:rPr>
        <w:t>success</w:t>
      </w:r>
      <w:r w:rsidRPr="0097443C">
        <w:rPr>
          <w:sz w:val="14"/>
        </w:rPr>
        <w:t xml:space="preserve">. Although empirical findings on the effects of public support on presidential success are mixed, </w:t>
      </w:r>
      <w:r w:rsidRPr="006F62D6">
        <w:rPr>
          <w:rStyle w:val="StyleUnderline"/>
        </w:rPr>
        <w:t>the Washingtonian political communit</w:t>
      </w:r>
      <w:r w:rsidRPr="0097443C">
        <w:rPr>
          <w:sz w:val="14"/>
        </w:rPr>
        <w:t xml:space="preserve">y – politicians and staffers in the White House and the Capitol, lobbyists and journalists – as well as the constituents in the country </w:t>
      </w:r>
      <w:r w:rsidRPr="006F62D6">
        <w:rPr>
          <w:rStyle w:val="Emphasis"/>
        </w:rPr>
        <w:t xml:space="preserve">perceive </w:t>
      </w:r>
      <w:r w:rsidRPr="009D5678">
        <w:rPr>
          <w:rStyle w:val="Emphasis"/>
          <w:highlight w:val="cyan"/>
        </w:rPr>
        <w:t>public support</w:t>
      </w:r>
      <w:r w:rsidRPr="006F62D6">
        <w:rPr>
          <w:rStyle w:val="Emphasis"/>
        </w:rPr>
        <w:t xml:space="preserve"> as a </w:t>
      </w:r>
      <w:r w:rsidRPr="009D5678">
        <w:rPr>
          <w:rStyle w:val="Emphasis"/>
          <w:highlight w:val="cyan"/>
        </w:rPr>
        <w:t>decisive element of</w:t>
      </w:r>
      <w:r w:rsidRPr="006F62D6">
        <w:rPr>
          <w:rStyle w:val="Emphasis"/>
        </w:rPr>
        <w:t xml:space="preserve"> the president’s </w:t>
      </w:r>
      <w:r w:rsidRPr="009D5678">
        <w:rPr>
          <w:rStyle w:val="Emphasis"/>
          <w:highlight w:val="cyan"/>
        </w:rPr>
        <w:t>p</w:t>
      </w:r>
      <w:r w:rsidRPr="006F62D6">
        <w:rPr>
          <w:rStyle w:val="Emphasis"/>
        </w:rPr>
        <w:t xml:space="preserve">olitical </w:t>
      </w:r>
      <w:r w:rsidRPr="009D5678">
        <w:rPr>
          <w:rStyle w:val="Emphasis"/>
          <w:highlight w:val="cyan"/>
        </w:rPr>
        <w:t>c</w:t>
      </w:r>
      <w:r w:rsidRPr="006F62D6">
        <w:rPr>
          <w:rStyle w:val="Emphasis"/>
        </w:rPr>
        <w:t>apital</w:t>
      </w:r>
      <w:r w:rsidRPr="0097443C">
        <w:rPr>
          <w:sz w:val="14"/>
        </w:rPr>
        <w:t xml:space="preserve">. Especially on salient issues </w:t>
      </w:r>
      <w:r w:rsidRPr="006F62D6">
        <w:rPr>
          <w:rStyle w:val="StyleUnderline"/>
        </w:rPr>
        <w:t>public approval of the president job performance serves as a cue for legislators</w:t>
      </w:r>
      <w:r w:rsidRPr="0097443C">
        <w:rPr>
          <w:sz w:val="14"/>
        </w:rPr>
        <w:t xml:space="preserve">. Theoretically, </w:t>
      </w:r>
      <w:r w:rsidRPr="006F62D6">
        <w:rPr>
          <w:rStyle w:val="StyleUnderline"/>
        </w:rPr>
        <w:t>members in Congress are reluctant to vote against a popular president</w:t>
      </w:r>
      <w:r w:rsidRPr="0097443C">
        <w:rPr>
          <w:sz w:val="14"/>
        </w:rPr>
        <w:t xml:space="preserve"> shying away from electoral consequences of their opposition. On the other side</w:t>
      </w:r>
      <w:r w:rsidRPr="006F62D6">
        <w:rPr>
          <w:rStyle w:val="StyleUnderline"/>
        </w:rPr>
        <w:t>, if he ranks low</w:t>
      </w:r>
      <w:r w:rsidRPr="0097443C">
        <w:rPr>
          <w:sz w:val="14"/>
        </w:rPr>
        <w:t xml:space="preserve"> in public support members in </w:t>
      </w:r>
      <w:r w:rsidRPr="006F62D6">
        <w:rPr>
          <w:rStyle w:val="StyleUnderline"/>
        </w:rPr>
        <w:t>Congress are less prone to vote in accordance</w:t>
      </w:r>
      <w:r w:rsidRPr="0097443C">
        <w:rPr>
          <w:sz w:val="14"/>
        </w:rPr>
        <w:t xml:space="preserve"> with him (for an overview see Edwards 2009b). High public approval ratings unfold their effects in combination with other factors like party and ideology. High presidential approval ratings affect first and foremost those legislators that are already inclined to support him either because they are members of the same party or they share the same ideological orientations. Beyond that </w:t>
      </w:r>
      <w:r w:rsidRPr="002B2652">
        <w:rPr>
          <w:rStyle w:val="StyleUnderline"/>
        </w:rPr>
        <w:t>members of Congress from contested districts</w:t>
      </w:r>
      <w:r w:rsidRPr="0097443C">
        <w:rPr>
          <w:sz w:val="14"/>
        </w:rPr>
        <w:t xml:space="preserve"> – which likely also have a moderate ideological disposition – </w:t>
      </w:r>
      <w:r w:rsidRPr="002B2652">
        <w:rPr>
          <w:rStyle w:val="StyleUnderline"/>
        </w:rPr>
        <w:t>are receptive to presidential approval ratings</w:t>
      </w:r>
      <w:r w:rsidRPr="0097443C">
        <w:rPr>
          <w:sz w:val="14"/>
        </w:rPr>
        <w:t xml:space="preserve"> (Canes-Wrone/de Marchi 2002; Bond et al. 2003; Lebo/O’Geen 2011; Edwards 2009a; Peterson 1990). Neustadt also points at the asymmetric effect of presidential support because his “popularity may not produce a Washington response but public disapproval hardens Washington’s resistance” (Neustadt 1991: 90). </w:t>
      </w:r>
      <w:r w:rsidRPr="009D5678">
        <w:rPr>
          <w:rStyle w:val="Emphasis"/>
          <w:highlight w:val="cyan"/>
        </w:rPr>
        <w:t>Party control, ideological proximity, and public support constitute</w:t>
      </w:r>
      <w:r w:rsidRPr="002B2652">
        <w:rPr>
          <w:rStyle w:val="Emphasis"/>
        </w:rPr>
        <w:t xml:space="preserve"> the institutional and </w:t>
      </w:r>
      <w:r w:rsidRPr="009D5678">
        <w:rPr>
          <w:rStyle w:val="Emphasis"/>
          <w:highlight w:val="cyan"/>
        </w:rPr>
        <w:t>political environment of</w:t>
      </w:r>
      <w:r w:rsidRPr="002B2652">
        <w:rPr>
          <w:rStyle w:val="Emphasis"/>
        </w:rPr>
        <w:t xml:space="preserve"> the </w:t>
      </w:r>
      <w:r w:rsidRPr="009D5678">
        <w:rPr>
          <w:rStyle w:val="Emphasis"/>
          <w:highlight w:val="cyan"/>
        </w:rPr>
        <w:t>legislative arena</w:t>
      </w:r>
      <w:r w:rsidRPr="002B2652">
        <w:rPr>
          <w:rStyle w:val="Emphasis"/>
        </w:rPr>
        <w:t xml:space="preserve"> which is largely beyond the president’s control</w:t>
      </w:r>
      <w:r w:rsidRPr="0097443C">
        <w:rPr>
          <w:sz w:val="14"/>
        </w:rPr>
        <w:t xml:space="preserve">. Over the last years an </w:t>
      </w:r>
      <w:r w:rsidRPr="009A4CA4">
        <w:rPr>
          <w:rStyle w:val="Emphasis"/>
        </w:rPr>
        <w:t xml:space="preserve">academic </w:t>
      </w:r>
      <w:r w:rsidRPr="009D5678">
        <w:rPr>
          <w:rStyle w:val="Emphasis"/>
          <w:highlight w:val="cyan"/>
        </w:rPr>
        <w:t xml:space="preserve">consensus </w:t>
      </w:r>
      <w:r w:rsidRPr="009A4CA4">
        <w:rPr>
          <w:rStyle w:val="Emphasis"/>
        </w:rPr>
        <w:t xml:space="preserve">has </w:t>
      </w:r>
      <w:r w:rsidRPr="009D5678">
        <w:rPr>
          <w:rStyle w:val="Emphasis"/>
          <w:highlight w:val="cyan"/>
        </w:rPr>
        <w:t>emerged</w:t>
      </w:r>
      <w:r w:rsidRPr="009D5678">
        <w:rPr>
          <w:sz w:val="14"/>
          <w:highlight w:val="cyan"/>
        </w:rPr>
        <w:t xml:space="preserve"> </w:t>
      </w:r>
      <w:r w:rsidRPr="009A4CA4">
        <w:rPr>
          <w:rStyle w:val="StyleUnderline"/>
        </w:rPr>
        <w:t>that</w:t>
      </w:r>
      <w:r w:rsidRPr="009A4CA4">
        <w:rPr>
          <w:sz w:val="14"/>
        </w:rPr>
        <w:t xml:space="preserve"> </w:t>
      </w:r>
      <w:r w:rsidRPr="009D5678">
        <w:rPr>
          <w:rStyle w:val="Emphasis"/>
          <w:highlight w:val="cyan"/>
        </w:rPr>
        <w:t xml:space="preserve">party and ideology are the </w:t>
      </w:r>
      <w:r w:rsidRPr="009A4CA4">
        <w:rPr>
          <w:rStyle w:val="Emphasis"/>
        </w:rPr>
        <w:t xml:space="preserve">single </w:t>
      </w:r>
      <w:r w:rsidRPr="009D5678">
        <w:rPr>
          <w:rStyle w:val="Emphasis"/>
          <w:highlight w:val="cyan"/>
        </w:rPr>
        <w:t>most important parameters for the president</w:t>
      </w:r>
      <w:r w:rsidRPr="0097443C">
        <w:rPr>
          <w:sz w:val="14"/>
        </w:rPr>
        <w:t xml:space="preserve"> </w:t>
      </w:r>
      <w:r w:rsidRPr="002B2652">
        <w:rPr>
          <w:rStyle w:val="StyleUnderline"/>
        </w:rPr>
        <w:t>while presidential factors only matter “at the margins”</w:t>
      </w:r>
      <w:r w:rsidRPr="0097443C">
        <w:rPr>
          <w:sz w:val="14"/>
        </w:rPr>
        <w:t xml:space="preserve"> (seminal Edwards 1989; Fleisher/Bond 1990). </w:t>
      </w:r>
      <w:r w:rsidRPr="009D5678">
        <w:rPr>
          <w:rStyle w:val="StyleUnderline"/>
          <w:highlight w:val="cyan"/>
        </w:rPr>
        <w:t>This perspective</w:t>
      </w:r>
      <w:r w:rsidRPr="009D5678">
        <w:rPr>
          <w:sz w:val="14"/>
          <w:highlight w:val="cyan"/>
        </w:rPr>
        <w:t xml:space="preserve"> </w:t>
      </w:r>
      <w:r w:rsidRPr="009D5678">
        <w:rPr>
          <w:rStyle w:val="Emphasis"/>
          <w:highlight w:val="cyan"/>
        </w:rPr>
        <w:t>contrasts with</w:t>
      </w:r>
      <w:r w:rsidRPr="0097443C">
        <w:rPr>
          <w:sz w:val="14"/>
        </w:rPr>
        <w:t xml:space="preserve"> numbers of journalistic and </w:t>
      </w:r>
      <w:r w:rsidRPr="009D5678">
        <w:rPr>
          <w:rStyle w:val="Emphasis"/>
          <w:highlight w:val="cyan"/>
        </w:rPr>
        <w:t>anecdotic comments</w:t>
      </w:r>
      <w:r w:rsidRPr="0097443C">
        <w:rPr>
          <w:sz w:val="14"/>
        </w:rPr>
        <w:t xml:space="preserve">, </w:t>
      </w:r>
      <w:r w:rsidRPr="008540CF">
        <w:rPr>
          <w:rStyle w:val="StyleUnderline"/>
        </w:rPr>
        <w:t>and</w:t>
      </w:r>
      <w:r w:rsidRPr="0097443C">
        <w:rPr>
          <w:sz w:val="14"/>
        </w:rPr>
        <w:t xml:space="preserve"> also with a large body of </w:t>
      </w:r>
      <w:r w:rsidRPr="008540CF">
        <w:rPr>
          <w:rStyle w:val="StyleUnderline"/>
        </w:rPr>
        <w:t>(historical) case studies</w:t>
      </w:r>
      <w:r w:rsidRPr="0097443C">
        <w:rPr>
          <w:sz w:val="14"/>
        </w:rPr>
        <w:t xml:space="preserve"> which facilitate the narrative of presidents shaping their legislative fate via their special bargaining skills. While earlier studies focused on personal traits or the presidents’ reputation as skilled or unskilled (Lockerbie/Borelli 1989; Fleisher/Bond 1990; Rudalevige 2002, Greenstein 2009), a new strand of empirical research focuses on the question how presidents can strategically increase their success through their involvement during the legislative process. For example, they demonstrate that presidents are more successful if they prioritize issues (Peterson 1990, Edwards/Barrett 2000), and if they actively lobby legislators on Capitol Hill (Beckmann 2010; Beckmann/Kumar 2011a; Covington 1987). Additionally, presidents are more successful in the legislative arena if they go public on a given bill (Canes-Wrone 2001; Barrett 2004; Eshbaugh-Soha 2006). However, </w:t>
      </w:r>
      <w:r w:rsidRPr="001A01CC">
        <w:rPr>
          <w:rStyle w:val="StyleUnderline"/>
        </w:rPr>
        <w:t xml:space="preserve">the </w:t>
      </w:r>
      <w:r w:rsidRPr="009D5678">
        <w:rPr>
          <w:rStyle w:val="StyleUnderline"/>
          <w:highlight w:val="cyan"/>
        </w:rPr>
        <w:t>necessity of</w:t>
      </w:r>
      <w:r w:rsidRPr="001A01CC">
        <w:rPr>
          <w:rStyle w:val="StyleUnderline"/>
        </w:rPr>
        <w:t xml:space="preserve"> presidential </w:t>
      </w:r>
      <w:r w:rsidRPr="009D5678">
        <w:rPr>
          <w:rStyle w:val="StyleUnderline"/>
          <w:highlight w:val="cyan"/>
        </w:rPr>
        <w:t>lobbying</w:t>
      </w:r>
      <w:r w:rsidRPr="001A01CC">
        <w:rPr>
          <w:rStyle w:val="StyleUnderline"/>
        </w:rPr>
        <w:t xml:space="preserve"> or going public strategies as well as their effects on his success on the substance of legislation </w:t>
      </w:r>
      <w:r w:rsidRPr="009D5678">
        <w:rPr>
          <w:rStyle w:val="Emphasis"/>
          <w:highlight w:val="cyan"/>
        </w:rPr>
        <w:t>varies with the political contexts</w:t>
      </w:r>
      <w:r w:rsidRPr="0097443C">
        <w:rPr>
          <w:sz w:val="14"/>
        </w:rPr>
        <w:t>. The presidents’ need to negotiate intensively with legislators or to speak out to the public is higher if he is confronted with less favorable political conditions than if he faces a positive environment in Congress (Kernell 2007; Eshbaugh-Soha/Miles 2011). Furthermore, we can theorize that both approaches unfold their effect in combination with high levels of public support for the president’s position (Canes-Wrone 2001).</w:t>
      </w:r>
    </w:p>
    <w:p w14:paraId="00A556FB" w14:textId="35CFE2F5" w:rsidR="00086B53" w:rsidRDefault="00086B53" w:rsidP="00086B53">
      <w:pPr>
        <w:pStyle w:val="Heading3"/>
      </w:pPr>
      <w:r>
        <w:t>2AC---PC Fails</w:t>
      </w:r>
    </w:p>
    <w:p w14:paraId="51B43D94" w14:textId="77777777" w:rsidR="00086B53" w:rsidRDefault="00086B53" w:rsidP="00086B53">
      <w:pPr>
        <w:pStyle w:val="Heading4"/>
      </w:pPr>
      <w:r>
        <w:t xml:space="preserve">PC fails </w:t>
      </w:r>
      <w:r w:rsidRPr="00121A93">
        <w:rPr>
          <w:b w:val="0"/>
        </w:rPr>
        <w:t>– difference on GOP ideology</w:t>
      </w:r>
      <w:r>
        <w:rPr>
          <w:b w:val="0"/>
        </w:rPr>
        <w:t>, obvious Dem</w:t>
      </w:r>
      <w:r w:rsidRPr="00121A93">
        <w:rPr>
          <w:b w:val="0"/>
        </w:rPr>
        <w:t xml:space="preserve"> backlash, impatience, Schumer as a barrier</w:t>
      </w:r>
    </w:p>
    <w:p w14:paraId="0AAB39E6" w14:textId="54FB57FE" w:rsidR="00086B53" w:rsidRDefault="00086B53" w:rsidP="00086B53">
      <w:r>
        <w:rPr>
          <w:rStyle w:val="Style13ptBold"/>
        </w:rPr>
        <w:t xml:space="preserve">AP 16 </w:t>
      </w:r>
      <w:r>
        <w:t xml:space="preserve">---- </w:t>
      </w:r>
      <w:r w:rsidRPr="00E33842">
        <w:t xml:space="preserve">The Associated Press via Fortune, “Donald Trump May Have Trouble Getting Through Congress,” 11/11, </w:t>
      </w:r>
      <w:hyperlink r:id="rId57" w:history="1">
        <w:r w:rsidR="008F3B88" w:rsidRPr="00CF7374">
          <w:rPr>
            <w:rStyle w:val="Hyperlink"/>
          </w:rPr>
          <w:t>http://fortune.com/2016/11/11/donald-trump-congress/</w:t>
        </w:r>
      </w:hyperlink>
    </w:p>
    <w:p w14:paraId="65D8EBF1" w14:textId="77777777" w:rsidR="00086B53" w:rsidRDefault="00086B53" w:rsidP="00086B53"/>
    <w:p w14:paraId="4DE07004" w14:textId="77777777" w:rsidR="00086B53" w:rsidRPr="00E33842" w:rsidRDefault="00086B53" w:rsidP="00086B53">
      <w:pPr>
        <w:rPr>
          <w:sz w:val="14"/>
        </w:rPr>
      </w:pPr>
      <w:r w:rsidRPr="00E33842">
        <w:rPr>
          <w:sz w:val="14"/>
        </w:rPr>
        <w:t xml:space="preserve">The budding new alliance between Donald Trump and congressional Republicans hides a tougher reality: </w:t>
      </w:r>
      <w:r w:rsidRPr="009D5678">
        <w:rPr>
          <w:rStyle w:val="Emphasis"/>
          <w:highlight w:val="cyan"/>
        </w:rPr>
        <w:t>Even with</w:t>
      </w:r>
      <w:r w:rsidRPr="00E33842">
        <w:rPr>
          <w:rStyle w:val="Emphasis"/>
        </w:rPr>
        <w:t xml:space="preserve"> unified </w:t>
      </w:r>
      <w:r w:rsidRPr="009D5678">
        <w:rPr>
          <w:rStyle w:val="Emphasis"/>
          <w:highlight w:val="cyan"/>
        </w:rPr>
        <w:t>GOP control</w:t>
      </w:r>
      <w:r w:rsidRPr="00E33842">
        <w:rPr>
          <w:sz w:val="14"/>
        </w:rPr>
        <w:t xml:space="preserve"> of Washington, the </w:t>
      </w:r>
      <w:r w:rsidRPr="009D5678">
        <w:rPr>
          <w:rStyle w:val="StyleUnderline"/>
          <w:highlight w:val="cyan"/>
        </w:rPr>
        <w:t>president</w:t>
      </w:r>
      <w:r w:rsidRPr="00E33842">
        <w:rPr>
          <w:sz w:val="14"/>
        </w:rPr>
        <w:t xml:space="preserve">-elect's </w:t>
      </w:r>
      <w:r w:rsidRPr="00E33842">
        <w:rPr>
          <w:rStyle w:val="StyleUnderline"/>
        </w:rPr>
        <w:t xml:space="preserve">priorities </w:t>
      </w:r>
      <w:r w:rsidRPr="009D5678">
        <w:rPr>
          <w:rStyle w:val="Emphasis"/>
          <w:sz w:val="28"/>
          <w:highlight w:val="cyan"/>
        </w:rPr>
        <w:t>may have trouble</w:t>
      </w:r>
      <w:r w:rsidRPr="00E33842">
        <w:rPr>
          <w:rStyle w:val="Emphasis"/>
          <w:sz w:val="28"/>
        </w:rPr>
        <w:t xml:space="preserve"> </w:t>
      </w:r>
      <w:r w:rsidRPr="00E33842">
        <w:rPr>
          <w:rStyle w:val="Emphasis"/>
        </w:rPr>
        <w:t>getting through Congress</w:t>
      </w:r>
      <w:r w:rsidRPr="00E33842">
        <w:rPr>
          <w:sz w:val="14"/>
        </w:rPr>
        <w:t>.</w:t>
      </w:r>
    </w:p>
    <w:p w14:paraId="36361FC5" w14:textId="77777777" w:rsidR="00086B53" w:rsidRPr="00E33842" w:rsidRDefault="00086B53" w:rsidP="00086B53">
      <w:pPr>
        <w:rPr>
          <w:sz w:val="14"/>
        </w:rPr>
      </w:pPr>
      <w:r w:rsidRPr="00E33842">
        <w:rPr>
          <w:sz w:val="14"/>
        </w:rPr>
        <w:t xml:space="preserve">And </w:t>
      </w:r>
      <w:r w:rsidRPr="00E33842">
        <w:rPr>
          <w:rStyle w:val="StyleUnderline"/>
        </w:rPr>
        <w:t xml:space="preserve">in some cases </w:t>
      </w:r>
      <w:r w:rsidRPr="00121A93">
        <w:rPr>
          <w:rStyle w:val="StyleUnderline"/>
        </w:rPr>
        <w:t>Republicans</w:t>
      </w:r>
      <w:r w:rsidRPr="00121A93">
        <w:rPr>
          <w:sz w:val="14"/>
        </w:rPr>
        <w:t xml:space="preserve"> themselves </w:t>
      </w:r>
      <w:r w:rsidRPr="00121A93">
        <w:rPr>
          <w:rStyle w:val="StyleUnderline"/>
        </w:rPr>
        <w:t>might be the barrier</w:t>
      </w:r>
      <w:r w:rsidRPr="00E33842">
        <w:rPr>
          <w:sz w:val="14"/>
        </w:rPr>
        <w:t>.</w:t>
      </w:r>
    </w:p>
    <w:p w14:paraId="556DABFF" w14:textId="77777777" w:rsidR="00086B53" w:rsidRPr="00E33842" w:rsidRDefault="00086B53" w:rsidP="00086B53">
      <w:pPr>
        <w:rPr>
          <w:sz w:val="14"/>
        </w:rPr>
      </w:pPr>
      <w:r w:rsidRPr="00E33842">
        <w:rPr>
          <w:rStyle w:val="StyleUnderline"/>
        </w:rPr>
        <w:t>Building a</w:t>
      </w:r>
      <w:r w:rsidRPr="00E33842">
        <w:rPr>
          <w:sz w:val="14"/>
        </w:rPr>
        <w:t xml:space="preserve"> border </w:t>
      </w:r>
      <w:r w:rsidRPr="00E33842">
        <w:rPr>
          <w:rStyle w:val="StyleUnderline"/>
        </w:rPr>
        <w:t>wall and restricting immigration</w:t>
      </w:r>
      <w:r w:rsidRPr="00E33842">
        <w:rPr>
          <w:sz w:val="14"/>
        </w:rPr>
        <w:t xml:space="preserve"> from terror-stricken nations? </w:t>
      </w:r>
      <w:r w:rsidRPr="009D5678">
        <w:rPr>
          <w:rStyle w:val="StyleUnderline"/>
          <w:highlight w:val="cyan"/>
        </w:rPr>
        <w:t>Don't count on</w:t>
      </w:r>
      <w:r w:rsidRPr="00E33842">
        <w:rPr>
          <w:rStyle w:val="StyleUnderline"/>
        </w:rPr>
        <w:t xml:space="preserve"> </w:t>
      </w:r>
      <w:r w:rsidRPr="00E33842">
        <w:rPr>
          <w:sz w:val="14"/>
        </w:rPr>
        <w:t xml:space="preserve">Senate </w:t>
      </w:r>
      <w:r w:rsidRPr="009D5678">
        <w:rPr>
          <w:rStyle w:val="StyleUnderline"/>
          <w:highlight w:val="cyan"/>
        </w:rPr>
        <w:t>Democrats</w:t>
      </w:r>
      <w:r w:rsidRPr="00E33842">
        <w:rPr>
          <w:rStyle w:val="StyleUnderline"/>
        </w:rPr>
        <w:t xml:space="preserve"> to go along, </w:t>
      </w:r>
      <w:r w:rsidRPr="00E33842">
        <w:rPr>
          <w:sz w:val="14"/>
        </w:rPr>
        <w:t xml:space="preserve">and </w:t>
      </w:r>
      <w:r w:rsidRPr="009D5678">
        <w:rPr>
          <w:rStyle w:val="StyleUnderline"/>
          <w:highlight w:val="cyan"/>
        </w:rPr>
        <w:t>they</w:t>
      </w:r>
      <w:r w:rsidRPr="00121A93">
        <w:rPr>
          <w:rStyle w:val="StyleUnderline"/>
        </w:rPr>
        <w:t xml:space="preserve"> will</w:t>
      </w:r>
      <w:r w:rsidRPr="00121A93">
        <w:rPr>
          <w:sz w:val="14"/>
        </w:rPr>
        <w:t xml:space="preserve"> </w:t>
      </w:r>
      <w:r w:rsidRPr="009D5678">
        <w:rPr>
          <w:rStyle w:val="Emphasis"/>
          <w:highlight w:val="cyan"/>
        </w:rPr>
        <w:t>effectively</w:t>
      </w:r>
      <w:r w:rsidRPr="00E33842">
        <w:rPr>
          <w:sz w:val="14"/>
        </w:rPr>
        <w:t xml:space="preserve"> wield </w:t>
      </w:r>
      <w:r w:rsidRPr="009D5678">
        <w:rPr>
          <w:rStyle w:val="StyleUnderline"/>
          <w:highlight w:val="cyan"/>
        </w:rPr>
        <w:t>veto</w:t>
      </w:r>
      <w:r w:rsidRPr="00E33842">
        <w:rPr>
          <w:sz w:val="14"/>
        </w:rPr>
        <w:t xml:space="preserve"> power </w:t>
      </w:r>
      <w:r w:rsidRPr="00E33842">
        <w:rPr>
          <w:rStyle w:val="StyleUnderline"/>
        </w:rPr>
        <w:t>in many cases</w:t>
      </w:r>
      <w:r w:rsidRPr="00E33842">
        <w:rPr>
          <w:sz w:val="14"/>
        </w:rPr>
        <w:t>.</w:t>
      </w:r>
    </w:p>
    <w:p w14:paraId="6B6C30E6" w14:textId="77777777" w:rsidR="00086B53" w:rsidRPr="00E33842" w:rsidRDefault="00086B53" w:rsidP="00086B53">
      <w:pPr>
        <w:rPr>
          <w:sz w:val="14"/>
        </w:rPr>
      </w:pPr>
      <w:r w:rsidRPr="00E33842">
        <w:rPr>
          <w:sz w:val="14"/>
        </w:rPr>
        <w:t>Repealing President Barack Obama's health care law? That looks likely to happen in some way, shape or form, but a number of states that accepted that law's expansion of the Medicaid health program for the poor are represented by Republicans. It will take painstaking and potentially lengthy negotiations to come up with a solution.</w:t>
      </w:r>
    </w:p>
    <w:p w14:paraId="309CCA89" w14:textId="77777777" w:rsidR="00086B53" w:rsidRPr="00E33842" w:rsidRDefault="00086B53" w:rsidP="00086B53">
      <w:pPr>
        <w:rPr>
          <w:rStyle w:val="StyleUnderline"/>
        </w:rPr>
      </w:pPr>
      <w:r w:rsidRPr="00E33842">
        <w:rPr>
          <w:sz w:val="14"/>
        </w:rPr>
        <w:t xml:space="preserve">And then there are </w:t>
      </w:r>
      <w:r w:rsidRPr="009D5678">
        <w:rPr>
          <w:rStyle w:val="StyleUnderline"/>
          <w:highlight w:val="cyan"/>
        </w:rPr>
        <w:t>Trump's</w:t>
      </w:r>
      <w:r w:rsidRPr="00E33842">
        <w:rPr>
          <w:rStyle w:val="StyleUnderline"/>
        </w:rPr>
        <w:t xml:space="preserve"> protectionist </w:t>
      </w:r>
      <w:r w:rsidRPr="009D5678">
        <w:rPr>
          <w:rStyle w:val="StyleUnderline"/>
          <w:highlight w:val="cyan"/>
        </w:rPr>
        <w:t>views</w:t>
      </w:r>
      <w:r w:rsidRPr="00E33842">
        <w:rPr>
          <w:sz w:val="14"/>
        </w:rPr>
        <w:t xml:space="preserve"> on trade, </w:t>
      </w:r>
      <w:r w:rsidRPr="00E33842">
        <w:rPr>
          <w:rStyle w:val="StyleUnderline"/>
        </w:rPr>
        <w:t>skepticism about</w:t>
      </w:r>
      <w:r w:rsidRPr="00E33842">
        <w:rPr>
          <w:sz w:val="14"/>
        </w:rPr>
        <w:t xml:space="preserve"> international </w:t>
      </w:r>
      <w:r w:rsidRPr="00E33842">
        <w:rPr>
          <w:rStyle w:val="StyleUnderline"/>
        </w:rPr>
        <w:t>treaty organizations and</w:t>
      </w:r>
      <w:r w:rsidRPr="00E33842">
        <w:rPr>
          <w:sz w:val="14"/>
        </w:rPr>
        <w:t xml:space="preserve"> </w:t>
      </w:r>
      <w:r w:rsidRPr="00E33842">
        <w:rPr>
          <w:rStyle w:val="StyleUnderline"/>
        </w:rPr>
        <w:t>promises to protect Social Security</w:t>
      </w:r>
      <w:r w:rsidRPr="00E33842">
        <w:rPr>
          <w:sz w:val="14"/>
        </w:rPr>
        <w:t xml:space="preserve"> and Medicare. </w:t>
      </w:r>
      <w:r w:rsidRPr="00E33842">
        <w:rPr>
          <w:rStyle w:val="StyleUnderline"/>
        </w:rPr>
        <w:t>All</w:t>
      </w:r>
      <w:r w:rsidRPr="00E33842">
        <w:rPr>
          <w:sz w:val="14"/>
        </w:rPr>
        <w:t xml:space="preserve"> that </w:t>
      </w:r>
      <w:r w:rsidRPr="009D5678">
        <w:rPr>
          <w:rStyle w:val="Emphasis"/>
          <w:highlight w:val="cyan"/>
        </w:rPr>
        <w:t>flies in the face of Republican</w:t>
      </w:r>
      <w:r w:rsidRPr="00E33842">
        <w:rPr>
          <w:rStyle w:val="Emphasis"/>
        </w:rPr>
        <w:t xml:space="preserve"> Party </w:t>
      </w:r>
      <w:r w:rsidRPr="009D5678">
        <w:rPr>
          <w:rStyle w:val="Emphasis"/>
          <w:highlight w:val="cyan"/>
        </w:rPr>
        <w:t>orthodoxy</w:t>
      </w:r>
      <w:r w:rsidRPr="00E33842">
        <w:rPr>
          <w:sz w:val="14"/>
        </w:rPr>
        <w:t>—</w:t>
      </w:r>
      <w:r w:rsidRPr="00E33842">
        <w:rPr>
          <w:rStyle w:val="StyleUnderline"/>
        </w:rPr>
        <w:t>and the list goes on.</w:t>
      </w:r>
    </w:p>
    <w:p w14:paraId="0A12C1AA" w14:textId="77777777" w:rsidR="00086B53" w:rsidRPr="00E33842" w:rsidRDefault="00086B53" w:rsidP="00086B53">
      <w:pPr>
        <w:rPr>
          <w:sz w:val="14"/>
        </w:rPr>
      </w:pPr>
      <w:r w:rsidRPr="00E33842">
        <w:rPr>
          <w:sz w:val="14"/>
        </w:rPr>
        <w:t>Still, all that seemed like a problem for another day as Trump paid a triumphant visit to Capitol Hill on Thursday after a cordial White House meeting with President Barack Obama.</w:t>
      </w:r>
    </w:p>
    <w:p w14:paraId="0C9C4CB6" w14:textId="77777777" w:rsidR="00086B53" w:rsidRPr="00E33842" w:rsidRDefault="00086B53" w:rsidP="00086B53">
      <w:pPr>
        <w:rPr>
          <w:sz w:val="14"/>
        </w:rPr>
      </w:pPr>
      <w:r w:rsidRPr="00E33842">
        <w:rPr>
          <w:sz w:val="14"/>
        </w:rPr>
        <w:t>He sat down with House Speaker Paul Ryan of Wisconsin, whom he derided as "very weak and ineffective" just last month after Ryan distanced himself over audio of Trump talking about groping women. Ryan was all smiles as he escorted Trump, wife Melania and Vice President-elect Mike Pence onto the Capitol Balcony to give them a view of the inauguration platform being constructed for Trump to take the oath of office Jan. 20.</w:t>
      </w:r>
    </w:p>
    <w:p w14:paraId="63378D33" w14:textId="77777777" w:rsidR="00086B53" w:rsidRPr="00E33842" w:rsidRDefault="00086B53" w:rsidP="00086B53">
      <w:pPr>
        <w:rPr>
          <w:sz w:val="14"/>
        </w:rPr>
      </w:pPr>
      <w:r w:rsidRPr="00E33842">
        <w:rPr>
          <w:sz w:val="14"/>
        </w:rPr>
        <w:t>From there Trump strolled through the Capitol's stately Ohio Clock Corridor with Senate Majority Leader Mitch McConnell of Kentucky, who'd been quick to endorse him but critical of his rhetoric and undisciplined campaign style. But it was McConnell's strategy of refusing to act after the death of Justice Antonin Scalia in February that now hands Trump a Supreme Court vacancy to fill.</w:t>
      </w:r>
    </w:p>
    <w:p w14:paraId="6530C860" w14:textId="77777777" w:rsidR="00086B53" w:rsidRPr="00E33842" w:rsidRDefault="00086B53" w:rsidP="00086B53">
      <w:pPr>
        <w:rPr>
          <w:sz w:val="14"/>
        </w:rPr>
      </w:pPr>
      <w:r w:rsidRPr="00E33842">
        <w:rPr>
          <w:sz w:val="14"/>
        </w:rPr>
        <w:t>And on Thursday there was no sign of strain. The normally reserved McConnell even seemed to adopt Trump's hyperbolic rhetorical style, declaring their encounter "a first-class meeting."</w:t>
      </w:r>
    </w:p>
    <w:p w14:paraId="1B83E577" w14:textId="77777777" w:rsidR="00086B53" w:rsidRPr="00E33842" w:rsidRDefault="00086B53" w:rsidP="00086B53">
      <w:pPr>
        <w:rPr>
          <w:sz w:val="14"/>
        </w:rPr>
      </w:pPr>
      <w:r w:rsidRPr="00E33842">
        <w:rPr>
          <w:sz w:val="14"/>
        </w:rPr>
        <w:t>Ryan, for his part, picked up Trump's campaign slogan, telling reporters: "We are now talking about how to hit the ground running, and make sure we get this country turned around, and make America great again."</w:t>
      </w:r>
    </w:p>
    <w:p w14:paraId="2E06D0DC" w14:textId="77777777" w:rsidR="00086B53" w:rsidRPr="00E33842" w:rsidRDefault="00086B53" w:rsidP="00086B53">
      <w:pPr>
        <w:rPr>
          <w:sz w:val="14"/>
        </w:rPr>
      </w:pPr>
      <w:r w:rsidRPr="00E33842">
        <w:rPr>
          <w:sz w:val="14"/>
        </w:rPr>
        <w:t>As he left the Capitol, Trump was asked about his legislative priorities.</w:t>
      </w:r>
    </w:p>
    <w:p w14:paraId="56875E77" w14:textId="77777777" w:rsidR="00086B53" w:rsidRPr="00E33842" w:rsidRDefault="00086B53" w:rsidP="00086B53">
      <w:pPr>
        <w:rPr>
          <w:sz w:val="14"/>
        </w:rPr>
      </w:pPr>
      <w:r w:rsidRPr="00E33842">
        <w:rPr>
          <w:sz w:val="14"/>
        </w:rPr>
        <w:t>"A lot of really great priorities. People will be very, very happy," he said. "We're going to move very strongly on immigration. We will move very strongly on health care. And we're looking at jobs. Big-league jobs."</w:t>
      </w:r>
    </w:p>
    <w:p w14:paraId="223FCD34" w14:textId="77777777" w:rsidR="00086B53" w:rsidRPr="00E33842" w:rsidRDefault="00086B53" w:rsidP="00086B53">
      <w:pPr>
        <w:rPr>
          <w:sz w:val="14"/>
        </w:rPr>
      </w:pPr>
      <w:r w:rsidRPr="00E33842">
        <w:rPr>
          <w:sz w:val="14"/>
        </w:rPr>
        <w:t xml:space="preserve">As for specifics, there were none. But </w:t>
      </w:r>
      <w:r w:rsidRPr="00121A93">
        <w:rPr>
          <w:rStyle w:val="StyleUnderline"/>
        </w:rPr>
        <w:t xml:space="preserve">Trump's ability </w:t>
      </w:r>
      <w:r w:rsidRPr="009D5678">
        <w:rPr>
          <w:rStyle w:val="StyleUnderline"/>
          <w:highlight w:val="cyan"/>
        </w:rPr>
        <w:t>to deliver</w:t>
      </w:r>
      <w:r w:rsidRPr="00E33842">
        <w:rPr>
          <w:sz w:val="14"/>
        </w:rPr>
        <w:t xml:space="preserve"> on his extravagant campaign </w:t>
      </w:r>
      <w:r w:rsidRPr="00E33842">
        <w:rPr>
          <w:rStyle w:val="StyleUnderline"/>
        </w:rPr>
        <w:t>promises</w:t>
      </w:r>
      <w:r w:rsidRPr="00E33842">
        <w:rPr>
          <w:sz w:val="14"/>
        </w:rPr>
        <w:t xml:space="preserve"> to change Washington and rebuild the nation </w:t>
      </w:r>
      <w:r w:rsidRPr="009D5678">
        <w:rPr>
          <w:rStyle w:val="StyleUnderline"/>
          <w:highlight w:val="cyan"/>
        </w:rPr>
        <w:t>will require</w:t>
      </w:r>
      <w:r w:rsidRPr="00E33842">
        <w:rPr>
          <w:rStyle w:val="StyleUnderline"/>
        </w:rPr>
        <w:t xml:space="preserve"> passing laws, </w:t>
      </w:r>
      <w:r w:rsidRPr="009D5678">
        <w:rPr>
          <w:rStyle w:val="Emphasis"/>
          <w:highlight w:val="cyan"/>
        </w:rPr>
        <w:t>a tedious process</w:t>
      </w:r>
      <w:r w:rsidRPr="009D5678">
        <w:rPr>
          <w:sz w:val="14"/>
          <w:highlight w:val="cyan"/>
        </w:rPr>
        <w:t xml:space="preserve"> </w:t>
      </w:r>
      <w:r w:rsidRPr="009D5678">
        <w:rPr>
          <w:rStyle w:val="StyleUnderline"/>
          <w:highlight w:val="cyan"/>
        </w:rPr>
        <w:t>not</w:t>
      </w:r>
      <w:r w:rsidRPr="00121A93">
        <w:rPr>
          <w:rStyle w:val="StyleUnderline"/>
        </w:rPr>
        <w:t xml:space="preserve"> built </w:t>
      </w:r>
      <w:r w:rsidRPr="009D5678">
        <w:rPr>
          <w:rStyle w:val="StyleUnderline"/>
          <w:highlight w:val="cyan"/>
        </w:rPr>
        <w:t>for</w:t>
      </w:r>
      <w:r w:rsidRPr="00E33842">
        <w:rPr>
          <w:rStyle w:val="StyleUnderline"/>
        </w:rPr>
        <w:t xml:space="preserve"> instant </w:t>
      </w:r>
      <w:r w:rsidRPr="009D5678">
        <w:rPr>
          <w:rStyle w:val="StyleUnderline"/>
          <w:highlight w:val="cyan"/>
        </w:rPr>
        <w:t>gratification</w:t>
      </w:r>
      <w:r w:rsidRPr="00E33842">
        <w:rPr>
          <w:sz w:val="14"/>
        </w:rPr>
        <w:t>.</w:t>
      </w:r>
    </w:p>
    <w:p w14:paraId="04B012CB" w14:textId="77777777" w:rsidR="00086B53" w:rsidRPr="00E33842" w:rsidRDefault="00086B53" w:rsidP="00086B53">
      <w:pPr>
        <w:rPr>
          <w:sz w:val="14"/>
        </w:rPr>
      </w:pPr>
      <w:r w:rsidRPr="00E33842">
        <w:rPr>
          <w:sz w:val="14"/>
        </w:rPr>
        <w:t xml:space="preserve">He will be able to take some steps through unilateral, executive actions, a method Republicans repeatedly accused Obama of overusing. But big-ticket items like tax cuts and infrastructure spending, and most major policy changes on immigration, health care, energy or trade, would require Congress' say-so. And </w:t>
      </w:r>
      <w:r w:rsidRPr="00E33842">
        <w:rPr>
          <w:rStyle w:val="StyleUnderline"/>
        </w:rPr>
        <w:t>although Republicans control</w:t>
      </w:r>
      <w:r w:rsidRPr="00E33842">
        <w:rPr>
          <w:sz w:val="14"/>
        </w:rPr>
        <w:t xml:space="preserve"> the </w:t>
      </w:r>
      <w:r w:rsidRPr="00E33842">
        <w:rPr>
          <w:rStyle w:val="StyleUnderline"/>
        </w:rPr>
        <w:t>House, they</w:t>
      </w:r>
      <w:r w:rsidRPr="00E33842">
        <w:rPr>
          <w:sz w:val="14"/>
        </w:rPr>
        <w:t xml:space="preserve"> will </w:t>
      </w:r>
      <w:r w:rsidRPr="00E33842">
        <w:rPr>
          <w:rStyle w:val="StyleUnderline"/>
        </w:rPr>
        <w:t>have only 52</w:t>
      </w:r>
      <w:r w:rsidRPr="00E33842">
        <w:rPr>
          <w:sz w:val="14"/>
        </w:rPr>
        <w:t xml:space="preserve"> seats </w:t>
      </w:r>
      <w:r w:rsidRPr="00E33842">
        <w:rPr>
          <w:rStyle w:val="StyleUnderline"/>
        </w:rPr>
        <w:t>in the</w:t>
      </w:r>
      <w:r w:rsidRPr="00E33842">
        <w:rPr>
          <w:sz w:val="14"/>
        </w:rPr>
        <w:t xml:space="preserve"> 100-member </w:t>
      </w:r>
      <w:r w:rsidRPr="00E33842">
        <w:rPr>
          <w:rStyle w:val="StyleUnderline"/>
        </w:rPr>
        <w:t>Senate</w:t>
      </w:r>
      <w:r w:rsidRPr="00E33842">
        <w:rPr>
          <w:sz w:val="14"/>
        </w:rPr>
        <w:t xml:space="preserve"> next year, </w:t>
      </w:r>
      <w:r w:rsidRPr="00E33842">
        <w:rPr>
          <w:rStyle w:val="Emphasis"/>
        </w:rPr>
        <w:t>well short</w:t>
      </w:r>
      <w:r w:rsidRPr="00E33842">
        <w:rPr>
          <w:sz w:val="14"/>
        </w:rPr>
        <w:t xml:space="preserve"> </w:t>
      </w:r>
      <w:r w:rsidRPr="00E33842">
        <w:rPr>
          <w:rStyle w:val="StyleUnderline"/>
        </w:rPr>
        <w:t>of the 60</w:t>
      </w:r>
      <w:r w:rsidRPr="00E33842">
        <w:rPr>
          <w:sz w:val="14"/>
        </w:rPr>
        <w:t xml:space="preserve"> votes </w:t>
      </w:r>
      <w:r w:rsidRPr="00E33842">
        <w:rPr>
          <w:rStyle w:val="StyleUnderline"/>
        </w:rPr>
        <w:t>needed</w:t>
      </w:r>
      <w:r w:rsidRPr="00E33842">
        <w:rPr>
          <w:sz w:val="14"/>
        </w:rPr>
        <w:t xml:space="preserve"> to advance most legislation.</w:t>
      </w:r>
    </w:p>
    <w:p w14:paraId="71CDB37C" w14:textId="77777777" w:rsidR="00086B53" w:rsidRPr="00E33842" w:rsidRDefault="00086B53" w:rsidP="00086B53">
      <w:pPr>
        <w:rPr>
          <w:sz w:val="14"/>
        </w:rPr>
      </w:pPr>
      <w:r w:rsidRPr="00E33842">
        <w:rPr>
          <w:sz w:val="14"/>
        </w:rPr>
        <w:t>"</w:t>
      </w:r>
      <w:r w:rsidRPr="00E33842">
        <w:rPr>
          <w:rStyle w:val="StyleUnderline"/>
        </w:rPr>
        <w:t>Many</w:t>
      </w:r>
      <w:r w:rsidRPr="00E33842">
        <w:rPr>
          <w:sz w:val="14"/>
        </w:rPr>
        <w:t xml:space="preserve"> of his </w:t>
      </w:r>
      <w:r w:rsidRPr="009D5678">
        <w:rPr>
          <w:rStyle w:val="StyleUnderline"/>
          <w:highlight w:val="cyan"/>
        </w:rPr>
        <w:t>proposals</w:t>
      </w:r>
      <w:r w:rsidRPr="00E33842">
        <w:rPr>
          <w:sz w:val="14"/>
        </w:rPr>
        <w:t xml:space="preserve"> would </w:t>
      </w:r>
      <w:r w:rsidRPr="009D5678">
        <w:rPr>
          <w:rStyle w:val="StyleUnderline"/>
          <w:highlight w:val="cyan"/>
        </w:rPr>
        <w:t>face</w:t>
      </w:r>
      <w:r w:rsidRPr="00E33842">
        <w:rPr>
          <w:rStyle w:val="StyleUnderline"/>
        </w:rPr>
        <w:t xml:space="preserve"> a</w:t>
      </w:r>
      <w:r w:rsidRPr="00E33842">
        <w:rPr>
          <w:sz w:val="14"/>
        </w:rPr>
        <w:t xml:space="preserve"> </w:t>
      </w:r>
      <w:r w:rsidRPr="00E33842">
        <w:rPr>
          <w:rStyle w:val="Emphasis"/>
        </w:rPr>
        <w:t xml:space="preserve">certain </w:t>
      </w:r>
      <w:r w:rsidRPr="009D5678">
        <w:rPr>
          <w:rStyle w:val="Emphasis"/>
          <w:highlight w:val="cyan"/>
        </w:rPr>
        <w:t>filibuster</w:t>
      </w:r>
      <w:r w:rsidRPr="00E33842">
        <w:rPr>
          <w:sz w:val="14"/>
        </w:rPr>
        <w:t xml:space="preserve"> </w:t>
      </w:r>
      <w:r w:rsidRPr="00E33842">
        <w:rPr>
          <w:rStyle w:val="StyleUnderline"/>
        </w:rPr>
        <w:t>in the Senate</w:t>
      </w:r>
      <w:r w:rsidRPr="00E33842">
        <w:rPr>
          <w:sz w:val="14"/>
        </w:rPr>
        <w:t xml:space="preserve">," </w:t>
      </w:r>
      <w:r w:rsidRPr="00E33842">
        <w:rPr>
          <w:rStyle w:val="StyleUnderline"/>
        </w:rPr>
        <w:t>predicted</w:t>
      </w:r>
      <w:r w:rsidRPr="00E33842">
        <w:rPr>
          <w:sz w:val="14"/>
        </w:rPr>
        <w:t xml:space="preserve"> Jim </w:t>
      </w:r>
      <w:r w:rsidRPr="00E33842">
        <w:rPr>
          <w:rStyle w:val="StyleUnderline"/>
        </w:rPr>
        <w:t>Manley</w:t>
      </w:r>
      <w:r w:rsidRPr="00E33842">
        <w:rPr>
          <w:sz w:val="14"/>
        </w:rPr>
        <w:t>, a Democratic consultant and former top Senate aide.</w:t>
      </w:r>
    </w:p>
    <w:p w14:paraId="7B6B8FA8" w14:textId="77777777" w:rsidR="00086B53" w:rsidRPr="00E33842" w:rsidRDefault="00086B53" w:rsidP="00086B53">
      <w:pPr>
        <w:rPr>
          <w:sz w:val="14"/>
        </w:rPr>
      </w:pPr>
      <w:r w:rsidRPr="009D5678">
        <w:rPr>
          <w:rStyle w:val="StyleUnderline"/>
          <w:highlight w:val="cyan"/>
        </w:rPr>
        <w:t>So</w:t>
      </w:r>
      <w:r w:rsidRPr="00E33842">
        <w:rPr>
          <w:rStyle w:val="StyleUnderline"/>
        </w:rPr>
        <w:t xml:space="preserve"> the </w:t>
      </w:r>
      <w:r w:rsidRPr="009D5678">
        <w:rPr>
          <w:rStyle w:val="Emphasis"/>
          <w:highlight w:val="cyan"/>
        </w:rPr>
        <w:t>gatekeeper</w:t>
      </w:r>
      <w:r w:rsidRPr="00E33842">
        <w:rPr>
          <w:sz w:val="14"/>
        </w:rPr>
        <w:t xml:space="preserve"> </w:t>
      </w:r>
      <w:r w:rsidRPr="00E33842">
        <w:rPr>
          <w:rStyle w:val="StyleUnderline"/>
        </w:rPr>
        <w:t xml:space="preserve">on much of Trump's agenda </w:t>
      </w:r>
      <w:r w:rsidRPr="009D5678">
        <w:rPr>
          <w:rStyle w:val="StyleUnderline"/>
          <w:highlight w:val="cyan"/>
        </w:rPr>
        <w:t>may</w:t>
      </w:r>
      <w:r w:rsidRPr="00E33842">
        <w:rPr>
          <w:sz w:val="14"/>
        </w:rPr>
        <w:t xml:space="preserve"> end up </w:t>
      </w:r>
      <w:r w:rsidRPr="009D5678">
        <w:rPr>
          <w:rStyle w:val="StyleUnderline"/>
          <w:highlight w:val="cyan"/>
        </w:rPr>
        <w:t>be</w:t>
      </w:r>
      <w:r w:rsidRPr="00E33842">
        <w:rPr>
          <w:sz w:val="14"/>
        </w:rPr>
        <w:t xml:space="preserve">ing New York Sen. Chuck </w:t>
      </w:r>
      <w:r w:rsidRPr="009D5678">
        <w:rPr>
          <w:rStyle w:val="StyleUnderline"/>
          <w:highlight w:val="cyan"/>
        </w:rPr>
        <w:t>Schumer</w:t>
      </w:r>
      <w:r w:rsidRPr="00E33842">
        <w:rPr>
          <w:sz w:val="14"/>
        </w:rPr>
        <w:t xml:space="preserve">, who will take over as the Democrats' Senate leader in the new Congress. Schumer has had little to say since the election, beyond issuing a short statement congratulating Trump, though the two have spoken on the phone. But </w:t>
      </w:r>
      <w:r w:rsidRPr="00E33842">
        <w:rPr>
          <w:rStyle w:val="StyleUnderline"/>
        </w:rPr>
        <w:t>few expect Schumer</w:t>
      </w:r>
      <w:r w:rsidRPr="00E33842">
        <w:rPr>
          <w:sz w:val="14"/>
        </w:rPr>
        <w:t xml:space="preserve"> </w:t>
      </w:r>
      <w:r w:rsidRPr="00E33842">
        <w:rPr>
          <w:rStyle w:val="StyleUnderline"/>
        </w:rPr>
        <w:t>and</w:t>
      </w:r>
      <w:r w:rsidRPr="00E33842">
        <w:rPr>
          <w:sz w:val="14"/>
        </w:rPr>
        <w:t xml:space="preserve"> his </w:t>
      </w:r>
      <w:r w:rsidRPr="00E33842">
        <w:rPr>
          <w:rStyle w:val="StyleUnderline"/>
        </w:rPr>
        <w:t>Democrats to sign on</w:t>
      </w:r>
      <w:r w:rsidRPr="00E33842">
        <w:rPr>
          <w:sz w:val="14"/>
        </w:rPr>
        <w:t xml:space="preserve"> to too many of Trump's plans.</w:t>
      </w:r>
    </w:p>
    <w:p w14:paraId="68732AB9" w14:textId="77777777" w:rsidR="00086B53" w:rsidRPr="00E33842" w:rsidRDefault="00086B53" w:rsidP="00086B53">
      <w:pPr>
        <w:rPr>
          <w:sz w:val="14"/>
        </w:rPr>
      </w:pPr>
      <w:r w:rsidRPr="00E33842">
        <w:rPr>
          <w:sz w:val="14"/>
        </w:rPr>
        <w:t xml:space="preserve">And the </w:t>
      </w:r>
      <w:r w:rsidRPr="009D5678">
        <w:rPr>
          <w:rStyle w:val="StyleUnderline"/>
          <w:highlight w:val="cyan"/>
        </w:rPr>
        <w:t>areas where Democrats see</w:t>
      </w:r>
      <w:r w:rsidRPr="00E33842">
        <w:rPr>
          <w:sz w:val="14"/>
        </w:rPr>
        <w:t xml:space="preserve"> most </w:t>
      </w:r>
      <w:r w:rsidRPr="00E33842">
        <w:rPr>
          <w:rStyle w:val="StyleUnderline"/>
        </w:rPr>
        <w:t xml:space="preserve">initial </w:t>
      </w:r>
      <w:r w:rsidRPr="009D5678">
        <w:rPr>
          <w:rStyle w:val="StyleUnderline"/>
          <w:highlight w:val="cyan"/>
        </w:rPr>
        <w:t>agreement</w:t>
      </w:r>
      <w:r w:rsidRPr="00E33842">
        <w:rPr>
          <w:sz w:val="14"/>
        </w:rPr>
        <w:t xml:space="preserve"> with Trump — on infrastructure spending, for instance, or his proposal for paid family leave — </w:t>
      </w:r>
      <w:r w:rsidRPr="00E33842">
        <w:rPr>
          <w:rStyle w:val="StyleUnderline"/>
        </w:rPr>
        <w:t xml:space="preserve">may </w:t>
      </w:r>
      <w:r w:rsidRPr="009D5678">
        <w:rPr>
          <w:rStyle w:val="StyleUnderline"/>
          <w:highlight w:val="cyan"/>
        </w:rPr>
        <w:t>run into</w:t>
      </w:r>
      <w:r w:rsidRPr="009D5678">
        <w:rPr>
          <w:sz w:val="14"/>
          <w:highlight w:val="cyan"/>
        </w:rPr>
        <w:t xml:space="preserve"> </w:t>
      </w:r>
      <w:r w:rsidRPr="00121A93">
        <w:rPr>
          <w:rStyle w:val="Emphasis"/>
        </w:rPr>
        <w:t>problems</w:t>
      </w:r>
      <w:r w:rsidRPr="00121A93">
        <w:rPr>
          <w:sz w:val="14"/>
        </w:rPr>
        <w:t xml:space="preserve"> </w:t>
      </w:r>
      <w:r w:rsidRPr="00121A93">
        <w:rPr>
          <w:rStyle w:val="StyleUnderline"/>
        </w:rPr>
        <w:t>from</w:t>
      </w:r>
      <w:r w:rsidRPr="00E33842">
        <w:rPr>
          <w:sz w:val="14"/>
        </w:rPr>
        <w:t xml:space="preserve"> </w:t>
      </w:r>
      <w:r w:rsidRPr="00E33842">
        <w:rPr>
          <w:rStyle w:val="Emphasis"/>
        </w:rPr>
        <w:t xml:space="preserve">congressional </w:t>
      </w:r>
      <w:r w:rsidRPr="009D5678">
        <w:rPr>
          <w:rStyle w:val="Emphasis"/>
          <w:highlight w:val="cyan"/>
        </w:rPr>
        <w:t>conservatives</w:t>
      </w:r>
      <w:r w:rsidRPr="009D5678">
        <w:rPr>
          <w:sz w:val="14"/>
          <w:highlight w:val="cyan"/>
        </w:rPr>
        <w:t xml:space="preserve"> </w:t>
      </w:r>
      <w:r w:rsidRPr="009D5678">
        <w:rPr>
          <w:rStyle w:val="StyleUnderline"/>
          <w:highlight w:val="cyan"/>
        </w:rPr>
        <w:t>reluctant to</w:t>
      </w:r>
      <w:r w:rsidRPr="00E33842">
        <w:rPr>
          <w:rStyle w:val="StyleUnderline"/>
        </w:rPr>
        <w:t xml:space="preserve"> go along with big</w:t>
      </w:r>
      <w:r w:rsidRPr="00E33842">
        <w:rPr>
          <w:sz w:val="14"/>
        </w:rPr>
        <w:t xml:space="preserve"> government </w:t>
      </w:r>
      <w:r w:rsidRPr="009D5678">
        <w:rPr>
          <w:rStyle w:val="StyleUnderline"/>
          <w:highlight w:val="cyan"/>
        </w:rPr>
        <w:t>spend</w:t>
      </w:r>
      <w:r w:rsidRPr="00E33842">
        <w:rPr>
          <w:rStyle w:val="StyleUnderline"/>
        </w:rPr>
        <w:t>ing</w:t>
      </w:r>
      <w:r w:rsidRPr="00E33842">
        <w:rPr>
          <w:sz w:val="14"/>
        </w:rPr>
        <w:t>.</w:t>
      </w:r>
    </w:p>
    <w:p w14:paraId="253ADD71" w14:textId="77777777" w:rsidR="00086B53" w:rsidRPr="00E33842" w:rsidRDefault="00086B53" w:rsidP="00086B53">
      <w:pPr>
        <w:rPr>
          <w:sz w:val="14"/>
        </w:rPr>
      </w:pPr>
      <w:r w:rsidRPr="009D5678">
        <w:rPr>
          <w:rStyle w:val="StyleUnderline"/>
          <w:highlight w:val="cyan"/>
        </w:rPr>
        <w:t>Even as GOP</w:t>
      </w:r>
      <w:r w:rsidRPr="00E33842">
        <w:rPr>
          <w:sz w:val="14"/>
        </w:rPr>
        <w:t xml:space="preserve"> leaders </w:t>
      </w:r>
      <w:r w:rsidRPr="009D5678">
        <w:rPr>
          <w:rStyle w:val="StyleUnderline"/>
          <w:highlight w:val="cyan"/>
        </w:rPr>
        <w:t>pledged</w:t>
      </w:r>
      <w:r w:rsidRPr="00E33842">
        <w:rPr>
          <w:sz w:val="14"/>
        </w:rPr>
        <w:t xml:space="preserve"> </w:t>
      </w:r>
      <w:r w:rsidRPr="00121A93">
        <w:rPr>
          <w:rStyle w:val="StyleUnderline"/>
        </w:rPr>
        <w:t>to work together with Trump</w:t>
      </w:r>
      <w:r w:rsidRPr="00E33842">
        <w:rPr>
          <w:sz w:val="14"/>
        </w:rPr>
        <w:t xml:space="preserve">, </w:t>
      </w:r>
      <w:r w:rsidRPr="009D5678">
        <w:rPr>
          <w:rStyle w:val="Emphasis"/>
          <w:highlight w:val="cyan"/>
        </w:rPr>
        <w:t>there were</w:t>
      </w:r>
      <w:r w:rsidRPr="00121A93">
        <w:rPr>
          <w:rStyle w:val="Emphasis"/>
        </w:rPr>
        <w:t xml:space="preserve"> signs of</w:t>
      </w:r>
      <w:r w:rsidRPr="00E33842">
        <w:rPr>
          <w:rStyle w:val="Emphasis"/>
        </w:rPr>
        <w:t xml:space="preserve"> policy </w:t>
      </w:r>
      <w:r w:rsidRPr="009D5678">
        <w:rPr>
          <w:rStyle w:val="Emphasis"/>
          <w:highlight w:val="cyan"/>
        </w:rPr>
        <w:t>differences</w:t>
      </w:r>
      <w:r w:rsidRPr="00E33842">
        <w:rPr>
          <w:sz w:val="14"/>
        </w:rPr>
        <w:t>.</w:t>
      </w:r>
    </w:p>
    <w:p w14:paraId="5E4DF08C" w14:textId="77777777" w:rsidR="00086B53" w:rsidRPr="00E33842" w:rsidRDefault="00086B53" w:rsidP="00086B53">
      <w:pPr>
        <w:rPr>
          <w:sz w:val="14"/>
        </w:rPr>
      </w:pPr>
      <w:r w:rsidRPr="00E33842">
        <w:rPr>
          <w:sz w:val="14"/>
        </w:rPr>
        <w:t xml:space="preserve">At a post-election news conference, </w:t>
      </w:r>
      <w:r w:rsidRPr="00E33842">
        <w:rPr>
          <w:rStyle w:val="StyleUnderline"/>
        </w:rPr>
        <w:t>McConnell declined to endorse</w:t>
      </w:r>
      <w:r w:rsidRPr="00E33842">
        <w:rPr>
          <w:sz w:val="14"/>
        </w:rPr>
        <w:t xml:space="preserve"> </w:t>
      </w:r>
      <w:r w:rsidRPr="00E33842">
        <w:rPr>
          <w:rStyle w:val="StyleUnderline"/>
        </w:rPr>
        <w:t>Trump's</w:t>
      </w:r>
      <w:r w:rsidRPr="00E33842">
        <w:rPr>
          <w:sz w:val="14"/>
        </w:rPr>
        <w:t xml:space="preserve"> signature border </w:t>
      </w:r>
      <w:r w:rsidRPr="00E33842">
        <w:rPr>
          <w:rStyle w:val="StyleUnderline"/>
        </w:rPr>
        <w:t>wall with</w:t>
      </w:r>
      <w:r w:rsidRPr="00E33842">
        <w:rPr>
          <w:sz w:val="14"/>
        </w:rPr>
        <w:t xml:space="preserve"> </w:t>
      </w:r>
      <w:r w:rsidRPr="00E33842">
        <w:rPr>
          <w:rStyle w:val="StyleUnderline"/>
        </w:rPr>
        <w:t>Mexico</w:t>
      </w:r>
      <w:r w:rsidRPr="00E33842">
        <w:rPr>
          <w:sz w:val="14"/>
        </w:rPr>
        <w:t>.</w:t>
      </w:r>
    </w:p>
    <w:p w14:paraId="6F12030C" w14:textId="77777777" w:rsidR="00086B53" w:rsidRPr="00E33842" w:rsidRDefault="00086B53" w:rsidP="00086B53">
      <w:pPr>
        <w:rPr>
          <w:sz w:val="14"/>
        </w:rPr>
      </w:pPr>
      <w:r w:rsidRPr="00E33842">
        <w:rPr>
          <w:sz w:val="14"/>
        </w:rPr>
        <w:t>And on trade, Trump has denounced the 12-nation Trans-Pacific Partnership negotiated by the Obama administration, and both McConnell and Ryan have indicated it won't come to a vote before Obama leaves office. Yet some establishment Republicans remain convinced that some kind of deal is sorely needed.</w:t>
      </w:r>
    </w:p>
    <w:p w14:paraId="210BDB8C" w14:textId="258E126B" w:rsidR="00086B53" w:rsidRDefault="00086B53" w:rsidP="00086B53">
      <w:pPr>
        <w:rPr>
          <w:sz w:val="14"/>
        </w:rPr>
      </w:pPr>
      <w:r w:rsidRPr="00E33842">
        <w:rPr>
          <w:sz w:val="14"/>
        </w:rPr>
        <w:t>"The big question is trade. Gotta have trade," said GOP Sen. Pat Roberts of Kansas, who chairs the Agriculture Committee. Roberts said "mounds of grain" are sitting on the ground in Kansas, waiting for customers."Gotta export. And with that, it's preferable to have a trade bill," Roberts said, adding of Trump: "I don't think he's opposed to trade bills. He just wants trade bills where he feels we get an equal shake. So, we'll work on it."</w:t>
      </w:r>
    </w:p>
    <w:p w14:paraId="566563DE" w14:textId="4A9970B4" w:rsidR="00775CA7" w:rsidRDefault="00775CA7" w:rsidP="00775CA7">
      <w:pPr>
        <w:pStyle w:val="Heading3"/>
      </w:pPr>
      <w:r>
        <w:t>1AR---PC Fails</w:t>
      </w:r>
      <w:r w:rsidR="0094054E">
        <w:t>---Ext</w:t>
      </w:r>
    </w:p>
    <w:p w14:paraId="59B20493" w14:textId="77777777" w:rsidR="00775CA7" w:rsidRDefault="00775CA7" w:rsidP="00775CA7">
      <w:pPr>
        <w:pStyle w:val="Heading4"/>
      </w:pPr>
      <w:r>
        <w:t>PC fails---</w:t>
      </w:r>
      <w:r w:rsidRPr="000D1439">
        <w:rPr>
          <w:u w:val="single"/>
        </w:rPr>
        <w:t>Trump rhetoric</w:t>
      </w:r>
      <w:r>
        <w:t xml:space="preserve"> and </w:t>
      </w:r>
      <w:r w:rsidRPr="000D1439">
        <w:rPr>
          <w:u w:val="single"/>
        </w:rPr>
        <w:t>party divisions</w:t>
      </w:r>
      <w:r>
        <w:t xml:space="preserve"> guarantee gridlock</w:t>
      </w:r>
    </w:p>
    <w:p w14:paraId="1D664F06" w14:textId="77777777" w:rsidR="00775CA7" w:rsidRDefault="00775CA7" w:rsidP="00775CA7">
      <w:r w:rsidRPr="00437627">
        <w:rPr>
          <w:rStyle w:val="Style13ptBold"/>
        </w:rPr>
        <w:t xml:space="preserve">Lightman, </w:t>
      </w:r>
      <w:r>
        <w:rPr>
          <w:rStyle w:val="Style13ptBold"/>
        </w:rPr>
        <w:t>16</w:t>
      </w:r>
      <w:r>
        <w:t xml:space="preserve"> – David Lightman, national political correspondent for McClatchy Newspaper, 11-10-2016, “Trump gets a mandate — and a Congress”, Times Colonist, http://www.timescolonist.com/opinion/columnists/david-lightman-trump-gets-a-mandate-and-a-congress-1.2589756</w:t>
      </w:r>
    </w:p>
    <w:p w14:paraId="78F267ED" w14:textId="77777777" w:rsidR="00775CA7" w:rsidRDefault="00775CA7" w:rsidP="00775CA7"/>
    <w:p w14:paraId="0689EBA2" w14:textId="77777777" w:rsidR="00775CA7" w:rsidRPr="00E971F2" w:rsidRDefault="00775CA7" w:rsidP="00775CA7">
      <w:pPr>
        <w:rPr>
          <w:sz w:val="14"/>
        </w:rPr>
      </w:pPr>
      <w:r w:rsidRPr="00E971F2">
        <w:rPr>
          <w:sz w:val="14"/>
        </w:rPr>
        <w:t xml:space="preserve">WASHINGTON - Donald </w:t>
      </w:r>
      <w:r w:rsidRPr="008B6840">
        <w:rPr>
          <w:rStyle w:val="StyleUnderline"/>
        </w:rPr>
        <w:t>Trump will use his</w:t>
      </w:r>
      <w:r w:rsidRPr="00E971F2">
        <w:rPr>
          <w:sz w:val="14"/>
        </w:rPr>
        <w:t xml:space="preserve"> stunning </w:t>
      </w:r>
      <w:r w:rsidRPr="008B6840">
        <w:rPr>
          <w:rStyle w:val="StyleUnderline"/>
        </w:rPr>
        <w:t>victory to insist voters gave him a mandate to shake up Washington</w:t>
      </w:r>
      <w:r w:rsidRPr="00E971F2">
        <w:rPr>
          <w:sz w:val="14"/>
        </w:rPr>
        <w:t>.</w:t>
      </w:r>
    </w:p>
    <w:p w14:paraId="74215521" w14:textId="77777777" w:rsidR="00775CA7" w:rsidRPr="00E971F2" w:rsidRDefault="00775CA7" w:rsidP="00775CA7">
      <w:pPr>
        <w:rPr>
          <w:sz w:val="14"/>
        </w:rPr>
      </w:pPr>
      <w:r w:rsidRPr="00E971F2">
        <w:rPr>
          <w:sz w:val="14"/>
        </w:rPr>
        <w:t xml:space="preserve">He’s right. </w:t>
      </w:r>
      <w:r w:rsidRPr="008B6840">
        <w:rPr>
          <w:rStyle w:val="Emphasis"/>
        </w:rPr>
        <w:t>But Washington won’t play along</w:t>
      </w:r>
      <w:r w:rsidRPr="00E971F2">
        <w:rPr>
          <w:sz w:val="14"/>
        </w:rPr>
        <w:t>.</w:t>
      </w:r>
    </w:p>
    <w:p w14:paraId="3DCBC46E" w14:textId="77777777" w:rsidR="00775CA7" w:rsidRPr="00E971F2" w:rsidRDefault="00775CA7" w:rsidP="00775CA7">
      <w:pPr>
        <w:rPr>
          <w:sz w:val="14"/>
        </w:rPr>
      </w:pPr>
      <w:r w:rsidRPr="009D5678">
        <w:rPr>
          <w:rStyle w:val="StyleUnderline"/>
          <w:highlight w:val="cyan"/>
        </w:rPr>
        <w:t>Trump’s</w:t>
      </w:r>
      <w:r w:rsidRPr="000D1439">
        <w:rPr>
          <w:rStyle w:val="StyleUnderline"/>
        </w:rPr>
        <w:t xml:space="preserve"> rise</w:t>
      </w:r>
      <w:r w:rsidRPr="00E971F2">
        <w:rPr>
          <w:sz w:val="14"/>
        </w:rPr>
        <w:t xml:space="preserve"> from political outsider to president of the United States </w:t>
      </w:r>
      <w:r w:rsidRPr="000D1439">
        <w:rPr>
          <w:rStyle w:val="StyleUnderline"/>
        </w:rPr>
        <w:t xml:space="preserve">is </w:t>
      </w:r>
      <w:r w:rsidRPr="009D5678">
        <w:rPr>
          <w:rStyle w:val="StyleUnderline"/>
          <w:highlight w:val="cyan"/>
        </w:rPr>
        <w:t>unlikely to move</w:t>
      </w:r>
      <w:r w:rsidRPr="000D1439">
        <w:rPr>
          <w:rStyle w:val="StyleUnderline"/>
        </w:rPr>
        <w:t xml:space="preserve"> a </w:t>
      </w:r>
      <w:r w:rsidRPr="009D5678">
        <w:rPr>
          <w:rStyle w:val="StyleUnderline"/>
          <w:highlight w:val="cyan"/>
        </w:rPr>
        <w:t>Congress</w:t>
      </w:r>
      <w:r w:rsidRPr="000D1439">
        <w:rPr>
          <w:rStyle w:val="StyleUnderline"/>
        </w:rPr>
        <w:t xml:space="preserve"> that he </w:t>
      </w:r>
      <w:r w:rsidRPr="000D1439">
        <w:rPr>
          <w:rStyle w:val="Emphasis"/>
        </w:rPr>
        <w:t>reviled for months</w:t>
      </w:r>
      <w:r w:rsidRPr="00E971F2">
        <w:rPr>
          <w:sz w:val="14"/>
        </w:rPr>
        <w:t xml:space="preserve">. </w:t>
      </w:r>
      <w:r w:rsidRPr="009D5678">
        <w:rPr>
          <w:rStyle w:val="StyleUnderline"/>
          <w:highlight w:val="cyan"/>
        </w:rPr>
        <w:t>It</w:t>
      </w:r>
      <w:r w:rsidRPr="00E971F2">
        <w:rPr>
          <w:sz w:val="14"/>
        </w:rPr>
        <w:t xml:space="preserve">’s a </w:t>
      </w:r>
      <w:r w:rsidRPr="000D1439">
        <w:rPr>
          <w:rStyle w:val="StyleUnderline"/>
        </w:rPr>
        <w:t>Congress</w:t>
      </w:r>
      <w:r w:rsidRPr="00E971F2">
        <w:rPr>
          <w:sz w:val="14"/>
        </w:rPr>
        <w:t xml:space="preserve"> that </w:t>
      </w:r>
      <w:r w:rsidRPr="008B6840">
        <w:rPr>
          <w:rStyle w:val="StyleUnderline"/>
        </w:rPr>
        <w:t xml:space="preserve">promises to </w:t>
      </w:r>
      <w:r w:rsidRPr="009D5678">
        <w:rPr>
          <w:rStyle w:val="StyleUnderline"/>
          <w:highlight w:val="cyan"/>
        </w:rPr>
        <w:t xml:space="preserve">continue </w:t>
      </w:r>
      <w:r w:rsidRPr="009D5678">
        <w:rPr>
          <w:rStyle w:val="Emphasis"/>
          <w:highlight w:val="cyan"/>
        </w:rPr>
        <w:t>being</w:t>
      </w:r>
      <w:r w:rsidRPr="000D1439">
        <w:rPr>
          <w:rStyle w:val="Emphasis"/>
        </w:rPr>
        <w:t xml:space="preserve"> </w:t>
      </w:r>
      <w:r w:rsidRPr="008B6840">
        <w:rPr>
          <w:rStyle w:val="Emphasis"/>
        </w:rPr>
        <w:t>stuck</w:t>
      </w:r>
      <w:r w:rsidRPr="00E971F2">
        <w:rPr>
          <w:sz w:val="14"/>
        </w:rPr>
        <w:t xml:space="preserve">, </w:t>
      </w:r>
      <w:r w:rsidRPr="009D5678">
        <w:rPr>
          <w:rStyle w:val="Emphasis"/>
          <w:highlight w:val="cyan"/>
        </w:rPr>
        <w:t>poisoned</w:t>
      </w:r>
      <w:r w:rsidRPr="009D5678">
        <w:rPr>
          <w:sz w:val="14"/>
          <w:highlight w:val="cyan"/>
        </w:rPr>
        <w:t xml:space="preserve"> </w:t>
      </w:r>
      <w:r w:rsidRPr="009D5678">
        <w:rPr>
          <w:rStyle w:val="StyleUnderline"/>
          <w:highlight w:val="cyan"/>
        </w:rPr>
        <w:t>by</w:t>
      </w:r>
      <w:r w:rsidRPr="000D1439">
        <w:rPr>
          <w:rStyle w:val="StyleUnderline"/>
        </w:rPr>
        <w:t xml:space="preserve"> venomous, </w:t>
      </w:r>
      <w:r w:rsidRPr="009D5678">
        <w:rPr>
          <w:rStyle w:val="StyleUnderline"/>
          <w:highlight w:val="cyan"/>
        </w:rPr>
        <w:t xml:space="preserve">relentless </w:t>
      </w:r>
      <w:r w:rsidRPr="009D5678">
        <w:rPr>
          <w:rStyle w:val="Emphasis"/>
          <w:highlight w:val="cyan"/>
        </w:rPr>
        <w:t>partisanship</w:t>
      </w:r>
      <w:r w:rsidRPr="00E971F2">
        <w:rPr>
          <w:sz w:val="14"/>
        </w:rPr>
        <w:t xml:space="preserve"> </w:t>
      </w:r>
      <w:r w:rsidRPr="000D1439">
        <w:rPr>
          <w:rStyle w:val="StyleUnderline"/>
        </w:rPr>
        <w:t>that</w:t>
      </w:r>
      <w:r w:rsidRPr="00E971F2">
        <w:rPr>
          <w:sz w:val="14"/>
        </w:rPr>
        <w:t xml:space="preserve"> Tuesday’s </w:t>
      </w:r>
      <w:r w:rsidRPr="000D1439">
        <w:rPr>
          <w:rStyle w:val="StyleUnderline"/>
        </w:rPr>
        <w:t>election won’t stop</w:t>
      </w:r>
      <w:r w:rsidRPr="00E971F2">
        <w:rPr>
          <w:sz w:val="14"/>
        </w:rPr>
        <w:t>.</w:t>
      </w:r>
    </w:p>
    <w:p w14:paraId="4D3B8A19" w14:textId="77777777" w:rsidR="00775CA7" w:rsidRPr="00E971F2" w:rsidRDefault="00775CA7" w:rsidP="00775CA7">
      <w:pPr>
        <w:rPr>
          <w:sz w:val="14"/>
        </w:rPr>
      </w:pPr>
      <w:r w:rsidRPr="009D5678">
        <w:rPr>
          <w:rStyle w:val="StyleUnderline"/>
          <w:highlight w:val="cyan"/>
        </w:rPr>
        <w:t>He’s</w:t>
      </w:r>
      <w:r w:rsidRPr="000D1439">
        <w:rPr>
          <w:rStyle w:val="StyleUnderline"/>
        </w:rPr>
        <w:t xml:space="preserve"> also </w:t>
      </w:r>
      <w:r w:rsidRPr="009D5678">
        <w:rPr>
          <w:rStyle w:val="StyleUnderline"/>
          <w:highlight w:val="cyan"/>
        </w:rPr>
        <w:t xml:space="preserve">dogged by his </w:t>
      </w:r>
      <w:r w:rsidRPr="009D5678">
        <w:rPr>
          <w:rStyle w:val="Emphasis"/>
          <w:highlight w:val="cyan"/>
        </w:rPr>
        <w:t>mouth</w:t>
      </w:r>
      <w:r w:rsidRPr="009D5678">
        <w:rPr>
          <w:rStyle w:val="StyleUnderline"/>
          <w:highlight w:val="cyan"/>
        </w:rPr>
        <w:t xml:space="preserve"> and</w:t>
      </w:r>
      <w:r w:rsidRPr="000D1439">
        <w:rPr>
          <w:rStyle w:val="StyleUnderline"/>
        </w:rPr>
        <w:t xml:space="preserve"> his </w:t>
      </w:r>
      <w:r w:rsidRPr="000D1439">
        <w:rPr>
          <w:rStyle w:val="Emphasis"/>
        </w:rPr>
        <w:t xml:space="preserve">own </w:t>
      </w:r>
      <w:r w:rsidRPr="009D5678">
        <w:rPr>
          <w:rStyle w:val="Emphasis"/>
          <w:highlight w:val="cyan"/>
        </w:rPr>
        <w:t>party</w:t>
      </w:r>
      <w:r w:rsidRPr="00E971F2">
        <w:rPr>
          <w:sz w:val="14"/>
        </w:rPr>
        <w:t xml:space="preserve">. </w:t>
      </w:r>
      <w:r w:rsidRPr="009D5678">
        <w:rPr>
          <w:rStyle w:val="StyleUnderline"/>
          <w:highlight w:val="cyan"/>
        </w:rPr>
        <w:t>Top</w:t>
      </w:r>
      <w:r w:rsidRPr="00626DAE">
        <w:rPr>
          <w:rStyle w:val="StyleUnderline"/>
        </w:rPr>
        <w:t xml:space="preserve"> </w:t>
      </w:r>
      <w:r w:rsidRPr="009D5678">
        <w:rPr>
          <w:rStyle w:val="StyleUnderline"/>
          <w:highlight w:val="cyan"/>
        </w:rPr>
        <w:t>R</w:t>
      </w:r>
      <w:r w:rsidRPr="00626DAE">
        <w:rPr>
          <w:rStyle w:val="StyleUnderline"/>
        </w:rPr>
        <w:t>epublican</w:t>
      </w:r>
      <w:r w:rsidRPr="009D5678">
        <w:rPr>
          <w:rStyle w:val="StyleUnderline"/>
          <w:highlight w:val="cyan"/>
        </w:rPr>
        <w:t>s</w:t>
      </w:r>
      <w:r w:rsidRPr="00626DAE">
        <w:rPr>
          <w:rStyle w:val="StyleUnderline"/>
        </w:rPr>
        <w:t xml:space="preserve"> </w:t>
      </w:r>
      <w:r w:rsidRPr="009D5678">
        <w:rPr>
          <w:rStyle w:val="Emphasis"/>
          <w:highlight w:val="cyan"/>
        </w:rPr>
        <w:t xml:space="preserve">distanced </w:t>
      </w:r>
      <w:r w:rsidRPr="008B6840">
        <w:rPr>
          <w:rStyle w:val="Emphasis"/>
        </w:rPr>
        <w:t>themselves</w:t>
      </w:r>
      <w:r w:rsidRPr="00626DAE">
        <w:rPr>
          <w:rStyle w:val="StyleUnderline"/>
        </w:rPr>
        <w:t xml:space="preserve"> from Trump</w:t>
      </w:r>
      <w:r w:rsidRPr="00E971F2">
        <w:rPr>
          <w:sz w:val="14"/>
        </w:rPr>
        <w:t xml:space="preserve"> weeks and sometimes months ago. </w:t>
      </w:r>
      <w:r w:rsidRPr="00626DAE">
        <w:rPr>
          <w:rStyle w:val="StyleUnderline"/>
        </w:rPr>
        <w:t xml:space="preserve">And </w:t>
      </w:r>
      <w:r w:rsidRPr="009D5678">
        <w:rPr>
          <w:rStyle w:val="StyleUnderline"/>
          <w:highlight w:val="cyan"/>
        </w:rPr>
        <w:t>Trump</w:t>
      </w:r>
      <w:r w:rsidRPr="008B6840">
        <w:rPr>
          <w:rStyle w:val="StyleUnderline"/>
        </w:rPr>
        <w:t xml:space="preserve"> has shown</w:t>
      </w:r>
      <w:r w:rsidRPr="00626DAE">
        <w:rPr>
          <w:rStyle w:val="StyleUnderline"/>
        </w:rPr>
        <w:t xml:space="preserve"> a </w:t>
      </w:r>
      <w:r w:rsidRPr="008B6840">
        <w:rPr>
          <w:rStyle w:val="Emphasis"/>
        </w:rPr>
        <w:t xml:space="preserve">consistent ability to </w:t>
      </w:r>
      <w:r w:rsidRPr="009D5678">
        <w:rPr>
          <w:rStyle w:val="Emphasis"/>
          <w:highlight w:val="cyan"/>
        </w:rPr>
        <w:t>alienate</w:t>
      </w:r>
      <w:r w:rsidRPr="00626DAE">
        <w:rPr>
          <w:rStyle w:val="StyleUnderline"/>
        </w:rPr>
        <w:t xml:space="preserve"> blocs of </w:t>
      </w:r>
      <w:r w:rsidRPr="009D5678">
        <w:rPr>
          <w:rStyle w:val="StyleUnderline"/>
          <w:highlight w:val="cyan"/>
        </w:rPr>
        <w:t>constituents</w:t>
      </w:r>
      <w:r w:rsidRPr="00626DAE">
        <w:rPr>
          <w:rStyle w:val="StyleUnderline"/>
        </w:rPr>
        <w:t xml:space="preserve"> with his </w:t>
      </w:r>
      <w:r w:rsidRPr="00626DAE">
        <w:rPr>
          <w:rStyle w:val="Emphasis"/>
        </w:rPr>
        <w:t>insults</w:t>
      </w:r>
      <w:r w:rsidRPr="00E971F2">
        <w:rPr>
          <w:sz w:val="14"/>
        </w:rPr>
        <w:t>.</w:t>
      </w:r>
    </w:p>
    <w:p w14:paraId="002DCEA2" w14:textId="77777777" w:rsidR="00775CA7" w:rsidRPr="00E971F2" w:rsidRDefault="00775CA7" w:rsidP="00775CA7">
      <w:pPr>
        <w:rPr>
          <w:sz w:val="14"/>
        </w:rPr>
      </w:pPr>
      <w:r w:rsidRPr="00E971F2">
        <w:rPr>
          <w:sz w:val="14"/>
        </w:rPr>
        <w:t>“</w:t>
      </w:r>
      <w:r w:rsidRPr="00626DAE">
        <w:rPr>
          <w:rStyle w:val="StyleUnderline"/>
        </w:rPr>
        <w:t>Trump</w:t>
      </w:r>
      <w:r w:rsidRPr="00E971F2">
        <w:rPr>
          <w:sz w:val="14"/>
        </w:rPr>
        <w:t xml:space="preserve"> has a significant mandate,” said Jonathan Felts, former White House political director for president George W. Bush. “</w:t>
      </w:r>
      <w:r w:rsidRPr="009D5678">
        <w:rPr>
          <w:rStyle w:val="StyleUnderline"/>
          <w:highlight w:val="cyan"/>
        </w:rPr>
        <w:t>His challenge</w:t>
      </w:r>
      <w:r w:rsidRPr="00626DAE">
        <w:rPr>
          <w:rStyle w:val="StyleUnderline"/>
        </w:rPr>
        <w:t xml:space="preserve"> will be </w:t>
      </w:r>
      <w:r w:rsidRPr="009D5678">
        <w:rPr>
          <w:rStyle w:val="Emphasis"/>
          <w:highlight w:val="cyan"/>
        </w:rPr>
        <w:t>being disciplined enough</w:t>
      </w:r>
      <w:r w:rsidRPr="00E971F2">
        <w:rPr>
          <w:sz w:val="14"/>
        </w:rPr>
        <w:t xml:space="preserve"> </w:t>
      </w:r>
      <w:r w:rsidRPr="00626DAE">
        <w:rPr>
          <w:rStyle w:val="StyleUnderline"/>
        </w:rPr>
        <w:t xml:space="preserve">so that he can </w:t>
      </w:r>
      <w:r w:rsidRPr="009D5678">
        <w:rPr>
          <w:rStyle w:val="StyleUnderline"/>
          <w:highlight w:val="cyan"/>
        </w:rPr>
        <w:t>spend</w:t>
      </w:r>
      <w:r w:rsidRPr="00E971F2">
        <w:rPr>
          <w:sz w:val="14"/>
        </w:rPr>
        <w:t xml:space="preserve"> his </w:t>
      </w:r>
      <w:r w:rsidRPr="009D5678">
        <w:rPr>
          <w:rStyle w:val="StyleUnderline"/>
          <w:highlight w:val="cyan"/>
        </w:rPr>
        <w:t>p</w:t>
      </w:r>
      <w:r w:rsidRPr="00626DAE">
        <w:rPr>
          <w:rStyle w:val="StyleUnderline"/>
        </w:rPr>
        <w:t xml:space="preserve">olitical </w:t>
      </w:r>
      <w:r w:rsidRPr="009D5678">
        <w:rPr>
          <w:rStyle w:val="StyleUnderline"/>
          <w:highlight w:val="cyan"/>
        </w:rPr>
        <w:t>c</w:t>
      </w:r>
      <w:r w:rsidRPr="00626DAE">
        <w:rPr>
          <w:rStyle w:val="StyleUnderline"/>
        </w:rPr>
        <w:t xml:space="preserve">apital </w:t>
      </w:r>
      <w:r w:rsidRPr="009D5678">
        <w:rPr>
          <w:rStyle w:val="Emphasis"/>
          <w:highlight w:val="cyan"/>
        </w:rPr>
        <w:t>proactively</w:t>
      </w:r>
      <w:r w:rsidRPr="00E971F2">
        <w:rPr>
          <w:sz w:val="14"/>
        </w:rPr>
        <w:t xml:space="preserve"> moving legislation </w:t>
      </w:r>
      <w:r w:rsidRPr="009D5678">
        <w:rPr>
          <w:rStyle w:val="StyleUnderline"/>
          <w:highlight w:val="cyan"/>
        </w:rPr>
        <w:t xml:space="preserve">rather than </w:t>
      </w:r>
      <w:r w:rsidRPr="009D5678">
        <w:rPr>
          <w:rStyle w:val="Emphasis"/>
          <w:highlight w:val="cyan"/>
        </w:rPr>
        <w:t>wasting it</w:t>
      </w:r>
      <w:r w:rsidRPr="00626DAE">
        <w:rPr>
          <w:rStyle w:val="Emphasis"/>
        </w:rPr>
        <w:t xml:space="preserve"> having </w:t>
      </w:r>
      <w:r w:rsidRPr="009D5678">
        <w:rPr>
          <w:rStyle w:val="Emphasis"/>
          <w:highlight w:val="cyan"/>
        </w:rPr>
        <w:t>to clean up</w:t>
      </w:r>
      <w:r w:rsidRPr="00626DAE">
        <w:rPr>
          <w:rStyle w:val="Emphasis"/>
        </w:rPr>
        <w:t xml:space="preserve"> self-inflicted </w:t>
      </w:r>
      <w:r w:rsidRPr="009D5678">
        <w:rPr>
          <w:rStyle w:val="Emphasis"/>
          <w:highlight w:val="cyan"/>
        </w:rPr>
        <w:t>wounds</w:t>
      </w:r>
      <w:r w:rsidRPr="00E971F2">
        <w:rPr>
          <w:sz w:val="14"/>
        </w:rPr>
        <w:t>.”</w:t>
      </w:r>
    </w:p>
    <w:p w14:paraId="785CBF64" w14:textId="77777777" w:rsidR="00775CA7" w:rsidRPr="00E971F2" w:rsidRDefault="00775CA7" w:rsidP="00775CA7">
      <w:pPr>
        <w:rPr>
          <w:sz w:val="14"/>
        </w:rPr>
      </w:pPr>
      <w:r w:rsidRPr="009D5678">
        <w:rPr>
          <w:rStyle w:val="StyleUnderline"/>
          <w:highlight w:val="cyan"/>
        </w:rPr>
        <w:t>Trump will begin</w:t>
      </w:r>
      <w:r w:rsidRPr="00E971F2">
        <w:rPr>
          <w:sz w:val="14"/>
        </w:rPr>
        <w:t xml:space="preserve"> his presidency as </w:t>
      </w:r>
      <w:r w:rsidRPr="009D5678">
        <w:rPr>
          <w:rStyle w:val="StyleUnderline"/>
          <w:highlight w:val="cyan"/>
        </w:rPr>
        <w:t>one of the most</w:t>
      </w:r>
      <w:r w:rsidRPr="008B6840">
        <w:rPr>
          <w:rStyle w:val="StyleUnderline"/>
        </w:rPr>
        <w:t xml:space="preserve"> </w:t>
      </w:r>
      <w:r w:rsidRPr="008B6840">
        <w:rPr>
          <w:rStyle w:val="Emphasis"/>
        </w:rPr>
        <w:t xml:space="preserve">distrusted, </w:t>
      </w:r>
      <w:r w:rsidRPr="009D5678">
        <w:rPr>
          <w:rStyle w:val="Emphasis"/>
          <w:highlight w:val="cyan"/>
        </w:rPr>
        <w:t>disliked</w:t>
      </w:r>
      <w:r w:rsidRPr="009D5678">
        <w:rPr>
          <w:rStyle w:val="StyleUnderline"/>
          <w:highlight w:val="cyan"/>
        </w:rPr>
        <w:t xml:space="preserve"> men</w:t>
      </w:r>
      <w:r w:rsidRPr="00626DAE">
        <w:rPr>
          <w:rStyle w:val="StyleUnderline"/>
        </w:rPr>
        <w:t xml:space="preserve"> </w:t>
      </w:r>
      <w:r w:rsidRPr="00626DAE">
        <w:rPr>
          <w:rStyle w:val="Emphasis"/>
        </w:rPr>
        <w:t>ever</w:t>
      </w:r>
      <w:r w:rsidRPr="00626DAE">
        <w:rPr>
          <w:rStyle w:val="StyleUnderline"/>
        </w:rPr>
        <w:t xml:space="preserve"> to occupy the White House. Nearly two of three</w:t>
      </w:r>
      <w:r w:rsidRPr="00E971F2">
        <w:rPr>
          <w:sz w:val="14"/>
        </w:rPr>
        <w:t xml:space="preserve"> people </w:t>
      </w:r>
      <w:r w:rsidRPr="00626DAE">
        <w:rPr>
          <w:rStyle w:val="StyleUnderline"/>
        </w:rPr>
        <w:t>in</w:t>
      </w:r>
      <w:r w:rsidRPr="00E971F2">
        <w:rPr>
          <w:sz w:val="14"/>
        </w:rPr>
        <w:t xml:space="preserve"> network </w:t>
      </w:r>
      <w:r w:rsidRPr="00626DAE">
        <w:rPr>
          <w:rStyle w:val="StyleUnderline"/>
        </w:rPr>
        <w:t>exit polls said he was not honest or trustworthy, and 60 per cent viewed him unfavourably</w:t>
      </w:r>
      <w:r w:rsidRPr="00E971F2">
        <w:rPr>
          <w:sz w:val="14"/>
        </w:rPr>
        <w:t>. Just 13 per cent said they were excited about a Trump presidency.</w:t>
      </w:r>
    </w:p>
    <w:p w14:paraId="1927556B" w14:textId="77777777" w:rsidR="00775CA7" w:rsidRPr="00E971F2" w:rsidRDefault="00775CA7" w:rsidP="00775CA7">
      <w:pPr>
        <w:rPr>
          <w:sz w:val="14"/>
          <w:szCs w:val="14"/>
        </w:rPr>
      </w:pPr>
      <w:r w:rsidRPr="00E971F2">
        <w:rPr>
          <w:sz w:val="14"/>
          <w:szCs w:val="14"/>
        </w:rPr>
        <w:t>He won after a campaign largely devoid of serious debate over issues.</w:t>
      </w:r>
    </w:p>
    <w:p w14:paraId="1504B5ED" w14:textId="77777777" w:rsidR="00775CA7" w:rsidRPr="00E971F2" w:rsidRDefault="00775CA7" w:rsidP="00775CA7">
      <w:pPr>
        <w:rPr>
          <w:sz w:val="14"/>
        </w:rPr>
      </w:pPr>
      <w:r w:rsidRPr="00E971F2">
        <w:rPr>
          <w:sz w:val="14"/>
        </w:rPr>
        <w:t xml:space="preserve">And while he marshalled an impressive brigade of voters frustrated by a stodgy, unresponsive political system, </w:t>
      </w:r>
      <w:r w:rsidRPr="00626DAE">
        <w:rPr>
          <w:rStyle w:val="StyleUnderline"/>
        </w:rPr>
        <w:t>he</w:t>
      </w:r>
      <w:r w:rsidRPr="00E971F2">
        <w:rPr>
          <w:sz w:val="14"/>
        </w:rPr>
        <w:t xml:space="preserve"> also </w:t>
      </w:r>
      <w:r w:rsidRPr="00626DAE">
        <w:rPr>
          <w:rStyle w:val="StyleUnderline"/>
        </w:rPr>
        <w:t>benefited by running against an opponent with negatives almost as high as his</w:t>
      </w:r>
      <w:r w:rsidRPr="00E971F2">
        <w:rPr>
          <w:sz w:val="14"/>
        </w:rPr>
        <w:t>. What dominated the dialogue between Hillary Clinton and him were accusations about who is more irresponsible, hateful and corrupt.</w:t>
      </w:r>
    </w:p>
    <w:p w14:paraId="70C40695" w14:textId="77777777" w:rsidR="00775CA7" w:rsidRPr="00E971F2" w:rsidRDefault="00775CA7" w:rsidP="00775CA7">
      <w:pPr>
        <w:rPr>
          <w:sz w:val="14"/>
        </w:rPr>
      </w:pPr>
      <w:r w:rsidRPr="00E971F2">
        <w:rPr>
          <w:sz w:val="14"/>
        </w:rPr>
        <w:t>“</w:t>
      </w:r>
      <w:r w:rsidRPr="009D5678">
        <w:rPr>
          <w:rStyle w:val="StyleUnderline"/>
          <w:highlight w:val="cyan"/>
        </w:rPr>
        <w:t xml:space="preserve">There’s </w:t>
      </w:r>
      <w:r w:rsidRPr="009D5678">
        <w:rPr>
          <w:rStyle w:val="Emphasis"/>
          <w:highlight w:val="cyan"/>
        </w:rPr>
        <w:t>no</w:t>
      </w:r>
      <w:r w:rsidRPr="00626DAE">
        <w:rPr>
          <w:rStyle w:val="Emphasis"/>
        </w:rPr>
        <w:t xml:space="preserve"> big </w:t>
      </w:r>
      <w:r w:rsidRPr="009D5678">
        <w:rPr>
          <w:rStyle w:val="Emphasis"/>
          <w:highlight w:val="cyan"/>
        </w:rPr>
        <w:t>mandate</w:t>
      </w:r>
      <w:r w:rsidRPr="008B6840">
        <w:rPr>
          <w:rStyle w:val="Emphasis"/>
        </w:rPr>
        <w:t xml:space="preserve"> for change</w:t>
      </w:r>
      <w:r w:rsidRPr="008B6840">
        <w:rPr>
          <w:rStyle w:val="StyleUnderline"/>
        </w:rPr>
        <w:t xml:space="preserve"> of</w:t>
      </w:r>
      <w:r w:rsidRPr="00626DAE">
        <w:rPr>
          <w:rStyle w:val="StyleUnderline"/>
        </w:rPr>
        <w:t xml:space="preserve"> a </w:t>
      </w:r>
      <w:r w:rsidRPr="008B6840">
        <w:rPr>
          <w:rStyle w:val="StyleUnderline"/>
        </w:rPr>
        <w:t>policy</w:t>
      </w:r>
      <w:r w:rsidRPr="00626DAE">
        <w:rPr>
          <w:rStyle w:val="StyleUnderline"/>
        </w:rPr>
        <w:t xml:space="preserve"> nature</w:t>
      </w:r>
      <w:r w:rsidRPr="00E971F2">
        <w:rPr>
          <w:sz w:val="14"/>
        </w:rPr>
        <w:t xml:space="preserve">,” </w:t>
      </w:r>
      <w:r w:rsidRPr="00626DAE">
        <w:rPr>
          <w:rStyle w:val="StyleUnderline"/>
        </w:rPr>
        <w:t>said</w:t>
      </w:r>
      <w:r w:rsidRPr="00E971F2">
        <w:rPr>
          <w:sz w:val="14"/>
        </w:rPr>
        <w:t xml:space="preserve"> Lee </w:t>
      </w:r>
      <w:r w:rsidRPr="00626DAE">
        <w:rPr>
          <w:rStyle w:val="StyleUnderline"/>
        </w:rPr>
        <w:t>Miringoff</w:t>
      </w:r>
      <w:r w:rsidRPr="00E971F2">
        <w:rPr>
          <w:sz w:val="14"/>
        </w:rPr>
        <w:t>, the director of the Marist Institute for Public Opinion.</w:t>
      </w:r>
    </w:p>
    <w:p w14:paraId="2B3D78E4" w14:textId="77777777" w:rsidR="00775CA7" w:rsidRPr="00E971F2" w:rsidRDefault="00775CA7" w:rsidP="00775CA7">
      <w:pPr>
        <w:rPr>
          <w:sz w:val="14"/>
          <w:szCs w:val="14"/>
        </w:rPr>
      </w:pPr>
      <w:r w:rsidRPr="00E971F2">
        <w:rPr>
          <w:sz w:val="14"/>
          <w:szCs w:val="14"/>
        </w:rPr>
        <w:t>Trump will try to bring people together, to be sure.</w:t>
      </w:r>
    </w:p>
    <w:p w14:paraId="705398EB" w14:textId="77777777" w:rsidR="00775CA7" w:rsidRPr="00E971F2" w:rsidRDefault="00775CA7" w:rsidP="00775CA7">
      <w:pPr>
        <w:rPr>
          <w:sz w:val="14"/>
        </w:rPr>
      </w:pPr>
      <w:r w:rsidRPr="00E971F2">
        <w:rPr>
          <w:sz w:val="14"/>
        </w:rPr>
        <w:t xml:space="preserve">“The </w:t>
      </w:r>
      <w:r w:rsidRPr="008B6840">
        <w:rPr>
          <w:rStyle w:val="StyleUnderline"/>
        </w:rPr>
        <w:t>distrust will</w:t>
      </w:r>
      <w:r w:rsidRPr="00626DAE">
        <w:rPr>
          <w:rStyle w:val="StyleUnderline"/>
        </w:rPr>
        <w:t xml:space="preserve"> put </w:t>
      </w:r>
      <w:r w:rsidRPr="009D5678">
        <w:rPr>
          <w:rStyle w:val="StyleUnderline"/>
          <w:highlight w:val="cyan"/>
        </w:rPr>
        <w:t>pressure</w:t>
      </w:r>
      <w:r w:rsidRPr="00626DAE">
        <w:rPr>
          <w:rStyle w:val="StyleUnderline"/>
        </w:rPr>
        <w:t xml:space="preserve"> on </w:t>
      </w:r>
      <w:r w:rsidRPr="008B6840">
        <w:rPr>
          <w:rStyle w:val="StyleUnderline"/>
        </w:rPr>
        <w:t>both parties</w:t>
      </w:r>
      <w:r w:rsidRPr="00626DAE">
        <w:rPr>
          <w:rStyle w:val="StyleUnderline"/>
        </w:rPr>
        <w:t xml:space="preserve"> to work together</w:t>
      </w:r>
      <w:r w:rsidRPr="00E971F2">
        <w:rPr>
          <w:sz w:val="14"/>
        </w:rPr>
        <w:t>,” said Michael Feldman, a Democratic consultant who was a senior adviser to vice-president Al Gore.</w:t>
      </w:r>
    </w:p>
    <w:p w14:paraId="521E6442" w14:textId="77777777" w:rsidR="00775CA7" w:rsidRDefault="00775CA7" w:rsidP="00775CA7">
      <w:r>
        <w:t>“</w:t>
      </w:r>
      <w:r w:rsidRPr="008B6840">
        <w:rPr>
          <w:rStyle w:val="Emphasis"/>
        </w:rPr>
        <w:t xml:space="preserve">That </w:t>
      </w:r>
      <w:r w:rsidRPr="009D5678">
        <w:rPr>
          <w:rStyle w:val="Emphasis"/>
          <w:highlight w:val="cyan"/>
        </w:rPr>
        <w:t>doesn’t mean</w:t>
      </w:r>
      <w:r w:rsidRPr="00626DAE">
        <w:rPr>
          <w:rStyle w:val="Emphasis"/>
        </w:rPr>
        <w:t xml:space="preserve"> they’ll be </w:t>
      </w:r>
      <w:r w:rsidRPr="009D5678">
        <w:rPr>
          <w:rStyle w:val="Emphasis"/>
          <w:highlight w:val="cyan"/>
        </w:rPr>
        <w:t>success</w:t>
      </w:r>
      <w:r w:rsidRPr="00626DAE">
        <w:rPr>
          <w:rStyle w:val="Emphasis"/>
        </w:rPr>
        <w:t>ful</w:t>
      </w:r>
      <w:r>
        <w:t xml:space="preserve">. </w:t>
      </w:r>
      <w:r w:rsidRPr="009D5678">
        <w:rPr>
          <w:rStyle w:val="StyleUnderline"/>
          <w:highlight w:val="cyan"/>
        </w:rPr>
        <w:t xml:space="preserve">There are </w:t>
      </w:r>
      <w:r w:rsidRPr="009D5678">
        <w:rPr>
          <w:rStyle w:val="Emphasis"/>
          <w:highlight w:val="cyan"/>
        </w:rPr>
        <w:t>huge</w:t>
      </w:r>
      <w:r w:rsidRPr="00626DAE">
        <w:rPr>
          <w:rStyle w:val="Emphasis"/>
        </w:rPr>
        <w:t xml:space="preserve">, huge </w:t>
      </w:r>
      <w:r w:rsidRPr="009D5678">
        <w:rPr>
          <w:rStyle w:val="Emphasis"/>
          <w:highlight w:val="cyan"/>
        </w:rPr>
        <w:t>obstacles</w:t>
      </w:r>
      <w:r>
        <w:t>.”</w:t>
      </w:r>
    </w:p>
    <w:p w14:paraId="72F91F99" w14:textId="77777777" w:rsidR="00775CA7" w:rsidRPr="00E971F2" w:rsidRDefault="00775CA7" w:rsidP="00775CA7">
      <w:pPr>
        <w:rPr>
          <w:sz w:val="14"/>
        </w:rPr>
      </w:pPr>
      <w:r w:rsidRPr="00626DAE">
        <w:rPr>
          <w:rStyle w:val="StyleUnderline"/>
        </w:rPr>
        <w:t xml:space="preserve">Foremost is a Congress where </w:t>
      </w:r>
      <w:r w:rsidRPr="009D5678">
        <w:rPr>
          <w:rStyle w:val="StyleUnderline"/>
          <w:highlight w:val="cyan"/>
        </w:rPr>
        <w:t>Dem</w:t>
      </w:r>
      <w:r w:rsidRPr="00626DAE">
        <w:rPr>
          <w:rStyle w:val="StyleUnderline"/>
        </w:rPr>
        <w:t>ocrat</w:t>
      </w:r>
      <w:r w:rsidRPr="009D5678">
        <w:rPr>
          <w:rStyle w:val="StyleUnderline"/>
          <w:highlight w:val="cyan"/>
        </w:rPr>
        <w:t>s</w:t>
      </w:r>
      <w:r w:rsidRPr="00626DAE">
        <w:rPr>
          <w:rStyle w:val="StyleUnderline"/>
        </w:rPr>
        <w:t xml:space="preserve"> </w:t>
      </w:r>
      <w:r w:rsidRPr="009D5678">
        <w:rPr>
          <w:rStyle w:val="StyleUnderline"/>
          <w:highlight w:val="cyan"/>
        </w:rPr>
        <w:t>and</w:t>
      </w:r>
      <w:r w:rsidRPr="00626DAE">
        <w:rPr>
          <w:rStyle w:val="StyleUnderline"/>
        </w:rPr>
        <w:t xml:space="preserve"> </w:t>
      </w:r>
      <w:r w:rsidRPr="009D5678">
        <w:rPr>
          <w:rStyle w:val="StyleUnderline"/>
          <w:highlight w:val="cyan"/>
        </w:rPr>
        <w:t>R</w:t>
      </w:r>
      <w:r w:rsidRPr="00626DAE">
        <w:rPr>
          <w:rStyle w:val="StyleUnderline"/>
        </w:rPr>
        <w:t>epublican</w:t>
      </w:r>
      <w:r w:rsidRPr="009D5678">
        <w:rPr>
          <w:rStyle w:val="StyleUnderline"/>
          <w:highlight w:val="cyan"/>
        </w:rPr>
        <w:t>s</w:t>
      </w:r>
      <w:r w:rsidRPr="00626DAE">
        <w:rPr>
          <w:rStyle w:val="StyleUnderline"/>
        </w:rPr>
        <w:t xml:space="preserve"> </w:t>
      </w:r>
      <w:r w:rsidRPr="009D5678">
        <w:rPr>
          <w:rStyle w:val="StyleUnderline"/>
          <w:highlight w:val="cyan"/>
        </w:rPr>
        <w:t xml:space="preserve">have been </w:t>
      </w:r>
      <w:r w:rsidRPr="009D5678">
        <w:rPr>
          <w:rStyle w:val="Emphasis"/>
          <w:highlight w:val="cyan"/>
        </w:rPr>
        <w:t>warring for years</w:t>
      </w:r>
      <w:r w:rsidRPr="00626DAE">
        <w:rPr>
          <w:rStyle w:val="StyleUnderline"/>
        </w:rPr>
        <w:t xml:space="preserve">, with </w:t>
      </w:r>
      <w:r w:rsidRPr="00626DAE">
        <w:rPr>
          <w:rStyle w:val="Emphasis"/>
        </w:rPr>
        <w:t>no end in sight</w:t>
      </w:r>
      <w:r w:rsidRPr="00E971F2">
        <w:rPr>
          <w:sz w:val="14"/>
        </w:rPr>
        <w:t xml:space="preserve">. </w:t>
      </w:r>
      <w:r w:rsidRPr="009D5678">
        <w:rPr>
          <w:rStyle w:val="StyleUnderline"/>
          <w:highlight w:val="cyan"/>
        </w:rPr>
        <w:t>Even</w:t>
      </w:r>
      <w:r w:rsidRPr="009D5678">
        <w:rPr>
          <w:sz w:val="14"/>
          <w:highlight w:val="cyan"/>
        </w:rPr>
        <w:t xml:space="preserve"> </w:t>
      </w:r>
      <w:r w:rsidRPr="009D5678">
        <w:rPr>
          <w:rStyle w:val="Emphasis"/>
          <w:highlight w:val="cyan"/>
        </w:rPr>
        <w:t>within</w:t>
      </w:r>
      <w:r w:rsidRPr="00E971F2">
        <w:rPr>
          <w:sz w:val="14"/>
        </w:rPr>
        <w:t xml:space="preserve"> </w:t>
      </w:r>
      <w:r w:rsidRPr="00626DAE">
        <w:rPr>
          <w:rStyle w:val="StyleUnderline"/>
        </w:rPr>
        <w:t xml:space="preserve">the </w:t>
      </w:r>
      <w:r w:rsidRPr="009D5678">
        <w:rPr>
          <w:rStyle w:val="StyleUnderline"/>
          <w:highlight w:val="cyan"/>
        </w:rPr>
        <w:t>parties, struggles persist</w:t>
      </w:r>
      <w:r w:rsidRPr="00E971F2">
        <w:rPr>
          <w:sz w:val="14"/>
        </w:rPr>
        <w:t>.</w:t>
      </w:r>
    </w:p>
    <w:p w14:paraId="5A3E38CD" w14:textId="77777777" w:rsidR="00775CA7" w:rsidRPr="00E971F2" w:rsidRDefault="00775CA7" w:rsidP="00775CA7">
      <w:pPr>
        <w:rPr>
          <w:sz w:val="14"/>
        </w:rPr>
      </w:pPr>
      <w:r w:rsidRPr="008B6840">
        <w:rPr>
          <w:rStyle w:val="Emphasis"/>
        </w:rPr>
        <w:t>Conservatives</w:t>
      </w:r>
      <w:r w:rsidRPr="008B6840">
        <w:rPr>
          <w:rStyle w:val="StyleUnderline"/>
        </w:rPr>
        <w:t xml:space="preserve"> and </w:t>
      </w:r>
      <w:r w:rsidRPr="008B6840">
        <w:rPr>
          <w:rStyle w:val="Emphasis"/>
        </w:rPr>
        <w:t>centre-right</w:t>
      </w:r>
      <w:r w:rsidRPr="00626DAE">
        <w:rPr>
          <w:rStyle w:val="StyleUnderline"/>
        </w:rPr>
        <w:t xml:space="preserve"> lawmakers </w:t>
      </w:r>
      <w:r w:rsidRPr="008B6840">
        <w:rPr>
          <w:rStyle w:val="StyleUnderline"/>
        </w:rPr>
        <w:t xml:space="preserve">are </w:t>
      </w:r>
      <w:r w:rsidRPr="008B6840">
        <w:rPr>
          <w:rStyle w:val="Emphasis"/>
        </w:rPr>
        <w:t>at odds</w:t>
      </w:r>
      <w:r w:rsidRPr="00626DAE">
        <w:rPr>
          <w:rStyle w:val="StyleUnderline"/>
        </w:rPr>
        <w:t xml:space="preserve"> over whether</w:t>
      </w:r>
      <w:r w:rsidRPr="00E971F2">
        <w:rPr>
          <w:sz w:val="14"/>
        </w:rPr>
        <w:t xml:space="preserve"> to stand on </w:t>
      </w:r>
      <w:r w:rsidRPr="00626DAE">
        <w:rPr>
          <w:rStyle w:val="StyleUnderline"/>
        </w:rPr>
        <w:t>principle or</w:t>
      </w:r>
      <w:r w:rsidRPr="00E971F2">
        <w:rPr>
          <w:sz w:val="14"/>
        </w:rPr>
        <w:t xml:space="preserve"> seek </w:t>
      </w:r>
      <w:r w:rsidRPr="00626DAE">
        <w:rPr>
          <w:rStyle w:val="StyleUnderline"/>
        </w:rPr>
        <w:t xml:space="preserve">compromise. Democratic </w:t>
      </w:r>
      <w:r w:rsidRPr="00626DAE">
        <w:rPr>
          <w:rStyle w:val="Emphasis"/>
        </w:rPr>
        <w:t>liberals</w:t>
      </w:r>
      <w:r w:rsidRPr="00626DAE">
        <w:rPr>
          <w:rStyle w:val="StyleUnderline"/>
        </w:rPr>
        <w:t xml:space="preserve"> are at odds with </w:t>
      </w:r>
      <w:r w:rsidRPr="00626DAE">
        <w:rPr>
          <w:rStyle w:val="Emphasis"/>
        </w:rPr>
        <w:t>pragmatists</w:t>
      </w:r>
      <w:r w:rsidRPr="00E971F2">
        <w:rPr>
          <w:sz w:val="14"/>
        </w:rPr>
        <w:t>.</w:t>
      </w:r>
    </w:p>
    <w:p w14:paraId="2015F301" w14:textId="77777777" w:rsidR="00775CA7" w:rsidRPr="00E971F2" w:rsidRDefault="00775CA7" w:rsidP="00775CA7">
      <w:pPr>
        <w:rPr>
          <w:sz w:val="14"/>
        </w:rPr>
      </w:pPr>
      <w:r w:rsidRPr="009D5678">
        <w:rPr>
          <w:rStyle w:val="StyleUnderline"/>
          <w:highlight w:val="cyan"/>
        </w:rPr>
        <w:t xml:space="preserve">Congress </w:t>
      </w:r>
      <w:r w:rsidRPr="009D5678">
        <w:rPr>
          <w:rStyle w:val="Emphasis"/>
          <w:highlight w:val="cyan"/>
        </w:rPr>
        <w:t>won’t let Trump dictate its agenda</w:t>
      </w:r>
      <w:r w:rsidRPr="00E971F2">
        <w:rPr>
          <w:sz w:val="14"/>
        </w:rPr>
        <w:t xml:space="preserve">. House Speaker Paul </w:t>
      </w:r>
      <w:r w:rsidRPr="009D5678">
        <w:rPr>
          <w:rStyle w:val="StyleUnderline"/>
          <w:highlight w:val="cyan"/>
        </w:rPr>
        <w:t>Ryan separated</w:t>
      </w:r>
      <w:r w:rsidRPr="00626DAE">
        <w:rPr>
          <w:rStyle w:val="StyleUnderline"/>
        </w:rPr>
        <w:t xml:space="preserve"> himself </w:t>
      </w:r>
      <w:r w:rsidRPr="009D5678">
        <w:rPr>
          <w:rStyle w:val="StyleUnderline"/>
          <w:highlight w:val="cyan"/>
        </w:rPr>
        <w:t>from Trump</w:t>
      </w:r>
      <w:r w:rsidRPr="00626DAE">
        <w:rPr>
          <w:rStyle w:val="StyleUnderline"/>
        </w:rPr>
        <w:t xml:space="preserve"> last month</w:t>
      </w:r>
      <w:r w:rsidRPr="00E971F2">
        <w:rPr>
          <w:sz w:val="14"/>
        </w:rPr>
        <w:t>, telling House members he would no longer defend the party’s nominee.</w:t>
      </w:r>
    </w:p>
    <w:p w14:paraId="742DA6AE" w14:textId="2D7D1ED9" w:rsidR="00775CA7" w:rsidRDefault="00775CA7" w:rsidP="00775CA7">
      <w:pPr>
        <w:pStyle w:val="Heading3"/>
      </w:pPr>
      <w:r>
        <w:t>2AC---PC Fake</w:t>
      </w:r>
    </w:p>
    <w:p w14:paraId="039934FA" w14:textId="77777777" w:rsidR="00775CA7" w:rsidRDefault="00775CA7" w:rsidP="00775CA7">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---reject their ev</w:t>
      </w:r>
    </w:p>
    <w:p w14:paraId="279216B1" w14:textId="77777777" w:rsidR="00775CA7" w:rsidRPr="00765A40" w:rsidRDefault="00775CA7" w:rsidP="00775CA7">
      <w:r>
        <w:t xml:space="preserve">Default to poli sci consensus </w:t>
      </w:r>
    </w:p>
    <w:p w14:paraId="2A7D3CCC" w14:textId="77777777" w:rsidR="00775CA7" w:rsidRDefault="00775CA7" w:rsidP="00775CA7">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192364D" w14:textId="77777777" w:rsidR="00775CA7" w:rsidRPr="00742742" w:rsidRDefault="00775CA7" w:rsidP="00775CA7">
      <w:pPr>
        <w:tabs>
          <w:tab w:val="left" w:pos="4948"/>
        </w:tabs>
      </w:pPr>
    </w:p>
    <w:p w14:paraId="0139F9CC" w14:textId="77777777" w:rsidR="00775CA7" w:rsidRPr="00E971F2" w:rsidRDefault="00775CA7" w:rsidP="00775CA7">
      <w:pPr>
        <w:rPr>
          <w:sz w:val="14"/>
        </w:rPr>
      </w:pPr>
      <w:r w:rsidRPr="0073448A">
        <w:rPr>
          <w:rStyle w:val="StyleUnderline"/>
        </w:rPr>
        <w:t>The</w:t>
      </w:r>
      <w:r w:rsidRPr="00742742">
        <w:rPr>
          <w:rStyle w:val="StyleUnderline"/>
        </w:rPr>
        <w:t xml:space="preserve"> American political </w:t>
      </w:r>
      <w:r w:rsidRPr="0073448A">
        <w:rPr>
          <w:rStyle w:val="StyleUnderline"/>
        </w:rPr>
        <w:t xml:space="preserve">system is </w:t>
      </w:r>
      <w:r w:rsidRPr="0073448A">
        <w:rPr>
          <w:rStyle w:val="Emphasis"/>
        </w:rPr>
        <w:t>not</w:t>
      </w:r>
      <w:r w:rsidRPr="00742742">
        <w:rPr>
          <w:rStyle w:val="StyleUnderline"/>
        </w:rPr>
        <w:t xml:space="preserve"> a </w:t>
      </w:r>
      <w:r w:rsidRPr="0073448A">
        <w:rPr>
          <w:rStyle w:val="StyleUnderline"/>
        </w:rPr>
        <w:t>fertile</w:t>
      </w:r>
      <w:r w:rsidRPr="00742742">
        <w:rPr>
          <w:rStyle w:val="StyleUnderline"/>
        </w:rPr>
        <w:t xml:space="preserve"> field </w:t>
      </w:r>
      <w:r w:rsidRPr="0073448A">
        <w:rPr>
          <w:rStyle w:val="StyleUnderline"/>
        </w:rPr>
        <w:t>for</w:t>
      </w:r>
      <w:r w:rsidRPr="00742742">
        <w:rPr>
          <w:rStyle w:val="StyleUnderline"/>
        </w:rPr>
        <w:t xml:space="preserve"> the exercise of presidential </w:t>
      </w:r>
      <w:r w:rsidRPr="0073448A">
        <w:rPr>
          <w:rStyle w:val="StyleUnderline"/>
        </w:rPr>
        <w:t>leadership</w:t>
      </w:r>
      <w:r w:rsidRPr="00E971F2">
        <w:rPr>
          <w:sz w:val="14"/>
        </w:rPr>
        <w:t xml:space="preserve">. </w:t>
      </w:r>
      <w:r w:rsidRPr="00742742">
        <w:rPr>
          <w:rStyle w:val="StyleUnderline"/>
        </w:rPr>
        <w:t>Most political actors</w:t>
      </w:r>
      <w:r w:rsidRPr="00E971F2">
        <w:rPr>
          <w:sz w:val="14"/>
        </w:rPr>
        <w:t xml:space="preserve">, from the average citizen to members of Congress, </w:t>
      </w:r>
      <w:r w:rsidRPr="00742742">
        <w:rPr>
          <w:rStyle w:val="StyleUnderline"/>
        </w:rPr>
        <w:t xml:space="preserve">are </w:t>
      </w:r>
      <w:r w:rsidRPr="00742742">
        <w:rPr>
          <w:rStyle w:val="Emphasis"/>
        </w:rPr>
        <w:t>free to choose</w:t>
      </w:r>
      <w:r w:rsidRPr="00742742">
        <w:rPr>
          <w:rStyle w:val="StyleUnderline"/>
        </w:rPr>
        <w:t xml:space="preserve"> whether to follow the</w:t>
      </w:r>
      <w:r w:rsidRPr="00E971F2">
        <w:rPr>
          <w:sz w:val="14"/>
        </w:rPr>
        <w:t xml:space="preserve"> chief </w:t>
      </w:r>
      <w:r w:rsidRPr="00742742">
        <w:rPr>
          <w:rStyle w:val="StyleUnderline"/>
        </w:rPr>
        <w:t>executive’s lead</w:t>
      </w:r>
      <w:r w:rsidRPr="00E971F2">
        <w:rPr>
          <w:sz w:val="14"/>
        </w:rPr>
        <w:t xml:space="preserve">; </w:t>
      </w:r>
      <w:r w:rsidRPr="00765A40">
        <w:rPr>
          <w:rStyle w:val="StyleUnderline"/>
        </w:rPr>
        <w:t>the president cannot force them to act</w:t>
      </w:r>
      <w:r w:rsidRPr="00E971F2">
        <w:rPr>
          <w:sz w:val="14"/>
        </w:rPr>
        <w:t xml:space="preserve">. At the same time, the sharing of powers established by the Constitution’s </w:t>
      </w:r>
      <w:r w:rsidRPr="00742742">
        <w:rPr>
          <w:rStyle w:val="StyleUnderline"/>
        </w:rPr>
        <w:t>checks and balances not only prevent</w:t>
      </w:r>
      <w:r w:rsidRPr="00E971F2">
        <w:rPr>
          <w:sz w:val="14"/>
        </w:rPr>
        <w:t xml:space="preserve">s </w:t>
      </w:r>
      <w:r w:rsidRPr="00742742">
        <w:rPr>
          <w:rStyle w:val="StyleUnderline"/>
        </w:rPr>
        <w:t>the president from acting unilaterally</w:t>
      </w:r>
      <w:r w:rsidRPr="00E971F2">
        <w:rPr>
          <w:sz w:val="14"/>
        </w:rPr>
        <w:t xml:space="preserve"> on most important matters </w:t>
      </w:r>
      <w:r w:rsidRPr="00742742">
        <w:rPr>
          <w:rStyle w:val="StyleUnderline"/>
        </w:rPr>
        <w:t>but</w:t>
      </w:r>
      <w:r w:rsidRPr="00E971F2">
        <w:rPr>
          <w:sz w:val="14"/>
        </w:rPr>
        <w:t xml:space="preserve"> also </w:t>
      </w:r>
      <w:r w:rsidRPr="00742742">
        <w:rPr>
          <w:rStyle w:val="StyleUnderline"/>
        </w:rPr>
        <w:t>give</w:t>
      </w:r>
      <w:r w:rsidRPr="00E971F2">
        <w:rPr>
          <w:sz w:val="14"/>
        </w:rPr>
        <w:t xml:space="preserve">s </w:t>
      </w:r>
      <w:r w:rsidRPr="00742742">
        <w:rPr>
          <w:rStyle w:val="StyleUnderline"/>
        </w:rPr>
        <w:t>other power holders different perspectives on</w:t>
      </w:r>
      <w:r w:rsidRPr="00E971F2">
        <w:rPr>
          <w:sz w:val="14"/>
        </w:rPr>
        <w:t xml:space="preserve"> issues and </w:t>
      </w:r>
      <w:r w:rsidRPr="00742742">
        <w:rPr>
          <w:rStyle w:val="StyleUnderline"/>
        </w:rPr>
        <w:t>policy proposals</w:t>
      </w:r>
      <w:r w:rsidRPr="00E971F2">
        <w:rPr>
          <w:sz w:val="14"/>
        </w:rPr>
        <w:t>.</w:t>
      </w:r>
    </w:p>
    <w:p w14:paraId="2830C813" w14:textId="77777777" w:rsidR="00775CA7" w:rsidRPr="00E971F2" w:rsidRDefault="00775CA7" w:rsidP="00775CA7">
      <w:pPr>
        <w:rPr>
          <w:sz w:val="14"/>
        </w:rPr>
      </w:pPr>
      <w:r w:rsidRPr="00E971F2">
        <w:rPr>
          <w:sz w:val="14"/>
        </w:rPr>
        <w:t xml:space="preserve">Nevertheless, the tenacity with which many </w:t>
      </w:r>
      <w:r w:rsidRPr="009D5678">
        <w:rPr>
          <w:rStyle w:val="StyleUnderline"/>
          <w:highlight w:val="cyan"/>
        </w:rPr>
        <w:t>commentators</w:t>
      </w:r>
      <w:r w:rsidRPr="00E971F2">
        <w:rPr>
          <w:sz w:val="14"/>
        </w:rPr>
        <w:t xml:space="preserve"> embrace the persuasive potential of political leadership is striking. They </w:t>
      </w:r>
      <w:r w:rsidRPr="00742742">
        <w:rPr>
          <w:rStyle w:val="StyleUnderline"/>
        </w:rPr>
        <w:t xml:space="preserve">often </w:t>
      </w:r>
      <w:r w:rsidRPr="009D5678">
        <w:rPr>
          <w:rStyle w:val="Emphasis"/>
          <w:highlight w:val="cyan"/>
        </w:rPr>
        <w:t>fall prey to an exaggerated concept</w:t>
      </w:r>
      <w:r w:rsidRPr="009D5678">
        <w:rPr>
          <w:rStyle w:val="StyleUnderline"/>
          <w:highlight w:val="cyan"/>
        </w:rPr>
        <w:t xml:space="preserve"> of the</w:t>
      </w:r>
      <w:r w:rsidRPr="00742742">
        <w:rPr>
          <w:rStyle w:val="StyleUnderline"/>
        </w:rPr>
        <w:t xml:space="preserve"> potential for using the “</w:t>
      </w:r>
      <w:r w:rsidRPr="009D5678">
        <w:rPr>
          <w:rStyle w:val="StyleUnderline"/>
          <w:highlight w:val="cyan"/>
        </w:rPr>
        <w:t>bully pulpit</w:t>
      </w:r>
      <w:r w:rsidRPr="00742742">
        <w:rPr>
          <w:rStyle w:val="StyleUnderline"/>
        </w:rPr>
        <w:t>”</w:t>
      </w:r>
      <w:r w:rsidRPr="00E971F2">
        <w:rPr>
          <w:sz w:val="14"/>
        </w:rPr>
        <w:t xml:space="preserve"> to go public or </w:t>
      </w:r>
      <w:r w:rsidRPr="00742742">
        <w:rPr>
          <w:rStyle w:val="StyleUnderline"/>
        </w:rPr>
        <w:t>pressuring members of Congress to fall into line</w:t>
      </w:r>
      <w:r w:rsidRPr="00E971F2">
        <w:rPr>
          <w:sz w:val="14"/>
        </w:rPr>
        <w:t xml:space="preserve"> with the White House. </w:t>
      </w:r>
      <w:r w:rsidRPr="00742742">
        <w:rPr>
          <w:rStyle w:val="StyleUnderline"/>
        </w:rPr>
        <w:t>They routinely explain</w:t>
      </w:r>
      <w:r w:rsidRPr="00E971F2">
        <w:rPr>
          <w:sz w:val="14"/>
        </w:rPr>
        <w:t xml:space="preserve"> historic shifts in public policy, such as those in </w:t>
      </w:r>
      <w:r w:rsidRPr="00742742">
        <w:rPr>
          <w:rStyle w:val="StyleUnderline"/>
        </w:rPr>
        <w:t>the 1930s, 1960s, and 1980s</w:t>
      </w:r>
      <w:r w:rsidRPr="00E971F2">
        <w:rPr>
          <w:sz w:val="14"/>
        </w:rPr>
        <w:t xml:space="preserve">, </w:t>
      </w:r>
      <w:r w:rsidRPr="00742742">
        <w:rPr>
          <w:rStyle w:val="StyleUnderline"/>
        </w:rPr>
        <w:t>in terms of</w:t>
      </w:r>
      <w:r w:rsidRPr="00E971F2">
        <w:rPr>
          <w:sz w:val="14"/>
        </w:rPr>
        <w:t xml:space="preserve"> the extraordinary </w:t>
      </w:r>
      <w:r w:rsidRPr="00742742">
        <w:rPr>
          <w:rStyle w:val="StyleUnderline"/>
        </w:rPr>
        <w:t>persuasiveness</w:t>
      </w:r>
      <w:r w:rsidRPr="00E971F2">
        <w:rPr>
          <w:sz w:val="14"/>
        </w:rPr>
        <w:t xml:space="preserve"> of Franklin D. Roosevelt, Lyndon Johnson, and Ronald Reagan. </w:t>
      </w:r>
      <w:r w:rsidRPr="00742742">
        <w:rPr>
          <w:rStyle w:val="Emphasis"/>
        </w:rPr>
        <w:t xml:space="preserve">Equally </w:t>
      </w:r>
      <w:r w:rsidRPr="009D5678">
        <w:rPr>
          <w:rStyle w:val="Emphasis"/>
          <w:highlight w:val="cyan"/>
        </w:rPr>
        <w:t>striking is the lack of evidence</w:t>
      </w:r>
      <w:r w:rsidRPr="00742742">
        <w:rPr>
          <w:rStyle w:val="Emphasis"/>
        </w:rPr>
        <w:t xml:space="preserve"> of the persuasive power of the presidency</w:t>
      </w:r>
      <w:r w:rsidRPr="00E971F2">
        <w:rPr>
          <w:sz w:val="14"/>
        </w:rPr>
        <w:t xml:space="preserve">. </w:t>
      </w:r>
      <w:r w:rsidRPr="00765A40">
        <w:rPr>
          <w:rStyle w:val="StyleUnderline"/>
        </w:rPr>
        <w:t>Observers</w:t>
      </w:r>
      <w:r w:rsidRPr="00E971F2">
        <w:rPr>
          <w:sz w:val="14"/>
        </w:rPr>
        <w:t xml:space="preserve"> in both the press and the academy </w:t>
      </w:r>
      <w:r w:rsidRPr="00742742">
        <w:rPr>
          <w:rStyle w:val="StyleUnderline"/>
        </w:rPr>
        <w:t>base their claims</w:t>
      </w:r>
      <w:r w:rsidRPr="00E971F2">
        <w:rPr>
          <w:sz w:val="14"/>
        </w:rPr>
        <w:t xml:space="preserve"> about the impact of such leadership </w:t>
      </w:r>
      <w:r w:rsidRPr="00742742">
        <w:rPr>
          <w:rStyle w:val="StyleUnderline"/>
        </w:rPr>
        <w:t xml:space="preserve">on </w:t>
      </w:r>
      <w:r w:rsidRPr="00742742">
        <w:rPr>
          <w:rStyle w:val="Emphasis"/>
        </w:rPr>
        <w:t>little or no systematic evidence</w:t>
      </w:r>
      <w:r w:rsidRPr="00E971F2">
        <w:rPr>
          <w:sz w:val="14"/>
        </w:rPr>
        <w:t xml:space="preserve">. </w:t>
      </w:r>
      <w:r w:rsidRPr="009D5678">
        <w:rPr>
          <w:rStyle w:val="StyleUnderline"/>
          <w:highlight w:val="cyan"/>
        </w:rPr>
        <w:t xml:space="preserve">There is </w:t>
      </w:r>
      <w:r w:rsidRPr="009D5678">
        <w:rPr>
          <w:rStyle w:val="Emphasis"/>
          <w:highlight w:val="cyan"/>
        </w:rPr>
        <w:t>not a single systematic study that</w:t>
      </w:r>
      <w:r w:rsidRPr="00742742">
        <w:rPr>
          <w:rStyle w:val="Emphasis"/>
        </w:rPr>
        <w:t xml:space="preserve"> demonstrates that </w:t>
      </w:r>
      <w:r w:rsidRPr="009D5678">
        <w:rPr>
          <w:rStyle w:val="Emphasis"/>
          <w:highlight w:val="cyan"/>
        </w:rPr>
        <w:t>presidents can reliably move others to support them</w:t>
      </w:r>
      <w:r w:rsidRPr="00E971F2">
        <w:rPr>
          <w:sz w:val="14"/>
        </w:rPr>
        <w:t>.</w:t>
      </w:r>
    </w:p>
    <w:p w14:paraId="727846E2" w14:textId="36DA18B3" w:rsidR="00775CA7" w:rsidRDefault="00775CA7" w:rsidP="00775CA7">
      <w:pPr>
        <w:rPr>
          <w:sz w:val="14"/>
        </w:rPr>
      </w:pPr>
      <w:r w:rsidRPr="00E971F2">
        <w:rPr>
          <w:sz w:val="14"/>
        </w:rPr>
        <w:t xml:space="preserve">In sum, </w:t>
      </w:r>
      <w:r w:rsidRPr="009D5678">
        <w:rPr>
          <w:rStyle w:val="StyleUnderline"/>
          <w:highlight w:val="cyan"/>
        </w:rPr>
        <w:t xml:space="preserve">we </w:t>
      </w:r>
      <w:r w:rsidRPr="009D5678">
        <w:rPr>
          <w:rStyle w:val="Emphasis"/>
          <w:highlight w:val="cyan"/>
        </w:rPr>
        <w:t>should not infer</w:t>
      </w:r>
      <w:r w:rsidRPr="00742742">
        <w:rPr>
          <w:rStyle w:val="StyleUnderline"/>
        </w:rPr>
        <w:t xml:space="preserve"> from success in winning elections that </w:t>
      </w:r>
      <w:r w:rsidRPr="009D5678">
        <w:rPr>
          <w:rStyle w:val="StyleUnderline"/>
          <w:highlight w:val="cyan"/>
        </w:rPr>
        <w:t>the White House can persuade</w:t>
      </w:r>
      <w:r w:rsidRPr="00E971F2">
        <w:rPr>
          <w:sz w:val="14"/>
        </w:rPr>
        <w:t xml:space="preserve"> members of the public and </w:t>
      </w:r>
      <w:r w:rsidRPr="009D5678">
        <w:rPr>
          <w:rStyle w:val="StyleUnderline"/>
          <w:highlight w:val="cyan"/>
        </w:rPr>
        <w:t>Congress to change</w:t>
      </w:r>
      <w:r w:rsidRPr="00742742">
        <w:rPr>
          <w:rStyle w:val="StyleUnderline"/>
        </w:rPr>
        <w:t xml:space="preserve"> their </w:t>
      </w:r>
      <w:r w:rsidRPr="009D5678">
        <w:rPr>
          <w:rStyle w:val="StyleUnderline"/>
          <w:highlight w:val="cyan"/>
        </w:rPr>
        <w:t>minds and support policies</w:t>
      </w:r>
      <w:r w:rsidRPr="00E971F2">
        <w:rPr>
          <w:sz w:val="14"/>
        </w:rPr>
        <w:t xml:space="preserve"> they would otherwise oppose. Indeed, </w:t>
      </w:r>
      <w:r w:rsidRPr="00742742">
        <w:rPr>
          <w:rStyle w:val="StyleUnderline"/>
        </w:rPr>
        <w:t>such assumptions</w:t>
      </w:r>
      <w:r w:rsidRPr="00E971F2">
        <w:rPr>
          <w:sz w:val="14"/>
        </w:rPr>
        <w:t xml:space="preserve"> are </w:t>
      </w:r>
      <w:r w:rsidRPr="00742742">
        <w:rPr>
          <w:rStyle w:val="StyleUnderline"/>
        </w:rPr>
        <w:t>likely</w:t>
      </w:r>
      <w:r w:rsidRPr="00E971F2">
        <w:rPr>
          <w:sz w:val="14"/>
        </w:rPr>
        <w:t xml:space="preserve"> to </w:t>
      </w:r>
      <w:r w:rsidRPr="00742742">
        <w:rPr>
          <w:rStyle w:val="StyleUnderline"/>
        </w:rPr>
        <w:t xml:space="preserve">lead to </w:t>
      </w:r>
      <w:r w:rsidRPr="00742742">
        <w:rPr>
          <w:rStyle w:val="Emphasis"/>
        </w:rPr>
        <w:t>self-inflicted wounds</w:t>
      </w:r>
      <w:r w:rsidRPr="00E971F2">
        <w:rPr>
          <w:sz w:val="14"/>
        </w:rPr>
        <w:t>.</w:t>
      </w:r>
    </w:p>
    <w:p w14:paraId="67F26371" w14:textId="0A4A5DCC" w:rsidR="00775CA7" w:rsidRDefault="00775CA7" w:rsidP="00775CA7">
      <w:pPr>
        <w:pStyle w:val="Heading3"/>
      </w:pPr>
      <w:r>
        <w:t>1AR---PC Fake</w:t>
      </w:r>
      <w:r w:rsidR="0094054E">
        <w:t>---Ext</w:t>
      </w:r>
    </w:p>
    <w:p w14:paraId="7847DD98" w14:textId="77777777" w:rsidR="00775CA7" w:rsidRDefault="00775CA7" w:rsidP="00775CA7">
      <w:pPr>
        <w:pStyle w:val="Heading4"/>
      </w:pPr>
      <w:r>
        <w:t>Empirics</w:t>
      </w:r>
    </w:p>
    <w:p w14:paraId="780D17B0" w14:textId="77777777" w:rsidR="00775CA7" w:rsidRPr="00742742" w:rsidRDefault="00775CA7" w:rsidP="00775CA7">
      <w:pPr>
        <w:tabs>
          <w:tab w:val="left" w:pos="4948"/>
        </w:tabs>
      </w:pPr>
      <w:r w:rsidRPr="00CA6B8C">
        <w:rPr>
          <w:rStyle w:val="Style13ptBold"/>
        </w:rPr>
        <w:t>Edwards, 16</w:t>
      </w:r>
      <w:r>
        <w:t xml:space="preserve"> – George C. Edwards III, Distinguished Professor of Political Science and Jordan Chair in Presidential Studies at Texas A&amp;M, 2016, “The Potential of Presidential Leadership”, Study Done for the White House Transition Project</w:t>
      </w:r>
    </w:p>
    <w:p w14:paraId="2952A45D" w14:textId="77777777" w:rsidR="00775CA7" w:rsidRDefault="00775CA7" w:rsidP="00775CA7"/>
    <w:p w14:paraId="62784D23" w14:textId="77777777" w:rsidR="00775CA7" w:rsidRPr="00775CA7" w:rsidRDefault="00775CA7" w:rsidP="00775CA7">
      <w:pPr>
        <w:rPr>
          <w:sz w:val="14"/>
        </w:rPr>
      </w:pPr>
      <w:r w:rsidRPr="009D5678">
        <w:rPr>
          <w:rStyle w:val="StyleUnderline"/>
          <w:highlight w:val="cyan"/>
        </w:rPr>
        <w:t>Despite</w:t>
      </w:r>
      <w:r w:rsidRPr="00775CA7">
        <w:rPr>
          <w:sz w:val="14"/>
        </w:rPr>
        <w:t xml:space="preserve"> the favorable context of the </w:t>
      </w:r>
      <w:r w:rsidRPr="00CA6B8C">
        <w:rPr>
          <w:rStyle w:val="StyleUnderline"/>
        </w:rPr>
        <w:t>national trauma</w:t>
      </w:r>
      <w:r w:rsidRPr="00775CA7">
        <w:rPr>
          <w:sz w:val="14"/>
        </w:rPr>
        <w:t xml:space="preserve"> resulting </w:t>
      </w:r>
      <w:r w:rsidRPr="00CA6B8C">
        <w:rPr>
          <w:rStyle w:val="StyleUnderline"/>
        </w:rPr>
        <w:t>from</w:t>
      </w:r>
      <w:r w:rsidRPr="00775CA7">
        <w:rPr>
          <w:sz w:val="14"/>
        </w:rPr>
        <w:t xml:space="preserve"> the </w:t>
      </w:r>
      <w:r w:rsidRPr="009D5678">
        <w:rPr>
          <w:rStyle w:val="StyleUnderline"/>
          <w:highlight w:val="cyan"/>
        </w:rPr>
        <w:t>September 11</w:t>
      </w:r>
      <w:r w:rsidRPr="00775CA7">
        <w:rPr>
          <w:sz w:val="14"/>
        </w:rPr>
        <w:t xml:space="preserve"> terrorist attacks, the </w:t>
      </w:r>
      <w:r w:rsidRPr="00CA6B8C">
        <w:rPr>
          <w:rStyle w:val="StyleUnderline"/>
        </w:rPr>
        <w:t xml:space="preserve">long-term </w:t>
      </w:r>
      <w:r w:rsidRPr="009D5678">
        <w:rPr>
          <w:rStyle w:val="StyleUnderline"/>
          <w:highlight w:val="cyan"/>
        </w:rPr>
        <w:t>disdain</w:t>
      </w:r>
      <w:r w:rsidRPr="00775CA7">
        <w:rPr>
          <w:sz w:val="14"/>
        </w:rPr>
        <w:t xml:space="preserve"> of the public </w:t>
      </w:r>
      <w:r w:rsidRPr="009D5678">
        <w:rPr>
          <w:rStyle w:val="StyleUnderline"/>
          <w:highlight w:val="cyan"/>
        </w:rPr>
        <w:t>for Saddam</w:t>
      </w:r>
      <w:r w:rsidRPr="00CA6B8C">
        <w:rPr>
          <w:rStyle w:val="StyleUnderline"/>
        </w:rPr>
        <w:t xml:space="preserve"> Hussein, </w:t>
      </w:r>
      <w:r w:rsidRPr="009D5678">
        <w:rPr>
          <w:rStyle w:val="StyleUnderline"/>
          <w:highlight w:val="cyan"/>
        </w:rPr>
        <w:t>and</w:t>
      </w:r>
      <w:r w:rsidRPr="00775CA7">
        <w:rPr>
          <w:sz w:val="14"/>
        </w:rPr>
        <w:t xml:space="preserve"> the </w:t>
      </w:r>
      <w:r w:rsidRPr="009D5678">
        <w:rPr>
          <w:rStyle w:val="StyleUnderline"/>
          <w:highlight w:val="cyan"/>
        </w:rPr>
        <w:t>lack of</w:t>
      </w:r>
      <w:r w:rsidRPr="00CA6B8C">
        <w:rPr>
          <w:rStyle w:val="StyleUnderline"/>
        </w:rPr>
        <w:t xml:space="preserve"> organized </w:t>
      </w:r>
      <w:r w:rsidRPr="009D5678">
        <w:rPr>
          <w:rStyle w:val="StyleUnderline"/>
          <w:highlight w:val="cyan"/>
        </w:rPr>
        <w:t>opposition</w:t>
      </w:r>
      <w:r w:rsidRPr="00775CA7">
        <w:rPr>
          <w:sz w:val="14"/>
        </w:rPr>
        <w:t xml:space="preserve">, George W. </w:t>
      </w:r>
      <w:r w:rsidRPr="009D5678">
        <w:rPr>
          <w:rStyle w:val="StyleUnderline"/>
          <w:highlight w:val="cyan"/>
        </w:rPr>
        <w:t xml:space="preserve">Bush made </w:t>
      </w:r>
      <w:r w:rsidRPr="009D5678">
        <w:rPr>
          <w:rStyle w:val="Emphasis"/>
          <w:highlight w:val="cyan"/>
        </w:rPr>
        <w:t>little headway</w:t>
      </w:r>
      <w:r w:rsidRPr="00486A51">
        <w:rPr>
          <w:rStyle w:val="Emphasis"/>
        </w:rPr>
        <w:t xml:space="preserve"> in </w:t>
      </w:r>
      <w:r w:rsidRPr="009D5678">
        <w:rPr>
          <w:rStyle w:val="Emphasis"/>
          <w:highlight w:val="cyan"/>
        </w:rPr>
        <w:t>moving the public</w:t>
      </w:r>
      <w:r w:rsidRPr="009D5678">
        <w:rPr>
          <w:rStyle w:val="StyleUnderline"/>
          <w:highlight w:val="cyan"/>
        </w:rPr>
        <w:t xml:space="preserve"> to support</w:t>
      </w:r>
      <w:r w:rsidRPr="00775CA7">
        <w:rPr>
          <w:sz w:val="14"/>
        </w:rPr>
        <w:t xml:space="preserve"> the </w:t>
      </w:r>
      <w:r w:rsidRPr="009D5678">
        <w:rPr>
          <w:rStyle w:val="StyleUnderline"/>
          <w:highlight w:val="cyan"/>
        </w:rPr>
        <w:t>war</w:t>
      </w:r>
      <w:r w:rsidRPr="00CA6B8C">
        <w:rPr>
          <w:rStyle w:val="StyleUnderline"/>
        </w:rPr>
        <w:t xml:space="preserve"> in Iraq</w:t>
      </w:r>
      <w:r w:rsidRPr="00775CA7">
        <w:rPr>
          <w:sz w:val="14"/>
        </w:rPr>
        <w:t xml:space="preserve">, and once the initial phase of the war was over, the rally resulting from the quick U.S. victory quickly dissipated. </w:t>
      </w:r>
      <w:r w:rsidRPr="00CA6B8C">
        <w:rPr>
          <w:rStyle w:val="StyleUnderline"/>
        </w:rPr>
        <w:t>Bush</w:t>
      </w:r>
      <w:r w:rsidRPr="00775CA7">
        <w:rPr>
          <w:sz w:val="14"/>
        </w:rPr>
        <w:t xml:space="preserve"> also </w:t>
      </w:r>
      <w:r w:rsidRPr="00CA6B8C">
        <w:rPr>
          <w:rStyle w:val="StyleUnderline"/>
        </w:rPr>
        <w:t>sought far-reaching changes in public policy</w:t>
      </w:r>
      <w:r w:rsidRPr="00775CA7">
        <w:rPr>
          <w:sz w:val="14"/>
        </w:rPr>
        <w:t xml:space="preserve"> across a broad range of domestic issues. To achieve his goals, he went public as much as any of his predecessors, but </w:t>
      </w:r>
      <w:r w:rsidRPr="009D5678">
        <w:rPr>
          <w:rStyle w:val="Emphasis"/>
          <w:highlight w:val="cyan"/>
        </w:rPr>
        <w:t>from</w:t>
      </w:r>
      <w:r w:rsidRPr="00CA6B8C">
        <w:rPr>
          <w:rStyle w:val="Emphasis"/>
        </w:rPr>
        <w:t xml:space="preserve"> tax cuts and </w:t>
      </w:r>
      <w:r w:rsidRPr="009D5678">
        <w:rPr>
          <w:rStyle w:val="Emphasis"/>
          <w:highlight w:val="cyan"/>
        </w:rPr>
        <w:t>immigration to</w:t>
      </w:r>
      <w:r w:rsidRPr="00CA6B8C">
        <w:rPr>
          <w:rStyle w:val="Emphasis"/>
        </w:rPr>
        <w:t xml:space="preserve"> </w:t>
      </w:r>
      <w:r w:rsidRPr="009D5678">
        <w:rPr>
          <w:rStyle w:val="Emphasis"/>
          <w:highlight w:val="cyan"/>
        </w:rPr>
        <w:t>S</w:t>
      </w:r>
      <w:r w:rsidRPr="00CA6B8C">
        <w:rPr>
          <w:rStyle w:val="Emphasis"/>
        </w:rPr>
        <w:t xml:space="preserve">ocial </w:t>
      </w:r>
      <w:r w:rsidRPr="009D5678">
        <w:rPr>
          <w:rStyle w:val="Emphasis"/>
          <w:highlight w:val="cyan"/>
        </w:rPr>
        <w:t>S</w:t>
      </w:r>
      <w:r w:rsidRPr="00CA6B8C">
        <w:rPr>
          <w:rStyle w:val="Emphasis"/>
        </w:rPr>
        <w:t xml:space="preserve">ecurity, </w:t>
      </w:r>
      <w:r w:rsidRPr="009D5678">
        <w:rPr>
          <w:rStyle w:val="Emphasis"/>
          <w:highlight w:val="cyan"/>
        </w:rPr>
        <w:t>he was not able</w:t>
      </w:r>
      <w:r w:rsidRPr="00CA6B8C">
        <w:rPr>
          <w:rStyle w:val="Emphasis"/>
        </w:rPr>
        <w:t xml:space="preserve"> to move the public in his direction</w:t>
      </w:r>
      <w:r w:rsidRPr="00775CA7">
        <w:rPr>
          <w:sz w:val="14"/>
        </w:rPr>
        <w:t>.5</w:t>
      </w:r>
    </w:p>
    <w:p w14:paraId="3C343140" w14:textId="77777777" w:rsidR="00775CA7" w:rsidRPr="00775CA7" w:rsidRDefault="00775CA7" w:rsidP="00775CA7">
      <w:pPr>
        <w:rPr>
          <w:sz w:val="14"/>
        </w:rPr>
      </w:pPr>
      <w:r w:rsidRPr="00775CA7">
        <w:rPr>
          <w:sz w:val="14"/>
        </w:rPr>
        <w:t xml:space="preserve">Barack </w:t>
      </w:r>
      <w:r w:rsidRPr="009D5678">
        <w:rPr>
          <w:rStyle w:val="StyleUnderline"/>
          <w:highlight w:val="cyan"/>
        </w:rPr>
        <w:t>Obama</w:t>
      </w:r>
      <w:r w:rsidRPr="00CA6B8C">
        <w:rPr>
          <w:rStyle w:val="StyleUnderline"/>
        </w:rPr>
        <w:t xml:space="preserve"> and</w:t>
      </w:r>
      <w:r w:rsidRPr="00775CA7">
        <w:rPr>
          <w:sz w:val="14"/>
        </w:rPr>
        <w:t xml:space="preserve"> his </w:t>
      </w:r>
      <w:r w:rsidRPr="00CA6B8C">
        <w:rPr>
          <w:rStyle w:val="StyleUnderline"/>
        </w:rPr>
        <w:t>aides anticipated transforming American politics</w:t>
      </w:r>
      <w:r w:rsidRPr="00775CA7">
        <w:rPr>
          <w:sz w:val="14"/>
        </w:rPr>
        <w:t xml:space="preserve"> on the back of his legendary communication skills. </w:t>
      </w:r>
      <w:r w:rsidRPr="00CA6B8C">
        <w:rPr>
          <w:rStyle w:val="StyleUnderline"/>
        </w:rPr>
        <w:t xml:space="preserve">Despite his eloquence, the president </w:t>
      </w:r>
      <w:r w:rsidRPr="009D5678">
        <w:rPr>
          <w:rStyle w:val="Emphasis"/>
          <w:highlight w:val="cyan"/>
        </w:rPr>
        <w:t>could not obtain</w:t>
      </w:r>
      <w:r w:rsidRPr="00CA6B8C">
        <w:rPr>
          <w:rStyle w:val="Emphasis"/>
        </w:rPr>
        <w:t xml:space="preserve"> the </w:t>
      </w:r>
      <w:r w:rsidRPr="009D5678">
        <w:rPr>
          <w:rStyle w:val="Emphasis"/>
          <w:highlight w:val="cyan"/>
        </w:rPr>
        <w:t>public</w:t>
      </w:r>
      <w:r w:rsidRPr="00CA6B8C">
        <w:rPr>
          <w:rStyle w:val="Emphasis"/>
        </w:rPr>
        <w:t xml:space="preserve">’s </w:t>
      </w:r>
      <w:r w:rsidRPr="009D5678">
        <w:rPr>
          <w:rStyle w:val="Emphasis"/>
          <w:highlight w:val="cyan"/>
        </w:rPr>
        <w:t>support</w:t>
      </w:r>
      <w:r w:rsidRPr="009D5678">
        <w:rPr>
          <w:rStyle w:val="StyleUnderline"/>
          <w:highlight w:val="cyan"/>
        </w:rPr>
        <w:t xml:space="preserve"> for</w:t>
      </w:r>
      <w:r w:rsidRPr="00775CA7">
        <w:rPr>
          <w:sz w:val="14"/>
        </w:rPr>
        <w:t xml:space="preserve"> his </w:t>
      </w:r>
      <w:r w:rsidRPr="009D5678">
        <w:rPr>
          <w:rStyle w:val="StyleUnderline"/>
          <w:highlight w:val="cyan"/>
        </w:rPr>
        <w:t>initiatives</w:t>
      </w:r>
      <w:r w:rsidRPr="00CA6B8C">
        <w:rPr>
          <w:rStyle w:val="StyleUnderline"/>
        </w:rPr>
        <w:t xml:space="preserve"> that </w:t>
      </w:r>
      <w:r w:rsidRPr="00CA6B8C">
        <w:rPr>
          <w:rStyle w:val="Emphasis"/>
        </w:rPr>
        <w:t xml:space="preserve">were </w:t>
      </w:r>
      <w:r w:rsidRPr="009D5678">
        <w:rPr>
          <w:rStyle w:val="Emphasis"/>
          <w:highlight w:val="cyan"/>
        </w:rPr>
        <w:t>not already popular</w:t>
      </w:r>
      <w:r w:rsidRPr="009D5678">
        <w:rPr>
          <w:rStyle w:val="StyleUnderline"/>
          <w:highlight w:val="cyan"/>
        </w:rPr>
        <w:t xml:space="preserve"> when he announced them</w:t>
      </w:r>
      <w:r w:rsidRPr="00775CA7">
        <w:rPr>
          <w:sz w:val="14"/>
        </w:rPr>
        <w:t xml:space="preserve">. Most notably, </w:t>
      </w:r>
      <w:r w:rsidRPr="00CA6B8C">
        <w:rPr>
          <w:rStyle w:val="StyleUnderline"/>
        </w:rPr>
        <w:t>the</w:t>
      </w:r>
      <w:r w:rsidRPr="00775CA7">
        <w:rPr>
          <w:sz w:val="14"/>
        </w:rPr>
        <w:t xml:space="preserve"> </w:t>
      </w:r>
      <w:r w:rsidRPr="00CA6B8C">
        <w:rPr>
          <w:rStyle w:val="Emphasis"/>
        </w:rPr>
        <w:t>A</w:t>
      </w:r>
      <w:r w:rsidRPr="00775CA7">
        <w:rPr>
          <w:sz w:val="14"/>
        </w:rPr>
        <w:t xml:space="preserve">ffordable </w:t>
      </w:r>
      <w:r w:rsidRPr="00CA6B8C">
        <w:rPr>
          <w:rStyle w:val="Emphasis"/>
        </w:rPr>
        <w:t>C</w:t>
      </w:r>
      <w:r w:rsidRPr="00775CA7">
        <w:rPr>
          <w:sz w:val="14"/>
        </w:rPr>
        <w:t xml:space="preserve">are </w:t>
      </w:r>
      <w:r w:rsidRPr="00CA6B8C">
        <w:rPr>
          <w:rStyle w:val="Emphasis"/>
        </w:rPr>
        <w:t>A</w:t>
      </w:r>
      <w:r w:rsidRPr="00775CA7">
        <w:rPr>
          <w:sz w:val="14"/>
        </w:rPr>
        <w:t xml:space="preserve">ct </w:t>
      </w:r>
      <w:r w:rsidRPr="00CA6B8C">
        <w:rPr>
          <w:rStyle w:val="StyleUnderline"/>
        </w:rPr>
        <w:t>lacked majority support</w:t>
      </w:r>
      <w:r w:rsidRPr="00775CA7">
        <w:rPr>
          <w:sz w:val="14"/>
        </w:rPr>
        <w:t xml:space="preserve"> even </w:t>
      </w:r>
      <w:r w:rsidRPr="00CA6B8C">
        <w:rPr>
          <w:rStyle w:val="StyleUnderline"/>
        </w:rPr>
        <w:t>six years after it passed</w:t>
      </w:r>
      <w:r w:rsidRPr="00775CA7">
        <w:rPr>
          <w:sz w:val="14"/>
        </w:rPr>
        <w:t xml:space="preserve">. </w:t>
      </w:r>
      <w:r w:rsidRPr="00CA6B8C">
        <w:rPr>
          <w:rStyle w:val="StyleUnderline"/>
        </w:rPr>
        <w:t>Whether</w:t>
      </w:r>
      <w:r w:rsidRPr="00775CA7">
        <w:rPr>
          <w:sz w:val="14"/>
        </w:rPr>
        <w:t xml:space="preserve"> it was the fiscal </w:t>
      </w:r>
      <w:r w:rsidRPr="00CA6B8C">
        <w:rPr>
          <w:rStyle w:val="StyleUnderline"/>
        </w:rPr>
        <w:t>stimulus</w:t>
      </w:r>
      <w:r w:rsidRPr="00775CA7">
        <w:rPr>
          <w:sz w:val="14"/>
        </w:rPr>
        <w:t xml:space="preserve"> designed to restart the economy </w:t>
      </w:r>
      <w:r w:rsidRPr="00CA6B8C">
        <w:rPr>
          <w:rStyle w:val="StyleUnderline"/>
        </w:rPr>
        <w:t>or</w:t>
      </w:r>
      <w:r w:rsidRPr="00775CA7">
        <w:rPr>
          <w:sz w:val="14"/>
        </w:rPr>
        <w:t xml:space="preserve"> closing the prison at </w:t>
      </w:r>
      <w:r w:rsidRPr="00CA6B8C">
        <w:rPr>
          <w:rStyle w:val="StyleUnderline"/>
        </w:rPr>
        <w:t>Guantánamo</w:t>
      </w:r>
      <w:r w:rsidRPr="00775CA7">
        <w:rPr>
          <w:sz w:val="14"/>
        </w:rPr>
        <w:t xml:space="preserve"> Bay and transferring prisoners from there to the United States, </w:t>
      </w:r>
      <w:r w:rsidRPr="009D5678">
        <w:rPr>
          <w:rStyle w:val="StyleUnderline"/>
          <w:highlight w:val="cyan"/>
        </w:rPr>
        <w:t xml:space="preserve">the president took his case to the public and came away </w:t>
      </w:r>
      <w:r w:rsidRPr="009D5678">
        <w:rPr>
          <w:rStyle w:val="Emphasis"/>
          <w:highlight w:val="cyan"/>
        </w:rPr>
        <w:t>without changing its views</w:t>
      </w:r>
      <w:r w:rsidRPr="00775CA7">
        <w:rPr>
          <w:sz w:val="14"/>
        </w:rPr>
        <w:t>.6</w:t>
      </w:r>
    </w:p>
    <w:p w14:paraId="39522F8E" w14:textId="77777777" w:rsidR="00775CA7" w:rsidRPr="00775CA7" w:rsidRDefault="00775CA7" w:rsidP="00775CA7">
      <w:pPr>
        <w:rPr>
          <w:sz w:val="14"/>
        </w:rPr>
      </w:pPr>
      <w:r w:rsidRPr="009D5678">
        <w:rPr>
          <w:rStyle w:val="StyleUnderline"/>
          <w:highlight w:val="cyan"/>
        </w:rPr>
        <w:t>Even</w:t>
      </w:r>
      <w:r w:rsidRPr="009D5678">
        <w:rPr>
          <w:sz w:val="14"/>
          <w:highlight w:val="cyan"/>
        </w:rPr>
        <w:t xml:space="preserve"> </w:t>
      </w:r>
      <w:r w:rsidRPr="009D5678">
        <w:rPr>
          <w:rStyle w:val="Emphasis"/>
          <w:highlight w:val="cyan"/>
        </w:rPr>
        <w:t>F</w:t>
      </w:r>
      <w:r w:rsidRPr="00775CA7">
        <w:rPr>
          <w:sz w:val="14"/>
        </w:rPr>
        <w:t xml:space="preserve">ranklin </w:t>
      </w:r>
      <w:r w:rsidRPr="009D5678">
        <w:rPr>
          <w:rStyle w:val="Emphasis"/>
          <w:highlight w:val="cyan"/>
        </w:rPr>
        <w:t>D</w:t>
      </w:r>
      <w:r w:rsidRPr="00775CA7">
        <w:rPr>
          <w:sz w:val="14"/>
        </w:rPr>
        <w:t xml:space="preserve">. </w:t>
      </w:r>
      <w:r w:rsidRPr="009D5678">
        <w:rPr>
          <w:rStyle w:val="Emphasis"/>
          <w:highlight w:val="cyan"/>
        </w:rPr>
        <w:t>R</w:t>
      </w:r>
      <w:r w:rsidRPr="00775CA7">
        <w:rPr>
          <w:sz w:val="14"/>
        </w:rPr>
        <w:t xml:space="preserve">oosevelt, the president </w:t>
      </w:r>
      <w:r w:rsidRPr="00CA6B8C">
        <w:rPr>
          <w:rStyle w:val="StyleUnderline"/>
        </w:rPr>
        <w:t xml:space="preserve">often viewed as the </w:t>
      </w:r>
      <w:r w:rsidRPr="009D5678">
        <w:rPr>
          <w:rStyle w:val="StyleUnderline"/>
          <w:highlight w:val="cyan"/>
        </w:rPr>
        <w:t>greatest politician of the twentieth century</w:t>
      </w:r>
      <w:r w:rsidRPr="00CA6B8C">
        <w:rPr>
          <w:rStyle w:val="StyleUnderline"/>
        </w:rPr>
        <w:t xml:space="preserve">, </w:t>
      </w:r>
      <w:r w:rsidRPr="009D5678">
        <w:rPr>
          <w:rStyle w:val="StyleUnderline"/>
          <w:highlight w:val="cyan"/>
        </w:rPr>
        <w:t>faced constant frustration in</w:t>
      </w:r>
      <w:r w:rsidRPr="00775CA7">
        <w:rPr>
          <w:sz w:val="14"/>
        </w:rPr>
        <w:t xml:space="preserve"> his </w:t>
      </w:r>
      <w:r w:rsidRPr="009D5678">
        <w:rPr>
          <w:rStyle w:val="StyleUnderline"/>
          <w:highlight w:val="cyan"/>
        </w:rPr>
        <w:t>efforts to move the public to</w:t>
      </w:r>
      <w:r w:rsidRPr="00CA6B8C">
        <w:rPr>
          <w:rStyle w:val="StyleUnderline"/>
        </w:rPr>
        <w:t xml:space="preserve"> prepare for</w:t>
      </w:r>
      <w:r w:rsidRPr="00775CA7">
        <w:rPr>
          <w:sz w:val="14"/>
        </w:rPr>
        <w:t xml:space="preserve"> entry into </w:t>
      </w:r>
      <w:r w:rsidRPr="009D5678">
        <w:rPr>
          <w:rStyle w:val="StyleUnderline"/>
          <w:highlight w:val="cyan"/>
        </w:rPr>
        <w:t>World War</w:t>
      </w:r>
      <w:r w:rsidRPr="00CA6B8C">
        <w:rPr>
          <w:rStyle w:val="StyleUnderline"/>
        </w:rPr>
        <w:t xml:space="preserve"> II</w:t>
      </w:r>
      <w:r w:rsidRPr="00775CA7">
        <w:rPr>
          <w:sz w:val="14"/>
        </w:rPr>
        <w:t xml:space="preserve">. His </w:t>
      </w:r>
      <w:r w:rsidRPr="00CA6B8C">
        <w:rPr>
          <w:rStyle w:val="StyleUnderline"/>
        </w:rPr>
        <w:t>failure to persuade the public</w:t>
      </w:r>
      <w:r w:rsidRPr="00775CA7">
        <w:rPr>
          <w:sz w:val="14"/>
        </w:rPr>
        <w:t xml:space="preserve"> regarding his plan </w:t>
      </w:r>
      <w:r w:rsidRPr="00CA6B8C">
        <w:rPr>
          <w:rStyle w:val="StyleUnderline"/>
        </w:rPr>
        <w:t>to pack the</w:t>
      </w:r>
      <w:r w:rsidRPr="00775CA7">
        <w:rPr>
          <w:sz w:val="14"/>
        </w:rPr>
        <w:t xml:space="preserve"> Supreme </w:t>
      </w:r>
      <w:r w:rsidRPr="00CA6B8C">
        <w:rPr>
          <w:rStyle w:val="StyleUnderline"/>
        </w:rPr>
        <w:t>Court effectively marked the end of the New Deal</w:t>
      </w:r>
      <w:r w:rsidRPr="00775CA7">
        <w:rPr>
          <w:sz w:val="14"/>
        </w:rPr>
        <w:t>.7 George Washington, who was better positioned than any of his successors to dominate American politics, because of the widespread view of his possessing exceptional personal qualities, did not find the public particularly deferential.8</w:t>
      </w:r>
    </w:p>
    <w:p w14:paraId="7F874F09" w14:textId="62C2D1C5" w:rsidR="00F2205A" w:rsidRDefault="00F2205A" w:rsidP="00F2205A">
      <w:pPr>
        <w:pStyle w:val="Heading2"/>
      </w:pPr>
      <w:r>
        <w:t>*** IMPACT</w:t>
      </w:r>
    </w:p>
    <w:p w14:paraId="66F662A8" w14:textId="69D3108B" w:rsidR="00280EE0" w:rsidRDefault="00280EE0" w:rsidP="00280EE0">
      <w:pPr>
        <w:pStyle w:val="Heading3"/>
      </w:pPr>
      <w:r>
        <w:t>2AC---Dollar Heg</w:t>
      </w:r>
      <w:r w:rsidR="00C76750">
        <w:t>---Impact</w:t>
      </w:r>
    </w:p>
    <w:p w14:paraId="5399CDE8" w14:textId="77777777" w:rsidR="00C55AA8" w:rsidRPr="00420C62" w:rsidRDefault="00C55AA8" w:rsidP="00C55AA8">
      <w:pPr>
        <w:pStyle w:val="Heading4"/>
        <w:rPr>
          <w:b w:val="0"/>
        </w:rPr>
      </w:pPr>
      <w:r>
        <w:t xml:space="preserve">Dollar heg and US economic leadership locked in – </w:t>
      </w:r>
      <w:r>
        <w:rPr>
          <w:b w:val="0"/>
        </w:rPr>
        <w:t>countries can’t build the consensus to find an alternate currency and even if they did, the dollar would still be a key instrument</w:t>
      </w:r>
    </w:p>
    <w:p w14:paraId="4E7D2E59"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58" w:history="1">
        <w:r w:rsidRPr="00536C1E">
          <w:rPr>
            <w:rStyle w:val="Hyperlink"/>
          </w:rPr>
          <w:t>https://www.stratfor.com/analysis/decline-dollar-not-decline-united-states</w:t>
        </w:r>
      </w:hyperlink>
    </w:p>
    <w:p w14:paraId="3367E9D8" w14:textId="77777777" w:rsidR="00C55AA8" w:rsidRPr="00824EEF" w:rsidRDefault="00C55AA8" w:rsidP="00C55AA8"/>
    <w:p w14:paraId="3482D152" w14:textId="77777777" w:rsidR="00C55AA8" w:rsidRPr="00420C62" w:rsidRDefault="00C55AA8" w:rsidP="00C55AA8">
      <w:pPr>
        <w:rPr>
          <w:sz w:val="14"/>
        </w:rPr>
      </w:pPr>
      <w:r w:rsidRPr="00420C62">
        <w:rPr>
          <w:sz w:val="14"/>
        </w:rPr>
        <w:t xml:space="preserve">Stratfor agrees with several of the assertions put forth by our friends at ETM Analytics in last week's series on global macroeconomics. We agree, for example, that </w:t>
      </w:r>
      <w:r w:rsidRPr="00420C62">
        <w:rPr>
          <w:rStyle w:val="StyleUnderline"/>
        </w:rPr>
        <w:t>the</w:t>
      </w:r>
      <w:r w:rsidRPr="00420C62">
        <w:rPr>
          <w:sz w:val="14"/>
        </w:rPr>
        <w:t xml:space="preserve"> </w:t>
      </w:r>
      <w:r w:rsidRPr="009D5678">
        <w:rPr>
          <w:rStyle w:val="Emphasis"/>
          <w:highlight w:val="cyan"/>
        </w:rPr>
        <w:t>U</w:t>
      </w:r>
      <w:r w:rsidRPr="00420C62">
        <w:rPr>
          <w:sz w:val="14"/>
        </w:rPr>
        <w:t xml:space="preserve">nited </w:t>
      </w:r>
      <w:r w:rsidRPr="009D5678">
        <w:rPr>
          <w:rStyle w:val="Emphasis"/>
          <w:highlight w:val="cyan"/>
        </w:rPr>
        <w:t>S</w:t>
      </w:r>
      <w:r w:rsidRPr="00420C62">
        <w:rPr>
          <w:sz w:val="14"/>
        </w:rPr>
        <w:t xml:space="preserve">tates </w:t>
      </w:r>
      <w:r w:rsidRPr="009D5678">
        <w:rPr>
          <w:rStyle w:val="StyleUnderline"/>
          <w:highlight w:val="cyan"/>
        </w:rPr>
        <w:t>sits</w:t>
      </w:r>
      <w:r w:rsidRPr="009D5678">
        <w:rPr>
          <w:sz w:val="14"/>
          <w:highlight w:val="cyan"/>
        </w:rPr>
        <w:t xml:space="preserve"> </w:t>
      </w:r>
      <w:r w:rsidRPr="009D5678">
        <w:rPr>
          <w:rStyle w:val="Emphasis"/>
          <w:highlight w:val="cyan"/>
        </w:rPr>
        <w:t>at</w:t>
      </w:r>
      <w:r w:rsidRPr="00420C62">
        <w:rPr>
          <w:rStyle w:val="Emphasis"/>
        </w:rPr>
        <w:t xml:space="preserve"> the </w:t>
      </w:r>
      <w:r w:rsidRPr="009D5678">
        <w:rPr>
          <w:rStyle w:val="Emphasis"/>
          <w:highlight w:val="cyan"/>
        </w:rPr>
        <w:t>center of the global</w:t>
      </w:r>
      <w:r w:rsidRPr="00420C62">
        <w:rPr>
          <w:rStyle w:val="Emphasis"/>
        </w:rPr>
        <w:t xml:space="preserve"> financial </w:t>
      </w:r>
      <w:r w:rsidRPr="009D5678">
        <w:rPr>
          <w:rStyle w:val="Emphasis"/>
          <w:highlight w:val="cyan"/>
        </w:rPr>
        <w:t>system</w:t>
      </w:r>
      <w:r w:rsidRPr="00420C62">
        <w:rPr>
          <w:sz w:val="14"/>
        </w:rPr>
        <w:t xml:space="preserve"> </w:t>
      </w:r>
      <w:r w:rsidRPr="00420C62">
        <w:rPr>
          <w:rStyle w:val="StyleUnderline"/>
        </w:rPr>
        <w:t>and</w:t>
      </w:r>
      <w:r w:rsidRPr="00420C62">
        <w:rPr>
          <w:sz w:val="14"/>
        </w:rPr>
        <w:t xml:space="preserve"> that </w:t>
      </w:r>
      <w:r w:rsidRPr="00420C62">
        <w:rPr>
          <w:rStyle w:val="StyleUnderline"/>
        </w:rPr>
        <w:t>the Federal Reserve's actions</w:t>
      </w:r>
      <w:r w:rsidRPr="00420C62">
        <w:rPr>
          <w:sz w:val="14"/>
        </w:rPr>
        <w:t xml:space="preserve"> will </w:t>
      </w:r>
      <w:r w:rsidRPr="00420C62">
        <w:rPr>
          <w:rStyle w:val="StyleUnderline"/>
        </w:rPr>
        <w:t>ripple</w:t>
      </w:r>
      <w:r w:rsidRPr="00420C62">
        <w:rPr>
          <w:sz w:val="14"/>
        </w:rPr>
        <w:t xml:space="preserve"> </w:t>
      </w:r>
      <w:r w:rsidRPr="00420C62">
        <w:rPr>
          <w:rStyle w:val="Emphasis"/>
        </w:rPr>
        <w:t>throughout the world</w:t>
      </w:r>
      <w:r w:rsidRPr="00420C62">
        <w:rPr>
          <w:sz w:val="14"/>
        </w:rPr>
        <w:t xml:space="preserve"> </w:t>
      </w:r>
      <w:r w:rsidRPr="00420C62">
        <w:rPr>
          <w:rStyle w:val="StyleUnderline"/>
        </w:rPr>
        <w:t>regardless of</w:t>
      </w:r>
      <w:r w:rsidRPr="00420C62">
        <w:rPr>
          <w:sz w:val="14"/>
        </w:rPr>
        <w:t xml:space="preserve"> whether that is the governing board's </w:t>
      </w:r>
      <w:r w:rsidRPr="00420C62">
        <w:rPr>
          <w:rStyle w:val="StyleUnderline"/>
        </w:rPr>
        <w:t>intent</w:t>
      </w:r>
      <w:r w:rsidRPr="00420C62">
        <w:rPr>
          <w:sz w:val="14"/>
        </w:rPr>
        <w:t>. The Fed's core mandate, for better or worse, is stewardship over the U.S. economy, and its concerns for the health of the global economy are secondary. There is no doubt that the United States' dominance of the global financial system can put other countries at risk.</w:t>
      </w:r>
    </w:p>
    <w:p w14:paraId="19A50611" w14:textId="1AB86F49" w:rsidR="00C55AA8" w:rsidRDefault="00C55AA8" w:rsidP="00C55AA8">
      <w:pPr>
        <w:rPr>
          <w:sz w:val="14"/>
        </w:rPr>
      </w:pPr>
      <w:r w:rsidRPr="00420C62">
        <w:rPr>
          <w:sz w:val="14"/>
        </w:rPr>
        <w:t xml:space="preserve">That </w:t>
      </w:r>
      <w:r w:rsidRPr="00420C62">
        <w:rPr>
          <w:rStyle w:val="StyleUnderline"/>
        </w:rPr>
        <w:t>risk will</w:t>
      </w:r>
      <w:r w:rsidRPr="00420C62">
        <w:rPr>
          <w:sz w:val="14"/>
        </w:rPr>
        <w:t xml:space="preserve"> continue to </w:t>
      </w:r>
      <w:r w:rsidRPr="00420C62">
        <w:rPr>
          <w:rStyle w:val="StyleUnderline"/>
        </w:rPr>
        <w:t>drive</w:t>
      </w:r>
      <w:r w:rsidRPr="00420C62">
        <w:rPr>
          <w:sz w:val="14"/>
        </w:rPr>
        <w:t xml:space="preserve"> </w:t>
      </w:r>
      <w:r w:rsidRPr="00420C62">
        <w:rPr>
          <w:rStyle w:val="Emphasis"/>
        </w:rPr>
        <w:t>other</w:t>
      </w:r>
      <w:r w:rsidRPr="00420C62">
        <w:rPr>
          <w:sz w:val="14"/>
        </w:rPr>
        <w:t xml:space="preserve"> </w:t>
      </w:r>
      <w:r w:rsidRPr="00420C62">
        <w:rPr>
          <w:rStyle w:val="StyleUnderline"/>
        </w:rPr>
        <w:t>countries to protect themselves</w:t>
      </w:r>
      <w:r w:rsidRPr="00420C62">
        <w:rPr>
          <w:sz w:val="14"/>
        </w:rPr>
        <w:t xml:space="preserve"> financially, </w:t>
      </w:r>
      <w:r w:rsidRPr="00420C62">
        <w:rPr>
          <w:rStyle w:val="Emphasis"/>
        </w:rPr>
        <w:t>limited</w:t>
      </w:r>
      <w:r w:rsidRPr="00420C62">
        <w:rPr>
          <w:sz w:val="14"/>
        </w:rPr>
        <w:t xml:space="preserve"> </w:t>
      </w:r>
      <w:r w:rsidRPr="00420C62">
        <w:rPr>
          <w:rStyle w:val="StyleUnderline"/>
        </w:rPr>
        <w:t>though their options may be</w:t>
      </w:r>
      <w:r w:rsidRPr="00420C62">
        <w:rPr>
          <w:sz w:val="14"/>
        </w:rPr>
        <w:t xml:space="preserve">. In truth, </w:t>
      </w:r>
      <w:r w:rsidRPr="00420C62">
        <w:rPr>
          <w:rStyle w:val="StyleUnderline"/>
        </w:rPr>
        <w:t>the</w:t>
      </w:r>
      <w:r w:rsidRPr="00420C62">
        <w:rPr>
          <w:sz w:val="14"/>
        </w:rPr>
        <w:t xml:space="preserve"> </w:t>
      </w:r>
      <w:r w:rsidRPr="009D5678">
        <w:rPr>
          <w:rStyle w:val="Emphasis"/>
          <w:highlight w:val="cyan"/>
        </w:rPr>
        <w:t>only powers</w:t>
      </w:r>
      <w:r w:rsidRPr="00420C62">
        <w:rPr>
          <w:sz w:val="14"/>
        </w:rPr>
        <w:t xml:space="preserve"> </w:t>
      </w:r>
      <w:r w:rsidRPr="009D5678">
        <w:rPr>
          <w:rStyle w:val="StyleUnderline"/>
          <w:highlight w:val="cyan"/>
        </w:rPr>
        <w:t>that could</w:t>
      </w:r>
      <w:r w:rsidRPr="00420C62">
        <w:rPr>
          <w:rStyle w:val="StyleUnderline"/>
        </w:rPr>
        <w:t xml:space="preserve"> realistically </w:t>
      </w:r>
      <w:r w:rsidRPr="009D5678">
        <w:rPr>
          <w:rStyle w:val="StyleUnderline"/>
          <w:highlight w:val="cyan"/>
        </w:rPr>
        <w:t>challenge</w:t>
      </w:r>
      <w:r w:rsidRPr="00420C62">
        <w:rPr>
          <w:sz w:val="14"/>
        </w:rPr>
        <w:t xml:space="preserve"> the </w:t>
      </w:r>
      <w:r w:rsidRPr="00420C62">
        <w:rPr>
          <w:rStyle w:val="Emphasis"/>
        </w:rPr>
        <w:t>U</w:t>
      </w:r>
      <w:r w:rsidRPr="00420C62">
        <w:rPr>
          <w:sz w:val="14"/>
        </w:rPr>
        <w:t xml:space="preserve">nited </w:t>
      </w:r>
      <w:r w:rsidRPr="00420C62">
        <w:rPr>
          <w:rStyle w:val="Emphasis"/>
        </w:rPr>
        <w:t>S</w:t>
      </w:r>
      <w:r w:rsidRPr="00420C62">
        <w:rPr>
          <w:sz w:val="14"/>
        </w:rPr>
        <w:t xml:space="preserve">tates' </w:t>
      </w:r>
      <w:r w:rsidRPr="00420C62">
        <w:rPr>
          <w:rStyle w:val="StyleUnderline"/>
        </w:rPr>
        <w:t xml:space="preserve">economic </w:t>
      </w:r>
      <w:r w:rsidRPr="009D5678">
        <w:rPr>
          <w:rStyle w:val="StyleUnderline"/>
          <w:highlight w:val="cyan"/>
        </w:rPr>
        <w:t>dominance are China and Europe</w:t>
      </w:r>
      <w:r w:rsidRPr="009D5678">
        <w:rPr>
          <w:sz w:val="14"/>
          <w:highlight w:val="cyan"/>
        </w:rPr>
        <w:t xml:space="preserve">. </w:t>
      </w:r>
      <w:r w:rsidRPr="009D5678">
        <w:rPr>
          <w:rStyle w:val="Emphasis"/>
          <w:highlight w:val="cyan"/>
        </w:rPr>
        <w:t>But</w:t>
      </w:r>
      <w:r w:rsidRPr="009D5678">
        <w:rPr>
          <w:sz w:val="14"/>
          <w:highlight w:val="cyan"/>
        </w:rPr>
        <w:t xml:space="preserve"> </w:t>
      </w:r>
      <w:r w:rsidRPr="009D5678">
        <w:rPr>
          <w:rStyle w:val="StyleUnderline"/>
          <w:highlight w:val="cyan"/>
        </w:rPr>
        <w:t>neither can</w:t>
      </w:r>
      <w:r w:rsidRPr="009D5678">
        <w:rPr>
          <w:sz w:val="14"/>
          <w:highlight w:val="cyan"/>
        </w:rPr>
        <w:t xml:space="preserve"> </w:t>
      </w:r>
      <w:r w:rsidRPr="009D5678">
        <w:rPr>
          <w:rStyle w:val="StyleUnderline"/>
          <w:highlight w:val="cyan"/>
        </w:rPr>
        <w:t>offer a</w:t>
      </w:r>
      <w:r w:rsidRPr="00E83D76">
        <w:rPr>
          <w:rStyle w:val="StyleUnderline"/>
        </w:rPr>
        <w:t xml:space="preserve"> distinct</w:t>
      </w:r>
      <w:r w:rsidRPr="00420C62">
        <w:rPr>
          <w:rStyle w:val="StyleUnderline"/>
        </w:rPr>
        <w:t xml:space="preserve"> </w:t>
      </w:r>
      <w:r w:rsidRPr="009D5678">
        <w:rPr>
          <w:rStyle w:val="StyleUnderline"/>
          <w:highlight w:val="cyan"/>
        </w:rPr>
        <w:t>alternative to U.S.</w:t>
      </w:r>
      <w:r w:rsidRPr="00420C62">
        <w:rPr>
          <w:rStyle w:val="StyleUnderline"/>
        </w:rPr>
        <w:t xml:space="preserve"> financial </w:t>
      </w:r>
      <w:r w:rsidRPr="009D5678">
        <w:rPr>
          <w:rStyle w:val="StyleUnderline"/>
          <w:highlight w:val="cyan"/>
        </w:rPr>
        <w:t>heg</w:t>
      </w:r>
      <w:r w:rsidRPr="00420C62">
        <w:rPr>
          <w:sz w:val="14"/>
        </w:rPr>
        <w:t xml:space="preserve">emony, </w:t>
      </w:r>
      <w:r w:rsidRPr="00420C62">
        <w:rPr>
          <w:rStyle w:val="StyleUnderline"/>
        </w:rPr>
        <w:t>a view</w:t>
      </w:r>
      <w:r w:rsidRPr="00420C62">
        <w:rPr>
          <w:sz w:val="14"/>
        </w:rPr>
        <w:t xml:space="preserve"> that </w:t>
      </w:r>
      <w:r w:rsidRPr="00420C62">
        <w:rPr>
          <w:rStyle w:val="StyleUnderline"/>
        </w:rPr>
        <w:t>Stratfor shares</w:t>
      </w:r>
      <w:r w:rsidRPr="00420C62">
        <w:rPr>
          <w:sz w:val="14"/>
        </w:rPr>
        <w:t xml:space="preserve"> with </w:t>
      </w:r>
      <w:r w:rsidRPr="00420C62">
        <w:rPr>
          <w:rStyle w:val="StyleUnderline"/>
        </w:rPr>
        <w:t>ETM</w:t>
      </w:r>
      <w:r w:rsidRPr="00420C62">
        <w:rPr>
          <w:sz w:val="14"/>
        </w:rPr>
        <w:t xml:space="preserve"> Analytics. </w:t>
      </w:r>
      <w:r w:rsidRPr="00420C62">
        <w:rPr>
          <w:rStyle w:val="StyleUnderline"/>
        </w:rPr>
        <w:t>To supplant the dollar</w:t>
      </w:r>
      <w:r w:rsidRPr="00420C62">
        <w:rPr>
          <w:sz w:val="14"/>
        </w:rPr>
        <w:t xml:space="preserve"> as the global reserve currency, the </w:t>
      </w:r>
      <w:r w:rsidRPr="00E83D76">
        <w:rPr>
          <w:rStyle w:val="Emphasis"/>
        </w:rPr>
        <w:t>rest of</w:t>
      </w:r>
      <w:r w:rsidRPr="00420C62">
        <w:rPr>
          <w:rStyle w:val="Emphasis"/>
        </w:rPr>
        <w:t xml:space="preserve"> the </w:t>
      </w:r>
      <w:r w:rsidRPr="009D5678">
        <w:rPr>
          <w:rStyle w:val="Emphasis"/>
          <w:highlight w:val="cyan"/>
        </w:rPr>
        <w:t>world</w:t>
      </w:r>
      <w:r w:rsidRPr="009D5678">
        <w:rPr>
          <w:sz w:val="14"/>
          <w:highlight w:val="cyan"/>
        </w:rPr>
        <w:t xml:space="preserve"> </w:t>
      </w:r>
      <w:r w:rsidRPr="009D5678">
        <w:rPr>
          <w:rStyle w:val="StyleUnderline"/>
          <w:highlight w:val="cyan"/>
        </w:rPr>
        <w:t>would have to undertake the</w:t>
      </w:r>
      <w:r w:rsidRPr="00420C62">
        <w:rPr>
          <w:sz w:val="14"/>
        </w:rPr>
        <w:t xml:space="preserve"> </w:t>
      </w:r>
      <w:r w:rsidRPr="00420C62">
        <w:rPr>
          <w:rStyle w:val="Emphasis"/>
        </w:rPr>
        <w:t xml:space="preserve">long and </w:t>
      </w:r>
      <w:r w:rsidRPr="009D5678">
        <w:rPr>
          <w:rStyle w:val="Emphasis"/>
          <w:highlight w:val="cyan"/>
        </w:rPr>
        <w:t>onerous</w:t>
      </w:r>
      <w:r w:rsidRPr="009D5678">
        <w:rPr>
          <w:sz w:val="14"/>
          <w:highlight w:val="cyan"/>
        </w:rPr>
        <w:t xml:space="preserve"> </w:t>
      </w:r>
      <w:r w:rsidRPr="009D5678">
        <w:rPr>
          <w:rStyle w:val="StyleUnderline"/>
          <w:highlight w:val="cyan"/>
        </w:rPr>
        <w:t>process of building a consensus</w:t>
      </w:r>
      <w:r w:rsidRPr="00420C62">
        <w:rPr>
          <w:sz w:val="14"/>
        </w:rPr>
        <w:t xml:space="preserve">. </w:t>
      </w:r>
      <w:r w:rsidRPr="009D5678">
        <w:rPr>
          <w:rStyle w:val="Emphasis"/>
          <w:highlight w:val="cyan"/>
        </w:rPr>
        <w:t>But</w:t>
      </w:r>
      <w:r w:rsidRPr="00420C62">
        <w:rPr>
          <w:sz w:val="14"/>
        </w:rPr>
        <w:t xml:space="preserve"> the </w:t>
      </w:r>
      <w:r w:rsidRPr="009D5678">
        <w:rPr>
          <w:rStyle w:val="StyleUnderline"/>
          <w:highlight w:val="cyan"/>
        </w:rPr>
        <w:t>dollar would still be</w:t>
      </w:r>
      <w:r w:rsidRPr="00420C62">
        <w:rPr>
          <w:rStyle w:val="StyleUnderline"/>
        </w:rPr>
        <w:t xml:space="preserve"> </w:t>
      </w:r>
      <w:r w:rsidRPr="00420C62">
        <w:rPr>
          <w:rStyle w:val="Emphasis"/>
        </w:rPr>
        <w:t xml:space="preserve">an </w:t>
      </w:r>
      <w:r w:rsidRPr="009D5678">
        <w:rPr>
          <w:rStyle w:val="Emphasis"/>
          <w:highlight w:val="cyan"/>
        </w:rPr>
        <w:t>instrumental</w:t>
      </w:r>
      <w:r w:rsidRPr="00420C62">
        <w:rPr>
          <w:sz w:val="14"/>
        </w:rPr>
        <w:t xml:space="preserve">, if diminished, </w:t>
      </w:r>
      <w:r w:rsidRPr="00420C62">
        <w:rPr>
          <w:rStyle w:val="StyleUnderline"/>
        </w:rPr>
        <w:t>currency in whatever system that</w:t>
      </w:r>
      <w:r w:rsidRPr="00420C62">
        <w:rPr>
          <w:sz w:val="14"/>
        </w:rPr>
        <w:t xml:space="preserve"> process </w:t>
      </w:r>
      <w:r w:rsidRPr="00420C62">
        <w:rPr>
          <w:rStyle w:val="StyleUnderline"/>
        </w:rPr>
        <w:t>created. In other words</w:t>
      </w:r>
      <w:r w:rsidRPr="00420C62">
        <w:rPr>
          <w:sz w:val="14"/>
        </w:rPr>
        <w:t xml:space="preserve">, the </w:t>
      </w:r>
      <w:r w:rsidRPr="009D5678">
        <w:rPr>
          <w:rStyle w:val="StyleUnderline"/>
          <w:highlight w:val="cyan"/>
        </w:rPr>
        <w:t>weakening</w:t>
      </w:r>
      <w:r w:rsidRPr="00420C62">
        <w:rPr>
          <w:rStyle w:val="StyleUnderline"/>
        </w:rPr>
        <w:t xml:space="preserve"> of the </w:t>
      </w:r>
      <w:r w:rsidRPr="009D5678">
        <w:rPr>
          <w:rStyle w:val="StyleUnderline"/>
          <w:highlight w:val="cyan"/>
        </w:rPr>
        <w:t>dollar</w:t>
      </w:r>
      <w:r w:rsidRPr="00420C62">
        <w:rPr>
          <w:sz w:val="14"/>
        </w:rPr>
        <w:t xml:space="preserve"> in global finance </w:t>
      </w:r>
      <w:r w:rsidRPr="009D5678">
        <w:rPr>
          <w:rStyle w:val="Emphasis"/>
          <w:highlight w:val="cyan"/>
        </w:rPr>
        <w:t xml:space="preserve">would not </w:t>
      </w:r>
      <w:r w:rsidRPr="00E83D76">
        <w:rPr>
          <w:rStyle w:val="Emphasis"/>
        </w:rPr>
        <w:t>be</w:t>
      </w:r>
      <w:r w:rsidRPr="00420C62">
        <w:rPr>
          <w:rStyle w:val="Emphasis"/>
        </w:rPr>
        <w:t xml:space="preserve"> synonymous</w:t>
      </w:r>
      <w:r w:rsidRPr="00420C62">
        <w:rPr>
          <w:sz w:val="14"/>
        </w:rPr>
        <w:t xml:space="preserve"> </w:t>
      </w:r>
      <w:r w:rsidRPr="00420C62">
        <w:rPr>
          <w:rStyle w:val="StyleUnderline"/>
        </w:rPr>
        <w:t xml:space="preserve">with a </w:t>
      </w:r>
      <w:r w:rsidRPr="009D5678">
        <w:rPr>
          <w:rStyle w:val="StyleUnderline"/>
          <w:highlight w:val="cyan"/>
        </w:rPr>
        <w:t>weaken</w:t>
      </w:r>
      <w:r w:rsidRPr="00E83D76">
        <w:rPr>
          <w:rStyle w:val="StyleUnderline"/>
        </w:rPr>
        <w:t>ing</w:t>
      </w:r>
      <w:r w:rsidRPr="00420C62">
        <w:rPr>
          <w:rStyle w:val="StyleUnderline"/>
        </w:rPr>
        <w:t xml:space="preserve"> of the</w:t>
      </w:r>
      <w:r w:rsidRPr="00420C62">
        <w:rPr>
          <w:sz w:val="14"/>
        </w:rPr>
        <w:t xml:space="preserve"> </w:t>
      </w:r>
      <w:r w:rsidRPr="009D5678">
        <w:rPr>
          <w:rStyle w:val="Emphasis"/>
          <w:highlight w:val="cyan"/>
        </w:rPr>
        <w:t>U</w:t>
      </w:r>
      <w:r w:rsidRPr="00420C62">
        <w:rPr>
          <w:sz w:val="14"/>
        </w:rPr>
        <w:t xml:space="preserve">nited </w:t>
      </w:r>
      <w:r w:rsidRPr="009D5678">
        <w:rPr>
          <w:rStyle w:val="Emphasis"/>
          <w:highlight w:val="cyan"/>
        </w:rPr>
        <w:t>S</w:t>
      </w:r>
      <w:r w:rsidRPr="00420C62">
        <w:rPr>
          <w:sz w:val="14"/>
        </w:rPr>
        <w:t xml:space="preserve">tates' </w:t>
      </w:r>
      <w:r w:rsidRPr="008D3788">
        <w:rPr>
          <w:sz w:val="14"/>
        </w:rPr>
        <w:t xml:space="preserve">status </w:t>
      </w:r>
      <w:r w:rsidRPr="009D5678">
        <w:rPr>
          <w:rStyle w:val="StyleUnderline"/>
          <w:highlight w:val="cyan"/>
        </w:rPr>
        <w:t>as a global superpower</w:t>
      </w:r>
      <w:r w:rsidRPr="00420C62">
        <w:rPr>
          <w:sz w:val="14"/>
        </w:rPr>
        <w:t>.</w:t>
      </w:r>
    </w:p>
    <w:p w14:paraId="3091F6B2" w14:textId="40C2CA92" w:rsidR="00C55AA8" w:rsidRDefault="00C55AA8" w:rsidP="00C55AA8">
      <w:pPr>
        <w:pStyle w:val="Heading3"/>
      </w:pPr>
      <w:r>
        <w:t>1AR---Dollar Heg---Impact---Ext---Resilient</w:t>
      </w:r>
    </w:p>
    <w:p w14:paraId="79A935DE" w14:textId="77777777" w:rsidR="00C55AA8" w:rsidRDefault="00C55AA8" w:rsidP="00C55AA8">
      <w:pPr>
        <w:pStyle w:val="Heading4"/>
      </w:pPr>
      <w:r>
        <w:t xml:space="preserve">Dollar hegemony’s </w:t>
      </w:r>
      <w:r>
        <w:rPr>
          <w:u w:val="single"/>
        </w:rPr>
        <w:t>strong</w:t>
      </w:r>
      <w:r>
        <w:t xml:space="preserve"> and </w:t>
      </w:r>
      <w:r>
        <w:rPr>
          <w:u w:val="single"/>
        </w:rPr>
        <w:t>resilient</w:t>
      </w:r>
      <w:r>
        <w:t>---no collapse</w:t>
      </w:r>
    </w:p>
    <w:p w14:paraId="6B8483FA" w14:textId="77777777" w:rsidR="00C55AA8" w:rsidRDefault="00C55AA8" w:rsidP="00C55AA8">
      <w:r>
        <w:rPr>
          <w:rStyle w:val="Style13ptBold"/>
        </w:rPr>
        <w:t>Wesbury 14</w:t>
      </w:r>
      <w:r>
        <w:t xml:space="preserve"> – Brian S. Wesbury, Chief Economist at First Trust, “Dollar Ain’t Losing Its Reserve Status”, 6-23, http://www.ftportfolios.com/Commentary/EconomicResearch/2014/6/23/dollar-aint-losing-its-reserve-status</w:t>
      </w:r>
    </w:p>
    <w:p w14:paraId="55C7F140" w14:textId="77777777" w:rsidR="00C55AA8" w:rsidRDefault="00C55AA8" w:rsidP="00C55AA8"/>
    <w:p w14:paraId="727EFF96" w14:textId="77777777" w:rsidR="00C55AA8" w:rsidRPr="00E350A0" w:rsidRDefault="00C55AA8" w:rsidP="00C55AA8">
      <w:pPr>
        <w:rPr>
          <w:sz w:val="14"/>
        </w:rPr>
      </w:pPr>
      <w:r w:rsidRPr="009D5678">
        <w:rPr>
          <w:rStyle w:val="StyleUnderline"/>
          <w:highlight w:val="cyan"/>
        </w:rPr>
        <w:t xml:space="preserve">A staple of the </w:t>
      </w:r>
      <w:r w:rsidRPr="009D5678">
        <w:rPr>
          <w:rStyle w:val="Emphasis"/>
          <w:highlight w:val="cyan"/>
        </w:rPr>
        <w:t>doomsday crowd</w:t>
      </w:r>
      <w:r w:rsidRPr="009D5678">
        <w:rPr>
          <w:rStyle w:val="StyleUnderline"/>
          <w:highlight w:val="cyan"/>
        </w:rPr>
        <w:t xml:space="preserve"> is</w:t>
      </w:r>
      <w:r>
        <w:rPr>
          <w:rStyle w:val="StyleUnderline"/>
        </w:rPr>
        <w:t xml:space="preserve"> the idea </w:t>
      </w:r>
      <w:r w:rsidRPr="009D5678">
        <w:rPr>
          <w:rStyle w:val="StyleUnderline"/>
          <w:highlight w:val="cyan"/>
        </w:rPr>
        <w:t>that the US is</w:t>
      </w:r>
      <w:r>
        <w:rPr>
          <w:rStyle w:val="StyleUnderline"/>
        </w:rPr>
        <w:t xml:space="preserve"> on the verge of </w:t>
      </w:r>
      <w:r w:rsidRPr="009D5678">
        <w:rPr>
          <w:rStyle w:val="StyleUnderline"/>
          <w:highlight w:val="cyan"/>
        </w:rPr>
        <w:t>losing</w:t>
      </w:r>
      <w:r>
        <w:rPr>
          <w:rStyle w:val="StyleUnderline"/>
        </w:rPr>
        <w:t xml:space="preserve"> its “</w:t>
      </w:r>
      <w:r w:rsidRPr="009D5678">
        <w:rPr>
          <w:rStyle w:val="StyleUnderline"/>
          <w:highlight w:val="cyan"/>
        </w:rPr>
        <w:t>reserve currency” status</w:t>
      </w:r>
      <w:r w:rsidRPr="00E350A0">
        <w:rPr>
          <w:sz w:val="14"/>
        </w:rPr>
        <w:t>. It’s held that prominent financial position since the end of World War II. But, now, the doomsday crowd argues the US economy is in a bubble, the Fed is printing money like crazy, government spending and regulation on the rise, so it’s just a matter of time. Get ready they say, the dollar will plummet in value and interest rates will skyrocket, even above where US economic fundamentals suggest they should go, hurtling the economy back into deep recession.</w:t>
      </w:r>
    </w:p>
    <w:p w14:paraId="0D200772" w14:textId="77777777" w:rsidR="00C55AA8" w:rsidRPr="00E350A0" w:rsidRDefault="00C55AA8" w:rsidP="00C55AA8">
      <w:pPr>
        <w:rPr>
          <w:sz w:val="14"/>
        </w:rPr>
      </w:pPr>
      <w:r w:rsidRPr="00E350A0">
        <w:rPr>
          <w:sz w:val="14"/>
        </w:rPr>
        <w:t>Over the centuries, the world has typically had one key currency - the Greek drachma or Roman denari in ancient times or the British Pound or US Dollar in modern times. Other currencies get their value in comparison and have used these currencies as reserves. Perhaps the best thing for a country issuing the world’s reserve currency is that it attracts capital from abroad, which lets it run prolonged trade deficits with the rest of the world.</w:t>
      </w:r>
    </w:p>
    <w:p w14:paraId="20CA4DE6" w14:textId="77777777" w:rsidR="00C55AA8" w:rsidRPr="00E350A0" w:rsidRDefault="00C55AA8" w:rsidP="00C55AA8">
      <w:pPr>
        <w:rPr>
          <w:sz w:val="14"/>
        </w:rPr>
      </w:pPr>
      <w:r w:rsidRPr="00E350A0">
        <w:rPr>
          <w:sz w:val="14"/>
        </w:rPr>
        <w:t>The one thing they all have in common – at least, all the ones that preceded the dollar – is that they eventually lost their status. So, it’s easy to believe this could happen to the US, especially with all the bad things going on.</w:t>
      </w:r>
    </w:p>
    <w:p w14:paraId="0C1B2DD9" w14:textId="77777777" w:rsidR="00C55AA8" w:rsidRPr="00E350A0" w:rsidRDefault="00C55AA8" w:rsidP="00C55AA8">
      <w:pPr>
        <w:rPr>
          <w:sz w:val="14"/>
        </w:rPr>
      </w:pPr>
      <w:r>
        <w:rPr>
          <w:rStyle w:val="StyleUnderline"/>
        </w:rPr>
        <w:t>Other countries in competition with the US like to egg these stories on and, sometimes, wish they could dislodge the US from its pedestal</w:t>
      </w:r>
      <w:r w:rsidRPr="00E350A0">
        <w:rPr>
          <w:sz w:val="14"/>
        </w:rPr>
        <w:t>. So, Russia, or China, or some OPEC countries talk about re-denominating transactions.</w:t>
      </w:r>
    </w:p>
    <w:p w14:paraId="09BAA7A4" w14:textId="77777777" w:rsidR="00C55AA8" w:rsidRDefault="00C55AA8" w:rsidP="00C55AA8">
      <w:pPr>
        <w:rPr>
          <w:rStyle w:val="StyleUnderline"/>
        </w:rPr>
      </w:pPr>
      <w:r>
        <w:rPr>
          <w:rStyle w:val="StyleUnderline"/>
        </w:rPr>
        <w:t xml:space="preserve">But </w:t>
      </w:r>
      <w:r w:rsidRPr="009D5678">
        <w:rPr>
          <w:rStyle w:val="StyleUnderline"/>
          <w:highlight w:val="cyan"/>
        </w:rPr>
        <w:t xml:space="preserve">this is </w:t>
      </w:r>
      <w:r w:rsidRPr="009D5678">
        <w:rPr>
          <w:rStyle w:val="Emphasis"/>
          <w:highlight w:val="cyan"/>
        </w:rPr>
        <w:t>just talk</w:t>
      </w:r>
      <w:r>
        <w:rPr>
          <w:rStyle w:val="StyleUnderline"/>
        </w:rPr>
        <w:t>. The US reserve currency status doesn’t hinge on how countries denominate their transactions.</w:t>
      </w:r>
      <w:r w:rsidRPr="00E350A0">
        <w:rPr>
          <w:sz w:val="14"/>
        </w:rPr>
        <w:t xml:space="preserve"> They could do the accounting in dominoes or tiddlywinks. </w:t>
      </w:r>
      <w:r w:rsidRPr="009D5678">
        <w:rPr>
          <w:rStyle w:val="StyleUnderline"/>
          <w:highlight w:val="cyan"/>
        </w:rPr>
        <w:t>In the end, what matters is what foreigners want</w:t>
      </w:r>
      <w:r>
        <w:rPr>
          <w:rStyle w:val="StyleUnderline"/>
        </w:rPr>
        <w:t xml:space="preserve"> to own when the deal is done. And </w:t>
      </w:r>
      <w:r w:rsidRPr="009D5678">
        <w:rPr>
          <w:rStyle w:val="Emphasis"/>
          <w:highlight w:val="cyan"/>
        </w:rPr>
        <w:t>that’s still dollars</w:t>
      </w:r>
      <w:r>
        <w:rPr>
          <w:rStyle w:val="StyleUnderline"/>
        </w:rPr>
        <w:t>.</w:t>
      </w:r>
    </w:p>
    <w:p w14:paraId="58BDEED5" w14:textId="77777777" w:rsidR="00C55AA8" w:rsidRPr="00E350A0" w:rsidRDefault="00C55AA8" w:rsidP="00C55AA8">
      <w:pPr>
        <w:rPr>
          <w:sz w:val="14"/>
        </w:rPr>
      </w:pPr>
      <w:r>
        <w:rPr>
          <w:rStyle w:val="StyleUnderline"/>
        </w:rPr>
        <w:t>The dollar share of foreign central bank reserves</w:t>
      </w:r>
      <w:r w:rsidRPr="00E350A0">
        <w:rPr>
          <w:sz w:val="14"/>
        </w:rPr>
        <w:t xml:space="preserve"> – what foreign central banks hold to back up their own currencies – </w:t>
      </w:r>
      <w:r>
        <w:rPr>
          <w:rStyle w:val="StyleUnderline"/>
        </w:rPr>
        <w:t>has gradually declined since 1999</w:t>
      </w:r>
      <w:r w:rsidRPr="00E350A0">
        <w:rPr>
          <w:sz w:val="14"/>
        </w:rPr>
        <w:t xml:space="preserve">, to about 61% from 71%. </w:t>
      </w:r>
      <w:r>
        <w:rPr>
          <w:rStyle w:val="StyleUnderline"/>
        </w:rPr>
        <w:t>But that</w:t>
      </w:r>
      <w:r w:rsidRPr="00E350A0">
        <w:rPr>
          <w:sz w:val="14"/>
        </w:rPr>
        <w:t xml:space="preserve"> decline </w:t>
      </w:r>
      <w:r>
        <w:rPr>
          <w:rStyle w:val="StyleUnderline"/>
        </w:rPr>
        <w:t xml:space="preserve">follows a large spike in the 1990s. The </w:t>
      </w:r>
      <w:r w:rsidRPr="009D5678">
        <w:rPr>
          <w:rStyle w:val="StyleUnderline"/>
          <w:highlight w:val="cyan"/>
        </w:rPr>
        <w:t>dollar share of reserves</w:t>
      </w:r>
      <w:r>
        <w:rPr>
          <w:rStyle w:val="StyleUnderline"/>
        </w:rPr>
        <w:t xml:space="preserve"> today </w:t>
      </w:r>
      <w:r w:rsidRPr="009D5678">
        <w:rPr>
          <w:rStyle w:val="StyleUnderline"/>
          <w:highlight w:val="cyan"/>
        </w:rPr>
        <w:t xml:space="preserve">is </w:t>
      </w:r>
      <w:r w:rsidRPr="009D5678">
        <w:rPr>
          <w:rStyle w:val="Emphasis"/>
          <w:highlight w:val="cyan"/>
        </w:rPr>
        <w:t>actually higher</w:t>
      </w:r>
      <w:r w:rsidRPr="009D5678">
        <w:rPr>
          <w:rStyle w:val="StyleUnderline"/>
          <w:highlight w:val="cyan"/>
        </w:rPr>
        <w:t xml:space="preserve"> than</w:t>
      </w:r>
      <w:r>
        <w:rPr>
          <w:rStyle w:val="StyleUnderline"/>
        </w:rPr>
        <w:t xml:space="preserve"> it was </w:t>
      </w:r>
      <w:r w:rsidRPr="009D5678">
        <w:rPr>
          <w:rStyle w:val="StyleUnderline"/>
          <w:highlight w:val="cyan"/>
        </w:rPr>
        <w:t>in</w:t>
      </w:r>
      <w:r>
        <w:rPr>
          <w:rStyle w:val="StyleUnderline"/>
        </w:rPr>
        <w:t xml:space="preserve"> 19</w:t>
      </w:r>
      <w:r w:rsidRPr="009D5678">
        <w:rPr>
          <w:rStyle w:val="Emphasis"/>
          <w:highlight w:val="cyan"/>
        </w:rPr>
        <w:t>95</w:t>
      </w:r>
      <w:r w:rsidRPr="00E350A0">
        <w:rPr>
          <w:sz w:val="14"/>
        </w:rPr>
        <w:t xml:space="preserve">, before the Euro was created. </w:t>
      </w:r>
      <w:r w:rsidRPr="009D5678">
        <w:rPr>
          <w:rStyle w:val="Emphasis"/>
          <w:highlight w:val="cyan"/>
        </w:rPr>
        <w:t>Seriously, what currency could compete?</w:t>
      </w:r>
      <w:r>
        <w:rPr>
          <w:rStyle w:val="StyleUnderline"/>
        </w:rPr>
        <w:t xml:space="preserve"> The Chinese </w:t>
      </w:r>
      <w:r w:rsidRPr="009D5678">
        <w:rPr>
          <w:rStyle w:val="StyleUnderline"/>
          <w:highlight w:val="cyan"/>
        </w:rPr>
        <w:t>Yuan</w:t>
      </w:r>
      <w:r>
        <w:rPr>
          <w:rStyle w:val="StyleUnderline"/>
        </w:rPr>
        <w:t xml:space="preserve">? It’s </w:t>
      </w:r>
      <w:r w:rsidRPr="009D5678">
        <w:rPr>
          <w:rStyle w:val="StyleUnderline"/>
          <w:highlight w:val="cyan"/>
        </w:rPr>
        <w:t>not traded outside China</w:t>
      </w:r>
      <w:r>
        <w:rPr>
          <w:rStyle w:val="StyleUnderline"/>
        </w:rPr>
        <w:t xml:space="preserve">. The country is not free, and the currency is really just 30-years old. The </w:t>
      </w:r>
      <w:r w:rsidRPr="009D5678">
        <w:rPr>
          <w:rStyle w:val="StyleUnderline"/>
          <w:highlight w:val="cyan"/>
        </w:rPr>
        <w:t>Euro</w:t>
      </w:r>
      <w:r>
        <w:rPr>
          <w:rStyle w:val="StyleUnderline"/>
        </w:rPr>
        <w:t xml:space="preserve">? In a crisis, </w:t>
      </w:r>
      <w:r w:rsidRPr="009D5678">
        <w:rPr>
          <w:rStyle w:val="StyleUnderline"/>
          <w:highlight w:val="cyan"/>
        </w:rPr>
        <w:t>Germany could leave</w:t>
      </w:r>
      <w:r>
        <w:rPr>
          <w:rStyle w:val="StyleUnderline"/>
        </w:rPr>
        <w:t xml:space="preserve"> the currency union, as was rumored a couple of years ago. It’s hard to imagine a Germany-less Euro holding its value over time. The British </w:t>
      </w:r>
      <w:r w:rsidRPr="009D5678">
        <w:rPr>
          <w:rStyle w:val="StyleUnderline"/>
          <w:highlight w:val="cyan"/>
        </w:rPr>
        <w:t>Pound</w:t>
      </w:r>
      <w:r>
        <w:rPr>
          <w:rStyle w:val="StyleUnderline"/>
        </w:rPr>
        <w:t>?</w:t>
      </w:r>
      <w:r w:rsidRPr="00E350A0">
        <w:rPr>
          <w:sz w:val="14"/>
        </w:rPr>
        <w:t xml:space="preserve"> One key reason the pound </w:t>
      </w:r>
      <w:r>
        <w:rPr>
          <w:rStyle w:val="StyleUnderline"/>
        </w:rPr>
        <w:t xml:space="preserve">lost its reserve currency status is that the empire dissolved. That’s </w:t>
      </w:r>
      <w:r w:rsidRPr="009D5678">
        <w:rPr>
          <w:rStyle w:val="StyleUnderline"/>
          <w:highlight w:val="cyan"/>
        </w:rPr>
        <w:t>not coming back</w:t>
      </w:r>
      <w:r w:rsidRPr="00E350A0">
        <w:rPr>
          <w:sz w:val="14"/>
        </w:rPr>
        <w:t xml:space="preserve"> and the GDP of the UK isn’t large enough. </w:t>
      </w:r>
      <w:r>
        <w:rPr>
          <w:rStyle w:val="StyleUnderline"/>
        </w:rPr>
        <w:t xml:space="preserve">The </w:t>
      </w:r>
      <w:r w:rsidRPr="009D5678">
        <w:rPr>
          <w:rStyle w:val="StyleUnderline"/>
          <w:highlight w:val="cyan"/>
        </w:rPr>
        <w:t>Yen</w:t>
      </w:r>
      <w:r>
        <w:rPr>
          <w:rStyle w:val="StyleUnderline"/>
        </w:rPr>
        <w:t xml:space="preserve">? </w:t>
      </w:r>
      <w:r w:rsidRPr="009D5678">
        <w:rPr>
          <w:rStyle w:val="StyleUnderline"/>
          <w:highlight w:val="cyan"/>
        </w:rPr>
        <w:t>That train left the station</w:t>
      </w:r>
      <w:r>
        <w:rPr>
          <w:rStyle w:val="StyleUnderline"/>
        </w:rPr>
        <w:t xml:space="preserve"> when population and the economy peaked years ago</w:t>
      </w:r>
      <w:r w:rsidRPr="00E350A0">
        <w:rPr>
          <w:sz w:val="14"/>
        </w:rPr>
        <w:t>.</w:t>
      </w:r>
    </w:p>
    <w:p w14:paraId="09803A53" w14:textId="77777777" w:rsidR="00C55AA8" w:rsidRPr="00E350A0" w:rsidRDefault="00C55AA8" w:rsidP="00C55AA8">
      <w:pPr>
        <w:rPr>
          <w:sz w:val="14"/>
        </w:rPr>
      </w:pPr>
      <w:r w:rsidRPr="00E350A0">
        <w:rPr>
          <w:sz w:val="14"/>
        </w:rPr>
        <w:t>The US doesn’t have to issue the best currency in human history to keep its reserve currency status; it just has to issue what’s most likely to be the best among its current competitors. We do have to admit that the Swiss Franc is one darn good currency. Over the past several decades it has generally gained value versus the dollar and we wouldn’t at all be surprised if that trend continued. But Switzerland has a population of 8 million people with a GDP of about $650 billion and a national debt of roughly $125 billion. The world needs much more debt and GDP for foreign central banks to use the Swiss Franc to back up their currencies in a responsible fashion.</w:t>
      </w:r>
    </w:p>
    <w:p w14:paraId="174A2692" w14:textId="77777777" w:rsidR="00C55AA8" w:rsidRDefault="00C55AA8" w:rsidP="00C55AA8">
      <w:pPr>
        <w:rPr>
          <w:sz w:val="14"/>
        </w:rPr>
      </w:pPr>
      <w:r w:rsidRPr="00E350A0">
        <w:rPr>
          <w:sz w:val="14"/>
        </w:rPr>
        <w:t xml:space="preserve">In other words, </w:t>
      </w:r>
      <w:r w:rsidRPr="009D5678">
        <w:rPr>
          <w:rStyle w:val="StyleUnderline"/>
          <w:highlight w:val="cyan"/>
        </w:rPr>
        <w:t>you can look</w:t>
      </w:r>
      <w:r>
        <w:rPr>
          <w:rStyle w:val="StyleUnderline"/>
        </w:rPr>
        <w:t xml:space="preserve"> all across the globe </w:t>
      </w:r>
      <w:r w:rsidRPr="009D5678">
        <w:rPr>
          <w:rStyle w:val="StyleUnderline"/>
          <w:highlight w:val="cyan"/>
        </w:rPr>
        <w:t>and not find a worthy successor</w:t>
      </w:r>
      <w:r>
        <w:rPr>
          <w:rStyle w:val="StyleUnderline"/>
        </w:rPr>
        <w:t xml:space="preserve"> to the US Dollar</w:t>
      </w:r>
      <w:r w:rsidRPr="00E350A0">
        <w:rPr>
          <w:sz w:val="14"/>
        </w:rPr>
        <w:t xml:space="preserve">. This won’t stop the doomsday stories, but, hopefully, it will help you ignore them. </w:t>
      </w:r>
      <w:r w:rsidRPr="009D5678">
        <w:rPr>
          <w:rStyle w:val="Emphasis"/>
          <w:highlight w:val="cyan"/>
        </w:rPr>
        <w:t>The dollar is here to stay, for a long time to come</w:t>
      </w:r>
      <w:r w:rsidRPr="00E350A0">
        <w:rPr>
          <w:sz w:val="14"/>
        </w:rPr>
        <w:t>.</w:t>
      </w:r>
    </w:p>
    <w:p w14:paraId="4557372A" w14:textId="77777777" w:rsidR="00C55AA8" w:rsidRDefault="00C55AA8" w:rsidP="00C55AA8">
      <w:pPr>
        <w:pStyle w:val="Heading4"/>
      </w:pPr>
      <w:r>
        <w:t xml:space="preserve">Euro can’t rival the Dollar </w:t>
      </w:r>
      <w:r w:rsidRPr="001D179C">
        <w:rPr>
          <w:b w:val="0"/>
        </w:rPr>
        <w:t xml:space="preserve">– Europe faces geographic/historical/cultural divisions and political instability </w:t>
      </w:r>
    </w:p>
    <w:p w14:paraId="3DEC10E3"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59" w:history="1">
        <w:r w:rsidRPr="00536C1E">
          <w:rPr>
            <w:rStyle w:val="Hyperlink"/>
          </w:rPr>
          <w:t>https://www.stratfor.com/analysis/decline-dollar-not-decline-united-states</w:t>
        </w:r>
      </w:hyperlink>
    </w:p>
    <w:p w14:paraId="2450AB02" w14:textId="77777777" w:rsidR="00C55AA8" w:rsidRDefault="00C55AA8" w:rsidP="00C55AA8"/>
    <w:p w14:paraId="45BD3DB3" w14:textId="77777777" w:rsidR="00C55AA8" w:rsidRPr="00C323A3" w:rsidRDefault="00C55AA8" w:rsidP="00C55AA8">
      <w:pPr>
        <w:rPr>
          <w:rStyle w:val="Emphasis"/>
        </w:rPr>
      </w:pPr>
      <w:r w:rsidRPr="009D5678">
        <w:rPr>
          <w:rStyle w:val="Emphasis"/>
          <w:highlight w:val="cyan"/>
        </w:rPr>
        <w:t>No</w:t>
      </w:r>
      <w:r w:rsidRPr="00C323A3">
        <w:rPr>
          <w:rStyle w:val="Emphasis"/>
        </w:rPr>
        <w:t xml:space="preserve"> Obvious Potential </w:t>
      </w:r>
      <w:r w:rsidRPr="009D5678">
        <w:rPr>
          <w:rStyle w:val="Emphasis"/>
          <w:highlight w:val="cyan"/>
        </w:rPr>
        <w:t>Successors</w:t>
      </w:r>
    </w:p>
    <w:p w14:paraId="07F4CAEE" w14:textId="77777777" w:rsidR="00C55AA8" w:rsidRPr="00C323A3" w:rsidRDefault="00C55AA8" w:rsidP="00C55AA8">
      <w:pPr>
        <w:rPr>
          <w:sz w:val="14"/>
        </w:rPr>
      </w:pPr>
      <w:r w:rsidRPr="00C323A3">
        <w:rPr>
          <w:rStyle w:val="StyleUnderline"/>
        </w:rPr>
        <w:t>For many years</w:t>
      </w:r>
      <w:r w:rsidRPr="00C323A3">
        <w:rPr>
          <w:sz w:val="14"/>
        </w:rPr>
        <w:t xml:space="preserve">, the mantle of </w:t>
      </w:r>
      <w:r w:rsidRPr="00C323A3">
        <w:rPr>
          <w:rStyle w:val="StyleUnderline"/>
        </w:rPr>
        <w:t>global financial hegemony was held by Europe</w:t>
      </w:r>
      <w:r w:rsidRPr="00C323A3">
        <w:rPr>
          <w:sz w:val="14"/>
        </w:rPr>
        <w:t xml:space="preserve">an powers. Collectively, Europe is a region more populated than the United States with roughly the same global economic output — and far more international trade. </w:t>
      </w:r>
      <w:r w:rsidRPr="00C323A3">
        <w:rPr>
          <w:rStyle w:val="Emphasis"/>
        </w:rPr>
        <w:t>However</w:t>
      </w:r>
      <w:r w:rsidRPr="00C323A3">
        <w:rPr>
          <w:sz w:val="14"/>
        </w:rPr>
        <w:t xml:space="preserve">, </w:t>
      </w:r>
      <w:r w:rsidRPr="00C323A3">
        <w:rPr>
          <w:rStyle w:val="StyleUnderline"/>
        </w:rPr>
        <w:t xml:space="preserve">one of </w:t>
      </w:r>
      <w:r w:rsidRPr="009D5678">
        <w:rPr>
          <w:rStyle w:val="StyleUnderline"/>
          <w:highlight w:val="cyan"/>
        </w:rPr>
        <w:t xml:space="preserve">Europe's </w:t>
      </w:r>
      <w:r w:rsidRPr="009D5678">
        <w:rPr>
          <w:rStyle w:val="Emphasis"/>
          <w:highlight w:val="cyan"/>
        </w:rPr>
        <w:t>defining characteristics</w:t>
      </w:r>
      <w:r w:rsidRPr="009D5678">
        <w:rPr>
          <w:sz w:val="14"/>
          <w:highlight w:val="cyan"/>
        </w:rPr>
        <w:t xml:space="preserve"> </w:t>
      </w:r>
      <w:r w:rsidRPr="009D5678">
        <w:rPr>
          <w:rStyle w:val="StyleUnderline"/>
          <w:highlight w:val="cyan"/>
        </w:rPr>
        <w:t>is</w:t>
      </w:r>
      <w:r w:rsidRPr="00C323A3">
        <w:rPr>
          <w:rStyle w:val="StyleUnderline"/>
        </w:rPr>
        <w:t xml:space="preserve"> its </w:t>
      </w:r>
      <w:r w:rsidRPr="009D5678">
        <w:rPr>
          <w:rStyle w:val="StyleUnderline"/>
          <w:highlight w:val="cyan"/>
        </w:rPr>
        <w:t>divisions</w:t>
      </w:r>
      <w:r w:rsidRPr="00C323A3">
        <w:rPr>
          <w:rStyle w:val="StyleUnderline"/>
        </w:rPr>
        <w:t xml:space="preserve">, both </w:t>
      </w:r>
      <w:r w:rsidRPr="009D5678">
        <w:rPr>
          <w:rStyle w:val="StyleUnderline"/>
          <w:highlight w:val="cyan"/>
        </w:rPr>
        <w:t>geographical and historical</w:t>
      </w:r>
      <w:r w:rsidRPr="00C323A3">
        <w:rPr>
          <w:rStyle w:val="StyleUnderline"/>
        </w:rPr>
        <w:t xml:space="preserve">. Europe is riven by mountain </w:t>
      </w:r>
      <w:r w:rsidRPr="009D5678">
        <w:rPr>
          <w:rStyle w:val="StyleUnderline"/>
          <w:highlight w:val="cyan"/>
        </w:rPr>
        <w:t>ranges and</w:t>
      </w:r>
      <w:r w:rsidRPr="009D5678">
        <w:rPr>
          <w:sz w:val="14"/>
          <w:highlight w:val="cyan"/>
        </w:rPr>
        <w:t xml:space="preserve"> </w:t>
      </w:r>
      <w:r w:rsidRPr="009D5678">
        <w:rPr>
          <w:rStyle w:val="StyleUnderline"/>
          <w:highlight w:val="cyan"/>
        </w:rPr>
        <w:t>peninsulas allow</w:t>
      </w:r>
      <w:r w:rsidRPr="00C323A3">
        <w:rPr>
          <w:rStyle w:val="StyleUnderline"/>
        </w:rPr>
        <w:t xml:space="preserve">ing </w:t>
      </w:r>
      <w:r w:rsidRPr="009D5678">
        <w:rPr>
          <w:rStyle w:val="StyleUnderline"/>
          <w:highlight w:val="cyan"/>
        </w:rPr>
        <w:t>countries</w:t>
      </w:r>
      <w:r w:rsidRPr="00C323A3">
        <w:rPr>
          <w:sz w:val="14"/>
        </w:rPr>
        <w:t xml:space="preserve"> like Germany and France </w:t>
      </w:r>
      <w:r w:rsidRPr="009D5678">
        <w:rPr>
          <w:rStyle w:val="StyleUnderline"/>
          <w:highlight w:val="cyan"/>
        </w:rPr>
        <w:t>to generate</w:t>
      </w:r>
      <w:r w:rsidRPr="00C323A3">
        <w:rPr>
          <w:rStyle w:val="StyleUnderline"/>
        </w:rPr>
        <w:t xml:space="preserve"> and </w:t>
      </w:r>
      <w:r w:rsidRPr="001D179C">
        <w:rPr>
          <w:rStyle w:val="StyleUnderline"/>
        </w:rPr>
        <w:t>trade</w:t>
      </w:r>
      <w:r w:rsidRPr="00C323A3">
        <w:rPr>
          <w:sz w:val="14"/>
        </w:rPr>
        <w:t xml:space="preserve"> large quantities of </w:t>
      </w:r>
      <w:r w:rsidRPr="009D5678">
        <w:rPr>
          <w:rStyle w:val="StyleUnderline"/>
          <w:highlight w:val="cyan"/>
        </w:rPr>
        <w:t>goods without being</w:t>
      </w:r>
      <w:r w:rsidRPr="001D179C">
        <w:rPr>
          <w:rStyle w:val="StyleUnderline"/>
        </w:rPr>
        <w:t xml:space="preserve"> forced to</w:t>
      </w:r>
      <w:r w:rsidRPr="001D179C">
        <w:rPr>
          <w:sz w:val="14"/>
        </w:rPr>
        <w:t xml:space="preserve"> </w:t>
      </w:r>
      <w:r w:rsidRPr="001D179C">
        <w:rPr>
          <w:rStyle w:val="StyleUnderline"/>
        </w:rPr>
        <w:t xml:space="preserve">work </w:t>
      </w:r>
      <w:r w:rsidRPr="009D5678">
        <w:rPr>
          <w:rStyle w:val="StyleUnderline"/>
          <w:highlight w:val="cyan"/>
        </w:rPr>
        <w:t>together</w:t>
      </w:r>
      <w:r w:rsidRPr="00C323A3">
        <w:rPr>
          <w:rStyle w:val="StyleUnderline"/>
        </w:rPr>
        <w:t xml:space="preserve"> to transport them</w:t>
      </w:r>
      <w:r w:rsidRPr="00C323A3">
        <w:rPr>
          <w:sz w:val="14"/>
        </w:rPr>
        <w:t xml:space="preserve"> to the ocean and beyond. The </w:t>
      </w:r>
      <w:r w:rsidRPr="009D5678">
        <w:rPr>
          <w:rStyle w:val="StyleUnderline"/>
          <w:highlight w:val="cyan"/>
        </w:rPr>
        <w:t>result is a</w:t>
      </w:r>
      <w:r w:rsidRPr="009D5678">
        <w:rPr>
          <w:sz w:val="14"/>
          <w:highlight w:val="cyan"/>
        </w:rPr>
        <w:t xml:space="preserve"> </w:t>
      </w:r>
      <w:r w:rsidRPr="009D5678">
        <w:rPr>
          <w:rStyle w:val="Emphasis"/>
          <w:highlight w:val="cyan"/>
        </w:rPr>
        <w:t>continent defined</w:t>
      </w:r>
      <w:r w:rsidRPr="009D5678">
        <w:rPr>
          <w:sz w:val="14"/>
          <w:highlight w:val="cyan"/>
        </w:rPr>
        <w:t xml:space="preserve"> </w:t>
      </w:r>
      <w:r w:rsidRPr="009D5678">
        <w:rPr>
          <w:rStyle w:val="StyleUnderline"/>
          <w:highlight w:val="cyan"/>
        </w:rPr>
        <w:t>by</w:t>
      </w:r>
      <w:r w:rsidRPr="00C323A3">
        <w:rPr>
          <w:rStyle w:val="StyleUnderline"/>
        </w:rPr>
        <w:t xml:space="preserve"> </w:t>
      </w:r>
      <w:r w:rsidRPr="009D5678">
        <w:rPr>
          <w:rStyle w:val="StyleUnderline"/>
          <w:highlight w:val="cyan"/>
        </w:rPr>
        <w:t>cultural</w:t>
      </w:r>
      <w:r w:rsidRPr="00C323A3">
        <w:rPr>
          <w:rStyle w:val="StyleUnderline"/>
        </w:rPr>
        <w:t xml:space="preserve"> differences, with </w:t>
      </w:r>
      <w:r w:rsidRPr="00C323A3">
        <w:rPr>
          <w:rStyle w:val="Emphasis"/>
        </w:rPr>
        <w:t>strong</w:t>
      </w:r>
      <w:r w:rsidRPr="00C323A3">
        <w:rPr>
          <w:sz w:val="14"/>
        </w:rPr>
        <w:t xml:space="preserve"> </w:t>
      </w:r>
      <w:r w:rsidRPr="009D5678">
        <w:rPr>
          <w:rStyle w:val="StyleUnderline"/>
          <w:highlight w:val="cyan"/>
        </w:rPr>
        <w:t>identities</w:t>
      </w:r>
      <w:r w:rsidRPr="00C323A3">
        <w:rPr>
          <w:sz w:val="14"/>
        </w:rPr>
        <w:t xml:space="preserve"> that have been </w:t>
      </w:r>
      <w:r w:rsidRPr="009D5678">
        <w:rPr>
          <w:rStyle w:val="StyleUnderline"/>
          <w:highlight w:val="cyan"/>
        </w:rPr>
        <w:t>formed</w:t>
      </w:r>
      <w:r w:rsidRPr="00C323A3">
        <w:rPr>
          <w:rStyle w:val="StyleUnderline"/>
        </w:rPr>
        <w:t xml:space="preserve"> often</w:t>
      </w:r>
      <w:r w:rsidRPr="00C323A3">
        <w:rPr>
          <w:sz w:val="14"/>
        </w:rPr>
        <w:t xml:space="preserve"> </w:t>
      </w:r>
      <w:r w:rsidRPr="009D5678">
        <w:rPr>
          <w:rStyle w:val="Emphasis"/>
          <w:highlight w:val="cyan"/>
        </w:rPr>
        <w:t>in direct opposition</w:t>
      </w:r>
      <w:r w:rsidRPr="00C323A3">
        <w:rPr>
          <w:sz w:val="14"/>
        </w:rPr>
        <w:t xml:space="preserve"> </w:t>
      </w:r>
      <w:r w:rsidRPr="00C323A3">
        <w:rPr>
          <w:rStyle w:val="StyleUnderline"/>
        </w:rPr>
        <w:t>to one another</w:t>
      </w:r>
      <w:r w:rsidRPr="00C323A3">
        <w:rPr>
          <w:sz w:val="14"/>
        </w:rPr>
        <w:t xml:space="preserve">. These </w:t>
      </w:r>
      <w:r w:rsidRPr="00C323A3">
        <w:rPr>
          <w:rStyle w:val="StyleUnderline"/>
        </w:rPr>
        <w:t>identities</w:t>
      </w:r>
      <w:r w:rsidRPr="00C323A3">
        <w:rPr>
          <w:sz w:val="14"/>
        </w:rPr>
        <w:t xml:space="preserve"> </w:t>
      </w:r>
      <w:r w:rsidRPr="00C323A3">
        <w:rPr>
          <w:rStyle w:val="Emphasis"/>
        </w:rPr>
        <w:t>hinder</w:t>
      </w:r>
      <w:r w:rsidRPr="00C323A3">
        <w:rPr>
          <w:sz w:val="14"/>
        </w:rPr>
        <w:t xml:space="preserve"> </w:t>
      </w:r>
      <w:r w:rsidRPr="00C323A3">
        <w:rPr>
          <w:rStyle w:val="StyleUnderline"/>
        </w:rPr>
        <w:t>attempts to unify the continent</w:t>
      </w:r>
      <w:r w:rsidRPr="00C323A3">
        <w:rPr>
          <w:sz w:val="14"/>
        </w:rPr>
        <w:t xml:space="preserve"> under a single banner, be it by military means like those of Napoleon, or political means like the European project.</w:t>
      </w:r>
    </w:p>
    <w:p w14:paraId="5519CA33" w14:textId="77777777" w:rsidR="00C55AA8" w:rsidRDefault="00C55AA8" w:rsidP="00C55AA8">
      <w:pPr>
        <w:rPr>
          <w:rStyle w:val="Emphasis"/>
        </w:rPr>
      </w:pPr>
      <w:r w:rsidRPr="00C323A3">
        <w:rPr>
          <w:sz w:val="14"/>
        </w:rPr>
        <w:t xml:space="preserve">In the short term, sheer political willpower can overcome these obstacles, but </w:t>
      </w:r>
      <w:r w:rsidRPr="00C323A3">
        <w:rPr>
          <w:rStyle w:val="StyleUnderline"/>
        </w:rPr>
        <w:t xml:space="preserve">ultimately </w:t>
      </w:r>
      <w:r w:rsidRPr="009D5678">
        <w:rPr>
          <w:rStyle w:val="StyleUnderline"/>
          <w:highlight w:val="cyan"/>
        </w:rPr>
        <w:t xml:space="preserve">European unity </w:t>
      </w:r>
      <w:r w:rsidRPr="009D5678">
        <w:rPr>
          <w:rStyle w:val="Emphasis"/>
          <w:highlight w:val="cyan"/>
        </w:rPr>
        <w:t>tears itself</w:t>
      </w:r>
      <w:r w:rsidRPr="00C323A3">
        <w:rPr>
          <w:rStyle w:val="Emphasis"/>
        </w:rPr>
        <w:t xml:space="preserve"> from </w:t>
      </w:r>
      <w:r w:rsidRPr="009D5678">
        <w:rPr>
          <w:rStyle w:val="Emphasis"/>
          <w:highlight w:val="cyan"/>
        </w:rPr>
        <w:t>within</w:t>
      </w:r>
      <w:r w:rsidRPr="00C323A3">
        <w:rPr>
          <w:sz w:val="14"/>
        </w:rPr>
        <w:t xml:space="preserve">. The </w:t>
      </w:r>
      <w:r w:rsidRPr="009D5678">
        <w:rPr>
          <w:rStyle w:val="StyleUnderline"/>
          <w:highlight w:val="cyan"/>
        </w:rPr>
        <w:t>eurozone encountered</w:t>
      </w:r>
      <w:r w:rsidRPr="00C323A3">
        <w:rPr>
          <w:sz w:val="14"/>
        </w:rPr>
        <w:t xml:space="preserve"> a </w:t>
      </w:r>
      <w:r w:rsidRPr="009D5678">
        <w:rPr>
          <w:rStyle w:val="StyleUnderline"/>
          <w:highlight w:val="cyan"/>
        </w:rPr>
        <w:t>crisis</w:t>
      </w:r>
      <w:r w:rsidRPr="00C323A3">
        <w:rPr>
          <w:sz w:val="14"/>
        </w:rPr>
        <w:t xml:space="preserve"> </w:t>
      </w:r>
      <w:r w:rsidRPr="00C323A3">
        <w:rPr>
          <w:rStyle w:val="Emphasis"/>
        </w:rPr>
        <w:t xml:space="preserve">just </w:t>
      </w:r>
      <w:r w:rsidRPr="009D5678">
        <w:rPr>
          <w:rStyle w:val="Emphasis"/>
          <w:highlight w:val="cyan"/>
        </w:rPr>
        <w:t>eight years</w:t>
      </w:r>
      <w:r w:rsidRPr="009D5678">
        <w:rPr>
          <w:sz w:val="14"/>
          <w:highlight w:val="cyan"/>
        </w:rPr>
        <w:t xml:space="preserve"> </w:t>
      </w:r>
      <w:r w:rsidRPr="009D5678">
        <w:rPr>
          <w:rStyle w:val="StyleUnderline"/>
          <w:highlight w:val="cyan"/>
        </w:rPr>
        <w:t>in</w:t>
      </w:r>
      <w:r w:rsidRPr="00C323A3">
        <w:rPr>
          <w:rStyle w:val="StyleUnderline"/>
        </w:rPr>
        <w:t>to</w:t>
      </w:r>
      <w:r w:rsidRPr="00C323A3">
        <w:rPr>
          <w:sz w:val="14"/>
        </w:rPr>
        <w:t xml:space="preserve"> its </w:t>
      </w:r>
      <w:r w:rsidRPr="00C323A3">
        <w:rPr>
          <w:rStyle w:val="StyleUnderline"/>
        </w:rPr>
        <w:t>existence</w:t>
      </w:r>
      <w:r w:rsidRPr="00C323A3">
        <w:rPr>
          <w:sz w:val="14"/>
        </w:rPr>
        <w:t xml:space="preserve">. </w:t>
      </w:r>
      <w:r w:rsidRPr="009D5678">
        <w:rPr>
          <w:rStyle w:val="StyleUnderline"/>
          <w:highlight w:val="cyan"/>
        </w:rPr>
        <w:t>Attempts</w:t>
      </w:r>
      <w:r w:rsidRPr="00C323A3">
        <w:rPr>
          <w:rStyle w:val="StyleUnderline"/>
        </w:rPr>
        <w:t xml:space="preserve"> to</w:t>
      </w:r>
      <w:r w:rsidRPr="00C323A3">
        <w:rPr>
          <w:sz w:val="14"/>
        </w:rPr>
        <w:t xml:space="preserve"> solve the crisis by </w:t>
      </w:r>
      <w:r w:rsidRPr="00C323A3">
        <w:rPr>
          <w:rStyle w:val="StyleUnderline"/>
        </w:rPr>
        <w:t>transfer</w:t>
      </w:r>
      <w:r w:rsidRPr="00C323A3">
        <w:rPr>
          <w:sz w:val="14"/>
        </w:rPr>
        <w:t xml:space="preserve">ring </w:t>
      </w:r>
      <w:r w:rsidRPr="00C323A3">
        <w:rPr>
          <w:rStyle w:val="StyleUnderline"/>
        </w:rPr>
        <w:t>capital</w:t>
      </w:r>
      <w:r w:rsidRPr="00C323A3">
        <w:rPr>
          <w:sz w:val="14"/>
        </w:rPr>
        <w:t xml:space="preserve"> from the wealthier north to the worse-affected south (and Ireland) have </w:t>
      </w:r>
      <w:r w:rsidRPr="00C323A3">
        <w:rPr>
          <w:rStyle w:val="StyleUnderline"/>
        </w:rPr>
        <w:t>led to rising friction</w:t>
      </w:r>
      <w:r w:rsidRPr="00C323A3">
        <w:rPr>
          <w:sz w:val="14"/>
        </w:rPr>
        <w:t xml:space="preserve"> within the bloc. </w:t>
      </w:r>
      <w:r w:rsidRPr="00C323A3">
        <w:rPr>
          <w:rStyle w:val="StyleUnderline"/>
        </w:rPr>
        <w:t>This</w:t>
      </w:r>
      <w:r w:rsidRPr="00C323A3">
        <w:rPr>
          <w:sz w:val="14"/>
        </w:rPr>
        <w:t xml:space="preserve"> has </w:t>
      </w:r>
      <w:r w:rsidRPr="009D5678">
        <w:rPr>
          <w:rStyle w:val="StyleUnderline"/>
          <w:highlight w:val="cyan"/>
        </w:rPr>
        <w:t>led to</w:t>
      </w:r>
      <w:r w:rsidRPr="00C323A3">
        <w:rPr>
          <w:sz w:val="14"/>
        </w:rPr>
        <w:t xml:space="preserve"> the emergence of </w:t>
      </w:r>
      <w:r w:rsidRPr="009D5678">
        <w:rPr>
          <w:rStyle w:val="StyleUnderline"/>
          <w:highlight w:val="cyan"/>
        </w:rPr>
        <w:t>populist and nationalist</w:t>
      </w:r>
      <w:r w:rsidRPr="00C323A3">
        <w:rPr>
          <w:sz w:val="14"/>
        </w:rPr>
        <w:t xml:space="preserve"> political </w:t>
      </w:r>
      <w:r w:rsidRPr="009D5678">
        <w:rPr>
          <w:rStyle w:val="StyleUnderline"/>
          <w:highlight w:val="cyan"/>
        </w:rPr>
        <w:t>movements</w:t>
      </w:r>
      <w:r w:rsidRPr="00C323A3">
        <w:rPr>
          <w:sz w:val="14"/>
        </w:rPr>
        <w:t xml:space="preserve">, in the south advocating a write-off of debt and in the north seeking an end to bailouts. </w:t>
      </w:r>
      <w:r w:rsidRPr="00C323A3">
        <w:rPr>
          <w:rStyle w:val="StyleUnderline"/>
        </w:rPr>
        <w:t>Both regions</w:t>
      </w:r>
      <w:r w:rsidRPr="00C323A3">
        <w:rPr>
          <w:sz w:val="14"/>
        </w:rPr>
        <w:t xml:space="preserve"> have seen </w:t>
      </w:r>
      <w:r w:rsidRPr="00C323A3">
        <w:rPr>
          <w:rStyle w:val="StyleUnderline"/>
        </w:rPr>
        <w:t>demand</w:t>
      </w:r>
      <w:r w:rsidRPr="00C323A3">
        <w:rPr>
          <w:sz w:val="14"/>
        </w:rPr>
        <w:t xml:space="preserve">s </w:t>
      </w:r>
      <w:r w:rsidRPr="00C323A3">
        <w:rPr>
          <w:rStyle w:val="StyleUnderline"/>
        </w:rPr>
        <w:t>to exit</w:t>
      </w:r>
      <w:r w:rsidRPr="00C323A3">
        <w:rPr>
          <w:sz w:val="14"/>
        </w:rPr>
        <w:t xml:space="preserve"> the eurozone. The </w:t>
      </w:r>
      <w:r w:rsidRPr="009D5678">
        <w:rPr>
          <w:rStyle w:val="StyleUnderline"/>
          <w:highlight w:val="cyan"/>
        </w:rPr>
        <w:t>euro is</w:t>
      </w:r>
      <w:r w:rsidRPr="00C323A3">
        <w:rPr>
          <w:rStyle w:val="StyleUnderline"/>
        </w:rPr>
        <w:t xml:space="preserve"> a currency</w:t>
      </w:r>
      <w:r w:rsidRPr="00C323A3">
        <w:rPr>
          <w:sz w:val="14"/>
        </w:rPr>
        <w:t xml:space="preserve"> </w:t>
      </w:r>
      <w:r w:rsidRPr="00C323A3">
        <w:rPr>
          <w:rStyle w:val="StyleUnderline"/>
        </w:rPr>
        <w:t xml:space="preserve">whose foundations are </w:t>
      </w:r>
      <w:r w:rsidRPr="009D5678">
        <w:rPr>
          <w:rStyle w:val="StyleUnderline"/>
          <w:highlight w:val="cyan"/>
        </w:rPr>
        <w:t>laid</w:t>
      </w:r>
      <w:r w:rsidRPr="009D5678">
        <w:rPr>
          <w:sz w:val="14"/>
          <w:highlight w:val="cyan"/>
        </w:rPr>
        <w:t xml:space="preserve"> </w:t>
      </w:r>
      <w:r w:rsidRPr="009D5678">
        <w:rPr>
          <w:rStyle w:val="Emphasis"/>
          <w:highlight w:val="cyan"/>
        </w:rPr>
        <w:t>in different</w:t>
      </w:r>
      <w:r w:rsidRPr="00C323A3">
        <w:rPr>
          <w:rStyle w:val="Emphasis"/>
        </w:rPr>
        <w:t xml:space="preserve"> </w:t>
      </w:r>
      <w:r w:rsidRPr="009D5678">
        <w:rPr>
          <w:rStyle w:val="Emphasis"/>
          <w:highlight w:val="cyan"/>
        </w:rPr>
        <w:t>countries</w:t>
      </w:r>
      <w:r w:rsidRPr="009D5678">
        <w:rPr>
          <w:sz w:val="14"/>
          <w:highlight w:val="cyan"/>
        </w:rPr>
        <w:t xml:space="preserve">, </w:t>
      </w:r>
      <w:r w:rsidRPr="009D5678">
        <w:rPr>
          <w:rStyle w:val="StyleUnderline"/>
          <w:highlight w:val="cyan"/>
        </w:rPr>
        <w:t>all</w:t>
      </w:r>
      <w:r w:rsidRPr="00C323A3">
        <w:rPr>
          <w:rStyle w:val="StyleUnderline"/>
        </w:rPr>
        <w:t xml:space="preserve"> of whom</w:t>
      </w:r>
      <w:r w:rsidRPr="00C323A3">
        <w:rPr>
          <w:sz w:val="14"/>
        </w:rPr>
        <w:t xml:space="preserve"> have </w:t>
      </w:r>
      <w:r w:rsidRPr="00C323A3">
        <w:rPr>
          <w:rStyle w:val="StyleUnderline"/>
        </w:rPr>
        <w:t xml:space="preserve">proved </w:t>
      </w:r>
      <w:r w:rsidRPr="009D5678">
        <w:rPr>
          <w:rStyle w:val="Emphasis"/>
          <w:highlight w:val="cyan"/>
        </w:rPr>
        <w:t>unwilling</w:t>
      </w:r>
      <w:r w:rsidRPr="009D5678">
        <w:rPr>
          <w:sz w:val="14"/>
          <w:highlight w:val="cyan"/>
        </w:rPr>
        <w:t xml:space="preserve"> </w:t>
      </w:r>
      <w:r w:rsidRPr="009D5678">
        <w:rPr>
          <w:rStyle w:val="StyleUnderline"/>
          <w:highlight w:val="cyan"/>
        </w:rPr>
        <w:t>or</w:t>
      </w:r>
      <w:r w:rsidRPr="009D5678">
        <w:rPr>
          <w:sz w:val="14"/>
          <w:highlight w:val="cyan"/>
        </w:rPr>
        <w:t xml:space="preserve"> </w:t>
      </w:r>
      <w:r w:rsidRPr="009D5678">
        <w:rPr>
          <w:rStyle w:val="Emphasis"/>
          <w:highlight w:val="cyan"/>
        </w:rPr>
        <w:t>unable</w:t>
      </w:r>
      <w:r w:rsidRPr="009D5678">
        <w:rPr>
          <w:sz w:val="14"/>
          <w:highlight w:val="cyan"/>
        </w:rPr>
        <w:t xml:space="preserve"> </w:t>
      </w:r>
      <w:r w:rsidRPr="009D5678">
        <w:rPr>
          <w:rStyle w:val="StyleUnderline"/>
          <w:highlight w:val="cyan"/>
        </w:rPr>
        <w:t>to pull together</w:t>
      </w:r>
      <w:r w:rsidRPr="00C323A3">
        <w:rPr>
          <w:sz w:val="14"/>
        </w:rPr>
        <w:t xml:space="preserve"> in a crisis. The </w:t>
      </w:r>
      <w:r w:rsidRPr="009D5678">
        <w:rPr>
          <w:rStyle w:val="StyleUnderline"/>
          <w:highlight w:val="cyan"/>
        </w:rPr>
        <w:t>next crisis could</w:t>
      </w:r>
      <w:r w:rsidRPr="00C323A3">
        <w:rPr>
          <w:sz w:val="14"/>
        </w:rPr>
        <w:t xml:space="preserve"> very easily </w:t>
      </w:r>
      <w:r w:rsidRPr="009D5678">
        <w:rPr>
          <w:rStyle w:val="Emphasis"/>
          <w:highlight w:val="cyan"/>
        </w:rPr>
        <w:t>see the currency's end.</w:t>
      </w:r>
    </w:p>
    <w:p w14:paraId="6F9C5E8D" w14:textId="77777777" w:rsidR="00C55AA8" w:rsidRPr="001D179C" w:rsidRDefault="00C55AA8" w:rsidP="00C55AA8">
      <w:pPr>
        <w:pStyle w:val="Heading4"/>
        <w:rPr>
          <w:b w:val="0"/>
        </w:rPr>
      </w:pPr>
      <w:r>
        <w:t xml:space="preserve">China and the Yuan can’t supplant the West </w:t>
      </w:r>
      <w:r w:rsidRPr="001D179C">
        <w:rPr>
          <w:b w:val="0"/>
        </w:rPr>
        <w:t xml:space="preserve">– debt, overcapacity, </w:t>
      </w:r>
      <w:r>
        <w:rPr>
          <w:b w:val="0"/>
        </w:rPr>
        <w:t xml:space="preserve">economic/social </w:t>
      </w:r>
      <w:r w:rsidRPr="001D179C">
        <w:rPr>
          <w:b w:val="0"/>
        </w:rPr>
        <w:t xml:space="preserve">fragmentation, inequality, dependence on the international order, a struggling consumer sector, missing strategic depth, insignificant innovation, and unwillingness to place the Yuan as the global reserve </w:t>
      </w:r>
    </w:p>
    <w:p w14:paraId="5CE44A32" w14:textId="77777777" w:rsidR="00C55AA8" w:rsidRDefault="00C55AA8" w:rsidP="00C55AA8">
      <w:r>
        <w:rPr>
          <w:rStyle w:val="Style13ptBold"/>
        </w:rPr>
        <w:t xml:space="preserve">Stratfor 16 </w:t>
      </w:r>
      <w:r w:rsidRPr="00824EEF">
        <w:t>--</w:t>
      </w:r>
      <w:r>
        <w:t>-</w:t>
      </w:r>
      <w:r w:rsidRPr="00824EEF">
        <w:t xml:space="preserve">- “The Decline of the Dollar Is Not the Decline of the United States,” 5/2, </w:t>
      </w:r>
      <w:hyperlink r:id="rId60" w:history="1">
        <w:r w:rsidRPr="00536C1E">
          <w:rPr>
            <w:rStyle w:val="Hyperlink"/>
          </w:rPr>
          <w:t>https://www.stratfor.com/analysis/decline-dollar-not-decline-united-states</w:t>
        </w:r>
      </w:hyperlink>
    </w:p>
    <w:p w14:paraId="3CFF4D7C" w14:textId="77777777" w:rsidR="00C55AA8" w:rsidRDefault="00C55AA8" w:rsidP="00C55AA8">
      <w:pPr>
        <w:rPr>
          <w:sz w:val="14"/>
        </w:rPr>
      </w:pPr>
    </w:p>
    <w:p w14:paraId="294C6869" w14:textId="77777777" w:rsidR="00C55AA8" w:rsidRPr="00C323A3" w:rsidRDefault="00C55AA8" w:rsidP="00C55AA8">
      <w:pPr>
        <w:rPr>
          <w:sz w:val="14"/>
        </w:rPr>
      </w:pPr>
      <w:r w:rsidRPr="00C323A3">
        <w:rPr>
          <w:sz w:val="14"/>
        </w:rPr>
        <w:t xml:space="preserve">On the other end of the Eurasian landmass is </w:t>
      </w:r>
      <w:r w:rsidRPr="009D5678">
        <w:rPr>
          <w:rStyle w:val="StyleUnderline"/>
          <w:highlight w:val="cyan"/>
        </w:rPr>
        <w:t>China</w:t>
      </w:r>
      <w:r w:rsidRPr="00C323A3">
        <w:rPr>
          <w:sz w:val="14"/>
        </w:rPr>
        <w:t xml:space="preserve">, whose population dwarfs that of the United States and which could, within the next 20 years, have an overall economic size far greater. But it is also a country that </w:t>
      </w:r>
      <w:r w:rsidRPr="009D5678">
        <w:rPr>
          <w:rStyle w:val="Emphasis"/>
          <w:highlight w:val="cyan"/>
        </w:rPr>
        <w:t>is ending</w:t>
      </w:r>
      <w:r w:rsidRPr="009D5678">
        <w:rPr>
          <w:sz w:val="14"/>
          <w:highlight w:val="cyan"/>
        </w:rPr>
        <w:t xml:space="preserve"> </w:t>
      </w:r>
      <w:r w:rsidRPr="009D5678">
        <w:rPr>
          <w:rStyle w:val="StyleUnderline"/>
          <w:highlight w:val="cyan"/>
        </w:rPr>
        <w:t>its</w:t>
      </w:r>
      <w:r w:rsidRPr="00C323A3">
        <w:rPr>
          <w:rStyle w:val="StyleUnderline"/>
        </w:rPr>
        <w:t xml:space="preserve"> </w:t>
      </w:r>
      <w:r w:rsidRPr="00E96001">
        <w:rPr>
          <w:rStyle w:val="StyleUnderline"/>
        </w:rPr>
        <w:t>economic</w:t>
      </w:r>
      <w:r w:rsidRPr="00C323A3">
        <w:rPr>
          <w:rStyle w:val="StyleUnderline"/>
        </w:rPr>
        <w:t xml:space="preserve"> </w:t>
      </w:r>
      <w:r w:rsidRPr="009D5678">
        <w:rPr>
          <w:rStyle w:val="StyleUnderline"/>
          <w:highlight w:val="cyan"/>
        </w:rPr>
        <w:t>miracle and</w:t>
      </w:r>
      <w:r w:rsidRPr="00C323A3">
        <w:rPr>
          <w:sz w:val="14"/>
        </w:rPr>
        <w:t xml:space="preserve"> has </w:t>
      </w:r>
      <w:r w:rsidRPr="009D5678">
        <w:rPr>
          <w:rStyle w:val="StyleUnderline"/>
          <w:highlight w:val="cyan"/>
        </w:rPr>
        <w:t>built up</w:t>
      </w:r>
      <w:r w:rsidRPr="00C323A3">
        <w:rPr>
          <w:rStyle w:val="StyleUnderline"/>
        </w:rPr>
        <w:t xml:space="preserve"> </w:t>
      </w:r>
      <w:r w:rsidRPr="00C323A3">
        <w:rPr>
          <w:rStyle w:val="Emphasis"/>
        </w:rPr>
        <w:t xml:space="preserve">many </w:t>
      </w:r>
      <w:r w:rsidRPr="00107C6E">
        <w:rPr>
          <w:rStyle w:val="Emphasis"/>
        </w:rPr>
        <w:t>problems</w:t>
      </w:r>
      <w:r w:rsidRPr="00107C6E">
        <w:rPr>
          <w:sz w:val="14"/>
        </w:rPr>
        <w:t xml:space="preserve">, </w:t>
      </w:r>
      <w:r w:rsidRPr="00107C6E">
        <w:rPr>
          <w:rStyle w:val="StyleUnderline"/>
        </w:rPr>
        <w:t xml:space="preserve">including </w:t>
      </w:r>
      <w:r w:rsidRPr="009D5678">
        <w:rPr>
          <w:rStyle w:val="StyleUnderline"/>
          <w:highlight w:val="cyan"/>
        </w:rPr>
        <w:t>debt and</w:t>
      </w:r>
      <w:r w:rsidRPr="00C323A3">
        <w:rPr>
          <w:sz w:val="14"/>
        </w:rPr>
        <w:t xml:space="preserve"> industrial </w:t>
      </w:r>
      <w:r w:rsidRPr="009D5678">
        <w:rPr>
          <w:rStyle w:val="StyleUnderline"/>
          <w:highlight w:val="cyan"/>
        </w:rPr>
        <w:t>overcapacity</w:t>
      </w:r>
      <w:r w:rsidRPr="00C323A3">
        <w:rPr>
          <w:rStyle w:val="StyleUnderline"/>
        </w:rPr>
        <w:t>. China's</w:t>
      </w:r>
      <w:r w:rsidRPr="00C323A3">
        <w:rPr>
          <w:sz w:val="14"/>
        </w:rPr>
        <w:t xml:space="preserve"> economic </w:t>
      </w:r>
      <w:r w:rsidRPr="00E96001">
        <w:rPr>
          <w:rStyle w:val="StyleUnderline"/>
        </w:rPr>
        <w:t>slowdown will exacerbate</w:t>
      </w:r>
      <w:r w:rsidRPr="00E96001">
        <w:rPr>
          <w:sz w:val="14"/>
        </w:rPr>
        <w:t xml:space="preserve"> its </w:t>
      </w:r>
      <w:r w:rsidRPr="00E96001">
        <w:rPr>
          <w:rStyle w:val="StyleUnderline"/>
        </w:rPr>
        <w:t xml:space="preserve">internal and external </w:t>
      </w:r>
      <w:r w:rsidRPr="00E96001">
        <w:rPr>
          <w:rStyle w:val="Emphasis"/>
        </w:rPr>
        <w:t>challenges</w:t>
      </w:r>
      <w:r w:rsidRPr="00C323A3">
        <w:rPr>
          <w:sz w:val="14"/>
        </w:rPr>
        <w:t xml:space="preserve">. </w:t>
      </w:r>
      <w:r w:rsidRPr="00C323A3">
        <w:rPr>
          <w:rStyle w:val="StyleUnderline"/>
        </w:rPr>
        <w:t>While China</w:t>
      </w:r>
      <w:r w:rsidRPr="00C323A3">
        <w:rPr>
          <w:sz w:val="14"/>
        </w:rPr>
        <w:t xml:space="preserve">'s population </w:t>
      </w:r>
      <w:r w:rsidRPr="00C323A3">
        <w:rPr>
          <w:rStyle w:val="StyleUnderline"/>
        </w:rPr>
        <w:t>is predominantly Han, the country's</w:t>
      </w:r>
      <w:r w:rsidRPr="00C323A3">
        <w:rPr>
          <w:sz w:val="14"/>
        </w:rPr>
        <w:t xml:space="preserve"> harsh </w:t>
      </w:r>
      <w:r w:rsidRPr="009D5678">
        <w:rPr>
          <w:rStyle w:val="StyleUnderline"/>
          <w:highlight w:val="cyan"/>
        </w:rPr>
        <w:t>geography</w:t>
      </w:r>
      <w:r w:rsidRPr="00C323A3">
        <w:rPr>
          <w:sz w:val="14"/>
        </w:rPr>
        <w:t xml:space="preserve"> has </w:t>
      </w:r>
      <w:r w:rsidRPr="009D5678">
        <w:rPr>
          <w:rStyle w:val="StyleUnderline"/>
          <w:highlight w:val="cyan"/>
        </w:rPr>
        <w:t>harbored a nation</w:t>
      </w:r>
      <w:r w:rsidRPr="00C323A3">
        <w:rPr>
          <w:rStyle w:val="StyleUnderline"/>
        </w:rPr>
        <w:t xml:space="preserve"> that is</w:t>
      </w:r>
      <w:r w:rsidRPr="00C323A3">
        <w:rPr>
          <w:sz w:val="14"/>
        </w:rPr>
        <w:t xml:space="preserve"> </w:t>
      </w:r>
      <w:r w:rsidRPr="009D5678">
        <w:rPr>
          <w:rStyle w:val="Emphasis"/>
          <w:highlight w:val="cyan"/>
        </w:rPr>
        <w:t>deeply fragmented</w:t>
      </w:r>
      <w:r w:rsidRPr="00C323A3">
        <w:rPr>
          <w:sz w:val="14"/>
        </w:rPr>
        <w:t xml:space="preserve">, both </w:t>
      </w:r>
      <w:r w:rsidRPr="009D5678">
        <w:rPr>
          <w:rStyle w:val="StyleUnderline"/>
          <w:highlight w:val="cyan"/>
        </w:rPr>
        <w:t>economically and culturally. China's</w:t>
      </w:r>
      <w:r w:rsidRPr="00C323A3">
        <w:rPr>
          <w:rStyle w:val="StyleUnderline"/>
        </w:rPr>
        <w:t xml:space="preserve"> economic </w:t>
      </w:r>
      <w:r w:rsidRPr="009D5678">
        <w:rPr>
          <w:rStyle w:val="StyleUnderline"/>
          <w:highlight w:val="cyan"/>
        </w:rPr>
        <w:t>miracle</w:t>
      </w:r>
      <w:r w:rsidRPr="00C323A3">
        <w:rPr>
          <w:sz w:val="14"/>
        </w:rPr>
        <w:t xml:space="preserve"> has </w:t>
      </w:r>
      <w:r w:rsidRPr="009D5678">
        <w:rPr>
          <w:rStyle w:val="Emphasis"/>
          <w:highlight w:val="cyan"/>
        </w:rPr>
        <w:t>exacerbated</w:t>
      </w:r>
      <w:r w:rsidRPr="009D5678">
        <w:rPr>
          <w:sz w:val="14"/>
          <w:highlight w:val="cyan"/>
        </w:rPr>
        <w:t xml:space="preserve"> </w:t>
      </w:r>
      <w:r w:rsidRPr="009D5678">
        <w:rPr>
          <w:rStyle w:val="StyleUnderline"/>
          <w:highlight w:val="cyan"/>
        </w:rPr>
        <w:t>inequalities</w:t>
      </w:r>
      <w:r w:rsidRPr="00C323A3">
        <w:rPr>
          <w:sz w:val="14"/>
        </w:rPr>
        <w:t xml:space="preserve"> among its regions and various groups. Managing the balance has forced China to keep a strong centralized government, and that centralization has strengthened under President Xi Jinping since 2012.</w:t>
      </w:r>
    </w:p>
    <w:p w14:paraId="734E603B" w14:textId="77777777" w:rsidR="00C55AA8" w:rsidRPr="002C6C26" w:rsidRDefault="00C55AA8" w:rsidP="00C55AA8">
      <w:pPr>
        <w:rPr>
          <w:sz w:val="14"/>
        </w:rPr>
      </w:pPr>
      <w:r w:rsidRPr="009D5678">
        <w:rPr>
          <w:rStyle w:val="StyleUnderline"/>
          <w:highlight w:val="cyan"/>
        </w:rPr>
        <w:t>China is</w:t>
      </w:r>
      <w:r w:rsidRPr="002C6C26">
        <w:rPr>
          <w:rStyle w:val="StyleUnderline"/>
        </w:rPr>
        <w:t xml:space="preserve"> now </w:t>
      </w:r>
      <w:r w:rsidRPr="009D5678">
        <w:rPr>
          <w:rStyle w:val="StyleUnderline"/>
          <w:highlight w:val="cyan"/>
        </w:rPr>
        <w:t>more dependent</w:t>
      </w:r>
      <w:r w:rsidRPr="002C6C26">
        <w:rPr>
          <w:rStyle w:val="StyleUnderline"/>
        </w:rPr>
        <w:t xml:space="preserve"> on the global</w:t>
      </w:r>
      <w:r w:rsidRPr="002C6C26">
        <w:rPr>
          <w:sz w:val="14"/>
        </w:rPr>
        <w:t xml:space="preserve"> financial </w:t>
      </w:r>
      <w:r w:rsidRPr="002C6C26">
        <w:rPr>
          <w:rStyle w:val="StyleUnderline"/>
        </w:rPr>
        <w:t>system</w:t>
      </w:r>
      <w:r w:rsidRPr="002C6C26">
        <w:rPr>
          <w:sz w:val="14"/>
        </w:rPr>
        <w:t xml:space="preserve"> </w:t>
      </w:r>
      <w:r w:rsidRPr="009D5678">
        <w:rPr>
          <w:rStyle w:val="Emphasis"/>
          <w:highlight w:val="cyan"/>
        </w:rPr>
        <w:t>than</w:t>
      </w:r>
      <w:r w:rsidRPr="002C6C26">
        <w:rPr>
          <w:rStyle w:val="Emphasis"/>
        </w:rPr>
        <w:t xml:space="preserve"> it has </w:t>
      </w:r>
      <w:r w:rsidRPr="009D5678">
        <w:rPr>
          <w:rStyle w:val="Emphasis"/>
          <w:highlight w:val="cyan"/>
        </w:rPr>
        <w:t>ever</w:t>
      </w:r>
      <w:r w:rsidRPr="002C6C26">
        <w:rPr>
          <w:rStyle w:val="Emphasis"/>
        </w:rPr>
        <w:t xml:space="preserve"> been</w:t>
      </w:r>
      <w:r w:rsidRPr="002C6C26">
        <w:rPr>
          <w:sz w:val="14"/>
        </w:rPr>
        <w:t xml:space="preserve">. </w:t>
      </w:r>
      <w:r w:rsidRPr="009D5678">
        <w:rPr>
          <w:rStyle w:val="StyleUnderline"/>
          <w:highlight w:val="cyan"/>
        </w:rPr>
        <w:t>Unlike</w:t>
      </w:r>
      <w:r w:rsidRPr="002C6C26">
        <w:rPr>
          <w:sz w:val="14"/>
        </w:rPr>
        <w:t xml:space="preserve"> the </w:t>
      </w:r>
      <w:r w:rsidRPr="009D5678">
        <w:rPr>
          <w:rStyle w:val="Emphasis"/>
          <w:highlight w:val="cyan"/>
        </w:rPr>
        <w:t>U</w:t>
      </w:r>
      <w:r w:rsidRPr="002C6C26">
        <w:rPr>
          <w:sz w:val="14"/>
        </w:rPr>
        <w:t xml:space="preserve">nited </w:t>
      </w:r>
      <w:r w:rsidRPr="009D5678">
        <w:rPr>
          <w:rStyle w:val="Emphasis"/>
          <w:highlight w:val="cyan"/>
        </w:rPr>
        <w:t>S</w:t>
      </w:r>
      <w:r w:rsidRPr="002C6C26">
        <w:rPr>
          <w:sz w:val="14"/>
        </w:rPr>
        <w:t xml:space="preserve">tates, </w:t>
      </w:r>
      <w:r w:rsidRPr="009D5678">
        <w:rPr>
          <w:rStyle w:val="StyleUnderline"/>
          <w:highlight w:val="cyan"/>
        </w:rPr>
        <w:t>China</w:t>
      </w:r>
      <w:r w:rsidRPr="002C6C26">
        <w:rPr>
          <w:rStyle w:val="StyleUnderline"/>
        </w:rPr>
        <w:t xml:space="preserve"> </w:t>
      </w:r>
      <w:r w:rsidRPr="002C6C26">
        <w:rPr>
          <w:rStyle w:val="Emphasis"/>
        </w:rPr>
        <w:t xml:space="preserve">is not relatively isolated </w:t>
      </w:r>
      <w:r w:rsidRPr="002C6C26">
        <w:rPr>
          <w:rStyle w:val="StyleUnderline"/>
        </w:rPr>
        <w:t>from trade, it</w:t>
      </w:r>
      <w:r w:rsidRPr="002C6C26">
        <w:rPr>
          <w:sz w:val="14"/>
        </w:rPr>
        <w:t xml:space="preserve"> </w:t>
      </w:r>
      <w:r w:rsidRPr="009D5678">
        <w:rPr>
          <w:rStyle w:val="Emphasis"/>
          <w:highlight w:val="cyan"/>
        </w:rPr>
        <w:t>does not</w:t>
      </w:r>
      <w:r w:rsidRPr="002C6C26">
        <w:rPr>
          <w:sz w:val="14"/>
        </w:rPr>
        <w:t xml:space="preserve"> yet </w:t>
      </w:r>
      <w:r w:rsidRPr="009D5678">
        <w:rPr>
          <w:rStyle w:val="StyleUnderline"/>
          <w:highlight w:val="cyan"/>
        </w:rPr>
        <w:t>have a</w:t>
      </w:r>
      <w:r w:rsidRPr="002C6C26">
        <w:rPr>
          <w:rStyle w:val="StyleUnderline"/>
        </w:rPr>
        <w:t xml:space="preserve"> vibrant </w:t>
      </w:r>
      <w:r w:rsidRPr="009D5678">
        <w:rPr>
          <w:rStyle w:val="StyleUnderline"/>
          <w:highlight w:val="cyan"/>
        </w:rPr>
        <w:t>consumer sector</w:t>
      </w:r>
      <w:r w:rsidRPr="002C6C26">
        <w:rPr>
          <w:rStyle w:val="StyleUnderline"/>
        </w:rPr>
        <w:t xml:space="preserve">, it lacks </w:t>
      </w:r>
      <w:r w:rsidRPr="009D5678">
        <w:rPr>
          <w:rStyle w:val="StyleUnderline"/>
          <w:highlight w:val="cyan"/>
        </w:rPr>
        <w:t>strategic depth</w:t>
      </w:r>
      <w:r w:rsidRPr="002C6C26">
        <w:rPr>
          <w:sz w:val="14"/>
        </w:rPr>
        <w:t xml:space="preserve"> from outsiders militarily, </w:t>
      </w:r>
      <w:r w:rsidRPr="009D5678">
        <w:rPr>
          <w:rStyle w:val="StyleUnderline"/>
          <w:highlight w:val="cyan"/>
        </w:rPr>
        <w:t>and</w:t>
      </w:r>
      <w:r w:rsidRPr="002C6C26">
        <w:rPr>
          <w:rStyle w:val="StyleUnderline"/>
        </w:rPr>
        <w:t xml:space="preserve"> it does not possess</w:t>
      </w:r>
      <w:r w:rsidRPr="002C6C26">
        <w:rPr>
          <w:sz w:val="14"/>
        </w:rPr>
        <w:t xml:space="preserve"> </w:t>
      </w:r>
      <w:r w:rsidRPr="002C6C26">
        <w:rPr>
          <w:rStyle w:val="StyleUnderline"/>
        </w:rPr>
        <w:t>the same</w:t>
      </w:r>
      <w:r w:rsidRPr="002C6C26">
        <w:rPr>
          <w:sz w:val="14"/>
        </w:rPr>
        <w:t xml:space="preserve"> productive and encompassing </w:t>
      </w:r>
      <w:r w:rsidRPr="009D5678">
        <w:rPr>
          <w:rStyle w:val="StyleUnderline"/>
          <w:highlight w:val="cyan"/>
        </w:rPr>
        <w:t>tech</w:t>
      </w:r>
      <w:r w:rsidRPr="002C6C26">
        <w:rPr>
          <w:rStyle w:val="StyleUnderline"/>
        </w:rPr>
        <w:t>nological innovativeness</w:t>
      </w:r>
      <w:r w:rsidRPr="002C6C26">
        <w:rPr>
          <w:sz w:val="14"/>
        </w:rPr>
        <w:t>.</w:t>
      </w:r>
    </w:p>
    <w:p w14:paraId="20CE9A57" w14:textId="77777777" w:rsidR="00C55AA8" w:rsidRPr="002C6C26" w:rsidRDefault="00C55AA8" w:rsidP="00C55AA8">
      <w:pPr>
        <w:rPr>
          <w:sz w:val="14"/>
        </w:rPr>
      </w:pPr>
      <w:r w:rsidRPr="002C6C26">
        <w:rPr>
          <w:rStyle w:val="StyleUnderline"/>
        </w:rPr>
        <w:t>China is become</w:t>
      </w:r>
      <w:r w:rsidRPr="002C6C26">
        <w:rPr>
          <w:sz w:val="14"/>
        </w:rPr>
        <w:t xml:space="preserve"> increasingly </w:t>
      </w:r>
      <w:r w:rsidRPr="002C6C26">
        <w:rPr>
          <w:rStyle w:val="StyleUnderline"/>
        </w:rPr>
        <w:t xml:space="preserve">anxious about these </w:t>
      </w:r>
      <w:r w:rsidRPr="009D5678">
        <w:rPr>
          <w:rStyle w:val="StyleUnderline"/>
          <w:highlight w:val="cyan"/>
        </w:rPr>
        <w:t>vulnerabilities</w:t>
      </w:r>
      <w:r w:rsidRPr="002C6C26">
        <w:rPr>
          <w:rStyle w:val="StyleUnderline"/>
        </w:rPr>
        <w:t xml:space="preserve">, which </w:t>
      </w:r>
      <w:r w:rsidRPr="009D5678">
        <w:rPr>
          <w:rStyle w:val="StyleUnderline"/>
          <w:highlight w:val="cyan"/>
        </w:rPr>
        <w:t>are</w:t>
      </w:r>
      <w:r w:rsidRPr="009D5678">
        <w:rPr>
          <w:sz w:val="14"/>
          <w:highlight w:val="cyan"/>
        </w:rPr>
        <w:t xml:space="preserve"> </w:t>
      </w:r>
      <w:r w:rsidRPr="009D5678">
        <w:rPr>
          <w:rStyle w:val="Emphasis"/>
          <w:highlight w:val="cyan"/>
        </w:rPr>
        <w:t>outside</w:t>
      </w:r>
      <w:r w:rsidRPr="00E96001">
        <w:rPr>
          <w:rStyle w:val="Emphasis"/>
        </w:rPr>
        <w:t xml:space="preserve"> its </w:t>
      </w:r>
      <w:r w:rsidRPr="009D5678">
        <w:rPr>
          <w:rStyle w:val="Emphasis"/>
          <w:highlight w:val="cyan"/>
        </w:rPr>
        <w:t>control</w:t>
      </w:r>
      <w:r w:rsidRPr="002C6C26">
        <w:rPr>
          <w:sz w:val="14"/>
        </w:rPr>
        <w:t>, and even more concerned that the power backing its regional rivals Japan and South Korea — the United States — has a stranglehold over the global financial system. From Beijing's perspective, the United States' power is not just a function of sheer military strength. Therefore, to China, protecting itself from the United States requires not only building up its defenses but also subverting the economic power that the United States can bring to bear.</w:t>
      </w:r>
    </w:p>
    <w:p w14:paraId="0BE20A13" w14:textId="127E348A" w:rsidR="00C55AA8" w:rsidRPr="00312B34" w:rsidRDefault="00C55AA8" w:rsidP="00C55AA8">
      <w:pPr>
        <w:rPr>
          <w:sz w:val="14"/>
        </w:rPr>
      </w:pPr>
      <w:r w:rsidRPr="001D179C">
        <w:rPr>
          <w:sz w:val="14"/>
        </w:rPr>
        <w:t xml:space="preserve">Whether or not U.S. actions are directed at China, these vulnerabilities are forcing Beijing to take a more active stance on international issues, including trade and finance. However, </w:t>
      </w:r>
      <w:r w:rsidRPr="009D5678">
        <w:rPr>
          <w:rStyle w:val="StyleUnderline"/>
          <w:highlight w:val="cyan"/>
        </w:rPr>
        <w:t>China</w:t>
      </w:r>
      <w:r w:rsidRPr="009D5678">
        <w:rPr>
          <w:sz w:val="14"/>
          <w:highlight w:val="cyan"/>
        </w:rPr>
        <w:t xml:space="preserve"> </w:t>
      </w:r>
      <w:r w:rsidRPr="009D5678">
        <w:rPr>
          <w:rStyle w:val="Emphasis"/>
          <w:highlight w:val="cyan"/>
        </w:rPr>
        <w:t>does</w:t>
      </w:r>
      <w:r w:rsidRPr="001D179C">
        <w:rPr>
          <w:rStyle w:val="Emphasis"/>
        </w:rPr>
        <w:t xml:space="preserve"> </w:t>
      </w:r>
      <w:r w:rsidRPr="009D5678">
        <w:rPr>
          <w:rStyle w:val="Emphasis"/>
          <w:highlight w:val="cyan"/>
        </w:rPr>
        <w:t>not</w:t>
      </w:r>
      <w:r w:rsidRPr="009D5678">
        <w:rPr>
          <w:sz w:val="14"/>
          <w:highlight w:val="cyan"/>
        </w:rPr>
        <w:t xml:space="preserve"> </w:t>
      </w:r>
      <w:r w:rsidRPr="009D5678">
        <w:rPr>
          <w:rStyle w:val="StyleUnderline"/>
          <w:highlight w:val="cyan"/>
        </w:rPr>
        <w:t>want</w:t>
      </w:r>
      <w:r w:rsidRPr="001D179C">
        <w:rPr>
          <w:rStyle w:val="StyleUnderline"/>
        </w:rPr>
        <w:t xml:space="preserve"> the </w:t>
      </w:r>
      <w:r w:rsidRPr="000B3CBE">
        <w:rPr>
          <w:rStyle w:val="StyleUnderline"/>
        </w:rPr>
        <w:t xml:space="preserve">yuan </w:t>
      </w:r>
      <w:r w:rsidRPr="009D5678">
        <w:rPr>
          <w:rStyle w:val="StyleUnderline"/>
          <w:highlight w:val="cyan"/>
        </w:rPr>
        <w:t>to replace the dollar</w:t>
      </w:r>
      <w:r w:rsidRPr="001D179C">
        <w:rPr>
          <w:sz w:val="14"/>
        </w:rPr>
        <w:t xml:space="preserve"> as the global benchmark currency. </w:t>
      </w:r>
      <w:r w:rsidRPr="001D179C">
        <w:rPr>
          <w:rStyle w:val="StyleUnderline"/>
        </w:rPr>
        <w:t xml:space="preserve">For the Chinese currency to do so, </w:t>
      </w:r>
      <w:r w:rsidRPr="009D5678">
        <w:rPr>
          <w:rStyle w:val="StyleUnderline"/>
          <w:highlight w:val="cyan"/>
        </w:rPr>
        <w:t xml:space="preserve">China would </w:t>
      </w:r>
      <w:r w:rsidRPr="00057983">
        <w:rPr>
          <w:rStyle w:val="StyleUnderline"/>
        </w:rPr>
        <w:t>have to</w:t>
      </w:r>
      <w:r w:rsidRPr="00057983">
        <w:rPr>
          <w:sz w:val="14"/>
        </w:rPr>
        <w:t xml:space="preserve"> </w:t>
      </w:r>
      <w:r w:rsidRPr="009D5678">
        <w:rPr>
          <w:rStyle w:val="Emphasis"/>
          <w:highlight w:val="cyan"/>
        </w:rPr>
        <w:t>drastically</w:t>
      </w:r>
      <w:r w:rsidRPr="001D179C">
        <w:rPr>
          <w:rStyle w:val="Emphasis"/>
        </w:rPr>
        <w:t xml:space="preserve"> </w:t>
      </w:r>
      <w:r w:rsidRPr="009D5678">
        <w:rPr>
          <w:rStyle w:val="Emphasis"/>
          <w:highlight w:val="cyan"/>
        </w:rPr>
        <w:t>reform</w:t>
      </w:r>
      <w:r w:rsidRPr="009D5678">
        <w:rPr>
          <w:sz w:val="14"/>
          <w:highlight w:val="cyan"/>
        </w:rPr>
        <w:t xml:space="preserve"> </w:t>
      </w:r>
      <w:r w:rsidRPr="00E145E8">
        <w:rPr>
          <w:rStyle w:val="StyleUnderline"/>
        </w:rPr>
        <w:t xml:space="preserve">its financial system </w:t>
      </w:r>
      <w:r w:rsidRPr="009D5678">
        <w:rPr>
          <w:rStyle w:val="StyleUnderline"/>
          <w:highlight w:val="cyan"/>
        </w:rPr>
        <w:t>by</w:t>
      </w:r>
      <w:r w:rsidRPr="001D179C">
        <w:rPr>
          <w:sz w:val="14"/>
        </w:rPr>
        <w:t xml:space="preserve"> </w:t>
      </w:r>
      <w:r w:rsidRPr="001D179C">
        <w:rPr>
          <w:rStyle w:val="StyleUnderline"/>
        </w:rPr>
        <w:t>liberalizing the</w:t>
      </w:r>
      <w:r w:rsidRPr="001D179C">
        <w:rPr>
          <w:sz w:val="14"/>
        </w:rPr>
        <w:t xml:space="preserve"> yuan </w:t>
      </w:r>
      <w:r w:rsidRPr="001D179C">
        <w:rPr>
          <w:rStyle w:val="StyleUnderline"/>
        </w:rPr>
        <w:t xml:space="preserve">exchange rate, removing capital flows and </w:t>
      </w:r>
      <w:r w:rsidRPr="00E145E8">
        <w:rPr>
          <w:rStyle w:val="StyleUnderline"/>
        </w:rPr>
        <w:t>taking</w:t>
      </w:r>
      <w:r w:rsidRPr="001D179C">
        <w:rPr>
          <w:rStyle w:val="StyleUnderline"/>
        </w:rPr>
        <w:t xml:space="preserve"> other </w:t>
      </w:r>
      <w:r w:rsidRPr="009D5678">
        <w:rPr>
          <w:rStyle w:val="StyleUnderline"/>
          <w:highlight w:val="cyan"/>
        </w:rPr>
        <w:t>actions that</w:t>
      </w:r>
      <w:r w:rsidRPr="001D179C">
        <w:rPr>
          <w:sz w:val="14"/>
        </w:rPr>
        <w:t xml:space="preserve"> would </w:t>
      </w:r>
      <w:r w:rsidRPr="009D5678">
        <w:rPr>
          <w:rStyle w:val="StyleUnderline"/>
          <w:highlight w:val="cyan"/>
        </w:rPr>
        <w:t>undermine</w:t>
      </w:r>
      <w:r w:rsidRPr="001D179C">
        <w:rPr>
          <w:rStyle w:val="StyleUnderline"/>
        </w:rPr>
        <w:t xml:space="preserve"> Beijing's </w:t>
      </w:r>
      <w:r w:rsidRPr="009D5678">
        <w:rPr>
          <w:rStyle w:val="StyleUnderline"/>
          <w:highlight w:val="cyan"/>
        </w:rPr>
        <w:t>control</w:t>
      </w:r>
      <w:r w:rsidRPr="001D179C">
        <w:rPr>
          <w:sz w:val="14"/>
        </w:rPr>
        <w:t xml:space="preserve"> over the country as it navigates a crucial economic shift over the next two decades. </w:t>
      </w:r>
      <w:r w:rsidRPr="001D179C">
        <w:rPr>
          <w:rStyle w:val="StyleUnderline"/>
        </w:rPr>
        <w:t xml:space="preserve">Even </w:t>
      </w:r>
      <w:r w:rsidRPr="009D5678">
        <w:rPr>
          <w:rStyle w:val="StyleUnderline"/>
          <w:highlight w:val="cyan"/>
        </w:rPr>
        <w:t>as China embarks on</w:t>
      </w:r>
      <w:r w:rsidRPr="001D179C">
        <w:rPr>
          <w:sz w:val="14"/>
        </w:rPr>
        <w:t xml:space="preserve"> the </w:t>
      </w:r>
      <w:r w:rsidRPr="009D5678">
        <w:rPr>
          <w:rStyle w:val="StyleUnderline"/>
          <w:highlight w:val="cyan"/>
        </w:rPr>
        <w:t>internationalization</w:t>
      </w:r>
      <w:r w:rsidRPr="001D179C">
        <w:rPr>
          <w:sz w:val="14"/>
        </w:rPr>
        <w:t xml:space="preserve"> of the yuan </w:t>
      </w:r>
      <w:r w:rsidRPr="009D5678">
        <w:rPr>
          <w:rStyle w:val="StyleUnderline"/>
          <w:highlight w:val="cyan"/>
        </w:rPr>
        <w:t>and</w:t>
      </w:r>
      <w:r w:rsidRPr="001D179C">
        <w:rPr>
          <w:sz w:val="14"/>
        </w:rPr>
        <w:t xml:space="preserve"> the </w:t>
      </w:r>
      <w:r w:rsidRPr="009D5678">
        <w:rPr>
          <w:rStyle w:val="StyleUnderline"/>
          <w:highlight w:val="cyan"/>
        </w:rPr>
        <w:t>liberalization</w:t>
      </w:r>
      <w:r w:rsidRPr="001D179C">
        <w:rPr>
          <w:sz w:val="14"/>
        </w:rPr>
        <w:t xml:space="preserve"> of parts of its currency regime, </w:t>
      </w:r>
      <w:r w:rsidRPr="009D5678">
        <w:rPr>
          <w:rStyle w:val="StyleUnderline"/>
          <w:highlight w:val="cyan"/>
        </w:rPr>
        <w:t xml:space="preserve">it is </w:t>
      </w:r>
      <w:r w:rsidRPr="006373A2">
        <w:rPr>
          <w:rStyle w:val="StyleUnderline"/>
        </w:rPr>
        <w:t>doing it</w:t>
      </w:r>
      <w:r w:rsidRPr="006373A2">
        <w:rPr>
          <w:sz w:val="14"/>
        </w:rPr>
        <w:t xml:space="preserve"> </w:t>
      </w:r>
      <w:r w:rsidRPr="009D5678">
        <w:rPr>
          <w:rStyle w:val="Emphasis"/>
          <w:highlight w:val="cyan"/>
        </w:rPr>
        <w:t>very slowly</w:t>
      </w:r>
      <w:r w:rsidRPr="009D5678">
        <w:rPr>
          <w:sz w:val="14"/>
          <w:highlight w:val="cyan"/>
        </w:rPr>
        <w:t xml:space="preserve"> </w:t>
      </w:r>
      <w:r w:rsidRPr="009D5678">
        <w:rPr>
          <w:rStyle w:val="StyleUnderline"/>
          <w:highlight w:val="cyan"/>
        </w:rPr>
        <w:t>and in ways that</w:t>
      </w:r>
      <w:r w:rsidRPr="001D179C">
        <w:rPr>
          <w:sz w:val="14"/>
        </w:rPr>
        <w:t xml:space="preserve"> would </w:t>
      </w:r>
      <w:r w:rsidRPr="009D5678">
        <w:rPr>
          <w:rStyle w:val="Emphasis"/>
          <w:highlight w:val="cyan"/>
        </w:rPr>
        <w:t>prevent</w:t>
      </w:r>
      <w:r w:rsidRPr="001D179C">
        <w:rPr>
          <w:rStyle w:val="Emphasis"/>
        </w:rPr>
        <w:t xml:space="preserve"> real offshore </w:t>
      </w:r>
      <w:r w:rsidRPr="009D5678">
        <w:rPr>
          <w:rStyle w:val="Emphasis"/>
          <w:highlight w:val="cyan"/>
        </w:rPr>
        <w:t>liquidity</w:t>
      </w:r>
      <w:r w:rsidRPr="001D179C">
        <w:rPr>
          <w:sz w:val="14"/>
        </w:rPr>
        <w:t xml:space="preserve"> </w:t>
      </w:r>
      <w:r w:rsidRPr="001D179C">
        <w:rPr>
          <w:rStyle w:val="StyleUnderline"/>
        </w:rPr>
        <w:t>to the point that it no longer has control over its currency</w:t>
      </w:r>
      <w:r w:rsidRPr="001D179C">
        <w:rPr>
          <w:sz w:val="14"/>
        </w:rPr>
        <w:t>.</w:t>
      </w:r>
    </w:p>
    <w:p w14:paraId="548E857F" w14:textId="32D620D6" w:rsidR="00280EE0" w:rsidRDefault="00280EE0" w:rsidP="00280EE0">
      <w:pPr>
        <w:pStyle w:val="Heading3"/>
      </w:pPr>
      <w:r>
        <w:t>2AC---Econ</w:t>
      </w:r>
      <w:r w:rsidR="004D4BF5">
        <w:t>---Impact</w:t>
      </w:r>
    </w:p>
    <w:p w14:paraId="45A99E28" w14:textId="77777777" w:rsidR="00137D3C" w:rsidRPr="00FE003B" w:rsidRDefault="00137D3C" w:rsidP="00137D3C">
      <w:pPr>
        <w:pStyle w:val="Heading4"/>
        <w:rPr>
          <w:b w:val="0"/>
        </w:rPr>
      </w:pPr>
      <w:r>
        <w:t xml:space="preserve">Economy </w:t>
      </w:r>
      <w:r w:rsidRPr="009F2DBA">
        <w:rPr>
          <w:u w:val="single"/>
        </w:rPr>
        <w:t>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17253A67" w14:textId="77777777" w:rsidR="00137D3C" w:rsidRDefault="00137D3C" w:rsidP="00137D3C">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9D5678">
        <w:rPr>
          <w:rStyle w:val="Emphasis"/>
          <w:highlight w:val="cyan"/>
        </w:rPr>
        <w:t>Economy Resilient to</w:t>
      </w:r>
      <w:r w:rsidRPr="000371CC">
        <w:rPr>
          <w:rStyle w:val="Emphasis"/>
        </w:rPr>
        <w:t xml:space="preserve"> New Political </w:t>
      </w:r>
      <w:r w:rsidRPr="009D5678">
        <w:rPr>
          <w:rStyle w:val="Emphasis"/>
          <w:highlight w:val="cyan"/>
        </w:rPr>
        <w:t>Challenges</w:t>
      </w:r>
      <w:r w:rsidRPr="009411B0">
        <w:t>,” 2/22, https://sebgroup.com/press/news/global-economy-resilient-to-new-political-challenges</w:t>
      </w:r>
      <w:r>
        <w:t xml:space="preserve"> </w:t>
      </w:r>
    </w:p>
    <w:p w14:paraId="0A3E3B0B" w14:textId="77777777" w:rsidR="00137D3C" w:rsidRDefault="00137D3C" w:rsidP="00137D3C">
      <w:pPr>
        <w:rPr>
          <w:rStyle w:val="Style13ptBold"/>
        </w:rPr>
      </w:pPr>
    </w:p>
    <w:p w14:paraId="106BBC43" w14:textId="77777777" w:rsidR="00137D3C" w:rsidRPr="00FE003B" w:rsidRDefault="00137D3C" w:rsidP="00137D3C">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9D5678">
        <w:rPr>
          <w:rStyle w:val="StyleUnderline"/>
          <w:highlight w:val="cyan"/>
        </w:rPr>
        <w:t>Economists</w:t>
      </w:r>
      <w:r w:rsidRPr="00FE003B">
        <w:rPr>
          <w:sz w:val="14"/>
        </w:rPr>
        <w:t xml:space="preserve"> probably </w:t>
      </w:r>
      <w:r w:rsidRPr="00FE003B">
        <w:rPr>
          <w:rStyle w:val="Emphasis"/>
        </w:rPr>
        <w:t xml:space="preserve">tend to </w:t>
      </w:r>
      <w:r w:rsidRPr="009D5678">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9D5678">
        <w:rPr>
          <w:rStyle w:val="StyleUnderline"/>
          <w:highlight w:val="cyan"/>
        </w:rPr>
        <w:t>political phenomena</w:t>
      </w:r>
      <w:r w:rsidRPr="00FE003B">
        <w:rPr>
          <w:sz w:val="14"/>
        </w:rPr>
        <w:t xml:space="preserve">. While in the midst of elections that appear historically important, </w:t>
      </w:r>
      <w:r w:rsidRPr="009D5678">
        <w:rPr>
          <w:rStyle w:val="StyleUnderline"/>
          <w:highlight w:val="cyan"/>
        </w:rPr>
        <w:t xml:space="preserve">it is </w:t>
      </w:r>
      <w:r w:rsidRPr="009D5678">
        <w:rPr>
          <w:rStyle w:val="Emphasis"/>
          <w:highlight w:val="cyan"/>
        </w:rPr>
        <w:t xml:space="preserve">tempting to present </w:t>
      </w:r>
      <w:r w:rsidRPr="009D5678">
        <w:rPr>
          <w:rStyle w:val="Emphasis"/>
          <w:sz w:val="24"/>
          <w:highlight w:val="cyan"/>
        </w:rPr>
        <w:t>alarmist</w:t>
      </w:r>
      <w:r w:rsidRPr="00FE003B">
        <w:rPr>
          <w:rStyle w:val="Emphasis"/>
          <w:sz w:val="24"/>
        </w:rPr>
        <w:t xml:space="preserve"> </w:t>
      </w:r>
      <w:r w:rsidRPr="009D5678">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9D5678">
        <w:rPr>
          <w:rStyle w:val="Emphasis"/>
          <w:highlight w:val="cyan"/>
        </w:rPr>
        <w:t>But</w:t>
      </w:r>
      <w:r w:rsidRPr="009D5678">
        <w:rPr>
          <w:sz w:val="14"/>
          <w:highlight w:val="cyan"/>
        </w:rPr>
        <w:t xml:space="preserve"> </w:t>
      </w:r>
      <w:r w:rsidRPr="009D5678">
        <w:rPr>
          <w:rStyle w:val="StyleUnderline"/>
          <w:highlight w:val="cyan"/>
        </w:rPr>
        <w:t>once</w:t>
      </w:r>
      <w:r w:rsidRPr="00FE003B">
        <w:rPr>
          <w:rStyle w:val="StyleUnderline"/>
        </w:rPr>
        <w:t xml:space="preserve"> the initial </w:t>
      </w:r>
      <w:r w:rsidRPr="009D5678">
        <w:rPr>
          <w:rStyle w:val="StyleUnderline"/>
          <w:highlight w:val="cyan"/>
        </w:rPr>
        <w:t>shock</w:t>
      </w:r>
      <w:r w:rsidRPr="00FE003B">
        <w:rPr>
          <w:rStyle w:val="StyleUnderline"/>
        </w:rPr>
        <w:t xml:space="preserve"> effect </w:t>
      </w:r>
      <w:r w:rsidRPr="009D5678">
        <w:rPr>
          <w:rStyle w:val="StyleUnderline"/>
          <w:highlight w:val="cyan"/>
        </w:rPr>
        <w:t>has faded</w:t>
      </w:r>
      <w:r w:rsidRPr="00FE003B">
        <w:rPr>
          <w:rStyle w:val="StyleUnderline"/>
        </w:rPr>
        <w:t xml:space="preserve">, </w:t>
      </w:r>
      <w:r w:rsidRPr="00FE003B">
        <w:rPr>
          <w:rStyle w:val="Emphasis"/>
        </w:rPr>
        <w:t xml:space="preserve">more </w:t>
      </w:r>
      <w:r w:rsidRPr="009D5678">
        <w:rPr>
          <w:rStyle w:val="Emphasis"/>
          <w:highlight w:val="cyan"/>
        </w:rPr>
        <w:t>ordinary</w:t>
      </w:r>
      <w:r w:rsidRPr="00FE003B">
        <w:rPr>
          <w:sz w:val="14"/>
        </w:rPr>
        <w:t xml:space="preserve"> economic </w:t>
      </w:r>
      <w:r w:rsidRPr="009D5678">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9D5678">
        <w:rPr>
          <w:rStyle w:val="Emphasis"/>
          <w:highlight w:val="cyan"/>
        </w:rPr>
        <w:t>take the upper hand</w:t>
      </w:r>
      <w:r w:rsidRPr="00FE003B">
        <w:rPr>
          <w:sz w:val="14"/>
        </w:rPr>
        <w:t xml:space="preserve">. </w:t>
      </w:r>
    </w:p>
    <w:p w14:paraId="102210B6" w14:textId="77777777" w:rsidR="00137D3C" w:rsidRPr="00B3383B" w:rsidRDefault="00137D3C" w:rsidP="00137D3C">
      <w:pPr>
        <w:rPr>
          <w:rStyle w:val="StyleUnderline"/>
        </w:rPr>
      </w:pPr>
      <w:r w:rsidRPr="00B3383B">
        <w:rPr>
          <w:rStyle w:val="StyleUnderline"/>
        </w:rPr>
        <w:t>Psychological effects often exaggerated</w:t>
      </w:r>
    </w:p>
    <w:p w14:paraId="05E7DCB4" w14:textId="77777777" w:rsidR="00137D3C" w:rsidRPr="00B3383B" w:rsidRDefault="00137D3C" w:rsidP="00137D3C">
      <w:pPr>
        <w:rPr>
          <w:sz w:val="14"/>
        </w:rPr>
      </w:pPr>
      <w:r w:rsidRPr="00B3383B">
        <w:rPr>
          <w:rStyle w:val="StyleUnderline"/>
        </w:rPr>
        <w:t xml:space="preserve">One important observation is </w:t>
      </w:r>
      <w:r w:rsidRPr="00B3383B">
        <w:rPr>
          <w:sz w:val="14"/>
        </w:rPr>
        <w:t xml:space="preserve">that </w:t>
      </w:r>
      <w:r w:rsidRPr="009D5678">
        <w:rPr>
          <w:rStyle w:val="StyleUnderline"/>
          <w:highlight w:val="cyan"/>
        </w:rPr>
        <w:t xml:space="preserve">it is </w:t>
      </w:r>
      <w:r w:rsidRPr="009D5678">
        <w:rPr>
          <w:rStyle w:val="Emphasis"/>
          <w:highlight w:val="cyan"/>
        </w:rPr>
        <w:t xml:space="preserve">difficult to find </w:t>
      </w:r>
      <w:r w:rsidRPr="009D5678">
        <w:rPr>
          <w:rStyle w:val="Emphasis"/>
          <w:sz w:val="28"/>
          <w:highlight w:val="cyan"/>
        </w:rPr>
        <w:t>any</w:t>
      </w:r>
      <w:r w:rsidRPr="00B3383B">
        <w:rPr>
          <w:rStyle w:val="Emphasis"/>
          <w:sz w:val="28"/>
        </w:rPr>
        <w:t xml:space="preserve"> </w:t>
      </w:r>
      <w:r w:rsidRPr="00B3383B">
        <w:rPr>
          <w:rStyle w:val="Emphasis"/>
        </w:rPr>
        <w:t xml:space="preserve">historical </w:t>
      </w:r>
      <w:r w:rsidRPr="009D5678">
        <w:rPr>
          <w:rStyle w:val="Emphasis"/>
          <w:highlight w:val="cyan"/>
        </w:rPr>
        <w:t>correlation</w:t>
      </w:r>
      <w:r w:rsidRPr="009D5678">
        <w:rPr>
          <w:sz w:val="14"/>
          <w:highlight w:val="cyan"/>
        </w:rPr>
        <w:t xml:space="preserve"> </w:t>
      </w:r>
      <w:r w:rsidRPr="009D5678">
        <w:rPr>
          <w:rStyle w:val="StyleUnderline"/>
          <w:highlight w:val="cyan"/>
        </w:rPr>
        <w:t>between</w:t>
      </w:r>
      <w:r w:rsidRPr="00B3383B">
        <w:rPr>
          <w:rStyle w:val="StyleUnderline"/>
        </w:rPr>
        <w:t xml:space="preserve"> heightened</w:t>
      </w:r>
      <w:r w:rsidRPr="00B3383B">
        <w:rPr>
          <w:sz w:val="14"/>
        </w:rPr>
        <w:t xml:space="preserve"> security </w:t>
      </w:r>
      <w:r w:rsidRPr="009D5678">
        <w:rPr>
          <w:rStyle w:val="StyleUnderline"/>
          <w:highlight w:val="cyan"/>
        </w:rPr>
        <w:t>policy tensions</w:t>
      </w:r>
      <w:r w:rsidRPr="009D5678">
        <w:rPr>
          <w:sz w:val="14"/>
          <w:highlight w:val="cyan"/>
        </w:rPr>
        <w:t xml:space="preserve"> </w:t>
      </w:r>
      <w:r w:rsidRPr="009D5678">
        <w:rPr>
          <w:rStyle w:val="StyleUnderline"/>
          <w:highlight w:val="cyan"/>
        </w:rPr>
        <w:t>and</w:t>
      </w:r>
      <w:r w:rsidRPr="00B3383B">
        <w:rPr>
          <w:rStyle w:val="StyleUnderline"/>
        </w:rPr>
        <w:t xml:space="preserve"> </w:t>
      </w:r>
      <w:r w:rsidRPr="009D5678">
        <w:rPr>
          <w:rStyle w:val="StyleUnderline"/>
          <w:highlight w:val="cyan"/>
        </w:rPr>
        <w:t>economic activity</w:t>
      </w:r>
      <w:r w:rsidRPr="009D5678">
        <w:rPr>
          <w:sz w:val="14"/>
          <w:highlight w:val="cyan"/>
        </w:rPr>
        <w:t xml:space="preserve">. </w:t>
      </w:r>
      <w:r w:rsidRPr="009D5678">
        <w:rPr>
          <w:rStyle w:val="StyleUnderline"/>
          <w:highlight w:val="cyan"/>
        </w:rPr>
        <w:t>Households and businesses</w:t>
      </w:r>
      <w:r w:rsidRPr="009D5678">
        <w:rPr>
          <w:sz w:val="14"/>
          <w:highlight w:val="cyan"/>
        </w:rPr>
        <w:t xml:space="preserve"> </w:t>
      </w:r>
      <w:r w:rsidRPr="009D5678">
        <w:rPr>
          <w:rStyle w:val="Emphasis"/>
          <w:highlight w:val="cyan"/>
        </w:rPr>
        <w:t>do not seem</w:t>
      </w:r>
      <w:r w:rsidRPr="00B3383B">
        <w:rPr>
          <w:sz w:val="14"/>
        </w:rPr>
        <w:t xml:space="preserve"> to be </w:t>
      </w:r>
      <w:r w:rsidRPr="00B3383B">
        <w:rPr>
          <w:rStyle w:val="StyleUnderline"/>
        </w:rPr>
        <w:t xml:space="preserve">especially </w:t>
      </w:r>
      <w:r w:rsidRPr="009D5678">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9D5678">
        <w:rPr>
          <w:rStyle w:val="StyleUnderline"/>
          <w:highlight w:val="cyan"/>
        </w:rPr>
        <w:t>uncertainty</w:t>
      </w:r>
      <w:r w:rsidRPr="009D5678">
        <w:rPr>
          <w:sz w:val="14"/>
          <w:highlight w:val="cyan"/>
        </w:rPr>
        <w:t xml:space="preserve"> </w:t>
      </w:r>
      <w:r w:rsidRPr="009D5678">
        <w:rPr>
          <w:rStyle w:val="Emphasis"/>
          <w:highlight w:val="cyan"/>
        </w:rPr>
        <w:t>is offset</w:t>
      </w:r>
      <w:r w:rsidRPr="009D5678">
        <w:rPr>
          <w:sz w:val="14"/>
          <w:highlight w:val="cyan"/>
        </w:rPr>
        <w:t xml:space="preserve"> </w:t>
      </w:r>
      <w:r w:rsidRPr="009D5678">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p>
    <w:p w14:paraId="2B0A9CEA" w14:textId="77777777" w:rsidR="00137D3C" w:rsidRDefault="00137D3C" w:rsidP="00137D3C">
      <w:pPr>
        <w:rPr>
          <w:sz w:val="14"/>
        </w:rPr>
      </w:pPr>
      <w:r w:rsidRPr="009D5678">
        <w:rPr>
          <w:rStyle w:val="StyleUnderline"/>
          <w:highlight w:val="cyan"/>
        </w:rPr>
        <w:t>Markets</w:t>
      </w:r>
      <w:r w:rsidRPr="00B3383B">
        <w:rPr>
          <w:rStyle w:val="StyleUnderline"/>
        </w:rPr>
        <w:t xml:space="preserve"> also</w:t>
      </w:r>
      <w:r w:rsidRPr="00B3383B">
        <w:rPr>
          <w:sz w:val="14"/>
        </w:rPr>
        <w:t xml:space="preserve"> seem to </w:t>
      </w:r>
      <w:r w:rsidRPr="009D5678">
        <w:rPr>
          <w:rStyle w:val="StyleUnderline"/>
          <w:highlight w:val="cyan"/>
        </w:rPr>
        <w:t>have</w:t>
      </w:r>
      <w:r w:rsidRPr="00B3383B">
        <w:rPr>
          <w:rStyle w:val="StyleUnderline"/>
        </w:rPr>
        <w:t xml:space="preserve"> a </w:t>
      </w:r>
      <w:r w:rsidRPr="00B3383B">
        <w:rPr>
          <w:rStyle w:val="Emphasis"/>
        </w:rPr>
        <w:t xml:space="preserve">general </w:t>
      </w:r>
      <w:r w:rsidRPr="009D5678">
        <w:rPr>
          <w:rStyle w:val="Emphasis"/>
          <w:highlight w:val="cyan"/>
        </w:rPr>
        <w:t>tendency</w:t>
      </w:r>
      <w:r w:rsidRPr="009D5678">
        <w:rPr>
          <w:rStyle w:val="StyleUnderline"/>
          <w:highlight w:val="cyan"/>
        </w:rPr>
        <w:t xml:space="preserve"> to assume</w:t>
      </w:r>
      <w:r w:rsidRPr="00B3383B">
        <w:rPr>
          <w:sz w:val="14"/>
        </w:rPr>
        <w:t xml:space="preserve"> that the </w:t>
      </w:r>
      <w:r w:rsidRPr="00B3383B">
        <w:rPr>
          <w:rStyle w:val="StyleUnderline"/>
        </w:rPr>
        <w:t xml:space="preserve">economic </w:t>
      </w:r>
      <w:r w:rsidRPr="009D5678">
        <w:rPr>
          <w:rStyle w:val="StyleUnderline"/>
          <w:highlight w:val="cyan"/>
        </w:rPr>
        <w:t>policy makers</w:t>
      </w:r>
      <w:r w:rsidRPr="00B3383B">
        <w:rPr>
          <w:rStyle w:val="StyleUnderline"/>
        </w:rPr>
        <w:t xml:space="preserve"> can actually</w:t>
      </w:r>
      <w:r w:rsidRPr="00B3383B">
        <w:rPr>
          <w:sz w:val="14"/>
        </w:rPr>
        <w:t xml:space="preserve"> </w:t>
      </w:r>
      <w:r w:rsidRPr="009D5678">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9D5678">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9D5678">
        <w:rPr>
          <w:rStyle w:val="StyleUnderline"/>
          <w:highlight w:val="cyan"/>
        </w:rPr>
        <w:t>08</w:t>
      </w:r>
      <w:r w:rsidRPr="009D5678">
        <w:rPr>
          <w:sz w:val="14"/>
          <w:highlight w:val="cyan"/>
        </w:rPr>
        <w:t xml:space="preserve"> </w:t>
      </w:r>
      <w:r w:rsidRPr="009D5678">
        <w:rPr>
          <w:rStyle w:val="StyleUnderline"/>
          <w:highlight w:val="cyan"/>
        </w:rPr>
        <w:t>and</w:t>
      </w:r>
      <w:r w:rsidRPr="00B3383B">
        <w:rPr>
          <w:rStyle w:val="StyleUnderline"/>
        </w:rPr>
        <w:t xml:space="preserve"> the </w:t>
      </w:r>
      <w:r w:rsidRPr="009D5678">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9D5678">
        <w:rPr>
          <w:rStyle w:val="StyleUnderline"/>
          <w:highlight w:val="cyan"/>
        </w:rPr>
        <w:t xml:space="preserve">market </w:t>
      </w:r>
      <w:r w:rsidRPr="009D5678">
        <w:rPr>
          <w:rStyle w:val="Emphasis"/>
          <w:highlight w:val="cyan"/>
        </w:rPr>
        <w:t>maintained</w:t>
      </w:r>
      <w:r w:rsidRPr="00B3383B">
        <w:rPr>
          <w:rStyle w:val="Emphasis"/>
        </w:rPr>
        <w:t xml:space="preserve"> its </w:t>
      </w:r>
      <w:r w:rsidRPr="009D5678">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9D5678">
        <w:rPr>
          <w:rStyle w:val="StyleUnderline"/>
          <w:highlight w:val="cyan"/>
        </w:rPr>
        <w:t>until</w:t>
      </w:r>
      <w:r w:rsidRPr="00B3383B">
        <w:rPr>
          <w:rStyle w:val="StyleUnderline"/>
        </w:rPr>
        <w:t xml:space="preserve"> after a </w:t>
      </w:r>
      <w:r w:rsidRPr="009D5678">
        <w:rPr>
          <w:rStyle w:val="StyleUnderline"/>
          <w:highlight w:val="cyan"/>
        </w:rPr>
        <w:t>lengthy</w:t>
      </w:r>
      <w:r w:rsidRPr="00B3383B">
        <w:rPr>
          <w:rStyle w:val="StyleUnderline"/>
        </w:rPr>
        <w:t xml:space="preserve"> period of </w:t>
      </w:r>
      <w:r w:rsidRPr="009D5678">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9D5678">
        <w:rPr>
          <w:rStyle w:val="StyleUnderline"/>
          <w:highlight w:val="cyan"/>
        </w:rPr>
        <w:t>patience" is</w:t>
      </w:r>
      <w:r w:rsidRPr="00B3383B">
        <w:rPr>
          <w:sz w:val="14"/>
        </w:rPr>
        <w:t xml:space="preserve"> presumably </w:t>
      </w:r>
      <w:r w:rsidRPr="009D5678">
        <w:rPr>
          <w:rStyle w:val="StyleUnderline"/>
          <w:highlight w:val="cyan"/>
        </w:rPr>
        <w:t>based</w:t>
      </w:r>
      <w:r w:rsidRPr="00B3383B">
        <w:rPr>
          <w:rStyle w:val="StyleUnderline"/>
        </w:rPr>
        <w:t xml:space="preserve"> </w:t>
      </w:r>
      <w:r w:rsidRPr="009D5678">
        <w:rPr>
          <w:rStyle w:val="StyleUnderline"/>
          <w:highlight w:val="cyan"/>
        </w:rPr>
        <w:t>on</w:t>
      </w:r>
      <w:r w:rsidRPr="00B3383B">
        <w:rPr>
          <w:rStyle w:val="StyleUnderline"/>
        </w:rPr>
        <w:t xml:space="preserve"> a long-time </w:t>
      </w:r>
      <w:r w:rsidRPr="009D5678">
        <w:rPr>
          <w:rStyle w:val="StyleUnderline"/>
          <w:highlight w:val="cyan"/>
        </w:rPr>
        <w:t>pattern of</w:t>
      </w:r>
      <w:r w:rsidRPr="00B3383B">
        <w:rPr>
          <w:rStyle w:val="StyleUnderline"/>
        </w:rPr>
        <w:t xml:space="preserve"> recurring </w:t>
      </w:r>
      <w:r w:rsidRPr="009D5678">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51328756" w14:textId="77777777" w:rsidR="00137D3C" w:rsidRPr="00884E21" w:rsidRDefault="00137D3C" w:rsidP="00137D3C">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1A7ECF47" w14:textId="77777777" w:rsidR="00137D3C" w:rsidRPr="00884E21" w:rsidRDefault="00137D3C" w:rsidP="00137D3C">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DE292E4" w14:textId="77777777" w:rsidR="00137D3C" w:rsidRDefault="00137D3C" w:rsidP="00137D3C">
      <w:pPr>
        <w:rPr>
          <w:rFonts w:eastAsia="Calibri"/>
          <w:sz w:val="14"/>
        </w:rPr>
      </w:pPr>
      <w:r w:rsidRPr="009D5678">
        <w:rPr>
          <w:rFonts w:eastAsia="Calibri"/>
          <w:highlight w:val="cyan"/>
          <w:u w:val="single"/>
        </w:rPr>
        <w:t>Do economic downturns generate</w:t>
      </w:r>
      <w:r w:rsidRPr="00884E21">
        <w:rPr>
          <w:rFonts w:eastAsia="Calibri"/>
          <w:u w:val="single"/>
        </w:rPr>
        <w:t xml:space="preserve"> pressure for diversionary </w:t>
      </w:r>
      <w:r w:rsidRPr="009D5678">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9D5678">
        <w:rPr>
          <w:rFonts w:eastAsia="Calibri"/>
          <w:highlight w:val="cyan"/>
          <w:u w:val="single"/>
        </w:rPr>
        <w:t xml:space="preserve">economic stress is associated with </w:t>
      </w:r>
      <w:r w:rsidRPr="009D5678">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9D5678">
        <w:rPr>
          <w:rFonts w:eastAsia="Calibri"/>
          <w:highlight w:val="cyan"/>
          <w:u w:val="single"/>
        </w:rPr>
        <w:t xml:space="preserve">Drawing on data from </w:t>
      </w:r>
      <w:r w:rsidRPr="009D5678">
        <w:rPr>
          <w:rFonts w:eastAsia="Calibri"/>
          <w:b/>
          <w:iCs/>
          <w:highlight w:val="cyan"/>
          <w:u w:val="single"/>
          <w:bdr w:val="single" w:sz="8" w:space="0" w:color="auto"/>
        </w:rPr>
        <w:t>109 distinct rival dyads</w:t>
      </w:r>
      <w:r w:rsidRPr="00884E21">
        <w:rPr>
          <w:rFonts w:eastAsia="Calibri"/>
          <w:u w:val="single"/>
        </w:rPr>
        <w:t xml:space="preserve"> since 1950, </w:t>
      </w:r>
      <w:r w:rsidRPr="009D5678">
        <w:rPr>
          <w:rFonts w:eastAsia="Calibri"/>
          <w:b/>
          <w:iCs/>
          <w:highlight w:val="cyan"/>
          <w:u w:val="single"/>
          <w:bdr w:val="single" w:sz="8" w:space="0" w:color="auto"/>
        </w:rPr>
        <w:t>67 of which terminated,</w:t>
      </w:r>
      <w:r w:rsidRPr="00884E21">
        <w:rPr>
          <w:rFonts w:eastAsia="Calibri"/>
          <w:u w:val="single"/>
        </w:rPr>
        <w:t xml:space="preserve"> the </w:t>
      </w:r>
      <w:r w:rsidRPr="009D5678">
        <w:rPr>
          <w:rFonts w:eastAsia="Calibri"/>
          <w:highlight w:val="cyan"/>
          <w:u w:val="single"/>
        </w:rPr>
        <w:t>evidence suggests rivalries were</w:t>
      </w:r>
      <w:r w:rsidRPr="00884E21">
        <w:rPr>
          <w:rFonts w:eastAsia="Calibri"/>
          <w:u w:val="single"/>
        </w:rPr>
        <w:t xml:space="preserve"> approximately </w:t>
      </w:r>
      <w:r w:rsidRPr="009D5678">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9D5678">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9D5678">
        <w:rPr>
          <w:rFonts w:eastAsia="Calibri"/>
          <w:highlight w:val="cyan"/>
          <w:u w:val="single"/>
        </w:rPr>
        <w:t xml:space="preserve">controlling for </w:t>
      </w:r>
      <w:r w:rsidRPr="009D5678">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9D5678">
        <w:rPr>
          <w:rFonts w:eastAsia="Calibri"/>
          <w:b/>
          <w:iCs/>
          <w:highlight w:val="cyan"/>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9D5678">
        <w:rPr>
          <w:rFonts w:eastAsia="Calibri"/>
          <w:b/>
          <w:iCs/>
          <w:highlight w:val="cyan"/>
          <w:u w:val="single"/>
          <w:bdr w:val="single" w:sz="8" w:space="0" w:color="auto"/>
        </w:rPr>
        <w:t>systemic changes),</w:t>
      </w:r>
      <w:r w:rsidRPr="00884E21">
        <w:rPr>
          <w:rFonts w:eastAsia="Calibri"/>
          <w:sz w:val="14"/>
        </w:rPr>
        <w:t xml:space="preserve"> </w:t>
      </w:r>
      <w:r w:rsidRPr="009D5678">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9D5678">
        <w:rPr>
          <w:rFonts w:eastAsia="Calibri"/>
          <w:b/>
          <w:iCs/>
          <w:highlight w:val="cyan"/>
          <w:u w:val="single"/>
          <w:bdr w:val="single" w:sz="8" w:space="0" w:color="auto"/>
        </w:rPr>
        <w:t>other</w:t>
      </w:r>
      <w:r w:rsidRPr="00884E21">
        <w:rPr>
          <w:rFonts w:eastAsia="Calibri"/>
          <w:u w:val="single"/>
        </w:rPr>
        <w:t xml:space="preserve"> possible </w:t>
      </w:r>
      <w:r w:rsidRPr="009D5678">
        <w:rPr>
          <w:rFonts w:eastAsia="Calibri"/>
          <w:b/>
          <w:iCs/>
          <w:highlight w:val="cyan"/>
          <w:u w:val="single"/>
          <w:bdr w:val="single" w:sz="8" w:space="0" w:color="auto"/>
        </w:rPr>
        <w:t>confounding variables</w:t>
      </w:r>
      <w:r w:rsidRPr="009D5678">
        <w:rPr>
          <w:rFonts w:eastAsia="Calibri"/>
          <w:highlight w:val="cyan"/>
          <w:u w:val="single"/>
        </w:rPr>
        <w:t>. This</w:t>
      </w:r>
      <w:r w:rsidRPr="00884E21">
        <w:rPr>
          <w:rFonts w:eastAsia="Calibri"/>
          <w:sz w:val="14"/>
        </w:rPr>
        <w:t xml:space="preserve"> research </w:t>
      </w:r>
      <w:r w:rsidRPr="009D5678">
        <w:rPr>
          <w:rFonts w:eastAsia="Calibri"/>
          <w:b/>
          <w:iCs/>
          <w:highlight w:val="cyan"/>
          <w:u w:val="single"/>
          <w:bdr w:val="single" w:sz="8" w:space="0" w:color="auto"/>
        </w:rPr>
        <w:t>questions existing theories</w:t>
      </w:r>
      <w:r w:rsidRPr="009D5678">
        <w:rPr>
          <w:rFonts w:eastAsia="Calibri"/>
          <w:sz w:val="14"/>
          <w:highlight w:val="cyan"/>
        </w:rPr>
        <w:t xml:space="preserve"> </w:t>
      </w:r>
      <w:r w:rsidRPr="009D5678">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9D5678">
        <w:rPr>
          <w:rFonts w:eastAsia="Calibri"/>
          <w:highlight w:val="cyan"/>
          <w:u w:val="single"/>
        </w:rPr>
        <w:t xml:space="preserve">downturns are associated with </w:t>
      </w:r>
      <w:r w:rsidRPr="009D5678">
        <w:rPr>
          <w:rFonts w:eastAsia="Calibri"/>
          <w:b/>
          <w:iCs/>
          <w:highlight w:val="cyan"/>
          <w:u w:val="single"/>
          <w:bdr w:val="single" w:sz="8" w:space="0" w:color="auto"/>
        </w:rPr>
        <w:t>diversionary war</w:t>
      </w:r>
      <w:r w:rsidRPr="009D5678">
        <w:rPr>
          <w:rFonts w:eastAsia="Calibri"/>
          <w:highlight w:val="cyan"/>
          <w:u w:val="single"/>
        </w:rPr>
        <w:t>, and</w:t>
      </w:r>
      <w:r w:rsidRPr="00884E21">
        <w:rPr>
          <w:rFonts w:eastAsia="Calibri"/>
          <w:u w:val="single"/>
        </w:rPr>
        <w:t xml:space="preserve"> instead </w:t>
      </w:r>
      <w:r w:rsidRPr="009D5678">
        <w:rPr>
          <w:rFonts w:eastAsia="Calibri"/>
          <w:highlight w:val="cyan"/>
          <w:u w:val="single"/>
        </w:rPr>
        <w:t>argues</w:t>
      </w:r>
      <w:r w:rsidRPr="00884E21">
        <w:rPr>
          <w:rFonts w:eastAsia="Calibri"/>
          <w:sz w:val="14"/>
        </w:rPr>
        <w:t xml:space="preserve"> that in certain circumstances </w:t>
      </w:r>
      <w:r w:rsidRPr="009D5678">
        <w:rPr>
          <w:rFonts w:eastAsia="Calibri"/>
          <w:b/>
          <w:iCs/>
          <w:highlight w:val="cyan"/>
          <w:u w:val="single"/>
          <w:bdr w:val="single" w:sz="8" w:space="0" w:color="auto"/>
        </w:rPr>
        <w:t>peace may result from economic troubles</w:t>
      </w:r>
      <w:r w:rsidRPr="00884E21">
        <w:rPr>
          <w:rFonts w:eastAsia="Calibri"/>
          <w:sz w:val="14"/>
        </w:rPr>
        <w:t>.</w:t>
      </w:r>
    </w:p>
    <w:p w14:paraId="4829DBDE" w14:textId="5922CBDF" w:rsidR="00137D3C" w:rsidRDefault="00137D3C" w:rsidP="00137D3C">
      <w:pPr>
        <w:pStyle w:val="Heading3"/>
      </w:pPr>
      <w:r>
        <w:t>1AR---Econ---</w:t>
      </w:r>
      <w:r w:rsidR="004D4BF5">
        <w:t>Impact---</w:t>
      </w:r>
      <w:r>
        <w:t>Ext---No War</w:t>
      </w:r>
    </w:p>
    <w:p w14:paraId="08E49F7B" w14:textId="77777777" w:rsidR="00137D3C" w:rsidRPr="00F9624D" w:rsidRDefault="00137D3C" w:rsidP="00137D3C">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45C6DE44" w14:textId="77777777" w:rsidR="00137D3C" w:rsidRDefault="00137D3C" w:rsidP="00137D3C">
      <w:r>
        <w:rPr>
          <w:rStyle w:val="Style13ptBold"/>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7949B376" w14:textId="77777777" w:rsidR="00137D3C" w:rsidRDefault="00137D3C" w:rsidP="00137D3C"/>
    <w:p w14:paraId="1B76B120" w14:textId="77777777" w:rsidR="00137D3C" w:rsidRPr="00F9624D" w:rsidRDefault="00137D3C" w:rsidP="00137D3C">
      <w:pPr>
        <w:rPr>
          <w:sz w:val="14"/>
        </w:rPr>
      </w:pPr>
      <w:r w:rsidRPr="00F9624D">
        <w:rPr>
          <w:rStyle w:val="StyleUnderline"/>
        </w:rPr>
        <w:t>The final</w:t>
      </w:r>
      <w:r w:rsidRPr="00F9624D">
        <w:rPr>
          <w:sz w:val="14"/>
        </w:rPr>
        <w:t xml:space="preserve"> significant </w:t>
      </w:r>
      <w:r w:rsidRPr="00F9624D">
        <w:rPr>
          <w:rStyle w:val="StyleUnderline"/>
        </w:rPr>
        <w:t xml:space="preserve">outcome addresses </w:t>
      </w:r>
      <w:r w:rsidRPr="009D5678">
        <w:rPr>
          <w:rStyle w:val="Emphasis"/>
          <w:highlight w:val="cyan"/>
        </w:rPr>
        <w:t>a dog that hasn't barked</w:t>
      </w:r>
      <w:r w:rsidRPr="00F9624D">
        <w:rPr>
          <w:sz w:val="14"/>
        </w:rPr>
        <w:t xml:space="preserve">: </w:t>
      </w:r>
      <w:r w:rsidRPr="00F9624D">
        <w:rPr>
          <w:rStyle w:val="StyleUnderline"/>
        </w:rPr>
        <w:t xml:space="preserve">the effect of </w:t>
      </w:r>
      <w:r w:rsidRPr="009D5678">
        <w:rPr>
          <w:rStyle w:val="StyleUnderline"/>
          <w:highlight w:val="cyan"/>
        </w:rPr>
        <w:t>the Great Recession</w:t>
      </w:r>
      <w:r w:rsidRPr="00F9624D">
        <w:rPr>
          <w:rStyle w:val="StyleUnderline"/>
        </w:rPr>
        <w:t xml:space="preserve"> on</w:t>
      </w:r>
      <w:r w:rsidRPr="00F9624D">
        <w:rPr>
          <w:sz w:val="14"/>
        </w:rPr>
        <w:t xml:space="preserve"> cross-border </w:t>
      </w:r>
      <w:r w:rsidRPr="00F9624D">
        <w:rPr>
          <w:rStyle w:val="StyleUnderline"/>
        </w:rPr>
        <w:t>conflict</w:t>
      </w:r>
      <w:r w:rsidRPr="00F9624D">
        <w:rPr>
          <w:sz w:val="14"/>
        </w:rPr>
        <w:t xml:space="preserve"> and violence. During the initial stages of the crisis, multiple </w:t>
      </w:r>
      <w:r w:rsidRPr="009D5678">
        <w:rPr>
          <w:rStyle w:val="StyleUnderline"/>
          <w:highlight w:val="cyan"/>
        </w:rPr>
        <w:t>analysts asserted</w:t>
      </w:r>
      <w:r w:rsidRPr="00F9624D">
        <w:rPr>
          <w:sz w:val="14"/>
        </w:rPr>
        <w:t xml:space="preserve"> that the financial </w:t>
      </w:r>
      <w:r w:rsidRPr="009D5678">
        <w:rPr>
          <w:rStyle w:val="StyleUnderline"/>
          <w:highlight w:val="cyan"/>
        </w:rPr>
        <w:t>crisis would lead</w:t>
      </w:r>
      <w:r w:rsidRPr="00F9624D">
        <w:rPr>
          <w:sz w:val="14"/>
        </w:rPr>
        <w:t xml:space="preserve"> states </w:t>
      </w:r>
      <w:r w:rsidRPr="009D5678">
        <w:rPr>
          <w:rStyle w:val="StyleUnderline"/>
          <w:highlight w:val="cyan"/>
        </w:rPr>
        <w:t>to</w:t>
      </w:r>
      <w:r w:rsidRPr="00F9624D">
        <w:rPr>
          <w:sz w:val="14"/>
        </w:rPr>
        <w:t xml:space="preserve"> increase their use of </w:t>
      </w:r>
      <w:r w:rsidRPr="009D5678">
        <w:rPr>
          <w:rStyle w:val="StyleUnderline"/>
          <w:highlight w:val="cyan"/>
        </w:rPr>
        <w:t>force</w:t>
      </w:r>
      <w:r w:rsidRPr="00F9624D">
        <w:rPr>
          <w:sz w:val="14"/>
        </w:rPr>
        <w:t xml:space="preserve"> as a tool </w:t>
      </w:r>
      <w:r w:rsidRPr="009D5678">
        <w:rPr>
          <w:rStyle w:val="StyleUnderline"/>
          <w:highlight w:val="cyan"/>
        </w:rPr>
        <w:t>for staying in power</w:t>
      </w:r>
      <w:r w:rsidRPr="00F9624D">
        <w:rPr>
          <w:sz w:val="14"/>
        </w:rPr>
        <w:t xml:space="preserve">.42 </w:t>
      </w:r>
      <w:r w:rsidRPr="00F9624D">
        <w:rPr>
          <w:rStyle w:val="StyleUnderline"/>
        </w:rPr>
        <w:t>They voiced</w:t>
      </w:r>
      <w:r w:rsidRPr="00F9624D">
        <w:rPr>
          <w:sz w:val="14"/>
        </w:rPr>
        <w:t xml:space="preserve"> genuine </w:t>
      </w:r>
      <w:r w:rsidRPr="00F9624D">
        <w:rPr>
          <w:rStyle w:val="StyleUnderline"/>
        </w:rPr>
        <w:t>concern</w:t>
      </w:r>
      <w:r w:rsidRPr="00F9624D">
        <w:rPr>
          <w:sz w:val="14"/>
        </w:rPr>
        <w:t xml:space="preserve"> that the global economic </w:t>
      </w:r>
      <w:r w:rsidRPr="00071221">
        <w:rPr>
          <w:rStyle w:val="StyleUnderline"/>
        </w:rPr>
        <w:t>downturn would lead to</w:t>
      </w:r>
      <w:r w:rsidRPr="00F9624D">
        <w:rPr>
          <w:rStyle w:val="StyleUnderline"/>
        </w:rPr>
        <w:t xml:space="preserve"> an</w:t>
      </w:r>
      <w:r w:rsidRPr="00F9624D">
        <w:rPr>
          <w:sz w:val="14"/>
        </w:rPr>
        <w:t xml:space="preserve"> </w:t>
      </w:r>
      <w:r w:rsidRPr="00F9624D">
        <w:rPr>
          <w:rStyle w:val="StyleUnderline"/>
        </w:rPr>
        <w:t xml:space="preserve">increase in </w:t>
      </w:r>
      <w:r w:rsidRPr="00071221">
        <w:rPr>
          <w:rStyle w:val="StyleUnderline"/>
        </w:rPr>
        <w:t>conflict</w:t>
      </w:r>
      <w:r w:rsidRPr="00F9624D">
        <w:rPr>
          <w:sz w:val="14"/>
        </w:rPr>
        <w:t xml:space="preserve">—whether </w:t>
      </w:r>
      <w:r w:rsidRPr="00071221">
        <w:rPr>
          <w:rStyle w:val="StyleUnderline"/>
        </w:rPr>
        <w:t>through</w:t>
      </w:r>
      <w:r w:rsidRPr="00F9624D">
        <w:rPr>
          <w:sz w:val="14"/>
        </w:rPr>
        <w:t xml:space="preserve"> greater </w:t>
      </w:r>
      <w:r w:rsidRPr="00F9624D">
        <w:rPr>
          <w:rStyle w:val="StyleUnderline"/>
        </w:rPr>
        <w:t xml:space="preserve">internal </w:t>
      </w:r>
      <w:r w:rsidRPr="009D5678">
        <w:rPr>
          <w:rStyle w:val="StyleUnderline"/>
          <w:highlight w:val="cyan"/>
        </w:rPr>
        <w:t>repression</w:t>
      </w:r>
      <w:r w:rsidRPr="00F9624D">
        <w:rPr>
          <w:rStyle w:val="StyleUnderline"/>
        </w:rPr>
        <w:t xml:space="preserve">, </w:t>
      </w:r>
      <w:r w:rsidRPr="009D5678">
        <w:rPr>
          <w:rStyle w:val="StyleUnderline"/>
          <w:highlight w:val="cyan"/>
        </w:rPr>
        <w:t>diversion</w:t>
      </w:r>
      <w:r w:rsidRPr="00F9624D">
        <w:rPr>
          <w:rStyle w:val="StyleUnderline"/>
        </w:rPr>
        <w:t xml:space="preserve">ary wars, </w:t>
      </w:r>
      <w:r w:rsidRPr="009D5678">
        <w:rPr>
          <w:rStyle w:val="StyleUnderline"/>
          <w:highlight w:val="cyan"/>
        </w:rPr>
        <w:t>arms races, or</w:t>
      </w:r>
      <w:r w:rsidRPr="00F9624D">
        <w:rPr>
          <w:sz w:val="14"/>
        </w:rPr>
        <w:t xml:space="preserve"> a </w:t>
      </w:r>
      <w:r w:rsidRPr="009D5678">
        <w:rPr>
          <w:rStyle w:val="StyleUnderline"/>
          <w:highlight w:val="cyan"/>
        </w:rPr>
        <w:t>ratcheting up</w:t>
      </w:r>
      <w:r w:rsidRPr="00F9624D">
        <w:rPr>
          <w:sz w:val="14"/>
        </w:rPr>
        <w:t xml:space="preserve"> of great power </w:t>
      </w:r>
      <w:r w:rsidRPr="009D5678">
        <w:rPr>
          <w:rStyle w:val="StyleUnderline"/>
          <w:highlight w:val="cyan"/>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9D5678">
        <w:rPr>
          <w:rStyle w:val="Emphasis"/>
          <w:highlight w:val="cyan"/>
        </w:rPr>
        <w:t>data suggest otherwise</w:t>
      </w:r>
      <w:r w:rsidRPr="00F9624D">
        <w:rPr>
          <w:sz w:val="14"/>
        </w:rPr>
        <w:t xml:space="preserve">, however. The </w:t>
      </w:r>
      <w:r w:rsidRPr="00F9624D">
        <w:rPr>
          <w:rStyle w:val="StyleUnderline"/>
        </w:rPr>
        <w:t xml:space="preserve">Institute for Economics and Peace </w:t>
      </w:r>
      <w:r w:rsidRPr="00F9624D">
        <w:rPr>
          <w:sz w:val="14"/>
        </w:rPr>
        <w:t xml:space="preserve">has </w:t>
      </w:r>
      <w:r w:rsidRPr="00F9624D">
        <w:rPr>
          <w:rStyle w:val="StyleUnderline"/>
        </w:rPr>
        <w:t>concluded</w:t>
      </w:r>
      <w:r w:rsidRPr="00F9624D">
        <w:rPr>
          <w:sz w:val="14"/>
        </w:rPr>
        <w:t xml:space="preserve"> that "the average level of </w:t>
      </w:r>
      <w:r w:rsidRPr="009D5678">
        <w:rPr>
          <w:rStyle w:val="StyleUnderline"/>
          <w:highlight w:val="cyan"/>
        </w:rPr>
        <w:t>peace</w:t>
      </w:r>
      <w:r w:rsidRPr="00F9624D">
        <w:rPr>
          <w:rStyle w:val="StyleUnderline"/>
        </w:rPr>
        <w:t xml:space="preserve">fulness </w:t>
      </w:r>
      <w:r w:rsidRPr="009D5678">
        <w:rPr>
          <w:rStyle w:val="StyleUnderline"/>
          <w:highlight w:val="cyan"/>
        </w:rPr>
        <w:t>in 2012 is</w:t>
      </w:r>
      <w:r w:rsidRPr="00F9624D">
        <w:rPr>
          <w:sz w:val="14"/>
        </w:rPr>
        <w:t xml:space="preserve"> approximately </w:t>
      </w:r>
      <w:r w:rsidRPr="009D5678">
        <w:rPr>
          <w:rStyle w:val="StyleUnderline"/>
          <w:highlight w:val="cyan"/>
        </w:rPr>
        <w:t>the same as</w:t>
      </w:r>
      <w:r w:rsidRPr="00F9624D">
        <w:rPr>
          <w:sz w:val="14"/>
        </w:rPr>
        <w:t xml:space="preserve"> it was in </w:t>
      </w:r>
      <w:r w:rsidRPr="00F9624D">
        <w:rPr>
          <w:rStyle w:val="StyleUnderline"/>
        </w:rPr>
        <w:t>200</w:t>
      </w:r>
      <w:r w:rsidRPr="009D5678">
        <w:rPr>
          <w:rStyle w:val="StyleUnderline"/>
          <w:highlight w:val="cyan"/>
        </w:rPr>
        <w:t>7</w:t>
      </w:r>
      <w:r w:rsidRPr="00F9624D">
        <w:rPr>
          <w:sz w:val="14"/>
        </w:rPr>
        <w:t xml:space="preserve">."43 </w:t>
      </w:r>
      <w:r w:rsidRPr="00F9624D">
        <w:rPr>
          <w:rStyle w:val="StyleUnderline"/>
        </w:rPr>
        <w:t xml:space="preserve">Interstate </w:t>
      </w:r>
      <w:r w:rsidRPr="009D5678">
        <w:rPr>
          <w:rStyle w:val="StyleUnderline"/>
          <w:highlight w:val="cyan"/>
        </w:rPr>
        <w:t>violence</w:t>
      </w:r>
      <w:r w:rsidRPr="00F9624D">
        <w:rPr>
          <w:sz w:val="14"/>
        </w:rPr>
        <w:t xml:space="preserve"> in particular has </w:t>
      </w:r>
      <w:r w:rsidRPr="009D5678">
        <w:rPr>
          <w:rStyle w:val="Emphasis"/>
          <w:highlight w:val="cyan"/>
        </w:rPr>
        <w:t>declined</w:t>
      </w:r>
      <w:r w:rsidRPr="00F9624D">
        <w:rPr>
          <w:sz w:val="14"/>
        </w:rPr>
        <w:t xml:space="preserve"> since the start of the financial crisis</w:t>
      </w:r>
      <w:r w:rsidRPr="009D5678">
        <w:rPr>
          <w:sz w:val="14"/>
          <w:highlight w:val="cyan"/>
        </w:rPr>
        <w:t xml:space="preserve">, </w:t>
      </w:r>
      <w:r w:rsidRPr="009D5678">
        <w:rPr>
          <w:rStyle w:val="StyleUnderline"/>
          <w:highlight w:val="cyan"/>
        </w:rPr>
        <w:t>as have</w:t>
      </w:r>
      <w:r w:rsidRPr="00F9624D">
        <w:rPr>
          <w:rStyle w:val="StyleUnderline"/>
        </w:rPr>
        <w:t xml:space="preserve"> military </w:t>
      </w:r>
      <w:r w:rsidRPr="009D5678">
        <w:rPr>
          <w:rStyle w:val="StyleUnderline"/>
          <w:highlight w:val="cyan"/>
        </w:rPr>
        <w:t>expenditures</w:t>
      </w:r>
      <w:r w:rsidRPr="00F9624D">
        <w:rPr>
          <w:sz w:val="14"/>
        </w:rPr>
        <w:t xml:space="preserve"> in most sampled countries. </w:t>
      </w:r>
      <w:r w:rsidRPr="00F9624D">
        <w:rPr>
          <w:rStyle w:val="StyleUnderline"/>
        </w:rPr>
        <w:t>Other studies confirm</w:t>
      </w:r>
      <w:r w:rsidRPr="00F9624D">
        <w:rPr>
          <w:sz w:val="14"/>
        </w:rPr>
        <w:t xml:space="preserve"> that </w:t>
      </w:r>
      <w:r w:rsidRPr="00F9624D">
        <w:rPr>
          <w:rStyle w:val="Style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Underline"/>
        </w:rPr>
        <w:t>T]he pattern is</w:t>
      </w:r>
      <w:r w:rsidRPr="00F9624D">
        <w:rPr>
          <w:sz w:val="14"/>
        </w:rPr>
        <w:t xml:space="preserve"> one of </w:t>
      </w:r>
      <w:r w:rsidRPr="00F9624D">
        <w:rPr>
          <w:rStyle w:val="StyleUnderline"/>
        </w:rPr>
        <w:t>relative stability</w:t>
      </w:r>
      <w:r w:rsidRPr="00F9624D">
        <w:rPr>
          <w:sz w:val="14"/>
        </w:rPr>
        <w:t xml:space="preserve"> when we consider the trend for the past five years."44 The secular decline in violence that started with the end of the Cold War has not been reversed. Rogers </w:t>
      </w:r>
      <w:r w:rsidRPr="009D5678">
        <w:rPr>
          <w:rStyle w:val="StyleUnderline"/>
          <w:highlight w:val="cyan"/>
        </w:rPr>
        <w:t>Brubaker</w:t>
      </w:r>
      <w:r w:rsidRPr="009D5678">
        <w:rPr>
          <w:sz w:val="14"/>
          <w:highlight w:val="cyan"/>
        </w:rPr>
        <w:t xml:space="preserve"> </w:t>
      </w:r>
      <w:r w:rsidRPr="009D5678">
        <w:rPr>
          <w:rStyle w:val="StyleUnderline"/>
          <w:highlight w:val="cyan"/>
        </w:rPr>
        <w:t>observes</w:t>
      </w:r>
      <w:r w:rsidRPr="00F9624D">
        <w:rPr>
          <w:sz w:val="14"/>
        </w:rPr>
        <w:t xml:space="preserve"> that "</w:t>
      </w:r>
      <w:r w:rsidRPr="00F9624D">
        <w:rPr>
          <w:rStyle w:val="StyleUnderline"/>
        </w:rPr>
        <w:t xml:space="preserve">the </w:t>
      </w:r>
      <w:r w:rsidRPr="009D5678">
        <w:rPr>
          <w:rStyle w:val="StyleUnderline"/>
          <w:highlight w:val="cyan"/>
        </w:rPr>
        <w:t>crisis has not</w:t>
      </w:r>
      <w:r w:rsidRPr="00F9624D">
        <w:rPr>
          <w:rStyle w:val="StyleUnderline"/>
        </w:rPr>
        <w:t xml:space="preserve"> to date </w:t>
      </w:r>
      <w:r w:rsidRPr="009D5678">
        <w:rPr>
          <w:rStyle w:val="StyleUnderline"/>
          <w:highlight w:val="cyan"/>
        </w:rPr>
        <w:t>generated</w:t>
      </w:r>
      <w:r w:rsidRPr="00F9624D">
        <w:rPr>
          <w:rStyle w:val="StyleUnderline"/>
        </w:rPr>
        <w:t xml:space="preserve"> the surge in </w:t>
      </w:r>
      <w:r w:rsidRPr="009D5678">
        <w:rPr>
          <w:rStyle w:val="StyleUnderline"/>
          <w:highlight w:val="cyan"/>
        </w:rPr>
        <w:t>protectionist nationalism or ethnic exclusion</w:t>
      </w:r>
      <w:r w:rsidRPr="00F9624D">
        <w:rPr>
          <w:rStyle w:val="StyleUnderline"/>
        </w:rPr>
        <w:t xml:space="preserve"> </w:t>
      </w:r>
      <w:r w:rsidRPr="00F9624D">
        <w:rPr>
          <w:sz w:val="14"/>
        </w:rPr>
        <w:t>that might have been expected."43</w:t>
      </w:r>
    </w:p>
    <w:p w14:paraId="3375EAD3" w14:textId="77777777" w:rsidR="00137D3C" w:rsidRPr="00942429" w:rsidRDefault="00137D3C" w:rsidP="00137D3C">
      <w:pPr>
        <w:pStyle w:val="Heading4"/>
      </w:pPr>
      <w:r>
        <w:t>Empirically denied, instability burns out, and no backing for extremism – reject their evidence, it’s internet fear-mongering</w:t>
      </w:r>
    </w:p>
    <w:p w14:paraId="4DBE5E18" w14:textId="77777777" w:rsidR="00137D3C" w:rsidRPr="00214618" w:rsidRDefault="00137D3C" w:rsidP="00137D3C">
      <w:pPr>
        <w:rPr>
          <w:rFonts w:eastAsia="Cambria"/>
        </w:rPr>
      </w:pPr>
      <w:r w:rsidRPr="00942429">
        <w:rPr>
          <w:rStyle w:val="Style13ptBold"/>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1B2C9676" w14:textId="77777777" w:rsidR="00137D3C" w:rsidRPr="00214618" w:rsidRDefault="00137D3C" w:rsidP="00137D3C">
      <w:pPr>
        <w:rPr>
          <w:rFonts w:eastAsia="Cambria"/>
        </w:rPr>
      </w:pPr>
    </w:p>
    <w:p w14:paraId="1894FB3F" w14:textId="77777777" w:rsidR="00137D3C" w:rsidRDefault="00137D3C" w:rsidP="00137D3C">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wars -- a rerun of the Great Depression leading to 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9D5678">
        <w:rPr>
          <w:rFonts w:eastAsia="MS Mincho"/>
          <w:bCs/>
          <w:szCs w:val="20"/>
          <w:highlight w:val="cyan"/>
          <w:u w:val="single"/>
          <w:lang w:eastAsia="ja-JP"/>
        </w:rPr>
        <w:t xml:space="preserve">worldwide recession has had </w:t>
      </w:r>
      <w:r w:rsidRPr="009D5678">
        <w:rPr>
          <w:rFonts w:eastAsia="Cambria"/>
          <w:b/>
          <w:highlight w:val="cyan"/>
          <w:u w:val="single"/>
          <w:bdr w:val="single" w:sz="18" w:space="0" w:color="auto" w:frame="1"/>
        </w:rPr>
        <w:t>virtually no impact</w:t>
      </w:r>
      <w:r w:rsidRPr="00214618">
        <w:rPr>
          <w:rFonts w:eastAsia="MS Mincho"/>
          <w:bCs/>
          <w:szCs w:val="20"/>
          <w:u w:val="single"/>
          <w:lang w:eastAsia="ja-JP"/>
        </w:rPr>
        <w:t xml:space="preserve"> whatsoever </w:t>
      </w:r>
      <w:r w:rsidRPr="009D5678">
        <w:rPr>
          <w:rFonts w:eastAsia="MS Mincho"/>
          <w:bCs/>
          <w:szCs w:val="20"/>
          <w:highlight w:val="cyan"/>
          <w:u w:val="single"/>
          <w:lang w:eastAsia="ja-JP"/>
        </w:rPr>
        <w:t>on</w:t>
      </w:r>
      <w:r w:rsidRPr="00214618">
        <w:rPr>
          <w:rFonts w:eastAsia="MS Mincho"/>
          <w:bCs/>
          <w:szCs w:val="20"/>
          <w:u w:val="single"/>
          <w:lang w:eastAsia="ja-JP"/>
        </w:rPr>
        <w:t xml:space="preserve"> the </w:t>
      </w:r>
      <w:r w:rsidRPr="009D5678">
        <w:rPr>
          <w:rFonts w:eastAsia="MS Mincho"/>
          <w:bCs/>
          <w:szCs w:val="20"/>
          <w:highlight w:val="cyan"/>
          <w:u w:val="single"/>
          <w:lang w:eastAsia="ja-JP"/>
        </w:rPr>
        <w:t>international security</w:t>
      </w:r>
      <w:r w:rsidRPr="009D5678">
        <w:rPr>
          <w:rFonts w:eastAsia="Cambria"/>
          <w:sz w:val="16"/>
          <w:highlight w:val="cyan"/>
        </w:rPr>
        <w:t xml:space="preserve"> </w:t>
      </w:r>
      <w:r w:rsidRPr="00214618">
        <w:rPr>
          <w:rFonts w:eastAsia="Cambria"/>
          <w:sz w:val="16"/>
        </w:rPr>
        <w:t xml:space="preserve">landscape. </w:t>
      </w:r>
      <w:r w:rsidRPr="009D5678">
        <w:rPr>
          <w:rFonts w:eastAsia="MS Mincho"/>
          <w:bCs/>
          <w:szCs w:val="20"/>
          <w:highlight w:val="cyan"/>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9D5678">
        <w:rPr>
          <w:rFonts w:eastAsia="MS Mincho"/>
          <w:bCs/>
          <w:szCs w:val="20"/>
          <w:highlight w:val="cyan"/>
          <w:u w:val="single"/>
          <w:lang w:eastAsia="ja-JP"/>
        </w:rPr>
        <w:t>ongoing conflicts</w:t>
      </w:r>
      <w:r w:rsidRPr="00214618">
        <w:rPr>
          <w:rFonts w:eastAsia="Cambria"/>
          <w:sz w:val="16"/>
        </w:rPr>
        <w:t xml:space="preserve"> listed by GlobalSecurity.org </w:t>
      </w:r>
      <w:r w:rsidRPr="009D5678">
        <w:rPr>
          <w:rFonts w:eastAsia="MS Mincho"/>
          <w:bCs/>
          <w:szCs w:val="20"/>
          <w:highlight w:val="cyan"/>
          <w:u w:val="single"/>
          <w:lang w:eastAsia="ja-JP"/>
        </w:rPr>
        <w:t>can be</w:t>
      </w:r>
      <w:r w:rsidRPr="00214618">
        <w:rPr>
          <w:rFonts w:eastAsia="Cambria"/>
          <w:sz w:val="16"/>
        </w:rPr>
        <w:t xml:space="preserve"> clearly </w:t>
      </w:r>
      <w:r w:rsidRPr="009D5678">
        <w:rPr>
          <w:rFonts w:eastAsia="MS Mincho"/>
          <w:bCs/>
          <w:szCs w:val="20"/>
          <w:highlight w:val="cyan"/>
          <w:u w:val="single"/>
          <w:lang w:eastAsia="ja-JP"/>
        </w:rPr>
        <w:t>attributed to the</w:t>
      </w:r>
      <w:r w:rsidRPr="00214618">
        <w:rPr>
          <w:rFonts w:eastAsia="MS Mincho"/>
          <w:bCs/>
          <w:szCs w:val="20"/>
          <w:u w:val="single"/>
          <w:lang w:eastAsia="ja-JP"/>
        </w:rPr>
        <w:t xml:space="preserve"> global </w:t>
      </w:r>
      <w:r w:rsidRPr="009D5678">
        <w:rPr>
          <w:rFonts w:eastAsia="MS Mincho"/>
          <w:bCs/>
          <w:szCs w:val="20"/>
          <w:highlight w:val="cyan"/>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9D5678">
        <w:rPr>
          <w:rFonts w:eastAsia="MS Mincho"/>
          <w:bCs/>
          <w:szCs w:val="20"/>
          <w:highlight w:val="cyan"/>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9D5678">
        <w:rPr>
          <w:rFonts w:eastAsia="MS Mincho"/>
          <w:bCs/>
          <w:szCs w:val="20"/>
          <w:highlight w:val="cyan"/>
          <w:u w:val="single"/>
          <w:lang w:eastAsia="ja-JP"/>
        </w:rPr>
        <w:t>wars</w:t>
      </w:r>
      <w:r w:rsidRPr="00214618">
        <w:rPr>
          <w:rFonts w:eastAsia="MS Mincho"/>
          <w:bCs/>
          <w:szCs w:val="20"/>
          <w:u w:val="single"/>
          <w:lang w:eastAsia="ja-JP"/>
        </w:rPr>
        <w:t xml:space="preserve"> (North v. South Korea, Israel v. Iran) </w:t>
      </w:r>
      <w:r w:rsidRPr="009D5678">
        <w:rPr>
          <w:rFonts w:eastAsia="MS Mincho"/>
          <w:bCs/>
          <w:szCs w:val="20"/>
          <w:highlight w:val="cyan"/>
          <w:u w:val="single"/>
          <w:lang w:eastAsia="ja-JP"/>
        </w:rPr>
        <w:t>are</w:t>
      </w:r>
      <w:r w:rsidRPr="00214618">
        <w:rPr>
          <w:rFonts w:eastAsia="Cambria"/>
          <w:sz w:val="16"/>
        </w:rPr>
        <w:t xml:space="preserve"> both tied to one side acquiring a nuclear weapon capacity -- a process </w:t>
      </w:r>
      <w:r w:rsidRPr="009D5678">
        <w:rPr>
          <w:rFonts w:eastAsia="Cambria"/>
          <w:b/>
          <w:highlight w:val="cyan"/>
          <w:u w:val="single"/>
          <w:bdr w:val="single" w:sz="18" w:space="0" w:color="auto" w:frame="1"/>
        </w:rPr>
        <w:t>wholly unrelated</w:t>
      </w:r>
      <w:r w:rsidRPr="009D5678">
        <w:rPr>
          <w:rFonts w:eastAsia="MS Mincho"/>
          <w:bCs/>
          <w:szCs w:val="20"/>
          <w:highlight w:val="cyan"/>
          <w:u w:val="single"/>
          <w:lang w:eastAsia="ja-JP"/>
        </w:rPr>
        <w:t xml:space="preserve"> to</w:t>
      </w:r>
      <w:r w:rsidRPr="00214618">
        <w:rPr>
          <w:rFonts w:eastAsia="MS Mincho"/>
          <w:bCs/>
          <w:szCs w:val="20"/>
          <w:u w:val="single"/>
          <w:lang w:eastAsia="ja-JP"/>
        </w:rPr>
        <w:t xml:space="preserve"> global </w:t>
      </w:r>
      <w:r w:rsidRPr="009D5678">
        <w:rPr>
          <w:rFonts w:eastAsia="MS Mincho"/>
          <w:bCs/>
          <w:szCs w:val="20"/>
          <w:highlight w:val="cyan"/>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9D5678">
        <w:rPr>
          <w:rFonts w:eastAsia="Cambria"/>
          <w:b/>
          <w:highlight w:val="cyan"/>
          <w:u w:val="single"/>
          <w:bdr w:val="single" w:sz="18" w:space="0" w:color="auto" w:frame="1"/>
        </w:rPr>
        <w:t>U</w:t>
      </w:r>
      <w:r w:rsidRPr="00214618">
        <w:rPr>
          <w:rFonts w:eastAsia="Cambria"/>
          <w:sz w:val="16"/>
        </w:rPr>
        <w:t xml:space="preserve">nited </w:t>
      </w:r>
      <w:r w:rsidRPr="009D5678">
        <w:rPr>
          <w:rFonts w:eastAsia="Cambria"/>
          <w:b/>
          <w:highlight w:val="cyan"/>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9D5678">
        <w:rPr>
          <w:rFonts w:eastAsia="MS Mincho"/>
          <w:bCs/>
          <w:szCs w:val="20"/>
          <w:highlight w:val="cyan"/>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9D5678">
        <w:rPr>
          <w:rFonts w:eastAsia="MS Mincho"/>
          <w:bCs/>
          <w:szCs w:val="20"/>
          <w:highlight w:val="cyan"/>
          <w:u w:val="single"/>
          <w:lang w:eastAsia="ja-JP"/>
        </w:rPr>
        <w:t>has been</w:t>
      </w:r>
      <w:r w:rsidRPr="00214618">
        <w:rPr>
          <w:rFonts w:eastAsia="MS Mincho"/>
          <w:bCs/>
          <w:szCs w:val="20"/>
          <w:u w:val="single"/>
          <w:lang w:eastAsia="ja-JP"/>
        </w:rPr>
        <w:t xml:space="preserve"> quite </w:t>
      </w:r>
      <w:r w:rsidRPr="009D5678">
        <w:rPr>
          <w:rFonts w:eastAsia="Cambria"/>
          <w:b/>
          <w:highlight w:val="cyan"/>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9D5678">
        <w:rPr>
          <w:rFonts w:eastAsia="MS Mincho"/>
          <w:bCs/>
          <w:szCs w:val="20"/>
          <w:highlight w:val="cyan"/>
          <w:u w:val="single"/>
          <w:lang w:eastAsia="ja-JP"/>
        </w:rPr>
        <w:t>Everywhere</w:t>
      </w:r>
      <w:r w:rsidRPr="00214618">
        <w:rPr>
          <w:rFonts w:eastAsia="MS Mincho"/>
          <w:bCs/>
          <w:szCs w:val="20"/>
          <w:u w:val="single"/>
          <w:lang w:eastAsia="ja-JP"/>
        </w:rPr>
        <w:t xml:space="preserve"> else </w:t>
      </w:r>
      <w:r w:rsidRPr="009D5678">
        <w:rPr>
          <w:rFonts w:eastAsia="MS Mincho"/>
          <w:bCs/>
          <w:szCs w:val="20"/>
          <w:highlight w:val="cyan"/>
          <w:u w:val="single"/>
          <w:lang w:eastAsia="ja-JP"/>
        </w:rPr>
        <w:t>we find</w:t>
      </w:r>
      <w:r w:rsidRPr="00214618">
        <w:rPr>
          <w:rFonts w:eastAsia="MS Mincho"/>
          <w:bCs/>
          <w:szCs w:val="20"/>
          <w:u w:val="single"/>
          <w:lang w:eastAsia="ja-JP"/>
        </w:rPr>
        <w:t xml:space="preserve"> serious </w:t>
      </w:r>
      <w:r w:rsidRPr="009D5678">
        <w:rPr>
          <w:rFonts w:eastAsia="MS Mincho"/>
          <w:bCs/>
          <w:szCs w:val="20"/>
          <w:highlight w:val="cyan"/>
          <w:u w:val="single"/>
          <w:lang w:eastAsia="ja-JP"/>
        </w:rPr>
        <w:t>instability we</w:t>
      </w:r>
      <w:r w:rsidRPr="00214618">
        <w:rPr>
          <w:rFonts w:eastAsia="Cambria"/>
          <w:sz w:val="16"/>
        </w:rPr>
        <w:t xml:space="preserve"> pretty much </w:t>
      </w:r>
      <w:r w:rsidRPr="009D5678">
        <w:rPr>
          <w:rFonts w:eastAsia="Cambria"/>
          <w:b/>
          <w:highlight w:val="cyan"/>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9D5678">
        <w:rPr>
          <w:rFonts w:eastAsia="MS Mincho"/>
          <w:bCs/>
          <w:szCs w:val="20"/>
          <w:highlight w:val="cyan"/>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9D5678">
        <w:rPr>
          <w:rFonts w:eastAsia="Cambria"/>
          <w:b/>
          <w:highlight w:val="cyan"/>
          <w:u w:val="single"/>
          <w:bdr w:val="single" w:sz="18" w:space="0" w:color="auto" w:frame="1"/>
        </w:rPr>
        <w:t>Not a single state-on-state war directly caused</w:t>
      </w:r>
      <w:r w:rsidRPr="009D5678">
        <w:rPr>
          <w:rFonts w:eastAsia="MS Mincho"/>
          <w:bCs/>
          <w:szCs w:val="20"/>
          <w:highlight w:val="cyan"/>
          <w:u w:val="single"/>
          <w:lang w:eastAsia="ja-JP"/>
        </w:rPr>
        <w:t xml:space="preserve"> (and no great-power</w:t>
      </w:r>
      <w:r w:rsidRPr="00214618">
        <w:rPr>
          <w:rFonts w:eastAsia="MS Mincho"/>
          <w:bCs/>
          <w:szCs w:val="20"/>
          <w:u w:val="single"/>
          <w:lang w:eastAsia="ja-JP"/>
        </w:rPr>
        <w:t xml:space="preserve">-on-great-power </w:t>
      </w:r>
      <w:r w:rsidRPr="009D5678">
        <w:rPr>
          <w:rFonts w:eastAsia="MS Mincho"/>
          <w:bCs/>
          <w:szCs w:val="20"/>
          <w:highlight w:val="cyan"/>
          <w:u w:val="single"/>
          <w:lang w:eastAsia="ja-JP"/>
        </w:rPr>
        <w:t>crises</w:t>
      </w:r>
      <w:r w:rsidRPr="00214618">
        <w:rPr>
          <w:rFonts w:eastAsia="MS Mincho"/>
          <w:bCs/>
          <w:szCs w:val="20"/>
          <w:u w:val="single"/>
          <w:lang w:eastAsia="ja-JP"/>
        </w:rPr>
        <w:t xml:space="preserve"> even </w:t>
      </w:r>
      <w:r w:rsidRPr="009D5678">
        <w:rPr>
          <w:rFonts w:eastAsia="MS Mincho"/>
          <w:bCs/>
          <w:szCs w:val="20"/>
          <w:highlight w:val="cyan"/>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9D5678">
        <w:rPr>
          <w:rFonts w:eastAsia="MS Mincho"/>
          <w:bCs/>
          <w:szCs w:val="20"/>
          <w:highlight w:val="cyan"/>
          <w:u w:val="single"/>
          <w:lang w:eastAsia="ja-JP"/>
        </w:rPr>
        <w:t>no</w:t>
      </w:r>
      <w:r w:rsidRPr="00214618">
        <w:rPr>
          <w:rFonts w:eastAsia="MS Mincho"/>
          <w:bCs/>
          <w:szCs w:val="20"/>
          <w:u w:val="single"/>
          <w:lang w:eastAsia="ja-JP"/>
        </w:rPr>
        <w:t xml:space="preserve"> great </w:t>
      </w:r>
      <w:r w:rsidRPr="009D5678">
        <w:rPr>
          <w:rFonts w:eastAsia="MS Mincho"/>
          <w:bCs/>
          <w:szCs w:val="20"/>
          <w:highlight w:val="cyan"/>
          <w:u w:val="single"/>
          <w:lang w:eastAsia="ja-JP"/>
        </w:rPr>
        <w:t>slide into "trade wars."</w:t>
      </w:r>
      <w:r w:rsidRPr="00214618">
        <w:rPr>
          <w:rFonts w:eastAsia="Cambria"/>
          <w:sz w:val="16"/>
        </w:rPr>
        <w:t xml:space="preserve"> Instead, </w:t>
      </w:r>
      <w:r w:rsidRPr="009D5678">
        <w:rPr>
          <w:rFonts w:eastAsia="MS Mincho"/>
          <w:bCs/>
          <w:szCs w:val="20"/>
          <w:highlight w:val="cyan"/>
          <w:u w:val="single"/>
          <w:lang w:eastAsia="ja-JP"/>
        </w:rPr>
        <w:t xml:space="preserve">the </w:t>
      </w:r>
      <w:r w:rsidRPr="009D5678">
        <w:rPr>
          <w:rFonts w:eastAsia="Cambria"/>
          <w:b/>
          <w:highlight w:val="cyan"/>
          <w:u w:val="single"/>
          <w:bdr w:val="single" w:sz="18" w:space="0" w:color="auto" w:frame="1"/>
        </w:rPr>
        <w:t>W</w:t>
      </w:r>
      <w:r w:rsidRPr="00214618">
        <w:rPr>
          <w:rFonts w:eastAsia="Cambria"/>
          <w:sz w:val="16"/>
        </w:rPr>
        <w:t xml:space="preserve">orld </w:t>
      </w:r>
      <w:r w:rsidRPr="009D5678">
        <w:rPr>
          <w:rFonts w:eastAsia="Cambria"/>
          <w:b/>
          <w:highlight w:val="cyan"/>
          <w:u w:val="single"/>
          <w:bdr w:val="single" w:sz="18" w:space="0" w:color="auto" w:frame="1"/>
        </w:rPr>
        <w:t>T</w:t>
      </w:r>
      <w:r w:rsidRPr="00214618">
        <w:rPr>
          <w:rFonts w:eastAsia="Cambria"/>
          <w:sz w:val="16"/>
        </w:rPr>
        <w:t xml:space="preserve">rade </w:t>
      </w:r>
      <w:r w:rsidRPr="009D5678">
        <w:rPr>
          <w:rFonts w:eastAsia="Cambria"/>
          <w:b/>
          <w:highlight w:val="cyan"/>
          <w:u w:val="single"/>
          <w:bdr w:val="single" w:sz="18" w:space="0" w:color="auto" w:frame="1"/>
        </w:rPr>
        <w:t>O</w:t>
      </w:r>
      <w:r w:rsidRPr="00214618">
        <w:rPr>
          <w:rFonts w:eastAsia="Cambria"/>
          <w:sz w:val="16"/>
        </w:rPr>
        <w:t xml:space="preserve">rganization </w:t>
      </w:r>
      <w:r w:rsidRPr="009D5678">
        <w:rPr>
          <w:rFonts w:eastAsia="MS Mincho"/>
          <w:bCs/>
          <w:szCs w:val="20"/>
          <w:highlight w:val="cyan"/>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9D5678">
        <w:rPr>
          <w:rFonts w:eastAsia="MS Mincho"/>
          <w:bCs/>
          <w:szCs w:val="20"/>
          <w:highlight w:val="cyan"/>
          <w:u w:val="single"/>
          <w:lang w:eastAsia="ja-JP"/>
        </w:rPr>
        <w:t>radicalism</w:t>
      </w:r>
      <w:r w:rsidRPr="00214618">
        <w:rPr>
          <w:rFonts w:eastAsia="Cambria"/>
          <w:sz w:val="16"/>
        </w:rPr>
        <w:t xml:space="preserve"> was inflamed by the economic crisis? If it was, that shift </w:t>
      </w:r>
      <w:r w:rsidRPr="009D5678">
        <w:rPr>
          <w:rFonts w:eastAsia="MS Mincho"/>
          <w:bCs/>
          <w:szCs w:val="20"/>
          <w:highlight w:val="cyan"/>
          <w:u w:val="single"/>
          <w:lang w:eastAsia="ja-JP"/>
        </w:rPr>
        <w:t>was clearly overwhelmed by</w:t>
      </w:r>
      <w:r w:rsidRPr="00214618">
        <w:rPr>
          <w:rFonts w:eastAsia="Cambria"/>
          <w:sz w:val="16"/>
        </w:rPr>
        <w:t xml:space="preserve"> the Islamic world's growing </w:t>
      </w:r>
      <w:r w:rsidRPr="009D5678">
        <w:rPr>
          <w:rFonts w:eastAsia="MS Mincho"/>
          <w:bCs/>
          <w:szCs w:val="20"/>
          <w:highlight w:val="cyan"/>
          <w:u w:val="single"/>
          <w:lang w:eastAsia="ja-JP"/>
        </w:rPr>
        <w:t>disenchantment</w:t>
      </w:r>
      <w:r w:rsidRPr="009D5678">
        <w:rPr>
          <w:rFonts w:eastAsia="MS Gothic"/>
          <w:sz w:val="16"/>
          <w:highlight w:val="cyan"/>
          <w:u w:val="single"/>
        </w:rPr>
        <w:t xml:space="preserve"> </w:t>
      </w:r>
      <w:r w:rsidRPr="009D5678">
        <w:rPr>
          <w:rFonts w:eastAsia="MS Mincho"/>
          <w:bCs/>
          <w:szCs w:val="20"/>
          <w:highlight w:val="cyan"/>
          <w:u w:val="single"/>
          <w:lang w:eastAsia="ja-JP"/>
        </w:rPr>
        <w:t>with</w:t>
      </w:r>
      <w:r w:rsidRPr="00214618">
        <w:rPr>
          <w:rFonts w:eastAsia="Cambria"/>
          <w:sz w:val="16"/>
        </w:rPr>
        <w:t xml:space="preserve"> the brutality displayed by violent extremist groups such as </w:t>
      </w:r>
      <w:r w:rsidRPr="009D5678">
        <w:rPr>
          <w:rFonts w:eastAsia="MS Mincho"/>
          <w:bCs/>
          <w:szCs w:val="20"/>
          <w:highlight w:val="cyan"/>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9D5678">
        <w:rPr>
          <w:rFonts w:eastAsia="MS Mincho"/>
          <w:bCs/>
          <w:szCs w:val="20"/>
          <w:highlight w:val="cyan"/>
          <w:u w:val="single"/>
          <w:lang w:eastAsia="ja-JP"/>
        </w:rPr>
        <w:t>expect</w:t>
      </w:r>
      <w:r w:rsidRPr="00214618">
        <w:rPr>
          <w:rFonts w:eastAsia="MS Mincho"/>
          <w:bCs/>
          <w:szCs w:val="20"/>
          <w:u w:val="single"/>
          <w:lang w:eastAsia="ja-JP"/>
        </w:rPr>
        <w:t xml:space="preserve"> the </w:t>
      </w:r>
      <w:r w:rsidRPr="009D5678">
        <w:rPr>
          <w:rFonts w:eastAsia="Cambria"/>
          <w:b/>
          <w:highlight w:val="cyan"/>
          <w:u w:val="single"/>
          <w:bdr w:val="single" w:sz="18" w:space="0" w:color="auto" w:frame="1"/>
        </w:rPr>
        <w:t>fantastic fear-mongering</w:t>
      </w:r>
      <w:r w:rsidRPr="009D5678">
        <w:rPr>
          <w:rFonts w:eastAsia="MS Mincho"/>
          <w:bCs/>
          <w:szCs w:val="20"/>
          <w:highlight w:val="cyan"/>
          <w:u w:val="single"/>
          <w:lang w:eastAsia="ja-JP"/>
        </w:rPr>
        <w:t xml:space="preserve"> to proceed</w:t>
      </w:r>
      <w:r w:rsidRPr="00214618">
        <w:rPr>
          <w:rFonts w:eastAsia="Cambria"/>
          <w:sz w:val="16"/>
        </w:rPr>
        <w:t xml:space="preserve"> apace. </w:t>
      </w:r>
      <w:r w:rsidRPr="009D5678">
        <w:rPr>
          <w:rFonts w:eastAsia="MS Mincho"/>
          <w:bCs/>
          <w:szCs w:val="20"/>
          <w:highlight w:val="cyan"/>
          <w:u w:val="single"/>
          <w:lang w:eastAsia="ja-JP"/>
        </w:rPr>
        <w:t>That's what the Internet is for</w:t>
      </w:r>
      <w:r>
        <w:rPr>
          <w:rFonts w:eastAsia="Cambria"/>
          <w:sz w:val="16"/>
        </w:rPr>
        <w:t>.</w:t>
      </w:r>
    </w:p>
    <w:p w14:paraId="26775337" w14:textId="77777777" w:rsidR="00137D3C" w:rsidRDefault="00137D3C" w:rsidP="00137D3C">
      <w:pPr>
        <w:pStyle w:val="Heading4"/>
      </w:pPr>
      <w:r>
        <w:t>No resources mean no war</w:t>
      </w:r>
    </w:p>
    <w:p w14:paraId="4AC028B7" w14:textId="77777777" w:rsidR="00137D3C" w:rsidRDefault="00137D3C" w:rsidP="00137D3C">
      <w:r>
        <w:rPr>
          <w:rStyle w:val="Style13ptBold"/>
        </w:rPr>
        <w:t xml:space="preserve">Bennett 2K </w:t>
      </w:r>
      <w:r>
        <w:t xml:space="preserve">---- </w:t>
      </w:r>
      <w:r w:rsidRPr="006F204F">
        <w:t>D. Scott and Timothy Nordstrom, Professors of Political Science (Penn State), “Foreign Policy Substitutability and Internal Economic Problems in Enduring Rivalries,” February,</w:t>
      </w:r>
      <w:r>
        <w:t xml:space="preserve"> Journal of Conflict Resolution</w:t>
      </w:r>
    </w:p>
    <w:p w14:paraId="48E6D61D" w14:textId="77777777" w:rsidR="00137D3C" w:rsidRPr="000342F6" w:rsidRDefault="00137D3C" w:rsidP="00137D3C"/>
    <w:p w14:paraId="5AB0E402" w14:textId="3D09F229" w:rsidR="00137D3C" w:rsidRDefault="00137D3C" w:rsidP="00137D3C">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9D5678">
        <w:rPr>
          <w:rStyle w:val="StyleUnderline"/>
          <w:highlight w:val="cyan"/>
        </w:rPr>
        <w:t>with domestic problems, leaders</w:t>
      </w:r>
      <w:r w:rsidRPr="00D87650">
        <w:rPr>
          <w:rStyle w:val="CardText-Underlined"/>
        </w:rPr>
        <w:t xml:space="preserve"> </w:t>
      </w:r>
      <w:r w:rsidRPr="007140BC">
        <w:rPr>
          <w:sz w:val="14"/>
        </w:rPr>
        <w:t xml:space="preserve">in a rivalry </w:t>
      </w:r>
      <w:r w:rsidRPr="009D5678">
        <w:rPr>
          <w:rStyle w:val="StyleUnderline"/>
          <w:highlight w:val="cyan"/>
        </w:rPr>
        <w:t>have</w:t>
      </w:r>
      <w:r w:rsidRPr="00E026E6">
        <w:rPr>
          <w:rStyle w:val="StyleUnderline"/>
        </w:rPr>
        <w:t xml:space="preserve"> the clear </w:t>
      </w:r>
      <w:r w:rsidRPr="009D5678">
        <w:rPr>
          <w:rStyle w:val="StyleUnderline"/>
          <w:highlight w:val="cyan"/>
        </w:rPr>
        <w:t>alternatives of escalating</w:t>
      </w:r>
      <w:r w:rsidRPr="00E026E6">
        <w:rPr>
          <w:rStyle w:val="StyleUnderline"/>
        </w:rPr>
        <w:t xml:space="preserve"> the conflict</w:t>
      </w:r>
      <w:r w:rsidRPr="007140BC">
        <w:rPr>
          <w:sz w:val="14"/>
        </w:rPr>
        <w:t xml:space="preserve"> with the rival </w:t>
      </w:r>
      <w:r w:rsidRPr="009D5678">
        <w:rPr>
          <w:rStyle w:val="StyleUnderline"/>
          <w:highlight w:val="cyan"/>
        </w:rPr>
        <w:t>to divert</w:t>
      </w:r>
      <w:r w:rsidRPr="007140BC">
        <w:rPr>
          <w:sz w:val="14"/>
        </w:rPr>
        <w:t xml:space="preserve"> attention </w:t>
      </w:r>
      <w:r w:rsidRPr="009D5678">
        <w:rPr>
          <w:rStyle w:val="StyleUnderline"/>
          <w:highlight w:val="cyan"/>
        </w:rPr>
        <w:t>or</w:t>
      </w:r>
      <w:r w:rsidRPr="00D87650">
        <w:rPr>
          <w:rStyle w:val="CardText-Underlined"/>
        </w:rPr>
        <w:t xml:space="preserve"> </w:t>
      </w:r>
      <w:r w:rsidRPr="007140BC">
        <w:rPr>
          <w:sz w:val="14"/>
        </w:rPr>
        <w:t xml:space="preserve">to work to </w:t>
      </w:r>
      <w:r w:rsidRPr="009D5678">
        <w:rPr>
          <w:rStyle w:val="StyleUnderline"/>
          <w:highlight w:val="cyan"/>
        </w:rPr>
        <w:t>settle</w:t>
      </w:r>
      <w:r w:rsidRPr="00D87650">
        <w:rPr>
          <w:rStyle w:val="CardText-Underlined"/>
        </w:rPr>
        <w:t xml:space="preserve"> </w:t>
      </w:r>
      <w:r w:rsidRPr="007140BC">
        <w:rPr>
          <w:sz w:val="14"/>
        </w:rPr>
        <w:t xml:space="preserve">the rivalry </w:t>
      </w:r>
      <w:r w:rsidRPr="009D5678">
        <w:rPr>
          <w:rStyle w:val="StyleUnderline"/>
          <w:highlight w:val="cyan"/>
        </w:rPr>
        <w:t>as a means of freeing up</w:t>
      </w:r>
      <w:r w:rsidRPr="007140BC">
        <w:rPr>
          <w:sz w:val="14"/>
        </w:rPr>
        <w:t xml:space="preserve"> a </w:t>
      </w:r>
      <w:r w:rsidRPr="00E026E6">
        <w:rPr>
          <w:rStyle w:val="StyleUnderline"/>
        </w:rPr>
        <w:t>substantial</w:t>
      </w:r>
      <w:r w:rsidRPr="007140BC">
        <w:rPr>
          <w:sz w:val="14"/>
        </w:rPr>
        <w:t xml:space="preserve"> amount of </w:t>
      </w:r>
      <w:r w:rsidRPr="009D5678">
        <w:rPr>
          <w:rStyle w:val="StyleUnderline"/>
          <w:highlight w:val="cyan"/>
        </w:rPr>
        <w:t>resources</w:t>
      </w:r>
      <w:r w:rsidRPr="00E026E6">
        <w:rPr>
          <w:rStyle w:val="StyleUnderline"/>
        </w:rPr>
        <w:t xml:space="preserve"> that can be directed </w:t>
      </w:r>
      <w:r w:rsidRPr="009D5678">
        <w:rPr>
          <w:rStyle w:val="StyleUnderline"/>
          <w:highlight w:val="cyan"/>
        </w:rPr>
        <w:t>to</w:t>
      </w:r>
      <w:r w:rsidRPr="00E026E6">
        <w:rPr>
          <w:rStyle w:val="StyleUnderline"/>
        </w:rPr>
        <w:t xml:space="preserve">ward solving </w:t>
      </w:r>
      <w:r w:rsidRPr="009D5678">
        <w:rPr>
          <w:rStyle w:val="StyleUnderline"/>
          <w:highlight w:val="cyan"/>
        </w:rPr>
        <w:t>internal problems</w:t>
      </w:r>
      <w:r w:rsidRPr="009D5678">
        <w:rPr>
          <w:sz w:val="14"/>
          <w:highlight w:val="cyan"/>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9D5678">
        <w:rPr>
          <w:rStyle w:val="StyleUnderline"/>
          <w:highlight w:val="cyan"/>
        </w:rPr>
        <w:t>settlement is</w:t>
      </w:r>
      <w:r w:rsidRPr="00E026E6">
        <w:rPr>
          <w:rStyle w:val="StyleUnderline"/>
        </w:rPr>
        <w:t xml:space="preserve"> </w:t>
      </w:r>
      <w:r w:rsidRPr="007140BC">
        <w:rPr>
          <w:sz w:val="14"/>
        </w:rPr>
        <w:t>also</w:t>
      </w:r>
      <w:r w:rsidRPr="00E026E6">
        <w:rPr>
          <w:rStyle w:val="StyleUnderline"/>
        </w:rPr>
        <w:t xml:space="preserve"> </w:t>
      </w:r>
      <w:r w:rsidRPr="009D5678">
        <w:rPr>
          <w:rStyle w:val="StyleUnderline"/>
          <w:highlight w:val="cyan"/>
        </w:rPr>
        <w:t>a distinct route</w:t>
      </w:r>
      <w:r w:rsidRPr="00E026E6">
        <w:rPr>
          <w:rStyle w:val="StyleUnderline"/>
        </w:rPr>
        <w:t xml:space="preserve"> to dealing with internal problems that leaders in rivalries may pursue </w:t>
      </w:r>
      <w:r w:rsidRPr="009D5678">
        <w:rPr>
          <w:rStyle w:val="StyleUnderline"/>
          <w:highlight w:val="cyan"/>
        </w:rPr>
        <w:t>when faced with</w:t>
      </w:r>
      <w:r w:rsidRPr="00E026E6">
        <w:rPr>
          <w:rStyle w:val="StyleUnderline"/>
        </w:rPr>
        <w:t xml:space="preserve"> internal </w:t>
      </w:r>
      <w:r w:rsidRPr="009D5678">
        <w:rPr>
          <w:rStyle w:val="StyleUnderline"/>
          <w:highlight w:val="cyan"/>
        </w:rPr>
        <w:t>problems</w:t>
      </w:r>
      <w:r w:rsidRPr="007140BC">
        <w:rPr>
          <w:sz w:val="14"/>
        </w:rPr>
        <w:t xml:space="preserve">. </w:t>
      </w:r>
      <w:r w:rsidRPr="00E026E6">
        <w:rPr>
          <w:rStyle w:val="StyleUnderline"/>
        </w:rPr>
        <w:t xml:space="preserve">Military </w:t>
      </w:r>
      <w:r w:rsidRPr="009D5678">
        <w:rPr>
          <w:rStyle w:val="StyleUnderline"/>
          <w:highlight w:val="cyan"/>
        </w:rPr>
        <w:t>competition</w:t>
      </w:r>
      <w:r w:rsidRPr="007140BC">
        <w:rPr>
          <w:sz w:val="14"/>
        </w:rPr>
        <w:t xml:space="preserve"> between states </w:t>
      </w:r>
      <w:r w:rsidRPr="009D5678">
        <w:rPr>
          <w:rStyle w:val="StyleUnderline"/>
          <w:highlight w:val="cyan"/>
        </w:rPr>
        <w:t>requires</w:t>
      </w:r>
      <w:r w:rsidRPr="00E026E6">
        <w:rPr>
          <w:rStyle w:val="StyleUnderline"/>
        </w:rPr>
        <w:t xml:space="preserve"> large amounts of </w:t>
      </w:r>
      <w:r w:rsidRPr="009D5678">
        <w:rPr>
          <w:rStyle w:val="StyleUnderline"/>
          <w:highlight w:val="cyan"/>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9D5678">
        <w:rPr>
          <w:rStyle w:val="StyleUnderline"/>
          <w:highlight w:val="cyan"/>
        </w:rPr>
        <w:t>In</w:t>
      </w:r>
      <w:r w:rsidRPr="007140BC">
        <w:rPr>
          <w:rStyle w:val="StyleUnderline"/>
        </w:rPr>
        <w:t xml:space="preserve"> a “guns versus butter” world of economic </w:t>
      </w:r>
      <w:r w:rsidRPr="009D5678">
        <w:rPr>
          <w:rStyle w:val="StyleUnderline"/>
          <w:highlight w:val="cyan"/>
        </w:rPr>
        <w:t>trade-offs, when a state can no longer</w:t>
      </w:r>
      <w:r w:rsidRPr="007140BC">
        <w:rPr>
          <w:rStyle w:val="StyleUnderline"/>
        </w:rPr>
        <w:t xml:space="preserve"> afford to </w:t>
      </w:r>
      <w:r w:rsidRPr="009D5678">
        <w:rPr>
          <w:rStyle w:val="StyleUnderline"/>
          <w:highlight w:val="cyan"/>
        </w:rPr>
        <w:t>pay</w:t>
      </w:r>
      <w:r w:rsidRPr="007140BC">
        <w:rPr>
          <w:rStyle w:val="StyleUnderline"/>
        </w:rPr>
        <w:t xml:space="preserve"> the expenses associated with competition in a rivalry, </w:t>
      </w:r>
      <w:r w:rsidRPr="009D5678">
        <w:rPr>
          <w:rStyle w:val="StyleUnderline"/>
          <w:highlight w:val="cyan"/>
        </w:rPr>
        <w:t>it is</w:t>
      </w:r>
      <w:r w:rsidRPr="007140BC">
        <w:rPr>
          <w:rStyle w:val="StyleUnderline"/>
        </w:rPr>
        <w:t xml:space="preserve"> quite </w:t>
      </w:r>
      <w:r w:rsidRPr="009D5678">
        <w:rPr>
          <w:rStyle w:val="StyleUnderline"/>
          <w:highlight w:val="cyan"/>
        </w:rPr>
        <w:t>rational</w:t>
      </w:r>
      <w:r w:rsidRPr="007140BC">
        <w:rPr>
          <w:rStyle w:val="StyleUnderline"/>
        </w:rPr>
        <w:t xml:space="preserve"> for leaders </w:t>
      </w:r>
      <w:r w:rsidRPr="009D5678">
        <w:rPr>
          <w:rStyle w:val="StyleUnderline"/>
          <w:highlight w:val="cyan"/>
        </w:rPr>
        <w:t>to</w:t>
      </w:r>
      <w:r w:rsidRPr="007140BC">
        <w:rPr>
          <w:rStyle w:val="StyleUnderline"/>
        </w:rPr>
        <w:t xml:space="preserve"> reduce costs by </w:t>
      </w:r>
      <w:r w:rsidRPr="009D5678">
        <w:rPr>
          <w:rStyle w:val="StyleUnderline"/>
          <w:highlight w:val="cyan"/>
        </w:rPr>
        <w:t>end</w:t>
      </w:r>
      <w:r w:rsidRPr="007140BC">
        <w:rPr>
          <w:rStyle w:val="StyleUnderline"/>
        </w:rPr>
        <w:t xml:space="preserve">ing </w:t>
      </w:r>
      <w:r w:rsidRPr="009D5678">
        <w:rPr>
          <w:rStyle w:val="StyleUnderline"/>
          <w:highlight w:val="cyan"/>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9D5678">
        <w:rPr>
          <w:rStyle w:val="StyleUnderline"/>
          <w:highlight w:val="cyan"/>
        </w:rPr>
        <w:t>such</w:t>
      </w:r>
      <w:r w:rsidRPr="007140BC">
        <w:rPr>
          <w:rStyle w:val="StyleUnderline"/>
        </w:rPr>
        <w:t xml:space="preserve"> a gain </w:t>
      </w:r>
      <w:r w:rsidRPr="009D5678">
        <w:rPr>
          <w:rStyle w:val="StyleUnderline"/>
          <w:highlight w:val="cyan"/>
        </w:rPr>
        <w:t>is likely</w:t>
      </w:r>
      <w:r w:rsidRPr="007140BC">
        <w:rPr>
          <w:rStyle w:val="StyleUnderline"/>
        </w:rPr>
        <w:t xml:space="preserve"> to be most important and attractive to leaders </w:t>
      </w:r>
      <w:r w:rsidRPr="009D5678">
        <w:rPr>
          <w:rStyle w:val="StyleUnderline"/>
          <w:highlight w:val="cyan"/>
        </w:rPr>
        <w:t>when internal conditions are bad</w:t>
      </w:r>
      <w:r w:rsidRPr="007140BC">
        <w:rPr>
          <w:rStyle w:val="StyleUnderline"/>
        </w:rPr>
        <w:t xml:space="preserve"> and the leader is seeking ways to alleviate active problems. </w:t>
      </w:r>
      <w:r w:rsidRPr="009D5678">
        <w:rPr>
          <w:rStyle w:val="StyleUnderline"/>
          <w:highlight w:val="cyan"/>
        </w:rPr>
        <w:t>Support</w:t>
      </w:r>
      <w:r w:rsidRPr="007140BC">
        <w:rPr>
          <w:rStyle w:val="StyleUnderline"/>
        </w:rPr>
        <w:t xml:space="preserve"> for policy change away from continued rivalry </w:t>
      </w:r>
      <w:r w:rsidRPr="009D5678">
        <w:rPr>
          <w:rStyle w:val="StyleUnderline"/>
          <w:highlight w:val="cyan"/>
        </w:rPr>
        <w:t>is</w:t>
      </w:r>
      <w:r w:rsidRPr="007140BC">
        <w:rPr>
          <w:rStyle w:val="StyleUnderline"/>
        </w:rPr>
        <w:t xml:space="preserve"> more </w:t>
      </w:r>
      <w:r w:rsidRPr="009D5678">
        <w:rPr>
          <w:rStyle w:val="StyleUnderline"/>
          <w:highlight w:val="cyan"/>
        </w:rPr>
        <w:t>likely to develop when</w:t>
      </w:r>
      <w:r w:rsidRPr="007140BC">
        <w:rPr>
          <w:rStyle w:val="StyleUnderline"/>
        </w:rPr>
        <w:t xml:space="preserve"> the </w:t>
      </w:r>
      <w:r w:rsidRPr="009D5678">
        <w:rPr>
          <w:rStyle w:val="StyleUnderline"/>
          <w:highlight w:val="cyan"/>
        </w:rPr>
        <w:t>economic situation sours</w:t>
      </w:r>
      <w:r w:rsidRPr="007140BC">
        <w:rPr>
          <w:rStyle w:val="StyleUnderline"/>
        </w:rPr>
        <w:t xml:space="preserve"> and elites and masses are looking for ways to improve a worsening situation. It is at these times that </w:t>
      </w:r>
      <w:r w:rsidRPr="009D5678">
        <w:rPr>
          <w:rStyle w:val="StyleUnderline"/>
          <w:highlight w:val="cyan"/>
        </w:rPr>
        <w:t>the pressure to cut</w:t>
      </w:r>
      <w:r w:rsidRPr="007140BC">
        <w:rPr>
          <w:rStyle w:val="StyleUnderline"/>
        </w:rPr>
        <w:t xml:space="preserve"> military investment </w:t>
      </w:r>
      <w:r w:rsidRPr="009D5678">
        <w:rPr>
          <w:rStyle w:val="StyleUnderline"/>
          <w:highlight w:val="cyan"/>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14E329FB" w14:textId="21F1B4B8" w:rsidR="00137D3C" w:rsidRDefault="00137D3C" w:rsidP="00137D3C">
      <w:pPr>
        <w:pStyle w:val="Heading3"/>
      </w:pPr>
      <w:r>
        <w:t>1AR---Econ---</w:t>
      </w:r>
      <w:r w:rsidR="004D4BF5">
        <w:t>Impact---</w:t>
      </w:r>
      <w:r>
        <w:t>Ext---Resiliency</w:t>
      </w:r>
    </w:p>
    <w:p w14:paraId="69CE41DF" w14:textId="77777777" w:rsidR="00137D3C" w:rsidRPr="006B0E98" w:rsidRDefault="00137D3C" w:rsidP="00137D3C">
      <w:pPr>
        <w:pStyle w:val="Heading4"/>
        <w:rPr>
          <w:rFonts w:eastAsia="Times New Roman"/>
        </w:rPr>
      </w:pPr>
      <w:r w:rsidRPr="006B0E98">
        <w:rPr>
          <w:rFonts w:eastAsia="Times New Roman"/>
        </w:rPr>
        <w:t>Econ’s resilient – shocks don’t spill over</w:t>
      </w:r>
    </w:p>
    <w:p w14:paraId="28C1F0FD" w14:textId="77777777" w:rsidR="00137D3C" w:rsidRDefault="00137D3C" w:rsidP="00137D3C">
      <w:pPr>
        <w:tabs>
          <w:tab w:val="left" w:pos="3840"/>
        </w:tabs>
      </w:pPr>
      <w:r w:rsidRPr="00D6167F">
        <w:rPr>
          <w:rStyle w:val="Style13ptBold"/>
        </w:rPr>
        <w:t>Posen, 16</w:t>
      </w:r>
      <w:r w:rsidRPr="006B0E98">
        <w:rPr>
          <w:rFonts w:asciiTheme="minorHAnsi" w:eastAsia="Calibri" w:hAnsiTheme="minorHAnsi" w:cstheme="minorHAnsi"/>
        </w:rPr>
        <w:t xml:space="preserve"> </w:t>
      </w:r>
      <w:r w:rsidRPr="00D6167F">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3346DFBF" w14:textId="77777777" w:rsidR="00137D3C" w:rsidRPr="006B0E98" w:rsidRDefault="00137D3C" w:rsidP="00137D3C">
      <w:pPr>
        <w:tabs>
          <w:tab w:val="left" w:pos="3840"/>
        </w:tabs>
        <w:rPr>
          <w:rFonts w:asciiTheme="minorHAnsi" w:eastAsia="Calibri" w:hAnsiTheme="minorHAnsi" w:cstheme="minorHAnsi"/>
        </w:rPr>
      </w:pPr>
    </w:p>
    <w:p w14:paraId="410260F4" w14:textId="77777777" w:rsidR="00137D3C" w:rsidRDefault="00137D3C" w:rsidP="00137D3C">
      <w:pPr>
        <w:rPr>
          <w:sz w:val="16"/>
        </w:rPr>
      </w:pPr>
      <w:r w:rsidRPr="00896135">
        <w:rPr>
          <w:rStyle w:val="StyleUnderline"/>
        </w:rPr>
        <w:t xml:space="preserve">A combination of public policies and decentralized private-sector </w:t>
      </w:r>
      <w:r w:rsidRPr="009D5678">
        <w:rPr>
          <w:rStyle w:val="StyleUnderline"/>
          <w:highlight w:val="cyan"/>
        </w:rPr>
        <w:t>responses</w:t>
      </w:r>
      <w:r w:rsidRPr="00896135">
        <w:rPr>
          <w:sz w:val="16"/>
        </w:rPr>
        <w:t xml:space="preserve"> to the crisis </w:t>
      </w:r>
      <w:r w:rsidRPr="00896135">
        <w:rPr>
          <w:rStyle w:val="StyleUnderline"/>
        </w:rPr>
        <w:t xml:space="preserve">have </w:t>
      </w:r>
      <w:r w:rsidRPr="009D5678">
        <w:rPr>
          <w:rStyle w:val="Emphasis"/>
          <w:highlight w:val="cyan"/>
        </w:rPr>
        <w:t>increased</w:t>
      </w:r>
      <w:r w:rsidRPr="00896135">
        <w:rPr>
          <w:sz w:val="16"/>
        </w:rPr>
        <w:t xml:space="preserve"> our </w:t>
      </w:r>
      <w:r w:rsidRPr="009D5678">
        <w:rPr>
          <w:rStyle w:val="Emphasis"/>
          <w:highlight w:val="cyan"/>
        </w:rPr>
        <w:t>economic resilience</w:t>
      </w:r>
      <w:r w:rsidRPr="009D5678">
        <w:rPr>
          <w:rStyle w:val="StyleUnderline"/>
          <w:highlight w:val="cyan"/>
        </w:rPr>
        <w:t>, diminished</w:t>
      </w:r>
      <w:r w:rsidRPr="00896135">
        <w:rPr>
          <w:sz w:val="16"/>
        </w:rPr>
        <w:t xml:space="preserve"> the </w:t>
      </w:r>
      <w:r w:rsidRPr="00896135">
        <w:rPr>
          <w:rStyle w:val="Emphasis"/>
        </w:rPr>
        <w:t xml:space="preserve">systemic </w:t>
      </w:r>
      <w:r w:rsidRPr="009D5678">
        <w:rPr>
          <w:rStyle w:val="Emphasis"/>
          <w:highlight w:val="cyan"/>
        </w:rPr>
        <w:t>spillovers between economies</w:t>
      </w:r>
      <w:r w:rsidRPr="009D5678">
        <w:rPr>
          <w:rStyle w:val="StyleUnderline"/>
          <w:highlight w:val="cyan"/>
        </w:rPr>
        <w:t>, and</w:t>
      </w:r>
      <w:r w:rsidRPr="00896135">
        <w:rPr>
          <w:rStyle w:val="StyleUnderline"/>
        </w:rPr>
        <w:t xml:space="preserve"> even </w:t>
      </w:r>
      <w:r w:rsidRPr="009D5678">
        <w:rPr>
          <w:rStyle w:val="StyleUnderline"/>
          <w:highlight w:val="cyan"/>
        </w:rPr>
        <w:t>created</w:t>
      </w:r>
      <w:r w:rsidRPr="00896135">
        <w:rPr>
          <w:sz w:val="16"/>
        </w:rPr>
        <w:t xml:space="preserve"> some </w:t>
      </w:r>
      <w:r w:rsidRPr="009D5678">
        <w:rPr>
          <w:rStyle w:val="StyleUnderline"/>
          <w:highlight w:val="cyan"/>
        </w:rPr>
        <w:t xml:space="preserve">room for </w:t>
      </w:r>
      <w:r w:rsidRPr="009D5678">
        <w:rPr>
          <w:rStyle w:val="Emphasis"/>
          <w:highlight w:val="cyan"/>
        </w:rPr>
        <w:t>additional stimulus</w:t>
      </w:r>
      <w:r w:rsidRPr="00896135">
        <w:rPr>
          <w:sz w:val="16"/>
        </w:rPr>
        <w:t xml:space="preserve"> if needed. </w:t>
      </w:r>
      <w:r w:rsidRPr="00896135">
        <w:rPr>
          <w:rStyle w:val="StyleUnderline"/>
        </w:rPr>
        <w:t xml:space="preserve">Large parts of </w:t>
      </w:r>
      <w:r w:rsidRPr="009D5678">
        <w:rPr>
          <w:rStyle w:val="StyleUnderline"/>
          <w:highlight w:val="cyan"/>
        </w:rPr>
        <w:t>the</w:t>
      </w:r>
      <w:r w:rsidRPr="00896135">
        <w:rPr>
          <w:rStyle w:val="StyleUnderline"/>
        </w:rPr>
        <w:t xml:space="preserve"> global financial </w:t>
      </w:r>
      <w:r w:rsidRPr="009D5678">
        <w:rPr>
          <w:rStyle w:val="StyleUnderline"/>
          <w:highlight w:val="cyan"/>
        </w:rPr>
        <w:t>system are better capitalized, monitored, and</w:t>
      </w:r>
      <w:r w:rsidRPr="00896135">
        <w:rPr>
          <w:sz w:val="16"/>
        </w:rPr>
        <w:t xml:space="preserve"> frankly </w:t>
      </w:r>
      <w:r w:rsidRPr="009D5678">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9D5678">
        <w:rPr>
          <w:rStyle w:val="StyleUnderline"/>
          <w:highlight w:val="cyan"/>
        </w:rPr>
        <w:t>less</w:t>
      </w:r>
      <w:r w:rsidRPr="00896135">
        <w:rPr>
          <w:rStyle w:val="StyleUnderline"/>
        </w:rPr>
        <w:t xml:space="preserve"> directly </w:t>
      </w:r>
      <w:r w:rsidRPr="009D5678">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9D5678">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9D5678">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9D5678">
        <w:rPr>
          <w:rStyle w:val="StyleUnderline"/>
          <w:highlight w:val="cyan"/>
        </w:rPr>
        <w:t>central banks are</w:t>
      </w:r>
      <w:r w:rsidRPr="00896135">
        <w:rPr>
          <w:rStyle w:val="StyleUnderline"/>
        </w:rPr>
        <w:t xml:space="preserve"> now </w:t>
      </w:r>
      <w:r w:rsidRPr="00896135">
        <w:rPr>
          <w:rStyle w:val="Emphasis"/>
        </w:rPr>
        <w:t xml:space="preserve">so </w:t>
      </w:r>
      <w:r w:rsidRPr="009D5678">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9D5678">
        <w:rPr>
          <w:rStyle w:val="StyleUnderline"/>
          <w:highlight w:val="cyan"/>
        </w:rPr>
        <w:t>balance sheets are</w:t>
      </w:r>
      <w:r w:rsidRPr="00896135">
        <w:rPr>
          <w:rStyle w:val="StyleUnderline"/>
        </w:rPr>
        <w:t xml:space="preserve"> far more </w:t>
      </w:r>
      <w:r w:rsidRPr="009D5678">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134E3DD2" w14:textId="77777777" w:rsidR="00137D3C" w:rsidRDefault="00137D3C" w:rsidP="00137D3C">
      <w:pPr>
        <w:pStyle w:val="Heading4"/>
        <w:rPr>
          <w:rFonts w:eastAsia="MS Gothic"/>
        </w:rPr>
      </w:pPr>
      <w:r>
        <w:rPr>
          <w:rFonts w:eastAsia="MS Gothic"/>
        </w:rPr>
        <w:t>Governments buffer damages, safety nets work, and empirics prove</w:t>
      </w:r>
    </w:p>
    <w:p w14:paraId="3BA65836" w14:textId="77777777" w:rsidR="00137D3C" w:rsidRDefault="00137D3C" w:rsidP="00137D3C">
      <w:pPr>
        <w:rPr>
          <w:rFonts w:eastAsia="Cambria"/>
        </w:rPr>
      </w:pPr>
      <w:r w:rsidRPr="00674E19">
        <w:rPr>
          <w:rStyle w:val="Style13ptBold"/>
        </w:rPr>
        <w:t>Zakaria 9</w:t>
      </w:r>
      <w:r>
        <w:rPr>
          <w:rFonts w:eastAsia="Cambria"/>
        </w:rPr>
        <w:t xml:space="preserve"> (Fareed, Ph.D. in Political Science – Harvard University and Editor – Newsweek International, “The Secrets of Stability”, Newsweek, 12-21, Lexis)</w:t>
      </w:r>
    </w:p>
    <w:p w14:paraId="7792EEEC" w14:textId="77777777" w:rsidR="00137D3C" w:rsidRDefault="00137D3C" w:rsidP="00137D3C"/>
    <w:p w14:paraId="5AE4D5BC" w14:textId="77777777" w:rsidR="00137D3C" w:rsidRPr="00674E19" w:rsidRDefault="00137D3C" w:rsidP="00137D3C">
      <w:pPr>
        <w:rPr>
          <w:rFonts w:eastAsia="Cambria"/>
          <w:sz w:val="16"/>
        </w:rPr>
      </w:pPr>
      <w:r>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Pr>
          <w:rFonts w:eastAsia="Cambria"/>
          <w:sz w:val="16"/>
        </w:rPr>
        <w:t xml:space="preserve">But </w:t>
      </w:r>
      <w:r>
        <w:rPr>
          <w:rFonts w:eastAsia="MS Mincho"/>
          <w:bCs/>
          <w:szCs w:val="20"/>
          <w:u w:val="single"/>
          <w:lang w:eastAsia="ja-JP"/>
        </w:rPr>
        <w:t>overall, things look nothing like they did in the</w:t>
      </w:r>
      <w:r>
        <w:rPr>
          <w:rFonts w:eastAsia="Cambria"/>
          <w:sz w:val="16"/>
        </w:rPr>
        <w:t xml:space="preserve"> 19</w:t>
      </w:r>
      <w:r>
        <w:rPr>
          <w:rFonts w:eastAsia="Cambria"/>
          <w:b/>
          <w:u w:val="single"/>
          <w:bdr w:val="single" w:sz="18" w:space="0" w:color="auto" w:frame="1"/>
        </w:rPr>
        <w:t>30s</w:t>
      </w:r>
      <w:r>
        <w:rPr>
          <w:rFonts w:eastAsia="MS Mincho"/>
          <w:bCs/>
          <w:szCs w:val="20"/>
          <w:u w:val="single"/>
          <w:lang w:eastAsia="ja-JP"/>
        </w:rPr>
        <w:t xml:space="preserve">. The </w:t>
      </w:r>
      <w:r w:rsidRPr="009D5678">
        <w:rPr>
          <w:rFonts w:eastAsia="MS Mincho"/>
          <w:bCs/>
          <w:szCs w:val="20"/>
          <w:highlight w:val="cyan"/>
          <w:u w:val="single"/>
          <w:lang w:eastAsia="ja-JP"/>
        </w:rPr>
        <w:t>predictions of economic</w:t>
      </w:r>
      <w:r>
        <w:rPr>
          <w:rFonts w:eastAsia="MS Mincho"/>
          <w:bCs/>
          <w:szCs w:val="20"/>
          <w:u w:val="single"/>
          <w:lang w:eastAsia="ja-JP"/>
        </w:rPr>
        <w:t xml:space="preserve"> and political </w:t>
      </w:r>
      <w:r w:rsidRPr="009D5678">
        <w:rPr>
          <w:rFonts w:eastAsia="MS Mincho"/>
          <w:bCs/>
          <w:szCs w:val="20"/>
          <w:highlight w:val="cyan"/>
          <w:u w:val="single"/>
          <w:lang w:eastAsia="ja-JP"/>
        </w:rPr>
        <w:t xml:space="preserve">collapse have </w:t>
      </w:r>
      <w:r w:rsidRPr="009D5678">
        <w:rPr>
          <w:rFonts w:eastAsia="Cambria"/>
          <w:b/>
          <w:highlight w:val="cyan"/>
          <w:u w:val="single"/>
          <w:bdr w:val="single" w:sz="18" w:space="0" w:color="auto" w:frame="1"/>
        </w:rPr>
        <w:t>not materialized</w:t>
      </w:r>
      <w:r>
        <w:rPr>
          <w:rFonts w:eastAsia="MS Mincho"/>
          <w:bCs/>
          <w:szCs w:val="20"/>
          <w:u w:val="single"/>
          <w:lang w:eastAsia="ja-JP"/>
        </w:rPr>
        <w:t xml:space="preserve"> at all.  A key measure</w:t>
      </w:r>
      <w:r>
        <w:rPr>
          <w:rFonts w:eastAsia="Cambria"/>
          <w:sz w:val="16"/>
        </w:rPr>
        <w:t xml:space="preserve"> of fear and fragility </w:t>
      </w:r>
      <w:r>
        <w:rPr>
          <w:rFonts w:eastAsia="MS Mincho"/>
          <w:bCs/>
          <w:szCs w:val="20"/>
          <w:u w:val="single"/>
          <w:lang w:eastAsia="ja-JP"/>
        </w:rPr>
        <w:t>is the ability of poor</w:t>
      </w:r>
      <w:r>
        <w:rPr>
          <w:rFonts w:eastAsia="Cambria"/>
          <w:sz w:val="16"/>
        </w:rPr>
        <w:t xml:space="preserve"> and unstable </w:t>
      </w:r>
      <w:r>
        <w:rPr>
          <w:rFonts w:eastAsia="MS Mincho"/>
          <w:bCs/>
          <w:szCs w:val="20"/>
          <w:u w:val="single"/>
          <w:lang w:eastAsia="ja-JP"/>
        </w:rPr>
        <w:t>countries to borrow money</w:t>
      </w:r>
      <w:r>
        <w:rPr>
          <w:rFonts w:eastAsia="Cambria"/>
          <w:sz w:val="16"/>
        </w:rPr>
        <w:t xml:space="preserve"> on the debt markets. </w:t>
      </w:r>
      <w:r>
        <w:rPr>
          <w:rFonts w:eastAsia="MS Mincho"/>
          <w:bCs/>
          <w:szCs w:val="20"/>
          <w:u w:val="single"/>
          <w:lang w:eastAsia="ja-JP"/>
        </w:rPr>
        <w:t>So consider this: the</w:t>
      </w:r>
      <w:r>
        <w:rPr>
          <w:rFonts w:eastAsia="Cambria"/>
          <w:sz w:val="16"/>
        </w:rPr>
        <w:t xml:space="preserve"> sovereign </w:t>
      </w:r>
      <w:r>
        <w:rPr>
          <w:rFonts w:eastAsia="MS Mincho"/>
          <w:bCs/>
          <w:szCs w:val="20"/>
          <w:u w:val="single"/>
          <w:lang w:eastAsia="ja-JP"/>
        </w:rPr>
        <w:t>bonds of</w:t>
      </w:r>
      <w:r>
        <w:rPr>
          <w:rFonts w:eastAsia="Cambria"/>
          <w:sz w:val="16"/>
        </w:rPr>
        <w:t xml:space="preserve"> tottering </w:t>
      </w:r>
      <w:r>
        <w:rPr>
          <w:rFonts w:eastAsia="MS Mincho"/>
          <w:bCs/>
          <w:szCs w:val="20"/>
          <w:u w:val="single"/>
          <w:lang w:eastAsia="ja-JP"/>
        </w:rPr>
        <w:t>Pakistan have returned 168 percent</w:t>
      </w:r>
      <w:r>
        <w:rPr>
          <w:rFonts w:eastAsia="Cambria"/>
          <w:sz w:val="16"/>
        </w:rPr>
        <w:t xml:space="preserve"> so far </w:t>
      </w:r>
      <w:r>
        <w:rPr>
          <w:rFonts w:eastAsia="MS Mincho"/>
          <w:bCs/>
          <w:szCs w:val="20"/>
          <w:u w:val="single"/>
          <w:lang w:eastAsia="ja-JP"/>
        </w:rPr>
        <w:t>this year</w:t>
      </w:r>
      <w:r>
        <w:rPr>
          <w:rFonts w:eastAsia="Cambria"/>
          <w:sz w:val="16"/>
        </w:rPr>
        <w:t xml:space="preserve">. All </w:t>
      </w:r>
      <w:r>
        <w:rPr>
          <w:rFonts w:eastAsia="MS Mincho"/>
          <w:bCs/>
          <w:szCs w:val="20"/>
          <w:u w:val="single"/>
          <w:lang w:eastAsia="ja-JP"/>
        </w:rPr>
        <w:t>this</w:t>
      </w:r>
      <w:r>
        <w:rPr>
          <w:rFonts w:eastAsia="Cambria"/>
          <w:sz w:val="16"/>
        </w:rPr>
        <w:t xml:space="preserve"> doesn't add up to a recovery yet, but it </w:t>
      </w:r>
      <w:r>
        <w:rPr>
          <w:rFonts w:eastAsia="MS Mincho"/>
          <w:bCs/>
          <w:szCs w:val="20"/>
          <w:u w:val="single"/>
          <w:lang w:eastAsia="ja-JP"/>
        </w:rPr>
        <w:t>does reflect a return to</w:t>
      </w:r>
      <w:r>
        <w:rPr>
          <w:rFonts w:eastAsia="Cambria"/>
          <w:sz w:val="16"/>
        </w:rPr>
        <w:t xml:space="preserve"> some level of </w:t>
      </w:r>
      <w:r>
        <w:rPr>
          <w:rFonts w:eastAsia="MS Mincho"/>
          <w:bCs/>
          <w:szCs w:val="20"/>
          <w:u w:val="single"/>
          <w:lang w:eastAsia="ja-JP"/>
        </w:rPr>
        <w:t>normalcy</w:t>
      </w:r>
      <w:r>
        <w:rPr>
          <w:rFonts w:eastAsia="Cambria"/>
          <w:sz w:val="16"/>
        </w:rPr>
        <w:t xml:space="preserve">. And </w:t>
      </w:r>
      <w:r>
        <w:rPr>
          <w:rFonts w:eastAsia="MS Mincho"/>
          <w:bCs/>
          <w:szCs w:val="20"/>
          <w:u w:val="single"/>
          <w:lang w:eastAsia="ja-JP"/>
        </w:rPr>
        <w:t>that rebound has been</w:t>
      </w:r>
      <w:r>
        <w:rPr>
          <w:rFonts w:eastAsia="Cambria"/>
          <w:sz w:val="16"/>
        </w:rPr>
        <w:t xml:space="preserve"> so </w:t>
      </w:r>
      <w:r>
        <w:rPr>
          <w:rFonts w:eastAsia="MS Mincho"/>
          <w:bCs/>
          <w:szCs w:val="20"/>
          <w:u w:val="single"/>
          <w:lang w:eastAsia="ja-JP"/>
        </w:rPr>
        <w:t>rapid</w:t>
      </w:r>
      <w:r>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9D5678">
        <w:rPr>
          <w:rFonts w:eastAsia="MS Mincho"/>
          <w:bCs/>
          <w:szCs w:val="20"/>
          <w:highlight w:val="cyan"/>
          <w:u w:val="single"/>
          <w:lang w:eastAsia="ja-JP"/>
        </w:rPr>
        <w:t>governments</w:t>
      </w:r>
      <w:r>
        <w:rPr>
          <w:rFonts w:eastAsia="MS Mincho"/>
          <w:bCs/>
          <w:szCs w:val="20"/>
          <w:u w:val="single"/>
          <w:lang w:eastAsia="ja-JP"/>
        </w:rPr>
        <w:t>, having learned the lessons of the Great Depression, were determined not to repeat the same mistakes</w:t>
      </w:r>
      <w:r>
        <w:rPr>
          <w:rFonts w:eastAsia="Cambria"/>
          <w:sz w:val="16"/>
        </w:rPr>
        <w:t xml:space="preserve"> once this crisis hit. </w:t>
      </w:r>
      <w:r>
        <w:rPr>
          <w:rFonts w:eastAsia="MS Mincho"/>
          <w:bCs/>
          <w:szCs w:val="20"/>
          <w:u w:val="single"/>
          <w:lang w:eastAsia="ja-JP"/>
        </w:rPr>
        <w:t xml:space="preserve">By </w:t>
      </w:r>
      <w:r w:rsidRPr="009D5678">
        <w:rPr>
          <w:rFonts w:eastAsia="MS Mincho"/>
          <w:bCs/>
          <w:szCs w:val="20"/>
          <w:highlight w:val="cyan"/>
          <w:u w:val="single"/>
          <w:lang w:eastAsia="ja-JP"/>
        </w:rPr>
        <w:t>massively expanding</w:t>
      </w:r>
      <w:r>
        <w:rPr>
          <w:rFonts w:eastAsia="MS Mincho"/>
          <w:bCs/>
          <w:szCs w:val="20"/>
          <w:u w:val="single"/>
          <w:lang w:eastAsia="ja-JP"/>
        </w:rPr>
        <w:t xml:space="preserve"> state </w:t>
      </w:r>
      <w:r w:rsidRPr="009D5678">
        <w:rPr>
          <w:rFonts w:eastAsia="MS Mincho"/>
          <w:bCs/>
          <w:szCs w:val="20"/>
          <w:highlight w:val="cyan"/>
          <w:u w:val="single"/>
          <w:lang w:eastAsia="ja-JP"/>
        </w:rPr>
        <w:t>support</w:t>
      </w:r>
      <w:r>
        <w:rPr>
          <w:rFonts w:eastAsia="Cambria"/>
          <w:sz w:val="16"/>
        </w:rPr>
        <w:t xml:space="preserve"> for the economy--</w:t>
      </w:r>
      <w:r>
        <w:rPr>
          <w:rFonts w:eastAsia="MS Mincho"/>
          <w:bCs/>
          <w:szCs w:val="20"/>
          <w:u w:val="single"/>
          <w:lang w:eastAsia="ja-JP"/>
        </w:rPr>
        <w:t xml:space="preserve">through central banks and national treasuries--they </w:t>
      </w:r>
      <w:r w:rsidRPr="009D5678">
        <w:rPr>
          <w:rFonts w:eastAsia="Cambria"/>
          <w:b/>
          <w:highlight w:val="cyan"/>
          <w:u w:val="single"/>
          <w:bdr w:val="single" w:sz="18" w:space="0" w:color="auto" w:frame="1"/>
        </w:rPr>
        <w:t>buffered</w:t>
      </w:r>
      <w:r w:rsidRPr="009D5678">
        <w:rPr>
          <w:rFonts w:eastAsia="MS Mincho"/>
          <w:bCs/>
          <w:szCs w:val="20"/>
          <w:highlight w:val="cyan"/>
          <w:u w:val="single"/>
          <w:lang w:eastAsia="ja-JP"/>
        </w:rPr>
        <w:t xml:space="preserve"> the worst</w:t>
      </w:r>
      <w:r>
        <w:rPr>
          <w:rFonts w:eastAsia="MS Mincho"/>
          <w:bCs/>
          <w:szCs w:val="20"/>
          <w:u w:val="single"/>
          <w:lang w:eastAsia="ja-JP"/>
        </w:rPr>
        <w:t xml:space="preserve"> of the </w:t>
      </w:r>
      <w:r w:rsidRPr="009D5678">
        <w:rPr>
          <w:rFonts w:eastAsia="MS Mincho"/>
          <w:bCs/>
          <w:szCs w:val="20"/>
          <w:highlight w:val="cyan"/>
          <w:u w:val="single"/>
          <w:lang w:eastAsia="ja-JP"/>
        </w:rPr>
        <w:t>damage</w:t>
      </w:r>
      <w:r>
        <w:rPr>
          <w:rFonts w:eastAsia="Cambria"/>
          <w:sz w:val="16"/>
        </w:rPr>
        <w:t xml:space="preserve">. (Whether they made new mistakes in the process remains to be seen.) The </w:t>
      </w:r>
      <w:r>
        <w:rPr>
          <w:rFonts w:eastAsia="MS Mincho"/>
          <w:bCs/>
          <w:szCs w:val="20"/>
          <w:u w:val="single"/>
          <w:lang w:eastAsia="ja-JP"/>
        </w:rPr>
        <w:t xml:space="preserve">extensive </w:t>
      </w:r>
      <w:r w:rsidRPr="009D5678">
        <w:rPr>
          <w:rFonts w:eastAsia="MS Mincho"/>
          <w:bCs/>
          <w:szCs w:val="20"/>
          <w:highlight w:val="cyan"/>
          <w:u w:val="single"/>
          <w:lang w:eastAsia="ja-JP"/>
        </w:rPr>
        <w:t>social safety nets</w:t>
      </w:r>
      <w:r>
        <w:rPr>
          <w:rFonts w:eastAsia="Cambria"/>
          <w:sz w:val="16"/>
        </w:rPr>
        <w:t xml:space="preserve"> that have been established across the industrialized world also </w:t>
      </w:r>
      <w:r w:rsidRPr="009D5678">
        <w:rPr>
          <w:rFonts w:eastAsia="MS Mincho"/>
          <w:bCs/>
          <w:szCs w:val="20"/>
          <w:highlight w:val="cyan"/>
          <w:u w:val="single"/>
          <w:lang w:eastAsia="ja-JP"/>
        </w:rPr>
        <w:t>cushioned</w:t>
      </w:r>
      <w:r>
        <w:rPr>
          <w:rFonts w:eastAsia="MS Mincho"/>
          <w:bCs/>
          <w:szCs w:val="20"/>
          <w:u w:val="single"/>
          <w:lang w:eastAsia="ja-JP"/>
        </w:rPr>
        <w:t xml:space="preserve"> the pain</w:t>
      </w:r>
      <w:r>
        <w:rPr>
          <w:rFonts w:eastAsia="Cambria"/>
          <w:sz w:val="16"/>
        </w:rPr>
        <w:t xml:space="preserve"> felt by many. </w:t>
      </w:r>
      <w:r>
        <w:rPr>
          <w:rFonts w:eastAsia="MS Mincho"/>
          <w:bCs/>
          <w:szCs w:val="20"/>
          <w:u w:val="single"/>
          <w:lang w:eastAsia="ja-JP"/>
        </w:rPr>
        <w:t>Times are</w:t>
      </w:r>
      <w:r>
        <w:rPr>
          <w:rFonts w:eastAsia="Cambria"/>
          <w:sz w:val="16"/>
        </w:rPr>
        <w:t xml:space="preserve"> still </w:t>
      </w:r>
      <w:r>
        <w:rPr>
          <w:rFonts w:eastAsia="MS Gothic"/>
          <w:sz w:val="16"/>
          <w:u w:val="single"/>
        </w:rPr>
        <w:t>t</w:t>
      </w:r>
      <w:r>
        <w:rPr>
          <w:rFonts w:eastAsia="MS Mincho"/>
          <w:bCs/>
          <w:szCs w:val="20"/>
          <w:u w:val="single"/>
          <w:lang w:eastAsia="ja-JP"/>
        </w:rPr>
        <w:t>ough, but things are nowhere near as bad as in the</w:t>
      </w:r>
      <w:r>
        <w:rPr>
          <w:rFonts w:eastAsia="Cambria"/>
          <w:sz w:val="16"/>
        </w:rPr>
        <w:t xml:space="preserve"> 19</w:t>
      </w:r>
      <w:r>
        <w:rPr>
          <w:rFonts w:eastAsia="Cambria"/>
          <w:b/>
          <w:u w:val="single"/>
          <w:bdr w:val="single" w:sz="18" w:space="0" w:color="auto" w:frame="1"/>
        </w:rPr>
        <w:t>30s</w:t>
      </w:r>
      <w:r>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Pr>
          <w:rFonts w:eastAsia="MS Mincho"/>
          <w:bCs/>
          <w:szCs w:val="20"/>
          <w:u w:val="single"/>
          <w:lang w:eastAsia="ja-JP"/>
        </w:rPr>
        <w:t>rallies</w:t>
      </w:r>
      <w:r>
        <w:rPr>
          <w:rFonts w:eastAsia="Cambria"/>
          <w:sz w:val="16"/>
        </w:rPr>
        <w:t xml:space="preserve"> also </w:t>
      </w:r>
      <w:r>
        <w:rPr>
          <w:rFonts w:eastAsia="MS Mincho"/>
          <w:bCs/>
          <w:szCs w:val="20"/>
          <w:u w:val="single"/>
          <w:lang w:eastAsia="ja-JP"/>
        </w:rPr>
        <w:t>demonstrate the return of confidence, and confidence is a very powerful economic force</w:t>
      </w:r>
      <w:r>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eastAsia="MS Mincho"/>
          <w:bCs/>
          <w:szCs w:val="20"/>
          <w:u w:val="single"/>
          <w:lang w:eastAsia="ja-JP"/>
        </w:rPr>
        <w:t xml:space="preserve">there's a fundamental reason why we have not faced global collapse in the last year. It is the same reason that </w:t>
      </w:r>
      <w:r w:rsidRPr="009D5678">
        <w:rPr>
          <w:rFonts w:eastAsia="MS Mincho"/>
          <w:bCs/>
          <w:szCs w:val="20"/>
          <w:highlight w:val="cyan"/>
          <w:u w:val="single"/>
          <w:lang w:eastAsia="ja-JP"/>
        </w:rPr>
        <w:t>we weathered the</w:t>
      </w:r>
      <w:r>
        <w:rPr>
          <w:rFonts w:eastAsia="MS Mincho"/>
          <w:bCs/>
          <w:szCs w:val="20"/>
          <w:u w:val="single"/>
          <w:lang w:eastAsia="ja-JP"/>
        </w:rPr>
        <w:t xml:space="preserve"> stock-market </w:t>
      </w:r>
      <w:r w:rsidRPr="009D5678">
        <w:rPr>
          <w:rFonts w:eastAsia="MS Mincho"/>
          <w:bCs/>
          <w:szCs w:val="20"/>
          <w:highlight w:val="cyan"/>
          <w:u w:val="single"/>
          <w:lang w:eastAsia="ja-JP"/>
        </w:rPr>
        <w:t>crash of</w:t>
      </w:r>
      <w:r>
        <w:rPr>
          <w:rFonts w:eastAsia="Cambria"/>
          <w:sz w:val="16"/>
        </w:rPr>
        <w:t xml:space="preserve"> 19</w:t>
      </w:r>
      <w:r w:rsidRPr="009D5678">
        <w:rPr>
          <w:rFonts w:eastAsia="Cambria"/>
          <w:b/>
          <w:highlight w:val="cyan"/>
          <w:u w:val="single"/>
          <w:bdr w:val="single" w:sz="18" w:space="0" w:color="auto" w:frame="1"/>
        </w:rPr>
        <w:t>87</w:t>
      </w:r>
      <w:r>
        <w:rPr>
          <w:rFonts w:eastAsia="MS Mincho"/>
          <w:bCs/>
          <w:szCs w:val="20"/>
          <w:u w:val="single"/>
          <w:lang w:eastAsia="ja-JP"/>
        </w:rPr>
        <w:t xml:space="preserve">, the </w:t>
      </w:r>
      <w:r w:rsidRPr="009D5678">
        <w:rPr>
          <w:rFonts w:eastAsia="MS Mincho"/>
          <w:bCs/>
          <w:szCs w:val="20"/>
          <w:highlight w:val="cyan"/>
          <w:u w:val="single"/>
          <w:lang w:eastAsia="ja-JP"/>
        </w:rPr>
        <w:t>recession of</w:t>
      </w:r>
      <w:r>
        <w:rPr>
          <w:rFonts w:eastAsia="Cambria"/>
          <w:sz w:val="16"/>
        </w:rPr>
        <w:t xml:space="preserve"> 19</w:t>
      </w:r>
      <w:r w:rsidRPr="009D5678">
        <w:rPr>
          <w:rFonts w:eastAsia="Cambria"/>
          <w:b/>
          <w:highlight w:val="cyan"/>
          <w:u w:val="single"/>
          <w:bdr w:val="single" w:sz="18" w:space="0" w:color="auto" w:frame="1"/>
        </w:rPr>
        <w:t>92</w:t>
      </w:r>
      <w:r>
        <w:rPr>
          <w:rFonts w:eastAsia="MS Mincho"/>
          <w:bCs/>
          <w:szCs w:val="20"/>
          <w:u w:val="single"/>
          <w:lang w:eastAsia="ja-JP"/>
        </w:rPr>
        <w:t xml:space="preserve">, the </w:t>
      </w:r>
      <w:r w:rsidRPr="009D5678">
        <w:rPr>
          <w:rFonts w:eastAsia="MS Mincho"/>
          <w:bCs/>
          <w:szCs w:val="20"/>
          <w:highlight w:val="cyan"/>
          <w:u w:val="single"/>
          <w:lang w:eastAsia="ja-JP"/>
        </w:rPr>
        <w:t>Asian crisis</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97</w:t>
      </w:r>
      <w:r>
        <w:rPr>
          <w:rFonts w:eastAsia="MS Mincho"/>
          <w:bCs/>
          <w:szCs w:val="20"/>
          <w:u w:val="single"/>
          <w:lang w:eastAsia="ja-JP"/>
        </w:rPr>
        <w:t xml:space="preserve">, the </w:t>
      </w:r>
      <w:r w:rsidRPr="009D5678">
        <w:rPr>
          <w:rFonts w:eastAsia="MS Mincho"/>
          <w:bCs/>
          <w:szCs w:val="20"/>
          <w:highlight w:val="cyan"/>
          <w:u w:val="single"/>
          <w:lang w:eastAsia="ja-JP"/>
        </w:rPr>
        <w:t>Russian default</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98</w:t>
      </w:r>
      <w:r>
        <w:rPr>
          <w:rFonts w:eastAsia="MS Mincho"/>
          <w:bCs/>
          <w:szCs w:val="20"/>
          <w:u w:val="single"/>
          <w:lang w:eastAsia="ja-JP"/>
        </w:rPr>
        <w:t xml:space="preserve">, </w:t>
      </w:r>
      <w:r w:rsidRPr="009D5678">
        <w:rPr>
          <w:rFonts w:eastAsia="MS Mincho"/>
          <w:bCs/>
          <w:szCs w:val="20"/>
          <w:highlight w:val="cyan"/>
          <w:u w:val="single"/>
          <w:lang w:eastAsia="ja-JP"/>
        </w:rPr>
        <w:t>and</w:t>
      </w:r>
      <w:r>
        <w:rPr>
          <w:rFonts w:eastAsia="MS Mincho"/>
          <w:bCs/>
          <w:szCs w:val="20"/>
          <w:u w:val="single"/>
          <w:lang w:eastAsia="ja-JP"/>
        </w:rPr>
        <w:t xml:space="preserve"> the </w:t>
      </w:r>
      <w:r w:rsidRPr="009D5678">
        <w:rPr>
          <w:rFonts w:eastAsia="MS Mincho"/>
          <w:bCs/>
          <w:szCs w:val="20"/>
          <w:highlight w:val="cyan"/>
          <w:u w:val="single"/>
          <w:lang w:eastAsia="ja-JP"/>
        </w:rPr>
        <w:t>tech-bubble collapse</w:t>
      </w:r>
      <w:r>
        <w:rPr>
          <w:rFonts w:eastAsia="MS Mincho"/>
          <w:bCs/>
          <w:szCs w:val="20"/>
          <w:u w:val="single"/>
          <w:lang w:eastAsia="ja-JP"/>
        </w:rPr>
        <w:t xml:space="preserve"> of</w:t>
      </w:r>
      <w:r>
        <w:rPr>
          <w:rFonts w:eastAsia="Cambria"/>
          <w:sz w:val="16"/>
        </w:rPr>
        <w:t xml:space="preserve"> 20</w:t>
      </w:r>
      <w:r>
        <w:rPr>
          <w:rFonts w:eastAsia="Cambria"/>
          <w:b/>
          <w:u w:val="single"/>
          <w:bdr w:val="single" w:sz="18" w:space="0" w:color="auto" w:frame="1"/>
        </w:rPr>
        <w:t>00</w:t>
      </w:r>
      <w:r>
        <w:rPr>
          <w:rFonts w:eastAsia="MS Mincho"/>
          <w:bCs/>
          <w:szCs w:val="20"/>
          <w:u w:val="single"/>
          <w:lang w:eastAsia="ja-JP"/>
        </w:rPr>
        <w:t xml:space="preserve">. </w:t>
      </w:r>
      <w:r w:rsidRPr="009D5678">
        <w:rPr>
          <w:rFonts w:eastAsia="MS Mincho"/>
          <w:bCs/>
          <w:szCs w:val="20"/>
          <w:highlight w:val="cyan"/>
          <w:u w:val="single"/>
          <w:lang w:eastAsia="ja-JP"/>
        </w:rPr>
        <w:t>The</w:t>
      </w:r>
      <w:r>
        <w:rPr>
          <w:rFonts w:eastAsia="Cambria"/>
          <w:sz w:val="16"/>
        </w:rPr>
        <w:t xml:space="preserve"> current </w:t>
      </w:r>
      <w:r w:rsidRPr="009D5678">
        <w:rPr>
          <w:rFonts w:eastAsia="MS Mincho"/>
          <w:bCs/>
          <w:szCs w:val="20"/>
          <w:highlight w:val="cyan"/>
          <w:u w:val="single"/>
          <w:lang w:eastAsia="ja-JP"/>
        </w:rPr>
        <w:t xml:space="preserve">global economic system is </w:t>
      </w:r>
      <w:r w:rsidRPr="009D5678">
        <w:rPr>
          <w:rFonts w:eastAsia="Cambria"/>
          <w:b/>
          <w:highlight w:val="cyan"/>
          <w:u w:val="single"/>
          <w:bdr w:val="single" w:sz="18" w:space="0" w:color="auto" w:frame="1"/>
        </w:rPr>
        <w:t>inherently</w:t>
      </w:r>
      <w:r>
        <w:rPr>
          <w:rFonts w:eastAsia="Cambria"/>
          <w:b/>
          <w:u w:val="single"/>
          <w:bdr w:val="single" w:sz="18" w:space="0" w:color="auto" w:frame="1"/>
        </w:rPr>
        <w:t xml:space="preserve"> more </w:t>
      </w:r>
      <w:r w:rsidRPr="009D5678">
        <w:rPr>
          <w:rFonts w:eastAsia="Cambria"/>
          <w:b/>
          <w:highlight w:val="cyan"/>
          <w:u w:val="single"/>
          <w:bdr w:val="single" w:sz="18" w:space="0" w:color="auto" w:frame="1"/>
        </w:rPr>
        <w:t>resilient</w:t>
      </w:r>
      <w:r>
        <w:rPr>
          <w:rFonts w:eastAsia="MS Mincho"/>
          <w:bCs/>
          <w:szCs w:val="20"/>
          <w:u w:val="single"/>
          <w:lang w:eastAsia="ja-JP"/>
        </w:rPr>
        <w:t xml:space="preserve"> than we think. The world today is </w:t>
      </w:r>
      <w:r w:rsidRPr="009D5678">
        <w:rPr>
          <w:rFonts w:eastAsia="MS Mincho"/>
          <w:bCs/>
          <w:szCs w:val="20"/>
          <w:highlight w:val="cyan"/>
          <w:u w:val="single"/>
          <w:lang w:eastAsia="ja-JP"/>
        </w:rPr>
        <w:t>characterized by</w:t>
      </w:r>
      <w:r>
        <w:rPr>
          <w:rFonts w:eastAsia="Cambria"/>
          <w:sz w:val="16"/>
        </w:rPr>
        <w:t xml:space="preserve"> three </w:t>
      </w:r>
      <w:r w:rsidRPr="009D5678">
        <w:rPr>
          <w:rFonts w:eastAsia="MS Mincho"/>
          <w:bCs/>
          <w:szCs w:val="20"/>
          <w:highlight w:val="cyan"/>
          <w:u w:val="single"/>
          <w:lang w:eastAsia="ja-JP"/>
        </w:rPr>
        <w:t>major forces for stability</w:t>
      </w:r>
      <w:r>
        <w:rPr>
          <w:rFonts w:eastAsia="MS Mincho"/>
          <w:bCs/>
          <w:szCs w:val="20"/>
          <w:u w:val="single"/>
          <w:lang w:eastAsia="ja-JP"/>
        </w:rPr>
        <w:t xml:space="preserve">, each </w:t>
      </w:r>
      <w:r w:rsidRPr="009D5678">
        <w:rPr>
          <w:rFonts w:eastAsia="MS Mincho"/>
          <w:bCs/>
          <w:szCs w:val="20"/>
          <w:highlight w:val="cyan"/>
          <w:u w:val="single"/>
          <w:lang w:eastAsia="ja-JP"/>
        </w:rPr>
        <w:t>reinforcing the other</w:t>
      </w:r>
      <w:r>
        <w:rPr>
          <w:rFonts w:eastAsia="Cambria"/>
          <w:sz w:val="16"/>
        </w:rPr>
        <w:t xml:space="preserve"> and each historical in nature.</w:t>
      </w:r>
    </w:p>
    <w:p w14:paraId="17E86CD5" w14:textId="77777777" w:rsidR="00137D3C" w:rsidRDefault="00137D3C" w:rsidP="00137D3C">
      <w:pPr>
        <w:pStyle w:val="Heading4"/>
      </w:pPr>
      <w:r>
        <w:t>2008 crushes their impact</w:t>
      </w:r>
    </w:p>
    <w:p w14:paraId="4AA3F18F" w14:textId="77777777" w:rsidR="00137D3C" w:rsidRDefault="00137D3C" w:rsidP="00137D3C">
      <w:r w:rsidRPr="00674E19">
        <w:rPr>
          <w:rStyle w:val="Style13ptBold"/>
        </w:rPr>
        <w:t>Drezner, 12</w:t>
      </w:r>
      <w:r>
        <w:t xml:space="preserve"> (Professor International Politics Tufts University, ’12 (Daniel, October, “The Irony of Global Economic Governance: The System Worked” Council on Foreign Relations International Institutions and Global Governance)</w:t>
      </w:r>
    </w:p>
    <w:p w14:paraId="0E76CE0C" w14:textId="77777777" w:rsidR="00137D3C" w:rsidRDefault="00137D3C" w:rsidP="00137D3C"/>
    <w:p w14:paraId="7ECB66B1" w14:textId="77777777" w:rsidR="00137D3C" w:rsidRPr="00896135" w:rsidRDefault="00137D3C" w:rsidP="00137D3C">
      <w:pPr>
        <w:rPr>
          <w:sz w:val="16"/>
        </w:rPr>
      </w:pPr>
      <w:r w:rsidRPr="00896135">
        <w:rPr>
          <w:sz w:val="16"/>
        </w:rPr>
        <w:t xml:space="preserve">In looking at outcomes, </w:t>
      </w:r>
      <w:r w:rsidRPr="00896135">
        <w:rPr>
          <w:rStyle w:val="StyleUnderline"/>
        </w:rPr>
        <w:t xml:space="preserve">the obvious question is </w:t>
      </w:r>
      <w:r w:rsidRPr="009D5678">
        <w:rPr>
          <w:rStyle w:val="StyleUnderline"/>
          <w:highlight w:val="cyan"/>
        </w:rPr>
        <w:t>how well the</w:t>
      </w:r>
      <w:r w:rsidRPr="00896135">
        <w:rPr>
          <w:rStyle w:val="StyleUnderline"/>
        </w:rPr>
        <w:t xml:space="preserve"> global </w:t>
      </w:r>
      <w:r w:rsidRPr="009D5678">
        <w:rPr>
          <w:rStyle w:val="StyleUnderline"/>
          <w:highlight w:val="cyan"/>
        </w:rPr>
        <w:t>economy</w:t>
      </w:r>
      <w:r w:rsidRPr="00896135">
        <w:rPr>
          <w:rStyle w:val="StyleUnderline"/>
        </w:rPr>
        <w:t xml:space="preserve"> has recovered from the 20</w:t>
      </w:r>
      <w:r w:rsidRPr="009D5678">
        <w:rPr>
          <w:rStyle w:val="StyleUnderline"/>
          <w:highlight w:val="cyan"/>
        </w:rPr>
        <w:t>08</w:t>
      </w:r>
      <w:r w:rsidRPr="00896135">
        <w:rPr>
          <w:rStyle w:val="StyleUnderline"/>
        </w:rPr>
        <w:t xml:space="preserve"> crisis</w:t>
      </w:r>
      <w:r w:rsidRPr="00896135">
        <w:rPr>
          <w:sz w:val="16"/>
        </w:rPr>
        <w:t xml:space="preserve">. The current literature on economic downturns suggests two factors that impose significant barriers to a strong recovery from the Great Recession: </w:t>
      </w:r>
      <w:r w:rsidRPr="00896135">
        <w:rPr>
          <w:rStyle w:val="StyleUnderline"/>
        </w:rPr>
        <w:t>it was triggered by a financial crisis and it was global in scope</w:t>
      </w:r>
      <w:r w:rsidRPr="00896135">
        <w:rPr>
          <w:sz w:val="16"/>
        </w:rPr>
        <w:t xml:space="preserve">. Whether measuring output, per capita income, or employment, </w:t>
      </w:r>
      <w:r w:rsidRPr="00896135">
        <w:rPr>
          <w:rStyle w:val="StyleUnderline"/>
        </w:rPr>
        <w:t>financial crashes trigger downturns that last longer</w:t>
      </w:r>
      <w:r w:rsidRPr="00896135">
        <w:rPr>
          <w:sz w:val="16"/>
        </w:rPr>
        <w:t xml:space="preserve"> and have far weaker recoveries than standard business cycle downturns.10 Furthermore, </w:t>
      </w:r>
      <w:r w:rsidRPr="00896135">
        <w:rPr>
          <w:rStyle w:val="StyleUnderline"/>
        </w:rPr>
        <w:t>the global nature of the crisis makes it extremely difficult for countries to export their way out of the problem</w:t>
      </w:r>
      <w:r w:rsidRPr="00896135">
        <w:rPr>
          <w:sz w:val="16"/>
        </w:rPr>
        <w:t xml:space="preserve">. Countries that have experienced severe banking crises since World War II have usually done so when the global economy was largely unaffected. That was not the case for the Great Recession. </w:t>
      </w:r>
      <w:r w:rsidRPr="00896135">
        <w:rPr>
          <w:rStyle w:val="StyleUnderline"/>
        </w:rPr>
        <w:t>The global economy has rebounded much better than during the Great Depression</w:t>
      </w:r>
      <w:r w:rsidRPr="00896135">
        <w:rPr>
          <w:sz w:val="16"/>
        </w:rPr>
        <w:t xml:space="preserve">. Economists Barry Eichengreen and Kevin O’Rourke have compiled data to compare global economic performance from the start of the crises (see Figures 1 and 2).11 Two facts stand out in their comparisons. First, </w:t>
      </w:r>
      <w:r w:rsidRPr="00896135">
        <w:rPr>
          <w:rStyle w:val="StyleUnderline"/>
        </w:rPr>
        <w:t>the percentage drop in global industrial output and world trade levels at the start of the 2008 financial crisis was more precipitous than the falloffs following the October 1929 stock market crash</w:t>
      </w:r>
      <w:r w:rsidRPr="00896135">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896135">
        <w:rPr>
          <w:rStyle w:val="StyleUnderline"/>
        </w:rPr>
        <w:t>global industrial output is 10 percent higher than when the recession began</w:t>
      </w:r>
      <w:r w:rsidRPr="00896135">
        <w:rPr>
          <w:sz w:val="16"/>
        </w:rPr>
        <w:t xml:space="preserve">. In contrast, </w:t>
      </w:r>
      <w:r w:rsidRPr="00896135">
        <w:rPr>
          <w:rStyle w:val="StyleUnderline"/>
        </w:rPr>
        <w:t xml:space="preserve">four years after the 1929 stock market crash, industrial output was at only two-thirds of precrisis levels. </w:t>
      </w:r>
      <w:r w:rsidRPr="00896135">
        <w:rPr>
          <w:sz w:val="16"/>
        </w:rPr>
        <w:t xml:space="preserve">A similar story can be told with aggregate economic growth. According to World Bank figures, </w:t>
      </w:r>
      <w:r w:rsidRPr="00896135">
        <w:rPr>
          <w:rStyle w:val="StyleUnderline"/>
        </w:rPr>
        <w:t>global economic output rebounded in 2010 with 2.3 percent growth</w:t>
      </w:r>
      <w:r w:rsidRPr="00896135">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896135">
        <w:rPr>
          <w:rStyle w:val="StyleUnderline"/>
        </w:rPr>
        <w:t>cross-border flows did not dry up after the 2008 crisis</w:t>
      </w:r>
      <w:r w:rsidRPr="00896135">
        <w:rPr>
          <w:sz w:val="16"/>
        </w:rPr>
        <w:t xml:space="preserve">. Again, compared to the Great Depression, </w:t>
      </w:r>
      <w:r w:rsidRPr="00896135">
        <w:rPr>
          <w:rStyle w:val="StyleUnderline"/>
        </w:rPr>
        <w:t>trade flows have rebounded extremely well</w:t>
      </w:r>
      <w:r w:rsidRPr="00896135">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896135">
        <w:rPr>
          <w:rStyle w:val="StyleUnderline"/>
        </w:rPr>
        <w:t xml:space="preserve">The </w:t>
      </w:r>
      <w:r w:rsidRPr="009D5678">
        <w:rPr>
          <w:rStyle w:val="StyleUnderline"/>
          <w:highlight w:val="cyan"/>
        </w:rPr>
        <w:t>growth</w:t>
      </w:r>
      <w:r w:rsidRPr="00896135">
        <w:rPr>
          <w:rStyle w:val="StyleUnderline"/>
        </w:rPr>
        <w:t xml:space="preserve"> in world trade </w:t>
      </w:r>
      <w:r w:rsidRPr="009D5678">
        <w:rPr>
          <w:rStyle w:val="StyleUnderline"/>
          <w:highlight w:val="cyan"/>
        </w:rPr>
        <w:t>since</w:t>
      </w:r>
      <w:r w:rsidRPr="00896135">
        <w:rPr>
          <w:rStyle w:val="StyleUnderline"/>
        </w:rPr>
        <w:t xml:space="preserve"> the start of </w:t>
      </w:r>
      <w:r w:rsidRPr="009D5678">
        <w:rPr>
          <w:rStyle w:val="StyleUnderline"/>
          <w:highlight w:val="cyan"/>
        </w:rPr>
        <w:t>the</w:t>
      </w:r>
      <w:r w:rsidRPr="00896135">
        <w:rPr>
          <w:rStyle w:val="StyleUnderline"/>
        </w:rPr>
        <w:t xml:space="preserve"> [current] </w:t>
      </w:r>
      <w:r w:rsidRPr="009D5678">
        <w:rPr>
          <w:rStyle w:val="StyleUnderline"/>
          <w:highlight w:val="cyan"/>
        </w:rPr>
        <w:t>recovery</w:t>
      </w:r>
      <w:r w:rsidRPr="00896135">
        <w:rPr>
          <w:rStyle w:val="StyleUnderline"/>
        </w:rPr>
        <w:t xml:space="preserve"> </w:t>
      </w:r>
      <w:r w:rsidRPr="009D5678">
        <w:rPr>
          <w:rStyle w:val="StyleUnderline"/>
          <w:highlight w:val="cyan"/>
        </w:rPr>
        <w:t>exceeds</w:t>
      </w:r>
      <w:r w:rsidRPr="00896135">
        <w:rPr>
          <w:rStyle w:val="StyleUnderline"/>
        </w:rPr>
        <w:t xml:space="preserve"> </w:t>
      </w:r>
      <w:r w:rsidRPr="009D5678">
        <w:rPr>
          <w:rStyle w:val="StyleUnderline"/>
          <w:highlight w:val="cyan"/>
        </w:rPr>
        <w:t>even the best</w:t>
      </w:r>
      <w:r w:rsidRPr="00896135">
        <w:rPr>
          <w:rStyle w:val="StyleUnderline"/>
        </w:rPr>
        <w:t xml:space="preserve"> of the </w:t>
      </w:r>
      <w:r w:rsidRPr="009D5678">
        <w:rPr>
          <w:rStyle w:val="StyleUnderline"/>
          <w:highlight w:val="cyan"/>
        </w:rPr>
        <w:t>prior</w:t>
      </w:r>
      <w:r w:rsidRPr="00896135">
        <w:rPr>
          <w:rStyle w:val="StyleUnderline"/>
        </w:rPr>
        <w:t xml:space="preserve"> postwar </w:t>
      </w:r>
      <w:r w:rsidRPr="009D5678">
        <w:rPr>
          <w:rStyle w:val="StyleUnderline"/>
          <w:highlight w:val="cyan"/>
        </w:rPr>
        <w:t>experiences</w:t>
      </w:r>
      <w:r w:rsidRPr="00896135">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9D5678">
        <w:rPr>
          <w:rStyle w:val="StyleUnderline"/>
          <w:highlight w:val="cyan"/>
        </w:rPr>
        <w:t>A general assumption</w:t>
      </w:r>
      <w:r w:rsidRPr="00896135">
        <w:rPr>
          <w:sz w:val="16"/>
        </w:rPr>
        <w:t xml:space="preserve"> in public opinion research </w:t>
      </w:r>
      <w:r w:rsidRPr="00896135">
        <w:rPr>
          <w:rStyle w:val="StyleUnderline"/>
        </w:rPr>
        <w:t xml:space="preserve">is that </w:t>
      </w:r>
      <w:r w:rsidRPr="009D5678">
        <w:rPr>
          <w:rStyle w:val="StyleUnderline"/>
          <w:highlight w:val="cyan"/>
        </w:rPr>
        <w:t>during a downturn</w:t>
      </w:r>
      <w:r w:rsidRPr="00896135">
        <w:rPr>
          <w:rStyle w:val="StyleUnderline"/>
        </w:rPr>
        <w:t xml:space="preserve">, demand for greater economic closure should spike, as </w:t>
      </w:r>
      <w:r w:rsidRPr="009D5678">
        <w:rPr>
          <w:rStyle w:val="StyleUnderline"/>
          <w:highlight w:val="cyan"/>
        </w:rPr>
        <w:t>individuals scapegoat foreigners</w:t>
      </w:r>
      <w:r w:rsidRPr="00896135">
        <w:rPr>
          <w:rStyle w:val="StyleUnderline"/>
        </w:rPr>
        <w:t xml:space="preserve"> for domestic woes</w:t>
      </w:r>
      <w:r w:rsidRPr="00896135">
        <w:rPr>
          <w:sz w:val="16"/>
        </w:rPr>
        <w:t xml:space="preserve">. </w:t>
      </w:r>
      <w:r w:rsidRPr="00896135">
        <w:rPr>
          <w:rStyle w:val="StyleUnderline"/>
        </w:rPr>
        <w:t>The global nature of the 2008 crisis, combined with anxiety about the shifting distribution of power, should have triggered a fall in support for an open global economy</w:t>
      </w:r>
      <w:r w:rsidRPr="00896135">
        <w:rPr>
          <w:sz w:val="16"/>
        </w:rPr>
        <w:t xml:space="preserve">. Somewhat surprisingly, </w:t>
      </w:r>
      <w:r w:rsidRPr="009D5678">
        <w:rPr>
          <w:rStyle w:val="StyleUnderline"/>
          <w:highlight w:val="cyan"/>
        </w:rPr>
        <w:t>however</w:t>
      </w:r>
      <w:r w:rsidRPr="00896135">
        <w:rPr>
          <w:rStyle w:val="StyleUnderline"/>
        </w:rPr>
        <w:t>, the reverse is true</w:t>
      </w:r>
      <w:r w:rsidRPr="00896135">
        <w:rPr>
          <w:sz w:val="16"/>
        </w:rPr>
        <w:t xml:space="preserve">. Pew’s Global Attitudes Project has surveyed a wide spectrum of countries since 2002, asking people about their opinions on both international trade and the free market more generally.17 </w:t>
      </w:r>
      <w:r w:rsidRPr="00896135">
        <w:rPr>
          <w:rStyle w:val="StyleUnderline"/>
        </w:rPr>
        <w:t xml:space="preserve">The </w:t>
      </w:r>
      <w:r w:rsidRPr="009D5678">
        <w:rPr>
          <w:rStyle w:val="StyleUnderline"/>
          <w:highlight w:val="cyan"/>
        </w:rPr>
        <w:t>results show</w:t>
      </w:r>
      <w:r w:rsidRPr="00896135">
        <w:rPr>
          <w:rStyle w:val="StyleUnderline"/>
        </w:rPr>
        <w:t xml:space="preserve"> </w:t>
      </w:r>
      <w:r w:rsidRPr="009D5678">
        <w:rPr>
          <w:rStyle w:val="Emphasis"/>
          <w:highlight w:val="cyan"/>
        </w:rPr>
        <w:t>resilient support</w:t>
      </w:r>
      <w:r w:rsidRPr="00896135">
        <w:rPr>
          <w:rStyle w:val="StyleUnderline"/>
        </w:rPr>
        <w:t xml:space="preserve"> </w:t>
      </w:r>
      <w:r w:rsidRPr="009D5678">
        <w:rPr>
          <w:rStyle w:val="StyleUnderline"/>
          <w:highlight w:val="cyan"/>
        </w:rPr>
        <w:t>for</w:t>
      </w:r>
      <w:r w:rsidRPr="00896135">
        <w:rPr>
          <w:rStyle w:val="StyleUnderline"/>
        </w:rPr>
        <w:t xml:space="preserve"> expanding </w:t>
      </w:r>
      <w:r w:rsidRPr="009D5678">
        <w:rPr>
          <w:rStyle w:val="StyleUnderline"/>
          <w:highlight w:val="cyan"/>
        </w:rPr>
        <w:t>trade</w:t>
      </w:r>
      <w:r w:rsidRPr="00896135">
        <w:rPr>
          <w:rStyle w:val="StyleUnderline"/>
        </w:rPr>
        <w:t xml:space="preserve"> and business ties with other countries</w:t>
      </w:r>
      <w:r w:rsidRPr="00896135">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896135">
        <w:rPr>
          <w:rStyle w:val="StyleUnderline"/>
        </w:rPr>
        <w:t>The final outcome addresses</w:t>
      </w:r>
      <w:r w:rsidRPr="00896135">
        <w:rPr>
          <w:sz w:val="16"/>
        </w:rPr>
        <w:t xml:space="preserve"> a dog that hasn’t barked: </w:t>
      </w:r>
      <w:r w:rsidRPr="009D5678">
        <w:rPr>
          <w:rStyle w:val="StyleUnderline"/>
          <w:highlight w:val="cyan"/>
        </w:rPr>
        <w:t>the effect of</w:t>
      </w:r>
      <w:r w:rsidRPr="00896135">
        <w:rPr>
          <w:rStyle w:val="StyleUnderline"/>
        </w:rPr>
        <w:t xml:space="preserve"> the Great </w:t>
      </w:r>
      <w:r w:rsidRPr="009D5678">
        <w:rPr>
          <w:rStyle w:val="StyleUnderline"/>
          <w:highlight w:val="cyan"/>
        </w:rPr>
        <w:t>Recession on</w:t>
      </w:r>
      <w:r w:rsidRPr="00896135">
        <w:rPr>
          <w:rStyle w:val="StyleUnderline"/>
        </w:rPr>
        <w:t xml:space="preserve"> crossborder </w:t>
      </w:r>
      <w:r w:rsidRPr="009D5678">
        <w:rPr>
          <w:rStyle w:val="StyleUnderline"/>
          <w:highlight w:val="cyan"/>
        </w:rPr>
        <w:t>conflict</w:t>
      </w:r>
      <w:r w:rsidRPr="00896135">
        <w:rPr>
          <w:rStyle w:val="StyleUnderline"/>
        </w:rPr>
        <w:t xml:space="preserve"> and violence</w:t>
      </w:r>
      <w:r w:rsidRPr="00896135">
        <w:rPr>
          <w:sz w:val="16"/>
        </w:rPr>
        <w:t xml:space="preserve">. During the initial stages of the crisis, multiple </w:t>
      </w:r>
      <w:r w:rsidRPr="00896135">
        <w:rPr>
          <w:rStyle w:val="StyleUnderline"/>
        </w:rPr>
        <w:t>analysts asserted that the financial crisis would lead states to increase their use of force as a tool for staying in power</w:t>
      </w:r>
      <w:r w:rsidRPr="00896135">
        <w:rPr>
          <w:sz w:val="16"/>
        </w:rPr>
        <w:t xml:space="preserve">.19 </w:t>
      </w:r>
      <w:r w:rsidRPr="00896135">
        <w:rPr>
          <w:rStyle w:val="StyleUnderline"/>
        </w:rPr>
        <w:t>Whether through greater internal repression, diversionary wars, arms races, or a ratcheting up of great power conflict, there were genuine concerns that the global economic downturn would lead to an increase in conflict.</w:t>
      </w:r>
      <w:r w:rsidRPr="00896135">
        <w:rPr>
          <w:sz w:val="16"/>
        </w:rPr>
        <w:t xml:space="preserve"> Violence in the Middle East, border disputes in the South China Sea, and even the disruptions of the Occupy movement fuel impressions of surge in global public disorder. </w:t>
      </w:r>
      <w:r w:rsidRPr="009D5678">
        <w:rPr>
          <w:rStyle w:val="Emphasis"/>
          <w:highlight w:val="cyan"/>
        </w:rPr>
        <w:t>The aggregate data suggests otherwise</w:t>
      </w:r>
      <w:r w:rsidRPr="00896135">
        <w:rPr>
          <w:sz w:val="16"/>
        </w:rPr>
        <w:t>, however. A fundamental conclusion from a recent report by the Institute for Economics and Peace is that “</w:t>
      </w:r>
      <w:r w:rsidRPr="00896135">
        <w:rPr>
          <w:rStyle w:val="StyleUnderline"/>
        </w:rPr>
        <w:t xml:space="preserve">the average level of </w:t>
      </w:r>
      <w:r w:rsidRPr="009D5678">
        <w:rPr>
          <w:rStyle w:val="StyleUnderline"/>
          <w:highlight w:val="cyan"/>
        </w:rPr>
        <w:t>peacefulness in</w:t>
      </w:r>
      <w:r w:rsidRPr="00896135">
        <w:rPr>
          <w:rStyle w:val="StyleUnderline"/>
        </w:rPr>
        <w:t xml:space="preserve"> 20</w:t>
      </w:r>
      <w:r w:rsidRPr="009D5678">
        <w:rPr>
          <w:rStyle w:val="StyleUnderline"/>
          <w:highlight w:val="cyan"/>
        </w:rPr>
        <w:t>12</w:t>
      </w:r>
      <w:r w:rsidRPr="00896135">
        <w:rPr>
          <w:rStyle w:val="StyleUnderline"/>
        </w:rPr>
        <w:t xml:space="preserve"> </w:t>
      </w:r>
      <w:r w:rsidRPr="009D5678">
        <w:rPr>
          <w:rStyle w:val="StyleUnderline"/>
          <w:highlight w:val="cyan"/>
        </w:rPr>
        <w:t>is</w:t>
      </w:r>
      <w:r w:rsidRPr="00896135">
        <w:rPr>
          <w:rStyle w:val="StyleUnderline"/>
        </w:rPr>
        <w:t xml:space="preserve"> approximately </w:t>
      </w:r>
      <w:r w:rsidRPr="009D5678">
        <w:rPr>
          <w:rStyle w:val="Emphasis"/>
          <w:highlight w:val="cyan"/>
        </w:rPr>
        <w:t>the same</w:t>
      </w:r>
      <w:r w:rsidRPr="00896135">
        <w:rPr>
          <w:rStyle w:val="StyleUnderline"/>
        </w:rPr>
        <w:t xml:space="preserve"> </w:t>
      </w:r>
      <w:r w:rsidRPr="009D5678">
        <w:rPr>
          <w:rStyle w:val="StyleUnderline"/>
          <w:highlight w:val="cyan"/>
        </w:rPr>
        <w:t>as</w:t>
      </w:r>
      <w:r w:rsidRPr="00896135">
        <w:rPr>
          <w:rStyle w:val="StyleUnderline"/>
        </w:rPr>
        <w:t xml:space="preserve"> it was in 20</w:t>
      </w:r>
      <w:r w:rsidRPr="009D5678">
        <w:rPr>
          <w:rStyle w:val="StyleUnderline"/>
          <w:highlight w:val="cyan"/>
        </w:rPr>
        <w:t>07</w:t>
      </w:r>
      <w:r w:rsidRPr="00896135">
        <w:rPr>
          <w:rStyle w:val="StyleUnderline"/>
        </w:rPr>
        <w:t>.”</w:t>
      </w:r>
      <w:r w:rsidRPr="00896135">
        <w:rPr>
          <w:sz w:val="16"/>
        </w:rPr>
        <w:t xml:space="preserve">20 </w:t>
      </w:r>
      <w:r w:rsidRPr="00896135">
        <w:rPr>
          <w:rStyle w:val="StyleUnderline"/>
        </w:rPr>
        <w:t xml:space="preserve">Interstate </w:t>
      </w:r>
      <w:r w:rsidRPr="009D5678">
        <w:rPr>
          <w:rStyle w:val="StyleUnderline"/>
          <w:highlight w:val="cyan"/>
        </w:rPr>
        <w:t>violence</w:t>
      </w:r>
      <w:r w:rsidRPr="00896135">
        <w:rPr>
          <w:rStyle w:val="StyleUnderline"/>
        </w:rPr>
        <w:t xml:space="preserve"> in particular has </w:t>
      </w:r>
      <w:r w:rsidRPr="009D5678">
        <w:rPr>
          <w:rStyle w:val="StyleUnderline"/>
          <w:highlight w:val="cyan"/>
        </w:rPr>
        <w:t>declined</w:t>
      </w:r>
      <w:r w:rsidRPr="00896135">
        <w:rPr>
          <w:rStyle w:val="StyleUnderline"/>
        </w:rPr>
        <w:t xml:space="preserve"> </w:t>
      </w:r>
      <w:r w:rsidRPr="009D5678">
        <w:rPr>
          <w:rStyle w:val="StyleUnderline"/>
          <w:highlight w:val="cyan"/>
        </w:rPr>
        <w:t>since the</w:t>
      </w:r>
      <w:r w:rsidRPr="00896135">
        <w:rPr>
          <w:rStyle w:val="StyleUnderline"/>
        </w:rPr>
        <w:t xml:space="preserve"> start of the </w:t>
      </w:r>
      <w:r w:rsidRPr="009D5678">
        <w:rPr>
          <w:rStyle w:val="StyleUnderline"/>
          <w:highlight w:val="cyan"/>
        </w:rPr>
        <w:t>financial crisis</w:t>
      </w:r>
      <w:r w:rsidRPr="00896135">
        <w:rPr>
          <w:sz w:val="16"/>
        </w:rPr>
        <w:t xml:space="preserve">—as have military expenditures in most sampled countries. Other studies confirm that </w:t>
      </w:r>
      <w:r w:rsidRPr="00896135">
        <w:rPr>
          <w:rStyle w:val="Emphasis"/>
        </w:rPr>
        <w:t xml:space="preserve">the Great </w:t>
      </w:r>
      <w:r w:rsidRPr="009D5678">
        <w:rPr>
          <w:rStyle w:val="Emphasis"/>
          <w:highlight w:val="cyan"/>
        </w:rPr>
        <w:t>Recession</w:t>
      </w:r>
      <w:r w:rsidRPr="00896135">
        <w:rPr>
          <w:rStyle w:val="Emphasis"/>
        </w:rPr>
        <w:t xml:space="preserve"> </w:t>
      </w:r>
      <w:r w:rsidRPr="009D5678">
        <w:rPr>
          <w:rStyle w:val="Emphasis"/>
          <w:highlight w:val="cyan"/>
        </w:rPr>
        <w:t>has not triggered</w:t>
      </w:r>
      <w:r w:rsidRPr="00896135">
        <w:rPr>
          <w:rStyle w:val="Emphasis"/>
        </w:rPr>
        <w:t xml:space="preserve"> any increase in </w:t>
      </w:r>
      <w:r w:rsidRPr="009D5678">
        <w:rPr>
          <w:rStyle w:val="Emphasis"/>
          <w:highlight w:val="cyan"/>
        </w:rPr>
        <w:t>violent conflict</w:t>
      </w:r>
      <w:r w:rsidRPr="00896135">
        <w:rPr>
          <w:sz w:val="16"/>
        </w:rPr>
        <w:t>; the secular decline in violence that started with the end of the Cold War has not been reversed.21</w:t>
      </w:r>
    </w:p>
    <w:p w14:paraId="22252A28" w14:textId="0F0C9CA0" w:rsidR="00A62B3A" w:rsidRDefault="00A62B3A" w:rsidP="00A62B3A">
      <w:pPr>
        <w:pStyle w:val="Heading3"/>
      </w:pPr>
      <w:r>
        <w:t>2AC---Readiness</w:t>
      </w:r>
      <w:r w:rsidR="009770A7">
        <w:t>---IL</w:t>
      </w:r>
    </w:p>
    <w:p w14:paraId="67857073" w14:textId="7F8DCDEB" w:rsidR="00A62B3A" w:rsidRPr="00D87627" w:rsidRDefault="00A62B3A" w:rsidP="00A62B3A">
      <w:pPr>
        <w:pStyle w:val="Heading4"/>
        <w:rPr>
          <w:rFonts w:eastAsia="Times New Roman"/>
        </w:rPr>
      </w:pPr>
      <w:r w:rsidRPr="00D87627">
        <w:rPr>
          <w:rFonts w:eastAsia="Times New Roman"/>
        </w:rPr>
        <w:t>Sequestration doesn’t impact readiness</w:t>
      </w:r>
      <w:r w:rsidR="00B0591D">
        <w:rPr>
          <w:rFonts w:eastAsia="Times New Roman"/>
        </w:rPr>
        <w:t xml:space="preserve"> </w:t>
      </w:r>
    </w:p>
    <w:p w14:paraId="0537DD4C" w14:textId="77777777" w:rsidR="00A62B3A" w:rsidRDefault="00A62B3A" w:rsidP="00A62B3A">
      <w:pPr>
        <w:rPr>
          <w:rFonts w:eastAsia="Calibri"/>
        </w:rPr>
      </w:pPr>
      <w:r w:rsidRPr="00EC1B2D">
        <w:rPr>
          <w:rStyle w:val="Style13ptBold"/>
        </w:rPr>
        <w:t>Harold 15</w:t>
      </w:r>
      <w:r w:rsidRPr="00D87627">
        <w:rPr>
          <w:rFonts w:eastAsia="Calibri"/>
          <w:b/>
          <w:bCs/>
        </w:rPr>
        <w:t xml:space="preserve"> </w:t>
      </w:r>
      <w:r>
        <w:rPr>
          <w:rFonts w:eastAsia="Calibri"/>
          <w:b/>
          <w:bCs/>
        </w:rPr>
        <w:t xml:space="preserve">---- </w:t>
      </w:r>
      <w:r w:rsidRPr="00D87627">
        <w:rPr>
          <w:rFonts w:eastAsia="Calibri"/>
        </w:rPr>
        <w:t xml:space="preserve">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 winter, </w:t>
      </w:r>
      <w:hyperlink r:id="rId61" w:history="1">
        <w:r w:rsidRPr="00F06127">
          <w:rPr>
            <w:rStyle w:val="Hyperlink"/>
            <w:rFonts w:eastAsia="Calibri"/>
          </w:rPr>
          <w:t>https://twq.elliott.gwu.edu/sites/twq.elliott.gwu.edu/files/downloads/Harold.pdf</w:t>
        </w:r>
      </w:hyperlink>
    </w:p>
    <w:p w14:paraId="4B316734" w14:textId="77777777" w:rsidR="00A62B3A" w:rsidRPr="00D87627" w:rsidRDefault="00A62B3A" w:rsidP="00A62B3A">
      <w:pPr>
        <w:rPr>
          <w:rFonts w:eastAsia="Calibri"/>
          <w:b/>
          <w:bCs/>
          <w:sz w:val="26"/>
        </w:rPr>
      </w:pPr>
    </w:p>
    <w:p w14:paraId="41511161" w14:textId="501C8038" w:rsidR="00A62B3A" w:rsidRDefault="00A62B3A" w:rsidP="00A62B3A">
      <w:pPr>
        <w:rPr>
          <w:rFonts w:eastAsia="Calibri"/>
          <w:b/>
          <w:iCs/>
          <w:u w:val="single"/>
          <w:bdr w:val="single" w:sz="8" w:space="0" w:color="auto"/>
        </w:rPr>
      </w:pPr>
      <w:r w:rsidRPr="009D5678">
        <w:rPr>
          <w:rFonts w:eastAsia="Calibri"/>
          <w:highlight w:val="cyan"/>
          <w:u w:val="single"/>
        </w:rPr>
        <w:t>Critics</w:t>
      </w:r>
      <w:r w:rsidRPr="00D87627">
        <w:rPr>
          <w:rFonts w:eastAsia="Calibri"/>
          <w:sz w:val="14"/>
        </w:rPr>
        <w:t xml:space="preserve"> of the administration’s policy </w:t>
      </w:r>
      <w:r w:rsidRPr="009D5678">
        <w:rPr>
          <w:rFonts w:eastAsia="Calibri"/>
          <w:highlight w:val="cyan"/>
          <w:u w:val="single"/>
        </w:rPr>
        <w:t>point</w:t>
      </w:r>
      <w:r w:rsidRPr="00D87627">
        <w:rPr>
          <w:rFonts w:eastAsia="Calibri"/>
          <w:u w:val="single"/>
        </w:rPr>
        <w:t xml:space="preserve"> </w:t>
      </w:r>
      <w:r w:rsidRPr="00D87627">
        <w:rPr>
          <w:rFonts w:eastAsia="Calibri"/>
          <w:sz w:val="14"/>
        </w:rPr>
        <w:t xml:space="preserve">to a second factor that could weaken the rebalance: </w:t>
      </w:r>
      <w:r w:rsidRPr="00D87627">
        <w:rPr>
          <w:rFonts w:eastAsia="Calibri"/>
          <w:u w:val="single"/>
        </w:rPr>
        <w:t xml:space="preserve">reductions in defense appropriations associated with </w:t>
      </w:r>
      <w:r w:rsidRPr="009D5678">
        <w:rPr>
          <w:rFonts w:eastAsia="Calibri"/>
          <w:highlight w:val="cyan"/>
          <w:u w:val="single"/>
        </w:rPr>
        <w:t>sequestration pose a threat to</w:t>
      </w:r>
      <w:r w:rsidRPr="00D87627">
        <w:rPr>
          <w:rFonts w:eastAsia="Calibri"/>
          <w:u w:val="single"/>
        </w:rPr>
        <w:t xml:space="preserve"> U.S. extended </w:t>
      </w:r>
      <w:r w:rsidRPr="009D5678">
        <w:rPr>
          <w:rFonts w:eastAsia="Calibri"/>
          <w:highlight w:val="cyan"/>
          <w:u w:val="single"/>
        </w:rPr>
        <w:t>deterrence</w:t>
      </w:r>
      <w:r w:rsidRPr="00D87627">
        <w:rPr>
          <w:rFonts w:eastAsia="Calibri"/>
          <w:u w:val="single"/>
        </w:rPr>
        <w:t xml:space="preserve"> and war-fighting</w:t>
      </w:r>
      <w:r w:rsidRPr="00D87627">
        <w:rPr>
          <w:rFonts w:eastAsia="Calibri"/>
          <w:sz w:val="14"/>
        </w:rPr>
        <w:t xml:space="preserve"> capabilities. Conservative critics allege that the Obama administration is underfunding, hollowing out, or simply not providing the forces needed to credibly execute the rebalance to Asia. Such </w:t>
      </w:r>
      <w:r w:rsidRPr="009D5678">
        <w:rPr>
          <w:rFonts w:eastAsia="Calibri"/>
          <w:highlight w:val="cyan"/>
          <w:u w:val="single"/>
        </w:rPr>
        <w:t>analysts cite</w:t>
      </w:r>
      <w:r w:rsidRPr="00D87627">
        <w:rPr>
          <w:rFonts w:eastAsia="Calibri"/>
          <w:sz w:val="14"/>
        </w:rPr>
        <w:t xml:space="preserve"> the </w:t>
      </w:r>
      <w:r w:rsidRPr="009D5678">
        <w:rPr>
          <w:rFonts w:eastAsia="Calibri"/>
          <w:highlight w:val="cyan"/>
          <w:u w:val="single"/>
        </w:rPr>
        <w:t>President’s decision to cancel his trip</w:t>
      </w:r>
      <w:r w:rsidRPr="00D87627">
        <w:rPr>
          <w:rFonts w:eastAsia="Calibri"/>
          <w:u w:val="single"/>
        </w:rPr>
        <w:t xml:space="preserve"> to Asia </w:t>
      </w:r>
      <w:r w:rsidRPr="009D5678">
        <w:rPr>
          <w:rFonts w:eastAsia="Calibri"/>
          <w:highlight w:val="cyan"/>
          <w:u w:val="single"/>
        </w:rPr>
        <w:t>during</w:t>
      </w:r>
      <w:r w:rsidRPr="00D87627">
        <w:rPr>
          <w:rFonts w:eastAsia="Calibri"/>
          <w:u w:val="single"/>
        </w:rPr>
        <w:t xml:space="preserve"> the</w:t>
      </w:r>
      <w:r w:rsidRPr="00D87627">
        <w:rPr>
          <w:rFonts w:eastAsia="Calibri"/>
          <w:sz w:val="14"/>
        </w:rPr>
        <w:t xml:space="preserve"> 2013 government </w:t>
      </w:r>
      <w:r w:rsidRPr="009D5678">
        <w:rPr>
          <w:rFonts w:eastAsia="Calibri"/>
          <w:highlight w:val="cyan"/>
          <w:u w:val="single"/>
        </w:rPr>
        <w:t>shutdown</w:t>
      </w:r>
      <w:r w:rsidRPr="00D87627">
        <w:rPr>
          <w:rFonts w:eastAsia="Calibri"/>
          <w:sz w:val="14"/>
        </w:rPr>
        <w:t xml:space="preserve">, arguing that the absence of the United States’ top elected official dramatically weakened U.S. influence in Asia. </w:t>
      </w:r>
      <w:r w:rsidRPr="00D87627">
        <w:rPr>
          <w:rFonts w:eastAsia="Calibri"/>
          <w:u w:val="single"/>
        </w:rPr>
        <w:t>While the President’s inability to attend the</w:t>
      </w:r>
      <w:r w:rsidRPr="00D87627">
        <w:rPr>
          <w:rFonts w:eastAsia="Calibri"/>
          <w:sz w:val="14"/>
        </w:rPr>
        <w:t xml:space="preserve"> </w:t>
      </w:r>
      <w:r w:rsidRPr="00D87627">
        <w:rPr>
          <w:rFonts w:eastAsia="Calibri"/>
          <w:b/>
          <w:iCs/>
          <w:u w:val="single"/>
          <w:bdr w:val="single" w:sz="8" w:space="0" w:color="auto"/>
        </w:rPr>
        <w:t>E</w:t>
      </w:r>
      <w:r w:rsidRPr="00D87627">
        <w:rPr>
          <w:rFonts w:eastAsia="Calibri"/>
          <w:sz w:val="14"/>
        </w:rPr>
        <w:t xml:space="preserve">ast </w:t>
      </w:r>
      <w:r w:rsidRPr="00D87627">
        <w:rPr>
          <w:rFonts w:eastAsia="Calibri"/>
          <w:b/>
          <w:iCs/>
          <w:u w:val="single"/>
          <w:bdr w:val="single" w:sz="8" w:space="0" w:color="auto"/>
        </w:rPr>
        <w:t>A</w:t>
      </w:r>
      <w:r w:rsidRPr="00D87627">
        <w:rPr>
          <w:rFonts w:eastAsia="Calibri"/>
          <w:sz w:val="14"/>
        </w:rPr>
        <w:t xml:space="preserve">sian </w:t>
      </w:r>
      <w:r w:rsidRPr="00D87627">
        <w:rPr>
          <w:rFonts w:eastAsia="Calibri"/>
          <w:b/>
          <w:iCs/>
          <w:u w:val="single"/>
          <w:bdr w:val="single" w:sz="8" w:space="0" w:color="auto"/>
        </w:rPr>
        <w:t>S</w:t>
      </w:r>
      <w:r w:rsidRPr="00D87627">
        <w:rPr>
          <w:rFonts w:eastAsia="Calibri"/>
          <w:sz w:val="14"/>
        </w:rPr>
        <w:t xml:space="preserve">ummit in 2013 </w:t>
      </w:r>
      <w:r w:rsidRPr="00D87627">
        <w:rPr>
          <w:rFonts w:eastAsia="Calibri"/>
          <w:u w:val="single"/>
        </w:rPr>
        <w:t>was</w:t>
      </w:r>
      <w:r w:rsidRPr="00D87627">
        <w:rPr>
          <w:rFonts w:eastAsia="Calibri"/>
          <w:sz w:val="14"/>
        </w:rPr>
        <w:t xml:space="preserve"> indeed </w:t>
      </w:r>
      <w:r w:rsidRPr="00D87627">
        <w:rPr>
          <w:rFonts w:eastAsia="Calibri"/>
          <w:u w:val="single"/>
        </w:rPr>
        <w:t>unfortunate</w:t>
      </w:r>
      <w:r w:rsidRPr="00D87627">
        <w:rPr>
          <w:rFonts w:eastAsia="Calibri"/>
          <w:sz w:val="14"/>
        </w:rPr>
        <w:t xml:space="preserve">, </w:t>
      </w:r>
      <w:r w:rsidRPr="009D5678">
        <w:rPr>
          <w:rFonts w:eastAsia="Calibri"/>
          <w:highlight w:val="cyan"/>
          <w:u w:val="single"/>
        </w:rPr>
        <w:t>regional leaders</w:t>
      </w:r>
      <w:r w:rsidRPr="009D5678">
        <w:rPr>
          <w:rFonts w:eastAsia="Calibri"/>
          <w:sz w:val="14"/>
          <w:highlight w:val="cyan"/>
        </w:rPr>
        <w:t xml:space="preserve"> </w:t>
      </w:r>
      <w:r w:rsidRPr="009D5678">
        <w:rPr>
          <w:rFonts w:eastAsia="Calibri"/>
          <w:b/>
          <w:iCs/>
          <w:highlight w:val="cyan"/>
          <w:u w:val="single"/>
          <w:bdr w:val="single" w:sz="8" w:space="0" w:color="auto"/>
        </w:rPr>
        <w:t>understood</w:t>
      </w:r>
      <w:r w:rsidRPr="00D87627">
        <w:rPr>
          <w:rFonts w:eastAsia="Calibri"/>
          <w:sz w:val="14"/>
        </w:rPr>
        <w:t xml:space="preserve"> that </w:t>
      </w:r>
      <w:r w:rsidRPr="009D5678">
        <w:rPr>
          <w:rFonts w:eastAsia="Calibri"/>
          <w:highlight w:val="cyan"/>
          <w:u w:val="single"/>
        </w:rPr>
        <w:t>this was</w:t>
      </w:r>
      <w:r w:rsidRPr="00D87627">
        <w:rPr>
          <w:rFonts w:eastAsia="Calibri"/>
          <w:u w:val="single"/>
        </w:rPr>
        <w:t xml:space="preserve"> a </w:t>
      </w:r>
      <w:r w:rsidRPr="009D5678">
        <w:rPr>
          <w:rFonts w:eastAsia="Calibri"/>
          <w:highlight w:val="cyan"/>
          <w:u w:val="single"/>
        </w:rPr>
        <w:t>one-time</w:t>
      </w:r>
      <w:r w:rsidRPr="00D87627">
        <w:rPr>
          <w:rFonts w:eastAsia="Calibri"/>
          <w:u w:val="single"/>
        </w:rPr>
        <w:t xml:space="preserve"> absence</w:t>
      </w:r>
      <w:r w:rsidRPr="00D87627">
        <w:rPr>
          <w:rFonts w:eastAsia="Calibri"/>
          <w:sz w:val="14"/>
        </w:rPr>
        <w:t xml:space="preserve"> </w:t>
      </w:r>
      <w:r w:rsidRPr="009D5678">
        <w:rPr>
          <w:rFonts w:eastAsia="Calibri"/>
          <w:highlight w:val="cyan"/>
          <w:u w:val="single"/>
        </w:rPr>
        <w:t>and</w:t>
      </w:r>
      <w:r w:rsidRPr="00D87627">
        <w:rPr>
          <w:rFonts w:eastAsia="Calibri"/>
          <w:u w:val="single"/>
        </w:rPr>
        <w:t xml:space="preserve"> that </w:t>
      </w:r>
      <w:r w:rsidRPr="009D5678">
        <w:rPr>
          <w:rFonts w:eastAsia="Calibri"/>
          <w:highlight w:val="cyan"/>
          <w:u w:val="single"/>
        </w:rPr>
        <w:t>the</w:t>
      </w:r>
      <w:r w:rsidRPr="009D5678">
        <w:rPr>
          <w:rFonts w:eastAsia="Calibri"/>
          <w:sz w:val="14"/>
          <w:highlight w:val="cyan"/>
        </w:rPr>
        <w:t xml:space="preserve"> </w:t>
      </w:r>
      <w:r w:rsidRPr="009D5678">
        <w:rPr>
          <w:rFonts w:eastAsia="Calibri"/>
          <w:b/>
          <w:iCs/>
          <w:highlight w:val="cyan"/>
          <w:u w:val="single"/>
          <w:bdr w:val="single" w:sz="8" w:space="0" w:color="auto"/>
        </w:rPr>
        <w:t>U</w:t>
      </w:r>
      <w:r w:rsidRPr="00D87627">
        <w:rPr>
          <w:rFonts w:eastAsia="Calibri"/>
          <w:sz w:val="14"/>
        </w:rPr>
        <w:t xml:space="preserve">nited </w:t>
      </w:r>
      <w:r w:rsidRPr="009D5678">
        <w:rPr>
          <w:rFonts w:eastAsia="Calibri"/>
          <w:b/>
          <w:iCs/>
          <w:highlight w:val="cyan"/>
          <w:u w:val="single"/>
          <w:bdr w:val="single" w:sz="8" w:space="0" w:color="auto"/>
        </w:rPr>
        <w:t>S</w:t>
      </w:r>
      <w:r w:rsidRPr="00D87627">
        <w:rPr>
          <w:rFonts w:eastAsia="Calibri"/>
          <w:sz w:val="14"/>
        </w:rPr>
        <w:t xml:space="preserve">tates </w:t>
      </w:r>
      <w:r w:rsidRPr="009D5678">
        <w:rPr>
          <w:rFonts w:eastAsia="Calibri"/>
          <w:b/>
          <w:iCs/>
          <w:highlight w:val="cyan"/>
          <w:u w:val="single"/>
          <w:bdr w:val="single" w:sz="8" w:space="0" w:color="auto"/>
        </w:rPr>
        <w:t>would be back</w:t>
      </w:r>
      <w:r w:rsidRPr="00D87627">
        <w:rPr>
          <w:rFonts w:eastAsia="Calibri"/>
          <w:sz w:val="14"/>
        </w:rPr>
        <w:t xml:space="preserve"> </w:t>
      </w:r>
      <w:r w:rsidRPr="00D87627">
        <w:rPr>
          <w:rFonts w:eastAsia="Calibri"/>
          <w:u w:val="single"/>
        </w:rPr>
        <w:t>in the future</w:t>
      </w:r>
      <w:r w:rsidRPr="00D87627">
        <w:rPr>
          <w:rFonts w:eastAsia="Calibri"/>
          <w:sz w:val="14"/>
        </w:rPr>
        <w:t xml:space="preserve">. </w:t>
      </w:r>
      <w:r w:rsidRPr="009D5678">
        <w:rPr>
          <w:rFonts w:eastAsia="Calibri"/>
          <w:b/>
          <w:iCs/>
          <w:highlight w:val="cyan"/>
          <w:u w:val="single"/>
          <w:bdr w:val="single" w:sz="8" w:space="0" w:color="auto"/>
        </w:rPr>
        <w:t>Ultimately</w:t>
      </w:r>
      <w:r w:rsidRPr="009D5678">
        <w:rPr>
          <w:rFonts w:eastAsia="Calibri"/>
          <w:sz w:val="14"/>
          <w:highlight w:val="cyan"/>
        </w:rPr>
        <w:t xml:space="preserve">, </w:t>
      </w:r>
      <w:r w:rsidRPr="009D5678">
        <w:rPr>
          <w:rFonts w:eastAsia="Calibri"/>
          <w:highlight w:val="cyan"/>
          <w:u w:val="single"/>
        </w:rPr>
        <w:t>states</w:t>
      </w:r>
      <w:r w:rsidRPr="00D87627">
        <w:rPr>
          <w:rFonts w:eastAsia="Calibri"/>
          <w:sz w:val="14"/>
        </w:rPr>
        <w:t xml:space="preserve"> in the region </w:t>
      </w:r>
      <w:r w:rsidRPr="00D87627">
        <w:rPr>
          <w:rFonts w:eastAsia="Calibri"/>
          <w:u w:val="single"/>
        </w:rPr>
        <w:t xml:space="preserve">appear to </w:t>
      </w:r>
      <w:r w:rsidRPr="009D5678">
        <w:rPr>
          <w:rFonts w:eastAsia="Calibri"/>
          <w:highlight w:val="cyan"/>
          <w:u w:val="single"/>
        </w:rPr>
        <w:t>understand</w:t>
      </w:r>
      <w:r w:rsidRPr="00D87627">
        <w:rPr>
          <w:rFonts w:eastAsia="Calibri"/>
          <w:u w:val="single"/>
        </w:rPr>
        <w:t xml:space="preserve"> that </w:t>
      </w:r>
      <w:r w:rsidRPr="009D5678">
        <w:rPr>
          <w:rFonts w:eastAsia="Calibri"/>
          <w:highlight w:val="cyan"/>
          <w:u w:val="single"/>
        </w:rPr>
        <w:t>the U.S</w:t>
      </w:r>
      <w:r w:rsidRPr="00D87627">
        <w:rPr>
          <w:rFonts w:eastAsia="Calibri"/>
          <w:u w:val="single"/>
        </w:rPr>
        <w:t xml:space="preserve"> ship of state </w:t>
      </w:r>
      <w:r w:rsidRPr="009D5678">
        <w:rPr>
          <w:rStyle w:val="Emphasis"/>
          <w:highlight w:val="cyan"/>
        </w:rPr>
        <w:t>will not be thrown off</w:t>
      </w:r>
      <w:r w:rsidRPr="005062AE">
        <w:rPr>
          <w:rStyle w:val="Emphasis"/>
        </w:rPr>
        <w:t xml:space="preserve"> course</w:t>
      </w:r>
      <w:r w:rsidRPr="00D87627">
        <w:rPr>
          <w:rFonts w:eastAsia="Calibri"/>
          <w:b/>
          <w:iCs/>
          <w:u w:val="single"/>
          <w:bdr w:val="single" w:sz="8" w:space="0" w:color="auto"/>
        </w:rPr>
        <w:t xml:space="preserve"> for long, </w:t>
      </w:r>
      <w:r w:rsidRPr="009D5678">
        <w:rPr>
          <w:rFonts w:eastAsia="Calibri"/>
          <w:b/>
          <w:iCs/>
          <w:highlight w:val="cyan"/>
          <w:u w:val="single"/>
          <w:bdr w:val="single" w:sz="8" w:space="0" w:color="auto"/>
        </w:rPr>
        <w:t>even by debates over</w:t>
      </w:r>
      <w:r w:rsidRPr="00D87627">
        <w:rPr>
          <w:rFonts w:eastAsia="Calibri"/>
          <w:b/>
          <w:iCs/>
          <w:u w:val="single"/>
          <w:bdr w:val="single" w:sz="8" w:space="0" w:color="auto"/>
        </w:rPr>
        <w:t xml:space="preserve"> defense budget </w:t>
      </w:r>
      <w:r w:rsidRPr="009D5678">
        <w:rPr>
          <w:rFonts w:eastAsia="Calibri"/>
          <w:b/>
          <w:iCs/>
          <w:highlight w:val="cyan"/>
          <w:u w:val="single"/>
          <w:bdr w:val="single" w:sz="8" w:space="0" w:color="auto"/>
        </w:rPr>
        <w:t>allocations</w:t>
      </w:r>
      <w:r w:rsidRPr="00D87627">
        <w:rPr>
          <w:rFonts w:eastAsia="Calibri"/>
          <w:b/>
          <w:iCs/>
          <w:u w:val="single"/>
          <w:bdr w:val="single" w:sz="8" w:space="0" w:color="auto"/>
        </w:rPr>
        <w:t>.</w:t>
      </w:r>
    </w:p>
    <w:p w14:paraId="706FD2C9" w14:textId="1C669A96" w:rsidR="006D1A27" w:rsidRDefault="006D1A27" w:rsidP="006D1A27">
      <w:pPr>
        <w:pStyle w:val="Heading3"/>
      </w:pPr>
      <w:r>
        <w:t>2AC---Readiness---Impact</w:t>
      </w:r>
    </w:p>
    <w:p w14:paraId="7C08A18E" w14:textId="77777777" w:rsidR="00C55AA8" w:rsidRDefault="00C55AA8" w:rsidP="00C55AA8">
      <w:pPr>
        <w:pStyle w:val="Heading4"/>
      </w:pPr>
      <w:r>
        <w:t>No impact – we’ve survived periods of low readiness</w:t>
      </w:r>
    </w:p>
    <w:p w14:paraId="722AAF5B" w14:textId="77777777" w:rsidR="00C55AA8" w:rsidRDefault="00C55AA8" w:rsidP="00C55AA8">
      <w:r w:rsidRPr="007A13C6">
        <w:rPr>
          <w:rStyle w:val="Style13ptBold"/>
        </w:rPr>
        <w:t>NSN, 8</w:t>
      </w:r>
      <w:r>
        <w:t xml:space="preserve"> (National Security Network 8 (May 13, </w:t>
      </w:r>
      <w:hyperlink r:id="rId62" w:history="1">
        <w:r>
          <w:rPr>
            <w:rStyle w:val="Hyperlink"/>
          </w:rPr>
          <w:t>http://www.nsnetwork.org/node/850</w:t>
        </w:r>
      </w:hyperlink>
      <w:r>
        <w:t xml:space="preserve">) </w:t>
      </w:r>
    </w:p>
    <w:p w14:paraId="6A96301D" w14:textId="77777777" w:rsidR="00C55AA8" w:rsidRDefault="00C55AA8" w:rsidP="00C55AA8">
      <w:pPr>
        <w:ind w:right="288"/>
        <w:rPr>
          <w:rFonts w:eastAsia="Times New Roman"/>
          <w:sz w:val="16"/>
          <w:szCs w:val="20"/>
        </w:rPr>
      </w:pPr>
    </w:p>
    <w:p w14:paraId="1EC0C4B2" w14:textId="18308B18" w:rsidR="00C55AA8" w:rsidRDefault="00C55AA8" w:rsidP="00C55AA8">
      <w:pPr>
        <w:ind w:right="288"/>
        <w:rPr>
          <w:rFonts w:eastAsia="Times New Roman"/>
          <w:sz w:val="16"/>
          <w:szCs w:val="20"/>
        </w:rPr>
      </w:pPr>
      <w:r>
        <w:rPr>
          <w:rFonts w:eastAsia="Times New Roman"/>
          <w:sz w:val="16"/>
          <w:szCs w:val="20"/>
        </w:rPr>
        <w:t xml:space="preserve">Our military is second to none, but eight years of negligence, </w:t>
      </w:r>
      <w:r w:rsidRPr="009D5678">
        <w:rPr>
          <w:bCs/>
          <w:highlight w:val="cyan"/>
          <w:u w:val="single"/>
        </w:rPr>
        <w:t>lack of accountability</w:t>
      </w:r>
      <w:r>
        <w:rPr>
          <w:bCs/>
          <w:u w:val="single"/>
        </w:rPr>
        <w:t xml:space="preserve">, and a reckless war in </w:t>
      </w:r>
      <w:r w:rsidRPr="009D5678">
        <w:rPr>
          <w:bCs/>
          <w:highlight w:val="cyan"/>
          <w:u w:val="single"/>
        </w:rPr>
        <w:t>Iraq</w:t>
      </w:r>
      <w:r>
        <w:rPr>
          <w:bCs/>
          <w:u w:val="single"/>
        </w:rPr>
        <w:t xml:space="preserve"> have </w:t>
      </w:r>
      <w:r w:rsidRPr="009D5678">
        <w:rPr>
          <w:bCs/>
          <w:highlight w:val="cyan"/>
          <w:u w:val="single"/>
        </w:rPr>
        <w:t>left</w:t>
      </w:r>
      <w:r>
        <w:rPr>
          <w:bCs/>
          <w:u w:val="single"/>
        </w:rPr>
        <w:t xml:space="preserve"> our ground </w:t>
      </w:r>
      <w:r w:rsidRPr="009D5678">
        <w:rPr>
          <w:bCs/>
          <w:highlight w:val="cyan"/>
          <w:u w:val="single"/>
        </w:rPr>
        <w:t>forces facing shortfalls</w:t>
      </w:r>
      <w:r>
        <w:rPr>
          <w:bCs/>
          <w:u w:val="single"/>
        </w:rPr>
        <w:t xml:space="preserve"> </w:t>
      </w:r>
      <w:r w:rsidRPr="009D5678">
        <w:rPr>
          <w:bCs/>
          <w:highlight w:val="cyan"/>
          <w:u w:val="single"/>
        </w:rPr>
        <w:t>in both recruitment and readiness</w:t>
      </w:r>
      <w:r>
        <w:rPr>
          <w:bCs/>
          <w:u w:val="single"/>
        </w:rPr>
        <w:t>. Every service is out of balance and ill-prepared.</w:t>
      </w:r>
      <w:r>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9D5678">
        <w:rPr>
          <w:bCs/>
          <w:highlight w:val="cyan"/>
          <w:u w:val="single"/>
        </w:rPr>
        <w:t>the current demand for our forces is not sustainable</w:t>
      </w:r>
      <w:r>
        <w:rPr>
          <w:rFonts w:eastAsia="Times New Roman"/>
          <w:sz w:val="16"/>
          <w:szCs w:val="20"/>
        </w:rPr>
        <w:t xml:space="preserve">… We can’t sustain the all-volunteer force at the pace that we are going on right now” (Army Chief of Staff George Casey, April 2008); that in </w:t>
      </w:r>
      <w:r>
        <w:rPr>
          <w:bCs/>
          <w:u w:val="single"/>
        </w:rPr>
        <w:t xml:space="preserve">terms of readiness, </w:t>
      </w:r>
      <w:r w:rsidRPr="009D5678">
        <w:rPr>
          <w:bCs/>
          <w:highlight w:val="cyan"/>
          <w:u w:val="single"/>
        </w:rPr>
        <w:t>many brigades</w:t>
      </w:r>
      <w:r>
        <w:rPr>
          <w:bCs/>
          <w:u w:val="single"/>
        </w:rPr>
        <w:t xml:space="preserve"> being sent </w:t>
      </w:r>
      <w:r w:rsidRPr="009D5678">
        <w:rPr>
          <w:bCs/>
          <w:highlight w:val="cyan"/>
          <w:u w:val="single"/>
        </w:rPr>
        <w:t>back to Afghanistan and Iraq were “not where they need to</w:t>
      </w:r>
      <w:r>
        <w:rPr>
          <w:bCs/>
          <w:u w:val="single"/>
        </w:rPr>
        <w:t xml:space="preserve"> be”</w:t>
      </w:r>
      <w:r>
        <w:rPr>
          <w:rFonts w:eastAsia="Times New Roman"/>
          <w:sz w:val="16"/>
          <w:szCs w:val="20"/>
        </w:rPr>
        <w:t xml:space="preserve"> (Army Vice-Chief of Staff Richard Cody, SASC subcommittee hearing, April 14, 2008); and that “</w:t>
      </w:r>
      <w:r>
        <w:rPr>
          <w:bCs/>
          <w:u w:val="single"/>
        </w:rPr>
        <w:t>we cannot now meet extra force requirements in places like Afghanistan”</w:t>
      </w:r>
      <w:r>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Pr>
          <w:bCs/>
          <w:u w:val="single"/>
        </w:rPr>
        <w:t>These conditions of service, and the strains they place on military family members, have hindered Army efforts</w:t>
      </w:r>
      <w:r>
        <w:rPr>
          <w:rFonts w:eastAsia="Times New Roman"/>
          <w:sz w:val="16"/>
          <w:szCs w:val="20"/>
        </w:rPr>
        <w:t xml:space="preserve"> (and to a lesser extent those of the Marine Corps) </w:t>
      </w:r>
      <w:r>
        <w:rPr>
          <w:bCs/>
          <w:u w:val="single"/>
        </w:rPr>
        <w:t xml:space="preserve">to recruit and retain the requisite number and quantity of service members.  </w:t>
      </w:r>
      <w:r w:rsidRPr="009D5678">
        <w:rPr>
          <w:bCs/>
          <w:highlight w:val="cyan"/>
          <w:u w:val="single"/>
        </w:rPr>
        <w:t>The Army has been forced to lower</w:t>
      </w:r>
      <w:r>
        <w:rPr>
          <w:bCs/>
          <w:u w:val="single"/>
        </w:rPr>
        <w:t xml:space="preserve"> its educational and moral </w:t>
      </w:r>
      <w:r w:rsidRPr="009D5678">
        <w:rPr>
          <w:bCs/>
          <w:highlight w:val="cyan"/>
          <w:u w:val="single"/>
        </w:rPr>
        <w:t>standards</w:t>
      </w:r>
      <w:r>
        <w:rPr>
          <w:bCs/>
          <w:u w:val="single"/>
        </w:rPr>
        <w:t xml:space="preserve"> </w:t>
      </w:r>
      <w:r w:rsidRPr="009D5678">
        <w:rPr>
          <w:bCs/>
          <w:highlight w:val="cyan"/>
          <w:u w:val="single"/>
        </w:rPr>
        <w:t>and allow</w:t>
      </w:r>
      <w:r>
        <w:rPr>
          <w:bCs/>
          <w:u w:val="single"/>
        </w:rPr>
        <w:t xml:space="preserve"> an increasing number of </w:t>
      </w:r>
      <w:r w:rsidRPr="009D5678">
        <w:rPr>
          <w:bCs/>
          <w:highlight w:val="cyan"/>
          <w:u w:val="single"/>
        </w:rPr>
        <w:t>felons into its ranks</w:t>
      </w:r>
      <w:r>
        <w:rPr>
          <w:bCs/>
          <w:u w:val="single"/>
        </w:rPr>
        <w:t>.</w:t>
      </w:r>
      <w:r>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Pr>
          <w:bCs/>
          <w:u w:val="single"/>
        </w:rPr>
        <w:t>Too much of our military posture is left over from the Cold War. Our forces are being ground down by low-tech insurgencies in Iraq and Afghanistan, and the most immediate threat confronting the U.S. is a terrorist network that possesses no tanks or aircraft.</w:t>
      </w:r>
      <w:r>
        <w:rPr>
          <w:rFonts w:eastAsia="Times New Roman"/>
          <w:sz w:val="16"/>
          <w:szCs w:val="20"/>
        </w:rPr>
        <w:t xml:space="preserve"> We must learn the lessons of Iraq and dramatically transform our military into a 21st century fighting force ready to confront the threats of today and tomorrow.  </w:t>
      </w:r>
    </w:p>
    <w:p w14:paraId="1954D922" w14:textId="02A0EE85" w:rsidR="008E5917" w:rsidRDefault="009B06B7" w:rsidP="008E5917">
      <w:pPr>
        <w:pStyle w:val="Heading3"/>
        <w:rPr>
          <w:rFonts w:eastAsia="Times New Roman"/>
        </w:rPr>
      </w:pPr>
      <w:r>
        <w:rPr>
          <w:rFonts w:eastAsia="Times New Roman"/>
        </w:rPr>
        <w:t>2AC---</w:t>
      </w:r>
      <w:r w:rsidR="008E5917">
        <w:rPr>
          <w:rFonts w:eastAsia="Times New Roman"/>
        </w:rPr>
        <w:t>Turn---Impeachment</w:t>
      </w:r>
    </w:p>
    <w:p w14:paraId="192DFE58" w14:textId="272F3D8B" w:rsidR="00077EF8" w:rsidRPr="00077EF8" w:rsidRDefault="008E5917" w:rsidP="00077EF8">
      <w:pPr>
        <w:pStyle w:val="Heading4"/>
        <w:rPr>
          <w:u w:val="single"/>
        </w:rPr>
      </w:pPr>
      <w:r>
        <w:t xml:space="preserve">Debt ceiling failure causes </w:t>
      </w:r>
      <w:r>
        <w:rPr>
          <w:u w:val="single"/>
        </w:rPr>
        <w:t>Trump impeachment</w:t>
      </w:r>
      <w:r w:rsidR="00077EF8">
        <w:t xml:space="preserve"> – Pelosi is </w:t>
      </w:r>
      <w:r w:rsidR="00077EF8">
        <w:rPr>
          <w:u w:val="single"/>
        </w:rPr>
        <w:t>holding-off Dems now</w:t>
      </w:r>
    </w:p>
    <w:p w14:paraId="60975A46" w14:textId="77777777" w:rsidR="008E5917" w:rsidRDefault="008E5917" w:rsidP="008E5917">
      <w:r>
        <w:rPr>
          <w:rStyle w:val="Style13ptBold"/>
        </w:rPr>
        <w:t xml:space="preserve">Graham 5/23 </w:t>
      </w:r>
      <w:r w:rsidRPr="0082125F">
        <w:t xml:space="preserve">---- David A., </w:t>
      </w:r>
      <w:r>
        <w:t xml:space="preserve">staff writer focused on politics for </w:t>
      </w:r>
      <w:r>
        <w:rPr>
          <w:i/>
          <w:iCs/>
        </w:rPr>
        <w:t>The Atlantic</w:t>
      </w:r>
      <w:r>
        <w:t xml:space="preserve">, former researcher and reporter for </w:t>
      </w:r>
      <w:r>
        <w:rPr>
          <w:i/>
          <w:iCs/>
        </w:rPr>
        <w:t>Newsweek</w:t>
      </w:r>
      <w:r>
        <w:t xml:space="preserve">, B.A. in history (Duke University), “Trump’s Impeachment Finger Trap,” 2019, </w:t>
      </w:r>
      <w:r>
        <w:rPr>
          <w:i/>
          <w:iCs/>
        </w:rPr>
        <w:t>The Atlantic,</w:t>
      </w:r>
      <w:r>
        <w:t xml:space="preserve"> </w:t>
      </w:r>
      <w:hyperlink r:id="rId63" w:history="1">
        <w:r w:rsidRPr="0021369D">
          <w:rPr>
            <w:rStyle w:val="Hyperlink"/>
          </w:rPr>
          <w:t>https://www.theatlantic.com/ideas/archive/2019/05/harder-trump-fights-impeachment-more-likely-it/590119/</w:t>
        </w:r>
      </w:hyperlink>
    </w:p>
    <w:p w14:paraId="296F14CF" w14:textId="77777777" w:rsidR="008E5917" w:rsidRPr="008E5917" w:rsidRDefault="008E5917" w:rsidP="008E5917"/>
    <w:p w14:paraId="257E19D3" w14:textId="77777777" w:rsidR="008E5917" w:rsidRPr="008E5917" w:rsidRDefault="008E5917" w:rsidP="008E5917">
      <w:pPr>
        <w:rPr>
          <w:sz w:val="14"/>
        </w:rPr>
      </w:pPr>
      <w:r w:rsidRPr="009D5678">
        <w:rPr>
          <w:rStyle w:val="StyleUnderline"/>
          <w:highlight w:val="cyan"/>
        </w:rPr>
        <w:t>If Trump were to follow</w:t>
      </w:r>
      <w:r w:rsidRPr="008E5917">
        <w:rPr>
          <w:rStyle w:val="StyleUnderline"/>
        </w:rPr>
        <w:t xml:space="preserve"> through on </w:t>
      </w:r>
      <w:r w:rsidRPr="009D5678">
        <w:rPr>
          <w:rStyle w:val="StyleUnderline"/>
          <w:highlight w:val="cyan"/>
        </w:rPr>
        <w:t>his threat to not do anything</w:t>
      </w:r>
      <w:r w:rsidRPr="008E5917">
        <w:rPr>
          <w:sz w:val="14"/>
        </w:rPr>
        <w:t xml:space="preserve"> with Congress </w:t>
      </w:r>
      <w:r w:rsidRPr="009D5678">
        <w:rPr>
          <w:rStyle w:val="StyleUnderline"/>
          <w:highlight w:val="cyan"/>
        </w:rPr>
        <w:t>until</w:t>
      </w:r>
      <w:r w:rsidRPr="008E5917">
        <w:rPr>
          <w:sz w:val="14"/>
        </w:rPr>
        <w:t xml:space="preserve"> House </w:t>
      </w:r>
      <w:r w:rsidRPr="009D5678">
        <w:rPr>
          <w:rStyle w:val="StyleUnderline"/>
          <w:highlight w:val="cyan"/>
        </w:rPr>
        <w:t>Democrats drop</w:t>
      </w:r>
      <w:r w:rsidRPr="008E5917">
        <w:rPr>
          <w:sz w:val="14"/>
        </w:rPr>
        <w:t xml:space="preserve"> their </w:t>
      </w:r>
      <w:r w:rsidRPr="009D5678">
        <w:rPr>
          <w:rStyle w:val="StyleUnderline"/>
          <w:highlight w:val="cyan"/>
        </w:rPr>
        <w:t xml:space="preserve">investigations, </w:t>
      </w:r>
      <w:r w:rsidRPr="009D5678">
        <w:rPr>
          <w:rStyle w:val="Emphasis"/>
          <w:highlight w:val="cyan"/>
        </w:rPr>
        <w:t>things</w:t>
      </w:r>
      <w:r w:rsidRPr="008E5917">
        <w:rPr>
          <w:rStyle w:val="Emphasis"/>
        </w:rPr>
        <w:t xml:space="preserve"> could </w:t>
      </w:r>
      <w:r w:rsidRPr="009D5678">
        <w:rPr>
          <w:rStyle w:val="Emphasis"/>
          <w:highlight w:val="cyan"/>
        </w:rPr>
        <w:t>get even dicier</w:t>
      </w:r>
      <w:r w:rsidRPr="008E5917">
        <w:rPr>
          <w:sz w:val="14"/>
        </w:rPr>
        <w:t xml:space="preserve">. Within the next few months, </w:t>
      </w:r>
      <w:r w:rsidRPr="008E5917">
        <w:rPr>
          <w:rStyle w:val="StyleUnderline"/>
        </w:rPr>
        <w:t xml:space="preserve">the debt ceiling will need to increase and the government will need to be funded. </w:t>
      </w:r>
      <w:r w:rsidRPr="008E5917">
        <w:rPr>
          <w:sz w:val="14"/>
        </w:rPr>
        <w:t xml:space="preserve">Democrats might have been tempted to hold those bills hostage, just as Republicans have done in the past—but now Trump has given them an opportunity to pass an increase and a spending bill and dare the president to call their bluff. </w:t>
      </w:r>
      <w:r w:rsidRPr="009D5678">
        <w:rPr>
          <w:rStyle w:val="StyleUnderline"/>
          <w:highlight w:val="cyan"/>
        </w:rPr>
        <w:t>A senior</w:t>
      </w:r>
      <w:r w:rsidRPr="008E5917">
        <w:rPr>
          <w:rStyle w:val="StyleUnderline"/>
        </w:rPr>
        <w:t xml:space="preserve"> government </w:t>
      </w:r>
      <w:r w:rsidRPr="009D5678">
        <w:rPr>
          <w:rStyle w:val="StyleUnderline"/>
          <w:highlight w:val="cyan"/>
        </w:rPr>
        <w:t>official</w:t>
      </w:r>
      <w:r w:rsidRPr="008E5917">
        <w:rPr>
          <w:rStyle w:val="StyleUnderline"/>
        </w:rPr>
        <w:t xml:space="preserve"> </w:t>
      </w:r>
      <w:r w:rsidRPr="009D5678">
        <w:rPr>
          <w:rStyle w:val="StyleUnderline"/>
          <w:highlight w:val="cyan"/>
        </w:rPr>
        <w:t>told CNBC</w:t>
      </w:r>
      <w:r w:rsidRPr="008E5917">
        <w:rPr>
          <w:rStyle w:val="StyleUnderline"/>
        </w:rPr>
        <w:t xml:space="preserve"> that </w:t>
      </w:r>
      <w:r w:rsidRPr="009D5678">
        <w:rPr>
          <w:rStyle w:val="StyleUnderline"/>
          <w:highlight w:val="cyan"/>
        </w:rPr>
        <w:t>the debt ceiling and funding are not subject to Trump’s ultimatum,</w:t>
      </w:r>
      <w:r w:rsidRPr="009D5678">
        <w:rPr>
          <w:sz w:val="14"/>
          <w:highlight w:val="cyan"/>
        </w:rPr>
        <w:t xml:space="preserve"> </w:t>
      </w:r>
      <w:r w:rsidRPr="009D5678">
        <w:rPr>
          <w:rStyle w:val="Emphasis"/>
          <w:highlight w:val="cyan"/>
        </w:rPr>
        <w:t>but</w:t>
      </w:r>
      <w:r w:rsidRPr="009D5678">
        <w:rPr>
          <w:sz w:val="14"/>
          <w:highlight w:val="cyan"/>
        </w:rPr>
        <w:t xml:space="preserve"> </w:t>
      </w:r>
      <w:r w:rsidRPr="009D5678">
        <w:rPr>
          <w:rStyle w:val="StyleUnderline"/>
          <w:highlight w:val="cyan"/>
        </w:rPr>
        <w:t>the president has demonstrated</w:t>
      </w:r>
      <w:r w:rsidRPr="009D5678">
        <w:rPr>
          <w:sz w:val="14"/>
          <w:highlight w:val="cyan"/>
        </w:rPr>
        <w:t xml:space="preserve"> </w:t>
      </w:r>
      <w:r w:rsidRPr="009D5678">
        <w:rPr>
          <w:rStyle w:val="Emphasis"/>
          <w:highlight w:val="cyan"/>
        </w:rPr>
        <w:t>again and again</w:t>
      </w:r>
      <w:r w:rsidRPr="008E5917">
        <w:rPr>
          <w:sz w:val="14"/>
        </w:rPr>
        <w:t xml:space="preserve"> that </w:t>
      </w:r>
      <w:r w:rsidRPr="009D5678">
        <w:rPr>
          <w:rStyle w:val="StyleUnderline"/>
          <w:highlight w:val="cyan"/>
        </w:rPr>
        <w:t>only he can speak for himself.</w:t>
      </w:r>
      <w:r w:rsidRPr="008E5917">
        <w:rPr>
          <w:rStyle w:val="StyleUnderline"/>
        </w:rPr>
        <w:t xml:space="preserve"> And </w:t>
      </w:r>
      <w:r w:rsidRPr="009D5678">
        <w:rPr>
          <w:rStyle w:val="StyleUnderline"/>
          <w:highlight w:val="cyan"/>
        </w:rPr>
        <w:t xml:space="preserve">if he doesn’t act, and the U.S. defaults or shuts down? </w:t>
      </w:r>
      <w:r w:rsidRPr="009D5678">
        <w:rPr>
          <w:rStyle w:val="Emphasis"/>
          <w:highlight w:val="cyan"/>
        </w:rPr>
        <w:t>It could be fodder for</w:t>
      </w:r>
      <w:r w:rsidRPr="008E5917">
        <w:rPr>
          <w:rStyle w:val="Emphasis"/>
        </w:rPr>
        <w:t xml:space="preserve"> another article of </w:t>
      </w:r>
      <w:r w:rsidRPr="009D5678">
        <w:rPr>
          <w:rStyle w:val="Emphasis"/>
          <w:highlight w:val="cyan"/>
        </w:rPr>
        <w:t>impeachment</w:t>
      </w:r>
      <w:r w:rsidRPr="008E5917">
        <w:rPr>
          <w:sz w:val="14"/>
        </w:rPr>
        <w:t>.</w:t>
      </w:r>
    </w:p>
    <w:p w14:paraId="405D912D" w14:textId="77777777" w:rsidR="008E5917" w:rsidRPr="00A075DE" w:rsidRDefault="008E5917" w:rsidP="00A075DE">
      <w:pPr>
        <w:rPr>
          <w:sz w:val="14"/>
        </w:rPr>
      </w:pPr>
      <w:r w:rsidRPr="00A075DE">
        <w:rPr>
          <w:rStyle w:val="StyleUnderline"/>
        </w:rPr>
        <w:t xml:space="preserve">Thus far, </w:t>
      </w:r>
      <w:r w:rsidRPr="009D5678">
        <w:rPr>
          <w:rStyle w:val="StyleUnderline"/>
          <w:highlight w:val="cyan"/>
        </w:rPr>
        <w:t>Pelosi</w:t>
      </w:r>
      <w:r w:rsidRPr="009D5678">
        <w:rPr>
          <w:sz w:val="14"/>
          <w:highlight w:val="cyan"/>
        </w:rPr>
        <w:t xml:space="preserve"> </w:t>
      </w:r>
      <w:r w:rsidRPr="009D5678">
        <w:rPr>
          <w:rStyle w:val="Emphasis"/>
          <w:highlight w:val="cyan"/>
        </w:rPr>
        <w:t>has been the brake</w:t>
      </w:r>
      <w:r w:rsidRPr="009D5678">
        <w:rPr>
          <w:sz w:val="14"/>
          <w:highlight w:val="cyan"/>
        </w:rPr>
        <w:t xml:space="preserve"> </w:t>
      </w:r>
      <w:r w:rsidRPr="009D5678">
        <w:rPr>
          <w:rStyle w:val="StyleUnderline"/>
          <w:highlight w:val="cyan"/>
        </w:rPr>
        <w:t>on</w:t>
      </w:r>
      <w:r w:rsidRPr="00A075DE">
        <w:rPr>
          <w:rStyle w:val="StyleUnderline"/>
        </w:rPr>
        <w:t xml:space="preserve"> the </w:t>
      </w:r>
      <w:r w:rsidRPr="009D5678">
        <w:rPr>
          <w:rStyle w:val="StyleUnderline"/>
          <w:highlight w:val="cyan"/>
        </w:rPr>
        <w:t>members</w:t>
      </w:r>
      <w:r w:rsidRPr="00A075DE">
        <w:rPr>
          <w:rStyle w:val="StyleUnderline"/>
        </w:rPr>
        <w:t xml:space="preserve"> of her caucus</w:t>
      </w:r>
      <w:r w:rsidRPr="00A075DE">
        <w:rPr>
          <w:sz w:val="14"/>
        </w:rPr>
        <w:t xml:space="preserve"> most </w:t>
      </w:r>
      <w:r w:rsidRPr="009D5678">
        <w:rPr>
          <w:rStyle w:val="Emphasis"/>
          <w:highlight w:val="cyan"/>
        </w:rPr>
        <w:t>eager to impeach</w:t>
      </w:r>
      <w:r w:rsidRPr="009D5678">
        <w:rPr>
          <w:sz w:val="14"/>
          <w:highlight w:val="cyan"/>
        </w:rPr>
        <w:t xml:space="preserve">, </w:t>
      </w:r>
      <w:r w:rsidRPr="009D5678">
        <w:rPr>
          <w:rStyle w:val="StyleUnderline"/>
          <w:highlight w:val="cyan"/>
        </w:rPr>
        <w:t>but</w:t>
      </w:r>
      <w:r w:rsidRPr="009D5678">
        <w:rPr>
          <w:sz w:val="14"/>
          <w:highlight w:val="cyan"/>
        </w:rPr>
        <w:t xml:space="preserve"> </w:t>
      </w:r>
      <w:r w:rsidRPr="009D5678">
        <w:rPr>
          <w:rStyle w:val="StyleUnderline"/>
          <w:highlight w:val="cyan"/>
        </w:rPr>
        <w:t>Trump’s</w:t>
      </w:r>
      <w:r w:rsidRPr="00A075DE">
        <w:rPr>
          <w:rStyle w:val="StyleUnderline"/>
        </w:rPr>
        <w:t xml:space="preserve"> erratic </w:t>
      </w:r>
      <w:r w:rsidRPr="009D5678">
        <w:rPr>
          <w:rStyle w:val="StyleUnderline"/>
          <w:highlight w:val="cyan"/>
        </w:rPr>
        <w:t>behavior is</w:t>
      </w:r>
      <w:r w:rsidRPr="009D5678">
        <w:rPr>
          <w:sz w:val="14"/>
          <w:highlight w:val="cyan"/>
        </w:rPr>
        <w:t xml:space="preserve"> </w:t>
      </w:r>
      <w:r w:rsidRPr="009D5678">
        <w:rPr>
          <w:rStyle w:val="Emphasis"/>
          <w:highlight w:val="cyan"/>
        </w:rPr>
        <w:t>backing her into an</w:t>
      </w:r>
      <w:r w:rsidRPr="00A075DE">
        <w:rPr>
          <w:rStyle w:val="Emphasis"/>
        </w:rPr>
        <w:t xml:space="preserve"> ever-more-</w:t>
      </w:r>
      <w:r w:rsidRPr="009D5678">
        <w:rPr>
          <w:rStyle w:val="Emphasis"/>
          <w:highlight w:val="cyan"/>
        </w:rPr>
        <w:t>untenable situation</w:t>
      </w:r>
      <w:r w:rsidRPr="00A075DE">
        <w:rPr>
          <w:rStyle w:val="Emphasis"/>
        </w:rPr>
        <w:t>.</w:t>
      </w:r>
      <w:r w:rsidRPr="00A075DE">
        <w:rPr>
          <w:sz w:val="14"/>
        </w:rPr>
        <w:t xml:space="preserve"> On Wednesday, </w:t>
      </w:r>
      <w:r w:rsidRPr="00A075DE">
        <w:rPr>
          <w:rStyle w:val="StyleUnderline"/>
        </w:rPr>
        <w:t>she said, “I pray for the president</w:t>
      </w:r>
      <w:r w:rsidRPr="00A075DE">
        <w:rPr>
          <w:sz w:val="14"/>
        </w:rPr>
        <w:t xml:space="preserve"> of the United States. And I pray for the United States of America.” Later on Wednesday, she said, “In plain sight, this president is obstructing justice and is engaged in a cover-up. And that could be an impeachable offense.” On Thursday, </w:t>
      </w:r>
      <w:r w:rsidRPr="00A075DE">
        <w:rPr>
          <w:rStyle w:val="StyleUnderline"/>
        </w:rPr>
        <w:t>she said</w:t>
      </w:r>
      <w:r w:rsidRPr="00A075DE">
        <w:rPr>
          <w:sz w:val="14"/>
        </w:rPr>
        <w:t xml:space="preserve"> that </w:t>
      </w:r>
      <w:r w:rsidRPr="00A075DE">
        <w:rPr>
          <w:rStyle w:val="StyleUnderline"/>
        </w:rPr>
        <w:t>she was concerned for Trump’s well-being</w:t>
      </w:r>
      <w:r w:rsidRPr="00A075DE">
        <w:rPr>
          <w:sz w:val="14"/>
        </w:rPr>
        <w:t xml:space="preserve"> </w:t>
      </w:r>
      <w:r w:rsidRPr="00A075DE">
        <w:rPr>
          <w:rStyle w:val="StyleUnderline"/>
        </w:rPr>
        <w:t xml:space="preserve">and said he was conducting an “assault on the Constitution </w:t>
      </w:r>
      <w:r w:rsidRPr="00A075DE">
        <w:rPr>
          <w:sz w:val="14"/>
        </w:rPr>
        <w:t xml:space="preserve">of the United States.” But </w:t>
      </w:r>
      <w:r w:rsidRPr="00A075DE">
        <w:rPr>
          <w:rStyle w:val="StyleUnderline"/>
        </w:rPr>
        <w:t>Pelosi continues to say she doesn’t support impeachment</w:t>
      </w:r>
      <w:r w:rsidRPr="00A075DE">
        <w:rPr>
          <w:sz w:val="14"/>
        </w:rPr>
        <w:t>, and reportedly told Democratic lawmakers, “He wants to be impeached, so he can be exonerated by the Senate.”</w:t>
      </w:r>
    </w:p>
    <w:p w14:paraId="23146B8E" w14:textId="4D35C18A" w:rsidR="008E5917" w:rsidRPr="00A075DE" w:rsidRDefault="008E5917" w:rsidP="008E5917">
      <w:pPr>
        <w:rPr>
          <w:sz w:val="14"/>
        </w:rPr>
      </w:pPr>
      <w:r w:rsidRPr="009D5678">
        <w:rPr>
          <w:rStyle w:val="StyleUnderline"/>
          <w:highlight w:val="cyan"/>
        </w:rPr>
        <w:t>With each comment</w:t>
      </w:r>
      <w:r w:rsidRPr="00A075DE">
        <w:rPr>
          <w:rStyle w:val="StyleUnderline"/>
        </w:rPr>
        <w:t xml:space="preserve"> like this, </w:t>
      </w:r>
      <w:r w:rsidRPr="009D5678">
        <w:rPr>
          <w:rStyle w:val="StyleUnderline"/>
          <w:highlight w:val="cyan"/>
        </w:rPr>
        <w:t>Pelosi’s balancing</w:t>
      </w:r>
      <w:r w:rsidRPr="00A075DE">
        <w:rPr>
          <w:rStyle w:val="StyleUnderline"/>
        </w:rPr>
        <w:t xml:space="preserve"> act</w:t>
      </w:r>
      <w:r w:rsidRPr="00A075DE">
        <w:rPr>
          <w:sz w:val="14"/>
        </w:rPr>
        <w:t xml:space="preserve"> </w:t>
      </w:r>
      <w:r w:rsidRPr="009D5678">
        <w:rPr>
          <w:rStyle w:val="Emphasis"/>
          <w:highlight w:val="cyan"/>
        </w:rPr>
        <w:t>becomes more challenging</w:t>
      </w:r>
      <w:r w:rsidRPr="009D5678">
        <w:rPr>
          <w:sz w:val="14"/>
          <w:highlight w:val="cyan"/>
        </w:rPr>
        <w:t xml:space="preserve">. </w:t>
      </w:r>
      <w:r w:rsidRPr="009D5678">
        <w:rPr>
          <w:rStyle w:val="StyleUnderline"/>
          <w:highlight w:val="cyan"/>
        </w:rPr>
        <w:t>Even if</w:t>
      </w:r>
      <w:r w:rsidRPr="00A075DE">
        <w:rPr>
          <w:sz w:val="14"/>
        </w:rPr>
        <w:t xml:space="preserve"> it is true that the </w:t>
      </w:r>
      <w:r w:rsidRPr="009D5678">
        <w:rPr>
          <w:rStyle w:val="StyleUnderline"/>
          <w:highlight w:val="cyan"/>
        </w:rPr>
        <w:t>odds of conviction</w:t>
      </w:r>
      <w:r w:rsidRPr="00A075DE">
        <w:rPr>
          <w:sz w:val="14"/>
        </w:rPr>
        <w:t xml:space="preserve"> in the Senate following an impeachment </w:t>
      </w:r>
      <w:r w:rsidRPr="009D5678">
        <w:rPr>
          <w:rStyle w:val="StyleUnderline"/>
          <w:highlight w:val="cyan"/>
        </w:rPr>
        <w:t>are</w:t>
      </w:r>
      <w:r w:rsidRPr="00A075DE">
        <w:rPr>
          <w:rStyle w:val="StyleUnderline"/>
        </w:rPr>
        <w:t xml:space="preserve"> very long</w:t>
      </w:r>
      <w:r w:rsidRPr="009D5678">
        <w:rPr>
          <w:rStyle w:val="StyleUnderline"/>
          <w:highlight w:val="cyan"/>
        </w:rPr>
        <w:t xml:space="preserve">, </w:t>
      </w:r>
      <w:r w:rsidRPr="009D5678">
        <w:rPr>
          <w:rStyle w:val="Emphasis"/>
          <w:highlight w:val="cyan"/>
        </w:rPr>
        <w:t>it’s difficult</w:t>
      </w:r>
      <w:r w:rsidRPr="009D5678">
        <w:rPr>
          <w:rStyle w:val="StyleUnderline"/>
          <w:highlight w:val="cyan"/>
        </w:rPr>
        <w:t xml:space="preserve"> to tell</w:t>
      </w:r>
      <w:r w:rsidRPr="00A075DE">
        <w:rPr>
          <w:rStyle w:val="StyleUnderline"/>
        </w:rPr>
        <w:t xml:space="preserve"> your </w:t>
      </w:r>
      <w:r w:rsidRPr="009D5678">
        <w:rPr>
          <w:rStyle w:val="StyleUnderline"/>
          <w:highlight w:val="cyan"/>
        </w:rPr>
        <w:t>members and</w:t>
      </w:r>
      <w:r w:rsidRPr="00A075DE">
        <w:rPr>
          <w:sz w:val="14"/>
        </w:rPr>
        <w:t xml:space="preserve"> your </w:t>
      </w:r>
      <w:r w:rsidRPr="009D5678">
        <w:rPr>
          <w:rStyle w:val="StyleUnderline"/>
          <w:highlight w:val="cyan"/>
        </w:rPr>
        <w:t>constituents</w:t>
      </w:r>
      <w:r w:rsidRPr="00A075DE">
        <w:rPr>
          <w:rStyle w:val="StyleUnderline"/>
        </w:rPr>
        <w:t xml:space="preserve"> that </w:t>
      </w:r>
      <w:r w:rsidRPr="009D5678">
        <w:rPr>
          <w:rStyle w:val="StyleUnderline"/>
          <w:highlight w:val="cyan"/>
        </w:rPr>
        <w:t>the president</w:t>
      </w:r>
      <w:r w:rsidRPr="00A075DE">
        <w:rPr>
          <w:rStyle w:val="StyleUnderline"/>
        </w:rPr>
        <w:t xml:space="preserve"> is attacking the Constitution and has </w:t>
      </w:r>
      <w:r w:rsidRPr="009D5678">
        <w:rPr>
          <w:rStyle w:val="StyleUnderline"/>
          <w:highlight w:val="cyan"/>
        </w:rPr>
        <w:t>committed impeachable acts, and then decline to</w:t>
      </w:r>
      <w:r w:rsidRPr="00A075DE">
        <w:rPr>
          <w:rStyle w:val="StyleUnderline"/>
        </w:rPr>
        <w:t xml:space="preserve"> even launch an </w:t>
      </w:r>
      <w:r w:rsidRPr="009D5678">
        <w:rPr>
          <w:rStyle w:val="StyleUnderline"/>
          <w:highlight w:val="cyan"/>
        </w:rPr>
        <w:t>impeach</w:t>
      </w:r>
      <w:r w:rsidRPr="00A075DE">
        <w:rPr>
          <w:rStyle w:val="StyleUnderline"/>
        </w:rPr>
        <w:t>ment inquiry</w:t>
      </w:r>
      <w:r w:rsidRPr="00A075DE">
        <w:rPr>
          <w:sz w:val="14"/>
        </w:rPr>
        <w:t>. There’s an analogy with the Republican rhetoric about Barack Obama: Once GOP voters were convinced that Obama was a tyrant, everything the Republican Congress did short of acting that way started to look like a betrayal, and incumbents paid a price for that in their primary elections.</w:t>
      </w:r>
    </w:p>
    <w:p w14:paraId="06DC8C7F" w14:textId="45379A9A" w:rsidR="008E5917" w:rsidRDefault="008E5917" w:rsidP="008E5917">
      <w:pPr>
        <w:rPr>
          <w:rStyle w:val="StyleUnderline"/>
        </w:rPr>
      </w:pPr>
      <w:r w:rsidRPr="00A075DE">
        <w:rPr>
          <w:rStyle w:val="StyleUnderline"/>
        </w:rPr>
        <w:t xml:space="preserve">While </w:t>
      </w:r>
      <w:r w:rsidRPr="009D5678">
        <w:rPr>
          <w:rStyle w:val="StyleUnderline"/>
          <w:highlight w:val="cyan"/>
        </w:rPr>
        <w:t>Pelosi’s</w:t>
      </w:r>
      <w:r w:rsidRPr="00A075DE">
        <w:rPr>
          <w:rStyle w:val="StyleUnderline"/>
        </w:rPr>
        <w:t xml:space="preserve"> explicit </w:t>
      </w:r>
      <w:r w:rsidRPr="009D5678">
        <w:rPr>
          <w:rStyle w:val="StyleUnderline"/>
          <w:highlight w:val="cyan"/>
        </w:rPr>
        <w:t>position</w:t>
      </w:r>
      <w:r w:rsidRPr="00A075DE">
        <w:rPr>
          <w:rStyle w:val="StyleUnderline"/>
        </w:rPr>
        <w:t xml:space="preserve"> is against impeachment, her implicit position</w:t>
      </w:r>
      <w:r w:rsidRPr="00A075DE">
        <w:rPr>
          <w:sz w:val="14"/>
        </w:rPr>
        <w:t xml:space="preserve">, I have argued, </w:t>
      </w:r>
      <w:r w:rsidRPr="009D5678">
        <w:rPr>
          <w:rStyle w:val="StyleUnderline"/>
          <w:highlight w:val="cyan"/>
        </w:rPr>
        <w:t>is</w:t>
      </w:r>
      <w:r w:rsidRPr="00A075DE">
        <w:rPr>
          <w:sz w:val="14"/>
        </w:rPr>
        <w:t xml:space="preserve"> actually </w:t>
      </w:r>
      <w:r w:rsidRPr="009D5678">
        <w:rPr>
          <w:rStyle w:val="Emphasis"/>
          <w:highlight w:val="cyan"/>
        </w:rPr>
        <w:t>not yet.</w:t>
      </w:r>
      <w:r w:rsidRPr="009D5678">
        <w:rPr>
          <w:sz w:val="14"/>
          <w:highlight w:val="cyan"/>
        </w:rPr>
        <w:t xml:space="preserve"> </w:t>
      </w:r>
      <w:r w:rsidRPr="009D5678">
        <w:rPr>
          <w:rStyle w:val="StyleUnderline"/>
          <w:highlight w:val="cyan"/>
        </w:rPr>
        <w:t>Trump’s response</w:t>
      </w:r>
      <w:r w:rsidRPr="00A075DE">
        <w:rPr>
          <w:sz w:val="14"/>
        </w:rPr>
        <w:t xml:space="preserve"> to the investigations </w:t>
      </w:r>
      <w:r w:rsidRPr="009D5678">
        <w:rPr>
          <w:rStyle w:val="StyleUnderline"/>
          <w:highlight w:val="cyan"/>
        </w:rPr>
        <w:t>is making yet</w:t>
      </w:r>
      <w:r w:rsidRPr="009D5678">
        <w:rPr>
          <w:sz w:val="14"/>
          <w:highlight w:val="cyan"/>
        </w:rPr>
        <w:t xml:space="preserve"> </w:t>
      </w:r>
      <w:r w:rsidRPr="009D5678">
        <w:rPr>
          <w:rStyle w:val="Emphasis"/>
          <w:highlight w:val="cyan"/>
        </w:rPr>
        <w:t>closer</w:t>
      </w:r>
      <w:r w:rsidRPr="00A075DE">
        <w:rPr>
          <w:rStyle w:val="Emphasis"/>
        </w:rPr>
        <w:t xml:space="preserve"> for her and for the rest of the Democrats</w:t>
      </w:r>
      <w:r w:rsidRPr="00A075DE">
        <w:rPr>
          <w:sz w:val="14"/>
        </w:rPr>
        <w:t xml:space="preserve">. His fingers are in the trap, and he’s pulling furiously, but </w:t>
      </w:r>
      <w:r w:rsidRPr="009D5678">
        <w:rPr>
          <w:rStyle w:val="StyleUnderline"/>
          <w:highlight w:val="cyan"/>
        </w:rPr>
        <w:t>the trap is</w:t>
      </w:r>
      <w:r w:rsidRPr="00A075DE">
        <w:rPr>
          <w:rStyle w:val="StyleUnderline"/>
        </w:rPr>
        <w:t xml:space="preserve"> just </w:t>
      </w:r>
      <w:r w:rsidRPr="009D5678">
        <w:rPr>
          <w:rStyle w:val="StyleUnderline"/>
          <w:highlight w:val="cyan"/>
        </w:rPr>
        <w:t>getting tighter</w:t>
      </w:r>
      <w:r w:rsidRPr="00A075DE">
        <w:rPr>
          <w:rStyle w:val="StyleUnderline"/>
        </w:rPr>
        <w:t>.</w:t>
      </w:r>
    </w:p>
    <w:p w14:paraId="1655C3FD" w14:textId="77777777" w:rsidR="009B06B7" w:rsidRPr="00590CCC" w:rsidRDefault="009B06B7" w:rsidP="009B06B7">
      <w:pPr>
        <w:pStyle w:val="Heading4"/>
        <w:rPr>
          <w:rFonts w:cs="Times New Roman"/>
          <w:sz w:val="16"/>
          <w:u w:val="single"/>
        </w:rPr>
      </w:pPr>
      <w:r>
        <w:rPr>
          <w:rFonts w:cs="Times New Roman"/>
        </w:rPr>
        <w:t>Trump</w:t>
      </w:r>
      <w:r w:rsidRPr="000142FB">
        <w:rPr>
          <w:rFonts w:cs="Times New Roman"/>
        </w:rPr>
        <w:t xml:space="preserve"> foreign policy </w:t>
      </w:r>
      <w:r w:rsidRPr="00590CCC">
        <w:rPr>
          <w:rFonts w:cs="Times New Roman"/>
          <w:u w:val="single"/>
        </w:rPr>
        <w:t>implodes liberal order</w:t>
      </w:r>
      <w:r w:rsidRPr="000142FB">
        <w:rPr>
          <w:rFonts w:cs="Times New Roman"/>
        </w:rPr>
        <w:t xml:space="preserve"> and causes </w:t>
      </w:r>
      <w:r w:rsidRPr="00590CCC">
        <w:rPr>
          <w:rFonts w:cs="Times New Roman"/>
          <w:u w:val="single"/>
        </w:rPr>
        <w:t>global war</w:t>
      </w:r>
    </w:p>
    <w:p w14:paraId="734C8877" w14:textId="5D2C13B5" w:rsidR="009B06B7" w:rsidRDefault="009B06B7" w:rsidP="009B06B7">
      <w:r w:rsidRPr="000142FB">
        <w:rPr>
          <w:rStyle w:val="Style13ptBold"/>
        </w:rPr>
        <w:t>Rosendorf 17 –</w:t>
      </w:r>
      <w:r w:rsidRPr="000142FB">
        <w:t xml:space="preserve"> Neal Rosendorf, Associate Professor of International Relations, New Mexico State University, Ph.D., Harvard University, “Überman America: The Sinister Soft Power of Trump’s Foreign Policy”, CPD Blog, 2-27, </w:t>
      </w:r>
      <w:hyperlink r:id="rId64" w:history="1">
        <w:r w:rsidRPr="0021369D">
          <w:rPr>
            <w:rStyle w:val="Hyperlink"/>
          </w:rPr>
          <w:t>https://uscpublicdiplomacy.org/blog/%C3%BCberman-america-sinister-soft-power-trump%E2%80%99s-foreign-policy</w:t>
        </w:r>
      </w:hyperlink>
    </w:p>
    <w:p w14:paraId="6C39EB7B" w14:textId="77777777" w:rsidR="009B06B7" w:rsidRPr="000142FB" w:rsidRDefault="009B06B7" w:rsidP="009B06B7"/>
    <w:p w14:paraId="5A1C347A" w14:textId="7DC0F683" w:rsidR="009B06B7" w:rsidRDefault="009B06B7" w:rsidP="009B06B7">
      <w:pPr>
        <w:rPr>
          <w:sz w:val="12"/>
        </w:rPr>
      </w:pPr>
      <w:r w:rsidRPr="000142FB">
        <w:rPr>
          <w:sz w:val="12"/>
        </w:rPr>
        <w:t xml:space="preserve">Hence </w:t>
      </w:r>
      <w:r w:rsidRPr="009D5678">
        <w:rPr>
          <w:rStyle w:val="StyleUnderline"/>
          <w:highlight w:val="cyan"/>
        </w:rPr>
        <w:t>soft power</w:t>
      </w:r>
      <w:r w:rsidRPr="000142FB">
        <w:rPr>
          <w:rStyle w:val="StyleUnderline"/>
        </w:rPr>
        <w:t xml:space="preserve">, undergirded by American values, </w:t>
      </w:r>
      <w:r w:rsidRPr="009D5678">
        <w:rPr>
          <w:rStyle w:val="StyleUnderline"/>
          <w:highlight w:val="cyan"/>
        </w:rPr>
        <w:t>has</w:t>
      </w:r>
      <w:r w:rsidRPr="000142FB">
        <w:rPr>
          <w:sz w:val="12"/>
        </w:rPr>
        <w:t xml:space="preserve"> correctly </w:t>
      </w:r>
      <w:r w:rsidRPr="009D5678">
        <w:rPr>
          <w:rStyle w:val="StyleUnderline"/>
          <w:highlight w:val="cyan"/>
        </w:rPr>
        <w:t>been</w:t>
      </w:r>
      <w:r w:rsidRPr="000142FB">
        <w:rPr>
          <w:rStyle w:val="StyleUnderline"/>
        </w:rPr>
        <w:t xml:space="preserve"> seen as </w:t>
      </w:r>
      <w:r w:rsidRPr="009D5678">
        <w:rPr>
          <w:rStyle w:val="StyleUnderline"/>
          <w:highlight w:val="cyan"/>
        </w:rPr>
        <w:t>a</w:t>
      </w:r>
      <w:r w:rsidRPr="000142FB">
        <w:rPr>
          <w:rStyle w:val="StyleUnderline"/>
        </w:rPr>
        <w:t xml:space="preserve"> preponderantly </w:t>
      </w:r>
      <w:r w:rsidRPr="009D5678">
        <w:rPr>
          <w:rStyle w:val="StyleUnderline"/>
          <w:highlight w:val="cyan"/>
        </w:rPr>
        <w:t xml:space="preserve">positive force in </w:t>
      </w:r>
      <w:r w:rsidRPr="009D5678">
        <w:rPr>
          <w:rStyle w:val="Emphasis"/>
          <w:highlight w:val="cyan"/>
        </w:rPr>
        <w:t>i</w:t>
      </w:r>
      <w:r w:rsidRPr="000142FB">
        <w:rPr>
          <w:rStyle w:val="StyleUnderline"/>
        </w:rPr>
        <w:t xml:space="preserve">nternational </w:t>
      </w:r>
      <w:r w:rsidRPr="009D5678">
        <w:rPr>
          <w:rStyle w:val="Emphasis"/>
          <w:highlight w:val="cyan"/>
        </w:rPr>
        <w:t>r</w:t>
      </w:r>
      <w:r w:rsidRPr="000142FB">
        <w:rPr>
          <w:rStyle w:val="StyleUnderline"/>
        </w:rPr>
        <w:t>elations, in which transparent, free-market, representative democracies that are open to the world have a baked-in advantage over repressive autocratic regimes</w:t>
      </w:r>
      <w:r w:rsidRPr="000142FB">
        <w:rPr>
          <w:sz w:val="12"/>
        </w:rPr>
        <w:t xml:space="preserve">. But </w:t>
      </w:r>
      <w:r w:rsidRPr="000142FB">
        <w:rPr>
          <w:rStyle w:val="StyleUnderline"/>
        </w:rPr>
        <w:t xml:space="preserve">what happens if the U.S. becomes one of the world's leading bad guys? </w:t>
      </w:r>
      <w:r w:rsidRPr="009D5678">
        <w:rPr>
          <w:rStyle w:val="StyleUnderline"/>
          <w:highlight w:val="cyan"/>
        </w:rPr>
        <w:t>Can the U.S.</w:t>
      </w:r>
      <w:r w:rsidRPr="000142FB">
        <w:rPr>
          <w:rStyle w:val="StyleUnderline"/>
        </w:rPr>
        <w:t xml:space="preserve"> still </w:t>
      </w:r>
      <w:r w:rsidRPr="009D5678">
        <w:rPr>
          <w:rStyle w:val="StyleUnderline"/>
          <w:highlight w:val="cyan"/>
        </w:rPr>
        <w:t>maintain</w:t>
      </w:r>
      <w:r w:rsidRPr="000142FB">
        <w:rPr>
          <w:rStyle w:val="StyleUnderline"/>
        </w:rPr>
        <w:t xml:space="preserve"> soft power </w:t>
      </w:r>
      <w:r w:rsidRPr="009D5678">
        <w:rPr>
          <w:rStyle w:val="StyleUnderline"/>
          <w:highlight w:val="cyan"/>
        </w:rPr>
        <w:t>if</w:t>
      </w:r>
      <w:r w:rsidRPr="000142FB">
        <w:rPr>
          <w:rStyle w:val="StyleUnderline"/>
        </w:rPr>
        <w:t xml:space="preserve"> it is </w:t>
      </w:r>
      <w:r w:rsidRPr="009D5678">
        <w:rPr>
          <w:rStyle w:val="StyleUnderline"/>
          <w:highlight w:val="cyan"/>
        </w:rPr>
        <w:t>extolling</w:t>
      </w:r>
      <w:r w:rsidRPr="000142FB">
        <w:rPr>
          <w:rStyle w:val="StyleUnderline"/>
        </w:rPr>
        <w:t xml:space="preserve"> hard-edged </w:t>
      </w:r>
      <w:r w:rsidRPr="009D5678">
        <w:rPr>
          <w:rStyle w:val="StyleUnderline"/>
          <w:highlight w:val="cyan"/>
        </w:rPr>
        <w:t>nationalism</w:t>
      </w:r>
      <w:r w:rsidRPr="000142FB">
        <w:rPr>
          <w:rStyle w:val="StyleUnderline"/>
        </w:rPr>
        <w:t xml:space="preserve"> and xenophobia, </w:t>
      </w:r>
      <w:r w:rsidRPr="009D5678">
        <w:rPr>
          <w:rStyle w:val="Emphasis"/>
          <w:highlight w:val="cyan"/>
        </w:rPr>
        <w:t>disdaining</w:t>
      </w:r>
      <w:r w:rsidRPr="000142FB">
        <w:rPr>
          <w:rStyle w:val="Emphasis"/>
        </w:rPr>
        <w:t xml:space="preserve"> longstanding </w:t>
      </w:r>
      <w:r w:rsidRPr="009D5678">
        <w:rPr>
          <w:rStyle w:val="Emphasis"/>
          <w:highlight w:val="cyan"/>
        </w:rPr>
        <w:t>alliances</w:t>
      </w:r>
      <w:r w:rsidRPr="009D5678">
        <w:rPr>
          <w:rStyle w:val="StyleUnderline"/>
          <w:highlight w:val="cyan"/>
        </w:rPr>
        <w:t xml:space="preserve"> and </w:t>
      </w:r>
      <w:r w:rsidRPr="009D5678">
        <w:rPr>
          <w:rStyle w:val="Emphasis"/>
          <w:highlight w:val="cyan"/>
        </w:rPr>
        <w:t xml:space="preserve">fomenting </w:t>
      </w:r>
      <w:r w:rsidRPr="000142FB">
        <w:rPr>
          <w:rStyle w:val="Emphasis"/>
        </w:rPr>
        <w:t>the</w:t>
      </w:r>
      <w:r w:rsidRPr="009D5678">
        <w:rPr>
          <w:rStyle w:val="Emphasis"/>
          <w:highlight w:val="cyan"/>
        </w:rPr>
        <w:t xml:space="preserve"> breakup of the entire</w:t>
      </w:r>
      <w:r w:rsidRPr="000142FB">
        <w:rPr>
          <w:rStyle w:val="Emphasis"/>
        </w:rPr>
        <w:t xml:space="preserve"> post-World War II </w:t>
      </w:r>
      <w:r w:rsidRPr="009D5678">
        <w:rPr>
          <w:rStyle w:val="Emphasis"/>
          <w:highlight w:val="cyan"/>
        </w:rPr>
        <w:t>system</w:t>
      </w:r>
      <w:r w:rsidRPr="000142FB">
        <w:rPr>
          <w:rStyle w:val="StyleUnderline"/>
        </w:rPr>
        <w:t xml:space="preserve"> that America put in place seven decades ago?</w:t>
      </w:r>
      <w:r w:rsidRPr="000142FB">
        <w:rPr>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0142FB">
        <w:rPr>
          <w:rStyle w:val="StyleUnderline"/>
        </w:rPr>
        <w:t>in hewing to the Trump foreign policy line the US will in fact continue to maintain a considerable “ability to shape the preferences of others”.</w:t>
      </w:r>
      <w:r w:rsidRPr="000142FB">
        <w:rPr>
          <w:sz w:val="12"/>
        </w:rPr>
        <w:t xml:space="preserve"> </w:t>
      </w:r>
      <w:r w:rsidRPr="000142FB">
        <w:rPr>
          <w:rStyle w:val="StyleUnderline"/>
        </w:rPr>
        <w:t>But it won’t be via</w:t>
      </w:r>
      <w:r w:rsidRPr="000142FB">
        <w:rPr>
          <w:sz w:val="12"/>
        </w:rPr>
        <w:t xml:space="preserve"> the sort of </w:t>
      </w:r>
      <w:r w:rsidRPr="000142FB">
        <w:rPr>
          <w:rStyle w:val="StyleUnderline"/>
        </w:rPr>
        <w:t>attraction</w:t>
      </w:r>
      <w:r w:rsidRPr="000142FB">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0142FB">
        <w:rPr>
          <w:rStyle w:val="StyleUnderline"/>
        </w:rPr>
        <w:t>With</w:t>
      </w:r>
      <w:r w:rsidRPr="000142FB">
        <w:rPr>
          <w:sz w:val="12"/>
        </w:rPr>
        <w:t xml:space="preserve"> the </w:t>
      </w:r>
      <w:r w:rsidRPr="000142FB">
        <w:rPr>
          <w:rStyle w:val="StyleUnderline"/>
        </w:rPr>
        <w:t>Trump</w:t>
      </w:r>
      <w:r w:rsidRPr="000142FB">
        <w:rPr>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0142FB">
        <w:rPr>
          <w:rStyle w:val="StyleUnderline"/>
        </w:rPr>
        <w:t>it can be hard to imagine that the U.S. could still hold soft power</w:t>
      </w:r>
      <w:r w:rsidRPr="000142FB">
        <w:rPr>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9D5678">
        <w:rPr>
          <w:rStyle w:val="Emphasis"/>
          <w:highlight w:val="cyan"/>
        </w:rPr>
        <w:t>The longer</w:t>
      </w:r>
      <w:r w:rsidRPr="000142FB">
        <w:rPr>
          <w:rStyle w:val="Emphasis"/>
        </w:rPr>
        <w:t xml:space="preserve"> Donald </w:t>
      </w:r>
      <w:r w:rsidRPr="009D5678">
        <w:rPr>
          <w:rStyle w:val="Emphasis"/>
          <w:highlight w:val="cyan"/>
        </w:rPr>
        <w:t>Trump holds</w:t>
      </w:r>
      <w:r w:rsidRPr="000142FB">
        <w:rPr>
          <w:rStyle w:val="Emphasis"/>
        </w:rPr>
        <w:t xml:space="preserve"> on to </w:t>
      </w:r>
      <w:r w:rsidRPr="009D5678">
        <w:rPr>
          <w:rStyle w:val="Emphasis"/>
          <w:highlight w:val="cyan"/>
        </w:rPr>
        <w:t>power</w:t>
      </w:r>
      <w:r w:rsidRPr="000142FB">
        <w:rPr>
          <w:rStyle w:val="StyleUnderline"/>
        </w:rPr>
        <w:t xml:space="preserve">, and hence the longer the sinister soft power Trumpism manifests is projected around the world, </w:t>
      </w:r>
      <w:r w:rsidRPr="009D5678">
        <w:rPr>
          <w:rStyle w:val="StyleUnderline"/>
          <w:highlight w:val="cyan"/>
        </w:rPr>
        <w:t xml:space="preserve">the </w:t>
      </w:r>
      <w:r w:rsidRPr="009D5678">
        <w:rPr>
          <w:rStyle w:val="Emphasis"/>
          <w:highlight w:val="cyan"/>
        </w:rPr>
        <w:t>greater the</w:t>
      </w:r>
      <w:r w:rsidRPr="000142FB">
        <w:rPr>
          <w:rStyle w:val="Emphasis"/>
        </w:rPr>
        <w:t xml:space="preserve"> encouragement to, and </w:t>
      </w:r>
      <w:r w:rsidRPr="009D5678">
        <w:rPr>
          <w:rStyle w:val="Emphasis"/>
          <w:highlight w:val="cyan"/>
        </w:rPr>
        <w:t>impact on</w:t>
      </w:r>
      <w:r w:rsidRPr="000142FB">
        <w:rPr>
          <w:rStyle w:val="StyleUnderline"/>
        </w:rPr>
        <w:t xml:space="preserve">, the unsavory populist nationalist movements and </w:t>
      </w:r>
      <w:r w:rsidRPr="009D5678">
        <w:rPr>
          <w:rStyle w:val="StyleUnderline"/>
          <w:highlight w:val="cyan"/>
        </w:rPr>
        <w:t>authoritarian regimes</w:t>
      </w:r>
      <w:r w:rsidRPr="000142FB">
        <w:rPr>
          <w:rStyle w:val="StyleUnderline"/>
        </w:rPr>
        <w:t xml:space="preserve"> to which America is now perversely offering inspiration</w:t>
      </w:r>
      <w:r w:rsidRPr="000142FB">
        <w:rPr>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9D5678">
        <w:rPr>
          <w:rStyle w:val="Emphasis"/>
          <w:highlight w:val="cyan"/>
        </w:rPr>
        <w:t>global havoc</w:t>
      </w:r>
      <w:r w:rsidRPr="009D5678">
        <w:rPr>
          <w:rStyle w:val="StyleUnderline"/>
          <w:highlight w:val="cyan"/>
        </w:rPr>
        <w:t xml:space="preserve"> the U.S. is</w:t>
      </w:r>
      <w:r w:rsidRPr="000142FB">
        <w:rPr>
          <w:rStyle w:val="StyleUnderline"/>
        </w:rPr>
        <w:t xml:space="preserve"> in the process of </w:t>
      </w:r>
      <w:r w:rsidRPr="009D5678">
        <w:rPr>
          <w:rStyle w:val="StyleUnderline"/>
          <w:highlight w:val="cyan"/>
        </w:rPr>
        <w:t>wreaking</w:t>
      </w:r>
      <w:r w:rsidRPr="000142FB">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9D5678">
        <w:rPr>
          <w:rStyle w:val="StyleUnderline"/>
          <w:highlight w:val="cyan"/>
        </w:rPr>
        <w:t>Trumpian</w:t>
      </w:r>
      <w:r w:rsidRPr="000142FB">
        <w:rPr>
          <w:rStyle w:val="StyleUnderline"/>
        </w:rPr>
        <w:t xml:space="preserve"> America will not</w:t>
      </w:r>
      <w:r w:rsidRPr="000142FB">
        <w:rPr>
          <w:sz w:val="12"/>
        </w:rPr>
        <w:t xml:space="preserve"> not ce</w:t>
      </w:r>
      <w:r w:rsidRPr="000142FB">
        <w:rPr>
          <w:rStyle w:val="StyleUnderline"/>
        </w:rPr>
        <w:t xml:space="preserve">ase to possess </w:t>
      </w:r>
      <w:r w:rsidRPr="009D5678">
        <w:rPr>
          <w:rStyle w:val="StyleUnderline"/>
          <w:highlight w:val="cyan"/>
        </w:rPr>
        <w:t>soft power</w:t>
      </w:r>
      <w:r w:rsidRPr="000142FB">
        <w:rPr>
          <w:rStyle w:val="StyleUnderline"/>
        </w:rPr>
        <w:t xml:space="preserve">. But it </w:t>
      </w:r>
      <w:r w:rsidRPr="009D5678">
        <w:rPr>
          <w:rStyle w:val="StyleUnderline"/>
          <w:highlight w:val="cyan"/>
        </w:rPr>
        <w:t>will be</w:t>
      </w:r>
      <w:r w:rsidRPr="000142FB">
        <w:rPr>
          <w:rStyle w:val="StyleUnderline"/>
        </w:rPr>
        <w:t xml:space="preserve"> of a </w:t>
      </w:r>
      <w:r w:rsidRPr="000142FB">
        <w:rPr>
          <w:rStyle w:val="Emphasis"/>
        </w:rPr>
        <w:t xml:space="preserve">dark, </w:t>
      </w:r>
      <w:r w:rsidRPr="009D5678">
        <w:rPr>
          <w:rStyle w:val="Emphasis"/>
          <w:highlight w:val="cyan"/>
        </w:rPr>
        <w:t>sinister</w:t>
      </w:r>
      <w:r w:rsidRPr="000142FB">
        <w:rPr>
          <w:rStyle w:val="Emphasis"/>
        </w:rPr>
        <w:t xml:space="preserve"> cast</w:t>
      </w:r>
      <w:r w:rsidRPr="000142FB">
        <w:rPr>
          <w:rStyle w:val="StyleUnderline"/>
        </w:rPr>
        <w:t>:</w:t>
      </w:r>
      <w:r w:rsidRPr="000142FB">
        <w:rPr>
          <w:u w:val="single"/>
        </w:rPr>
        <w:t xml:space="preserve"> </w:t>
      </w:r>
      <w:r w:rsidRPr="000142FB">
        <w:rPr>
          <w:rStyle w:val="StyleUnderline"/>
        </w:rPr>
        <w:t xml:space="preserve">Lionizing, legitimating and </w:t>
      </w:r>
      <w:r w:rsidRPr="009D5678">
        <w:rPr>
          <w:rStyle w:val="Emphasis"/>
          <w:highlight w:val="cyan"/>
        </w:rPr>
        <w:t>inspiring</w:t>
      </w:r>
      <w:r w:rsidRPr="000142FB">
        <w:rPr>
          <w:rStyle w:val="Emphasis"/>
        </w:rPr>
        <w:t xml:space="preserve"> populist </w:t>
      </w:r>
      <w:r w:rsidRPr="009D5678">
        <w:rPr>
          <w:rStyle w:val="Emphasis"/>
          <w:highlight w:val="cyan"/>
        </w:rPr>
        <w:t>nationalist leaders</w:t>
      </w:r>
      <w:r w:rsidRPr="000142FB">
        <w:rPr>
          <w:sz w:val="12"/>
        </w:rPr>
        <w:t xml:space="preserve"> (Austrian far-right party head Harald Vilimsky preened after Trump’s inauguration, “He is a winner, we are winners: Frauke Petry, Marine Le Pen, Geert Wilders, all of us here are winners”); </w:t>
      </w:r>
      <w:r w:rsidRPr="000142FB">
        <w:rPr>
          <w:rStyle w:val="StyleUnderline"/>
        </w:rPr>
        <w:t>Providing moral cover for foreign publics’ xenophobia</w:t>
      </w:r>
      <w:r w:rsidRPr="000142FB">
        <w:rPr>
          <w:sz w:val="12"/>
        </w:rPr>
        <w:t xml:space="preserve">; </w:t>
      </w:r>
      <w:r w:rsidRPr="000142FB">
        <w:rPr>
          <w:rStyle w:val="StyleUnderline"/>
        </w:rPr>
        <w:t>Setting an example for would-be strongmen of delegitimizing the press</w:t>
      </w:r>
      <w:r w:rsidRPr="000142FB">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0142FB">
        <w:rPr>
          <w:rStyle w:val="StyleUnderline"/>
        </w:rPr>
        <w:t xml:space="preserve">Encouraging and steering the weakening or even the </w:t>
      </w:r>
      <w:r w:rsidRPr="009D5678">
        <w:rPr>
          <w:rStyle w:val="Emphasis"/>
          <w:highlight w:val="cyan"/>
        </w:rPr>
        <w:t xml:space="preserve">break-up </w:t>
      </w:r>
      <w:r w:rsidRPr="000142FB">
        <w:rPr>
          <w:rStyle w:val="Emphasis"/>
        </w:rPr>
        <w:t xml:space="preserve">of the European Union, NATO and the </w:t>
      </w:r>
      <w:r w:rsidRPr="009D5678">
        <w:rPr>
          <w:rStyle w:val="Emphasis"/>
          <w:highlight w:val="cyan"/>
        </w:rPr>
        <w:t>WTO</w:t>
      </w:r>
      <w:r w:rsidRPr="000142FB">
        <w:rPr>
          <w:sz w:val="12"/>
        </w:rPr>
        <w:t xml:space="preserve">; </w:t>
      </w:r>
      <w:r w:rsidRPr="009D5678">
        <w:rPr>
          <w:rStyle w:val="StyleUnderline"/>
          <w:highlight w:val="cyan"/>
        </w:rPr>
        <w:t>Legitimating</w:t>
      </w:r>
      <w:r w:rsidRPr="000142FB">
        <w:rPr>
          <w:sz w:val="12"/>
        </w:rPr>
        <w:t xml:space="preserve"> Vladimir </w:t>
      </w:r>
      <w:r w:rsidRPr="009D5678">
        <w:rPr>
          <w:rStyle w:val="StyleUnderline"/>
          <w:highlight w:val="cyan"/>
        </w:rPr>
        <w:t>Putin’s Russia</w:t>
      </w:r>
      <w:r w:rsidRPr="000142FB">
        <w:rPr>
          <w:rStyle w:val="StyleUnderline"/>
        </w:rPr>
        <w:t xml:space="preserve"> as a defender of Western values</w:t>
      </w:r>
      <w:r w:rsidRPr="000142FB">
        <w:rPr>
          <w:sz w:val="12"/>
        </w:rPr>
        <w:t xml:space="preserve">; </w:t>
      </w:r>
      <w:r w:rsidRPr="000142FB">
        <w:rPr>
          <w:rStyle w:val="StyleUnderline"/>
        </w:rPr>
        <w:t>And stoking a racial-ethnic-religious Western civilizational antipathy toward Islam</w:t>
      </w:r>
      <w:r w:rsidRPr="000142FB">
        <w:rPr>
          <w:sz w:val="12"/>
        </w:rPr>
        <w:t xml:space="preserve"> in toto </w:t>
      </w:r>
      <w:r w:rsidRPr="000142FB">
        <w:rPr>
          <w:rStyle w:val="StyleUnderline"/>
        </w:rPr>
        <w:t>and the broader non-Western world</w:t>
      </w:r>
      <w:r w:rsidRPr="000142FB">
        <w:rPr>
          <w:sz w:val="12"/>
        </w:rPr>
        <w:t xml:space="preserve">. If you think all of this is dispiriting to read, imagine what it was like to write it—Sad! (Utterly heartbreaking, actually.) But is all in fact lost? </w:t>
      </w:r>
      <w:r w:rsidRPr="009D5678">
        <w:rPr>
          <w:rStyle w:val="StyleUnderline"/>
          <w:highlight w:val="cyan"/>
        </w:rPr>
        <w:t>Is America</w:t>
      </w:r>
      <w:r w:rsidRPr="000142FB">
        <w:rPr>
          <w:rStyle w:val="StyleUnderline"/>
        </w:rPr>
        <w:t xml:space="preserve">n soft power </w:t>
      </w:r>
      <w:r w:rsidRPr="009D5678">
        <w:rPr>
          <w:rStyle w:val="StyleUnderline"/>
          <w:highlight w:val="cyan"/>
        </w:rPr>
        <w:t>destined to</w:t>
      </w:r>
      <w:r w:rsidRPr="000142FB">
        <w:rPr>
          <w:rStyle w:val="StyleUnderline"/>
        </w:rPr>
        <w:t xml:space="preserve"> henceforth </w:t>
      </w:r>
      <w:r w:rsidRPr="009D5678">
        <w:rPr>
          <w:rStyle w:val="StyleUnderline"/>
          <w:highlight w:val="cyan"/>
        </w:rPr>
        <w:t>be</w:t>
      </w:r>
      <w:r w:rsidRPr="00590CCC">
        <w:rPr>
          <w:rStyle w:val="StyleUnderline"/>
        </w:rPr>
        <w:t xml:space="preserve"> a</w:t>
      </w:r>
      <w:r w:rsidRPr="000142FB">
        <w:rPr>
          <w:rStyle w:val="StyleUnderline"/>
        </w:rPr>
        <w:t xml:space="preserve"> malign, </w:t>
      </w:r>
      <w:r w:rsidRPr="009D5678">
        <w:rPr>
          <w:rStyle w:val="Emphasis"/>
          <w:highlight w:val="cyan"/>
        </w:rPr>
        <w:t xml:space="preserve">destabilizing </w:t>
      </w:r>
      <w:r w:rsidRPr="00590CCC">
        <w:rPr>
          <w:rStyle w:val="Emphasis"/>
        </w:rPr>
        <w:t>force</w:t>
      </w:r>
      <w:r w:rsidRPr="00590CCC">
        <w:rPr>
          <w:rStyle w:val="StyleUnderline"/>
        </w:rPr>
        <w:t xml:space="preserve"> </w:t>
      </w:r>
      <w:r w:rsidRPr="000142FB">
        <w:rPr>
          <w:rStyle w:val="StyleUnderline"/>
        </w:rPr>
        <w:t xml:space="preserve">in the </w:t>
      </w:r>
      <w:r w:rsidRPr="000142FB">
        <w:rPr>
          <w:rStyle w:val="Emphasis"/>
        </w:rPr>
        <w:t>world</w:t>
      </w:r>
      <w:r w:rsidRPr="000142FB">
        <w:rPr>
          <w:rStyle w:val="StyleUnderline"/>
        </w:rPr>
        <w:t>?</w:t>
      </w:r>
      <w:r w:rsidRPr="000142FB">
        <w:rPr>
          <w:u w:val="single"/>
        </w:rPr>
        <w:t xml:space="preserve"> </w:t>
      </w:r>
      <w:r w:rsidRPr="000142FB">
        <w:rPr>
          <w:rStyle w:val="StyleUnderline"/>
        </w:rPr>
        <w:t xml:space="preserve">Perhaps </w:t>
      </w:r>
      <w:r w:rsidRPr="009D5678">
        <w:rPr>
          <w:rStyle w:val="StyleUnderline"/>
          <w:highlight w:val="cyan"/>
        </w:rPr>
        <w:t xml:space="preserve">not. </w:t>
      </w:r>
      <w:r w:rsidRPr="009D5678">
        <w:rPr>
          <w:rStyle w:val="Emphasis"/>
          <w:highlight w:val="cyan"/>
        </w:rPr>
        <w:t>If</w:t>
      </w:r>
      <w:r w:rsidRPr="000142FB">
        <w:rPr>
          <w:rStyle w:val="Emphasis"/>
        </w:rPr>
        <w:t xml:space="preserve"> Donald </w:t>
      </w:r>
      <w:r w:rsidRPr="009D5678">
        <w:rPr>
          <w:rStyle w:val="Emphasis"/>
          <w:highlight w:val="cyan"/>
        </w:rPr>
        <w:t xml:space="preserve">Trump rapidly falls </w:t>
      </w:r>
      <w:r w:rsidRPr="000142FB">
        <w:rPr>
          <w:rStyle w:val="Emphasis"/>
        </w:rPr>
        <w:t>out of favor with the bulk of the American electorate</w:t>
      </w:r>
      <w:r w:rsidRPr="000142FB">
        <w:rPr>
          <w:sz w:val="12"/>
        </w:rPr>
        <w:t>—and remember, he’s already rather more than halfway home in this regard—</w:t>
      </w:r>
      <w:r w:rsidRPr="000142FB">
        <w:rPr>
          <w:rStyle w:val="StyleUnderline"/>
        </w:rPr>
        <w:t xml:space="preserve">he could be </w:t>
      </w:r>
      <w:r w:rsidRPr="00590CCC">
        <w:rPr>
          <w:rStyle w:val="Emphasis"/>
        </w:rPr>
        <w:t>rendered a political loser in short order</w:t>
      </w:r>
      <w:r w:rsidRPr="00590CCC">
        <w:rPr>
          <w:rStyle w:val="StyleUnderline"/>
        </w:rPr>
        <w:t xml:space="preserve"> and </w:t>
      </w:r>
      <w:r w:rsidRPr="00590CCC">
        <w:rPr>
          <w:rStyle w:val="Emphasis"/>
        </w:rPr>
        <w:t>tossed out</w:t>
      </w:r>
      <w:r w:rsidRPr="000142FB">
        <w:rPr>
          <w:rStyle w:val="StyleUnderline"/>
        </w:rPr>
        <w:t xml:space="preserve"> of the White House, </w:t>
      </w:r>
      <w:r w:rsidRPr="009D5678">
        <w:rPr>
          <w:rStyle w:val="Emphasis"/>
          <w:highlight w:val="cyan"/>
        </w:rPr>
        <w:t>taking</w:t>
      </w:r>
      <w:r w:rsidRPr="000142FB">
        <w:rPr>
          <w:rStyle w:val="Emphasis"/>
        </w:rPr>
        <w:t xml:space="preserve"> foreign policy </w:t>
      </w:r>
      <w:r w:rsidRPr="009D5678">
        <w:rPr>
          <w:rStyle w:val="Emphasis"/>
          <w:highlight w:val="cyan"/>
        </w:rPr>
        <w:t>Trumpism</w:t>
      </w:r>
      <w:r w:rsidRPr="000142FB">
        <w:rPr>
          <w:rStyle w:val="Emphasis"/>
        </w:rPr>
        <w:t xml:space="preserve"> down</w:t>
      </w:r>
      <w:r w:rsidRPr="000142FB">
        <w:rPr>
          <w:rStyle w:val="StyleUnderline"/>
        </w:rPr>
        <w:t xml:space="preserve"> </w:t>
      </w:r>
      <w:r w:rsidRPr="009D5678">
        <w:rPr>
          <w:rStyle w:val="StyleUnderline"/>
          <w:highlight w:val="cyan"/>
        </w:rPr>
        <w:t xml:space="preserve">with him. </w:t>
      </w:r>
      <w:r w:rsidRPr="000142FB">
        <w:rPr>
          <w:rStyle w:val="StyleUnderline"/>
        </w:rPr>
        <w:t>The</w:t>
      </w:r>
      <w:r w:rsidRPr="000142FB">
        <w:rPr>
          <w:sz w:val="12"/>
        </w:rPr>
        <w:t xml:space="preserve"> </w:t>
      </w:r>
      <w:r w:rsidRPr="00590CCC">
        <w:rPr>
          <w:rStyle w:val="StyleUnderline"/>
        </w:rPr>
        <w:t>20</w:t>
      </w:r>
      <w:r w:rsidRPr="009D5678">
        <w:rPr>
          <w:rStyle w:val="StyleUnderline"/>
          <w:highlight w:val="cyan"/>
        </w:rPr>
        <w:t>18</w:t>
      </w:r>
      <w:r w:rsidRPr="000142FB">
        <w:rPr>
          <w:sz w:val="12"/>
        </w:rPr>
        <w:t xml:space="preserve"> and especially 2020 </w:t>
      </w:r>
      <w:r w:rsidRPr="009D5678">
        <w:rPr>
          <w:rStyle w:val="Emphasis"/>
          <w:highlight w:val="cyan"/>
        </w:rPr>
        <w:t>elections will be pivotal</w:t>
      </w:r>
      <w:r w:rsidRPr="000142FB">
        <w:rPr>
          <w:rStyle w:val="StyleUnderline"/>
        </w:rPr>
        <w:t xml:space="preserve"> in this regard</w:t>
      </w:r>
      <w:r w:rsidRPr="000142FB">
        <w:rPr>
          <w:sz w:val="12"/>
        </w:rPr>
        <w:t xml:space="preserve">. </w:t>
      </w:r>
      <w:r w:rsidRPr="000142FB">
        <w:rPr>
          <w:rStyle w:val="StyleUnderline"/>
        </w:rPr>
        <w:t xml:space="preserve">It would be essential </w:t>
      </w:r>
      <w:r w:rsidRPr="009D5678">
        <w:rPr>
          <w:rStyle w:val="StyleUnderline"/>
          <w:highlight w:val="cyan"/>
        </w:rPr>
        <w:t xml:space="preserve">for </w:t>
      </w:r>
      <w:r w:rsidRPr="000142FB">
        <w:rPr>
          <w:rStyle w:val="StyleUnderline"/>
        </w:rPr>
        <w:t xml:space="preserve">the </w:t>
      </w:r>
      <w:r w:rsidRPr="009D5678">
        <w:rPr>
          <w:rStyle w:val="Emphasis"/>
          <w:highlight w:val="cyan"/>
        </w:rPr>
        <w:t>speediest</w:t>
      </w:r>
      <w:r w:rsidRPr="000142FB">
        <w:rPr>
          <w:rStyle w:val="Emphasis"/>
        </w:rPr>
        <w:t xml:space="preserve"> possible </w:t>
      </w:r>
      <w:r w:rsidRPr="009D5678">
        <w:rPr>
          <w:rStyle w:val="Emphasis"/>
          <w:highlight w:val="cyan"/>
        </w:rPr>
        <w:t>resuscitation</w:t>
      </w:r>
      <w:r w:rsidRPr="009D5678">
        <w:rPr>
          <w:rStyle w:val="StyleUnderline"/>
          <w:highlight w:val="cyan"/>
        </w:rPr>
        <w:t xml:space="preserve"> of</w:t>
      </w:r>
      <w:r w:rsidRPr="000142FB">
        <w:rPr>
          <w:rStyle w:val="StyleUnderline"/>
        </w:rPr>
        <w:t xml:space="preserve"> U.S. </w:t>
      </w:r>
      <w:r w:rsidRPr="009D5678">
        <w:rPr>
          <w:rStyle w:val="StyleUnderline"/>
          <w:highlight w:val="cyan"/>
        </w:rPr>
        <w:t>soft power</w:t>
      </w:r>
      <w:r w:rsidRPr="000142FB">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0142FB">
        <w:rPr>
          <w:rStyle w:val="StyleUnderline"/>
        </w:rPr>
        <w:t>it would not be the most difficult national reputation-rebuilding effort ever undertaken</w:t>
      </w:r>
      <w:r w:rsidRPr="000142FB">
        <w:rPr>
          <w:sz w:val="12"/>
        </w:rPr>
        <w:t>—think of what West Germany faced in the years following World War II. However, if Donald Trump is re-elected in 2020 and is thus given a mandate by the American public</w:t>
      </w:r>
      <w:r w:rsidRPr="000142FB">
        <w:rPr>
          <w:rStyle w:val="StyleUnderline"/>
        </w:rPr>
        <w:t xml:space="preserve"> to continue the radical recasting of U.S. foreign policy—and with it the </w:t>
      </w:r>
      <w:r w:rsidRPr="000142FB">
        <w:rPr>
          <w:rStyle w:val="Emphasis"/>
        </w:rPr>
        <w:t>overturning of the extant international order</w:t>
      </w:r>
      <w:r w:rsidRPr="000142FB">
        <w:rPr>
          <w:rStyle w:val="StyleUnderline"/>
        </w:rPr>
        <w:t xml:space="preserve">—then the fundamental shift in the nature and effects of American soft power is likely to be, in practical terms, </w:t>
      </w:r>
      <w:r w:rsidRPr="000142FB">
        <w:rPr>
          <w:rStyle w:val="Emphasis"/>
        </w:rPr>
        <w:t>permanent</w:t>
      </w:r>
      <w:r w:rsidRPr="000142FB">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0142FB">
        <w:rPr>
          <w:sz w:val="12"/>
        </w:rPr>
        <w:t xml:space="preserve">. There's another factor to reckon with as well: </w:t>
      </w:r>
      <w:r w:rsidRPr="009D5678">
        <w:rPr>
          <w:rStyle w:val="StyleUnderline"/>
          <w:highlight w:val="cyan"/>
        </w:rPr>
        <w:t xml:space="preserve">the </w:t>
      </w:r>
      <w:r w:rsidRPr="009D5678">
        <w:rPr>
          <w:rStyle w:val="Emphasis"/>
          <w:highlight w:val="cyan"/>
        </w:rPr>
        <w:t>longer</w:t>
      </w:r>
      <w:r w:rsidRPr="000142FB">
        <w:rPr>
          <w:rStyle w:val="Emphasis"/>
        </w:rPr>
        <w:t xml:space="preserve"> Donald </w:t>
      </w:r>
      <w:r w:rsidRPr="009D5678">
        <w:rPr>
          <w:rStyle w:val="Emphasis"/>
          <w:highlight w:val="cyan"/>
        </w:rPr>
        <w:t>Trump holds</w:t>
      </w:r>
      <w:r w:rsidRPr="000142FB">
        <w:rPr>
          <w:rStyle w:val="Emphasis"/>
        </w:rPr>
        <w:t xml:space="preserve"> on to </w:t>
      </w:r>
      <w:r w:rsidRPr="009D5678">
        <w:rPr>
          <w:rStyle w:val="Emphasis"/>
          <w:highlight w:val="cyan"/>
        </w:rPr>
        <w:t>power</w:t>
      </w:r>
      <w:r w:rsidRPr="000142FB">
        <w:rPr>
          <w:rStyle w:val="StyleUnderline"/>
        </w:rPr>
        <w:t xml:space="preserve">, and hence the longer the sinister soft power Trumpism manifests is projected around the world, the </w:t>
      </w:r>
      <w:r w:rsidRPr="000142FB">
        <w:rPr>
          <w:rStyle w:val="Emphasis"/>
        </w:rPr>
        <w:t>greater the encouragement to, and impact on, the unsavory populist nationalist movements</w:t>
      </w:r>
      <w:r w:rsidRPr="000142FB">
        <w:rPr>
          <w:rStyle w:val="StyleUnderline"/>
        </w:rPr>
        <w:t xml:space="preserve"> and </w:t>
      </w:r>
      <w:r w:rsidRPr="000142FB">
        <w:rPr>
          <w:rStyle w:val="Emphasis"/>
        </w:rPr>
        <w:t>authoritarian r</w:t>
      </w:r>
      <w:r w:rsidRPr="000142FB">
        <w:rPr>
          <w:rStyle w:val="StyleUnderline"/>
        </w:rPr>
        <w:t>egimes to which America is now perversely offering inspiration</w:t>
      </w:r>
      <w:r w:rsidRPr="000142FB">
        <w:rPr>
          <w:sz w:val="12"/>
        </w:rPr>
        <w:t xml:space="preserve">. Even if </w:t>
      </w:r>
      <w:r w:rsidRPr="000142FB">
        <w:rPr>
          <w:rStyle w:val="StyleUnderline"/>
        </w:rPr>
        <w:t xml:space="preserve">the </w:t>
      </w:r>
      <w:r w:rsidRPr="009D5678">
        <w:rPr>
          <w:rStyle w:val="StyleUnderline"/>
          <w:highlight w:val="cyan"/>
        </w:rPr>
        <w:t>U.S.</w:t>
      </w:r>
      <w:r w:rsidRPr="000142FB">
        <w:rPr>
          <w:sz w:val="12"/>
        </w:rPr>
        <w:t xml:space="preserve"> were to rapidly regain its ideological bearings once a hypothetical two-term Donald Trump has left office and go back to manifesting its traditional values-based soft power, it </w:t>
      </w:r>
      <w:r w:rsidRPr="009D5678">
        <w:rPr>
          <w:rStyle w:val="StyleUnderline"/>
          <w:highlight w:val="cyan"/>
        </w:rPr>
        <w:t>could find</w:t>
      </w:r>
      <w:r w:rsidRPr="000142FB">
        <w:rPr>
          <w:rStyle w:val="StyleUnderline"/>
        </w:rPr>
        <w:t xml:space="preserve"> itself up against </w:t>
      </w:r>
      <w:r w:rsidRPr="009D5678">
        <w:rPr>
          <w:rStyle w:val="StyleUnderline"/>
          <w:highlight w:val="cyan"/>
        </w:rPr>
        <w:t>a bevy of formerly pro-liberal</w:t>
      </w:r>
      <w:r w:rsidRPr="000142FB">
        <w:rPr>
          <w:rStyle w:val="StyleUnderline"/>
        </w:rPr>
        <w:t xml:space="preserve"> internationalist </w:t>
      </w:r>
      <w:r w:rsidRPr="009D5678">
        <w:rPr>
          <w:rStyle w:val="StyleUnderline"/>
          <w:highlight w:val="cyan"/>
        </w:rPr>
        <w:t>states</w:t>
      </w:r>
      <w:r w:rsidRPr="000142FB">
        <w:rPr>
          <w:rStyle w:val="StyleUnderline"/>
        </w:rPr>
        <w:t xml:space="preserve"> that have </w:t>
      </w:r>
      <w:r w:rsidRPr="009D5678">
        <w:rPr>
          <w:rStyle w:val="Emphasis"/>
          <w:highlight w:val="cyan"/>
        </w:rPr>
        <w:t>metastasized</w:t>
      </w:r>
      <w:r w:rsidRPr="000142FB">
        <w:rPr>
          <w:sz w:val="12"/>
        </w:rPr>
        <w:t xml:space="preserve"> into Trumpian soft power-inspired illiberal democracies or cold-out dictatorships now cleaving to Russia and/or China—which will remain autocracies </w:t>
      </w:r>
      <w:r w:rsidRPr="000142FB">
        <w:rPr>
          <w:rStyle w:val="StyleUnderline"/>
        </w:rPr>
        <w:t xml:space="preserve">seeking </w:t>
      </w:r>
      <w:r w:rsidRPr="009D5678">
        <w:rPr>
          <w:rStyle w:val="StyleUnderline"/>
          <w:highlight w:val="cyan"/>
        </w:rPr>
        <w:t xml:space="preserve">to </w:t>
      </w:r>
      <w:r w:rsidRPr="009D5678">
        <w:rPr>
          <w:rStyle w:val="Emphasis"/>
          <w:highlight w:val="cyan"/>
        </w:rPr>
        <w:t>undermine U.S.</w:t>
      </w:r>
      <w:r w:rsidRPr="000142FB">
        <w:rPr>
          <w:rStyle w:val="Emphasis"/>
        </w:rPr>
        <w:t xml:space="preserve"> global </w:t>
      </w:r>
      <w:r w:rsidRPr="009D5678">
        <w:rPr>
          <w:rStyle w:val="Emphasis"/>
          <w:highlight w:val="cyan"/>
        </w:rPr>
        <w:t>power</w:t>
      </w:r>
      <w:r w:rsidRPr="000142FB">
        <w:rPr>
          <w:sz w:val="12"/>
        </w:rPr>
        <w:t>. Thus, a resuscitated Superman America might well end up facing the daunting threat of Überman World.</w:t>
      </w:r>
    </w:p>
    <w:p w14:paraId="0B191457" w14:textId="3D283903" w:rsidR="009B06B7" w:rsidRDefault="009B06B7" w:rsidP="009B06B7">
      <w:pPr>
        <w:pStyle w:val="Heading3"/>
        <w:rPr>
          <w:rFonts w:eastAsia="Times New Roman"/>
        </w:rPr>
      </w:pPr>
      <w:r>
        <w:rPr>
          <w:rFonts w:eastAsia="Times New Roman"/>
        </w:rPr>
        <w:t>1AR---Turn---Impeachment---A2: Fails---Senate</w:t>
      </w:r>
    </w:p>
    <w:p w14:paraId="23A3609F" w14:textId="4734B229" w:rsidR="009B06B7" w:rsidRDefault="009B06B7" w:rsidP="009B06B7">
      <w:pPr>
        <w:pStyle w:val="Heading4"/>
      </w:pPr>
      <w:r>
        <w:t xml:space="preserve">“Senate won’t indict” assumes current conditions – Trumps </w:t>
      </w:r>
      <w:r w:rsidRPr="00394CF2">
        <w:rPr>
          <w:u w:val="single"/>
        </w:rPr>
        <w:t>awful response</w:t>
      </w:r>
      <w:r>
        <w:t xml:space="preserve"> to impeachment proceedings will </w:t>
      </w:r>
      <w:r w:rsidRPr="00394CF2">
        <w:rPr>
          <w:u w:val="single"/>
        </w:rPr>
        <w:t>flip the calculus</w:t>
      </w:r>
    </w:p>
    <w:p w14:paraId="4DBE89DB" w14:textId="534D0780" w:rsidR="009B06B7" w:rsidRDefault="009B06B7" w:rsidP="009B06B7">
      <w:r w:rsidRPr="00096FB0">
        <w:rPr>
          <w:rStyle w:val="Style13ptBold"/>
        </w:rPr>
        <w:t>Goldberg 17</w:t>
      </w:r>
      <w:r w:rsidRPr="00096FB0">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w:t>
      </w:r>
      <w:hyperlink r:id="rId65" w:history="1">
        <w:r w:rsidRPr="0021369D">
          <w:rPr>
            <w:rStyle w:val="Hyperlink"/>
          </w:rPr>
          <w:t>http://www.nationalreview.com/article/448590/democrats-take-back-house-2018-trump-probably-impeached</w:t>
        </w:r>
      </w:hyperlink>
      <w:r w:rsidRPr="00096FB0">
        <w:t>)</w:t>
      </w:r>
    </w:p>
    <w:p w14:paraId="5F1A36A6" w14:textId="77777777" w:rsidR="009B06B7" w:rsidRPr="00096FB0" w:rsidRDefault="009B06B7" w:rsidP="009B06B7"/>
    <w:p w14:paraId="21BB6516" w14:textId="224AFFBC" w:rsidR="009B06B7" w:rsidRDefault="009B06B7" w:rsidP="009B06B7">
      <w:pPr>
        <w:rPr>
          <w:sz w:val="12"/>
        </w:rPr>
      </w:pPr>
      <w:r w:rsidRPr="009B06B7">
        <w:rPr>
          <w:rFonts w:eastAsia="Calibri"/>
          <w:color w:val="000000"/>
          <w:sz w:val="12"/>
        </w:rPr>
        <w:t xml:space="preserve">Unless it steps up soon, Democrats will probably take back the majority in 2018 — and take down the president.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 xml:space="preserve">no one seems to have told Trump’s team that the </w:t>
      </w:r>
      <w:r w:rsidRPr="00FC5877">
        <w:rPr>
          <w:rFonts w:eastAsia="Calibri"/>
          <w:u w:val="single"/>
        </w:rPr>
        <w:t>Democrats are every bit as committed to impeaching Trump as the GOP was to impeaching Clinton. The difference, of course, is that the Democrats don’t control the House — yet</w:t>
      </w:r>
      <w:r w:rsidRPr="009B06B7">
        <w:rPr>
          <w:rFonts w:eastAsia="Calibri"/>
          <w:color w:val="000000"/>
          <w:sz w:val="12"/>
        </w:rPr>
        <w:t xml:space="preserve">. </w:t>
      </w:r>
      <w:r w:rsidRPr="00FC5877">
        <w:rPr>
          <w:rFonts w:eastAsia="Calibri"/>
          <w:u w:val="single"/>
        </w:rPr>
        <w:t>If they did</w:t>
      </w:r>
      <w:r w:rsidRPr="009B06B7">
        <w:rPr>
          <w:rFonts w:eastAsia="Calibri"/>
          <w:color w:val="000000"/>
          <w:sz w:val="12"/>
        </w:rPr>
        <w:t xml:space="preserve">, as the Washington Examiner’s Byron York rightly noted recently, </w:t>
      </w:r>
      <w:r w:rsidRPr="00FC5877">
        <w:rPr>
          <w:rFonts w:eastAsia="Calibri"/>
          <w:u w:val="single"/>
        </w:rPr>
        <w:t>impeachment proceedings would already be underway</w:t>
      </w:r>
      <w:r w:rsidRPr="009B06B7">
        <w:rPr>
          <w:rFonts w:eastAsia="Calibri"/>
          <w:color w:val="000000"/>
          <w:sz w:val="12"/>
        </w:rPr>
        <w:t xml:space="preserve">. And </w:t>
      </w:r>
      <w:r w:rsidRPr="00FC5877">
        <w:rPr>
          <w:rStyle w:val="StyleUnderline"/>
        </w:rPr>
        <w:t>if the Democrats take back the House in 2018, it won’t matter to most members whether the country as a whole supports impeachment, because the voters who elected them — and the donors who supported them — will be in favor of it.</w:t>
      </w:r>
      <w:r w:rsidRPr="009B06B7">
        <w:rPr>
          <w:rFonts w:eastAsia="Calibri"/>
          <w:color w:val="000000"/>
          <w:sz w:val="12"/>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 xml:space="preserve">If 218 members of the House think it is right — or simply in their political interest — to impeach the president, he can be impeached. </w:t>
      </w:r>
      <w:r w:rsidRPr="009D5678">
        <w:rPr>
          <w:rFonts w:eastAsia="Calibri"/>
          <w:highlight w:val="cyan"/>
          <w:u w:val="single"/>
        </w:rPr>
        <w:t>Whether</w:t>
      </w:r>
      <w:r w:rsidRPr="00960228">
        <w:rPr>
          <w:rFonts w:eastAsia="Calibri"/>
          <w:u w:val="single"/>
        </w:rPr>
        <w:t xml:space="preserve"> two-thirds of the </w:t>
      </w:r>
      <w:r w:rsidRPr="009D5678">
        <w:rPr>
          <w:rFonts w:eastAsia="Calibri"/>
          <w:highlight w:val="cyan"/>
          <w:u w:val="single"/>
        </w:rPr>
        <w:t>Senate decides to remove the president</w:t>
      </w:r>
      <w:r w:rsidRPr="00960228">
        <w:rPr>
          <w:rFonts w:eastAsia="Calibri"/>
          <w:u w:val="single"/>
        </w:rPr>
        <w:t xml:space="preserve"> from office </w:t>
      </w:r>
      <w:r w:rsidRPr="009D5678">
        <w:rPr>
          <w:rFonts w:eastAsia="Calibri"/>
          <w:highlight w:val="cyan"/>
          <w:u w:val="single"/>
        </w:rPr>
        <w:t>is</w:t>
      </w:r>
      <w:r w:rsidRPr="00960228">
        <w:rPr>
          <w:rFonts w:eastAsia="Calibri"/>
          <w:u w:val="single"/>
        </w:rPr>
        <w:t xml:space="preserve"> also </w:t>
      </w:r>
      <w:r w:rsidRPr="009D5678">
        <w:rPr>
          <w:rFonts w:eastAsia="Calibri"/>
          <w:highlight w:val="cyan"/>
          <w:u w:val="single"/>
        </w:rPr>
        <w:t>a</w:t>
      </w:r>
      <w:r w:rsidRPr="00960228">
        <w:rPr>
          <w:rFonts w:eastAsia="Calibri"/>
          <w:u w:val="single"/>
        </w:rPr>
        <w:t xml:space="preserve">n entirely </w:t>
      </w:r>
      <w:r w:rsidRPr="009D5678">
        <w:rPr>
          <w:rFonts w:eastAsia="Calibri"/>
          <w:highlight w:val="cyan"/>
          <w:u w:val="single"/>
        </w:rPr>
        <w:t>political decision.</w:t>
      </w:r>
      <w:r w:rsidRPr="009B06B7">
        <w:rPr>
          <w:rFonts w:eastAsia="Calibri"/>
          <w:color w:val="000000"/>
          <w:sz w:val="12"/>
        </w:rPr>
        <w:t xml:space="preserve"> Given the likely composition of the Senate after the next election, however, that remains unlikely. Then again, who knows? </w:t>
      </w:r>
      <w:r w:rsidRPr="009D5678">
        <w:rPr>
          <w:rStyle w:val="Emphasis"/>
          <w:highlight w:val="cyan"/>
        </w:rPr>
        <w:t>Given how Trump responds to criticism</w:t>
      </w:r>
      <w:r w:rsidRPr="00FC5877">
        <w:rPr>
          <w:rStyle w:val="StyleUnderline"/>
        </w:rPr>
        <w:t xml:space="preserve"> and political pressure, </w:t>
      </w:r>
      <w:r w:rsidRPr="009D5678">
        <w:rPr>
          <w:rStyle w:val="StyleUnderline"/>
          <w:highlight w:val="cyan"/>
        </w:rPr>
        <w:t>would you</w:t>
      </w:r>
      <w:r w:rsidRPr="00FC5877">
        <w:rPr>
          <w:rStyle w:val="StyleUnderline"/>
        </w:rPr>
        <w:t xml:space="preserve"> want to </w:t>
      </w:r>
      <w:r w:rsidRPr="009D5678">
        <w:rPr>
          <w:rStyle w:val="StyleUnderline"/>
          <w:highlight w:val="cyan"/>
        </w:rPr>
        <w:t>bet</w:t>
      </w:r>
      <w:r w:rsidRPr="00FC5877">
        <w:rPr>
          <w:rStyle w:val="StyleUnderline"/>
        </w:rPr>
        <w:t xml:space="preserve"> that </w:t>
      </w:r>
      <w:r w:rsidRPr="009D5678">
        <w:rPr>
          <w:rStyle w:val="StyleUnderline"/>
          <w:highlight w:val="cyan"/>
        </w:rPr>
        <w:t>the tweeter-in-chief would be a model of</w:t>
      </w:r>
      <w:r w:rsidRPr="00FC5877">
        <w:rPr>
          <w:rStyle w:val="StyleUnderline"/>
        </w:rPr>
        <w:t xml:space="preserve"> statesmanlike </w:t>
      </w:r>
      <w:r w:rsidRPr="009D5678">
        <w:rPr>
          <w:rStyle w:val="StyleUnderline"/>
          <w:highlight w:val="cyan"/>
        </w:rPr>
        <w:t>restraint during</w:t>
      </w:r>
      <w:r w:rsidRPr="00FC5877">
        <w:rPr>
          <w:rStyle w:val="StyleUnderline"/>
        </w:rPr>
        <w:t xml:space="preserve"> an </w:t>
      </w:r>
      <w:r w:rsidRPr="009D5678">
        <w:rPr>
          <w:rStyle w:val="StyleUnderline"/>
          <w:highlight w:val="cyan"/>
        </w:rPr>
        <w:t>impeachment ordeal</w:t>
      </w:r>
      <w:r w:rsidRPr="00FC5877">
        <w:rPr>
          <w:rStyle w:val="StyleUnderline"/>
        </w:rPr>
        <w:t xml:space="preserve">? So many </w:t>
      </w:r>
      <w:r w:rsidRPr="00FC5877">
        <w:rPr>
          <w:rStyle w:val="Emphasis"/>
        </w:rPr>
        <w:t xml:space="preserve">of </w:t>
      </w:r>
      <w:r w:rsidRPr="009D5678">
        <w:rPr>
          <w:rStyle w:val="Emphasis"/>
          <w:highlight w:val="cyan"/>
        </w:rPr>
        <w:t xml:space="preserve">his current problems are </w:t>
      </w:r>
      <w:r w:rsidRPr="00FC5877">
        <w:rPr>
          <w:rStyle w:val="Emphasis"/>
        </w:rPr>
        <w:t xml:space="preserve">the </w:t>
      </w:r>
      <w:r w:rsidRPr="009D5678">
        <w:rPr>
          <w:rStyle w:val="Emphasis"/>
          <w:highlight w:val="cyan"/>
        </w:rPr>
        <w:t xml:space="preserve">direct result of letting </w:t>
      </w:r>
      <w:r w:rsidRPr="00FC5877">
        <w:rPr>
          <w:rStyle w:val="Emphasis"/>
        </w:rPr>
        <w:t xml:space="preserve">his </w:t>
      </w:r>
      <w:r w:rsidRPr="009D5678">
        <w:rPr>
          <w:rStyle w:val="Emphasis"/>
          <w:highlight w:val="cyan"/>
        </w:rPr>
        <w:t>ego or frustration get the better of him. What fresh troubles would he mint when faced with removal</w:t>
      </w:r>
      <w:r w:rsidRPr="00FC5877">
        <w:rPr>
          <w:rStyle w:val="Emphasis"/>
        </w:rPr>
        <w:t xml:space="preserve"> from office</w:t>
      </w:r>
      <w:r w:rsidRPr="00FC5877">
        <w:rPr>
          <w:rStyle w:val="StyleUnderline"/>
        </w:rPr>
        <w:t xml:space="preserve">? </w:t>
      </w:r>
      <w:r w:rsidRPr="009D5678">
        <w:rPr>
          <w:rStyle w:val="StyleUnderline"/>
          <w:highlight w:val="cyan"/>
        </w:rPr>
        <w:t xml:space="preserve">What might he </w:t>
      </w:r>
      <w:r w:rsidRPr="009D5678">
        <w:rPr>
          <w:rStyle w:val="Emphasis"/>
          <w:highlight w:val="cyan"/>
        </w:rPr>
        <w:t>say under oath</w:t>
      </w:r>
      <w:r w:rsidRPr="009D5678">
        <w:rPr>
          <w:rStyle w:val="StyleUnderline"/>
          <w:highlight w:val="cyan"/>
        </w:rPr>
        <w:t xml:space="preserve"> to the special counsel?</w:t>
      </w:r>
      <w:r w:rsidRPr="00FC5877">
        <w:rPr>
          <w:rStyle w:val="StyleUnderline"/>
        </w:rPr>
        <w:t xml:space="preserve"> </w:t>
      </w:r>
      <w:r w:rsidRPr="009D5678">
        <w:rPr>
          <w:rStyle w:val="StyleUnderline"/>
          <w:highlight w:val="cyan"/>
        </w:rPr>
        <w:t>Clinton, recall, was impeached</w:t>
      </w:r>
      <w:r w:rsidRPr="00FC5877">
        <w:rPr>
          <w:rStyle w:val="StyleUnderline"/>
        </w:rPr>
        <w:t xml:space="preserve"> and disbarred </w:t>
      </w:r>
      <w:r w:rsidRPr="009D5678">
        <w:rPr>
          <w:rStyle w:val="StyleUnderline"/>
          <w:highlight w:val="cyan"/>
        </w:rPr>
        <w:t xml:space="preserve">because he </w:t>
      </w:r>
      <w:r w:rsidRPr="009D5678">
        <w:rPr>
          <w:rStyle w:val="Emphasis"/>
          <w:highlight w:val="cyan"/>
        </w:rPr>
        <w:t>perjured</w:t>
      </w:r>
      <w:r w:rsidRPr="00FC5877">
        <w:rPr>
          <w:rStyle w:val="Emphasis"/>
        </w:rPr>
        <w:t xml:space="preserve"> </w:t>
      </w:r>
      <w:r w:rsidRPr="00FC5877">
        <w:rPr>
          <w:rStyle w:val="StyleUnderline"/>
        </w:rPr>
        <w:t xml:space="preserve">himself in </w:t>
      </w:r>
      <w:r w:rsidRPr="009D5678">
        <w:rPr>
          <w:rStyle w:val="StyleUnderline"/>
          <w:highlight w:val="cyan"/>
        </w:rPr>
        <w:t>a deposition</w:t>
      </w:r>
      <w:r w:rsidRPr="009B06B7">
        <w:rPr>
          <w:sz w:val="12"/>
        </w:rPr>
        <w:t>. The only hope for the Trump presidency is for the GOP to maintain control of the House. House minority leader Nancy Pelosi has cautioned against</w:t>
      </w:r>
      <w:r w:rsidRPr="009B06B7">
        <w:rPr>
          <w:rFonts w:eastAsia="Calibri"/>
          <w:color w:val="000000"/>
          <w:sz w:val="12"/>
        </w:rPr>
        <w:t xml:space="preserve">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9B06B7">
        <w:rPr>
          <w:sz w:val="12"/>
        </w:rPr>
        <w:t>Trump won’t be on the ballot in 2018, but his presidency will hang in the balance.</w:t>
      </w:r>
    </w:p>
    <w:p w14:paraId="39E7A33E" w14:textId="65599A0D" w:rsidR="002E010D" w:rsidRDefault="002E010D" w:rsidP="002E010D">
      <w:pPr>
        <w:pStyle w:val="Heading3"/>
        <w:rPr>
          <w:rFonts w:eastAsia="Times New Roman"/>
        </w:rPr>
      </w:pPr>
      <w:r>
        <w:rPr>
          <w:rFonts w:eastAsia="Times New Roman"/>
        </w:rPr>
        <w:t>1AR---Turn---Impeachment---A2: No Impact---2020 Solves</w:t>
      </w:r>
    </w:p>
    <w:p w14:paraId="66D72466" w14:textId="77777777" w:rsidR="002E010D" w:rsidRPr="000142FB" w:rsidRDefault="002E010D" w:rsidP="002E010D">
      <w:pPr>
        <w:pStyle w:val="Heading4"/>
        <w:rPr>
          <w:rFonts w:cs="Times New Roman"/>
        </w:rPr>
      </w:pPr>
      <w:r w:rsidRPr="000142FB">
        <w:rPr>
          <w:rFonts w:cs="Times New Roman"/>
        </w:rPr>
        <w:t>2020 could easily be too late – faster Trump removal key</w:t>
      </w:r>
    </w:p>
    <w:p w14:paraId="669C4820" w14:textId="77777777" w:rsidR="002E010D" w:rsidRDefault="002E010D" w:rsidP="002E010D">
      <w:r w:rsidRPr="000142FB">
        <w:rPr>
          <w:rStyle w:val="Style13ptBold"/>
        </w:rPr>
        <w:t>Mcmanus 17</w:t>
      </w:r>
      <w:r w:rsidRPr="000142FB">
        <w:t xml:space="preserve"> (Doyle Mcmanus, American journalist, columnist, who appears often on Public Broadcasting Service's Washington Week, May 21</w:t>
      </w:r>
      <w:r w:rsidRPr="000142FB">
        <w:rPr>
          <w:vertAlign w:val="superscript"/>
        </w:rPr>
        <w:t>st</w:t>
      </w:r>
      <w:r w:rsidRPr="000142FB">
        <w:t xml:space="preserve">, "Should we wish for a President Pence?," La Times, Available online at </w:t>
      </w:r>
      <w:hyperlink r:id="rId66" w:history="1">
        <w:r w:rsidRPr="000142FB">
          <w:rPr>
            <w:rStyle w:val="Hyperlink"/>
          </w:rPr>
          <w:t>http://www.latimes.com/opinion/op-ed/la-oe-mcmanus-president-pence-20170521-story.html</w:t>
        </w:r>
      </w:hyperlink>
      <w:r w:rsidRPr="000142FB">
        <w:t>)</w:t>
      </w:r>
    </w:p>
    <w:p w14:paraId="1487E31F" w14:textId="77777777" w:rsidR="002E010D" w:rsidRPr="000142FB" w:rsidRDefault="002E010D" w:rsidP="002E010D"/>
    <w:p w14:paraId="3C20DA87" w14:textId="334C1823" w:rsidR="002E010D" w:rsidRDefault="002E010D" w:rsidP="002E010D">
      <w:pPr>
        <w:rPr>
          <w:rStyle w:val="StyleUnderline"/>
        </w:rPr>
      </w:pPr>
      <w:r w:rsidRPr="000142FB">
        <w:rPr>
          <w:rStyle w:val="StyleUnderline"/>
        </w:rPr>
        <w:t>President Mike Pence?</w:t>
      </w:r>
      <w:r w:rsidRPr="000142FB">
        <w:rPr>
          <w:sz w:val="12"/>
        </w:rPr>
        <w:t xml:space="preserve"> </w:t>
      </w:r>
      <w:r w:rsidRPr="000142FB">
        <w:rPr>
          <w:rStyle w:val="StyleUnderline"/>
        </w:rPr>
        <w:t>The question is way ahead of where we are</w:t>
      </w:r>
      <w:r w:rsidRPr="000142FB">
        <w:rPr>
          <w:sz w:val="12"/>
        </w:rPr>
        <w:t>. There’s no solid reason to expect that President Trump will leave office before his term is done, whether by resignation, impeachment or the untried mechanism of the 25th amendment.</w:t>
      </w:r>
      <w:r w:rsidRPr="000142FB">
        <w:rPr>
          <w:rStyle w:val="StyleUnderline"/>
        </w:rPr>
        <w:t xml:space="preserve"> </w:t>
      </w:r>
      <w:r w:rsidRPr="000142FB">
        <w:rPr>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9D5678">
        <w:rPr>
          <w:rStyle w:val="Emphasis"/>
          <w:highlight w:val="cyan"/>
        </w:rPr>
        <w:t>Pence</w:t>
      </w:r>
      <w:r w:rsidRPr="000142FB">
        <w:rPr>
          <w:rStyle w:val="Emphasis"/>
        </w:rPr>
        <w:t xml:space="preserve"> would be </w:t>
      </w:r>
      <w:r w:rsidRPr="009D5678">
        <w:rPr>
          <w:rStyle w:val="Emphasis"/>
          <w:highlight w:val="cyan"/>
        </w:rPr>
        <w:t>an improve</w:t>
      </w:r>
      <w:r w:rsidRPr="00942A5E">
        <w:rPr>
          <w:rStyle w:val="Emphasis"/>
        </w:rPr>
        <w:t>ment on grounds of</w:t>
      </w:r>
      <w:r w:rsidRPr="000142FB">
        <w:rPr>
          <w:rStyle w:val="Emphasis"/>
        </w:rPr>
        <w:t xml:space="preserve"> simple </w:t>
      </w:r>
      <w:r w:rsidRPr="009D5678">
        <w:rPr>
          <w:rStyle w:val="Emphasis"/>
          <w:highlight w:val="cyan"/>
        </w:rPr>
        <w:t>competence</w:t>
      </w:r>
      <w:r w:rsidRPr="000142FB">
        <w:rPr>
          <w:sz w:val="12"/>
        </w:rPr>
        <w:t xml:space="preserve">. </w:t>
      </w:r>
      <w:r w:rsidRPr="000142FB">
        <w:rPr>
          <w:rStyle w:val="Emphasis"/>
        </w:rPr>
        <w:t xml:space="preserve">He </w:t>
      </w:r>
      <w:r w:rsidRPr="009D5678">
        <w:rPr>
          <w:rStyle w:val="Emphasis"/>
          <w:highlight w:val="cyan"/>
        </w:rPr>
        <w:t>would make</w:t>
      </w:r>
      <w:r w:rsidRPr="000142FB">
        <w:rPr>
          <w:rStyle w:val="Emphasis"/>
        </w:rPr>
        <w:t xml:space="preserve"> the </w:t>
      </w:r>
      <w:r w:rsidRPr="009D5678">
        <w:rPr>
          <w:rStyle w:val="Emphasis"/>
          <w:highlight w:val="cyan"/>
        </w:rPr>
        <w:t>country safer</w:t>
      </w:r>
      <w:r w:rsidRPr="000142FB">
        <w:rPr>
          <w:sz w:val="12"/>
        </w:rPr>
        <w:t xml:space="preserve">. Under a President Pence, </w:t>
      </w:r>
      <w:r w:rsidRPr="000142FB">
        <w:rPr>
          <w:rStyle w:val="Emphasis"/>
        </w:rPr>
        <w:t xml:space="preserve">Americans </w:t>
      </w:r>
      <w:r w:rsidRPr="009D5678">
        <w:rPr>
          <w:rStyle w:val="Emphasis"/>
          <w:highlight w:val="cyan"/>
        </w:rPr>
        <w:t>would have less cause to fear</w:t>
      </w:r>
      <w:r w:rsidRPr="000142FB">
        <w:rPr>
          <w:rStyle w:val="Emphasis"/>
        </w:rPr>
        <w:t xml:space="preserve"> that </w:t>
      </w:r>
      <w:r w:rsidRPr="009D5678">
        <w:rPr>
          <w:rStyle w:val="Emphasis"/>
          <w:highlight w:val="cyan"/>
        </w:rPr>
        <w:t>a blundering president might lead us into war with No</w:t>
      </w:r>
      <w:r w:rsidRPr="000142FB">
        <w:rPr>
          <w:rStyle w:val="Emphasis"/>
        </w:rPr>
        <w:t xml:space="preserve">rth </w:t>
      </w:r>
      <w:r w:rsidRPr="009D5678">
        <w:rPr>
          <w:rStyle w:val="Emphasis"/>
          <w:highlight w:val="cyan"/>
        </w:rPr>
        <w:t>Ko</w:t>
      </w:r>
      <w:r w:rsidRPr="000142FB">
        <w:rPr>
          <w:rStyle w:val="Emphasis"/>
        </w:rPr>
        <w:t xml:space="preserve">rea </w:t>
      </w:r>
      <w:r w:rsidRPr="009D5678">
        <w:rPr>
          <w:rStyle w:val="Emphasis"/>
          <w:highlight w:val="cyan"/>
        </w:rPr>
        <w:t>or Iran</w:t>
      </w:r>
      <w:r w:rsidRPr="000142FB">
        <w:rPr>
          <w:rStyle w:val="Emphasis"/>
        </w:rPr>
        <w:t>.</w:t>
      </w:r>
      <w:r w:rsidRPr="000142FB">
        <w:rPr>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0142FB">
        <w:rPr>
          <w:rStyle w:val="StyleUnderline"/>
        </w:rPr>
        <w:t>Despite all that,</w:t>
      </w:r>
      <w:r w:rsidRPr="000142FB">
        <w:rPr>
          <w:sz w:val="12"/>
        </w:rPr>
        <w:t xml:space="preserve"> unlike the president, </w:t>
      </w:r>
      <w:r w:rsidRPr="000142FB">
        <w:rPr>
          <w:rStyle w:val="StyleUnderline"/>
        </w:rPr>
        <w:t>he has read the Constitution and understands its meaning.</w:t>
      </w:r>
      <w:r w:rsidRPr="000142FB">
        <w:rPr>
          <w:rStyle w:val="Emphasis"/>
        </w:rPr>
        <w:t xml:space="preserve"> He would be less likely than Trump to try to pressure the FBI to drop an investigation</w:t>
      </w:r>
      <w:r w:rsidRPr="000142FB">
        <w:rPr>
          <w:rStyle w:val="StyleUnderline"/>
        </w:rPr>
        <w:t>, to take one example. He has even defended freedom of the press</w:t>
      </w:r>
      <w:r w:rsidRPr="000142FB">
        <w:rPr>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0142FB">
        <w:rPr>
          <w:color w:val="FF0000"/>
          <w:sz w:val="12"/>
        </w:rPr>
        <w:t>of</w:t>
      </w:r>
      <w:r w:rsidRPr="000142FB">
        <w:rPr>
          <w:sz w:val="12"/>
        </w:rPr>
        <w:t xml:space="preserve"> the bill to shield journalists. “He’s very conservative, especially on social issues. But he does have respect on the other side of the aisle. </w:t>
      </w:r>
      <w:r w:rsidRPr="009D5678">
        <w:rPr>
          <w:rStyle w:val="StyleUnderline"/>
          <w:highlight w:val="cyan"/>
        </w:rPr>
        <w:t>He’s very serious about public policy, and willing to work with Dem</w:t>
      </w:r>
      <w:r w:rsidRPr="000142FB">
        <w:rPr>
          <w:rStyle w:val="StyleUnderline"/>
        </w:rPr>
        <w:t>ocrat</w:t>
      </w:r>
      <w:r w:rsidRPr="009D5678">
        <w:rPr>
          <w:rStyle w:val="StyleUnderline"/>
          <w:highlight w:val="cyan"/>
        </w:rPr>
        <w:t>s</w:t>
      </w:r>
      <w:r w:rsidRPr="000142FB">
        <w:rPr>
          <w:rStyle w:val="StyleUnderline"/>
        </w:rPr>
        <w:t xml:space="preserve"> where there’s common purpose.” </w:t>
      </w:r>
      <w:r w:rsidRPr="000142FB">
        <w:rPr>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0142FB">
        <w:rPr>
          <w:rStyle w:val="StyleUnderline"/>
        </w:rPr>
        <w:t>It’s tempting</w:t>
      </w:r>
      <w:r w:rsidRPr="000142FB">
        <w:rPr>
          <w:sz w:val="12"/>
        </w:rPr>
        <w:t xml:space="preserve">, of course, for partisan Democrats </w:t>
      </w:r>
      <w:r w:rsidRPr="009D5678">
        <w:rPr>
          <w:rStyle w:val="StyleUnderline"/>
          <w:highlight w:val="cyan"/>
        </w:rPr>
        <w:t>to</w:t>
      </w:r>
      <w:r w:rsidRPr="000142FB">
        <w:rPr>
          <w:rStyle w:val="StyleUnderline"/>
        </w:rPr>
        <w:t xml:space="preserve"> say: </w:t>
      </w:r>
      <w:r w:rsidRPr="009D5678">
        <w:rPr>
          <w:rStyle w:val="StyleUnderline"/>
          <w:highlight w:val="cyan"/>
        </w:rPr>
        <w:t>Let Republicans continue to struggle in the mess Trump makes</w:t>
      </w:r>
      <w:r w:rsidRPr="000142FB">
        <w:rPr>
          <w:sz w:val="12"/>
        </w:rPr>
        <w:t xml:space="preserve">. </w:t>
      </w:r>
      <w:r w:rsidRPr="000142FB">
        <w:rPr>
          <w:rStyle w:val="StyleUnderline"/>
        </w:rPr>
        <w:t>Why give them a chance to right their ship? The worse the better</w:t>
      </w:r>
      <w:r w:rsidRPr="000142FB">
        <w:rPr>
          <w:sz w:val="12"/>
        </w:rPr>
        <w:t xml:space="preserve">. </w:t>
      </w:r>
      <w:r w:rsidRPr="000142FB">
        <w:rPr>
          <w:rStyle w:val="StyleUnderline"/>
        </w:rPr>
        <w:t xml:space="preserve">But that </w:t>
      </w:r>
      <w:r w:rsidRPr="009D5678">
        <w:rPr>
          <w:rStyle w:val="Emphasis"/>
          <w:highlight w:val="cyan"/>
        </w:rPr>
        <w:t>ignores the risks that</w:t>
      </w:r>
      <w:r w:rsidRPr="000142FB">
        <w:rPr>
          <w:rStyle w:val="Emphasis"/>
        </w:rPr>
        <w:t xml:space="preserve"> would </w:t>
      </w:r>
      <w:r w:rsidRPr="009D5678">
        <w:rPr>
          <w:rStyle w:val="Emphasis"/>
          <w:highlight w:val="cyan"/>
        </w:rPr>
        <w:t>come from allowing Trump to continue exercising</w:t>
      </w:r>
      <w:r w:rsidRPr="000142FB">
        <w:rPr>
          <w:rStyle w:val="Emphasis"/>
        </w:rPr>
        <w:t xml:space="preserve"> the </w:t>
      </w:r>
      <w:r w:rsidRPr="009D5678">
        <w:rPr>
          <w:rStyle w:val="Emphasis"/>
          <w:highlight w:val="cyan"/>
        </w:rPr>
        <w:t>powers of the presidency in</w:t>
      </w:r>
      <w:r w:rsidRPr="000142FB">
        <w:rPr>
          <w:rStyle w:val="Emphasis"/>
        </w:rPr>
        <w:t xml:space="preserve"> both law enforcement and </w:t>
      </w:r>
      <w:r w:rsidRPr="009D5678">
        <w:rPr>
          <w:rStyle w:val="Emphasis"/>
          <w:highlight w:val="cyan"/>
        </w:rPr>
        <w:t>foreign policy</w:t>
      </w:r>
      <w:r w:rsidRPr="009D5678">
        <w:rPr>
          <w:rStyle w:val="StyleUnderline"/>
          <w:highlight w:val="cyan"/>
        </w:rPr>
        <w:t>. For the next three years</w:t>
      </w:r>
      <w:r w:rsidRPr="000142FB">
        <w:rPr>
          <w:rStyle w:val="StyleUnderline"/>
        </w:rPr>
        <w:t xml:space="preserve">, given the limited alternatives, </w:t>
      </w:r>
      <w:r w:rsidRPr="009D5678">
        <w:rPr>
          <w:rStyle w:val="StyleUnderline"/>
          <w:highlight w:val="cyan"/>
        </w:rPr>
        <w:t>I’d opt for President Pence — the sooner the better</w:t>
      </w:r>
      <w:r>
        <w:rPr>
          <w:rStyle w:val="StyleUnderline"/>
        </w:rPr>
        <w:t>.</w:t>
      </w:r>
    </w:p>
    <w:p w14:paraId="78ADF7F1" w14:textId="77777777" w:rsidR="002E010D" w:rsidRPr="000142FB" w:rsidRDefault="002E010D" w:rsidP="002E010D">
      <w:pPr>
        <w:pStyle w:val="Heading4"/>
        <w:rPr>
          <w:rFonts w:cs="Times New Roman"/>
        </w:rPr>
      </w:pPr>
      <w:r w:rsidRPr="000142FB">
        <w:rPr>
          <w:rFonts w:cs="Times New Roman"/>
        </w:rPr>
        <w:t xml:space="preserve">Trump could easily win in 2020 - zero guarantees </w:t>
      </w:r>
    </w:p>
    <w:p w14:paraId="450DCFD6" w14:textId="77777777" w:rsidR="002E010D" w:rsidRPr="000142FB" w:rsidRDefault="002E010D" w:rsidP="002E010D">
      <w:r w:rsidRPr="000142FB">
        <w:rPr>
          <w:rStyle w:val="Style13ptBold"/>
        </w:rPr>
        <w:t>Tusk 17</w:t>
      </w:r>
      <w:r w:rsidRPr="000142FB">
        <w:t xml:space="preserve"> [Bradley Tusk is the founder and CEO of Tusk Holdings, the parent company of Tusk Strategies, Tusk Ventures, Kronos Archives, the Ivory Gaming Group and Tusk Montgomery Philanthropies. In 2009 he served as Mike Bloomberg’s campaign manager, guiding Mayor Bloomberg to a third term. 8-9-2017 http://observer.com/2017/08/white-house-presidential-election-candidates-2020/]</w:t>
      </w:r>
    </w:p>
    <w:p w14:paraId="3DEB252D" w14:textId="77777777" w:rsidR="002E010D" w:rsidRPr="000142FB" w:rsidRDefault="002E010D" w:rsidP="002E010D">
      <w:pPr>
        <w:rPr>
          <w:sz w:val="16"/>
        </w:rPr>
      </w:pPr>
      <w:r w:rsidRPr="000142FB">
        <w:rPr>
          <w:sz w:val="16"/>
        </w:rPr>
        <w:t xml:space="preserve">#4. Trump. Most people I talk to would trade 7.5 years of Pence in return for Trump leaving today, but I live in the same bubble that never thought Trump could win in the first place. </w:t>
      </w:r>
      <w:r w:rsidRPr="009D5678">
        <w:rPr>
          <w:rStyle w:val="StyleUnderline"/>
          <w:highlight w:val="cyan"/>
        </w:rPr>
        <w:t>Sure</w:t>
      </w:r>
      <w:r w:rsidRPr="000142FB">
        <w:rPr>
          <w:sz w:val="16"/>
        </w:rPr>
        <w:t xml:space="preserve">, </w:t>
      </w:r>
      <w:r w:rsidRPr="009D5678">
        <w:rPr>
          <w:rStyle w:val="StyleUnderline"/>
          <w:highlight w:val="cyan"/>
        </w:rPr>
        <w:t>Trump could lose because of low approval</w:t>
      </w:r>
      <w:r w:rsidRPr="000142FB">
        <w:rPr>
          <w:rStyle w:val="StyleUnderline"/>
        </w:rPr>
        <w:t xml:space="preserve"> ratings</w:t>
      </w:r>
      <w:r w:rsidRPr="000142FB">
        <w:rPr>
          <w:sz w:val="16"/>
        </w:rPr>
        <w:t xml:space="preserve">, </w:t>
      </w:r>
      <w:r w:rsidRPr="000142FB">
        <w:rPr>
          <w:rStyle w:val="StyleUnderline"/>
        </w:rPr>
        <w:t>a lack of tangible accomplishments,</w:t>
      </w:r>
      <w:r w:rsidRPr="000142FB">
        <w:rPr>
          <w:sz w:val="16"/>
        </w:rPr>
        <w:t xml:space="preserve"> </w:t>
      </w:r>
      <w:r w:rsidRPr="000142FB">
        <w:rPr>
          <w:rStyle w:val="StyleUnderline"/>
        </w:rPr>
        <w:t>his inability to run the government</w:t>
      </w:r>
      <w:r w:rsidRPr="000142FB">
        <w:rPr>
          <w:sz w:val="16"/>
        </w:rPr>
        <w:t xml:space="preserve"> (and the White House), he has offended too many people, or, of course, </w:t>
      </w:r>
      <w:r w:rsidRPr="009D5678">
        <w:rPr>
          <w:rStyle w:val="Emphasis"/>
          <w:highlight w:val="cyan"/>
        </w:rPr>
        <w:t>he could be impeached</w:t>
      </w:r>
      <w:r w:rsidRPr="000142FB">
        <w:rPr>
          <w:sz w:val="16"/>
        </w:rPr>
        <w:t xml:space="preserve">. </w:t>
      </w:r>
      <w:r w:rsidRPr="000142FB">
        <w:rPr>
          <w:rStyle w:val="StyleUnderline"/>
        </w:rPr>
        <w:t>Any of those things can happen</w:t>
      </w:r>
      <w:r w:rsidRPr="009D5678">
        <w:rPr>
          <w:sz w:val="16"/>
          <w:highlight w:val="cyan"/>
        </w:rPr>
        <w:t xml:space="preserve">. </w:t>
      </w:r>
      <w:r w:rsidRPr="009D5678">
        <w:rPr>
          <w:rStyle w:val="StyleUnderline"/>
          <w:highlight w:val="cyan"/>
        </w:rPr>
        <w:t>But</w:t>
      </w:r>
      <w:r w:rsidRPr="000142FB">
        <w:rPr>
          <w:sz w:val="16"/>
        </w:rPr>
        <w:t xml:space="preserve"> </w:t>
      </w:r>
      <w:r w:rsidRPr="009D5678">
        <w:rPr>
          <w:rStyle w:val="StyleUnderline"/>
          <w:highlight w:val="cyan"/>
        </w:rPr>
        <w:t>here’s what else can happen</w:t>
      </w:r>
      <w:r w:rsidRPr="000142FB">
        <w:rPr>
          <w:sz w:val="16"/>
        </w:rPr>
        <w:t xml:space="preserve"> </w:t>
      </w:r>
      <w:r w:rsidRPr="000142FB">
        <w:rPr>
          <w:rStyle w:val="StyleUnderline"/>
        </w:rPr>
        <w:t>over the next three and a half years</w:t>
      </w:r>
      <w:r w:rsidRPr="000142FB">
        <w:rPr>
          <w:sz w:val="16"/>
        </w:rPr>
        <w:t xml:space="preserve">: </w:t>
      </w:r>
      <w:r w:rsidRPr="009D5678">
        <w:rPr>
          <w:rStyle w:val="StyleUnderline"/>
          <w:highlight w:val="cyan"/>
        </w:rPr>
        <w:t xml:space="preserve">We avoid </w:t>
      </w:r>
      <w:r w:rsidRPr="000142FB">
        <w:rPr>
          <w:rStyle w:val="StyleUnderline"/>
        </w:rPr>
        <w:t xml:space="preserve">a ground </w:t>
      </w:r>
      <w:r w:rsidRPr="009D5678">
        <w:rPr>
          <w:rStyle w:val="StyleUnderline"/>
          <w:highlight w:val="cyan"/>
        </w:rPr>
        <w:t>war</w:t>
      </w:r>
      <w:r w:rsidRPr="000142FB">
        <w:rPr>
          <w:sz w:val="16"/>
        </w:rPr>
        <w:t xml:space="preserve">, </w:t>
      </w:r>
      <w:r w:rsidRPr="009D5678">
        <w:rPr>
          <w:rStyle w:val="StyleUnderline"/>
          <w:highlight w:val="cyan"/>
        </w:rPr>
        <w:t>Congress enacts</w:t>
      </w:r>
      <w:r w:rsidRPr="000142FB">
        <w:rPr>
          <w:rStyle w:val="StyleUnderline"/>
        </w:rPr>
        <w:t xml:space="preserve"> </w:t>
      </w:r>
      <w:r w:rsidRPr="009D5678">
        <w:rPr>
          <w:rStyle w:val="StyleUnderline"/>
          <w:highlight w:val="cyan"/>
        </w:rPr>
        <w:t>tax cuts</w:t>
      </w:r>
      <w:r w:rsidRPr="000142FB">
        <w:rPr>
          <w:sz w:val="16"/>
        </w:rPr>
        <w:t xml:space="preserve">, </w:t>
      </w:r>
      <w:r w:rsidRPr="009D5678">
        <w:rPr>
          <w:rStyle w:val="StyleUnderline"/>
          <w:highlight w:val="cyan"/>
        </w:rPr>
        <w:t>regulatory relief</w:t>
      </w:r>
      <w:r w:rsidRPr="000142FB">
        <w:rPr>
          <w:rStyle w:val="StyleUnderline"/>
        </w:rPr>
        <w:t xml:space="preserve"> </w:t>
      </w:r>
      <w:r w:rsidRPr="009D5678">
        <w:rPr>
          <w:rStyle w:val="StyleUnderline"/>
          <w:highlight w:val="cyan"/>
        </w:rPr>
        <w:t>and</w:t>
      </w:r>
      <w:r w:rsidRPr="000142FB">
        <w:rPr>
          <w:rStyle w:val="StyleUnderline"/>
        </w:rPr>
        <w:t xml:space="preserve"> </w:t>
      </w:r>
      <w:r w:rsidRPr="009D5678">
        <w:rPr>
          <w:rStyle w:val="StyleUnderline"/>
          <w:highlight w:val="cyan"/>
        </w:rPr>
        <w:t>infrastructure</w:t>
      </w:r>
      <w:r w:rsidRPr="000142FB">
        <w:rPr>
          <w:rStyle w:val="StyleUnderline"/>
        </w:rPr>
        <w:t xml:space="preserve"> spending</w:t>
      </w:r>
      <w:r w:rsidRPr="009D5678">
        <w:rPr>
          <w:rStyle w:val="StyleUnderline"/>
          <w:highlight w:val="cyan"/>
        </w:rPr>
        <w:t xml:space="preserve"> leads</w:t>
      </w:r>
      <w:r w:rsidRPr="000142FB">
        <w:rPr>
          <w:rStyle w:val="StyleUnderline"/>
        </w:rPr>
        <w:t xml:space="preserve"> the </w:t>
      </w:r>
      <w:r w:rsidRPr="009D5678">
        <w:rPr>
          <w:rStyle w:val="StyleUnderline"/>
          <w:highlight w:val="cyan"/>
        </w:rPr>
        <w:t>economy to boom</w:t>
      </w:r>
      <w:r w:rsidRPr="009D5678">
        <w:rPr>
          <w:sz w:val="16"/>
          <w:highlight w:val="cyan"/>
        </w:rPr>
        <w:t xml:space="preserve">, </w:t>
      </w:r>
      <w:r w:rsidRPr="000142FB">
        <w:rPr>
          <w:rStyle w:val="StyleUnderline"/>
        </w:rPr>
        <w:t>and</w:t>
      </w:r>
      <w:r w:rsidRPr="000142FB">
        <w:rPr>
          <w:sz w:val="16"/>
        </w:rPr>
        <w:t xml:space="preserve"> </w:t>
      </w:r>
      <w:r w:rsidRPr="009D5678">
        <w:rPr>
          <w:rStyle w:val="StyleUnderline"/>
          <w:highlight w:val="cyan"/>
        </w:rPr>
        <w:t>Trump avoids impeachment</w:t>
      </w:r>
      <w:r w:rsidRPr="000142FB">
        <w:rPr>
          <w:sz w:val="16"/>
        </w:rPr>
        <w:t xml:space="preserve">. </w:t>
      </w:r>
      <w:r w:rsidRPr="000142FB">
        <w:rPr>
          <w:rStyle w:val="StyleUnderline"/>
        </w:rPr>
        <w:t>In that scenario</w:t>
      </w:r>
      <w:r w:rsidRPr="009D5678">
        <w:rPr>
          <w:sz w:val="16"/>
          <w:highlight w:val="cyan"/>
        </w:rPr>
        <w:t xml:space="preserve">, </w:t>
      </w:r>
      <w:r w:rsidRPr="009D5678">
        <w:rPr>
          <w:rStyle w:val="StyleUnderline"/>
          <w:highlight w:val="cyan"/>
        </w:rPr>
        <w:t xml:space="preserve">a </w:t>
      </w:r>
      <w:r w:rsidRPr="009D5678">
        <w:rPr>
          <w:rStyle w:val="Emphasis"/>
          <w:highlight w:val="cyan"/>
        </w:rPr>
        <w:t>second term would be likely</w:t>
      </w:r>
      <w:r w:rsidRPr="000142FB">
        <w:rPr>
          <w:sz w:val="16"/>
        </w:rPr>
        <w:t xml:space="preserve">. </w:t>
      </w:r>
      <w:r w:rsidRPr="009D5678">
        <w:rPr>
          <w:rStyle w:val="StyleUnderline"/>
          <w:highlight w:val="cyan"/>
        </w:rPr>
        <w:t>How often does an incumbent enjoying a strong econ</w:t>
      </w:r>
      <w:r w:rsidRPr="000142FB">
        <w:rPr>
          <w:rStyle w:val="StyleUnderline"/>
        </w:rPr>
        <w:t xml:space="preserve">omy </w:t>
      </w:r>
      <w:r w:rsidRPr="009D5678">
        <w:rPr>
          <w:rStyle w:val="StyleUnderline"/>
          <w:highlight w:val="cyan"/>
        </w:rPr>
        <w:t xml:space="preserve">and no wars lose? </w:t>
      </w:r>
      <w:r w:rsidRPr="009D5678">
        <w:rPr>
          <w:rStyle w:val="Emphasis"/>
          <w:highlight w:val="cyan"/>
        </w:rPr>
        <w:t>Almost never</w:t>
      </w:r>
      <w:r w:rsidRPr="009D5678">
        <w:rPr>
          <w:rStyle w:val="StyleUnderline"/>
          <w:highlight w:val="cyan"/>
        </w:rPr>
        <w:t>.</w:t>
      </w:r>
      <w:r w:rsidRPr="000142FB">
        <w:rPr>
          <w:rStyle w:val="StyleUnderline"/>
        </w:rPr>
        <w:t xml:space="preserve"> We’re</w:t>
      </w:r>
      <w:r w:rsidRPr="000142FB">
        <w:rPr>
          <w:sz w:val="16"/>
        </w:rPr>
        <w:t xml:space="preserve"> still </w:t>
      </w:r>
      <w:r w:rsidRPr="000142FB">
        <w:rPr>
          <w:rStyle w:val="StyleUnderline"/>
        </w:rPr>
        <w:t>only</w:t>
      </w:r>
      <w:r w:rsidRPr="000142FB">
        <w:rPr>
          <w:sz w:val="16"/>
        </w:rPr>
        <w:t xml:space="preserve"> </w:t>
      </w:r>
      <w:r w:rsidRPr="000142FB">
        <w:rPr>
          <w:rStyle w:val="StyleUnderline"/>
        </w:rPr>
        <w:t>in the seventh month of Trump’s presidency</w:t>
      </w:r>
      <w:r w:rsidRPr="000142FB">
        <w:rPr>
          <w:sz w:val="16"/>
        </w:rPr>
        <w:t xml:space="preserve">. </w:t>
      </w:r>
      <w:r w:rsidRPr="009D5678">
        <w:rPr>
          <w:rStyle w:val="StyleUnderline"/>
          <w:highlight w:val="cyan"/>
        </w:rPr>
        <w:t xml:space="preserve">Absent impeachment, </w:t>
      </w:r>
      <w:r w:rsidRPr="000142FB">
        <w:rPr>
          <w:rStyle w:val="StyleUnderline"/>
        </w:rPr>
        <w:t>we have 41 more to go</w:t>
      </w:r>
      <w:r w:rsidRPr="000142FB">
        <w:rPr>
          <w:sz w:val="16"/>
        </w:rPr>
        <w:t xml:space="preserve">. </w:t>
      </w:r>
      <w:r w:rsidRPr="009D5678">
        <w:rPr>
          <w:rStyle w:val="Emphasis"/>
          <w:highlight w:val="cyan"/>
        </w:rPr>
        <w:t>It’s too early</w:t>
      </w:r>
      <w:r w:rsidRPr="000142FB">
        <w:rPr>
          <w:rStyle w:val="Emphasis"/>
        </w:rPr>
        <w:t xml:space="preserve"> </w:t>
      </w:r>
      <w:r w:rsidRPr="009D5678">
        <w:rPr>
          <w:rStyle w:val="StyleUnderline"/>
          <w:highlight w:val="cyan"/>
        </w:rPr>
        <w:t>to know</w:t>
      </w:r>
      <w:r w:rsidRPr="000142FB">
        <w:rPr>
          <w:rStyle w:val="StyleUnderline"/>
        </w:rPr>
        <w:t xml:space="preserve"> </w:t>
      </w:r>
      <w:r w:rsidRPr="009D5678">
        <w:rPr>
          <w:rStyle w:val="StyleUnderline"/>
          <w:highlight w:val="cyan"/>
        </w:rPr>
        <w:t>what</w:t>
      </w:r>
      <w:r w:rsidRPr="000142FB">
        <w:rPr>
          <w:rStyle w:val="StyleUnderline"/>
        </w:rPr>
        <w:t xml:space="preserve"> type of president </w:t>
      </w:r>
      <w:r w:rsidRPr="009D5678">
        <w:rPr>
          <w:rStyle w:val="StyleUnderline"/>
          <w:highlight w:val="cyan"/>
        </w:rPr>
        <w:t>voters will want</w:t>
      </w:r>
      <w:r w:rsidRPr="000142FB">
        <w:rPr>
          <w:rStyle w:val="StyleUnderline"/>
        </w:rPr>
        <w:t xml:space="preserve"> </w:t>
      </w:r>
      <w:r w:rsidRPr="009D5678">
        <w:rPr>
          <w:rStyle w:val="StyleUnderline"/>
          <w:highlight w:val="cyan"/>
        </w:rPr>
        <w:t xml:space="preserve">in </w:t>
      </w:r>
      <w:r w:rsidRPr="009D5678">
        <w:rPr>
          <w:rStyle w:val="Emphasis"/>
          <w:highlight w:val="cyan"/>
        </w:rPr>
        <w:t>three years</w:t>
      </w:r>
      <w:r w:rsidRPr="000142FB">
        <w:rPr>
          <w:sz w:val="16"/>
        </w:rPr>
        <w:t xml:space="preserve">, but </w:t>
      </w:r>
      <w:r w:rsidRPr="000142FB">
        <w:rPr>
          <w:rStyle w:val="Emphasis"/>
        </w:rPr>
        <w:t xml:space="preserve">traditional </w:t>
      </w:r>
      <w:r w:rsidRPr="009D5678">
        <w:rPr>
          <w:rStyle w:val="Emphasis"/>
          <w:highlight w:val="cyan"/>
        </w:rPr>
        <w:t>assumptions no longer apply</w:t>
      </w:r>
      <w:r w:rsidRPr="000142FB">
        <w:rPr>
          <w:sz w:val="16"/>
        </w:rPr>
        <w:t xml:space="preserve">. The hunger for change is real and dissatisfaction with the status quo is overwhelming. </w:t>
      </w:r>
      <w:r w:rsidRPr="000142FB">
        <w:rPr>
          <w:rStyle w:val="StyleUnderline"/>
        </w:rPr>
        <w:t>Just because we want things to return to normal, doesn’t mean they will</w:t>
      </w:r>
      <w:r w:rsidRPr="000142FB">
        <w:rPr>
          <w:sz w:val="16"/>
        </w:rPr>
        <w:t xml:space="preserve">. </w:t>
      </w:r>
      <w:r w:rsidRPr="009D5678">
        <w:rPr>
          <w:rStyle w:val="StyleUnderline"/>
          <w:highlight w:val="cyan"/>
        </w:rPr>
        <w:t>Before you assess</w:t>
      </w:r>
      <w:r w:rsidRPr="000142FB">
        <w:rPr>
          <w:rStyle w:val="StyleUnderline"/>
        </w:rPr>
        <w:t xml:space="preserve"> the </w:t>
      </w:r>
      <w:r w:rsidRPr="009D5678">
        <w:rPr>
          <w:rStyle w:val="StyleUnderline"/>
          <w:highlight w:val="cyan"/>
        </w:rPr>
        <w:t>2020</w:t>
      </w:r>
      <w:r w:rsidRPr="000142FB">
        <w:rPr>
          <w:rStyle w:val="StyleUnderline"/>
        </w:rPr>
        <w:t xml:space="preserve"> horse race</w:t>
      </w:r>
      <w:r w:rsidRPr="000142FB">
        <w:rPr>
          <w:sz w:val="16"/>
        </w:rPr>
        <w:t xml:space="preserve">, </w:t>
      </w:r>
      <w:r w:rsidRPr="009D5678">
        <w:rPr>
          <w:rStyle w:val="StyleUnderline"/>
          <w:highlight w:val="cyan"/>
        </w:rPr>
        <w:t>remember</w:t>
      </w:r>
      <w:r w:rsidRPr="000142FB">
        <w:rPr>
          <w:sz w:val="16"/>
        </w:rPr>
        <w:t xml:space="preserve"> that </w:t>
      </w:r>
      <w:r w:rsidRPr="009D5678">
        <w:rPr>
          <w:rStyle w:val="Emphasis"/>
          <w:highlight w:val="cyan"/>
        </w:rPr>
        <w:t>everything</w:t>
      </w:r>
      <w:r w:rsidRPr="000142FB">
        <w:rPr>
          <w:rStyle w:val="Emphasis"/>
        </w:rPr>
        <w:t xml:space="preserve"> </w:t>
      </w:r>
      <w:r w:rsidRPr="009D5678">
        <w:rPr>
          <w:rStyle w:val="Emphasis"/>
          <w:highlight w:val="cyan"/>
        </w:rPr>
        <w:t>we</w:t>
      </w:r>
      <w:r w:rsidRPr="000142FB">
        <w:rPr>
          <w:rStyle w:val="Emphasis"/>
        </w:rPr>
        <w:t xml:space="preserve">’ve come to </w:t>
      </w:r>
      <w:r w:rsidRPr="009D5678">
        <w:rPr>
          <w:rStyle w:val="Emphasis"/>
          <w:highlight w:val="cyan"/>
        </w:rPr>
        <w:t>believe</w:t>
      </w:r>
      <w:r w:rsidRPr="000142FB">
        <w:rPr>
          <w:rStyle w:val="Emphasis"/>
        </w:rPr>
        <w:t xml:space="preserve"> </w:t>
      </w:r>
      <w:r w:rsidRPr="009D5678">
        <w:rPr>
          <w:rStyle w:val="Emphasis"/>
          <w:highlight w:val="cyan"/>
        </w:rPr>
        <w:t>deserves scrutiny and</w:t>
      </w:r>
      <w:r w:rsidRPr="000142FB">
        <w:rPr>
          <w:rStyle w:val="Emphasis"/>
        </w:rPr>
        <w:t xml:space="preserve"> </w:t>
      </w:r>
      <w:r w:rsidRPr="009D5678">
        <w:rPr>
          <w:rStyle w:val="Emphasis"/>
          <w:highlight w:val="cyan"/>
        </w:rPr>
        <w:t>skepticism</w:t>
      </w:r>
      <w:r w:rsidRPr="000142FB">
        <w:rPr>
          <w:rStyle w:val="Emphasis"/>
        </w:rPr>
        <w:t>.</w:t>
      </w:r>
      <w:r w:rsidRPr="000142FB">
        <w:rPr>
          <w:sz w:val="16"/>
        </w:rPr>
        <w:t xml:space="preserve"> In other words, putting your head in the sand and insisting what you want to happen will happen only guarantees that you won’t like the outcome.</w:t>
      </w:r>
    </w:p>
    <w:p w14:paraId="2B62F73E" w14:textId="1C629555" w:rsidR="002E010D" w:rsidRDefault="002E010D" w:rsidP="002E010D">
      <w:pPr>
        <w:pStyle w:val="Heading3"/>
        <w:rPr>
          <w:rFonts w:eastAsia="Times New Roman"/>
        </w:rPr>
      </w:pPr>
      <w:r>
        <w:rPr>
          <w:rFonts w:eastAsia="Times New Roman"/>
        </w:rPr>
        <w:t>1AR---Turn---Impeachment---A2: No Impact---Checks</w:t>
      </w:r>
    </w:p>
    <w:p w14:paraId="1A500978" w14:textId="77777777" w:rsidR="002E010D" w:rsidRDefault="002E010D" w:rsidP="002E010D">
      <w:pPr>
        <w:pStyle w:val="Heading4"/>
      </w:pPr>
      <w:r>
        <w:t xml:space="preserve">Congress can’t check – no consensus, executive power overwhelms – but Trump in office risks WWIII. </w:t>
      </w:r>
    </w:p>
    <w:p w14:paraId="0B87F1C0" w14:textId="31943234" w:rsidR="002E010D" w:rsidRDefault="002E010D" w:rsidP="002E010D">
      <w:r w:rsidRPr="000865CD">
        <w:rPr>
          <w:rStyle w:val="Style13ptBold"/>
        </w:rPr>
        <w:t>Klein 17.</w:t>
      </w:r>
      <w:r w:rsidRPr="000865CD">
        <w:t xml:space="preserve"> [Ezra, Vox founder, political columnist, "The case for normalizing impeachment" Vox -- December 6 -- </w:t>
      </w:r>
      <w:hyperlink r:id="rId67" w:history="1">
        <w:r w:rsidRPr="0021369D">
          <w:rPr>
            <w:rStyle w:val="Hyperlink"/>
          </w:rPr>
          <w:t>https://www.vox.com/2017/11/30/16517022/impeachment-donald-trump</w:t>
        </w:r>
      </w:hyperlink>
      <w:r>
        <w:t>]</w:t>
      </w:r>
    </w:p>
    <w:p w14:paraId="333CEF0A" w14:textId="77777777" w:rsidR="002E010D" w:rsidRDefault="002E010D" w:rsidP="002E010D"/>
    <w:p w14:paraId="79520C38" w14:textId="77777777" w:rsidR="002E010D" w:rsidRPr="005223EF" w:rsidRDefault="002E010D" w:rsidP="002E010D">
      <w:pPr>
        <w:rPr>
          <w:sz w:val="14"/>
        </w:rPr>
      </w:pPr>
      <w:r w:rsidRPr="009D5678">
        <w:rPr>
          <w:rStyle w:val="Emphasis"/>
          <w:highlight w:val="cyan"/>
        </w:rPr>
        <w:t>Even</w:t>
      </w:r>
      <w:r w:rsidRPr="00EF7BFD">
        <w:rPr>
          <w:rStyle w:val="Emphasis"/>
        </w:rPr>
        <w:t xml:space="preserve"> a </w:t>
      </w:r>
      <w:r w:rsidRPr="009D5678">
        <w:rPr>
          <w:rStyle w:val="Emphasis"/>
          <w:highlight w:val="cyan"/>
        </w:rPr>
        <w:t>Congress that intended to contain</w:t>
      </w:r>
      <w:r w:rsidRPr="00EF7BFD">
        <w:rPr>
          <w:rStyle w:val="Emphasis"/>
        </w:rPr>
        <w:t xml:space="preserve"> </w:t>
      </w:r>
      <w:r w:rsidRPr="009D5678">
        <w:rPr>
          <w:rStyle w:val="Emphasis"/>
          <w:highlight w:val="cyan"/>
        </w:rPr>
        <w:t>Trump</w:t>
      </w:r>
      <w:r w:rsidRPr="00EF7BFD">
        <w:rPr>
          <w:rStyle w:val="Emphasis"/>
        </w:rPr>
        <w:t xml:space="preserve"> </w:t>
      </w:r>
      <w:r w:rsidRPr="009D5678">
        <w:rPr>
          <w:rStyle w:val="Emphasis"/>
          <w:highlight w:val="cyan"/>
        </w:rPr>
        <w:t>would be limited</w:t>
      </w:r>
      <w:r w:rsidRPr="00EF7BFD">
        <w:rPr>
          <w:rStyle w:val="Emphasis"/>
        </w:rPr>
        <w:t xml:space="preserve"> in its reach</w:t>
      </w:r>
      <w:r w:rsidRPr="005223EF">
        <w:rPr>
          <w:sz w:val="14"/>
        </w:rPr>
        <w:t>. It</w:t>
      </w:r>
      <w:r w:rsidRPr="00EF7BFD">
        <w:rPr>
          <w:rStyle w:val="StyleUnderline"/>
        </w:rPr>
        <w:t xml:space="preserve"> is </w:t>
      </w:r>
      <w:r w:rsidRPr="009D5678">
        <w:rPr>
          <w:rStyle w:val="StyleUnderline"/>
          <w:highlight w:val="cyan"/>
        </w:rPr>
        <w:t>hard to overturn</w:t>
      </w:r>
      <w:r w:rsidRPr="00EF7BFD">
        <w:rPr>
          <w:rStyle w:val="StyleUnderline"/>
        </w:rPr>
        <w:t xml:space="preserve"> a presidential </w:t>
      </w:r>
      <w:r w:rsidRPr="009D5678">
        <w:rPr>
          <w:rStyle w:val="StyleUnderline"/>
          <w:highlight w:val="cyan"/>
        </w:rPr>
        <w:t>veto</w:t>
      </w:r>
      <w:r w:rsidRPr="00EF7BFD">
        <w:rPr>
          <w:rStyle w:val="StyleUnderline"/>
        </w:rPr>
        <w:t xml:space="preserve">, </w:t>
      </w:r>
      <w:r w:rsidRPr="009D5678">
        <w:rPr>
          <w:rStyle w:val="StyleUnderline"/>
          <w:highlight w:val="cyan"/>
        </w:rPr>
        <w:t>and</w:t>
      </w:r>
      <w:r w:rsidRPr="00EF7BFD">
        <w:rPr>
          <w:rStyle w:val="StyleUnderline"/>
        </w:rPr>
        <w:t xml:space="preserve"> the expansion of executive </w:t>
      </w:r>
      <w:r w:rsidRPr="009D5678">
        <w:rPr>
          <w:rStyle w:val="StyleUnderline"/>
          <w:highlight w:val="cyan"/>
        </w:rPr>
        <w:t>authority</w:t>
      </w:r>
      <w:r w:rsidRPr="005223EF">
        <w:rPr>
          <w:sz w:val="14"/>
        </w:rPr>
        <w:t xml:space="preserve"> we’ve seen in recent decades </w:t>
      </w:r>
      <w:r w:rsidRPr="00EF7BFD">
        <w:rPr>
          <w:rStyle w:val="StyleUnderline"/>
        </w:rPr>
        <w:t>has given the president plenty of power to wield even faced with a hostile legislature</w:t>
      </w:r>
      <w:r w:rsidRPr="005223EF">
        <w:rPr>
          <w:sz w:val="14"/>
        </w:rPr>
        <w:t xml:space="preserve">. “Having worked in the modern executive branch, </w:t>
      </w:r>
      <w:r w:rsidRPr="009D5678">
        <w:rPr>
          <w:rStyle w:val="Emphasis"/>
          <w:highlight w:val="cyan"/>
        </w:rPr>
        <w:t>the notion</w:t>
      </w:r>
      <w:r w:rsidRPr="00EF7BFD">
        <w:rPr>
          <w:rStyle w:val="Emphasis"/>
        </w:rPr>
        <w:t xml:space="preserve"> that </w:t>
      </w:r>
      <w:r w:rsidRPr="009D5678">
        <w:rPr>
          <w:rStyle w:val="Emphasis"/>
          <w:highlight w:val="cyan"/>
        </w:rPr>
        <w:t>Congress has</w:t>
      </w:r>
      <w:r w:rsidRPr="00EF7BFD">
        <w:rPr>
          <w:rStyle w:val="Emphasis"/>
        </w:rPr>
        <w:t xml:space="preserve"> plenty of </w:t>
      </w:r>
      <w:r w:rsidRPr="009D5678">
        <w:rPr>
          <w:rStyle w:val="Emphasis"/>
          <w:highlight w:val="cyan"/>
        </w:rPr>
        <w:t>weapons</w:t>
      </w:r>
      <w:r w:rsidRPr="00EF7BFD">
        <w:rPr>
          <w:rStyle w:val="Emphasis"/>
        </w:rPr>
        <w:t xml:space="preserve"> in the case of a very bad president </w:t>
      </w:r>
      <w:r w:rsidRPr="009D5678">
        <w:rPr>
          <w:rStyle w:val="Emphasis"/>
          <w:highlight w:val="cyan"/>
        </w:rPr>
        <w:t>is overstated</w:t>
      </w:r>
      <w:r w:rsidRPr="005223EF">
        <w:rPr>
          <w:sz w:val="14"/>
        </w:rPr>
        <w:t xml:space="preserve">,” </w:t>
      </w:r>
      <w:r w:rsidRPr="00EF7BFD">
        <w:rPr>
          <w:rStyle w:val="StyleUnderline"/>
        </w:rPr>
        <w:t>says Sunstein, who ran the Office of Information and Regulatory Affairs under Obama</w:t>
      </w:r>
      <w:r w:rsidRPr="005223EF">
        <w:rPr>
          <w:sz w:val="14"/>
        </w:rPr>
        <w:t>. “</w:t>
      </w:r>
      <w:r w:rsidRPr="009D5678">
        <w:rPr>
          <w:rStyle w:val="StyleUnderline"/>
          <w:highlight w:val="cyan"/>
        </w:rPr>
        <w:t>If w</w:t>
      </w:r>
      <w:r w:rsidRPr="00EF7BFD">
        <w:rPr>
          <w:rStyle w:val="StyleUnderline"/>
        </w:rPr>
        <w:t>e</w:t>
      </w:r>
      <w:r w:rsidRPr="005223EF">
        <w:rPr>
          <w:sz w:val="14"/>
        </w:rPr>
        <w:t xml:space="preserve"> really </w:t>
      </w:r>
      <w:r w:rsidRPr="009D5678">
        <w:rPr>
          <w:rStyle w:val="StyleUnderline"/>
          <w:highlight w:val="cyan"/>
        </w:rPr>
        <w:t>had a terrible president</w:t>
      </w:r>
      <w:r w:rsidRPr="00EF7BFD">
        <w:rPr>
          <w:rStyle w:val="StyleUnderline"/>
        </w:rPr>
        <w:t xml:space="preserve"> </w:t>
      </w:r>
      <w:r w:rsidRPr="009D5678">
        <w:rPr>
          <w:rStyle w:val="StyleUnderline"/>
          <w:highlight w:val="cyan"/>
        </w:rPr>
        <w:t>determined</w:t>
      </w:r>
      <w:r w:rsidRPr="00EF7BFD">
        <w:rPr>
          <w:rStyle w:val="StyleUnderline"/>
        </w:rPr>
        <w:t xml:space="preserve"> to go in directions that were economically terrible or terrible for national security</w:t>
      </w:r>
      <w:r w:rsidRPr="005223EF">
        <w:rPr>
          <w:sz w:val="14"/>
        </w:rPr>
        <w:t xml:space="preserve">, my view is </w:t>
      </w:r>
      <w:r w:rsidRPr="009D5678">
        <w:rPr>
          <w:rStyle w:val="Emphasis"/>
          <w:highlight w:val="cyan"/>
        </w:rPr>
        <w:t>Congress would</w:t>
      </w:r>
      <w:r w:rsidRPr="00EF7BFD">
        <w:rPr>
          <w:rStyle w:val="Emphasis"/>
        </w:rPr>
        <w:t xml:space="preserve"> </w:t>
      </w:r>
      <w:r w:rsidRPr="009D5678">
        <w:rPr>
          <w:rStyle w:val="Emphasis"/>
          <w:highlight w:val="cyan"/>
        </w:rPr>
        <w:t>have very limited</w:t>
      </w:r>
      <w:r w:rsidRPr="00EF7BFD">
        <w:rPr>
          <w:rStyle w:val="Emphasis"/>
        </w:rPr>
        <w:t xml:space="preserve"> </w:t>
      </w:r>
      <w:r w:rsidRPr="009D5678">
        <w:rPr>
          <w:rStyle w:val="Emphasis"/>
          <w:highlight w:val="cyan"/>
        </w:rPr>
        <w:t>ability to stop it</w:t>
      </w:r>
      <w:r w:rsidRPr="005223EF">
        <w:rPr>
          <w:sz w:val="14"/>
        </w:rPr>
        <w:t xml:space="preserve">; </w:t>
      </w:r>
      <w:r w:rsidRPr="00EF7BFD">
        <w:rPr>
          <w:rStyle w:val="StyleUnderline"/>
        </w:rPr>
        <w:t>first</w:t>
      </w:r>
      <w:r w:rsidRPr="005223EF">
        <w:rPr>
          <w:sz w:val="14"/>
        </w:rPr>
        <w:t xml:space="preserve"> </w:t>
      </w:r>
      <w:r w:rsidRPr="00EF7BFD">
        <w:rPr>
          <w:rStyle w:val="StyleUnderline"/>
        </w:rPr>
        <w:t xml:space="preserve">because of the difficulty of </w:t>
      </w:r>
      <w:r w:rsidRPr="005223EF">
        <w:rPr>
          <w:sz w:val="14"/>
        </w:rPr>
        <w:t xml:space="preserve">getting a </w:t>
      </w:r>
      <w:r w:rsidRPr="00EF7BFD">
        <w:rPr>
          <w:rStyle w:val="StyleUnderline"/>
        </w:rPr>
        <w:t>consensus</w:t>
      </w:r>
      <w:r w:rsidRPr="005223EF">
        <w:rPr>
          <w:sz w:val="14"/>
        </w:rPr>
        <w:t xml:space="preserve">, </w:t>
      </w:r>
      <w:r w:rsidRPr="00EF7BFD">
        <w:rPr>
          <w:rStyle w:val="StyleUnderline"/>
        </w:rPr>
        <w:t>but second because even if you got one</w:t>
      </w:r>
      <w:r w:rsidRPr="005223EF">
        <w:rPr>
          <w:sz w:val="14"/>
        </w:rPr>
        <w:t xml:space="preserve">, </w:t>
      </w:r>
      <w:r w:rsidRPr="009D5678">
        <w:rPr>
          <w:rStyle w:val="Emphasis"/>
          <w:highlight w:val="cyan"/>
        </w:rPr>
        <w:t>there’s much the president can do</w:t>
      </w:r>
      <w:r w:rsidRPr="00EF7BFD">
        <w:rPr>
          <w:rStyle w:val="Emphasis"/>
        </w:rPr>
        <w:t xml:space="preserve"> </w:t>
      </w:r>
      <w:r w:rsidRPr="009D5678">
        <w:rPr>
          <w:rStyle w:val="Emphasis"/>
          <w:highlight w:val="cyan"/>
        </w:rPr>
        <w:t>on his own</w:t>
      </w:r>
      <w:r w:rsidRPr="005223EF">
        <w:rPr>
          <w:sz w:val="14"/>
        </w:rPr>
        <w:t xml:space="preserve">.” So here’s where we are now. </w:t>
      </w:r>
      <w:r w:rsidRPr="00EF7BFD">
        <w:rPr>
          <w:rStyle w:val="StyleUnderline"/>
        </w:rPr>
        <w:t>The president is more powerful than the founders ever envisioned</w:t>
      </w:r>
      <w:r w:rsidRPr="005223EF">
        <w:rPr>
          <w:sz w:val="14"/>
        </w:rPr>
        <w:t xml:space="preserve">. </w:t>
      </w:r>
      <w:r w:rsidRPr="00EF7BFD">
        <w:rPr>
          <w:rStyle w:val="StyleUnderline"/>
        </w:rPr>
        <w:t>We have a political system built around parties, which gives the president protection from the massive congressional majorities needed to activate impeachment</w:t>
      </w:r>
      <w:r w:rsidRPr="005223EF">
        <w:rPr>
          <w:sz w:val="14"/>
        </w:rPr>
        <w:t xml:space="preserve">. We have constructed an electoral system that neither follows the public will nor includes safeguards against demagogues and knaves — elites have lost control of primaries and ceded power over the Electoral College even as 40 percent of presidential elections since 2000 have been won by the loser of the popular vote. And atop all that, </w:t>
      </w:r>
      <w:r w:rsidRPr="00EF7BFD">
        <w:rPr>
          <w:rStyle w:val="StyleUnderline"/>
        </w:rPr>
        <w:t>our political culture has evolved to see the removal of a president as a historic, perhaps dangerous, affront.</w:t>
      </w:r>
      <w:r>
        <w:rPr>
          <w:rStyle w:val="StyleUnderline"/>
        </w:rPr>
        <w:t xml:space="preserve"> </w:t>
      </w:r>
      <w:r w:rsidRPr="005223EF">
        <w:rPr>
          <w:sz w:val="14"/>
        </w:rPr>
        <w:t xml:space="preserve">Whatever this is, it is not the system the founders foresaw. The result of all this is that </w:t>
      </w:r>
      <w:r w:rsidRPr="00262929">
        <w:rPr>
          <w:rStyle w:val="StyleUnderline"/>
        </w:rPr>
        <w:t>faced with an erratic</w:t>
      </w:r>
      <w:r w:rsidRPr="005223EF">
        <w:rPr>
          <w:sz w:val="14"/>
        </w:rPr>
        <w:t xml:space="preserve"> and even </w:t>
      </w:r>
      <w:r w:rsidRPr="00262929">
        <w:rPr>
          <w:rStyle w:val="StyleUnderline"/>
        </w:rPr>
        <w:t>dangerous president</w:t>
      </w:r>
      <w:r w:rsidRPr="005223EF">
        <w:rPr>
          <w:sz w:val="14"/>
        </w:rPr>
        <w:t xml:space="preserve">, we try to criminalize or medicalize his actions. Democrats want to see Donald </w:t>
      </w:r>
      <w:r w:rsidRPr="009D5678">
        <w:rPr>
          <w:rStyle w:val="StyleUnderline"/>
          <w:highlight w:val="cyan"/>
        </w:rPr>
        <w:t>Trump</w:t>
      </w:r>
      <w:r w:rsidRPr="00262929">
        <w:rPr>
          <w:rStyle w:val="StyleUnderline"/>
        </w:rPr>
        <w:t xml:space="preserve"> </w:t>
      </w:r>
      <w:r w:rsidRPr="005223EF">
        <w:rPr>
          <w:sz w:val="14"/>
        </w:rPr>
        <w:t>removed from office because they believe he</w:t>
      </w:r>
      <w:r w:rsidRPr="00262929">
        <w:rPr>
          <w:rStyle w:val="StyleUnderline"/>
        </w:rPr>
        <w:t xml:space="preserve"> </w:t>
      </w:r>
      <w:r w:rsidRPr="009D5678">
        <w:rPr>
          <w:rStyle w:val="StyleUnderline"/>
          <w:highlight w:val="cyan"/>
        </w:rPr>
        <w:t>is</w:t>
      </w:r>
      <w:r w:rsidRPr="005223EF">
        <w:rPr>
          <w:sz w:val="14"/>
        </w:rPr>
        <w:t xml:space="preserve"> unfit to hold the job and </w:t>
      </w:r>
      <w:r w:rsidRPr="009D5678">
        <w:rPr>
          <w:rStyle w:val="StyleUnderline"/>
          <w:highlight w:val="cyan"/>
        </w:rPr>
        <w:t>a danger every day</w:t>
      </w:r>
      <w:r w:rsidRPr="00262929">
        <w:rPr>
          <w:rStyle w:val="StyleUnderline"/>
        </w:rPr>
        <w:t xml:space="preserve"> he remains in it</w:t>
      </w:r>
      <w:r w:rsidRPr="005223EF">
        <w:rPr>
          <w:sz w:val="14"/>
        </w:rPr>
        <w:t xml:space="preserve">, but few believe that is enough to merit impeachment. This is why Rep. Sherman, who introduced articles of impeachment against Trump into Congress, says, “the legal theoreticians will tell you that impeachment just a matter of politics. I'm a politician, and I'm here to tell you that it's a matter of legal analysis.” This is why Lofgren calls for a medical evaluation. Even if this is a correct judgment about politics, it is profoundly reckless. </w:t>
      </w:r>
      <w:r w:rsidRPr="009D5678">
        <w:rPr>
          <w:rStyle w:val="StyleUnderline"/>
          <w:highlight w:val="cyan"/>
        </w:rPr>
        <w:t>We</w:t>
      </w:r>
      <w:r w:rsidRPr="005223EF">
        <w:rPr>
          <w:rStyle w:val="StyleUnderline"/>
        </w:rPr>
        <w:t xml:space="preserve"> have </w:t>
      </w:r>
      <w:r w:rsidRPr="009D5678">
        <w:rPr>
          <w:rStyle w:val="StyleUnderline"/>
          <w:highlight w:val="cyan"/>
        </w:rPr>
        <w:t>made the presidency</w:t>
      </w:r>
      <w:r w:rsidRPr="005223EF">
        <w:rPr>
          <w:rStyle w:val="StyleUnderline"/>
        </w:rPr>
        <w:t xml:space="preserve"> too powerful</w:t>
      </w:r>
      <w:r w:rsidRPr="005223EF">
        <w:rPr>
          <w:sz w:val="14"/>
        </w:rPr>
        <w:t xml:space="preserve"> to leave the holder of the office </w:t>
      </w:r>
      <w:r w:rsidRPr="009D5678">
        <w:rPr>
          <w:rStyle w:val="Emphasis"/>
          <w:highlight w:val="cyan"/>
        </w:rPr>
        <w:t>functionally unaccountable</w:t>
      </w:r>
      <w:r w:rsidRPr="005223EF">
        <w:rPr>
          <w:sz w:val="14"/>
        </w:rPr>
        <w:t xml:space="preserve"> for four years. We have created a political culture in which firing our national executive is viewed as a crisis rather than as a difficult but occasionally necessary act. And we have done this even though we recognize that </w:t>
      </w:r>
      <w:r w:rsidRPr="005223EF">
        <w:rPr>
          <w:rStyle w:val="Emphasis"/>
        </w:rPr>
        <w:t xml:space="preserve">the </w:t>
      </w:r>
      <w:r w:rsidRPr="009D5678">
        <w:rPr>
          <w:rStyle w:val="Emphasis"/>
          <w:highlight w:val="cyan"/>
        </w:rPr>
        <w:t>consequences</w:t>
      </w:r>
      <w:r w:rsidRPr="005223EF">
        <w:rPr>
          <w:rStyle w:val="Emphasis"/>
        </w:rPr>
        <w:t xml:space="preserve"> </w:t>
      </w:r>
      <w:r w:rsidRPr="009D5678">
        <w:rPr>
          <w:rStyle w:val="Emphasis"/>
          <w:highlight w:val="cyan"/>
        </w:rPr>
        <w:t>of leaving the</w:t>
      </w:r>
      <w:r w:rsidRPr="005223EF">
        <w:rPr>
          <w:rStyle w:val="Emphasis"/>
        </w:rPr>
        <w:t xml:space="preserve"> </w:t>
      </w:r>
      <w:r w:rsidRPr="009D5678">
        <w:rPr>
          <w:rStyle w:val="Emphasis"/>
          <w:highlight w:val="cyan"/>
        </w:rPr>
        <w:t>wrong president</w:t>
      </w:r>
      <w:r w:rsidRPr="005223EF">
        <w:rPr>
          <w:rStyle w:val="Emphasis"/>
        </w:rPr>
        <w:t xml:space="preserve"> in power can </w:t>
      </w:r>
      <w:r w:rsidRPr="009D5678">
        <w:rPr>
          <w:rStyle w:val="Emphasis"/>
          <w:highlight w:val="cyan"/>
        </w:rPr>
        <w:t>include</w:t>
      </w:r>
      <w:r w:rsidRPr="005223EF">
        <w:rPr>
          <w:rStyle w:val="Emphasis"/>
        </w:rPr>
        <w:t xml:space="preserve"> horrors beyond imagination — </w:t>
      </w:r>
      <w:r w:rsidRPr="009D5678">
        <w:rPr>
          <w:rStyle w:val="Emphasis"/>
          <w:highlight w:val="cyan"/>
        </w:rPr>
        <w:t>World War III,</w:t>
      </w:r>
      <w:r w:rsidRPr="005223EF">
        <w:rPr>
          <w:sz w:val="14"/>
        </w:rPr>
        <w:t xml:space="preserve"> as Sen. Corker suggested.</w:t>
      </w:r>
    </w:p>
    <w:p w14:paraId="5BABA665" w14:textId="77777777" w:rsidR="002E010D" w:rsidRDefault="002E010D" w:rsidP="002E010D">
      <w:pPr>
        <w:pStyle w:val="Heading4"/>
      </w:pPr>
      <w:r>
        <w:t xml:space="preserve">The longer Trump is in office the higher the risk of global catastrophe -- No checks– he’s gotten worse not better . </w:t>
      </w:r>
    </w:p>
    <w:p w14:paraId="631B59D0" w14:textId="7161539D" w:rsidR="002E010D" w:rsidRDefault="002E010D" w:rsidP="002E010D">
      <w:r w:rsidRPr="000865CD">
        <w:rPr>
          <w:rStyle w:val="Style13ptBold"/>
        </w:rPr>
        <w:t>Klein 17.</w:t>
      </w:r>
      <w:r w:rsidRPr="000865CD">
        <w:t xml:space="preserve"> [Ezra, Vox founder, political columnist, "The case for normalizing impeachment" Vox -- December 6 -- </w:t>
      </w:r>
      <w:hyperlink r:id="rId68" w:history="1">
        <w:r w:rsidR="004462EF" w:rsidRPr="0021369D">
          <w:rPr>
            <w:rStyle w:val="Hyperlink"/>
          </w:rPr>
          <w:t>https://www.vox.com/2017/11/30/16517022/impeachment-donald-trump</w:t>
        </w:r>
      </w:hyperlink>
      <w:r>
        <w:t>]</w:t>
      </w:r>
    </w:p>
    <w:p w14:paraId="2BFFEABA" w14:textId="77777777" w:rsidR="004462EF" w:rsidRDefault="004462EF" w:rsidP="002E010D"/>
    <w:p w14:paraId="2B517AB2" w14:textId="77777777" w:rsidR="002E010D" w:rsidRPr="00244FF9" w:rsidRDefault="002E010D" w:rsidP="002E010D">
      <w:pPr>
        <w:rPr>
          <w:sz w:val="16"/>
        </w:rPr>
      </w:pPr>
      <w:r w:rsidRPr="00A34398">
        <w:rPr>
          <w:sz w:val="16"/>
        </w:rPr>
        <w:t xml:space="preserve">My fixation on this question began with President Donald </w:t>
      </w:r>
      <w:r w:rsidRPr="009D5678">
        <w:rPr>
          <w:rStyle w:val="StyleUnderline"/>
          <w:highlight w:val="cyan"/>
        </w:rPr>
        <w:t>Trump</w:t>
      </w:r>
      <w:r w:rsidRPr="005D60C4">
        <w:rPr>
          <w:rStyle w:val="StyleUnderline"/>
        </w:rPr>
        <w:t>’s tweets to North Korea’s Kim Jong Un</w:t>
      </w:r>
      <w:r w:rsidRPr="00A34398">
        <w:rPr>
          <w:sz w:val="16"/>
        </w:rPr>
        <w:t xml:space="preserve">. </w:t>
      </w:r>
      <w:r w:rsidRPr="005D60C4">
        <w:rPr>
          <w:rStyle w:val="StyleUnderline"/>
        </w:rPr>
        <w:t>This was</w:t>
      </w:r>
      <w:r w:rsidRPr="00A34398">
        <w:rPr>
          <w:sz w:val="16"/>
        </w:rPr>
        <w:t xml:space="preserve"> the president of the United States, </w:t>
      </w:r>
      <w:r w:rsidRPr="005D60C4">
        <w:rPr>
          <w:rStyle w:val="StyleUnderline"/>
        </w:rPr>
        <w:t xml:space="preserve">the man </w:t>
      </w:r>
      <w:r w:rsidRPr="009D5678">
        <w:rPr>
          <w:rStyle w:val="StyleUnderline"/>
          <w:highlight w:val="cyan"/>
        </w:rPr>
        <w:t>who controls</w:t>
      </w:r>
      <w:r w:rsidRPr="005D60C4">
        <w:rPr>
          <w:rStyle w:val="StyleUnderline"/>
        </w:rPr>
        <w:t xml:space="preserve"> </w:t>
      </w:r>
      <w:r w:rsidRPr="009D5678">
        <w:rPr>
          <w:rStyle w:val="StyleUnderline"/>
          <w:highlight w:val="cyan"/>
        </w:rPr>
        <w:t>the</w:t>
      </w:r>
      <w:r w:rsidRPr="005D60C4">
        <w:rPr>
          <w:rStyle w:val="StyleUnderline"/>
        </w:rPr>
        <w:t xml:space="preserve"> world’s largest </w:t>
      </w:r>
      <w:r w:rsidRPr="009D5678">
        <w:rPr>
          <w:rStyle w:val="StyleUnderline"/>
          <w:highlight w:val="cyan"/>
        </w:rPr>
        <w:t>nuclear arsenal</w:t>
      </w:r>
      <w:r w:rsidRPr="005D60C4">
        <w:rPr>
          <w:rStyle w:val="StyleUnderline"/>
        </w:rPr>
        <w:t xml:space="preserve">, launching </w:t>
      </w:r>
      <w:r w:rsidRPr="009D5678">
        <w:rPr>
          <w:rStyle w:val="StyleUnderline"/>
          <w:highlight w:val="cyan"/>
        </w:rPr>
        <w:t>deranged</w:t>
      </w:r>
      <w:r w:rsidRPr="00A34398">
        <w:rPr>
          <w:sz w:val="16"/>
        </w:rPr>
        <w:t xml:space="preserve">, unvetted </w:t>
      </w:r>
      <w:r w:rsidRPr="009D5678">
        <w:rPr>
          <w:rStyle w:val="StyleUnderline"/>
          <w:highlight w:val="cyan"/>
        </w:rPr>
        <w:t>provocations</w:t>
      </w:r>
      <w:r w:rsidRPr="005D60C4">
        <w:rPr>
          <w:rStyle w:val="StyleUnderline"/>
        </w:rPr>
        <w:t xml:space="preserve"> at the most singularly irrational regime in the world</w:t>
      </w:r>
      <w:r w:rsidRPr="00A34398">
        <w:rPr>
          <w:sz w:val="16"/>
        </w:rPr>
        <w:t xml:space="preserve">: </w:t>
      </w:r>
      <w:r w:rsidRPr="005D60C4">
        <w:rPr>
          <w:rStyle w:val="Emphasis"/>
        </w:rPr>
        <w:t xml:space="preserve">This was </w:t>
      </w:r>
      <w:r w:rsidRPr="009D5678">
        <w:rPr>
          <w:rStyle w:val="Emphasis"/>
          <w:highlight w:val="cyan"/>
        </w:rPr>
        <w:t>not even his official policy</w:t>
      </w:r>
      <w:r w:rsidRPr="00A34398">
        <w:rPr>
          <w:sz w:val="16"/>
        </w:rPr>
        <w:t xml:space="preserve">. </w:t>
      </w:r>
      <w:r w:rsidRPr="009D5678">
        <w:rPr>
          <w:rStyle w:val="StyleUnderline"/>
          <w:highlight w:val="cyan"/>
        </w:rPr>
        <w:t>The</w:t>
      </w:r>
      <w:r w:rsidRPr="005D60C4">
        <w:rPr>
          <w:rStyle w:val="StyleUnderline"/>
        </w:rPr>
        <w:t xml:space="preserve"> </w:t>
      </w:r>
      <w:r w:rsidRPr="009D5678">
        <w:rPr>
          <w:rStyle w:val="StyleUnderline"/>
          <w:highlight w:val="cyan"/>
        </w:rPr>
        <w:t>rest of the</w:t>
      </w:r>
      <w:r w:rsidRPr="005D60C4">
        <w:rPr>
          <w:rStyle w:val="StyleUnderline"/>
        </w:rPr>
        <w:t xml:space="preserve"> Trump </w:t>
      </w:r>
      <w:r w:rsidRPr="009D5678">
        <w:rPr>
          <w:rStyle w:val="StyleUnderline"/>
          <w:highlight w:val="cyan"/>
        </w:rPr>
        <w:t>administration</w:t>
      </w:r>
      <w:r w:rsidRPr="005D60C4">
        <w:rPr>
          <w:rStyle w:val="StyleUnderline"/>
        </w:rPr>
        <w:t xml:space="preserve"> </w:t>
      </w:r>
      <w:r w:rsidRPr="009D5678">
        <w:rPr>
          <w:rStyle w:val="StyleUnderline"/>
          <w:highlight w:val="cyan"/>
        </w:rPr>
        <w:t>was trying to ratchet down tensions</w:t>
      </w:r>
      <w:r w:rsidRPr="005D60C4">
        <w:rPr>
          <w:rStyle w:val="StyleUnderline"/>
        </w:rPr>
        <w:t xml:space="preserve"> with North Korea. </w:t>
      </w:r>
      <w:r w:rsidRPr="009D5678">
        <w:rPr>
          <w:rStyle w:val="StyleUnderline"/>
          <w:highlight w:val="cyan"/>
        </w:rPr>
        <w:t>But the president</w:t>
      </w:r>
      <w:r w:rsidRPr="005D60C4">
        <w:rPr>
          <w:rStyle w:val="StyleUnderline"/>
        </w:rPr>
        <w:t xml:space="preserve"> himself </w:t>
      </w:r>
      <w:r w:rsidRPr="009D5678">
        <w:rPr>
          <w:rStyle w:val="StyleUnderline"/>
          <w:highlight w:val="cyan"/>
        </w:rPr>
        <w:t>was undermining</w:t>
      </w:r>
      <w:r w:rsidRPr="005D60C4">
        <w:rPr>
          <w:rStyle w:val="StyleUnderline"/>
        </w:rPr>
        <w:t xml:space="preserve"> the effort:</w:t>
      </w:r>
      <w:r>
        <w:rPr>
          <w:rStyle w:val="StyleUnderline"/>
        </w:rPr>
        <w:t xml:space="preserve"> </w:t>
      </w:r>
      <w:r w:rsidRPr="00A34398">
        <w:rPr>
          <w:sz w:val="16"/>
        </w:rPr>
        <w:t xml:space="preserve">Republican Sen. Bob </w:t>
      </w:r>
      <w:r w:rsidRPr="009D5678">
        <w:rPr>
          <w:rStyle w:val="StyleUnderline"/>
          <w:highlight w:val="cyan"/>
        </w:rPr>
        <w:t>Corker</w:t>
      </w:r>
      <w:r w:rsidRPr="00A34398">
        <w:rPr>
          <w:sz w:val="16"/>
        </w:rPr>
        <w:t xml:space="preserve">, the widely respected chair of the Foreign Relations Committee, </w:t>
      </w:r>
      <w:r w:rsidRPr="009D5678">
        <w:rPr>
          <w:rStyle w:val="StyleUnderline"/>
          <w:highlight w:val="cyan"/>
        </w:rPr>
        <w:t>warned</w:t>
      </w:r>
      <w:r w:rsidRPr="005D60C4">
        <w:rPr>
          <w:rStyle w:val="StyleUnderline"/>
        </w:rPr>
        <w:t xml:space="preserve"> that </w:t>
      </w:r>
      <w:r w:rsidRPr="009D5678">
        <w:rPr>
          <w:rStyle w:val="StyleUnderline"/>
          <w:highlight w:val="cyan"/>
        </w:rPr>
        <w:t>the president was</w:t>
      </w:r>
      <w:r w:rsidRPr="00A34398">
        <w:rPr>
          <w:sz w:val="16"/>
        </w:rPr>
        <w:t xml:space="preserve"> treating his office like “a reality show” and </w:t>
      </w:r>
      <w:r w:rsidRPr="009D5678">
        <w:rPr>
          <w:rStyle w:val="StyleUnderline"/>
          <w:highlight w:val="cyan"/>
        </w:rPr>
        <w:t>setting the country “on the path to World War III</w:t>
      </w:r>
      <w:r w:rsidRPr="00A34398">
        <w:rPr>
          <w:sz w:val="16"/>
        </w:rPr>
        <w:t xml:space="preserve">.” In an interview with the New York Times, he said of Trump, “I know for a fact that every single day at the White House, it’s a situation of trying to contain him.” These concerns, Corker told the Times, “were shared by nearly every Senate Republican.” </w:t>
      </w:r>
      <w:r w:rsidRPr="005D60C4">
        <w:rPr>
          <w:rStyle w:val="StyleUnderline"/>
        </w:rPr>
        <w:t>It’s not just Senate Republicans who worry over the president’s stability</w:t>
      </w:r>
      <w:r w:rsidRPr="00A34398">
        <w:rPr>
          <w:sz w:val="16"/>
        </w:rPr>
        <w:t xml:space="preserve">. Carl </w:t>
      </w:r>
      <w:r w:rsidRPr="005D60C4">
        <w:rPr>
          <w:rStyle w:val="StyleUnderline"/>
        </w:rPr>
        <w:t>Bernstein</w:t>
      </w:r>
      <w:r w:rsidRPr="00A34398">
        <w:rPr>
          <w:sz w:val="16"/>
        </w:rPr>
        <w:t xml:space="preserve">, of Watergate fame, told CNN that his reporting </w:t>
      </w:r>
      <w:r w:rsidRPr="005D60C4">
        <w:rPr>
          <w:rStyle w:val="StyleUnderline"/>
        </w:rPr>
        <w:t>found “a consensus developing in the military, at the highest levels in the intelligence community</w:t>
      </w:r>
      <w:r w:rsidRPr="00A34398">
        <w:rPr>
          <w:sz w:val="16"/>
        </w:rPr>
        <w:t xml:space="preserve">, among Republicans in Congress, including the leaders in the business community,” </w:t>
      </w:r>
      <w:r w:rsidRPr="005D60C4">
        <w:rPr>
          <w:rStyle w:val="StyleUnderline"/>
        </w:rPr>
        <w:t>that Trump “is unfit to be the president</w:t>
      </w:r>
      <w:r w:rsidRPr="00A34398">
        <w:rPr>
          <w:sz w:val="16"/>
        </w:rPr>
        <w:t xml:space="preserve"> of the United States.” A subsequent poll by the Military Times found only 30 percent of commissioned officers approved of the job Trump was doing. The fear is shared by members of Trump’s own staff. Axios’s Mike Allen reported that a collection of top White House advisers see themselves as an informal “Committee to Save America,” and they measure their success “mostly in terms of bad decisions prevented, rather than accomplishments chalked up.” The Associated Press reported that Defense Secretary Jim Mattis and then-Homeland Security Secretary John Kelly “agreed in the earliest weeks of Trump's presidency that one of them should remain in the United States at all times to keep tabs on the orders rapidly emerging from the White House.” Their concerns echo across the broader public. A September Quinnipiac poll found that 56 percent of voters believe Trump is unfit for office. Despite low unemployment and steady economic growth, Trump’s favorability is stuck below 40 percent — making him, at this point in his term, the most unpopular president since the advent of polling. Of late, </w:t>
      </w:r>
      <w:r w:rsidRPr="009D5678">
        <w:rPr>
          <w:rStyle w:val="StyleUnderline"/>
          <w:highlight w:val="cyan"/>
        </w:rPr>
        <w:t>I have been asking</w:t>
      </w:r>
      <w:r w:rsidRPr="005D60C4">
        <w:rPr>
          <w:rStyle w:val="StyleUnderline"/>
        </w:rPr>
        <w:t xml:space="preserve"> Republicans who work either in the White House or closely with it </w:t>
      </w:r>
      <w:r w:rsidRPr="009D5678">
        <w:rPr>
          <w:rStyle w:val="StyleUnderline"/>
          <w:highlight w:val="cyan"/>
        </w:rPr>
        <w:t>whether Trump</w:t>
      </w:r>
      <w:r w:rsidRPr="005D60C4">
        <w:rPr>
          <w:rStyle w:val="StyleUnderline"/>
        </w:rPr>
        <w:t xml:space="preserve"> is learning on the job — whether he is </w:t>
      </w:r>
      <w:r w:rsidRPr="009D5678">
        <w:rPr>
          <w:rStyle w:val="StyleUnderline"/>
          <w:highlight w:val="cyan"/>
        </w:rPr>
        <w:t>becoming more judicio</w:t>
      </w:r>
      <w:r w:rsidRPr="005D60C4">
        <w:rPr>
          <w:rStyle w:val="StyleUnderline"/>
        </w:rPr>
        <w:t>us, more disciplined, more serious</w:t>
      </w:r>
      <w:r w:rsidRPr="00A34398">
        <w:rPr>
          <w:sz w:val="16"/>
        </w:rPr>
        <w:t xml:space="preserve">. </w:t>
      </w:r>
      <w:r w:rsidRPr="009D5678">
        <w:rPr>
          <w:rStyle w:val="Emphasis"/>
          <w:highlight w:val="cyan"/>
        </w:rPr>
        <w:t>The answer</w:t>
      </w:r>
      <w:r w:rsidRPr="005D60C4">
        <w:rPr>
          <w:rStyle w:val="Emphasis"/>
        </w:rPr>
        <w:t xml:space="preserve">, </w:t>
      </w:r>
      <w:r w:rsidRPr="009D5678">
        <w:rPr>
          <w:rStyle w:val="Emphasis"/>
          <w:highlight w:val="cyan"/>
        </w:rPr>
        <w:t>unanimously</w:t>
      </w:r>
      <w:r w:rsidRPr="005D60C4">
        <w:rPr>
          <w:rStyle w:val="Emphasis"/>
        </w:rPr>
        <w:t xml:space="preserve">, is that </w:t>
      </w:r>
      <w:r w:rsidRPr="009D5678">
        <w:rPr>
          <w:rStyle w:val="Emphasis"/>
          <w:highlight w:val="cyan"/>
        </w:rPr>
        <w:t>he is not</w:t>
      </w:r>
      <w:r w:rsidRPr="00A34398">
        <w:rPr>
          <w:sz w:val="16"/>
        </w:rPr>
        <w:t xml:space="preserve">. </w:t>
      </w:r>
      <w:r w:rsidRPr="005D60C4">
        <w:rPr>
          <w:rStyle w:val="StyleUnderline"/>
        </w:rPr>
        <w:t>He is the man he was the day he stepped into the Oval Office, the same man he was on the campaign trail, the same man so many of us feared he would be as president</w:t>
      </w:r>
      <w:r w:rsidRPr="00A34398">
        <w:rPr>
          <w:sz w:val="16"/>
        </w:rPr>
        <w:t xml:space="preserve">. In a November 2 interview on WMAL radio in Washington, </w:t>
      </w:r>
      <w:r w:rsidRPr="005D60C4">
        <w:rPr>
          <w:rStyle w:val="StyleUnderline"/>
        </w:rPr>
        <w:t>Trump lamented his inability to use his power to prosecute his political enemies</w:t>
      </w:r>
      <w:r w:rsidRPr="00A34398">
        <w:rPr>
          <w:sz w:val="16"/>
        </w:rPr>
        <w:t xml:space="preserve">. “You know the saddest thing, because I’m the President of the United States, I am not supposed to be involved with the Justice Department,” he said. “I am not supposed to be involved with the FBI. I’m not supposed to be doing the kinds of things that I would love to be doing. And I’m very frustrated by it.” It is impossible to imagine the hellstorm that would have followed a similar utterance by President Barack Obama or George W. Bush. </w:t>
      </w:r>
      <w:r w:rsidRPr="00D0486A">
        <w:rPr>
          <w:rStyle w:val="StyleUnderline"/>
        </w:rPr>
        <w:t xml:space="preserve">That </w:t>
      </w:r>
      <w:r w:rsidRPr="009D5678">
        <w:rPr>
          <w:rStyle w:val="StyleUnderline"/>
          <w:highlight w:val="cyan"/>
        </w:rPr>
        <w:t>Trump’s</w:t>
      </w:r>
      <w:r w:rsidRPr="00D0486A">
        <w:rPr>
          <w:rStyle w:val="StyleUnderline"/>
        </w:rPr>
        <w:t xml:space="preserve"> </w:t>
      </w:r>
      <w:r w:rsidRPr="009D5678">
        <w:rPr>
          <w:rStyle w:val="StyleUnderline"/>
          <w:highlight w:val="cyan"/>
        </w:rPr>
        <w:t>daily provocations</w:t>
      </w:r>
      <w:r w:rsidRPr="00D0486A">
        <w:rPr>
          <w:rStyle w:val="StyleUnderline"/>
        </w:rPr>
        <w:t xml:space="preserve"> have </w:t>
      </w:r>
      <w:r w:rsidRPr="009D5678">
        <w:rPr>
          <w:rStyle w:val="StyleUnderline"/>
          <w:highlight w:val="cyan"/>
        </w:rPr>
        <w:t>left us inured</w:t>
      </w:r>
      <w:r w:rsidRPr="00D0486A">
        <w:rPr>
          <w:rStyle w:val="StyleUnderline"/>
        </w:rPr>
        <w:t xml:space="preserve"> and jaded to such authoritarian yearnings is, itself, an injury he has inflicted upon us.</w:t>
      </w:r>
      <w:r>
        <w:rPr>
          <w:rStyle w:val="StyleUnderline"/>
        </w:rPr>
        <w:t xml:space="preserve"> </w:t>
      </w:r>
      <w:r w:rsidRPr="00A34398">
        <w:rPr>
          <w:sz w:val="16"/>
        </w:rPr>
        <w:t xml:space="preserve">Of late, </w:t>
      </w:r>
      <w:r w:rsidRPr="00D0486A">
        <w:rPr>
          <w:rStyle w:val="StyleUnderline"/>
        </w:rPr>
        <w:t>Trump has taken to suggesting the Access Hollywood tape</w:t>
      </w:r>
      <w:r w:rsidRPr="00A34398">
        <w:rPr>
          <w:sz w:val="16"/>
        </w:rPr>
        <w:t xml:space="preserve"> — where he is clearly shown bragging about sexual assault — </w:t>
      </w:r>
      <w:r w:rsidRPr="00D0486A">
        <w:rPr>
          <w:rStyle w:val="StyleUnderline"/>
        </w:rPr>
        <w:t>is a fraud</w:t>
      </w:r>
      <w:r w:rsidRPr="00A34398">
        <w:rPr>
          <w:sz w:val="16"/>
        </w:rPr>
        <w:t xml:space="preserve">. These are statements, notably, that Trump can not only be seen making, and heard making, but statements he has admitted making. As is often the case, </w:t>
      </w:r>
      <w:r w:rsidRPr="00D0486A">
        <w:rPr>
          <w:rStyle w:val="StyleUnderline"/>
        </w:rPr>
        <w:t>it is unclear whether Trump is lying to us, or if he is somehow lying to himself, as well. And it is hard to say which would be scarier.</w:t>
      </w:r>
      <w:r>
        <w:rPr>
          <w:rStyle w:val="StyleUnderline"/>
        </w:rPr>
        <w:t xml:space="preserve"> </w:t>
      </w:r>
      <w:r w:rsidRPr="00A34398">
        <w:rPr>
          <w:sz w:val="16"/>
        </w:rPr>
        <w:t>We talk often about running the US government like a business, but businesses — at least public ones — have clear methods for deposing a disastrous executive</w:t>
      </w:r>
      <w:r w:rsidRPr="00D0486A">
        <w:rPr>
          <w:rStyle w:val="StyleUnderline"/>
        </w:rPr>
        <w:t xml:space="preserve">. </w:t>
      </w:r>
      <w:r w:rsidRPr="009D5678">
        <w:rPr>
          <w:rStyle w:val="StyleUnderline"/>
          <w:highlight w:val="cyan"/>
        </w:rPr>
        <w:t>The president</w:t>
      </w:r>
      <w:r w:rsidRPr="00D0486A">
        <w:rPr>
          <w:rStyle w:val="StyleUnderline"/>
        </w:rPr>
        <w:t xml:space="preserve"> of the United States </w:t>
      </w:r>
      <w:r w:rsidRPr="009D5678">
        <w:rPr>
          <w:rStyle w:val="StyleUnderline"/>
          <w:highlight w:val="cyan"/>
        </w:rPr>
        <w:t>controls</w:t>
      </w:r>
      <w:r w:rsidRPr="00D0486A">
        <w:rPr>
          <w:rStyle w:val="StyleUnderline"/>
        </w:rPr>
        <w:t xml:space="preserve"> </w:t>
      </w:r>
      <w:r w:rsidRPr="009D5678">
        <w:rPr>
          <w:rStyle w:val="StyleUnderline"/>
          <w:highlight w:val="cyan"/>
        </w:rPr>
        <w:t>the</w:t>
      </w:r>
      <w:r w:rsidRPr="00D0486A">
        <w:rPr>
          <w:rStyle w:val="StyleUnderline"/>
        </w:rPr>
        <w:t xml:space="preserve"> world’s largest </w:t>
      </w:r>
      <w:r w:rsidRPr="009D5678">
        <w:rPr>
          <w:rStyle w:val="StyleUnderline"/>
          <w:highlight w:val="cyan"/>
        </w:rPr>
        <w:t>nuclear arsenal</w:t>
      </w:r>
      <w:r w:rsidRPr="00D0486A">
        <w:rPr>
          <w:rStyle w:val="StyleUnderline"/>
        </w:rPr>
        <w:t xml:space="preserve">, </w:t>
      </w:r>
      <w:r w:rsidRPr="009D5678">
        <w:rPr>
          <w:rStyle w:val="StyleUnderline"/>
          <w:highlight w:val="cyan"/>
        </w:rPr>
        <w:t>not to mention</w:t>
      </w:r>
      <w:r w:rsidRPr="00D0486A">
        <w:rPr>
          <w:rStyle w:val="StyleUnderline"/>
        </w:rPr>
        <w:t xml:space="preserve"> the </w:t>
      </w:r>
      <w:r w:rsidRPr="009D5678">
        <w:rPr>
          <w:rStyle w:val="StyleUnderline"/>
          <w:highlight w:val="cyan"/>
        </w:rPr>
        <w:t>vast resources</w:t>
      </w:r>
      <w:r w:rsidRPr="00D0486A">
        <w:rPr>
          <w:rStyle w:val="StyleUnderline"/>
        </w:rPr>
        <w:t xml:space="preserve"> and powers of the federal government, and </w:t>
      </w:r>
      <w:r w:rsidRPr="009D5678">
        <w:rPr>
          <w:rStyle w:val="StyleUnderline"/>
          <w:highlight w:val="cyan"/>
        </w:rPr>
        <w:t>so the</w:t>
      </w:r>
      <w:r w:rsidRPr="00D0486A">
        <w:rPr>
          <w:rStyle w:val="StyleUnderline"/>
        </w:rPr>
        <w:t xml:space="preserve"> possible </w:t>
      </w:r>
      <w:r w:rsidRPr="009D5678">
        <w:rPr>
          <w:rStyle w:val="StyleUnderline"/>
          <w:highlight w:val="cyan"/>
        </w:rPr>
        <w:t>damage</w:t>
      </w:r>
      <w:r w:rsidRPr="00D0486A">
        <w:rPr>
          <w:rStyle w:val="StyleUnderline"/>
        </w:rPr>
        <w:t xml:space="preserve"> of letting the wrong person inhabit the Oval Office </w:t>
      </w:r>
      <w:r w:rsidRPr="009D5678">
        <w:rPr>
          <w:rStyle w:val="StyleUnderline"/>
          <w:highlight w:val="cyan"/>
        </w:rPr>
        <w:t>stretches all the way to</w:t>
      </w:r>
      <w:r w:rsidRPr="009D5678">
        <w:rPr>
          <w:sz w:val="16"/>
          <w:highlight w:val="cyan"/>
        </w:rPr>
        <w:t xml:space="preserve"> </w:t>
      </w:r>
      <w:r w:rsidRPr="009D5678">
        <w:rPr>
          <w:rStyle w:val="Emphasis"/>
          <w:highlight w:val="cyan"/>
        </w:rPr>
        <w:t>global catastrophe</w:t>
      </w:r>
      <w:r w:rsidRPr="00A34398">
        <w:rPr>
          <w:sz w:val="16"/>
        </w:rPr>
        <w:t>. But is there a</w:t>
      </w:r>
      <w:r>
        <w:rPr>
          <w:sz w:val="16"/>
        </w:rPr>
        <w:t>nything we can do about it?</w:t>
      </w:r>
    </w:p>
    <w:p w14:paraId="6FDCDB59" w14:textId="77777777" w:rsidR="002E010D" w:rsidRPr="000142FB" w:rsidRDefault="002E010D" w:rsidP="002E010D">
      <w:pPr>
        <w:pStyle w:val="Heading4"/>
        <w:rPr>
          <w:rFonts w:cs="Times New Roman"/>
          <w:u w:val="single"/>
        </w:rPr>
      </w:pPr>
      <w:r w:rsidRPr="000142FB">
        <w:rPr>
          <w:rFonts w:cs="Times New Roman"/>
        </w:rPr>
        <w:t xml:space="preserve">Nothing checks. </w:t>
      </w:r>
      <w:r w:rsidRPr="000142FB">
        <w:rPr>
          <w:rFonts w:cs="Times New Roman"/>
          <w:u w:val="single"/>
        </w:rPr>
        <w:t>Perception</w:t>
      </w:r>
      <w:r w:rsidRPr="000142FB">
        <w:rPr>
          <w:rFonts w:cs="Times New Roman"/>
        </w:rPr>
        <w:t xml:space="preserve"> decimates U.S. credibility and </w:t>
      </w:r>
      <w:r w:rsidRPr="000142FB">
        <w:rPr>
          <w:rFonts w:cs="Times New Roman"/>
          <w:u w:val="single"/>
        </w:rPr>
        <w:t>inaction</w:t>
      </w:r>
      <w:r w:rsidRPr="000142FB">
        <w:rPr>
          <w:rFonts w:cs="Times New Roman"/>
        </w:rPr>
        <w:t xml:space="preserve"> collapses the global order---goes </w:t>
      </w:r>
      <w:r w:rsidRPr="000142FB">
        <w:rPr>
          <w:rFonts w:cs="Times New Roman"/>
          <w:u w:val="single"/>
        </w:rPr>
        <w:t>nuclear</w:t>
      </w:r>
    </w:p>
    <w:p w14:paraId="06D7D9A0" w14:textId="78F32D6A" w:rsidR="002E010D" w:rsidRDefault="002E010D" w:rsidP="002E010D">
      <w:r w:rsidRPr="000142FB">
        <w:rPr>
          <w:rStyle w:val="Style13ptBold"/>
        </w:rPr>
        <w:t>Wright 16</w:t>
      </w:r>
      <w:r w:rsidRPr="000142FB">
        <w:t xml:space="preserve"> – Thomas Wright, Fellow and Director of the Project on International Order and Strategy at The Brookings Institution, 1/20, “Trump’s 19th Century Foreign Policy”, Politico, </w:t>
      </w:r>
      <w:hyperlink r:id="rId69" w:history="1">
        <w:r w:rsidR="004462EF" w:rsidRPr="0021369D">
          <w:rPr>
            <w:rStyle w:val="Hyperlink"/>
          </w:rPr>
          <w:t>www.politico.com/magazine/story/2016/01/donald-trump-foreign-policy-213546?o=2</w:t>
        </w:r>
      </w:hyperlink>
    </w:p>
    <w:p w14:paraId="302D2AE0" w14:textId="77777777" w:rsidR="004462EF" w:rsidRPr="000142FB" w:rsidRDefault="004462EF" w:rsidP="002E010D"/>
    <w:p w14:paraId="21C47F02" w14:textId="77777777" w:rsidR="002E010D" w:rsidRPr="000142FB" w:rsidRDefault="002E010D" w:rsidP="002E010D">
      <w:pPr>
        <w:rPr>
          <w:sz w:val="8"/>
        </w:rPr>
      </w:pPr>
      <w:r w:rsidRPr="000142FB">
        <w:rPr>
          <w:sz w:val="8"/>
        </w:rPr>
        <w:t xml:space="preserve">One of the most common misconceptions about Donald Trump is that he is opportunistic and makes up his views as he goes along. But a careful reading of some of </w:t>
      </w:r>
      <w:r w:rsidRPr="009D5678">
        <w:rPr>
          <w:rStyle w:val="StyleUnderline"/>
          <w:highlight w:val="cyan"/>
        </w:rPr>
        <w:t>Trump’s statements</w:t>
      </w:r>
      <w:r w:rsidRPr="000142FB">
        <w:rPr>
          <w:sz w:val="8"/>
        </w:rPr>
        <w:t xml:space="preserve"> over three decades </w:t>
      </w:r>
      <w:r w:rsidRPr="009D5678">
        <w:rPr>
          <w:rStyle w:val="StyleUnderline"/>
          <w:highlight w:val="cyan"/>
        </w:rPr>
        <w:t>shows</w:t>
      </w:r>
      <w:r w:rsidRPr="000142FB">
        <w:rPr>
          <w:sz w:val="8"/>
        </w:rPr>
        <w:t xml:space="preserve"> that </w:t>
      </w:r>
      <w:r w:rsidRPr="000142FB">
        <w:rPr>
          <w:rStyle w:val="StyleUnderline"/>
        </w:rPr>
        <w:t xml:space="preserve">he has </w:t>
      </w:r>
      <w:r w:rsidRPr="009D5678">
        <w:rPr>
          <w:rStyle w:val="StyleUnderline"/>
          <w:highlight w:val="cyan"/>
        </w:rPr>
        <w:t>a</w:t>
      </w:r>
      <w:r w:rsidRPr="000142FB">
        <w:rPr>
          <w:rStyle w:val="StyleUnderline"/>
        </w:rPr>
        <w:t xml:space="preserve"> remarkably</w:t>
      </w:r>
      <w:r w:rsidRPr="000142FB">
        <w:rPr>
          <w:sz w:val="8"/>
        </w:rPr>
        <w:t xml:space="preserve"> coherent and </w:t>
      </w:r>
      <w:r w:rsidRPr="009D5678">
        <w:rPr>
          <w:rStyle w:val="StyleUnderline"/>
          <w:highlight w:val="cyan"/>
        </w:rPr>
        <w:t>consistent worldview</w:t>
      </w:r>
      <w:r w:rsidRPr="000142FB">
        <w:rPr>
          <w:rStyle w:val="StyleUnderline"/>
        </w:rPr>
        <w:t xml:space="preserve">, one that is </w:t>
      </w:r>
      <w:r w:rsidRPr="009D5678">
        <w:rPr>
          <w:rStyle w:val="StyleUnderline"/>
          <w:highlight w:val="cyan"/>
        </w:rPr>
        <w:t>unlikely to change</w:t>
      </w:r>
      <w:r w:rsidRPr="000142FB">
        <w:rPr>
          <w:rStyle w:val="StyleUnderline"/>
        </w:rPr>
        <w:t xml:space="preserve"> much if he’s elected president. It is also a worldview that makes a great leap backward in history</w:t>
      </w:r>
      <w:r w:rsidRPr="000142FB">
        <w:rPr>
          <w:sz w:val="8"/>
        </w:rPr>
        <w:t xml:space="preserve">,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0142FB">
        <w:rPr>
          <w:rStyle w:val="StyleUnderline"/>
        </w:rPr>
        <w:t>Trump believes that America gets a raw deal from the liberal international order</w:t>
      </w:r>
      <w:r w:rsidRPr="000142FB">
        <w:rPr>
          <w:sz w:val="8"/>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0142FB">
        <w:rPr>
          <w:rStyle w:val="StyleUnderline"/>
        </w:rPr>
        <w:t>he is sympathetic to authoritarian strongmen</w:t>
      </w:r>
      <w:r w:rsidRPr="000142FB">
        <w:rPr>
          <w:sz w:val="8"/>
        </w:rPr>
        <w:t xml:space="preserve">. </w:t>
      </w:r>
      <w:r w:rsidRPr="009D5678">
        <w:rPr>
          <w:rStyle w:val="StyleUnderline"/>
          <w:highlight w:val="cyan"/>
        </w:rPr>
        <w:t>Trump seeks</w:t>
      </w:r>
      <w:r w:rsidRPr="000142FB">
        <w:rPr>
          <w:rStyle w:val="StyleUnderline"/>
        </w:rPr>
        <w:t xml:space="preserve"> nothing less than </w:t>
      </w:r>
      <w:r w:rsidRPr="009D5678">
        <w:rPr>
          <w:rStyle w:val="Emphasis"/>
          <w:highlight w:val="cyan"/>
        </w:rPr>
        <w:t>ending the U.S.-led liberal order</w:t>
      </w:r>
      <w:r w:rsidRPr="009D5678">
        <w:rPr>
          <w:rStyle w:val="StyleUnderline"/>
          <w:highlight w:val="cyan"/>
        </w:rPr>
        <w:t xml:space="preserve"> and freeing</w:t>
      </w:r>
      <w:r w:rsidRPr="000142FB">
        <w:rPr>
          <w:rStyle w:val="StyleUnderline"/>
        </w:rPr>
        <w:t xml:space="preserve"> America </w:t>
      </w:r>
      <w:r w:rsidRPr="009D5678">
        <w:rPr>
          <w:rStyle w:val="StyleUnderline"/>
          <w:highlight w:val="cyan"/>
        </w:rPr>
        <w:t>from</w:t>
      </w:r>
      <w:r w:rsidRPr="000142FB">
        <w:rPr>
          <w:rStyle w:val="StyleUnderline"/>
        </w:rPr>
        <w:t xml:space="preserve"> its international </w:t>
      </w:r>
      <w:r w:rsidRPr="009D5678">
        <w:rPr>
          <w:rStyle w:val="StyleUnderline"/>
          <w:highlight w:val="cyan"/>
        </w:rPr>
        <w:t>commitments</w:t>
      </w:r>
      <w:r w:rsidRPr="000142FB">
        <w:rPr>
          <w:sz w:val="8"/>
        </w:rPr>
        <w:t xml:space="preserve">. </w:t>
      </w:r>
      <w:r w:rsidRPr="000142FB">
        <w:rPr>
          <w:sz w:val="8"/>
          <w:szCs w:val="10"/>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0142FB">
        <w:rPr>
          <w:sz w:val="8"/>
        </w:rPr>
        <w:t xml:space="preserve"> </w:t>
      </w:r>
      <w:r w:rsidRPr="000142FB">
        <w:rPr>
          <w:rStyle w:val="StyleUnderline"/>
        </w:rPr>
        <w:t>Trump’s starting point</w:t>
      </w:r>
      <w:r w:rsidRPr="000142FB">
        <w:rPr>
          <w:sz w:val="8"/>
        </w:rPr>
        <w:t xml:space="preserve"> and defining emotion </w:t>
      </w:r>
      <w:r w:rsidRPr="000142FB">
        <w:rPr>
          <w:rStyle w:val="StyleUnderline"/>
        </w:rPr>
        <w:t>on foreign policy is anger</w:t>
      </w:r>
      <w:r w:rsidRPr="000142FB">
        <w:rPr>
          <w:sz w:val="8"/>
        </w:rPr>
        <w:t>—</w:t>
      </w:r>
      <w:r w:rsidRPr="000142FB">
        <w:rPr>
          <w:rStyle w:val="StyleUnderline"/>
        </w:rPr>
        <w:t>not at America’s enemies, but at its friends</w:t>
      </w:r>
      <w:r w:rsidRPr="000142FB">
        <w:rPr>
          <w:sz w:val="8"/>
        </w:rPr>
        <w:t xml:space="preserve">. </w:t>
      </w:r>
      <w:r w:rsidRPr="000142FB">
        <w:rPr>
          <w:sz w:val="8"/>
          <w:szCs w:val="10"/>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0142FB">
        <w:rPr>
          <w:sz w:val="8"/>
        </w:rPr>
        <w:t xml:space="preserve"> </w:t>
      </w:r>
      <w:r w:rsidRPr="000142FB">
        <w:rPr>
          <w:rStyle w:val="StyleUnderline"/>
        </w:rPr>
        <w:t>He calls NAFTA a disaster and is a strident critic of</w:t>
      </w:r>
      <w:r w:rsidRPr="000142FB">
        <w:rPr>
          <w:sz w:val="8"/>
        </w:rPr>
        <w:t xml:space="preserve"> the forthcoming Trans-Pacific </w:t>
      </w:r>
      <w:r w:rsidRPr="000142FB">
        <w:rPr>
          <w:rStyle w:val="StyleUnderline"/>
        </w:rPr>
        <w:t>Partnership. He wants to slap tariffs on other countries</w:t>
      </w:r>
      <w:r w:rsidRPr="000142FB">
        <w:rPr>
          <w:sz w:val="8"/>
        </w:rPr>
        <w:t xml:space="preserve">—again </w:t>
      </w:r>
      <w:r w:rsidRPr="000142FB">
        <w:rPr>
          <w:rStyle w:val="StyleUnderline"/>
        </w:rPr>
        <w:t>harking back to 19th-century protectionism</w:t>
      </w:r>
      <w:r w:rsidRPr="000142FB">
        <w:rPr>
          <w:sz w:val="8"/>
        </w:rPr>
        <w:t xml:space="preserve">—and negotiate bilateral deals. Most economists believe </w:t>
      </w:r>
      <w:r w:rsidRPr="000142FB">
        <w:rPr>
          <w:rStyle w:val="Emphasis"/>
        </w:rPr>
        <w:t>this would create a downward spiral in the global economy</w:t>
      </w:r>
      <w:r w:rsidRPr="000142FB">
        <w:rPr>
          <w:sz w:val="8"/>
        </w:rPr>
        <w:t xml:space="preserve">, but </w:t>
      </w:r>
      <w:r w:rsidRPr="000142FB">
        <w:rPr>
          <w:rStyle w:val="StyleUnderline"/>
        </w:rPr>
        <w:t>Trump does not seem to care</w:t>
      </w:r>
      <w:r w:rsidRPr="000142FB">
        <w:rPr>
          <w:sz w:val="8"/>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0142FB">
        <w:rPr>
          <w:rStyle w:val="StyleUnderline"/>
        </w:rPr>
        <w:t>For most makers of foreign policy, the challenge posed by Russia and China is to U.S. allies and the U.S.-led order</w:t>
      </w:r>
      <w:r w:rsidRPr="000142FB">
        <w:rPr>
          <w:sz w:val="8"/>
        </w:rPr>
        <w:t xml:space="preserve">, not to the U.S. homeland. </w:t>
      </w:r>
      <w:r w:rsidRPr="000142FB">
        <w:rPr>
          <w:rStyle w:val="StyleUnderline"/>
        </w:rPr>
        <w:t>But since Trump does not care as much about the allies, it is not surprising that he takes a more lenient view</w:t>
      </w:r>
      <w:r w:rsidRPr="000142FB">
        <w:rPr>
          <w:sz w:val="8"/>
        </w:rPr>
        <w:t xml:space="preserve">. </w:t>
      </w:r>
      <w:r w:rsidRPr="000142FB">
        <w:rPr>
          <w:sz w:val="8"/>
          <w:szCs w:val="10"/>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0142FB">
        <w:rPr>
          <w:sz w:val="8"/>
        </w:rPr>
        <w:t xml:space="preserve"> </w:t>
      </w:r>
      <w:r w:rsidRPr="000142FB">
        <w:rPr>
          <w:rStyle w:val="StyleUnderline"/>
        </w:rPr>
        <w:t>For Putin, Trump would be a dream come true: an American president who possesses views commensurate with Putin</w:t>
      </w:r>
      <w:r w:rsidRPr="000142FB">
        <w:rPr>
          <w:sz w:val="8"/>
        </w:rPr>
        <w:t xml:space="preserve">’s own antiquated notion of great-power politics. </w:t>
      </w:r>
      <w:r w:rsidRPr="009D5678">
        <w:rPr>
          <w:rStyle w:val="StyleUnderline"/>
          <w:highlight w:val="cyan"/>
        </w:rPr>
        <w:t>Putin would no longer</w:t>
      </w:r>
      <w:r w:rsidRPr="000142FB">
        <w:rPr>
          <w:rStyle w:val="StyleUnderline"/>
        </w:rPr>
        <w:t xml:space="preserve"> have to </w:t>
      </w:r>
      <w:r w:rsidRPr="009D5678">
        <w:rPr>
          <w:rStyle w:val="StyleUnderline"/>
          <w:highlight w:val="cyan"/>
        </w:rPr>
        <w:t>deal with a president committed to</w:t>
      </w:r>
      <w:r w:rsidRPr="000142FB">
        <w:rPr>
          <w:sz w:val="8"/>
        </w:rPr>
        <w:t xml:space="preserve"> wide-open </w:t>
      </w:r>
      <w:r w:rsidRPr="000142FB">
        <w:rPr>
          <w:rStyle w:val="StyleUnderline"/>
        </w:rPr>
        <w:t xml:space="preserve">global </w:t>
      </w:r>
      <w:r w:rsidRPr="009D5678">
        <w:rPr>
          <w:rStyle w:val="StyleUnderline"/>
          <w:highlight w:val="cyan"/>
        </w:rPr>
        <w:t>trade</w:t>
      </w:r>
      <w:r w:rsidRPr="000142FB">
        <w:rPr>
          <w:rStyle w:val="StyleUnderline"/>
        </w:rPr>
        <w:t xml:space="preserve">, NATO </w:t>
      </w:r>
      <w:r w:rsidRPr="009D5678">
        <w:rPr>
          <w:rStyle w:val="StyleUnderline"/>
          <w:highlight w:val="cyan"/>
        </w:rPr>
        <w:t>and democracy</w:t>
      </w:r>
      <w:r w:rsidRPr="000142FB">
        <w:rPr>
          <w:sz w:val="8"/>
        </w:rPr>
        <w:t xml:space="preserve"> </w:t>
      </w:r>
      <w:r w:rsidRPr="000142FB">
        <w:rPr>
          <w:sz w:val="8"/>
          <w:szCs w:val="10"/>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0142FB">
        <w:rPr>
          <w:sz w:val="8"/>
        </w:rPr>
        <w:t xml:space="preserve"> </w:t>
      </w:r>
      <w:r w:rsidRPr="009D5678">
        <w:rPr>
          <w:rStyle w:val="StyleUnderline"/>
          <w:highlight w:val="cyan"/>
        </w:rPr>
        <w:t>There is</w:t>
      </w:r>
      <w:r w:rsidRPr="000142FB">
        <w:rPr>
          <w:rStyle w:val="StyleUnderline"/>
        </w:rPr>
        <w:t xml:space="preserve"> virtually </w:t>
      </w:r>
      <w:r w:rsidRPr="009D5678">
        <w:rPr>
          <w:rStyle w:val="Emphasis"/>
          <w:highlight w:val="cyan"/>
        </w:rPr>
        <w:t>no chance</w:t>
      </w:r>
      <w:r w:rsidRPr="000142FB">
        <w:rPr>
          <w:rStyle w:val="StyleUnderline"/>
        </w:rPr>
        <w:t xml:space="preserve"> that </w:t>
      </w:r>
      <w:r w:rsidRPr="009D5678">
        <w:rPr>
          <w:rStyle w:val="StyleUnderline"/>
          <w:highlight w:val="cyan"/>
        </w:rPr>
        <w:t>he would</w:t>
      </w:r>
      <w:r w:rsidRPr="000142FB">
        <w:rPr>
          <w:rStyle w:val="StyleUnderline"/>
        </w:rPr>
        <w:t xml:space="preserve"> “tack back to the center” and </w:t>
      </w:r>
      <w:r w:rsidRPr="009D5678">
        <w:rPr>
          <w:rStyle w:val="StyleUnderline"/>
          <w:highlight w:val="cyan"/>
        </w:rPr>
        <w:t>embrace</w:t>
      </w:r>
      <w:r w:rsidRPr="000142FB">
        <w:rPr>
          <w:rStyle w:val="StyleUnderline"/>
        </w:rPr>
        <w:t xml:space="preserve"> a conservative </w:t>
      </w:r>
      <w:r w:rsidRPr="009D5678">
        <w:rPr>
          <w:rStyle w:val="StyleUnderline"/>
          <w:highlight w:val="cyan"/>
        </w:rPr>
        <w:t>internationalist</w:t>
      </w:r>
      <w:r w:rsidRPr="000142FB">
        <w:rPr>
          <w:rStyle w:val="StyleUnderline"/>
        </w:rPr>
        <w:t xml:space="preserve"> foreign </w:t>
      </w:r>
      <w:r w:rsidRPr="009D5678">
        <w:rPr>
          <w:rStyle w:val="StyleUnderline"/>
          <w:highlight w:val="cyan"/>
        </w:rPr>
        <w:t>policy</w:t>
      </w:r>
      <w:r w:rsidRPr="000142FB">
        <w:rPr>
          <w:rStyle w:val="StyleUnderline"/>
        </w:rPr>
        <w:t>.</w:t>
      </w:r>
      <w:r w:rsidRPr="000142FB">
        <w:rPr>
          <w:sz w:val="8"/>
        </w:rPr>
        <w:t xml:space="preserve"> </w:t>
      </w:r>
      <w:r w:rsidRPr="000142FB">
        <w:rPr>
          <w:rStyle w:val="StyleUnderline"/>
        </w:rPr>
        <w:t xml:space="preserve">If he did get elected president, he would do his utmost to </w:t>
      </w:r>
      <w:r w:rsidRPr="009D5678">
        <w:rPr>
          <w:rStyle w:val="Emphasis"/>
          <w:highlight w:val="cyan"/>
        </w:rPr>
        <w:t>liquidate the</w:t>
      </w:r>
      <w:r w:rsidRPr="000142FB">
        <w:rPr>
          <w:rStyle w:val="Emphasis"/>
        </w:rPr>
        <w:t xml:space="preserve"> U.S.-led </w:t>
      </w:r>
      <w:r w:rsidRPr="009D5678">
        <w:rPr>
          <w:rStyle w:val="Emphasis"/>
          <w:highlight w:val="cyan"/>
        </w:rPr>
        <w:t>liberal order</w:t>
      </w:r>
      <w:r w:rsidRPr="000142FB">
        <w:rPr>
          <w:rStyle w:val="StyleUnderline"/>
        </w:rPr>
        <w:t xml:space="preserve"> by </w:t>
      </w:r>
      <w:r w:rsidRPr="009D5678">
        <w:rPr>
          <w:rStyle w:val="Emphasis"/>
          <w:highlight w:val="cyan"/>
        </w:rPr>
        <w:t>ending</w:t>
      </w:r>
      <w:r w:rsidRPr="000142FB">
        <w:rPr>
          <w:rStyle w:val="Emphasis"/>
        </w:rPr>
        <w:t xml:space="preserve"> America’s </w:t>
      </w:r>
      <w:r w:rsidRPr="009D5678">
        <w:rPr>
          <w:rStyle w:val="Emphasis"/>
          <w:highlight w:val="cyan"/>
        </w:rPr>
        <w:t>alliances</w:t>
      </w:r>
      <w:r w:rsidRPr="009D5678">
        <w:rPr>
          <w:rStyle w:val="StyleUnderline"/>
          <w:highlight w:val="cyan"/>
        </w:rPr>
        <w:t xml:space="preserve">, </w:t>
      </w:r>
      <w:r w:rsidRPr="009D5678">
        <w:rPr>
          <w:rStyle w:val="Emphasis"/>
          <w:highlight w:val="cyan"/>
        </w:rPr>
        <w:t>closing the</w:t>
      </w:r>
      <w:r w:rsidRPr="000142FB">
        <w:rPr>
          <w:rStyle w:val="Emphasis"/>
        </w:rPr>
        <w:t xml:space="preserve"> open global </w:t>
      </w:r>
      <w:r w:rsidRPr="009D5678">
        <w:rPr>
          <w:rStyle w:val="Emphasis"/>
          <w:highlight w:val="cyan"/>
        </w:rPr>
        <w:t>economy</w:t>
      </w:r>
      <w:r w:rsidRPr="009D5678">
        <w:rPr>
          <w:rStyle w:val="StyleUnderline"/>
          <w:highlight w:val="cyan"/>
        </w:rPr>
        <w:t xml:space="preserve">, and </w:t>
      </w:r>
      <w:r w:rsidRPr="009D5678">
        <w:rPr>
          <w:rStyle w:val="Emphasis"/>
          <w:highlight w:val="cyan"/>
        </w:rPr>
        <w:t>cutting deals with Russia</w:t>
      </w:r>
      <w:r w:rsidRPr="000142FB">
        <w:rPr>
          <w:rStyle w:val="Emphasis"/>
        </w:rPr>
        <w:t xml:space="preserve"> and China</w:t>
      </w:r>
      <w:r w:rsidRPr="000142FB">
        <w:rPr>
          <w:rStyle w:val="StyleUnderline"/>
        </w:rPr>
        <w:t xml:space="preserve">. </w:t>
      </w:r>
      <w:r w:rsidRPr="000142FB">
        <w:rPr>
          <w:sz w:val="8"/>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0142FB">
        <w:rPr>
          <w:rStyle w:val="StyleUnderline"/>
        </w:rPr>
        <w:t xml:space="preserve">the mere fact that the American people would have elected somebody with a mandate to destroy the U.S.-led order might be </w:t>
      </w:r>
      <w:r w:rsidRPr="000142FB">
        <w:rPr>
          <w:rStyle w:val="Emphasis"/>
        </w:rPr>
        <w:t xml:space="preserve">sufficient to damage it </w:t>
      </w:r>
      <w:r w:rsidRPr="000142FB">
        <w:rPr>
          <w:sz w:val="12"/>
          <w:szCs w:val="12"/>
        </w:rPr>
        <w:t>beyond repair</w:t>
      </w:r>
      <w:r w:rsidRPr="000142FB">
        <w:t xml:space="preserve">. </w:t>
      </w:r>
      <w:r w:rsidRPr="000142FB">
        <w:rPr>
          <w:sz w:val="8"/>
        </w:rPr>
        <w:t xml:space="preserve">After his election, </w:t>
      </w:r>
      <w:r w:rsidRPr="009D5678">
        <w:rPr>
          <w:rStyle w:val="Emphasis"/>
          <w:highlight w:val="cyan"/>
        </w:rPr>
        <w:t>other countries will immediately hedge</w:t>
      </w:r>
      <w:r w:rsidRPr="000142FB">
        <w:rPr>
          <w:rStyle w:val="StyleUnderline"/>
        </w:rPr>
        <w:t xml:space="preserve"> against the risk of abandonment. </w:t>
      </w:r>
      <w:r w:rsidRPr="009D5678">
        <w:rPr>
          <w:rStyle w:val="StyleUnderline"/>
          <w:highlight w:val="cyan"/>
        </w:rPr>
        <w:t xml:space="preserve">There will be </w:t>
      </w:r>
      <w:r w:rsidRPr="009D5678">
        <w:rPr>
          <w:rStyle w:val="Emphasis"/>
          <w:highlight w:val="cyan"/>
        </w:rPr>
        <w:t>massive uncertainty</w:t>
      </w:r>
      <w:r w:rsidRPr="000142FB">
        <w:rPr>
          <w:rStyle w:val="StyleUnderline"/>
        </w:rPr>
        <w:t xml:space="preserve"> around America’s commitments. Would Trump defend the Baltics</w:t>
      </w:r>
      <w:r w:rsidRPr="000142FB">
        <w:rPr>
          <w:sz w:val="8"/>
        </w:rPr>
        <w:t xml:space="preserve">? Would he defend </w:t>
      </w:r>
      <w:r w:rsidRPr="000142FB">
        <w:rPr>
          <w:rStyle w:val="StyleUnderline"/>
        </w:rPr>
        <w:t xml:space="preserve">the Senkaku Islands? Or Saudi Arabia? Some </w:t>
      </w:r>
      <w:r w:rsidRPr="009D5678">
        <w:rPr>
          <w:rStyle w:val="StyleUnderline"/>
          <w:highlight w:val="cyan"/>
        </w:rPr>
        <w:t>nations will give in</w:t>
      </w:r>
      <w:r w:rsidRPr="000142FB">
        <w:rPr>
          <w:rStyle w:val="StyleUnderline"/>
        </w:rPr>
        <w:t xml:space="preserve"> to China, Russia and Iran. </w:t>
      </w:r>
      <w:r w:rsidRPr="009D5678">
        <w:rPr>
          <w:rStyle w:val="StyleUnderline"/>
          <w:highlight w:val="cyan"/>
        </w:rPr>
        <w:t>Others</w:t>
      </w:r>
      <w:r w:rsidRPr="000142FB">
        <w:rPr>
          <w:rStyle w:val="StyleUnderline"/>
        </w:rPr>
        <w:t xml:space="preserve">, like Japan, </w:t>
      </w:r>
      <w:r w:rsidRPr="009D5678">
        <w:rPr>
          <w:rStyle w:val="StyleUnderline"/>
          <w:highlight w:val="cyan"/>
        </w:rPr>
        <w:t>will</w:t>
      </w:r>
      <w:r w:rsidRPr="000142FB">
        <w:rPr>
          <w:rStyle w:val="StyleUnderline"/>
        </w:rPr>
        <w:t xml:space="preserve"> push back</w:t>
      </w:r>
      <w:r w:rsidRPr="000142FB">
        <w:rPr>
          <w:sz w:val="8"/>
        </w:rPr>
        <w:t xml:space="preserve">, perhaps by </w:t>
      </w:r>
      <w:r w:rsidRPr="009D5678">
        <w:rPr>
          <w:rStyle w:val="Emphasis"/>
          <w:highlight w:val="cyan"/>
        </w:rPr>
        <w:t>acquir</w:t>
      </w:r>
      <w:r w:rsidRPr="000142FB">
        <w:rPr>
          <w:rStyle w:val="Emphasis"/>
        </w:rPr>
        <w:t xml:space="preserve">ing </w:t>
      </w:r>
      <w:r w:rsidRPr="009D5678">
        <w:rPr>
          <w:rStyle w:val="Emphasis"/>
          <w:highlight w:val="cyan"/>
        </w:rPr>
        <w:t>nuclear weapons</w:t>
      </w:r>
      <w:r w:rsidRPr="000142FB">
        <w:rPr>
          <w:sz w:val="8"/>
        </w:rPr>
        <w:t xml:space="preserve">. Trump may well see such uncertainty as a positive. Putting everything in play would give him great leverage. But by undoing the work of Truman and his secretary of state, Dean Acheson, it would be the end of the American era. </w:t>
      </w:r>
      <w:r w:rsidRPr="000142FB">
        <w:rPr>
          <w:rStyle w:val="StyleUnderline"/>
        </w:rPr>
        <w:t>Some might think this is overstated. After all, there have been other presidents who broke with America’s allies and renegotiated previous commitments</w:t>
      </w:r>
      <w:r w:rsidRPr="000142FB">
        <w:rPr>
          <w:sz w:val="8"/>
        </w:rPr>
        <w:t xml:space="preserve">.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w:t>
      </w:r>
      <w:r w:rsidRPr="000142FB">
        <w:rPr>
          <w:rStyle w:val="StyleUnderline"/>
        </w:rPr>
        <w:t xml:space="preserve">But </w:t>
      </w:r>
      <w:r w:rsidRPr="009D5678">
        <w:rPr>
          <w:rStyle w:val="StyleUnderline"/>
          <w:highlight w:val="cyan"/>
        </w:rPr>
        <w:t>Trump is no Nixon</w:t>
      </w:r>
      <w:r w:rsidRPr="000142FB">
        <w:rPr>
          <w:sz w:val="8"/>
        </w:rPr>
        <w:t xml:space="preserve">.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 </w:t>
      </w:r>
      <w:r w:rsidRPr="000142FB">
        <w:rPr>
          <w:rStyle w:val="StyleUnderline"/>
        </w:rPr>
        <w:t>Trump</w:t>
      </w:r>
      <w:r w:rsidRPr="000142FB">
        <w:rPr>
          <w:sz w:val="8"/>
        </w:rPr>
        <w:t xml:space="preserve">, by contrast, </w:t>
      </w:r>
      <w:r w:rsidRPr="000142FB">
        <w:rPr>
          <w:rStyle w:val="StyleUnderline"/>
        </w:rPr>
        <w:t>has offered no vision of a U.S.-led order except that he wants to end it</w:t>
      </w:r>
      <w:r w:rsidRPr="000142FB">
        <w:rPr>
          <w:sz w:val="8"/>
        </w:rPr>
        <w:t xml:space="preserve">. </w:t>
      </w:r>
    </w:p>
    <w:p w14:paraId="1783222E" w14:textId="00FE006D" w:rsidR="002E010D" w:rsidRDefault="002E010D" w:rsidP="002E010D">
      <w:pPr>
        <w:pStyle w:val="Heading3"/>
        <w:rPr>
          <w:rFonts w:eastAsia="Times New Roman"/>
        </w:rPr>
      </w:pPr>
      <w:r>
        <w:rPr>
          <w:rFonts w:eastAsia="Times New Roman"/>
        </w:rPr>
        <w:t>1AR---Turn---Impeachment---A2: No Impact---No War</w:t>
      </w:r>
    </w:p>
    <w:p w14:paraId="2D330EB0" w14:textId="77777777" w:rsidR="002E010D" w:rsidRPr="000142FB" w:rsidRDefault="002E010D" w:rsidP="002E010D">
      <w:pPr>
        <w:pStyle w:val="Heading4"/>
        <w:rPr>
          <w:rFonts w:cs="Times New Roman"/>
        </w:rPr>
      </w:pPr>
      <w:r w:rsidRPr="000142FB">
        <w:rPr>
          <w:rFonts w:cs="Times New Roman"/>
          <w:u w:val="single"/>
        </w:rPr>
        <w:t>Turns every impact</w:t>
      </w:r>
      <w:r w:rsidRPr="000142FB">
        <w:rPr>
          <w:rFonts w:cs="Times New Roman"/>
        </w:rPr>
        <w:t xml:space="preserve"> and causes </w:t>
      </w:r>
      <w:r w:rsidRPr="000142FB">
        <w:rPr>
          <w:rFonts w:cs="Times New Roman"/>
          <w:u w:val="single"/>
        </w:rPr>
        <w:t>extinction</w:t>
      </w:r>
    </w:p>
    <w:p w14:paraId="1AC753E6" w14:textId="77777777" w:rsidR="002E010D" w:rsidRPr="000142FB" w:rsidRDefault="002E010D" w:rsidP="002E010D">
      <w:r w:rsidRPr="000142FB">
        <w:rPr>
          <w:rStyle w:val="Style13ptBold"/>
        </w:rPr>
        <w:t>Lloyd 16 –</w:t>
      </w:r>
      <w:r w:rsidRPr="000142FB">
        <w:t xml:space="preserve"> John Lloyd, Senior Research Fellow for the Reuters Institute of Journalism at Oxford, “Why Russia and China May Cheer For a President Donald Trump”, 2/26, http://blogs.reuters.com/great-debate/2016/02/25/why-russia-and-china-may-cheer-for-a-president-donald-trump/</w:t>
      </w:r>
    </w:p>
    <w:p w14:paraId="6BEA6FD9" w14:textId="54B15417" w:rsidR="002E010D" w:rsidRDefault="002E010D" w:rsidP="002E010D">
      <w:pPr>
        <w:rPr>
          <w:sz w:val="12"/>
        </w:rPr>
      </w:pPr>
      <w:r w:rsidRPr="009D5678">
        <w:rPr>
          <w:rStyle w:val="Emphasis"/>
          <w:highlight w:val="cyan"/>
        </w:rPr>
        <w:t>Global threats mount</w:t>
      </w:r>
      <w:r w:rsidRPr="000142FB">
        <w:rPr>
          <w:sz w:val="12"/>
        </w:rPr>
        <w:t xml:space="preserve">, and on top of the heap a jester gesticulates, roars and guffaws. The </w:t>
      </w:r>
      <w:r w:rsidRPr="000142FB">
        <w:rPr>
          <w:rStyle w:val="StyleUnderline"/>
        </w:rPr>
        <w:t xml:space="preserve">United States – no, </w:t>
      </w:r>
      <w:r w:rsidRPr="009D5678">
        <w:rPr>
          <w:rStyle w:val="StyleUnderline"/>
          <w:highlight w:val="cyan"/>
        </w:rPr>
        <w:t>the world – is in thrall to</w:t>
      </w:r>
      <w:r w:rsidRPr="000142FB">
        <w:rPr>
          <w:rStyle w:val="StyleUnderline"/>
        </w:rPr>
        <w:t xml:space="preserve"> the Donald </w:t>
      </w:r>
      <w:r w:rsidRPr="009D5678">
        <w:rPr>
          <w:rStyle w:val="StyleUnderline"/>
          <w:highlight w:val="cyan"/>
        </w:rPr>
        <w:t>Trump</w:t>
      </w:r>
      <w:r w:rsidRPr="000142FB">
        <w:rPr>
          <w:rStyle w:val="StyleUnderline"/>
        </w:rPr>
        <w:t xml:space="preserve"> reality show</w:t>
      </w:r>
      <w:r w:rsidRPr="000142FB">
        <w:rPr>
          <w:sz w:val="12"/>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0142FB">
        <w:rPr>
          <w:rStyle w:val="Emphasis"/>
        </w:rPr>
        <w:t>Expel the Mexicans! Build that wall! Keep out the Muslims! Tell the Chinese to get lost! Get that nice guy Putin over here</w:t>
      </w:r>
      <w:r w:rsidRPr="000142FB">
        <w:rPr>
          <w:sz w:val="12"/>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9D5678">
        <w:rPr>
          <w:rStyle w:val="Emphasis"/>
          <w:highlight w:val="cyan"/>
        </w:rPr>
        <w:t>Russia</w:t>
      </w:r>
      <w:r w:rsidRPr="000142FB">
        <w:rPr>
          <w:rStyle w:val="Emphasis"/>
        </w:rPr>
        <w:t xml:space="preserve">n </w:t>
      </w:r>
      <w:r w:rsidRPr="009D5678">
        <w:rPr>
          <w:rStyle w:val="Emphasis"/>
          <w:highlight w:val="cyan"/>
        </w:rPr>
        <w:t>and Chinese nationalism</w:t>
      </w:r>
      <w:r w:rsidRPr="000142FB">
        <w:rPr>
          <w:sz w:val="12"/>
        </w:rPr>
        <w:t xml:space="preserve"> – </w:t>
      </w:r>
      <w:r w:rsidRPr="000142FB">
        <w:rPr>
          <w:rStyle w:val="StyleUnderline"/>
        </w:rPr>
        <w:t>powerful and scary engines</w:t>
      </w:r>
      <w:r w:rsidRPr="000142FB">
        <w:rPr>
          <w:sz w:val="12"/>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0142FB">
        <w:rPr>
          <w:rStyle w:val="StyleUnderline"/>
        </w:rPr>
        <w:t xml:space="preserve">Many of the leaders in the </w:t>
      </w:r>
      <w:r w:rsidRPr="009D5678">
        <w:rPr>
          <w:rStyle w:val="Emphasis"/>
          <w:highlight w:val="cyan"/>
        </w:rPr>
        <w:t>Middle East</w:t>
      </w:r>
      <w:r w:rsidRPr="000142FB">
        <w:rPr>
          <w:rStyle w:val="StyleUnderline"/>
        </w:rPr>
        <w:t xml:space="preserve"> whom Obama sought to reassure are gone, swept away by the “Arab Spring</w:t>
      </w:r>
      <w:r w:rsidRPr="000142FB">
        <w:rPr>
          <w:sz w:val="12"/>
        </w:rPr>
        <w:t xml:space="preserve">,” which he lauded in the London speech. </w:t>
      </w:r>
      <w:r w:rsidRPr="000142FB">
        <w:rPr>
          <w:rStyle w:val="StyleUnderline"/>
        </w:rPr>
        <w:t xml:space="preserve">Then the Spring itself was swept away, and new autocrats appeared, or </w:t>
      </w:r>
      <w:r w:rsidRPr="009D5678">
        <w:rPr>
          <w:rStyle w:val="StyleUnderline"/>
          <w:highlight w:val="cyan"/>
        </w:rPr>
        <w:t>chaos</w:t>
      </w:r>
      <w:r w:rsidRPr="000142FB">
        <w:rPr>
          <w:rStyle w:val="StyleUnderline"/>
        </w:rPr>
        <w:t xml:space="preserve"> reigns.</w:t>
      </w:r>
      <w:r w:rsidRPr="000142FB">
        <w:rPr>
          <w:sz w:val="12"/>
        </w:rPr>
        <w:t xml:space="preserve"> The Europeans love him (except when a row over phone hacking erupts) – but </w:t>
      </w:r>
      <w:r w:rsidRPr="000142FB">
        <w:rPr>
          <w:rStyle w:val="StyleUnderline"/>
        </w:rPr>
        <w:t xml:space="preserve">the </w:t>
      </w:r>
      <w:r w:rsidRPr="009D5678">
        <w:rPr>
          <w:rStyle w:val="Emphasis"/>
          <w:highlight w:val="cyan"/>
        </w:rPr>
        <w:t>E</w:t>
      </w:r>
      <w:r w:rsidRPr="000142FB">
        <w:rPr>
          <w:rStyle w:val="StyleUnderline"/>
        </w:rPr>
        <w:t xml:space="preserve">uropean </w:t>
      </w:r>
      <w:r w:rsidRPr="009D5678">
        <w:rPr>
          <w:rStyle w:val="Emphasis"/>
          <w:highlight w:val="cyan"/>
        </w:rPr>
        <w:t>U</w:t>
      </w:r>
      <w:r w:rsidRPr="000142FB">
        <w:rPr>
          <w:rStyle w:val="StyleUnderline"/>
        </w:rPr>
        <w:t xml:space="preserve">nion nearly </w:t>
      </w:r>
      <w:r w:rsidRPr="009D5678">
        <w:rPr>
          <w:rStyle w:val="StyleUnderline"/>
          <w:highlight w:val="cyan"/>
        </w:rPr>
        <w:t>lost</w:t>
      </w:r>
      <w:r w:rsidRPr="000142FB">
        <w:rPr>
          <w:rStyle w:val="StyleUnderline"/>
        </w:rPr>
        <w:t xml:space="preserve"> its </w:t>
      </w:r>
      <w:r w:rsidRPr="009D5678">
        <w:rPr>
          <w:rStyle w:val="StyleUnderline"/>
          <w:highlight w:val="cyan"/>
        </w:rPr>
        <w:t>currency</w:t>
      </w:r>
      <w:r w:rsidRPr="000142FB">
        <w:rPr>
          <w:sz w:val="12"/>
        </w:rPr>
        <w:t xml:space="preserve">, it is losing its no-internal-borders policy and it is unable to be a full partner to the United States. </w:t>
      </w:r>
      <w:r w:rsidRPr="009D5678">
        <w:rPr>
          <w:rStyle w:val="StyleUnderline"/>
          <w:highlight w:val="cyan"/>
        </w:rPr>
        <w:t>What has been lost</w:t>
      </w:r>
      <w:r w:rsidRPr="000142FB">
        <w:rPr>
          <w:rStyle w:val="StyleUnderline"/>
        </w:rPr>
        <w:t xml:space="preserve"> in this? </w:t>
      </w:r>
      <w:r w:rsidRPr="000142FB">
        <w:rPr>
          <w:rStyle w:val="Emphasis"/>
        </w:rPr>
        <w:t xml:space="preserve">Perhaps </w:t>
      </w:r>
      <w:r w:rsidRPr="009D5678">
        <w:rPr>
          <w:rStyle w:val="Emphasis"/>
          <w:highlight w:val="cyan"/>
        </w:rPr>
        <w:t>the world itsel</w:t>
      </w:r>
      <w:r w:rsidRPr="000142FB">
        <w:rPr>
          <w:rStyle w:val="Emphasis"/>
        </w:rPr>
        <w:t>f</w:t>
      </w:r>
      <w:r w:rsidRPr="000142FB">
        <w:rPr>
          <w:sz w:val="12"/>
        </w:rPr>
        <w:t xml:space="preserve">. </w:t>
      </w:r>
      <w:r w:rsidRPr="000142FB">
        <w:rPr>
          <w:rStyle w:val="StyleUnderline"/>
        </w:rPr>
        <w:t xml:space="preserve">The </w:t>
      </w:r>
      <w:r w:rsidRPr="009D5678">
        <w:rPr>
          <w:rStyle w:val="StyleUnderline"/>
          <w:highlight w:val="cyan"/>
        </w:rPr>
        <w:t>challenges</w:t>
      </w:r>
      <w:r w:rsidRPr="000142FB">
        <w:rPr>
          <w:rStyle w:val="StyleUnderline"/>
        </w:rPr>
        <w:t xml:space="preserve"> facing world leaders</w:t>
      </w:r>
      <w:r w:rsidRPr="000142FB">
        <w:rPr>
          <w:sz w:val="12"/>
        </w:rPr>
        <w:t xml:space="preserve"> now </w:t>
      </w:r>
      <w:r w:rsidRPr="009D5678">
        <w:rPr>
          <w:rStyle w:val="StyleUnderline"/>
          <w:highlight w:val="cyan"/>
        </w:rPr>
        <w:t>are</w:t>
      </w:r>
      <w:r w:rsidRPr="009D5678">
        <w:rPr>
          <w:sz w:val="12"/>
          <w:highlight w:val="cyan"/>
        </w:rPr>
        <w:t xml:space="preserve"> </w:t>
      </w:r>
      <w:r w:rsidRPr="009D5678">
        <w:rPr>
          <w:rStyle w:val="Emphasis"/>
          <w:highlight w:val="cyan"/>
        </w:rPr>
        <w:t>greater than anything</w:t>
      </w:r>
      <w:r w:rsidRPr="000142FB">
        <w:rPr>
          <w:rStyle w:val="Emphasis"/>
        </w:rPr>
        <w:t xml:space="preserve"> in the post-Cold War period</w:t>
      </w:r>
      <w:r w:rsidRPr="000142FB">
        <w:rPr>
          <w:sz w:val="12"/>
        </w:rPr>
        <w:t xml:space="preserve">. In a book out next month, </w:t>
      </w:r>
      <w:r w:rsidRPr="000142FB">
        <w:rPr>
          <w:rStyle w:val="StyleUnderline"/>
        </w:rPr>
        <w:t xml:space="preserve">the Russian expert Robert Legvold lists </w:t>
      </w:r>
      <w:r w:rsidRPr="009D5678">
        <w:rPr>
          <w:rStyle w:val="StyleUnderline"/>
          <w:highlight w:val="cyan"/>
        </w:rPr>
        <w:t>some</w:t>
      </w:r>
      <w:r w:rsidRPr="000142FB">
        <w:rPr>
          <w:rStyle w:val="StyleUnderline"/>
        </w:rPr>
        <w:t xml:space="preserve"> of them: they</w:t>
      </w:r>
      <w:r w:rsidRPr="000142FB">
        <w:rPr>
          <w:sz w:val="12"/>
        </w:rPr>
        <w:t xml:space="preserve"> </w:t>
      </w:r>
      <w:r w:rsidRPr="009D5678">
        <w:rPr>
          <w:rStyle w:val="StyleUnderline"/>
          <w:highlight w:val="cyan"/>
        </w:rPr>
        <w:t>include</w:t>
      </w:r>
      <w:r w:rsidRPr="000142FB">
        <w:rPr>
          <w:sz w:val="12"/>
        </w:rPr>
        <w:t xml:space="preserve"> trying to master the rapidly approaching </w:t>
      </w:r>
      <w:r w:rsidRPr="009D5678">
        <w:rPr>
          <w:rStyle w:val="Emphasis"/>
          <w:highlight w:val="cyan"/>
        </w:rPr>
        <w:t>second nuclear age</w:t>
      </w:r>
      <w:r w:rsidRPr="000142FB">
        <w:rPr>
          <w:rStyle w:val="Emphasis"/>
        </w:rPr>
        <w:t>,</w:t>
      </w:r>
      <w:r w:rsidRPr="000142FB">
        <w:rPr>
          <w:sz w:val="12"/>
        </w:rPr>
        <w:t xml:space="preserve"> </w:t>
      </w:r>
      <w:r w:rsidRPr="000142FB">
        <w:rPr>
          <w:rStyle w:val="StyleUnderline"/>
        </w:rPr>
        <w:t>in which states with aggressive intent toward their neighbors</w:t>
      </w:r>
      <w:r w:rsidRPr="000142FB">
        <w:rPr>
          <w:sz w:val="12"/>
        </w:rPr>
        <w:t xml:space="preserve"> (</w:t>
      </w:r>
      <w:r w:rsidRPr="009D5678">
        <w:rPr>
          <w:rStyle w:val="Emphasis"/>
          <w:highlight w:val="cyan"/>
        </w:rPr>
        <w:t>Pakistan</w:t>
      </w:r>
      <w:r w:rsidRPr="000142FB">
        <w:rPr>
          <w:rStyle w:val="Emphasis"/>
        </w:rPr>
        <w:t xml:space="preserve"> and </w:t>
      </w:r>
      <w:r w:rsidRPr="009D5678">
        <w:rPr>
          <w:rStyle w:val="Emphasis"/>
          <w:highlight w:val="cyan"/>
        </w:rPr>
        <w:t>India</w:t>
      </w:r>
      <w:r w:rsidRPr="000142FB">
        <w:rPr>
          <w:rStyle w:val="Emphasis"/>
        </w:rPr>
        <w:t>;</w:t>
      </w:r>
      <w:r w:rsidRPr="000142FB">
        <w:rPr>
          <w:sz w:val="12"/>
        </w:rPr>
        <w:t xml:space="preserve"> in the future, perhaps, </w:t>
      </w:r>
      <w:r w:rsidRPr="009D5678">
        <w:rPr>
          <w:rStyle w:val="Emphasis"/>
          <w:highlight w:val="cyan"/>
        </w:rPr>
        <w:t>Iran</w:t>
      </w:r>
      <w:r w:rsidRPr="000142FB">
        <w:rPr>
          <w:rStyle w:val="Emphasis"/>
        </w:rPr>
        <w:t xml:space="preserve"> and </w:t>
      </w:r>
      <w:r w:rsidRPr="009D5678">
        <w:rPr>
          <w:rStyle w:val="Emphasis"/>
          <w:highlight w:val="cyan"/>
        </w:rPr>
        <w:t>Israel</w:t>
      </w:r>
      <w:r w:rsidRPr="000142FB">
        <w:rPr>
          <w:rStyle w:val="Emphasis"/>
        </w:rPr>
        <w:t xml:space="preserve">; North </w:t>
      </w:r>
      <w:r w:rsidRPr="009D5678">
        <w:rPr>
          <w:rStyle w:val="Emphasis"/>
          <w:highlight w:val="cyan"/>
        </w:rPr>
        <w:t>Korea and</w:t>
      </w:r>
      <w:r w:rsidRPr="000142FB">
        <w:rPr>
          <w:sz w:val="12"/>
        </w:rPr>
        <w:t xml:space="preserve"> much of the rest </w:t>
      </w:r>
      <w:r w:rsidRPr="000142FB">
        <w:rPr>
          <w:rStyle w:val="Emphasis"/>
        </w:rPr>
        <w:t xml:space="preserve">of </w:t>
      </w:r>
      <w:r w:rsidRPr="009D5678">
        <w:rPr>
          <w:rStyle w:val="Emphasis"/>
          <w:highlight w:val="cyan"/>
        </w:rPr>
        <w:t>the world</w:t>
      </w:r>
      <w:r w:rsidRPr="000142FB">
        <w:rPr>
          <w:sz w:val="12"/>
        </w:rPr>
        <w:t xml:space="preserve">) </w:t>
      </w:r>
      <w:r w:rsidRPr="000142FB">
        <w:rPr>
          <w:rStyle w:val="StyleUnderline"/>
        </w:rPr>
        <w:t xml:space="preserve">are seeking to build nuclear arsenals. </w:t>
      </w:r>
      <w:r w:rsidRPr="000142FB">
        <w:rPr>
          <w:sz w:val="12"/>
        </w:rPr>
        <w:t xml:space="preserve">The list includes, too, </w:t>
      </w:r>
      <w:r w:rsidRPr="000142FB">
        <w:rPr>
          <w:rStyle w:val="StyleUnderline"/>
        </w:rPr>
        <w:t xml:space="preserve">grasping the nettle of </w:t>
      </w:r>
      <w:r w:rsidRPr="000142FB">
        <w:rPr>
          <w:rStyle w:val="Emphasis"/>
        </w:rPr>
        <w:t>climate change</w:t>
      </w:r>
      <w:r w:rsidRPr="000142FB">
        <w:rPr>
          <w:rStyle w:val="StyleUnderline"/>
        </w:rPr>
        <w:t xml:space="preserve">, realizing that it is already too late to </w:t>
      </w:r>
      <w:r w:rsidRPr="000142FB">
        <w:rPr>
          <w:rStyle w:val="Emphasis"/>
        </w:rPr>
        <w:t>stop the rise of the oceans</w:t>
      </w:r>
      <w:r w:rsidRPr="000142FB">
        <w:rPr>
          <w:rStyle w:val="StyleUnderline"/>
        </w:rPr>
        <w:t xml:space="preserve"> and the damage it will inflict </w:t>
      </w:r>
      <w:r w:rsidRPr="000142FB">
        <w:rPr>
          <w:sz w:val="12"/>
        </w:rPr>
        <w:t xml:space="preserve">on mainly poor, low-lying countries – and devising strategies to relieve mass distress as well as to prevent the warming becoming still worse. It contains </w:t>
      </w:r>
      <w:r w:rsidRPr="000142FB">
        <w:rPr>
          <w:rStyle w:val="StyleUnderline"/>
        </w:rPr>
        <w:t>developing fruitful negotiations on the future of the Arctic, which</w:t>
      </w:r>
      <w:r w:rsidRPr="000142FB">
        <w:rPr>
          <w:sz w:val="12"/>
        </w:rPr>
        <w:t xml:space="preserve"> at present, it seems, </w:t>
      </w:r>
      <w:r w:rsidRPr="000142FB">
        <w:rPr>
          <w:rStyle w:val="Emphasis"/>
        </w:rPr>
        <w:t>Russia will unilaterally militarize</w:t>
      </w:r>
      <w:r w:rsidRPr="000142FB">
        <w:rPr>
          <w:sz w:val="12"/>
        </w:rPr>
        <w:t xml:space="preserve">. Political leaders have never operated as globally as they do now; </w:t>
      </w:r>
      <w:r w:rsidRPr="009D5678">
        <w:rPr>
          <w:rStyle w:val="Emphasis"/>
          <w:highlight w:val="cyan"/>
        </w:rPr>
        <w:t>the globe had</w:t>
      </w:r>
      <w:r w:rsidRPr="000142FB">
        <w:rPr>
          <w:rStyle w:val="Emphasis"/>
        </w:rPr>
        <w:t xml:space="preserve"> never </w:t>
      </w:r>
      <w:r w:rsidRPr="009D5678">
        <w:rPr>
          <w:rStyle w:val="Emphasis"/>
          <w:highlight w:val="cyan"/>
        </w:rPr>
        <w:t>been</w:t>
      </w:r>
      <w:r w:rsidRPr="000142FB">
        <w:rPr>
          <w:rStyle w:val="Emphasis"/>
        </w:rPr>
        <w:t xml:space="preserve"> so </w:t>
      </w:r>
      <w:r w:rsidRPr="009D5678">
        <w:rPr>
          <w:rStyle w:val="Emphasis"/>
          <w:highlight w:val="cyan"/>
        </w:rPr>
        <w:t>threatened by massive destruction</w:t>
      </w:r>
      <w:r w:rsidRPr="000142FB">
        <w:rPr>
          <w:rStyle w:val="Emphasis"/>
        </w:rPr>
        <w:t xml:space="preserve"> as it is now</w:t>
      </w:r>
      <w:r w:rsidRPr="000142FB">
        <w:rPr>
          <w:rStyle w:val="StyleUnderline"/>
        </w:rPr>
        <w:t xml:space="preserve">; it has never needed joint action, agreements with substance, an end to feuds, as it does now. But we find ourselves, not in a new and hopeful era, but in a </w:t>
      </w:r>
      <w:r w:rsidRPr="000142FB">
        <w:rPr>
          <w:rStyle w:val="Emphasis"/>
        </w:rPr>
        <w:t>return to a cold war that could make the world cold and dead</w:t>
      </w:r>
      <w:r w:rsidRPr="000142FB">
        <w:rPr>
          <w:rStyle w:val="StyleUnderline"/>
        </w:rPr>
        <w:t>. While a man with a growing chance of being the leader of the free world grins and waves and bellows – “We’re winning</w:t>
      </w:r>
      <w:r w:rsidRPr="000142FB">
        <w:rPr>
          <w:sz w:val="12"/>
        </w:rPr>
        <w:t>, winning, winning the country, and soon the country is going to start winning, winning, winning.”</w:t>
      </w:r>
    </w:p>
    <w:p w14:paraId="1C5FF1DA" w14:textId="77777777" w:rsidR="002E010D" w:rsidRDefault="002E010D" w:rsidP="002E010D">
      <w:pPr>
        <w:pStyle w:val="Heading4"/>
      </w:pPr>
      <w:r>
        <w:t>Trump foreign policy emboldens Russia and Iran</w:t>
      </w:r>
    </w:p>
    <w:p w14:paraId="27CE0500" w14:textId="77777777" w:rsidR="002E010D" w:rsidRPr="0020097A" w:rsidRDefault="002E010D" w:rsidP="002E010D">
      <w:r>
        <w:rPr>
          <w:rStyle w:val="Style13ptBold"/>
        </w:rPr>
        <w:t>Kahl 17</w:t>
      </w:r>
      <w:r w:rsidRPr="0020097A">
        <w:rPr>
          <w:rStyle w:val="Style13ptBold"/>
        </w:rPr>
        <w:t>.</w:t>
      </w:r>
      <w:r>
        <w:t xml:space="preserve"> Colin Kahl, professor of security studies at Georgetown University, former aide to Vice President Biden, also former Michigan debater, “Trump’s Grand Strategic Train Wreck,” Foreign Policy, January 31, 2017,  </w:t>
      </w:r>
      <w:r w:rsidRPr="0020097A">
        <w:t>http://foreignpolicy.com/2017/01/31/trumps-grand-strategic-train-wreck/</w:t>
      </w:r>
    </w:p>
    <w:p w14:paraId="25A28B72" w14:textId="77777777" w:rsidR="002E010D" w:rsidRPr="0020097A" w:rsidRDefault="002E010D" w:rsidP="002E010D">
      <w:pPr>
        <w:rPr>
          <w:rStyle w:val="Emphasis"/>
        </w:rPr>
      </w:pPr>
      <w:r w:rsidRPr="009D5678">
        <w:rPr>
          <w:rStyle w:val="StyleUnderline"/>
          <w:highlight w:val="cyan"/>
        </w:rPr>
        <w:t>Trump’s grand strat</w:t>
      </w:r>
      <w:r w:rsidRPr="00304AEF">
        <w:rPr>
          <w:rStyle w:val="StyleUnderline"/>
        </w:rPr>
        <w:t>egy</w:t>
      </w:r>
      <w:r w:rsidRPr="003612AF">
        <w:rPr>
          <w:rStyle w:val="StyleUnderline"/>
        </w:rPr>
        <w:t xml:space="preserve"> is</w:t>
      </w:r>
      <w:r w:rsidRPr="003612AF">
        <w:t xml:space="preserve"> thus </w:t>
      </w:r>
      <w:r w:rsidRPr="003612AF">
        <w:rPr>
          <w:rStyle w:val="StyleUnderline"/>
        </w:rPr>
        <w:t xml:space="preserve">at odds with longstanding traditions in American foreign policy and </w:t>
      </w:r>
      <w:r w:rsidRPr="009D5678">
        <w:rPr>
          <w:rStyle w:val="Emphasis"/>
          <w:highlight w:val="cyan"/>
        </w:rPr>
        <w:t>poses</w:t>
      </w:r>
      <w:r w:rsidRPr="003612AF">
        <w:rPr>
          <w:rStyle w:val="Emphasis"/>
        </w:rPr>
        <w:t xml:space="preserve"> an </w:t>
      </w:r>
      <w:r w:rsidRPr="00304AEF">
        <w:rPr>
          <w:rStyle w:val="Emphasis"/>
        </w:rPr>
        <w:t xml:space="preserve">acute </w:t>
      </w:r>
      <w:r w:rsidRPr="009D5678">
        <w:rPr>
          <w:rStyle w:val="Emphasis"/>
          <w:highlight w:val="cyan"/>
        </w:rPr>
        <w:t xml:space="preserve">threat to </w:t>
      </w:r>
      <w:r w:rsidRPr="006154F1">
        <w:rPr>
          <w:rStyle w:val="Emphasis"/>
        </w:rPr>
        <w:t>the</w:t>
      </w:r>
      <w:r w:rsidRPr="00304AEF">
        <w:rPr>
          <w:rStyle w:val="Emphasis"/>
        </w:rPr>
        <w:t xml:space="preserve"> </w:t>
      </w:r>
      <w:r w:rsidRPr="009D5678">
        <w:rPr>
          <w:rStyle w:val="Emphasis"/>
          <w:highlight w:val="cyan"/>
        </w:rPr>
        <w:t xml:space="preserve">liberal </w:t>
      </w:r>
      <w:r w:rsidRPr="006154F1">
        <w:rPr>
          <w:rStyle w:val="Emphasis"/>
        </w:rPr>
        <w:t>international</w:t>
      </w:r>
      <w:r w:rsidRPr="00304AEF">
        <w:rPr>
          <w:rStyle w:val="Emphasis"/>
        </w:rPr>
        <w:t xml:space="preserve"> </w:t>
      </w:r>
      <w:r w:rsidRPr="009D5678">
        <w:rPr>
          <w:rStyle w:val="Emphasis"/>
          <w:highlight w:val="cyan"/>
        </w:rPr>
        <w:t>order</w:t>
      </w:r>
      <w:r w:rsidRPr="0020097A">
        <w:rPr>
          <w:rStyle w:val="Emphasis"/>
        </w:rPr>
        <w:t xml:space="preserve"> that has underwritten U.S. security and prosperity for the past seven decades</w:t>
      </w:r>
      <w:r w:rsidRPr="0020097A">
        <w:t xml:space="preserve">. Yet, </w:t>
      </w:r>
      <w:r w:rsidRPr="0020097A">
        <w:rPr>
          <w:rStyle w:val="Emphasis"/>
        </w:rPr>
        <w:t>even on its own terms</w:t>
      </w:r>
      <w:r w:rsidRPr="00922E38">
        <w:rPr>
          <w:rStyle w:val="Emphasis"/>
        </w:rPr>
        <w:t xml:space="preserve">, Trump’s grand </w:t>
      </w:r>
      <w:r w:rsidRPr="009D5678">
        <w:rPr>
          <w:rStyle w:val="Emphasis"/>
          <w:highlight w:val="cyan"/>
        </w:rPr>
        <w:t>strat</w:t>
      </w:r>
      <w:r w:rsidRPr="00304AEF">
        <w:rPr>
          <w:rStyle w:val="Emphasis"/>
        </w:rPr>
        <w:t>egy</w:t>
      </w:r>
      <w:r w:rsidRPr="009D5678">
        <w:rPr>
          <w:rStyle w:val="Emphasis"/>
          <w:highlight w:val="cyan"/>
        </w:rPr>
        <w:t xml:space="preserve"> is plagued by internal</w:t>
      </w:r>
      <w:r w:rsidRPr="00304AEF">
        <w:rPr>
          <w:rStyle w:val="Emphasis"/>
        </w:rPr>
        <w:t xml:space="preserve"> tensions and</w:t>
      </w:r>
      <w:r w:rsidRPr="009D5678">
        <w:rPr>
          <w:rStyle w:val="Emphasis"/>
          <w:highlight w:val="cyan"/>
        </w:rPr>
        <w:t xml:space="preserve"> dilemmas</w:t>
      </w:r>
      <w:r w:rsidRPr="0020097A">
        <w:rPr>
          <w:rStyle w:val="Emphasis"/>
        </w:rPr>
        <w:t xml:space="preserve"> that will </w:t>
      </w:r>
      <w:r w:rsidRPr="00922E38">
        <w:rPr>
          <w:rStyle w:val="Emphasis"/>
        </w:rPr>
        <w:t>make it difficult to achieve the president’s stated objectives</w:t>
      </w:r>
      <w:r w:rsidRPr="0020097A">
        <w:rPr>
          <w:rStyle w:val="Emphasis"/>
        </w:rPr>
        <w:t>. There are many problems, but here we emphasize six.</w:t>
      </w:r>
    </w:p>
    <w:p w14:paraId="67CC61F6" w14:textId="77777777" w:rsidR="002E010D" w:rsidRPr="0020097A" w:rsidRDefault="002E010D" w:rsidP="002E010D">
      <w:pPr>
        <w:rPr>
          <w:rStyle w:val="Emphasis"/>
        </w:rPr>
      </w:pPr>
      <w:r w:rsidRPr="0020097A">
        <w:rPr>
          <w:rStyle w:val="Emphasis"/>
        </w:rPr>
        <w:t xml:space="preserve">First, </w:t>
      </w:r>
      <w:r w:rsidRPr="006154F1">
        <w:rPr>
          <w:rStyle w:val="Emphasis"/>
        </w:rPr>
        <w:t xml:space="preserve">it will be </w:t>
      </w:r>
      <w:r w:rsidRPr="009D5678">
        <w:rPr>
          <w:rStyle w:val="Emphasis"/>
          <w:highlight w:val="cyan"/>
        </w:rPr>
        <w:t>difficult</w:t>
      </w:r>
      <w:r w:rsidRPr="0020097A">
        <w:rPr>
          <w:rStyle w:val="Emphasis"/>
        </w:rPr>
        <w:t xml:space="preserve"> for Trump </w:t>
      </w:r>
      <w:r w:rsidRPr="009D5678">
        <w:rPr>
          <w:rStyle w:val="Emphasis"/>
          <w:highlight w:val="cyan"/>
        </w:rPr>
        <w:t>to reconcile</w:t>
      </w:r>
      <w:r w:rsidRPr="003612AF">
        <w:rPr>
          <w:rStyle w:val="Emphasis"/>
        </w:rPr>
        <w:t xml:space="preserve"> his </w:t>
      </w:r>
      <w:r w:rsidRPr="009D5678">
        <w:rPr>
          <w:rStyle w:val="Emphasis"/>
          <w:highlight w:val="cyan"/>
        </w:rPr>
        <w:t>policies toward Russia and Iran</w:t>
      </w:r>
      <w:r w:rsidRPr="0020097A">
        <w:rPr>
          <w:rStyle w:val="Emphasis"/>
        </w:rPr>
        <w:t xml:space="preserve"> on the one hand </w:t>
      </w:r>
      <w:r w:rsidRPr="009D5678">
        <w:rPr>
          <w:rStyle w:val="Emphasis"/>
          <w:highlight w:val="cyan"/>
        </w:rPr>
        <w:t xml:space="preserve">with </w:t>
      </w:r>
      <w:r w:rsidRPr="003612AF">
        <w:rPr>
          <w:rStyle w:val="Emphasis"/>
        </w:rPr>
        <w:t xml:space="preserve">his </w:t>
      </w:r>
      <w:r w:rsidRPr="009D5678">
        <w:rPr>
          <w:rStyle w:val="Emphasis"/>
          <w:highlight w:val="cyan"/>
        </w:rPr>
        <w:t>desire to defeat</w:t>
      </w:r>
      <w:r w:rsidRPr="00304AEF">
        <w:rPr>
          <w:rStyle w:val="Emphasis"/>
        </w:rPr>
        <w:t xml:space="preserve"> </w:t>
      </w:r>
      <w:r w:rsidRPr="006154F1">
        <w:rPr>
          <w:rStyle w:val="Emphasis"/>
        </w:rPr>
        <w:t xml:space="preserve">the </w:t>
      </w:r>
      <w:r w:rsidRPr="009D5678">
        <w:rPr>
          <w:rStyle w:val="Emphasis"/>
          <w:highlight w:val="cyan"/>
        </w:rPr>
        <w:t>I</w:t>
      </w:r>
      <w:r w:rsidRPr="00304AEF">
        <w:rPr>
          <w:rStyle w:val="Emphasis"/>
        </w:rPr>
        <w:t xml:space="preserve">slamic </w:t>
      </w:r>
      <w:r w:rsidRPr="009D5678">
        <w:rPr>
          <w:rStyle w:val="Emphasis"/>
          <w:highlight w:val="cyan"/>
        </w:rPr>
        <w:t>S</w:t>
      </w:r>
      <w:r w:rsidRPr="00304AEF">
        <w:rPr>
          <w:rStyle w:val="Emphasis"/>
        </w:rPr>
        <w:t>tate</w:t>
      </w:r>
      <w:r w:rsidRPr="0020097A">
        <w:rPr>
          <w:rStyle w:val="Emphasis"/>
        </w:rPr>
        <w:t xml:space="preserve"> on the other</w:t>
      </w:r>
      <w:r w:rsidRPr="0020097A">
        <w:t xml:space="preserve">. </w:t>
      </w:r>
      <w:r w:rsidRPr="0020097A">
        <w:rPr>
          <w:rStyle w:val="StyleUnderline"/>
        </w:rPr>
        <w:t>Trump’s apparent desire to go all-in with</w:t>
      </w:r>
      <w:r w:rsidRPr="0020097A">
        <w:t xml:space="preserve"> Russian President Vladimir </w:t>
      </w:r>
      <w:r w:rsidRPr="0020097A">
        <w:rPr>
          <w:rStyle w:val="StyleUnderline"/>
        </w:rPr>
        <w:t>Putin</w:t>
      </w:r>
      <w:r w:rsidRPr="0020097A">
        <w:t xml:space="preserve"> — </w:t>
      </w:r>
      <w:r w:rsidRPr="0020097A">
        <w:rPr>
          <w:rStyle w:val="StyleUnderline"/>
        </w:rPr>
        <w:t>and perhaps</w:t>
      </w:r>
      <w:r w:rsidRPr="0020097A">
        <w:t xml:space="preserve"> Syrian President Bashar al-</w:t>
      </w:r>
      <w:r w:rsidRPr="0020097A">
        <w:rPr>
          <w:rStyle w:val="StyleUnderline"/>
        </w:rPr>
        <w:t>Assad</w:t>
      </w:r>
      <w:r w:rsidRPr="0020097A">
        <w:t xml:space="preserve"> — </w:t>
      </w:r>
      <w:r w:rsidRPr="0020097A">
        <w:rPr>
          <w:rStyle w:val="StyleUnderline"/>
        </w:rPr>
        <w:t>to fight the Islamic State</w:t>
      </w:r>
      <w:r w:rsidRPr="0020097A">
        <w:t xml:space="preserve"> in Syria </w:t>
      </w:r>
      <w:r w:rsidRPr="0020097A">
        <w:rPr>
          <w:rStyle w:val="Emphasis"/>
        </w:rPr>
        <w:t>is likely to backfire</w:t>
      </w:r>
      <w:r w:rsidRPr="0020097A">
        <w:t xml:space="preserve">. </w:t>
      </w:r>
      <w:r w:rsidRPr="0020097A">
        <w:rPr>
          <w:sz w:val="16"/>
          <w:szCs w:val="16"/>
        </w:rPr>
        <w:t>President Barack Obama </w:t>
      </w:r>
      <w:hyperlink r:id="rId70" w:history="1">
        <w:r w:rsidRPr="0020097A">
          <w:rPr>
            <w:sz w:val="16"/>
            <w:szCs w:val="16"/>
          </w:rPr>
          <w:t>conditioned</w:t>
        </w:r>
      </w:hyperlink>
      <w:r w:rsidRPr="0020097A">
        <w:rPr>
          <w:sz w:val="16"/>
          <w:szCs w:val="16"/>
        </w:rPr>
        <w:t> the prospect of counterterrorism cooperation with Russia in Syria on Moscow enforcing a nationwide cease-fire and ensuring humanitarian access for the U.N. — conditions the Kremlin was ultimately unable or unwilling to meet. Moreover, during discussions with Moscow last fall, Obama insisted that the United States would have a veto over Russian targeting, that Assad’s air force would be grounded over much of the country, and that the parties should return to the negotiating table to discuss a political transition.</w:t>
      </w:r>
      <w:r w:rsidRPr="0020097A">
        <w:t xml:space="preserve"> </w:t>
      </w:r>
      <w:r w:rsidRPr="0020097A">
        <w:rPr>
          <w:rStyle w:val="StyleUnderline"/>
        </w:rPr>
        <w:t>If Trump chooses to cooperate with Russia with no strings attached, it will make the United States complicit in Russia’s indiscriminate bombing campaign and its efforts to prop up Assad</w:t>
      </w:r>
      <w:r w:rsidRPr="0020097A">
        <w:t xml:space="preserve">. </w:t>
      </w:r>
      <w:r w:rsidRPr="009D5678">
        <w:rPr>
          <w:rStyle w:val="Emphasis"/>
          <w:highlight w:val="cyan"/>
        </w:rPr>
        <w:t>This is a </w:t>
      </w:r>
      <w:hyperlink r:id="rId71" w:history="1">
        <w:r w:rsidRPr="009D5678">
          <w:rPr>
            <w:rStyle w:val="Emphasis"/>
            <w:highlight w:val="cyan"/>
          </w:rPr>
          <w:t>recipe for fueling</w:t>
        </w:r>
      </w:hyperlink>
      <w:r w:rsidRPr="009D5678">
        <w:rPr>
          <w:rStyle w:val="Emphasis"/>
          <w:highlight w:val="cyan"/>
        </w:rPr>
        <w:t> </w:t>
      </w:r>
      <w:r w:rsidRPr="001F5EA3">
        <w:rPr>
          <w:rStyle w:val="Emphasis"/>
        </w:rPr>
        <w:t xml:space="preserve">the </w:t>
      </w:r>
      <w:r w:rsidRPr="00304AEF">
        <w:rPr>
          <w:rStyle w:val="Emphasis"/>
        </w:rPr>
        <w:t xml:space="preserve">civil </w:t>
      </w:r>
      <w:r w:rsidRPr="009D5678">
        <w:rPr>
          <w:rStyle w:val="Emphasis"/>
          <w:highlight w:val="cyan"/>
        </w:rPr>
        <w:t>war</w:t>
      </w:r>
      <w:r w:rsidRPr="0020097A">
        <w:rPr>
          <w:rStyle w:val="Emphasis"/>
        </w:rPr>
        <w:t xml:space="preserve"> and jihadism, not combating it, </w:t>
      </w:r>
      <w:r w:rsidRPr="009D5678">
        <w:rPr>
          <w:rStyle w:val="Emphasis"/>
          <w:highlight w:val="cyan"/>
        </w:rPr>
        <w:t>and</w:t>
      </w:r>
      <w:r w:rsidRPr="0020097A">
        <w:rPr>
          <w:rStyle w:val="Emphasis"/>
        </w:rPr>
        <w:t xml:space="preserve"> it is </w:t>
      </w:r>
      <w:r w:rsidRPr="003612AF">
        <w:rPr>
          <w:rStyle w:val="Emphasis"/>
        </w:rPr>
        <w:t>likely</w:t>
      </w:r>
      <w:r w:rsidRPr="00304AEF">
        <w:rPr>
          <w:rStyle w:val="Emphasis"/>
        </w:rPr>
        <w:t xml:space="preserve"> </w:t>
      </w:r>
      <w:r w:rsidRPr="003612AF">
        <w:rPr>
          <w:rStyle w:val="Emphasis"/>
        </w:rPr>
        <w:t xml:space="preserve">to </w:t>
      </w:r>
      <w:r w:rsidRPr="009D5678">
        <w:rPr>
          <w:rStyle w:val="Emphasis"/>
          <w:highlight w:val="cyan"/>
        </w:rPr>
        <w:t>alienate</w:t>
      </w:r>
      <w:r w:rsidRPr="0020097A">
        <w:rPr>
          <w:rStyle w:val="Emphasis"/>
        </w:rPr>
        <w:t xml:space="preserve"> precisely the </w:t>
      </w:r>
      <w:r w:rsidRPr="009D5678">
        <w:rPr>
          <w:rStyle w:val="Emphasis"/>
          <w:highlight w:val="cyan"/>
        </w:rPr>
        <w:t>Sunni states</w:t>
      </w:r>
      <w:r w:rsidRPr="0020097A">
        <w:rPr>
          <w:rStyle w:val="Emphasis"/>
        </w:rPr>
        <w:t xml:space="preserve"> Trump hopes to join his anti-Islamic State coalition on the ground.</w:t>
      </w:r>
    </w:p>
    <w:p w14:paraId="26D71A7F" w14:textId="77777777" w:rsidR="002E010D" w:rsidRPr="0020097A" w:rsidRDefault="002E010D" w:rsidP="002E010D">
      <w:pPr>
        <w:rPr>
          <w:rStyle w:val="StyleUnderline"/>
        </w:rPr>
      </w:pPr>
      <w:r w:rsidRPr="0020097A">
        <w:t xml:space="preserve">Then there is the issue of Iran. </w:t>
      </w:r>
      <w:r w:rsidRPr="0020097A">
        <w:rPr>
          <w:rStyle w:val="StyleUnderline"/>
        </w:rPr>
        <w:t xml:space="preserve">In practice, </w:t>
      </w:r>
      <w:r w:rsidRPr="009D5678">
        <w:rPr>
          <w:rStyle w:val="StyleUnderline"/>
          <w:highlight w:val="cyan"/>
        </w:rPr>
        <w:t>backing Russia</w:t>
      </w:r>
      <w:r w:rsidRPr="0020097A">
        <w:rPr>
          <w:rStyle w:val="StyleUnderline"/>
        </w:rPr>
        <w:t xml:space="preserve"> and Assad </w:t>
      </w:r>
      <w:r w:rsidRPr="009D5678">
        <w:rPr>
          <w:rStyle w:val="StyleUnderline"/>
          <w:highlight w:val="cyan"/>
        </w:rPr>
        <w:t>means aligning</w:t>
      </w:r>
      <w:r w:rsidRPr="0020097A">
        <w:rPr>
          <w:rStyle w:val="StyleUnderline"/>
        </w:rPr>
        <w:t xml:space="preserve"> — whether openly or tacitly — </w:t>
      </w:r>
      <w:r w:rsidRPr="009D5678">
        <w:rPr>
          <w:rStyle w:val="StyleUnderline"/>
          <w:highlight w:val="cyan"/>
        </w:rPr>
        <w:t>with Iran,</w:t>
      </w:r>
      <w:r w:rsidRPr="0020097A">
        <w:rPr>
          <w:rStyle w:val="StyleUnderline"/>
        </w:rPr>
        <w:t xml:space="preserve"> its surrogate Hezbollah, and Iranian-backed Shiite militias in Syria</w:t>
      </w:r>
      <w:r w:rsidRPr="0020097A">
        <w:t xml:space="preserve">. </w:t>
      </w:r>
      <w:r w:rsidRPr="0020097A">
        <w:rPr>
          <w:rStyle w:val="Emphasis"/>
        </w:rPr>
        <w:t xml:space="preserve">This would effectively </w:t>
      </w:r>
      <w:r w:rsidRPr="009D5678">
        <w:rPr>
          <w:rStyle w:val="Emphasis"/>
          <w:highlight w:val="cyan"/>
        </w:rPr>
        <w:t>strengthen Iranian influence</w:t>
      </w:r>
      <w:r w:rsidRPr="0020097A">
        <w:rPr>
          <w:rStyle w:val="Emphasis"/>
        </w:rPr>
        <w:t xml:space="preserve"> </w:t>
      </w:r>
      <w:r w:rsidRPr="009D5678">
        <w:rPr>
          <w:rStyle w:val="Emphasis"/>
          <w:highlight w:val="cyan"/>
        </w:rPr>
        <w:t>in</w:t>
      </w:r>
      <w:r w:rsidRPr="0020097A">
        <w:rPr>
          <w:rStyle w:val="Emphasis"/>
        </w:rPr>
        <w:t xml:space="preserve"> Syria and the broader </w:t>
      </w:r>
      <w:r w:rsidRPr="009D5678">
        <w:rPr>
          <w:rStyle w:val="Emphasis"/>
          <w:highlight w:val="cyan"/>
        </w:rPr>
        <w:t>region</w:t>
      </w:r>
      <w:r w:rsidRPr="0020097A">
        <w:t xml:space="preserve"> — </w:t>
      </w:r>
      <w:r w:rsidRPr="0020097A">
        <w:rPr>
          <w:rStyle w:val="Emphasis"/>
        </w:rPr>
        <w:t>the very opposite of what Trump and his advisors desire</w:t>
      </w:r>
      <w:r w:rsidRPr="0020097A">
        <w:t xml:space="preserve">. </w:t>
      </w:r>
      <w:r w:rsidRPr="00304AEF">
        <w:rPr>
          <w:rStyle w:val="StyleUnderline"/>
        </w:rPr>
        <w:t>Consequently, if Trump means what he says about taking a harder line against Iran — both in the context of the nuclear deal and vis-à-vis Iran’s destabilizing behavior across the Middle East — he will have to try to convince Moscow to sever its partnership with Tehran and attempt to box Iran and Hezbollah out of Syria</w:t>
      </w:r>
      <w:r w:rsidRPr="00304AEF">
        <w:rPr>
          <w:sz w:val="16"/>
          <w:szCs w:val="16"/>
        </w:rPr>
        <w:t>. That</w:t>
      </w:r>
      <w:r w:rsidRPr="0020097A">
        <w:rPr>
          <w:sz w:val="16"/>
          <w:szCs w:val="16"/>
        </w:rPr>
        <w:t xml:space="preserve"> is easier said than done. Iran and Hezbollah’s tentacles in Syria run deeper than Russia’s, and they have a far greater stake in the outcome of that conflict than Moscow does. </w:t>
      </w:r>
      <w:r w:rsidRPr="0020097A">
        <w:rPr>
          <w:rStyle w:val="StyleUnderline"/>
        </w:rPr>
        <w:t xml:space="preserve">The </w:t>
      </w:r>
      <w:r w:rsidRPr="009D5678">
        <w:rPr>
          <w:rStyle w:val="StyleUnderline"/>
          <w:highlight w:val="cyan"/>
        </w:rPr>
        <w:t>Iranians</w:t>
      </w:r>
      <w:r w:rsidRPr="0020097A">
        <w:rPr>
          <w:rStyle w:val="StyleUnderline"/>
        </w:rPr>
        <w:t xml:space="preserve"> </w:t>
      </w:r>
      <w:r w:rsidRPr="009D5678">
        <w:rPr>
          <w:rStyle w:val="StyleUnderline"/>
          <w:highlight w:val="cyan"/>
        </w:rPr>
        <w:t>are,</w:t>
      </w:r>
      <w:r w:rsidRPr="0020097A">
        <w:rPr>
          <w:rStyle w:val="StyleUnderline"/>
        </w:rPr>
        <w:t xml:space="preserve"> therefore, </w:t>
      </w:r>
      <w:r w:rsidRPr="009D5678">
        <w:rPr>
          <w:rStyle w:val="StyleUnderline"/>
          <w:highlight w:val="cyan"/>
        </w:rPr>
        <w:t>likely to react</w:t>
      </w:r>
      <w:r w:rsidRPr="0020097A">
        <w:rPr>
          <w:rStyle w:val="StyleUnderline"/>
        </w:rPr>
        <w:t xml:space="preserve"> to any overt effort to push them out </w:t>
      </w:r>
      <w:r w:rsidRPr="006154F1">
        <w:rPr>
          <w:rStyle w:val="StyleUnderline"/>
        </w:rPr>
        <w:t xml:space="preserve">by </w:t>
      </w:r>
      <w:r w:rsidRPr="009D5678">
        <w:rPr>
          <w:rStyle w:val="StyleUnderline"/>
          <w:highlight w:val="cyan"/>
        </w:rPr>
        <w:t xml:space="preserve">playing an </w:t>
      </w:r>
      <w:r w:rsidRPr="009D5678">
        <w:rPr>
          <w:rStyle w:val="Emphasis"/>
          <w:highlight w:val="cyan"/>
        </w:rPr>
        <w:t>active spoiler role</w:t>
      </w:r>
      <w:r w:rsidRPr="0020097A">
        <w:rPr>
          <w:rStyle w:val="StyleUnderline"/>
        </w:rPr>
        <w:t xml:space="preserve"> that </w:t>
      </w:r>
      <w:r w:rsidRPr="004E4131">
        <w:rPr>
          <w:rStyle w:val="Emphasis"/>
        </w:rPr>
        <w:t>undermines the campaign against the Islamic State</w:t>
      </w:r>
      <w:r w:rsidRPr="0020097A">
        <w:rPr>
          <w:rStyle w:val="StyleUnderline"/>
        </w:rPr>
        <w:t xml:space="preserve"> and, potentially, puts at risk U.S. special operations forces supporting counter-Islamic State opposition forces on the ground in Syria.</w:t>
      </w:r>
    </w:p>
    <w:p w14:paraId="252044D8" w14:textId="4FCF8D12" w:rsidR="002E010D" w:rsidRDefault="002E010D" w:rsidP="002E010D">
      <w:pPr>
        <w:rPr>
          <w:rStyle w:val="Emphasis"/>
        </w:rPr>
      </w:pPr>
      <w:r w:rsidRPr="0020097A">
        <w:rPr>
          <w:rStyle w:val="Emphasis"/>
        </w:rPr>
        <w:t>A similar dilemma will face Trump in Iraq</w:t>
      </w:r>
      <w:r w:rsidRPr="0020097A">
        <w:t xml:space="preserve">. The United States should work to balance and minimize Iranian influence in Iraq, in particular by encouraging the Baghdad government to work overtime to rein in Shiite popular mobilization forces (PMF). But </w:t>
      </w:r>
      <w:r w:rsidRPr="006154F1">
        <w:rPr>
          <w:rStyle w:val="Emphasis"/>
        </w:rPr>
        <w:t xml:space="preserve">an </w:t>
      </w:r>
      <w:r w:rsidRPr="009D5678">
        <w:rPr>
          <w:rStyle w:val="Emphasis"/>
          <w:highlight w:val="cyan"/>
        </w:rPr>
        <w:t>overtly hostile posture toward Iran</w:t>
      </w:r>
      <w:r w:rsidRPr="0020097A">
        <w:rPr>
          <w:rStyle w:val="Emphasis"/>
        </w:rPr>
        <w:t xml:space="preserve"> (not to mention continued rants about taking Iraq’s oil) </w:t>
      </w:r>
      <w:r w:rsidRPr="006154F1">
        <w:rPr>
          <w:rStyle w:val="Emphasis"/>
        </w:rPr>
        <w:t xml:space="preserve">would </w:t>
      </w:r>
      <w:r w:rsidRPr="009D5678">
        <w:rPr>
          <w:rStyle w:val="Emphasis"/>
          <w:highlight w:val="cyan"/>
        </w:rPr>
        <w:t>put Iraq</w:t>
      </w:r>
      <w:r w:rsidRPr="0020097A">
        <w:rPr>
          <w:rStyle w:val="Emphasis"/>
        </w:rPr>
        <w:t xml:space="preserve">’s Shiite Prime Minister Haider al-Abadi </w:t>
      </w:r>
      <w:r w:rsidRPr="009D5678">
        <w:rPr>
          <w:rStyle w:val="Emphasis"/>
          <w:highlight w:val="cyan"/>
        </w:rPr>
        <w:t>in a jam, empowering</w:t>
      </w:r>
      <w:r w:rsidRPr="0020097A">
        <w:rPr>
          <w:rStyle w:val="Emphasis"/>
        </w:rPr>
        <w:t xml:space="preserve"> his </w:t>
      </w:r>
      <w:r w:rsidRPr="009D5678">
        <w:rPr>
          <w:rStyle w:val="Emphasis"/>
          <w:highlight w:val="cyan"/>
        </w:rPr>
        <w:t>rivals</w:t>
      </w:r>
      <w:r w:rsidRPr="0020097A">
        <w:rPr>
          <w:rStyle w:val="Emphasis"/>
        </w:rPr>
        <w:t xml:space="preserve"> who seek to distance Iraq from the United States</w:t>
      </w:r>
      <w:r w:rsidRPr="0020097A">
        <w:t xml:space="preserve">. </w:t>
      </w:r>
      <w:r w:rsidRPr="0020097A">
        <w:rPr>
          <w:rStyle w:val="StyleUnderline"/>
        </w:rPr>
        <w:t>It could</w:t>
      </w:r>
      <w:r w:rsidRPr="0020097A">
        <w:t xml:space="preserve"> also </w:t>
      </w:r>
      <w:r w:rsidRPr="0020097A">
        <w:rPr>
          <w:rStyle w:val="Emphasis"/>
        </w:rPr>
        <w:t xml:space="preserve">incentivize Iran to unleash Shiite PMF to attack the approximately 5,000 American forces supporting the counter-Islamic State campaign in Iraq, something Iran has refrained from doing over the past two-and-a-half years. </w:t>
      </w:r>
      <w:r w:rsidRPr="009D5678">
        <w:rPr>
          <w:rStyle w:val="Emphasis"/>
          <w:highlight w:val="cyan"/>
        </w:rPr>
        <w:t xml:space="preserve">The result </w:t>
      </w:r>
      <w:r w:rsidRPr="006154F1">
        <w:rPr>
          <w:rStyle w:val="Emphasis"/>
        </w:rPr>
        <w:t xml:space="preserve">could be </w:t>
      </w:r>
      <w:r w:rsidRPr="009D5678">
        <w:rPr>
          <w:rStyle w:val="Emphasis"/>
          <w:highlight w:val="cyan"/>
        </w:rPr>
        <w:t>dramatically</w:t>
      </w:r>
      <w:r w:rsidRPr="0020097A">
        <w:rPr>
          <w:rStyle w:val="Emphasis"/>
        </w:rPr>
        <w:t xml:space="preserve"> increased U.S. casualties and </w:t>
      </w:r>
      <w:r w:rsidRPr="009D5678">
        <w:rPr>
          <w:rStyle w:val="Emphasis"/>
          <w:highlight w:val="cyan"/>
        </w:rPr>
        <w:t>reduced American influence</w:t>
      </w:r>
      <w:r w:rsidRPr="0020097A">
        <w:rPr>
          <w:rStyle w:val="Emphasis"/>
        </w:rPr>
        <w:t xml:space="preserve"> in Baghdad.</w:t>
      </w:r>
    </w:p>
    <w:p w14:paraId="5877F650" w14:textId="5934F3CF" w:rsidR="004462EF" w:rsidRDefault="004462EF" w:rsidP="004462EF">
      <w:pPr>
        <w:pStyle w:val="Heading3"/>
        <w:rPr>
          <w:rFonts w:eastAsia="Times New Roman"/>
        </w:rPr>
      </w:pPr>
      <w:r>
        <w:rPr>
          <w:rFonts w:eastAsia="Times New Roman"/>
        </w:rPr>
        <w:t>1AR---Turn---Impeachment---A2: Pence Bad</w:t>
      </w:r>
    </w:p>
    <w:p w14:paraId="55666556" w14:textId="77777777" w:rsidR="004462EF" w:rsidRPr="000142FB" w:rsidRDefault="004462EF" w:rsidP="004462EF">
      <w:pPr>
        <w:pStyle w:val="Heading4"/>
        <w:rPr>
          <w:rFonts w:cs="Times New Roman"/>
        </w:rPr>
      </w:pPr>
      <w:r w:rsidRPr="000142FB">
        <w:rPr>
          <w:rFonts w:cs="Times New Roman"/>
        </w:rPr>
        <w:t>Pence is better---avoids war</w:t>
      </w:r>
    </w:p>
    <w:p w14:paraId="544A652A" w14:textId="77777777" w:rsidR="004462EF" w:rsidRPr="000142FB" w:rsidRDefault="004462EF" w:rsidP="004462EF">
      <w:r w:rsidRPr="000142FB">
        <w:rPr>
          <w:rStyle w:val="Style13ptBold"/>
        </w:rPr>
        <w:t>Mcmanus 17</w:t>
      </w:r>
      <w:r w:rsidRPr="000142FB">
        <w:t xml:space="preserve"> (Doyle Mcmanus, American journalist, columnist, who appears often on Public Broadcasting Service's Washington Week, May 21</w:t>
      </w:r>
      <w:r w:rsidRPr="000142FB">
        <w:rPr>
          <w:vertAlign w:val="superscript"/>
        </w:rPr>
        <w:t>st</w:t>
      </w:r>
      <w:r w:rsidRPr="000142FB">
        <w:t xml:space="preserve">, "Should we wish for a President Pence?," La Times, Available online at </w:t>
      </w:r>
      <w:hyperlink r:id="rId72" w:history="1">
        <w:r w:rsidRPr="000142FB">
          <w:rPr>
            <w:rStyle w:val="Hyperlink"/>
          </w:rPr>
          <w:t>http://www.latimes.com/opinion/op-ed/la-oe-mcmanus-president-pence-20170521-story.html</w:t>
        </w:r>
      </w:hyperlink>
      <w:r w:rsidRPr="000142FB">
        <w:t>)</w:t>
      </w:r>
    </w:p>
    <w:p w14:paraId="4517DCB1" w14:textId="77777777" w:rsidR="004462EF" w:rsidRPr="005F693F" w:rsidRDefault="004462EF" w:rsidP="004462EF">
      <w:pPr>
        <w:rPr>
          <w:u w:val="single"/>
        </w:rPr>
      </w:pPr>
      <w:r w:rsidRPr="000142FB">
        <w:rPr>
          <w:rStyle w:val="StyleUnderline"/>
        </w:rPr>
        <w:t>President Mike Pence?</w:t>
      </w:r>
      <w:r w:rsidRPr="000142FB">
        <w:rPr>
          <w:sz w:val="12"/>
        </w:rPr>
        <w:t xml:space="preserve"> </w:t>
      </w:r>
      <w:r w:rsidRPr="000142FB">
        <w:rPr>
          <w:rStyle w:val="StyleUnderline"/>
        </w:rPr>
        <w:t>The question is way ahead of where we are</w:t>
      </w:r>
      <w:r w:rsidRPr="000142FB">
        <w:rPr>
          <w:sz w:val="12"/>
        </w:rPr>
        <w:t>. There’s no solid reason to expect that President Trump will leave office before his term is done, whether by resignation, impeachment or the untried mechanism of the 25th amendment.</w:t>
      </w:r>
      <w:r w:rsidRPr="000142FB">
        <w:rPr>
          <w:rStyle w:val="StyleUnderline"/>
        </w:rPr>
        <w:t xml:space="preserve"> </w:t>
      </w:r>
      <w:r w:rsidRPr="000142FB">
        <w:rPr>
          <w:sz w:val="12"/>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9D5678">
        <w:rPr>
          <w:rStyle w:val="Emphasis"/>
          <w:highlight w:val="cyan"/>
        </w:rPr>
        <w:t>Pence</w:t>
      </w:r>
      <w:r w:rsidRPr="000142FB">
        <w:rPr>
          <w:rStyle w:val="Emphasis"/>
        </w:rPr>
        <w:t xml:space="preserve"> would be </w:t>
      </w:r>
      <w:r w:rsidRPr="009D5678">
        <w:rPr>
          <w:rStyle w:val="Emphasis"/>
          <w:highlight w:val="cyan"/>
        </w:rPr>
        <w:t>an improve</w:t>
      </w:r>
      <w:r w:rsidRPr="00942A5E">
        <w:rPr>
          <w:rStyle w:val="Emphasis"/>
        </w:rPr>
        <w:t>ment on grounds of</w:t>
      </w:r>
      <w:r w:rsidRPr="000142FB">
        <w:rPr>
          <w:rStyle w:val="Emphasis"/>
        </w:rPr>
        <w:t xml:space="preserve"> simple </w:t>
      </w:r>
      <w:r w:rsidRPr="009D5678">
        <w:rPr>
          <w:rStyle w:val="Emphasis"/>
          <w:highlight w:val="cyan"/>
        </w:rPr>
        <w:t>competence</w:t>
      </w:r>
      <w:r w:rsidRPr="000142FB">
        <w:rPr>
          <w:sz w:val="12"/>
        </w:rPr>
        <w:t xml:space="preserve">. </w:t>
      </w:r>
      <w:r w:rsidRPr="000142FB">
        <w:rPr>
          <w:rStyle w:val="Emphasis"/>
        </w:rPr>
        <w:t xml:space="preserve">He </w:t>
      </w:r>
      <w:r w:rsidRPr="009D5678">
        <w:rPr>
          <w:rStyle w:val="Emphasis"/>
          <w:highlight w:val="cyan"/>
        </w:rPr>
        <w:t>would make</w:t>
      </w:r>
      <w:r w:rsidRPr="000142FB">
        <w:rPr>
          <w:rStyle w:val="Emphasis"/>
        </w:rPr>
        <w:t xml:space="preserve"> the </w:t>
      </w:r>
      <w:r w:rsidRPr="009D5678">
        <w:rPr>
          <w:rStyle w:val="Emphasis"/>
          <w:highlight w:val="cyan"/>
        </w:rPr>
        <w:t>country safer</w:t>
      </w:r>
      <w:r w:rsidRPr="000142FB">
        <w:rPr>
          <w:sz w:val="12"/>
        </w:rPr>
        <w:t xml:space="preserve">. Under a President Pence, </w:t>
      </w:r>
      <w:r w:rsidRPr="000142FB">
        <w:rPr>
          <w:rStyle w:val="Emphasis"/>
        </w:rPr>
        <w:t xml:space="preserve">Americans </w:t>
      </w:r>
      <w:r w:rsidRPr="009D5678">
        <w:rPr>
          <w:rStyle w:val="Emphasis"/>
          <w:highlight w:val="cyan"/>
        </w:rPr>
        <w:t>would have less cause to fear</w:t>
      </w:r>
      <w:r w:rsidRPr="000142FB">
        <w:rPr>
          <w:rStyle w:val="Emphasis"/>
        </w:rPr>
        <w:t xml:space="preserve"> that </w:t>
      </w:r>
      <w:r w:rsidRPr="009D5678">
        <w:rPr>
          <w:rStyle w:val="Emphasis"/>
          <w:highlight w:val="cyan"/>
        </w:rPr>
        <w:t>a blundering president might lead us into war with No</w:t>
      </w:r>
      <w:r w:rsidRPr="000142FB">
        <w:rPr>
          <w:rStyle w:val="Emphasis"/>
        </w:rPr>
        <w:t xml:space="preserve">rth </w:t>
      </w:r>
      <w:r w:rsidRPr="009D5678">
        <w:rPr>
          <w:rStyle w:val="Emphasis"/>
          <w:highlight w:val="cyan"/>
        </w:rPr>
        <w:t>Ko</w:t>
      </w:r>
      <w:r w:rsidRPr="000142FB">
        <w:rPr>
          <w:rStyle w:val="Emphasis"/>
        </w:rPr>
        <w:t xml:space="preserve">rea </w:t>
      </w:r>
      <w:r w:rsidRPr="009D5678">
        <w:rPr>
          <w:rStyle w:val="Emphasis"/>
          <w:highlight w:val="cyan"/>
        </w:rPr>
        <w:t>or Iran</w:t>
      </w:r>
      <w:r w:rsidRPr="000142FB">
        <w:rPr>
          <w:rStyle w:val="Emphasis"/>
        </w:rPr>
        <w:t>.</w:t>
      </w:r>
      <w:r w:rsidRPr="000142FB">
        <w:rPr>
          <w:sz w:val="12"/>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0142FB">
        <w:rPr>
          <w:rStyle w:val="StyleUnderline"/>
        </w:rPr>
        <w:t>Despite all that,</w:t>
      </w:r>
      <w:r w:rsidRPr="000142FB">
        <w:rPr>
          <w:sz w:val="12"/>
        </w:rPr>
        <w:t xml:space="preserve"> unlike the president, </w:t>
      </w:r>
      <w:r w:rsidRPr="000142FB">
        <w:rPr>
          <w:rStyle w:val="StyleUnderline"/>
        </w:rPr>
        <w:t>he has read the Constitution and understands its meaning.</w:t>
      </w:r>
      <w:r w:rsidRPr="000142FB">
        <w:rPr>
          <w:rStyle w:val="Emphasis"/>
        </w:rPr>
        <w:t xml:space="preserve"> He would be less likely than Trump to try to pressure the FBI to drop an investigation</w:t>
      </w:r>
      <w:r w:rsidRPr="000142FB">
        <w:rPr>
          <w:rStyle w:val="StyleUnderline"/>
        </w:rPr>
        <w:t>, to take one example. He has even defended freedom of the press</w:t>
      </w:r>
      <w:r w:rsidRPr="000142FB">
        <w:rPr>
          <w:sz w:val="12"/>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w:t>
      </w:r>
      <w:r w:rsidRPr="000142FB">
        <w:rPr>
          <w:color w:val="FF0000"/>
          <w:sz w:val="12"/>
        </w:rPr>
        <w:t>of</w:t>
      </w:r>
      <w:r w:rsidRPr="000142FB">
        <w:rPr>
          <w:sz w:val="12"/>
        </w:rPr>
        <w:t xml:space="preserve"> the bill to shield journalists. “He’s very conservative, especially on social issues. But he does have respect on the other side of the aisle. </w:t>
      </w:r>
      <w:r w:rsidRPr="009D5678">
        <w:rPr>
          <w:rStyle w:val="StyleUnderline"/>
          <w:highlight w:val="cyan"/>
        </w:rPr>
        <w:t>He’s very serious about public policy, and willing to work with Dem</w:t>
      </w:r>
      <w:r w:rsidRPr="000142FB">
        <w:rPr>
          <w:rStyle w:val="StyleUnderline"/>
        </w:rPr>
        <w:t>ocrat</w:t>
      </w:r>
      <w:r w:rsidRPr="009D5678">
        <w:rPr>
          <w:rStyle w:val="StyleUnderline"/>
          <w:highlight w:val="cyan"/>
        </w:rPr>
        <w:t>s</w:t>
      </w:r>
      <w:r w:rsidRPr="000142FB">
        <w:rPr>
          <w:rStyle w:val="StyleUnderline"/>
        </w:rPr>
        <w:t xml:space="preserve"> where there’s common purpose.” </w:t>
      </w:r>
      <w:r w:rsidRPr="000142FB">
        <w:rPr>
          <w:sz w:val="12"/>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0142FB">
        <w:rPr>
          <w:rStyle w:val="StyleUnderline"/>
        </w:rPr>
        <w:t>It’s tempting</w:t>
      </w:r>
      <w:r w:rsidRPr="000142FB">
        <w:rPr>
          <w:sz w:val="12"/>
        </w:rPr>
        <w:t xml:space="preserve">, of course, for partisan Democrats </w:t>
      </w:r>
      <w:r w:rsidRPr="009D5678">
        <w:rPr>
          <w:rStyle w:val="StyleUnderline"/>
          <w:highlight w:val="cyan"/>
        </w:rPr>
        <w:t>to</w:t>
      </w:r>
      <w:r w:rsidRPr="000142FB">
        <w:rPr>
          <w:rStyle w:val="StyleUnderline"/>
        </w:rPr>
        <w:t xml:space="preserve"> say: </w:t>
      </w:r>
      <w:r w:rsidRPr="009D5678">
        <w:rPr>
          <w:rStyle w:val="StyleUnderline"/>
          <w:highlight w:val="cyan"/>
        </w:rPr>
        <w:t>Let Republicans continue to struggle in the mess Trump makes</w:t>
      </w:r>
      <w:r w:rsidRPr="000142FB">
        <w:rPr>
          <w:sz w:val="12"/>
        </w:rPr>
        <w:t xml:space="preserve">. </w:t>
      </w:r>
      <w:r w:rsidRPr="000142FB">
        <w:rPr>
          <w:rStyle w:val="StyleUnderline"/>
        </w:rPr>
        <w:t>Why give them a chance to right their ship? The worse the better</w:t>
      </w:r>
      <w:r w:rsidRPr="000142FB">
        <w:rPr>
          <w:sz w:val="12"/>
        </w:rPr>
        <w:t xml:space="preserve">. </w:t>
      </w:r>
      <w:r w:rsidRPr="000142FB">
        <w:rPr>
          <w:rStyle w:val="StyleUnderline"/>
        </w:rPr>
        <w:t xml:space="preserve">But that </w:t>
      </w:r>
      <w:r w:rsidRPr="009D5678">
        <w:rPr>
          <w:rStyle w:val="Emphasis"/>
          <w:highlight w:val="cyan"/>
        </w:rPr>
        <w:t>ignores the risks that</w:t>
      </w:r>
      <w:r w:rsidRPr="000142FB">
        <w:rPr>
          <w:rStyle w:val="Emphasis"/>
        </w:rPr>
        <w:t xml:space="preserve"> would </w:t>
      </w:r>
      <w:r w:rsidRPr="009D5678">
        <w:rPr>
          <w:rStyle w:val="Emphasis"/>
          <w:highlight w:val="cyan"/>
        </w:rPr>
        <w:t>come from allowing Trump to continue exercising</w:t>
      </w:r>
      <w:r w:rsidRPr="000142FB">
        <w:rPr>
          <w:rStyle w:val="Emphasis"/>
        </w:rPr>
        <w:t xml:space="preserve"> the </w:t>
      </w:r>
      <w:r w:rsidRPr="009D5678">
        <w:rPr>
          <w:rStyle w:val="Emphasis"/>
          <w:highlight w:val="cyan"/>
        </w:rPr>
        <w:t>powers of the presidency in</w:t>
      </w:r>
      <w:r w:rsidRPr="000142FB">
        <w:rPr>
          <w:rStyle w:val="Emphasis"/>
        </w:rPr>
        <w:t xml:space="preserve"> both law enforcement and </w:t>
      </w:r>
      <w:r w:rsidRPr="009D5678">
        <w:rPr>
          <w:rStyle w:val="Emphasis"/>
          <w:highlight w:val="cyan"/>
        </w:rPr>
        <w:t>foreign policy</w:t>
      </w:r>
      <w:r w:rsidRPr="009D5678">
        <w:rPr>
          <w:rStyle w:val="StyleUnderline"/>
          <w:highlight w:val="cyan"/>
        </w:rPr>
        <w:t>. For the next three years</w:t>
      </w:r>
      <w:r w:rsidRPr="000142FB">
        <w:rPr>
          <w:rStyle w:val="StyleUnderline"/>
        </w:rPr>
        <w:t xml:space="preserve">, given the limited alternatives, </w:t>
      </w:r>
      <w:r w:rsidRPr="009D5678">
        <w:rPr>
          <w:rStyle w:val="StyleUnderline"/>
          <w:highlight w:val="cyan"/>
        </w:rPr>
        <w:t>I’d opt for President Pence — the sooner the better</w:t>
      </w:r>
      <w:r>
        <w:rPr>
          <w:rStyle w:val="StyleUnderline"/>
        </w:rPr>
        <w:t>.</w:t>
      </w:r>
    </w:p>
    <w:p w14:paraId="3F7A4360" w14:textId="77777777" w:rsidR="004462EF" w:rsidRDefault="004462EF" w:rsidP="004462EF">
      <w:pPr>
        <w:pStyle w:val="Heading4"/>
      </w:pPr>
      <w:r>
        <w:t xml:space="preserve">Pence would be more stable and his presidency is hamstrung by Trump hangover. </w:t>
      </w:r>
    </w:p>
    <w:p w14:paraId="507781E1" w14:textId="77777777" w:rsidR="004462EF" w:rsidRDefault="004462EF" w:rsidP="004462EF">
      <w:r w:rsidRPr="00831DE2">
        <w:rPr>
          <w:rStyle w:val="Style13ptBold"/>
        </w:rPr>
        <w:t>Malone 17.</w:t>
      </w:r>
      <w:r>
        <w:t xml:space="preserve"> [Clare, senior political writer, “Imagining President Pence” Five Thirty Eight -- June 15 -- https://fivethirtyeight.com/features/imagining-president-pence/]</w:t>
      </w:r>
    </w:p>
    <w:p w14:paraId="13BE83EF" w14:textId="77777777" w:rsidR="004462EF" w:rsidRDefault="004462EF" w:rsidP="004462EF">
      <w:pPr>
        <w:rPr>
          <w:sz w:val="16"/>
        </w:rPr>
      </w:pPr>
      <w:r w:rsidRPr="00831DE2">
        <w:rPr>
          <w:sz w:val="16"/>
        </w:rPr>
        <w:t xml:space="preserve">Should dicier political times come, this adaptability might serve Pence well as the winds of Washington shift away from Trump. His steady-and-silent-as-a-rock </w:t>
      </w:r>
      <w:r w:rsidRPr="009D5678">
        <w:rPr>
          <w:rStyle w:val="StyleUnderline"/>
          <w:highlight w:val="cyan"/>
        </w:rPr>
        <w:t>persona</w:t>
      </w:r>
      <w:r w:rsidRPr="00176A36">
        <w:rPr>
          <w:rStyle w:val="StyleUnderline"/>
        </w:rPr>
        <w:t xml:space="preserve"> </w:t>
      </w:r>
      <w:r w:rsidRPr="009D5678">
        <w:rPr>
          <w:rStyle w:val="StyleUnderline"/>
          <w:highlight w:val="cyan"/>
        </w:rPr>
        <w:t>seems proof of his political acumen</w:t>
      </w:r>
      <w:r w:rsidRPr="00831DE2">
        <w:rPr>
          <w:sz w:val="16"/>
        </w:rPr>
        <w:t xml:space="preserve">, a persona calibrated to survive a White House split by competing alliances. If the Trump presidency is a war of attrition, Pence might be the best soldier in Washington; avoiding the snares of Russia high drama could prove to be what leads most directly to a Pence presidency. Pence’s relatively low profile — he has taken foreign trips and is a congressional liaison for the White House without attracting too much attention — reminded me of commandment No. 1 of Robert Greene’s “48 Laws of Power,” a treatise popular in prison libraries: Never outshine the master. Pence, according to survey data from the American National Election Studies, is more popular among Republicans than the president, an unprecedented finding. All this quiet work-horsing might be in service to commandment No. 3: Conceal your intentions. In May, Pence filed to establish a PAC — a move that was met with many raised eyebrows and just as many quotes from sources close to the vice president imploring the press not to read anything about Pence’s future political ambitions into it. In the event of impeachment, Pence would likely be glad he started the PAC. Its innocent purpose — to support candidates who back Trump — also provides cover for Pence to develop allies in the party around the country, to establish his own network, and to cultivate a quiet persona not as Trump’s man, but as a figure all his own. </w:t>
      </w:r>
      <w:r w:rsidRPr="00831DE2">
        <w:rPr>
          <w:rStyle w:val="StyleUnderline"/>
        </w:rPr>
        <w:t xml:space="preserve">If </w:t>
      </w:r>
      <w:r w:rsidRPr="009D5678">
        <w:rPr>
          <w:rStyle w:val="StyleUnderline"/>
          <w:highlight w:val="cyan"/>
        </w:rPr>
        <w:t>Pence</w:t>
      </w:r>
      <w:r w:rsidRPr="00831DE2">
        <w:rPr>
          <w:rStyle w:val="StyleUnderline"/>
        </w:rPr>
        <w:t xml:space="preserve"> were to go from vice president to accidental president, his </w:t>
      </w:r>
      <w:r w:rsidRPr="009D5678">
        <w:rPr>
          <w:rStyle w:val="StyleUnderline"/>
          <w:highlight w:val="cyan"/>
        </w:rPr>
        <w:t>administration</w:t>
      </w:r>
      <w:r w:rsidRPr="00831DE2">
        <w:rPr>
          <w:rStyle w:val="StyleUnderline"/>
        </w:rPr>
        <w:t xml:space="preserve"> </w:t>
      </w:r>
      <w:r w:rsidRPr="009D5678">
        <w:rPr>
          <w:rStyle w:val="StyleUnderline"/>
          <w:highlight w:val="cyan"/>
        </w:rPr>
        <w:t>would</w:t>
      </w:r>
      <w:r w:rsidRPr="00831DE2">
        <w:rPr>
          <w:rStyle w:val="StyleUnderline"/>
        </w:rPr>
        <w:t xml:space="preserve"> </w:t>
      </w:r>
      <w:r w:rsidRPr="009D5678">
        <w:rPr>
          <w:rStyle w:val="StyleUnderline"/>
          <w:highlight w:val="cyan"/>
        </w:rPr>
        <w:t>unfurl under the shadow of</w:t>
      </w:r>
      <w:r w:rsidRPr="00831DE2">
        <w:rPr>
          <w:rStyle w:val="StyleUnderline"/>
        </w:rPr>
        <w:t xml:space="preserve"> </w:t>
      </w:r>
      <w:r w:rsidRPr="009D5678">
        <w:rPr>
          <w:rStyle w:val="StyleUnderline"/>
          <w:highlight w:val="cyan"/>
        </w:rPr>
        <w:t>his predecessor</w:t>
      </w:r>
      <w:r w:rsidRPr="00831DE2">
        <w:rPr>
          <w:sz w:val="16"/>
        </w:rPr>
        <w:t xml:space="preserve">. President </w:t>
      </w:r>
      <w:r w:rsidRPr="009D5678">
        <w:rPr>
          <w:rStyle w:val="StyleUnderline"/>
          <w:highlight w:val="cyan"/>
        </w:rPr>
        <w:t>Pence’s</w:t>
      </w:r>
      <w:r w:rsidRPr="00831DE2">
        <w:rPr>
          <w:sz w:val="16"/>
        </w:rPr>
        <w:t xml:space="preserve"> initial </w:t>
      </w:r>
      <w:r w:rsidRPr="009D5678">
        <w:rPr>
          <w:rStyle w:val="StyleUnderline"/>
          <w:highlight w:val="cyan"/>
        </w:rPr>
        <w:t>days</w:t>
      </w:r>
      <w:r w:rsidRPr="00831DE2">
        <w:rPr>
          <w:sz w:val="16"/>
        </w:rPr>
        <w:t xml:space="preserve"> and weeks </w:t>
      </w:r>
      <w:r w:rsidRPr="00831DE2">
        <w:rPr>
          <w:rStyle w:val="StyleUnderline"/>
        </w:rPr>
        <w:t>in office</w:t>
      </w:r>
      <w:r w:rsidRPr="00831DE2">
        <w:rPr>
          <w:sz w:val="16"/>
        </w:rPr>
        <w:t xml:space="preserve"> </w:t>
      </w:r>
      <w:r w:rsidRPr="009D5678">
        <w:rPr>
          <w:rStyle w:val="StyleUnderline"/>
          <w:highlight w:val="cyan"/>
        </w:rPr>
        <w:t>would</w:t>
      </w:r>
      <w:r w:rsidRPr="00831DE2">
        <w:rPr>
          <w:sz w:val="16"/>
        </w:rPr>
        <w:t xml:space="preserve"> very likely be </w:t>
      </w:r>
      <w:r w:rsidRPr="009D5678">
        <w:rPr>
          <w:rStyle w:val="StyleUnderline"/>
          <w:highlight w:val="cyan"/>
        </w:rPr>
        <w:t>focus</w:t>
      </w:r>
      <w:r w:rsidRPr="00831DE2">
        <w:rPr>
          <w:sz w:val="16"/>
        </w:rPr>
        <w:t xml:space="preserve">ed </w:t>
      </w:r>
      <w:r w:rsidRPr="009D5678">
        <w:rPr>
          <w:rStyle w:val="StyleUnderline"/>
          <w:highlight w:val="cyan"/>
        </w:rPr>
        <w:t>on</w:t>
      </w:r>
      <w:r w:rsidRPr="00831DE2">
        <w:rPr>
          <w:sz w:val="16"/>
        </w:rPr>
        <w:t xml:space="preserve"> a task similar to Gerald Ford’s after Richard Nixon resigned: </w:t>
      </w:r>
      <w:r w:rsidRPr="009D5678">
        <w:rPr>
          <w:rStyle w:val="StyleUnderline"/>
          <w:highlight w:val="cyan"/>
        </w:rPr>
        <w:t>coaxing the country through</w:t>
      </w:r>
      <w:r w:rsidRPr="00831DE2">
        <w:rPr>
          <w:rStyle w:val="StyleUnderline"/>
        </w:rPr>
        <w:t xml:space="preserve"> the </w:t>
      </w:r>
      <w:r w:rsidRPr="009D5678">
        <w:rPr>
          <w:rStyle w:val="StyleUnderline"/>
          <w:highlight w:val="cyan"/>
        </w:rPr>
        <w:t>trauma</w:t>
      </w:r>
      <w:r w:rsidRPr="00831DE2">
        <w:rPr>
          <w:rStyle w:val="StyleUnderline"/>
        </w:rPr>
        <w:t xml:space="preserve"> of a transfer of power</w:t>
      </w:r>
      <w:r w:rsidRPr="00831DE2">
        <w:rPr>
          <w:sz w:val="16"/>
        </w:rPr>
        <w:t xml:space="preserve">. </w:t>
      </w:r>
      <w:r w:rsidRPr="00831DE2">
        <w:rPr>
          <w:rStyle w:val="StyleUnderline"/>
        </w:rPr>
        <w:t>Pence would</w:t>
      </w:r>
      <w:r w:rsidRPr="00831DE2">
        <w:rPr>
          <w:sz w:val="16"/>
        </w:rPr>
        <w:t xml:space="preserve"> need to find a way to shed Trump’s mantle without alienating the 45th president’s base. One option for his first few months: </w:t>
      </w:r>
      <w:r w:rsidRPr="00831DE2">
        <w:rPr>
          <w:rStyle w:val="StyleUnderline"/>
        </w:rPr>
        <w:t xml:space="preserve">spend </w:t>
      </w:r>
      <w:r w:rsidRPr="009D5678">
        <w:rPr>
          <w:rStyle w:val="StyleUnderline"/>
          <w:highlight w:val="cyan"/>
        </w:rPr>
        <w:t>a great deal of energy</w:t>
      </w:r>
      <w:r w:rsidRPr="00831DE2">
        <w:rPr>
          <w:rStyle w:val="StyleUnderline"/>
        </w:rPr>
        <w:t xml:space="preserve"> </w:t>
      </w:r>
      <w:r w:rsidRPr="009D5678">
        <w:rPr>
          <w:rStyle w:val="StyleUnderline"/>
          <w:highlight w:val="cyan"/>
        </w:rPr>
        <w:t>trying to return</w:t>
      </w:r>
      <w:r w:rsidRPr="00831DE2">
        <w:rPr>
          <w:rStyle w:val="StyleUnderline"/>
        </w:rPr>
        <w:t xml:space="preserve"> a sense of </w:t>
      </w:r>
      <w:r w:rsidRPr="009D5678">
        <w:rPr>
          <w:rStyle w:val="StyleUnderline"/>
          <w:highlight w:val="cyan"/>
        </w:rPr>
        <w:t>normalcy</w:t>
      </w:r>
      <w:r w:rsidRPr="00831DE2">
        <w:rPr>
          <w:rStyle w:val="StyleUnderline"/>
        </w:rPr>
        <w:t xml:space="preserve"> and calm</w:t>
      </w:r>
      <w:r w:rsidRPr="00831DE2">
        <w:rPr>
          <w:sz w:val="16"/>
        </w:rPr>
        <w:t xml:space="preserve"> to a White House that has earned a reputation for infighting, disorganization and turbulent relationships with foreign leaders. </w:t>
      </w:r>
      <w:r w:rsidRPr="009D5678">
        <w:rPr>
          <w:rStyle w:val="Emphasis"/>
          <w:highlight w:val="cyan"/>
        </w:rPr>
        <w:t>Pence is a far more predictable</w:t>
      </w:r>
      <w:r w:rsidRPr="00831DE2">
        <w:rPr>
          <w:rStyle w:val="Emphasis"/>
        </w:rPr>
        <w:t xml:space="preserve"> politician than Trump</w:t>
      </w:r>
      <w:r w:rsidRPr="00831DE2">
        <w:rPr>
          <w:sz w:val="16"/>
        </w:rPr>
        <w:t xml:space="preserve">. As president, </w:t>
      </w:r>
      <w:r w:rsidRPr="009D5678">
        <w:rPr>
          <w:rStyle w:val="StyleUnderline"/>
          <w:highlight w:val="cyan"/>
        </w:rPr>
        <w:t>he would</w:t>
      </w:r>
      <w:r w:rsidRPr="00831DE2">
        <w:rPr>
          <w:sz w:val="16"/>
        </w:rPr>
        <w:t xml:space="preserve"> be more eager than Trump has been to reaffirm the view, previously thought to be conventional, of America as a willing party to NATO. Pence recently </w:t>
      </w:r>
      <w:r w:rsidRPr="009D5678">
        <w:rPr>
          <w:rStyle w:val="StyleUnderline"/>
          <w:highlight w:val="cyan"/>
        </w:rPr>
        <w:t>reassure</w:t>
      </w:r>
      <w:r w:rsidRPr="00831DE2">
        <w:rPr>
          <w:sz w:val="16"/>
        </w:rPr>
        <w:t xml:space="preserve">d </w:t>
      </w:r>
      <w:r w:rsidRPr="00831DE2">
        <w:rPr>
          <w:rStyle w:val="StyleUnderline"/>
        </w:rPr>
        <w:t xml:space="preserve">NATO </w:t>
      </w:r>
      <w:r w:rsidRPr="009D5678">
        <w:rPr>
          <w:rStyle w:val="StyleUnderline"/>
          <w:highlight w:val="cyan"/>
        </w:rPr>
        <w:t>allies</w:t>
      </w:r>
      <w:r w:rsidRPr="00831DE2">
        <w:rPr>
          <w:rStyle w:val="StyleUnderline"/>
        </w:rPr>
        <w:t xml:space="preserve"> of America’s continued commitment to Article 5,</w:t>
      </w:r>
      <w:r w:rsidRPr="00831DE2">
        <w:rPr>
          <w:sz w:val="16"/>
        </w:rPr>
        <w:t xml:space="preserve"> a promise to treat an attack on any member nation as an attack on all — Trump neglected to do so at a summit of NATO leaders.2</w:t>
      </w:r>
    </w:p>
    <w:p w14:paraId="0ED83095" w14:textId="77777777" w:rsidR="004462EF" w:rsidRDefault="004462EF" w:rsidP="004462EF">
      <w:pPr>
        <w:pStyle w:val="Heading4"/>
      </w:pPr>
      <w:r>
        <w:t xml:space="preserve">Pence prevents nuclear war – outweighs whatever conventional war their turn assumes. </w:t>
      </w:r>
    </w:p>
    <w:p w14:paraId="16CC85EB" w14:textId="52DF693D" w:rsidR="004462EF" w:rsidRDefault="004462EF" w:rsidP="004462EF">
      <w:r w:rsidRPr="00EC65C4">
        <w:rPr>
          <w:rStyle w:val="Style13ptBold"/>
        </w:rPr>
        <w:t>Linker 17.</w:t>
      </w:r>
      <w:r w:rsidRPr="00EC65C4">
        <w:t xml:space="preserve"> [Damon, senior correspondent, consulting editor at the University of Pennsylvania Press, a former contributing editor at The New Republic, "The good, the bad, and the ugly of President Pence" The Week -- November 1 -- https://theweek.com/articles/734311/good-bad-ugly-president-pence</w:t>
      </w:r>
      <w:r>
        <w:t>]</w:t>
      </w:r>
      <w:r w:rsidR="00CF50BE">
        <w:t xml:space="preserve"> </w:t>
      </w:r>
    </w:p>
    <w:p w14:paraId="3F3A4E48" w14:textId="77777777" w:rsidR="004462EF" w:rsidRDefault="004462EF" w:rsidP="004462EF">
      <w:pPr>
        <w:rPr>
          <w:sz w:val="16"/>
        </w:rPr>
      </w:pPr>
      <w:r w:rsidRPr="006C3365">
        <w:rPr>
          <w:sz w:val="16"/>
        </w:rPr>
        <w:t xml:space="preserve">Pundits at every point on the political spectrum should be able to agree that </w:t>
      </w:r>
      <w:r w:rsidRPr="006C3365">
        <w:rPr>
          <w:rStyle w:val="StyleUnderline"/>
        </w:rPr>
        <w:t xml:space="preserve">there's at least </w:t>
      </w:r>
      <w:r w:rsidRPr="009D5678">
        <w:rPr>
          <w:rStyle w:val="StyleUnderline"/>
          <w:highlight w:val="cyan"/>
        </w:rPr>
        <w:t>one respect</w:t>
      </w:r>
      <w:r w:rsidRPr="006C3365">
        <w:rPr>
          <w:rStyle w:val="StyleUnderline"/>
        </w:rPr>
        <w:t xml:space="preserve"> in which America and </w:t>
      </w:r>
      <w:r w:rsidRPr="009D5678">
        <w:rPr>
          <w:rStyle w:val="StyleUnderline"/>
          <w:highlight w:val="cyan"/>
        </w:rPr>
        <w:t>the</w:t>
      </w:r>
      <w:r w:rsidRPr="006C3365">
        <w:rPr>
          <w:rStyle w:val="StyleUnderline"/>
        </w:rPr>
        <w:t xml:space="preserve"> </w:t>
      </w:r>
      <w:r w:rsidRPr="009D5678">
        <w:rPr>
          <w:rStyle w:val="StyleUnderline"/>
          <w:highlight w:val="cyan"/>
        </w:rPr>
        <w:t>world would be indisputably</w:t>
      </w:r>
      <w:r w:rsidRPr="006C3365">
        <w:rPr>
          <w:rStyle w:val="StyleUnderline"/>
        </w:rPr>
        <w:t xml:space="preserve"> </w:t>
      </w:r>
      <w:r w:rsidRPr="009D5678">
        <w:rPr>
          <w:rStyle w:val="StyleUnderline"/>
          <w:highlight w:val="cyan"/>
        </w:rPr>
        <w:t>better</w:t>
      </w:r>
      <w:r w:rsidRPr="006C3365">
        <w:rPr>
          <w:rStyle w:val="StyleUnderline"/>
        </w:rPr>
        <w:t xml:space="preserve"> off with the U.S. being </w:t>
      </w:r>
      <w:r w:rsidRPr="009D5678">
        <w:rPr>
          <w:rStyle w:val="StyleUnderline"/>
          <w:highlight w:val="cyan"/>
        </w:rPr>
        <w:t>led by</w:t>
      </w:r>
      <w:r w:rsidRPr="006C3365">
        <w:rPr>
          <w:rStyle w:val="StyleUnderline"/>
        </w:rPr>
        <w:t xml:space="preserve"> a President </w:t>
      </w:r>
      <w:r w:rsidRPr="009D5678">
        <w:rPr>
          <w:rStyle w:val="StyleUnderline"/>
          <w:highlight w:val="cyan"/>
        </w:rPr>
        <w:t>Pence</w:t>
      </w:r>
      <w:r w:rsidRPr="006C3365">
        <w:rPr>
          <w:sz w:val="16"/>
        </w:rPr>
        <w:t xml:space="preserve">: </w:t>
      </w:r>
      <w:r w:rsidRPr="006C3365">
        <w:rPr>
          <w:rStyle w:val="Emphasis"/>
        </w:rPr>
        <w:t xml:space="preserve">the </w:t>
      </w:r>
      <w:r w:rsidRPr="009D5678">
        <w:rPr>
          <w:rStyle w:val="Emphasis"/>
          <w:highlight w:val="cyan"/>
        </w:rPr>
        <w:t>diminished</w:t>
      </w:r>
      <w:r w:rsidRPr="006C3365">
        <w:rPr>
          <w:rStyle w:val="Emphasis"/>
        </w:rPr>
        <w:t xml:space="preserve"> </w:t>
      </w:r>
      <w:r w:rsidRPr="009D5678">
        <w:rPr>
          <w:rStyle w:val="Emphasis"/>
          <w:highlight w:val="cyan"/>
        </w:rPr>
        <w:t>likelihood</w:t>
      </w:r>
      <w:r w:rsidRPr="006C3365">
        <w:rPr>
          <w:rStyle w:val="Emphasis"/>
        </w:rPr>
        <w:t xml:space="preserve"> that </w:t>
      </w:r>
      <w:r w:rsidRPr="009D5678">
        <w:rPr>
          <w:rStyle w:val="Emphasis"/>
          <w:highlight w:val="cyan"/>
        </w:rPr>
        <w:t>we</w:t>
      </w:r>
      <w:r w:rsidRPr="006C3365">
        <w:rPr>
          <w:rStyle w:val="Emphasis"/>
        </w:rPr>
        <w:t xml:space="preserve"> will </w:t>
      </w:r>
      <w:r w:rsidRPr="009D5678">
        <w:rPr>
          <w:rStyle w:val="Emphasis"/>
          <w:highlight w:val="cyan"/>
        </w:rPr>
        <w:t>stumble into</w:t>
      </w:r>
      <w:r w:rsidRPr="006C3365">
        <w:rPr>
          <w:rStyle w:val="Emphasis"/>
        </w:rPr>
        <w:t xml:space="preserve"> a </w:t>
      </w:r>
      <w:r w:rsidRPr="009D5678">
        <w:rPr>
          <w:rStyle w:val="Emphasis"/>
          <w:highlight w:val="cyan"/>
        </w:rPr>
        <w:t>nuclear conflagration</w:t>
      </w:r>
      <w:r w:rsidRPr="006C3365">
        <w:rPr>
          <w:rStyle w:val="Emphasis"/>
        </w:rPr>
        <w:t xml:space="preserve"> with North Korea (or other powers) </w:t>
      </w:r>
      <w:r w:rsidRPr="009D5678">
        <w:rPr>
          <w:rStyle w:val="Emphasis"/>
          <w:highlight w:val="cyan"/>
        </w:rPr>
        <w:t>due to</w:t>
      </w:r>
      <w:r w:rsidRPr="006C3365">
        <w:rPr>
          <w:rStyle w:val="Emphasis"/>
        </w:rPr>
        <w:t xml:space="preserve"> the president's </w:t>
      </w:r>
      <w:r w:rsidRPr="009D5678">
        <w:rPr>
          <w:rStyle w:val="Emphasis"/>
          <w:highlight w:val="cyan"/>
        </w:rPr>
        <w:t>ineptitude</w:t>
      </w:r>
      <w:r w:rsidRPr="006C3365">
        <w:rPr>
          <w:rStyle w:val="Emphasis"/>
        </w:rPr>
        <w:t xml:space="preserve">, know-nothing </w:t>
      </w:r>
      <w:r w:rsidRPr="009D5678">
        <w:rPr>
          <w:rStyle w:val="Emphasis"/>
          <w:highlight w:val="cyan"/>
        </w:rPr>
        <w:t>bluster</w:t>
      </w:r>
      <w:r w:rsidRPr="006C3365">
        <w:rPr>
          <w:rStyle w:val="Emphasis"/>
        </w:rPr>
        <w:t xml:space="preserve">, </w:t>
      </w:r>
      <w:r w:rsidRPr="009D5678">
        <w:rPr>
          <w:rStyle w:val="Emphasis"/>
          <w:highlight w:val="cyan"/>
        </w:rPr>
        <w:t>and</w:t>
      </w:r>
      <w:r w:rsidRPr="006C3365">
        <w:rPr>
          <w:rStyle w:val="Emphasis"/>
        </w:rPr>
        <w:t xml:space="preserve"> digitally amplified </w:t>
      </w:r>
      <w:r w:rsidRPr="009D5678">
        <w:rPr>
          <w:rStyle w:val="Emphasis"/>
          <w:highlight w:val="cyan"/>
        </w:rPr>
        <w:t>big mouth</w:t>
      </w:r>
      <w:r w:rsidRPr="006C3365">
        <w:rPr>
          <w:sz w:val="16"/>
        </w:rPr>
        <w:t xml:space="preserve">. As a member of Congress and governor of Indiana, </w:t>
      </w:r>
      <w:r w:rsidRPr="009D5678">
        <w:rPr>
          <w:rStyle w:val="StyleUnderline"/>
          <w:highlight w:val="cyan"/>
        </w:rPr>
        <w:t>Pence may not</w:t>
      </w:r>
      <w:r w:rsidRPr="006C3365">
        <w:rPr>
          <w:rStyle w:val="StyleUnderline"/>
        </w:rPr>
        <w:t xml:space="preserve"> </w:t>
      </w:r>
      <w:r w:rsidRPr="009D5678">
        <w:rPr>
          <w:rStyle w:val="StyleUnderline"/>
          <w:highlight w:val="cyan"/>
        </w:rPr>
        <w:t>have</w:t>
      </w:r>
      <w:r w:rsidRPr="006C3365">
        <w:rPr>
          <w:rStyle w:val="StyleUnderline"/>
        </w:rPr>
        <w:t xml:space="preserve"> distinguished himself for his </w:t>
      </w:r>
      <w:r w:rsidRPr="009D5678">
        <w:rPr>
          <w:rStyle w:val="StyleUnderline"/>
          <w:highlight w:val="cyan"/>
        </w:rPr>
        <w:t>geopolitical acumen</w:t>
      </w:r>
      <w:r w:rsidRPr="006C3365">
        <w:rPr>
          <w:rStyle w:val="StyleUnderline"/>
        </w:rPr>
        <w:t xml:space="preserve">, </w:t>
      </w:r>
      <w:r w:rsidRPr="009D5678">
        <w:rPr>
          <w:rStyle w:val="StyleUnderline"/>
          <w:highlight w:val="cyan"/>
        </w:rPr>
        <w:t>but he does</w:t>
      </w:r>
      <w:r w:rsidRPr="006C3365">
        <w:rPr>
          <w:rStyle w:val="StyleUnderline"/>
        </w:rPr>
        <w:t xml:space="preserve"> </w:t>
      </w:r>
      <w:r w:rsidRPr="009D5678">
        <w:rPr>
          <w:rStyle w:val="StyleUnderline"/>
          <w:highlight w:val="cyan"/>
        </w:rPr>
        <w:t>seem</w:t>
      </w:r>
      <w:r w:rsidRPr="006C3365">
        <w:rPr>
          <w:rStyle w:val="StyleUnderline"/>
        </w:rPr>
        <w:t xml:space="preserve"> </w:t>
      </w:r>
      <w:r w:rsidRPr="009D5678">
        <w:rPr>
          <w:rStyle w:val="Emphasis"/>
          <w:highlight w:val="cyan"/>
        </w:rPr>
        <w:t>more likely</w:t>
      </w:r>
      <w:r w:rsidRPr="006C3365">
        <w:rPr>
          <w:rStyle w:val="StyleUnderline"/>
        </w:rPr>
        <w:t xml:space="preserve"> than the current inhabitant of the White House </w:t>
      </w:r>
      <w:r w:rsidRPr="009D5678">
        <w:rPr>
          <w:rStyle w:val="StyleUnderline"/>
          <w:highlight w:val="cyan"/>
        </w:rPr>
        <w:t>to follow</w:t>
      </w:r>
      <w:r w:rsidRPr="006C3365">
        <w:rPr>
          <w:rStyle w:val="StyleUnderline"/>
        </w:rPr>
        <w:t xml:space="preserve"> the </w:t>
      </w:r>
      <w:r w:rsidRPr="009D5678">
        <w:rPr>
          <w:rStyle w:val="StyleUnderline"/>
          <w:highlight w:val="cyan"/>
        </w:rPr>
        <w:t>counsel</w:t>
      </w:r>
      <w:r w:rsidRPr="006C3365">
        <w:rPr>
          <w:rStyle w:val="StyleUnderline"/>
        </w:rPr>
        <w:t xml:space="preserve"> </w:t>
      </w:r>
      <w:r w:rsidRPr="009D5678">
        <w:rPr>
          <w:rStyle w:val="StyleUnderline"/>
          <w:highlight w:val="cyan"/>
        </w:rPr>
        <w:t>of advisers</w:t>
      </w:r>
      <w:r w:rsidRPr="006C3365">
        <w:rPr>
          <w:rStyle w:val="StyleUnderline"/>
        </w:rPr>
        <w:t xml:space="preserve"> who possess the expertise to set and pursue broadly rational and consistent policies.</w:t>
      </w:r>
      <w:r w:rsidRPr="006C3365">
        <w:rPr>
          <w:sz w:val="16"/>
        </w:rPr>
        <w:t xml:space="preserve"> Coming just 14 years after a former Republican governor lacking foreign policy experience invaded Iraq on the advice of his staff, that might not sound very reassuring. </w:t>
      </w:r>
      <w:r w:rsidRPr="00942A5E">
        <w:rPr>
          <w:sz w:val="16"/>
        </w:rPr>
        <w:t xml:space="preserve">But </w:t>
      </w:r>
      <w:r w:rsidRPr="00942A5E">
        <w:rPr>
          <w:rStyle w:val="StyleUnderline"/>
        </w:rPr>
        <w:t>as bad as the Iraq War</w:t>
      </w:r>
      <w:r w:rsidRPr="00942A5E">
        <w:rPr>
          <w:sz w:val="16"/>
        </w:rPr>
        <w:t xml:space="preserve"> and its aftermath </w:t>
      </w:r>
      <w:r w:rsidRPr="00942A5E">
        <w:rPr>
          <w:rStyle w:val="StyleUnderline"/>
        </w:rPr>
        <w:t>proved to be</w:t>
      </w:r>
      <w:r w:rsidRPr="00942A5E">
        <w:rPr>
          <w:sz w:val="16"/>
        </w:rPr>
        <w:t xml:space="preserve">, </w:t>
      </w:r>
      <w:r w:rsidRPr="00942A5E">
        <w:rPr>
          <w:rStyle w:val="StyleUnderline"/>
        </w:rPr>
        <w:t>there really are worse possibilities</w:t>
      </w:r>
      <w:r w:rsidRPr="00942A5E">
        <w:rPr>
          <w:sz w:val="16"/>
        </w:rPr>
        <w:t xml:space="preserve"> — and a </w:t>
      </w:r>
      <w:r w:rsidRPr="00942A5E">
        <w:rPr>
          <w:rStyle w:val="Emphasis"/>
        </w:rPr>
        <w:t>nuclear war</w:t>
      </w:r>
      <w:r w:rsidRPr="00942A5E">
        <w:rPr>
          <w:sz w:val="16"/>
        </w:rPr>
        <w:t xml:space="preserve"> is undeniably</w:t>
      </w:r>
      <w:r w:rsidRPr="006C3365">
        <w:rPr>
          <w:sz w:val="16"/>
        </w:rPr>
        <w:t xml:space="preserve"> one of them.</w:t>
      </w:r>
    </w:p>
    <w:sectPr w:rsidR="00446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3"/>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Thur"/>
    <w:docVar w:name="RibbonPointer" w:val="55578176"/>
    <w:docVar w:name="VerbatimVersion" w:val="5.1"/>
  </w:docVars>
  <w:rsids>
    <w:rsidRoot w:val="00634125"/>
    <w:rsid w:val="00002E2B"/>
    <w:rsid w:val="00006F7C"/>
    <w:rsid w:val="00011BBA"/>
    <w:rsid w:val="000139A3"/>
    <w:rsid w:val="00025D1B"/>
    <w:rsid w:val="0003396D"/>
    <w:rsid w:val="000557F6"/>
    <w:rsid w:val="000612B2"/>
    <w:rsid w:val="00062CE1"/>
    <w:rsid w:val="000630C3"/>
    <w:rsid w:val="00065786"/>
    <w:rsid w:val="000772FE"/>
    <w:rsid w:val="00077EF8"/>
    <w:rsid w:val="00082B4C"/>
    <w:rsid w:val="00086B53"/>
    <w:rsid w:val="000B0C63"/>
    <w:rsid w:val="000B418A"/>
    <w:rsid w:val="000B46BD"/>
    <w:rsid w:val="000C568D"/>
    <w:rsid w:val="000D3900"/>
    <w:rsid w:val="000E07C0"/>
    <w:rsid w:val="000E25BF"/>
    <w:rsid w:val="000F5BC1"/>
    <w:rsid w:val="00100833"/>
    <w:rsid w:val="00104529"/>
    <w:rsid w:val="00104861"/>
    <w:rsid w:val="00105942"/>
    <w:rsid w:val="00107396"/>
    <w:rsid w:val="00135889"/>
    <w:rsid w:val="00137D3C"/>
    <w:rsid w:val="001409BE"/>
    <w:rsid w:val="00142044"/>
    <w:rsid w:val="00144A4C"/>
    <w:rsid w:val="00152505"/>
    <w:rsid w:val="00166E9D"/>
    <w:rsid w:val="00176AB0"/>
    <w:rsid w:val="00176F24"/>
    <w:rsid w:val="00177B7D"/>
    <w:rsid w:val="0018322D"/>
    <w:rsid w:val="00190C8B"/>
    <w:rsid w:val="00195B66"/>
    <w:rsid w:val="001B5776"/>
    <w:rsid w:val="001C1288"/>
    <w:rsid w:val="001D4B6E"/>
    <w:rsid w:val="001E527A"/>
    <w:rsid w:val="001F78CE"/>
    <w:rsid w:val="00212A26"/>
    <w:rsid w:val="00236D80"/>
    <w:rsid w:val="00246B33"/>
    <w:rsid w:val="00251FC7"/>
    <w:rsid w:val="00255696"/>
    <w:rsid w:val="00262B30"/>
    <w:rsid w:val="002658CF"/>
    <w:rsid w:val="0027764E"/>
    <w:rsid w:val="00280EE0"/>
    <w:rsid w:val="002855A7"/>
    <w:rsid w:val="002961CE"/>
    <w:rsid w:val="002A30B3"/>
    <w:rsid w:val="002B106E"/>
    <w:rsid w:val="002B146A"/>
    <w:rsid w:val="002B32C9"/>
    <w:rsid w:val="002B5E17"/>
    <w:rsid w:val="002B79BC"/>
    <w:rsid w:val="002C1117"/>
    <w:rsid w:val="002C4950"/>
    <w:rsid w:val="002C4FB0"/>
    <w:rsid w:val="002E010D"/>
    <w:rsid w:val="002F0A6B"/>
    <w:rsid w:val="002F3FD6"/>
    <w:rsid w:val="002F5908"/>
    <w:rsid w:val="00312B34"/>
    <w:rsid w:val="00312ED2"/>
    <w:rsid w:val="00315690"/>
    <w:rsid w:val="00316B75"/>
    <w:rsid w:val="00325646"/>
    <w:rsid w:val="00334783"/>
    <w:rsid w:val="003422B0"/>
    <w:rsid w:val="00344266"/>
    <w:rsid w:val="003460F2"/>
    <w:rsid w:val="00375164"/>
    <w:rsid w:val="0038158C"/>
    <w:rsid w:val="00381BD3"/>
    <w:rsid w:val="003902BA"/>
    <w:rsid w:val="00394462"/>
    <w:rsid w:val="00395361"/>
    <w:rsid w:val="003A09E2"/>
    <w:rsid w:val="003A2B1D"/>
    <w:rsid w:val="003B5F3E"/>
    <w:rsid w:val="003E06F3"/>
    <w:rsid w:val="003E505C"/>
    <w:rsid w:val="00407037"/>
    <w:rsid w:val="00415C73"/>
    <w:rsid w:val="004454AE"/>
    <w:rsid w:val="004462EF"/>
    <w:rsid w:val="004605D6"/>
    <w:rsid w:val="004625DF"/>
    <w:rsid w:val="00464B7E"/>
    <w:rsid w:val="00465A68"/>
    <w:rsid w:val="00477457"/>
    <w:rsid w:val="00497851"/>
    <w:rsid w:val="004A620E"/>
    <w:rsid w:val="004B238B"/>
    <w:rsid w:val="004C60E8"/>
    <w:rsid w:val="004D1921"/>
    <w:rsid w:val="004D1B07"/>
    <w:rsid w:val="004D34A4"/>
    <w:rsid w:val="004D4BF5"/>
    <w:rsid w:val="004E3579"/>
    <w:rsid w:val="004E728B"/>
    <w:rsid w:val="004F39E0"/>
    <w:rsid w:val="0050027E"/>
    <w:rsid w:val="00504616"/>
    <w:rsid w:val="005062AE"/>
    <w:rsid w:val="0051291E"/>
    <w:rsid w:val="00537BD5"/>
    <w:rsid w:val="00544298"/>
    <w:rsid w:val="005607A8"/>
    <w:rsid w:val="0057268A"/>
    <w:rsid w:val="00577DB6"/>
    <w:rsid w:val="00592288"/>
    <w:rsid w:val="005941B6"/>
    <w:rsid w:val="005A3DF1"/>
    <w:rsid w:val="005A4467"/>
    <w:rsid w:val="005C4BDF"/>
    <w:rsid w:val="005C584B"/>
    <w:rsid w:val="005C62FE"/>
    <w:rsid w:val="005D2912"/>
    <w:rsid w:val="005D68F3"/>
    <w:rsid w:val="005E5FD9"/>
    <w:rsid w:val="005E7257"/>
    <w:rsid w:val="00605B15"/>
    <w:rsid w:val="006065BD"/>
    <w:rsid w:val="00606D1A"/>
    <w:rsid w:val="00612A05"/>
    <w:rsid w:val="0061304E"/>
    <w:rsid w:val="00624FB8"/>
    <w:rsid w:val="00634125"/>
    <w:rsid w:val="00644E4D"/>
    <w:rsid w:val="00645FA9"/>
    <w:rsid w:val="00647866"/>
    <w:rsid w:val="00665003"/>
    <w:rsid w:val="00684C28"/>
    <w:rsid w:val="006A2AD0"/>
    <w:rsid w:val="006A4281"/>
    <w:rsid w:val="006C1AFF"/>
    <w:rsid w:val="006C2375"/>
    <w:rsid w:val="006D1A27"/>
    <w:rsid w:val="006D4ECC"/>
    <w:rsid w:val="006E1B49"/>
    <w:rsid w:val="006E5151"/>
    <w:rsid w:val="006F1CCD"/>
    <w:rsid w:val="006F49AA"/>
    <w:rsid w:val="007028B4"/>
    <w:rsid w:val="00711DA1"/>
    <w:rsid w:val="007126F4"/>
    <w:rsid w:val="00722258"/>
    <w:rsid w:val="007243E5"/>
    <w:rsid w:val="00735763"/>
    <w:rsid w:val="007429B0"/>
    <w:rsid w:val="0074310A"/>
    <w:rsid w:val="00744129"/>
    <w:rsid w:val="00746802"/>
    <w:rsid w:val="00752E3D"/>
    <w:rsid w:val="00755796"/>
    <w:rsid w:val="00763873"/>
    <w:rsid w:val="00766EA0"/>
    <w:rsid w:val="007738EF"/>
    <w:rsid w:val="00775CA7"/>
    <w:rsid w:val="00777247"/>
    <w:rsid w:val="0077761B"/>
    <w:rsid w:val="0078584E"/>
    <w:rsid w:val="00786CCE"/>
    <w:rsid w:val="00787B44"/>
    <w:rsid w:val="007920DD"/>
    <w:rsid w:val="007A2226"/>
    <w:rsid w:val="007A5D37"/>
    <w:rsid w:val="007A79F1"/>
    <w:rsid w:val="007C492C"/>
    <w:rsid w:val="007D200B"/>
    <w:rsid w:val="007D40D0"/>
    <w:rsid w:val="007E4E02"/>
    <w:rsid w:val="007F32A4"/>
    <w:rsid w:val="007F5AFA"/>
    <w:rsid w:val="007F5B66"/>
    <w:rsid w:val="00816EBC"/>
    <w:rsid w:val="0082125F"/>
    <w:rsid w:val="00823A1C"/>
    <w:rsid w:val="00827834"/>
    <w:rsid w:val="00830713"/>
    <w:rsid w:val="00845B9D"/>
    <w:rsid w:val="00852161"/>
    <w:rsid w:val="00860984"/>
    <w:rsid w:val="008614D5"/>
    <w:rsid w:val="00864DB0"/>
    <w:rsid w:val="00871898"/>
    <w:rsid w:val="0087654A"/>
    <w:rsid w:val="0088172C"/>
    <w:rsid w:val="00886E98"/>
    <w:rsid w:val="008968EC"/>
    <w:rsid w:val="00896BE3"/>
    <w:rsid w:val="008B2BF2"/>
    <w:rsid w:val="008B3ECB"/>
    <w:rsid w:val="008B4E85"/>
    <w:rsid w:val="008C1B2E"/>
    <w:rsid w:val="008C2BC4"/>
    <w:rsid w:val="008C63FC"/>
    <w:rsid w:val="008E303D"/>
    <w:rsid w:val="008E3841"/>
    <w:rsid w:val="008E5917"/>
    <w:rsid w:val="008F3B88"/>
    <w:rsid w:val="00901A98"/>
    <w:rsid w:val="009118AC"/>
    <w:rsid w:val="00911A0C"/>
    <w:rsid w:val="0091627E"/>
    <w:rsid w:val="00933452"/>
    <w:rsid w:val="0094054E"/>
    <w:rsid w:val="0097032B"/>
    <w:rsid w:val="00970BAD"/>
    <w:rsid w:val="009744C6"/>
    <w:rsid w:val="009770A7"/>
    <w:rsid w:val="0098156A"/>
    <w:rsid w:val="00991FBC"/>
    <w:rsid w:val="00994C15"/>
    <w:rsid w:val="009A1EDC"/>
    <w:rsid w:val="009B06B7"/>
    <w:rsid w:val="009D04BB"/>
    <w:rsid w:val="009D2EAD"/>
    <w:rsid w:val="009D54B2"/>
    <w:rsid w:val="009D5678"/>
    <w:rsid w:val="009E1922"/>
    <w:rsid w:val="009F7ED2"/>
    <w:rsid w:val="00A075DE"/>
    <w:rsid w:val="00A10085"/>
    <w:rsid w:val="00A14AFC"/>
    <w:rsid w:val="00A40EB2"/>
    <w:rsid w:val="00A62B3A"/>
    <w:rsid w:val="00A64674"/>
    <w:rsid w:val="00A93661"/>
    <w:rsid w:val="00A95652"/>
    <w:rsid w:val="00AA4601"/>
    <w:rsid w:val="00AC0AB8"/>
    <w:rsid w:val="00AD42AF"/>
    <w:rsid w:val="00AD634B"/>
    <w:rsid w:val="00AE08E8"/>
    <w:rsid w:val="00AE6DB2"/>
    <w:rsid w:val="00AE7898"/>
    <w:rsid w:val="00B0591D"/>
    <w:rsid w:val="00B07C9F"/>
    <w:rsid w:val="00B207D9"/>
    <w:rsid w:val="00B243B3"/>
    <w:rsid w:val="00B33C6D"/>
    <w:rsid w:val="00B403BA"/>
    <w:rsid w:val="00B40AAA"/>
    <w:rsid w:val="00B413AE"/>
    <w:rsid w:val="00B433A5"/>
    <w:rsid w:val="00B4508F"/>
    <w:rsid w:val="00B55AD5"/>
    <w:rsid w:val="00B624E0"/>
    <w:rsid w:val="00B74639"/>
    <w:rsid w:val="00B8057C"/>
    <w:rsid w:val="00B91D5F"/>
    <w:rsid w:val="00BA556A"/>
    <w:rsid w:val="00BC23AE"/>
    <w:rsid w:val="00BD6238"/>
    <w:rsid w:val="00BE7E6D"/>
    <w:rsid w:val="00BF3749"/>
    <w:rsid w:val="00BF593B"/>
    <w:rsid w:val="00BF621C"/>
    <w:rsid w:val="00BF773A"/>
    <w:rsid w:val="00BF7E81"/>
    <w:rsid w:val="00C0309A"/>
    <w:rsid w:val="00C03952"/>
    <w:rsid w:val="00C13773"/>
    <w:rsid w:val="00C15157"/>
    <w:rsid w:val="00C17CC8"/>
    <w:rsid w:val="00C24437"/>
    <w:rsid w:val="00C34FEF"/>
    <w:rsid w:val="00C55AA8"/>
    <w:rsid w:val="00C57A87"/>
    <w:rsid w:val="00C74F97"/>
    <w:rsid w:val="00C76750"/>
    <w:rsid w:val="00C77150"/>
    <w:rsid w:val="00C77ED4"/>
    <w:rsid w:val="00C83417"/>
    <w:rsid w:val="00C956CB"/>
    <w:rsid w:val="00C9604F"/>
    <w:rsid w:val="00CA19AA"/>
    <w:rsid w:val="00CA6043"/>
    <w:rsid w:val="00CB08AE"/>
    <w:rsid w:val="00CB2765"/>
    <w:rsid w:val="00CB5F29"/>
    <w:rsid w:val="00CC4E56"/>
    <w:rsid w:val="00CC5298"/>
    <w:rsid w:val="00CD32E4"/>
    <w:rsid w:val="00CD3FDE"/>
    <w:rsid w:val="00CD6070"/>
    <w:rsid w:val="00CD736E"/>
    <w:rsid w:val="00CD798D"/>
    <w:rsid w:val="00CE161E"/>
    <w:rsid w:val="00CF50BE"/>
    <w:rsid w:val="00CF59A8"/>
    <w:rsid w:val="00D0126C"/>
    <w:rsid w:val="00D22C75"/>
    <w:rsid w:val="00D325A9"/>
    <w:rsid w:val="00D36A8A"/>
    <w:rsid w:val="00D60D59"/>
    <w:rsid w:val="00D610A8"/>
    <w:rsid w:val="00D61409"/>
    <w:rsid w:val="00D61E87"/>
    <w:rsid w:val="00D6691E"/>
    <w:rsid w:val="00D66E7F"/>
    <w:rsid w:val="00D71170"/>
    <w:rsid w:val="00D728C3"/>
    <w:rsid w:val="00D81163"/>
    <w:rsid w:val="00D93369"/>
    <w:rsid w:val="00DA1C92"/>
    <w:rsid w:val="00DA23AE"/>
    <w:rsid w:val="00DA25D4"/>
    <w:rsid w:val="00DA6538"/>
    <w:rsid w:val="00DB31AD"/>
    <w:rsid w:val="00DB5ACD"/>
    <w:rsid w:val="00DC0B3F"/>
    <w:rsid w:val="00DD25E5"/>
    <w:rsid w:val="00DF677E"/>
    <w:rsid w:val="00E15E75"/>
    <w:rsid w:val="00E236C2"/>
    <w:rsid w:val="00E24B90"/>
    <w:rsid w:val="00E3660E"/>
    <w:rsid w:val="00E43F84"/>
    <w:rsid w:val="00E5262C"/>
    <w:rsid w:val="00E73560"/>
    <w:rsid w:val="00E85476"/>
    <w:rsid w:val="00E915AC"/>
    <w:rsid w:val="00EA5C2F"/>
    <w:rsid w:val="00EB35D5"/>
    <w:rsid w:val="00EC7DC4"/>
    <w:rsid w:val="00ED30CF"/>
    <w:rsid w:val="00ED5B3B"/>
    <w:rsid w:val="00ED5F6A"/>
    <w:rsid w:val="00EE4F6F"/>
    <w:rsid w:val="00EF2D46"/>
    <w:rsid w:val="00F0158B"/>
    <w:rsid w:val="00F03005"/>
    <w:rsid w:val="00F05E51"/>
    <w:rsid w:val="00F176EF"/>
    <w:rsid w:val="00F2205A"/>
    <w:rsid w:val="00F35015"/>
    <w:rsid w:val="00F43D1D"/>
    <w:rsid w:val="00F451EC"/>
    <w:rsid w:val="00F45E10"/>
    <w:rsid w:val="00F6364A"/>
    <w:rsid w:val="00F71967"/>
    <w:rsid w:val="00F750C5"/>
    <w:rsid w:val="00F80930"/>
    <w:rsid w:val="00F81F0E"/>
    <w:rsid w:val="00F8603E"/>
    <w:rsid w:val="00F9113A"/>
    <w:rsid w:val="00F95B9E"/>
    <w:rsid w:val="00FA1A7A"/>
    <w:rsid w:val="00FA1E3F"/>
    <w:rsid w:val="00FA3AC3"/>
    <w:rsid w:val="00FB54AF"/>
    <w:rsid w:val="00FD3D66"/>
    <w:rsid w:val="00FD527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3AF6A86"/>
  <w15:chartTrackingRefBased/>
  <w15:docId w15:val="{B7F1A0D9-F485-4023-8F6B-C4E70AA4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25D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4625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25D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4625D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4625D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62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5DF"/>
  </w:style>
  <w:style w:type="character" w:customStyle="1" w:styleId="Heading1Char">
    <w:name w:val="Heading 1 Char"/>
    <w:aliases w:val="Pocket Char"/>
    <w:basedOn w:val="DefaultParagraphFont"/>
    <w:link w:val="Heading1"/>
    <w:rsid w:val="004625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625DF"/>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4625D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625D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4625D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625DF"/>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4625D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4625DF"/>
    <w:rPr>
      <w:color w:val="auto"/>
      <w:u w:val="none"/>
    </w:rPr>
  </w:style>
  <w:style w:type="character" w:styleId="FollowedHyperlink">
    <w:name w:val="FollowedHyperlink"/>
    <w:basedOn w:val="DefaultParagraphFont"/>
    <w:uiPriority w:val="99"/>
    <w:semiHidden/>
    <w:unhideWhenUsed/>
    <w:rsid w:val="004625DF"/>
    <w:rPr>
      <w:color w:val="auto"/>
      <w:u w:val="none"/>
    </w:rPr>
  </w:style>
  <w:style w:type="paragraph" w:customStyle="1" w:styleId="textbold">
    <w:name w:val="text bold"/>
    <w:basedOn w:val="Normal"/>
    <w:link w:val="Emphasis"/>
    <w:uiPriority w:val="7"/>
    <w:qFormat/>
    <w:rsid w:val="00634125"/>
    <w:pPr>
      <w:ind w:left="720"/>
      <w:jc w:val="both"/>
    </w:pPr>
    <w:rPr>
      <w:b/>
      <w:iCs/>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63412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F35015"/>
    <w:rPr>
      <w:b/>
      <w:u w:val="single"/>
    </w:rPr>
  </w:style>
  <w:style w:type="character" w:styleId="UnresolvedMention">
    <w:name w:val="Unresolved Mention"/>
    <w:basedOn w:val="DefaultParagraphFont"/>
    <w:uiPriority w:val="99"/>
    <w:semiHidden/>
    <w:unhideWhenUsed/>
    <w:rsid w:val="00F35015"/>
    <w:rPr>
      <w:color w:val="605E5C"/>
      <w:shd w:val="clear" w:color="auto" w:fill="E1DFDD"/>
    </w:rPr>
  </w:style>
  <w:style w:type="character" w:customStyle="1" w:styleId="verdana">
    <w:name w:val="verdana"/>
    <w:basedOn w:val="DefaultParagraphFont"/>
    <w:rsid w:val="00644E4D"/>
  </w:style>
  <w:style w:type="paragraph" w:customStyle="1" w:styleId="Emphasis1">
    <w:name w:val="Emphasis1"/>
    <w:basedOn w:val="Normal"/>
    <w:autoRedefine/>
    <w:uiPriority w:val="7"/>
    <w:qFormat/>
    <w:rsid w:val="00086B5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UNDERLINE,Bold Underlined,title,Block Heading"/>
    <w:basedOn w:val="Normal"/>
    <w:next w:val="Normal"/>
    <w:link w:val="TitleChar1"/>
    <w:uiPriority w:val="1"/>
    <w:qFormat/>
    <w:rsid w:val="000D3900"/>
    <w:pPr>
      <w:pBdr>
        <w:bottom w:val="single" w:sz="8" w:space="4" w:color="4F81BD"/>
      </w:pBdr>
      <w:spacing w:after="300"/>
      <w:contextualSpacing/>
    </w:pPr>
    <w:rPr>
      <w:rFonts w:asciiTheme="minorHAnsi" w:hAnsiTheme="minorHAnsi"/>
      <w:sz w:val="24"/>
      <w:u w:val="single"/>
    </w:rPr>
  </w:style>
  <w:style w:type="character" w:customStyle="1" w:styleId="TitleChar1">
    <w:name w:val="Title Char1"/>
    <w:aliases w:val="Cites and Cards Char,UNDERLINE Char,Bold Underlined Char,title Char,Block Heading Char"/>
    <w:basedOn w:val="DefaultParagraphFont"/>
    <w:link w:val="Title"/>
    <w:uiPriority w:val="1"/>
    <w:rsid w:val="000D3900"/>
    <w:rPr>
      <w:rFonts w:cs="Times New Roman"/>
      <w:sz w:val="24"/>
      <w:u w:val="single"/>
    </w:rPr>
  </w:style>
  <w:style w:type="character" w:customStyle="1" w:styleId="CardText-Underlined">
    <w:name w:val="Card Text - Underlined"/>
    <w:rsid w:val="00137D3C"/>
    <w:rPr>
      <w:b/>
      <w:bCs w:val="0"/>
      <w:sz w:val="20"/>
      <w:u w:val="single"/>
    </w:rPr>
  </w:style>
  <w:style w:type="paragraph" w:customStyle="1" w:styleId="CitationCharChar">
    <w:name w:val="Citation Char Char"/>
    <w:basedOn w:val="Normal"/>
    <w:uiPriority w:val="6"/>
    <w:rsid w:val="00624FB8"/>
    <w:pPr>
      <w:ind w:left="1440" w:right="1440"/>
    </w:pPr>
    <w:rPr>
      <w:rFonts w:asciiTheme="minorHAnsi" w:hAnsiTheme="minorHAnsi" w:cstheme="minorBidi"/>
      <w:u w:val="single"/>
    </w:rPr>
  </w:style>
  <w:style w:type="character" w:customStyle="1" w:styleId="term">
    <w:name w:val="term"/>
    <w:basedOn w:val="DefaultParagraphFont"/>
    <w:rsid w:val="00F750C5"/>
  </w:style>
  <w:style w:type="character" w:customStyle="1" w:styleId="apple-converted-space">
    <w:name w:val="apple-converted-space"/>
    <w:basedOn w:val="DefaultParagraphFont"/>
    <w:rsid w:val="00F750C5"/>
  </w:style>
  <w:style w:type="character" w:customStyle="1" w:styleId="apple-style-span">
    <w:name w:val="apple-style-span"/>
    <w:rsid w:val="00F750C5"/>
  </w:style>
  <w:style w:type="paragraph" w:customStyle="1" w:styleId="UnderlinePara">
    <w:name w:val="Underline Para"/>
    <w:basedOn w:val="Normal"/>
    <w:uiPriority w:val="6"/>
    <w:qFormat/>
    <w:rsid w:val="009B06B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mericanprogress.org/issues/2011/03/rising_to_the_occasion.html" TargetMode="External"/><Relationship Id="rId18" Type="http://schemas.openxmlformats.org/officeDocument/2006/relationships/hyperlink" Target="http://www.eastwest.ngo/sites/default/files/TAS%20Final%20%2528ISSUU%20VERSION%209_17_2013%2529.pdf" TargetMode="External"/><Relationship Id="rId26" Type="http://schemas.openxmlformats.org/officeDocument/2006/relationships/hyperlink" Target="http://fortune.com/2017/01/12/trumps-known-unknowns/" TargetMode="External"/><Relationship Id="rId39" Type="http://schemas.openxmlformats.org/officeDocument/2006/relationships/hyperlink" Target="http://seekingalpha.com/article/3961069-economy-keeps-stumbling-along" TargetMode="External"/><Relationship Id="rId21" Type="http://schemas.openxmlformats.org/officeDocument/2006/relationships/hyperlink" Target="http://www.strategicstudiesinstitute.army.mil/pubs/parameters/issues/Autumn_2013/4_Hickey.pdf" TargetMode="External"/><Relationship Id="rId34" Type="http://schemas.openxmlformats.org/officeDocument/2006/relationships/hyperlink" Target="http://chasfreeman.net/a-new-set-of-great-power-relationships/" TargetMode="External"/><Relationship Id="rId42" Type="http://schemas.openxmlformats.org/officeDocument/2006/relationships/hyperlink" Target="http://www.dennisrichardson.org/pdf/OBPchineseproposal.pdf" TargetMode="External"/><Relationship Id="rId47" Type="http://schemas.openxmlformats.org/officeDocument/2006/relationships/hyperlink" Target="http://www.nytimes.com/2016/06/04/us/politics/donald-trump-constitution-power.html?_r=0" TargetMode="External"/><Relationship Id="rId50" Type="http://schemas.openxmlformats.org/officeDocument/2006/relationships/hyperlink" Target="http://www.aei.org/publication/u-s-is-hurtling-toward-sequestration-and-no-one-seems-to-care/" TargetMode="External"/><Relationship Id="rId55" Type="http://schemas.openxmlformats.org/officeDocument/2006/relationships/hyperlink" Target="http://scholar.princeton.edu/sites/default/files/mgilens/files/gilens_and_page_2014_-testing_theories_of_american_politics.doc.pdf" TargetMode="External"/><Relationship Id="rId63" Type="http://schemas.openxmlformats.org/officeDocument/2006/relationships/hyperlink" Target="https://www.theatlantic.com/ideas/archive/2019/05/harder-trump-fights-impeachment-more-likely-it/590119/" TargetMode="External"/><Relationship Id="rId68" Type="http://schemas.openxmlformats.org/officeDocument/2006/relationships/hyperlink" Target="https://www.vox.com/2017/11/30/16517022/impeachment-donald-trump" TargetMode="External"/><Relationship Id="rId7" Type="http://schemas.openxmlformats.org/officeDocument/2006/relationships/hyperlink" Target="https://jscholarship.library.jhu.edu/bitstream/handle/1774.2/37262/MANN-THESIS-2014.pdf" TargetMode="External"/><Relationship Id="rId71" Type="http://schemas.openxmlformats.org/officeDocument/2006/relationships/hyperlink" Target="https://www.nytimes.com/2017/01/23/opinion/russia-is-a-terrible-ally-against-terrorism.html?_r=1" TargetMode="External"/><Relationship Id="rId2" Type="http://schemas.openxmlformats.org/officeDocument/2006/relationships/numbering" Target="numbering.xml"/><Relationship Id="rId16" Type="http://schemas.openxmlformats.org/officeDocument/2006/relationships/hyperlink" Target="http://www.ipsa.org/my-ipsa/events/montreal2014/paper/hesitant-goliath-domestic-constraints-american-unipolarity" TargetMode="External"/><Relationship Id="rId29" Type="http://schemas.openxmlformats.org/officeDocument/2006/relationships/hyperlink" Target="http://spia.uga.edu/faculty_pages/mlynch/Monogan.pdf" TargetMode="External"/><Relationship Id="rId11" Type="http://schemas.openxmlformats.org/officeDocument/2006/relationships/hyperlink" Target="https://www.theatlantic.com/ideas/archive/2019/05/harder-trump-fights-impeachment-more-likely-it/590119/" TargetMode="External"/><Relationship Id="rId24" Type="http://schemas.openxmlformats.org/officeDocument/2006/relationships/hyperlink" Target="http://citation.allacademic.com//meta/p_mla_apa_research_citation/1/7/9/4/8/pages179487/p179487-1.php" TargetMode="External"/><Relationship Id="rId32" Type="http://schemas.openxmlformats.org/officeDocument/2006/relationships/hyperlink" Target="http://www.cnn.com/2017/01/03/politics/donald-trump-republicans-congress/" TargetMode="External"/><Relationship Id="rId37" Type="http://schemas.openxmlformats.org/officeDocument/2006/relationships/hyperlink" Target="http://statisticalhorizons.com/logistic-regression-for-rare-events" TargetMode="External"/><Relationship Id="rId40" Type="http://schemas.openxmlformats.org/officeDocument/2006/relationships/hyperlink" Target="http://www.blueoregon.com" TargetMode="External"/><Relationship Id="rId45" Type="http://schemas.openxmlformats.org/officeDocument/2006/relationships/hyperlink" Target="https://www.bostonglobe.com/opinion/2016/05/08/keep-calm-constitution-will-constrain-trump/vb06y2Q2O5khvkZKdHl7pI/story.html" TargetMode="External"/><Relationship Id="rId53" Type="http://schemas.openxmlformats.org/officeDocument/2006/relationships/hyperlink" Target="https://www.washingtonpost.com/opinions/why-teflon-trump-is-so-hard-to-attack/2016/01/05/7110ebec-b3d3-11e5-9388-466021d971de_story.html?utm_term=.040f6d664f0f" TargetMode="External"/><Relationship Id="rId58" Type="http://schemas.openxmlformats.org/officeDocument/2006/relationships/hyperlink" Target="https://www.stratfor.com/analysis/decline-dollar-not-decline-united-states" TargetMode="External"/><Relationship Id="rId66" Type="http://schemas.openxmlformats.org/officeDocument/2006/relationships/hyperlink" Target="http://www.latimes.com/opinion/op-ed/la-oe-mcmanus-president-pence-20170521-story.html"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lternet.org/progressive-wire/world-worries-despite-temporary-truce-polarized-us" TargetMode="External"/><Relationship Id="rId23" Type="http://schemas.openxmlformats.org/officeDocument/2006/relationships/hyperlink" Target="http://www.eastwest.ngo/sites/default/files/TAS%20Final%20%2528ISSUU%20VERSION%209_17_2013%2529.pdf" TargetMode="External"/><Relationship Id="rId28" Type="http://schemas.openxmlformats.org/officeDocument/2006/relationships/hyperlink" Target="http://www.politico.com/story/2016/11/donald-trump-conservatives-clinton-231768" TargetMode="External"/><Relationship Id="rId36" Type="http://schemas.openxmlformats.org/officeDocument/2006/relationships/hyperlink" Target="https://www.nytimes.com/2016/02/21/magazine/are-we-doomed-to-slow-growth.html?_r=0" TargetMode="External"/><Relationship Id="rId49" Type="http://schemas.openxmlformats.org/officeDocument/2006/relationships/hyperlink" Target="http://www.aei.org/publication/u-s-is-hurtling-toward-sequestration-and-no-one-seems-to-care/" TargetMode="External"/><Relationship Id="rId57" Type="http://schemas.openxmlformats.org/officeDocument/2006/relationships/hyperlink" Target="http://fortune.com/2016/11/11/donald-trump-congress/" TargetMode="External"/><Relationship Id="rId61" Type="http://schemas.openxmlformats.org/officeDocument/2006/relationships/hyperlink" Target="https://twq.elliott.gwu.edu/sites/twq.elliott.gwu.edu/files/downloads/Harold.pdf" TargetMode="External"/><Relationship Id="rId10" Type="http://schemas.openxmlformats.org/officeDocument/2006/relationships/hyperlink" Target="https://www.washingtonpost.com/news/powerpost/paloma/the-finance-202/2019/05/23/the-finance-202-wall-street-may-need-to-worry-about-trump-impeachment-talk/5ce5ab3f1ad2e52231e8e782/" TargetMode="External"/><Relationship Id="rId19" Type="http://schemas.openxmlformats.org/officeDocument/2006/relationships/hyperlink" Target="http://ejournals.library.ualberta.ca/index.php/ps_sandbox/article/download/19032/14712" TargetMode="External"/><Relationship Id="rId31" Type="http://schemas.openxmlformats.org/officeDocument/2006/relationships/hyperlink" Target="http://www.marketwatch.com/story/trump-will-play-congress-like-a-fiddle-2017-01-03" TargetMode="External"/><Relationship Id="rId44" Type="http://schemas.openxmlformats.org/officeDocument/2006/relationships/hyperlink" Target="http://nypost.com/2016/04/29/trumps-foreign-policy-is-the-realism-america-needs/" TargetMode="External"/><Relationship Id="rId52" Type="http://schemas.openxmlformats.org/officeDocument/2006/relationships/hyperlink" Target="https://kimatv.com/news/nation-world/will-president-trump-be-able-to-work-with-the-democrats" TargetMode="External"/><Relationship Id="rId60" Type="http://schemas.openxmlformats.org/officeDocument/2006/relationships/hyperlink" Target="https://www.stratfor.com/analysis/decline-dollar-not-decline-united-states" TargetMode="External"/><Relationship Id="rId65" Type="http://schemas.openxmlformats.org/officeDocument/2006/relationships/hyperlink" Target="http://www.nationalreview.com/article/448590/democrats-take-back-house-2018-trump-probably-impeached"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article/us-usa-trump-congress-debt/white-house-still-wants-deal-on-debt-ceiling-funding-official-idUSKCN1ST1UX" TargetMode="External"/><Relationship Id="rId14" Type="http://schemas.openxmlformats.org/officeDocument/2006/relationships/hyperlink" Target="http://thecaucus.blogs.nytimes.com/2011/09/04/hostility-among-voters-as-politics-hurt-economy/" TargetMode="External"/><Relationship Id="rId22" Type="http://schemas.openxmlformats.org/officeDocument/2006/relationships/hyperlink" Target="https://www.bloomberg.com/news/articles/2019-03-21/trump-aides-said-to-back-selling-f-16-fighter-planes-to-taiwan" TargetMode="External"/><Relationship Id="rId27" Type="http://schemas.openxmlformats.org/officeDocument/2006/relationships/hyperlink" Target="https://www.washingtonpost.com/news/the-fix/wp/2016/11/28/donald-trumps-political-mandate-is-historically-small/?utm_term=.17598a54d259" TargetMode="External"/><Relationship Id="rId30" Type="http://schemas.openxmlformats.org/officeDocument/2006/relationships/hyperlink" Target="http://www.usnews.com/opinion/blogs/susan-milligan/2013/05/17/obama-going-bulworth-wouldnt-give-him-power-over-republicans" TargetMode="External"/><Relationship Id="rId35" Type="http://schemas.openxmlformats.org/officeDocument/2006/relationships/hyperlink" Target="https://www.huffingtonpost.com/aaron-pacitti/the-grim-future-of-a-stag_b_9153336.html" TargetMode="External"/><Relationship Id="rId43" Type="http://schemas.openxmlformats.org/officeDocument/2006/relationships/hyperlink" Target="http://www.aei.org/publication/u-s-is-hurtling-toward-sequestration-and-no-one-seems-to-care/" TargetMode="External"/><Relationship Id="rId48" Type="http://schemas.openxmlformats.org/officeDocument/2006/relationships/hyperlink" Target="http://foreignpolicy.com/2016/02/29/will-the-military-obey-president-trumps-orders-hayden-bill-maher/" TargetMode="External"/><Relationship Id="rId56" Type="http://schemas.openxmlformats.org/officeDocument/2006/relationships/hyperlink" Target="http://scholar.princeton.edu/sites/default/files/mgilens/files/gilens_and_page_2014_-testing_theories_of_american_politics.doc.pdf" TargetMode="External"/><Relationship Id="rId64" Type="http://schemas.openxmlformats.org/officeDocument/2006/relationships/hyperlink" Target="https://uscpublicdiplomacy.org/blog/%C3%BCberman-america-sinister-soft-power-trump%E2%80%99s-foreign-policy" TargetMode="External"/><Relationship Id="rId69" Type="http://schemas.openxmlformats.org/officeDocument/2006/relationships/hyperlink" Target="http://www.politico.com/magazine/story/2016/01/donald-trump-foreign-policy-213546?o=2" TargetMode="External"/><Relationship Id="rId8" Type="http://schemas.openxmlformats.org/officeDocument/2006/relationships/hyperlink" Target="https://www.theatlantic.com/ideas/archive/2019/05/harder-trump-fights-impeachment-more-likely-it/590119/" TargetMode="External"/><Relationship Id="rId51" Type="http://schemas.openxmlformats.org/officeDocument/2006/relationships/hyperlink" Target="https://moneymorning.com/2019/02/15/how-the-government-shutdown-deal-sets-the-stage-for-an-even-bigger-crisis/" TargetMode="External"/><Relationship Id="rId72" Type="http://schemas.openxmlformats.org/officeDocument/2006/relationships/hyperlink" Target="http://www.latimes.com/opinion/op-ed/la-oe-mcmanus-president-pence-20170521-story.html" TargetMode="External"/><Relationship Id="rId3" Type="http://schemas.openxmlformats.org/officeDocument/2006/relationships/styles" Target="styles.xml"/><Relationship Id="rId12" Type="http://schemas.openxmlformats.org/officeDocument/2006/relationships/hyperlink" Target="https://www.aei.org/publication/why-giving-up-taiwan-will-not-help-us-with-china/" TargetMode="External"/><Relationship Id="rId17" Type="http://schemas.openxmlformats.org/officeDocument/2006/relationships/hyperlink" Target="https://sputniknews.com/analysis/201903261073564311-f-16-taiwan/" TargetMode="External"/><Relationship Id="rId25" Type="http://schemas.openxmlformats.org/officeDocument/2006/relationships/hyperlink" Target="http://www.forbes.com/sites/stancollender/2016/11/16/the-3-things-that-could-stop-trump-cold-next-year/" TargetMode="External"/><Relationship Id="rId33" Type="http://schemas.openxmlformats.org/officeDocument/2006/relationships/hyperlink" Target="http://www.theglobeandmail.com/globe-debate/read-and-vote-is-2014-like-1914-a-prelude-to-world-war/article19325504/" TargetMode="External"/><Relationship Id="rId38" Type="http://schemas.openxmlformats.org/officeDocument/2006/relationships/hyperlink" Target="http://www.nytimes.com/2016/10/28/upshot/will-the-next-president-face-a-recession-dont-assume-so.html" TargetMode="External"/><Relationship Id="rId46" Type="http://schemas.openxmlformats.org/officeDocument/2006/relationships/hyperlink" Target="http://www.newsweek.com/2016/03/25/world-under-president-donald-trump-437158.html" TargetMode="External"/><Relationship Id="rId59" Type="http://schemas.openxmlformats.org/officeDocument/2006/relationships/hyperlink" Target="https://www.stratfor.com/analysis/decline-dollar-not-decline-united-states" TargetMode="External"/><Relationship Id="rId67" Type="http://schemas.openxmlformats.org/officeDocument/2006/relationships/hyperlink" Target="https://www.vox.com/2017/11/30/16517022/impeachment-donald-trump" TargetMode="External"/><Relationship Id="rId20" Type="http://schemas.openxmlformats.org/officeDocument/2006/relationships/hyperlink" Target="https://www.forbes.com/sites/kenrapoza/2019/04/01/taiwan-just-became-a-huge-variable-in-china-trade-war/" TargetMode="External"/><Relationship Id="rId41" Type="http://schemas.openxmlformats.org/officeDocument/2006/relationships/hyperlink" Target="http://www.blueoregon.com/2006/12/:/www.pbs.org/newshour/bb/economy/july-dec05/prestowitz_8-15.html" TargetMode="External"/><Relationship Id="rId54" Type="http://schemas.openxmlformats.org/officeDocument/2006/relationships/hyperlink" Target="http://www.mirror.co.uk/news/world-news/throw-what-you-like-teflon-9612823" TargetMode="External"/><Relationship Id="rId62" Type="http://schemas.openxmlformats.org/officeDocument/2006/relationships/hyperlink" Target="http://www.nsnetwork.org/node/850" TargetMode="External"/><Relationship Id="rId70" Type="http://schemas.openxmlformats.org/officeDocument/2006/relationships/hyperlink" Target="http://www.vox.com/2016/9/10/12868556/us-russia-syria-agreement-explained" TargetMode="External"/><Relationship Id="rId1" Type="http://schemas.openxmlformats.org/officeDocument/2006/relationships/customXml" Target="../customXml/item1.xml"/><Relationship Id="rId6" Type="http://schemas.openxmlformats.org/officeDocument/2006/relationships/hyperlink" Target="http://ejournals.library.ualberta.ca/index.php/ps_sandbox/article/download/19032/147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94D77-26C9-426E-B534-0D8106AA3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965</TotalTime>
  <Pages>1</Pages>
  <Words>57765</Words>
  <Characters>329266</Characters>
  <Application>Microsoft Office Word</Application>
  <DocSecurity>0</DocSecurity>
  <Lines>2743</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274</cp:revision>
  <dcterms:created xsi:type="dcterms:W3CDTF">2019-06-13T19:49:00Z</dcterms:created>
  <dcterms:modified xsi:type="dcterms:W3CDTF">2019-06-16T05:52:00Z</dcterms:modified>
</cp:coreProperties>
</file>