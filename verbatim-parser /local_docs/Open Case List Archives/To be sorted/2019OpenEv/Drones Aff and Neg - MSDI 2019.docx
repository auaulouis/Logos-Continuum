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19B" w:rsidRDefault="007A319B" w:rsidP="007A319B">
      <w:pPr>
        <w:pStyle w:val="Heading1"/>
      </w:pPr>
      <w:r>
        <w:t>Affirmative</w:t>
      </w:r>
    </w:p>
    <w:p w:rsidR="008D646A" w:rsidRDefault="008D646A">
      <w:pPr>
        <w:rPr>
          <w:rFonts w:eastAsiaTheme="majorEastAsia" w:cstheme="majorBidi"/>
          <w:b/>
          <w:iCs/>
          <w:sz w:val="26"/>
        </w:rPr>
      </w:pPr>
      <w:r>
        <w:rPr>
          <w:rFonts w:eastAsiaTheme="majorEastAsia" w:cstheme="majorBidi"/>
          <w:b/>
          <w:iCs/>
          <w:sz w:val="26"/>
        </w:rPr>
        <w:br w:type="page"/>
      </w:r>
    </w:p>
    <w:p w:rsidR="008D646A" w:rsidRDefault="008D646A" w:rsidP="008D646A">
      <w:pPr>
        <w:pStyle w:val="Heading2"/>
      </w:pPr>
      <w:r>
        <w:t>1ac</w:t>
      </w:r>
    </w:p>
    <w:p w:rsidR="008D646A" w:rsidRDefault="008D646A" w:rsidP="008D646A">
      <w:pPr>
        <w:rPr>
          <w:rFonts w:eastAsiaTheme="majorEastAsia" w:cstheme="majorBidi"/>
          <w:sz w:val="44"/>
          <w:szCs w:val="26"/>
          <w:u w:val="double"/>
        </w:rPr>
      </w:pPr>
      <w:r>
        <w:br w:type="page"/>
      </w:r>
    </w:p>
    <w:p w:rsidR="008D646A" w:rsidRDefault="008D646A" w:rsidP="008D646A">
      <w:pPr>
        <w:pStyle w:val="Heading3"/>
      </w:pPr>
      <w:r>
        <w:t xml:space="preserve">1AC – Inherency </w:t>
      </w:r>
    </w:p>
    <w:p w:rsidR="00790722" w:rsidRDefault="00790722" w:rsidP="00790722"/>
    <w:p w:rsidR="00790722" w:rsidRDefault="00790722" w:rsidP="00790722">
      <w:pPr>
        <w:pStyle w:val="Heading4"/>
      </w:pPr>
      <w:r>
        <w:t>Recent changes by the Trump administration have drastically expanded the current sale of drones</w:t>
      </w:r>
    </w:p>
    <w:p w:rsidR="00790722" w:rsidRDefault="00790722" w:rsidP="00790722">
      <w:r>
        <w:t xml:space="preserve">Paul </w:t>
      </w:r>
      <w:r w:rsidRPr="00790722">
        <w:rPr>
          <w:rStyle w:val="Style13ptBold"/>
        </w:rPr>
        <w:t>McLeary</w:t>
      </w:r>
      <w:r>
        <w:t xml:space="preserve"> (Defense One) “</w:t>
      </w:r>
      <w:r w:rsidRPr="00790722">
        <w:t>Trump Loosens Rules on Drone Sales, Pledges More Arms Sales</w:t>
      </w:r>
      <w:r>
        <w:t xml:space="preserve">” April 19, </w:t>
      </w:r>
      <w:r w:rsidRPr="00790722">
        <w:rPr>
          <w:rStyle w:val="Style13ptBold"/>
        </w:rPr>
        <w:t>2018</w:t>
      </w:r>
      <w:r>
        <w:t xml:space="preserve"> </w:t>
      </w:r>
      <w:r w:rsidRPr="00790722">
        <w:t>https://breakingdefense.com/2018/04/trump-loosens-rules-on-arms-sales-opening-door-for-faster-sale-of-american-weapons/</w:t>
      </w:r>
    </w:p>
    <w:p w:rsidR="008D646A" w:rsidRDefault="00790722" w:rsidP="00790722">
      <w:pPr>
        <w:rPr>
          <w:rFonts w:eastAsiaTheme="majorEastAsia" w:cstheme="majorBidi"/>
          <w:sz w:val="32"/>
          <w:szCs w:val="24"/>
          <w:u w:val="single"/>
        </w:rPr>
      </w:pPr>
      <w:r w:rsidRPr="000169D8">
        <w:rPr>
          <w:rStyle w:val="StyleUnderline"/>
          <w:highlight w:val="cyan"/>
        </w:rPr>
        <w:t>The Trump administration unveiled</w:t>
      </w:r>
      <w:r>
        <w:t xml:space="preserve"> what it portrayed as </w:t>
      </w:r>
      <w:r w:rsidRPr="000169D8">
        <w:rPr>
          <w:rStyle w:val="StyleUnderline"/>
          <w:highlight w:val="cyan"/>
        </w:rPr>
        <w:t>wide-ranging plans to boost sales of U.S.-made weapons</w:t>
      </w:r>
      <w:r w:rsidRPr="00790722">
        <w:rPr>
          <w:rStyle w:val="StyleUnderline"/>
        </w:rPr>
        <w:t xml:space="preserve"> </w:t>
      </w:r>
      <w:r>
        <w:t>to allies on Thursday, promoting the effort as a natural fit for the president’s America First effort.  But what is being billed by White House officials as a series of sweeping changes touching a variety of weapons systems really only focuses on one technology</w:t>
      </w:r>
      <w:r w:rsidRPr="000169D8">
        <w:rPr>
          <w:rStyle w:val="StyleUnderline"/>
          <w:highlight w:val="cyan"/>
        </w:rPr>
        <w:t>: drones</w:t>
      </w:r>
      <w:r>
        <w:t xml:space="preserve">.  The rule </w:t>
      </w:r>
      <w:r w:rsidRPr="000169D8">
        <w:rPr>
          <w:rStyle w:val="StyleUnderline"/>
          <w:highlight w:val="cyan"/>
        </w:rPr>
        <w:t>changes</w:t>
      </w:r>
      <w:r>
        <w:t xml:space="preserve"> signed by Trump Thursday will </w:t>
      </w:r>
      <w:r w:rsidRPr="000169D8">
        <w:rPr>
          <w:rStyle w:val="StyleUnderline"/>
          <w:highlight w:val="cyan"/>
        </w:rPr>
        <w:t>allow American defense firms to sell armed drones to allies directly</w:t>
      </w:r>
      <w:r>
        <w:t xml:space="preserve"> (known in the biz as Direct Commercial Sales), as opposed to going through the State Department, Pentagon and Congress in order to make the sale, which had been the case.  </w:t>
      </w:r>
      <w:r w:rsidRPr="000169D8">
        <w:rPr>
          <w:rStyle w:val="StyleUnderline"/>
          <w:highlight w:val="cyan"/>
        </w:rPr>
        <w:t>The government is also erasing rules that have made it difficult to sell unmanned systems with laser-designator technology</w:t>
      </w:r>
      <w:r>
        <w:t xml:space="preserve">, grouping them in with so-called “strike enabling” armed drones. Those systems will now be grouped with unarmed drones. Trump administration officials say the effort is a new day for the American defense industry, which will now enjoy more support from diplomats and defense officials overseas, who will put more effort into promoting American-made gear to allies. The administration expects to have a more complete plan in 60 days after more intensive consultations with industry and allies, administration officials said Thursday.   It is unclear how much will actually change in that regard, however. </w:t>
      </w:r>
      <w:r w:rsidRPr="00790722">
        <w:rPr>
          <w:rStyle w:val="StyleUnderline"/>
        </w:rPr>
        <w:t>Ambassadors, politicians, military attaches and diplomats have long been involved in encouraging allies to Buy American</w:t>
      </w:r>
      <w:r>
        <w:t xml:space="preserve">, and it doesn’t appear that any sort of working guide has been issued to spell out what will be different.  Peter Navarro, White House National Trade Council head, told reporters Thursday that the initiative “will provide American industry with expanded opportunities, and that’s the signature of President Trump’s administration. Buy American, hire American… Be assured that </w:t>
      </w:r>
      <w:r w:rsidRPr="000169D8">
        <w:rPr>
          <w:rStyle w:val="StyleUnderline"/>
          <w:highlight w:val="cyan"/>
        </w:rPr>
        <w:t>this administration will be encouraging private companies to embrace this</w:t>
      </w:r>
      <w:r>
        <w:t>,” he said.</w:t>
      </w:r>
      <w:r w:rsidR="008D646A">
        <w:br w:type="page"/>
      </w:r>
    </w:p>
    <w:p w:rsidR="008D646A" w:rsidRDefault="008D646A" w:rsidP="008D646A">
      <w:pPr>
        <w:pStyle w:val="Heading3"/>
      </w:pPr>
      <w:r>
        <w:t>1AC – Plan</w:t>
      </w:r>
    </w:p>
    <w:p w:rsidR="00E84BD4" w:rsidRDefault="00E84BD4" w:rsidP="008D646A"/>
    <w:p w:rsidR="008D646A" w:rsidRDefault="00E84BD4" w:rsidP="00E84BD4">
      <w:pPr>
        <w:pStyle w:val="Heading4"/>
        <w:rPr>
          <w:sz w:val="32"/>
          <w:szCs w:val="24"/>
          <w:u w:val="single"/>
        </w:rPr>
      </w:pPr>
      <w:r w:rsidRPr="00E84BD4">
        <w:t>The United States federal government should substantially reduce Direct Commercial Sales and</w:t>
      </w:r>
      <w:r>
        <w:t xml:space="preserve"> Foreign Military Sales of drones</w:t>
      </w:r>
      <w:r w:rsidRPr="00E84BD4">
        <w:t xml:space="preserve"> from the United States.</w:t>
      </w:r>
      <w:r w:rsidR="008D646A">
        <w:br w:type="page"/>
      </w:r>
    </w:p>
    <w:p w:rsidR="008D646A" w:rsidRDefault="008D646A" w:rsidP="008D646A">
      <w:pPr>
        <w:pStyle w:val="Heading3"/>
      </w:pPr>
      <w:r>
        <w:t xml:space="preserve">1AC – Solvency </w:t>
      </w:r>
    </w:p>
    <w:p w:rsidR="00877C46" w:rsidRPr="00877C46" w:rsidRDefault="00877C46" w:rsidP="00877C46">
      <w:pPr>
        <w:keepNext/>
        <w:keepLines/>
        <w:spacing w:before="40" w:after="0"/>
        <w:outlineLvl w:val="3"/>
        <w:rPr>
          <w:rFonts w:eastAsiaTheme="majorEastAsia" w:cstheme="majorBidi"/>
          <w:b/>
          <w:iCs/>
          <w:sz w:val="26"/>
        </w:rPr>
      </w:pPr>
      <w:r w:rsidRPr="00877C46">
        <w:rPr>
          <w:rFonts w:eastAsiaTheme="majorEastAsia" w:cstheme="majorBidi"/>
          <w:b/>
          <w:iCs/>
          <w:sz w:val="26"/>
        </w:rPr>
        <w:t>Banning drones is both possible and effective – mine and chemical weapon bans prove</w:t>
      </w:r>
    </w:p>
    <w:p w:rsidR="00877C46" w:rsidRPr="00877C46" w:rsidRDefault="00877C46" w:rsidP="00877C46">
      <w:r w:rsidRPr="00877C46">
        <w:t xml:space="preserve">TED </w:t>
      </w:r>
      <w:r w:rsidRPr="00877C46">
        <w:rPr>
          <w:b/>
          <w:bCs/>
          <w:sz w:val="26"/>
        </w:rPr>
        <w:t>RALL</w:t>
      </w:r>
      <w:r w:rsidRPr="00877C46">
        <w:t xml:space="preserve"> “Making the Case For Banning Drones” May 1, </w:t>
      </w:r>
      <w:r w:rsidRPr="00877C46">
        <w:rPr>
          <w:b/>
          <w:bCs/>
          <w:sz w:val="26"/>
        </w:rPr>
        <w:t>2018</w:t>
      </w:r>
      <w:r w:rsidRPr="00877C46">
        <w:t xml:space="preserve"> https://www.newsadvance.com/opinion/columnists/rall_ted/making-the-case-for-banning-drones/article_85d04104-4cb0-11e8-8308-d3e9b8081c9f.html</w:t>
      </w:r>
    </w:p>
    <w:p w:rsidR="00877C46" w:rsidRPr="007D3A47" w:rsidRDefault="00877C46" w:rsidP="00877C46">
      <w:pPr>
        <w:rPr>
          <w:rStyle w:val="Style13ptBold"/>
        </w:rPr>
      </w:pPr>
      <w:r w:rsidRPr="000169D8">
        <w:rPr>
          <w:highlight w:val="cyan"/>
          <w:u w:val="single"/>
        </w:rPr>
        <w:t>We have succumbed</w:t>
      </w:r>
      <w:r w:rsidRPr="007D3A47">
        <w:rPr>
          <w:sz w:val="12"/>
        </w:rPr>
        <w:t xml:space="preserve">, in recent years, </w:t>
      </w:r>
      <w:r w:rsidRPr="000169D8">
        <w:rPr>
          <w:highlight w:val="cyan"/>
          <w:u w:val="single"/>
        </w:rPr>
        <w:t>to</w:t>
      </w:r>
      <w:r w:rsidRPr="00877C46">
        <w:rPr>
          <w:u w:val="single"/>
        </w:rPr>
        <w:t xml:space="preserve"> </w:t>
      </w:r>
      <w:r w:rsidRPr="007D3A47">
        <w:rPr>
          <w:sz w:val="12"/>
        </w:rPr>
        <w:t xml:space="preserve">technological passivity, </w:t>
      </w:r>
      <w:r w:rsidRPr="000169D8">
        <w:rPr>
          <w:highlight w:val="cyan"/>
          <w:u w:val="single"/>
        </w:rPr>
        <w:t>the assumption</w:t>
      </w:r>
      <w:r w:rsidRPr="00877C46">
        <w:rPr>
          <w:u w:val="single"/>
        </w:rPr>
        <w:t xml:space="preserve"> that </w:t>
      </w:r>
      <w:r w:rsidRPr="000169D8">
        <w:rPr>
          <w:highlight w:val="cyan"/>
          <w:u w:val="single"/>
        </w:rPr>
        <w:t>there’s nothing we can</w:t>
      </w:r>
      <w:r w:rsidRPr="00877C46">
        <w:rPr>
          <w:u w:val="single"/>
        </w:rPr>
        <w:t xml:space="preserve"> </w:t>
      </w:r>
      <w:r w:rsidRPr="007D3A47">
        <w:rPr>
          <w:sz w:val="12"/>
        </w:rPr>
        <w:t>(or should)</w:t>
      </w:r>
      <w:r w:rsidRPr="00877C46">
        <w:rPr>
          <w:u w:val="single"/>
        </w:rPr>
        <w:t xml:space="preserve"> </w:t>
      </w:r>
      <w:r w:rsidRPr="000169D8">
        <w:rPr>
          <w:highlight w:val="cyan"/>
          <w:u w:val="single"/>
        </w:rPr>
        <w:t>do</w:t>
      </w:r>
      <w:r w:rsidRPr="007D3A47">
        <w:rPr>
          <w:sz w:val="12"/>
        </w:rPr>
        <w:t xml:space="preserve"> about what an older generation used to call “progress.” </w:t>
      </w:r>
      <w:r w:rsidRPr="00877C46">
        <w:rPr>
          <w:u w:val="single"/>
        </w:rPr>
        <w:t xml:space="preserve">But </w:t>
      </w:r>
      <w:r w:rsidRPr="000169D8">
        <w:rPr>
          <w:highlight w:val="cyan"/>
          <w:u w:val="single"/>
        </w:rPr>
        <w:t>that’s not true</w:t>
      </w:r>
      <w:r w:rsidRPr="007D3A47">
        <w:rPr>
          <w:sz w:val="12"/>
        </w:rPr>
        <w:t xml:space="preserve">.  War goes on, yet </w:t>
      </w:r>
      <w:r w:rsidRPr="000169D8">
        <w:rPr>
          <w:highlight w:val="cyan"/>
          <w:u w:val="single"/>
        </w:rPr>
        <w:t>most of the world</w:t>
      </w:r>
      <w:r w:rsidRPr="00877C46">
        <w:rPr>
          <w:u w:val="single"/>
        </w:rPr>
        <w:t xml:space="preserve">’s nations </w:t>
      </w:r>
      <w:r w:rsidRPr="000169D8">
        <w:rPr>
          <w:highlight w:val="cyan"/>
          <w:u w:val="single"/>
        </w:rPr>
        <w:t>came</w:t>
      </w:r>
      <w:r w:rsidRPr="00877C46">
        <w:rPr>
          <w:u w:val="single"/>
        </w:rPr>
        <w:t xml:space="preserve"> </w:t>
      </w:r>
      <w:r w:rsidRPr="000169D8">
        <w:rPr>
          <w:highlight w:val="cyan"/>
          <w:u w:val="single"/>
        </w:rPr>
        <w:t>together to ban land mines</w:t>
      </w:r>
      <w:r w:rsidRPr="007D3A47">
        <w:rPr>
          <w:sz w:val="12"/>
        </w:rPr>
        <w:t>.</w:t>
      </w:r>
      <w:r w:rsidRPr="00877C46">
        <w:rPr>
          <w:u w:val="single"/>
        </w:rPr>
        <w:t xml:space="preserve"> Mines</w:t>
      </w:r>
      <w:r w:rsidRPr="007D3A47">
        <w:rPr>
          <w:sz w:val="12"/>
        </w:rPr>
        <w:t xml:space="preserve">, humanity decided, </w:t>
      </w:r>
      <w:r w:rsidRPr="00877C46">
        <w:rPr>
          <w:u w:val="single"/>
        </w:rPr>
        <w:t>were a horror we could no longer live with</w:t>
      </w:r>
      <w:r w:rsidRPr="007D3A47">
        <w:rPr>
          <w:sz w:val="12"/>
        </w:rPr>
        <w:t xml:space="preserve"> because their murderous potential remained long after the front lines moved elsewhere, even after hostilities ceased, and mostly hurt civilians. Similarly, </w:t>
      </w:r>
      <w:r w:rsidRPr="000169D8">
        <w:rPr>
          <w:highlight w:val="cyan"/>
          <w:u w:val="single"/>
        </w:rPr>
        <w:t>chemical weapons were banned</w:t>
      </w:r>
      <w:r w:rsidRPr="00877C46">
        <w:rPr>
          <w:u w:val="single"/>
        </w:rPr>
        <w:t xml:space="preserve"> after mustard gas</w:t>
      </w:r>
      <w:r w:rsidRPr="007D3A47">
        <w:rPr>
          <w:sz w:val="12"/>
        </w:rPr>
        <w:t xml:space="preserve"> scarred the World War I generation.  Here in the United States, </w:t>
      </w:r>
      <w:r w:rsidRPr="00877C46">
        <w:rPr>
          <w:u w:val="single"/>
        </w:rPr>
        <w:t>societal consensus supports bans of hollow-point bullets that explode inside the body</w:t>
      </w:r>
      <w:r w:rsidRPr="007D3A47">
        <w:rPr>
          <w:sz w:val="12"/>
        </w:rPr>
        <w:t xml:space="preserve"> (they’re currently banned by the military); high-capacity magazines for guns; bump stocks, which came to our attention after the mass shooting at a country music festival in Las Vegas; and semi-automatic rifles.  Weapons aren’t the only tech to which society simply responds, “Just, no.” Human cloning has prompted calls for bans by those who believe we shouldn’t plow ahead without better understanding the potential downsides. Alcohol and cigarettes are banned for children. Lots of drugs are banned. </w:t>
      </w:r>
      <w:r w:rsidRPr="000169D8">
        <w:rPr>
          <w:highlight w:val="cyan"/>
          <w:u w:val="single"/>
        </w:rPr>
        <w:t>Banning products is a well-established societal and political prerogative.  Drones should be banned, too</w:t>
      </w:r>
      <w:r w:rsidRPr="007D3A47">
        <w:rPr>
          <w:sz w:val="12"/>
        </w:rPr>
        <w:t xml:space="preserve"> — military drones, as well as recreational ones</w:t>
      </w:r>
      <w:r w:rsidRPr="00877C46">
        <w:rPr>
          <w:u w:val="single"/>
        </w:rPr>
        <w:t xml:space="preserve">. </w:t>
      </w:r>
      <w:r w:rsidRPr="000169D8">
        <w:rPr>
          <w:highlight w:val="cyan"/>
          <w:u w:val="single"/>
        </w:rPr>
        <w:t>We already have a substantial body of evidence that they are dangerous</w:t>
      </w:r>
      <w:r w:rsidRPr="007D3A47">
        <w:rPr>
          <w:sz w:val="12"/>
        </w:rPr>
        <w:t xml:space="preserve">. Potential advantages, on the other side, seem relatively modest. They’re cool. I’ve played with them.  No one has sat down to consider, in a measured way, the pros and cons of unmanned aerial vehicles. Where, as our skies are about to resemble the Wild West, are the congressional hearings and expert opinions?  If you stop to think about it, </w:t>
      </w:r>
      <w:r w:rsidRPr="00877C46">
        <w:rPr>
          <w:u w:val="single"/>
        </w:rPr>
        <w:t>selling drones to any yahoo with $400 is a recipe for chaos</w:t>
      </w:r>
      <w:r w:rsidRPr="007D3A47">
        <w:rPr>
          <w:sz w:val="12"/>
        </w:rPr>
        <w:t xml:space="preserve">. Launched from the roof of a Manhattan apartment building, a pervert’s drone can peep through windows. </w:t>
      </w:r>
      <w:r w:rsidRPr="00877C46">
        <w:rPr>
          <w:u w:val="single"/>
        </w:rPr>
        <w:t>A terrorist</w:t>
      </w:r>
      <w:r w:rsidRPr="007D3A47">
        <w:rPr>
          <w:sz w:val="12"/>
        </w:rPr>
        <w:t xml:space="preserve">, or merely a doofus, </w:t>
      </w:r>
      <w:r w:rsidRPr="00877C46">
        <w:rPr>
          <w:u w:val="single"/>
        </w:rPr>
        <w:t>can fly one into the blades of a low-flying helicopter or into the engine or windshield of a plane approaching the airport</w:t>
      </w:r>
      <w:r w:rsidRPr="007D3A47">
        <w:rPr>
          <w:sz w:val="12"/>
        </w:rPr>
        <w:t xml:space="preserve">. It’s only a matter of time.  The terrorism potential became evident in 2015 when a guy accidentally flew his Phantom drone onto the White House lawn. Loading one with explosives or a gun is easy. A father and son affixed a pistol to a drone and fired it remotely in the woods of Connecticut.  I’m even less sanguine about corporate and institutional applications. Whether it’s Uber and NASA’s announcement that they plan to launch flying taxis in Los Angeles or Amazon’s imminent fleet of delivery drones, I’m not sure I want to live long enough to hear buzzing drones where birds are supposed to sing or see some dude’s dinner passing overhead. Maybe a sane compromise is possible, such as limiting the gadgets to flight paths above major roadways. Why can’t we figure that out now, before the inevitable technological growing pains (a.k.a., deaths and injuries and overall crapitude)?  Though it’s easy to imagine how drones can improve our lives — they have already found missing hikers in the wilderness, for example — it is impossible to overstate how creepy it would be to put them into the hands of law enforcement. Then-Attorney General Eric Holder said in 2013 — and no legal expert challenged him — that the feds have the right to launch military drone strikes against American citizens on U.S. soil. California cops used one to track a rogue LAPD officer a few years ago. Local law enforcement drones could catch speeders, scan for expired vehicle registration and inspection stickers (stationary devices already do) and use thermal imaging devices to conduct warrantless searches. And there will come a day, not in the distant future, when the same Cleveland police department that shot 12-year-old Tamir Rice to death for the crime of playing while black will type commands into an iPad that controls an armed drone that blows up more innocent civilians.   This is major dystopian horror-show crap. Can’t we stop it before it starts?  </w:t>
      </w:r>
      <w:r w:rsidRPr="00877C46">
        <w:rPr>
          <w:u w:val="single"/>
        </w:rPr>
        <w:t xml:space="preserve">Overseas </w:t>
      </w:r>
      <w:r w:rsidRPr="007D3A47">
        <w:rPr>
          <w:sz w:val="12"/>
        </w:rPr>
        <w:t xml:space="preserve">— and thus far from the decreasingly vigilant eyes of our increasingly establishmentarian journalists — </w:t>
      </w:r>
      <w:r w:rsidRPr="00877C46">
        <w:rPr>
          <w:u w:val="single"/>
        </w:rPr>
        <w:t>the Trump administration is expanding the military drone assassination program</w:t>
      </w:r>
      <w:r w:rsidRPr="007D3A47">
        <w:rPr>
          <w:sz w:val="12"/>
        </w:rPr>
        <w:t xml:space="preserve"> Barack Obama expanded after inheriting it from George W. Bush. Formerly focused on killing young men and whoever happens to be nearby in South Asian zones such as Pakistan, </w:t>
      </w:r>
      <w:r w:rsidRPr="00877C46">
        <w:rPr>
          <w:u w:val="single"/>
        </w:rPr>
        <w:t>where studies show that 98 percent of the thousands of victims were innocent</w:t>
      </w:r>
      <w:r w:rsidRPr="007D3A47">
        <w:rPr>
          <w:sz w:val="12"/>
        </w:rPr>
        <w:t>, the drone killers are ramping up in new places, including Africa.   “The number of American strikes against Islamist militants last year tripled in Yemen and doubled in Somalia from the figure a year before,” reports The New York Times. “Last month, an armed drone flown from a second base in Niger killed [an al-Qaida] leader in southern Libya for the first time, signaling a possible expansion of strikes there.”  Like the innately disconcerting notion of letting local-yokel cops run wild with facial recognition-enabled autopiloted self-guided missile drones</w:t>
      </w:r>
      <w:r w:rsidRPr="000169D8">
        <w:rPr>
          <w:sz w:val="12"/>
          <w:highlight w:val="cyan"/>
        </w:rPr>
        <w:t xml:space="preserve">, </w:t>
      </w:r>
      <w:r w:rsidRPr="000169D8">
        <w:rPr>
          <w:highlight w:val="cyan"/>
          <w:u w:val="single"/>
        </w:rPr>
        <w:t>it is impossible to overstate how self-defeating America’s drone program has been to U.S. interests</w:t>
      </w:r>
      <w:r w:rsidRPr="007D3A47">
        <w:rPr>
          <w:sz w:val="12"/>
        </w:rPr>
        <w:t xml:space="preserve">. Unlike here, where the nearly daily attacks barely rate a mention in the news, people in other countries, especially in the Muslim world, are well aware of the fact that the vast majority of victims are innocent civilians, including many women and children. (Even the “guilty” men who die are not threats to the U.S. but rather are threats to the corrupt local governments we supply with arms.) </w:t>
      </w:r>
      <w:r w:rsidRPr="00877C46">
        <w:rPr>
          <w:u w:val="single"/>
        </w:rPr>
        <w:t>Local populations in cities where drones patrol the skies are jittery and resentful. Many have post-traumatic stress disorder</w:t>
      </w:r>
      <w:r w:rsidRPr="007D3A47">
        <w:rPr>
          <w:sz w:val="12"/>
        </w:rPr>
        <w:t xml:space="preserve">.  True, drones eliminate harm to American troops. But we operate them in macho cultures that prize honor and courage. Our unwillingness to risk our sons and daughters in ground combat makes us look like not just aggressors but cowards worthy only of contempt. </w:t>
      </w:r>
      <w:r w:rsidRPr="00877C46">
        <w:rPr>
          <w:u w:val="single"/>
        </w:rPr>
        <w:t>In a war for hearts and minds, drones are propaganda suicide.  We’ve begun a new arms race</w:t>
      </w:r>
      <w:r w:rsidRPr="007D3A47">
        <w:rPr>
          <w:sz w:val="12"/>
        </w:rPr>
        <w:t xml:space="preserve">. </w:t>
      </w:r>
      <w:r w:rsidRPr="00877C46">
        <w:rPr>
          <w:u w:val="single"/>
        </w:rPr>
        <w:t>When a foreign country or non-state actor attacks us with drones, who will listen when we complain</w:t>
      </w:r>
      <w:r w:rsidRPr="007D3A47">
        <w:rPr>
          <w:sz w:val="12"/>
        </w:rPr>
        <w:t xml:space="preserve">?  </w:t>
      </w:r>
      <w:r w:rsidRPr="00877C46">
        <w:rPr>
          <w:u w:val="single"/>
        </w:rPr>
        <w:t>Even in the short run, drone killings don’t work</w:t>
      </w:r>
      <w:r w:rsidRPr="007D3A47">
        <w:rPr>
          <w:sz w:val="12"/>
        </w:rPr>
        <w:t xml:space="preserve">. “Eliminating jihadi military leaders through drone operations could temporarily disorganize insurgent groups,” Jean-Herve Jezequel of the Crisis Group told the Times. “But eventually </w:t>
      </w:r>
      <w:r w:rsidRPr="00877C46">
        <w:rPr>
          <w:u w:val="single"/>
        </w:rPr>
        <w:t>the void</w:t>
      </w:r>
      <w:r w:rsidRPr="007D3A47">
        <w:rPr>
          <w:sz w:val="12"/>
        </w:rPr>
        <w:t xml:space="preserve"> could also </w:t>
      </w:r>
      <w:r w:rsidRPr="00877C46">
        <w:rPr>
          <w:u w:val="single"/>
        </w:rPr>
        <w:t xml:space="preserve">lead to the rise of new and younger leaders who are likely to engage into more violent and spectacular operations to assert their leadership.” </w:t>
      </w:r>
      <w:r w:rsidRPr="007D3A47">
        <w:rPr>
          <w:sz w:val="12"/>
        </w:rPr>
        <w:t xml:space="preserve"> </w:t>
      </w:r>
      <w:r w:rsidRPr="000169D8">
        <w:rPr>
          <w:highlight w:val="cyan"/>
          <w:u w:val="single"/>
        </w:rPr>
        <w:t>A drone ban wouldn’t have to be forever</w:t>
      </w:r>
      <w:r w:rsidRPr="000169D8">
        <w:rPr>
          <w:sz w:val="12"/>
          <w:highlight w:val="cyan"/>
        </w:rPr>
        <w:t xml:space="preserve">. </w:t>
      </w:r>
      <w:r w:rsidRPr="000169D8">
        <w:rPr>
          <w:highlight w:val="cyan"/>
          <w:u w:val="single"/>
        </w:rPr>
        <w:t>But it should last long enough for us to figure out</w:t>
      </w:r>
      <w:r w:rsidRPr="000169D8">
        <w:rPr>
          <w:sz w:val="12"/>
          <w:highlight w:val="cyan"/>
        </w:rPr>
        <w:t>,</w:t>
      </w:r>
      <w:r w:rsidRPr="007D3A47">
        <w:rPr>
          <w:sz w:val="12"/>
        </w:rPr>
        <w:t xml:space="preserve"> as Donald Trump used to say on the campaign trail, </w:t>
      </w:r>
      <w:r w:rsidRPr="000169D8">
        <w:rPr>
          <w:highlight w:val="cyan"/>
          <w:u w:val="single"/>
        </w:rPr>
        <w:t>what</w:t>
      </w:r>
      <w:r w:rsidRPr="00877C46">
        <w:rPr>
          <w:u w:val="single"/>
        </w:rPr>
        <w:t xml:space="preserve"> the hell </w:t>
      </w:r>
      <w:r w:rsidRPr="000169D8">
        <w:rPr>
          <w:highlight w:val="cyan"/>
          <w:u w:val="single"/>
        </w:rPr>
        <w:t>is going on</w:t>
      </w:r>
      <w:r w:rsidRPr="000169D8">
        <w:rPr>
          <w:sz w:val="12"/>
          <w:highlight w:val="cyan"/>
        </w:rPr>
        <w:t>.</w:t>
      </w:r>
    </w:p>
    <w:p w:rsidR="008D646A" w:rsidRDefault="008D646A" w:rsidP="008D646A">
      <w:pPr>
        <w:rPr>
          <w:rFonts w:eastAsiaTheme="majorEastAsia" w:cstheme="majorBidi"/>
          <w:sz w:val="32"/>
          <w:szCs w:val="24"/>
          <w:u w:val="single"/>
        </w:rPr>
      </w:pPr>
      <w:r>
        <w:br w:type="page"/>
      </w:r>
    </w:p>
    <w:p w:rsidR="008D646A" w:rsidRDefault="008D646A" w:rsidP="008D646A">
      <w:pPr>
        <w:pStyle w:val="Heading3"/>
      </w:pPr>
      <w:r>
        <w:t>1AC Blowback Advantage</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US drone sales have been limited to close allies, but new Trump policies ensure drone proliferation</w:t>
      </w:r>
    </w:p>
    <w:p w:rsidR="00476E10" w:rsidRPr="00476E10" w:rsidRDefault="00476E10" w:rsidP="00476E10">
      <w:r w:rsidRPr="00476E10">
        <w:t xml:space="preserve">Mike </w:t>
      </w:r>
      <w:r w:rsidRPr="00476E10">
        <w:rPr>
          <w:b/>
          <w:bCs/>
          <w:sz w:val="26"/>
        </w:rPr>
        <w:t>Stone</w:t>
      </w:r>
      <w:r w:rsidRPr="00476E10">
        <w:t xml:space="preserve"> &amp; Matt </w:t>
      </w:r>
      <w:r w:rsidRPr="00476E10">
        <w:rPr>
          <w:b/>
          <w:bCs/>
          <w:sz w:val="26"/>
        </w:rPr>
        <w:t>Spetalnick</w:t>
      </w:r>
      <w:r w:rsidRPr="00476E10">
        <w:t>, 3-20-</w:t>
      </w:r>
      <w:r w:rsidRPr="00476E10">
        <w:rPr>
          <w:b/>
          <w:bCs/>
          <w:sz w:val="26"/>
        </w:rPr>
        <w:t>2018,</w:t>
      </w:r>
      <w:r w:rsidRPr="00476E10">
        <w:t xml:space="preserve"> "Exclusive: Trump to boost exports of lethal drones to more U.S....", U.S., https://www.reuters.com/article/us-usa-arms-drones-exclusive/exclusive-trump-to-boost-exports-of-lethal-drones-to-more-u-s-allies-sources-idUSKBN1GW12D, ke</w:t>
      </w:r>
    </w:p>
    <w:p w:rsidR="00476E10" w:rsidRPr="00476E10" w:rsidRDefault="00476E10" w:rsidP="00476E10">
      <w:pPr>
        <w:rPr>
          <w:u w:val="single"/>
        </w:rPr>
      </w:pPr>
      <w:r w:rsidRPr="00476E10">
        <w:rPr>
          <w:sz w:val="14"/>
        </w:rPr>
        <w:t xml:space="preserve">President Donald Trump will soon make it easier to export some types of lethal U.S.-made drones to potentially dozens more allies and partners, according to people familiar with the plan. Trump is expected to ease rules for such foreign sales under a long-delayed new policy on unmanned military aircraft due to be rolled out as early as this month, the first phase of a broader overhaul of arms export regulations. U.S. drone manufacturers, facing growing competition overseas especially from Chinese and Israeli rivals who often sell under lighter restrictions, have lobbied hard for the rule changes. The White House is expected to tout the move as part of Trump’s “Buy American” initiative to create jobs and reduce the U.S. trade deficit. Human rights and arms control advocates, however, warn it risks fueling violence and instability in regions such as the Middle East and South Asia. An announcement of the new policy has been held up for months amid deliberations on how far to go in unleashing drones exports. That delay prompted Defense Secretary Jim Mattis to write to Trump’s national security adviser H.R. McMaster to press him to expedite the policy shift to avoid losing out on sales to certain countries, an industry source and two U.S officials said. A key thrust of the policy will be to lower barriers to sales of smaller hunter-killer drones that carry fewer missiles and travel shorter distances than larger models such as the iconic Predator drone, the sources said. </w:t>
      </w:r>
      <w:r w:rsidRPr="000169D8">
        <w:rPr>
          <w:highlight w:val="cyan"/>
          <w:u w:val="single"/>
        </w:rPr>
        <w:t>Export regulations will</w:t>
      </w:r>
      <w:r w:rsidRPr="00476E10">
        <w:rPr>
          <w:u w:val="single"/>
        </w:rPr>
        <w:t xml:space="preserve"> also </w:t>
      </w:r>
      <w:r w:rsidRPr="000169D8">
        <w:rPr>
          <w:highlight w:val="cyan"/>
          <w:u w:val="single"/>
        </w:rPr>
        <w:t>be eased for</w:t>
      </w:r>
      <w:r w:rsidRPr="00476E10">
        <w:rPr>
          <w:u w:val="single"/>
        </w:rPr>
        <w:t xml:space="preserve"> surveillance </w:t>
      </w:r>
      <w:r w:rsidRPr="000169D8">
        <w:rPr>
          <w:highlight w:val="cyan"/>
          <w:u w:val="single"/>
        </w:rPr>
        <w:t>drones</w:t>
      </w:r>
      <w:r w:rsidRPr="00476E10">
        <w:rPr>
          <w:u w:val="single"/>
        </w:rPr>
        <w:t xml:space="preserve"> of all sizes</w:t>
      </w:r>
      <w:r w:rsidRPr="00476E10">
        <w:rPr>
          <w:sz w:val="14"/>
        </w:rPr>
        <w:t xml:space="preserve">, they said, speaking on condition of anonymity. </w:t>
      </w:r>
      <w:r w:rsidRPr="00476E10">
        <w:rPr>
          <w:u w:val="single"/>
        </w:rPr>
        <w:t xml:space="preserve">Even though </w:t>
      </w:r>
      <w:r w:rsidRPr="000169D8">
        <w:rPr>
          <w:highlight w:val="cyan"/>
          <w:u w:val="single"/>
        </w:rPr>
        <w:t>Trump</w:t>
      </w:r>
      <w:r w:rsidRPr="00476E10">
        <w:rPr>
          <w:u w:val="single"/>
        </w:rPr>
        <w:t xml:space="preserve"> will stop short of completely opening up sales of top-of-the-line lethal drones, it </w:t>
      </w:r>
      <w:r w:rsidRPr="000169D8">
        <w:rPr>
          <w:highlight w:val="cyan"/>
          <w:u w:val="single"/>
        </w:rPr>
        <w:t>will mark a major step toward overcoming</w:t>
      </w:r>
      <w:r w:rsidRPr="00476E10">
        <w:rPr>
          <w:u w:val="single"/>
        </w:rPr>
        <w:t xml:space="preserve"> a long-standing U.S. </w:t>
      </w:r>
      <w:r w:rsidRPr="000169D8">
        <w:rPr>
          <w:highlight w:val="cyan"/>
          <w:u w:val="single"/>
        </w:rPr>
        <w:t>taboo against selling armed drones</w:t>
      </w:r>
      <w:r w:rsidRPr="00476E10">
        <w:rPr>
          <w:u w:val="single"/>
        </w:rPr>
        <w:t xml:space="preserve"> to countries other than a handful of Washington’s most trusted allies.</w:t>
      </w:r>
      <w:r w:rsidRPr="00476E10">
        <w:rPr>
          <w:sz w:val="14"/>
        </w:rPr>
        <w:t xml:space="preserve"> Military drones have changed the face of modern warfare, with U.S. models in greatest demand. Trump’s aides had initially focused mostly on devising ways to boost sales of “eye in the sky” drones used for tracking and targeting. But after a more than year-long review, they have crafted a plan that will reinterpret some rules to allow for more armed drone sales overseas. A list of potential buyers being given fast-track treatment is expected to expand to include more NATO members, Saudi Arabia and other Gulf partners as well as treaty allies such as Japan and South Korea, the people familiar with the plan said. Also likely to be in the favored group would be key partners such as India, Singapore and Australia as well as many of the 35 signatories to the Missile Technology Control Regime (MTCR), an international agreement that sets rules for export of missiles and related weaponry. </w:t>
      </w:r>
      <w:r w:rsidRPr="00476E10">
        <w:rPr>
          <w:u w:val="single"/>
        </w:rPr>
        <w:t>The only sales of armed U.S. drones in recent years have been to Britain and Italy</w:t>
      </w:r>
      <w:r w:rsidRPr="00476E10">
        <w:rPr>
          <w:sz w:val="14"/>
        </w:rPr>
        <w:t xml:space="preserve">. “We’re getting outplayed all over the world,” a U.S. official told Reuters. “Why can our competitors sell to our own allies the equipment they are clamoring to buy from us? This policy is meant to turn that around.” A Trump administration official, responding to a request for comment on the story, said the U.S. government is seeking to “minimize the self-inflicted bureaucratic and administrative hurdles to U.S. competitiveness in the global aerospace markets.” The official insisted, however, that any sales of armed drones would be in accordance with U.S. law and require that buyers adhere to international standards. There was no immediate comment from the White House or Pentagon on the Mattis message to McMaster. CHEAPER BUT STILL DEADLY Two potential beneficiaries of the rule changes, </w:t>
      </w:r>
      <w:r w:rsidRPr="00476E10">
        <w:rPr>
          <w:u w:val="single"/>
        </w:rPr>
        <w:t>Textron and Kratos Defense &amp; Security Solutions Inc, currently market smaller armed drones internationally, though U.S. regulations have apparently restrained them from securing sales so far. Industry sources say other manufacturers are considering expanding their product lines</w:t>
      </w:r>
      <w:r w:rsidRPr="00476E10">
        <w:rPr>
          <w:sz w:val="14"/>
        </w:rPr>
        <w:t xml:space="preserve">. </w:t>
      </w:r>
      <w:r w:rsidRPr="00476E10">
        <w:rPr>
          <w:u w:val="single"/>
        </w:rPr>
        <w:t>The overall loosening of drone export rules would also help producers such as Boeing, Northrop Grumman, General Atomics and Lockheed Martin,</w:t>
      </w:r>
      <w:r w:rsidRPr="00476E10">
        <w:rPr>
          <w:sz w:val="14"/>
        </w:rPr>
        <w:t xml:space="preserve"> two industry sources said. Shares of U.S. defense contractors gained on Tuesday after the Reuters report. Kratos was up 2.7 percent, Textron rose 0.44 percent, Boeing increased 1.7 percent and Northrop and Lockheed were both up nearly one percent in mid-afternoon trade. Company officials declined to comment ahead of the policy unveiling. The smaller drones that meet the new export guidelines are expected to be much cheaper than high-end models such as the Predator and Reaper, both made by General Atomics, which cost up to $17 million apiece according to reports. While they are less destructive than the larger drones, their firepower can destroy vehicles, small structures and armed positions. U.S. officials contend that a more export-friendly approach will not only help meet Trump’s 2016 campaign promise to bolster America’s “defense industrial base” but also get foreign partners to take on more of their own defense costs. </w:t>
      </w:r>
      <w:r w:rsidRPr="000169D8">
        <w:rPr>
          <w:highlight w:val="cyan"/>
          <w:u w:val="single"/>
        </w:rPr>
        <w:t>An increase in drones sales “could put these weapons in the hands of governments that act irresponsibly with their neighbors and against their own populations</w:t>
      </w:r>
      <w:r w:rsidRPr="00476E10">
        <w:rPr>
          <w:sz w:val="14"/>
        </w:rPr>
        <w:t xml:space="preserve">,” warned Jeff Abramson, a senior fellow with the Arms Control Association, a non-partisan Washington-based organization focused on global weapons proliferation threats. Trump’s predecessor, President Barack Obama, introduced revised rules in 2015 aimed at increasing military drone exports. But U.S. manufacturers complained they were still too restrictive. U.S. drone makers are vying for a larger share of the global military drone market, which the Teal Group, a market research firm, has forecast will rise from $2.8 billion in sales in 2016 to $9.4 billion in 2025. The new policy is expected to be unveiled in coming weeks, people close to the matter said, though they also cautioned that the exact timing remains in flux. Among the changes will be a more lenient application by the U.S. government of an arms export principle known as “presumption of denial.” This has impeded many drone deals by automatically denying approval unless a compelling security reason is given together with strict buyer agreements to use the weapons in accordance with international law. One U.S. official said the new policy would “change our calculus” by easing those restrictions on whether to allow any given sale. The MTCR – a 1987 missile-control pact signed by the United States and 34 other countries – will still require strict export controls on Predator-type drones, which it classifies as Category 1, those with a payload of over 1,100 pounds (500 kg). However, </w:t>
      </w:r>
      <w:r w:rsidRPr="00476E10">
        <w:rPr>
          <w:u w:val="single"/>
        </w:rPr>
        <w:t xml:space="preserve">the </w:t>
      </w:r>
      <w:r w:rsidRPr="000169D8">
        <w:rPr>
          <w:highlight w:val="cyan"/>
          <w:u w:val="single"/>
        </w:rPr>
        <w:t>Trump</w:t>
      </w:r>
      <w:r w:rsidRPr="00476E10">
        <w:rPr>
          <w:u w:val="single"/>
        </w:rPr>
        <w:t xml:space="preserve"> administration </w:t>
      </w:r>
      <w:r w:rsidRPr="000169D8">
        <w:rPr>
          <w:highlight w:val="cyan"/>
          <w:u w:val="single"/>
        </w:rPr>
        <w:t>is seeking to renegotiate the MTCR accord to</w:t>
      </w:r>
      <w:r w:rsidRPr="00476E10">
        <w:rPr>
          <w:u w:val="single"/>
        </w:rPr>
        <w:t xml:space="preserve"> eventually </w:t>
      </w:r>
      <w:r w:rsidRPr="000169D8">
        <w:rPr>
          <w:highlight w:val="cyan"/>
          <w:u w:val="single"/>
        </w:rPr>
        <w:t>make it easier to export the larger armed drones.</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US drone policies and sales are key to set international norms—reduces risk of increased drone proliferation</w:t>
      </w:r>
    </w:p>
    <w:p w:rsidR="00476E10" w:rsidRPr="00476E10" w:rsidRDefault="00476E10" w:rsidP="00476E10">
      <w:r w:rsidRPr="00476E10">
        <w:t xml:space="preserve">Rachel </w:t>
      </w:r>
      <w:r w:rsidRPr="00476E10">
        <w:rPr>
          <w:b/>
          <w:bCs/>
          <w:sz w:val="26"/>
        </w:rPr>
        <w:t>Stohl</w:t>
      </w:r>
      <w:r w:rsidRPr="00476E10">
        <w:t>, 6-7-</w:t>
      </w:r>
      <w:r w:rsidRPr="00476E10">
        <w:rPr>
          <w:b/>
          <w:bCs/>
          <w:sz w:val="26"/>
        </w:rPr>
        <w:t>2018</w:t>
      </w:r>
      <w:r w:rsidRPr="00476E10">
        <w:t xml:space="preserve">, "Drone Strikes Expand, Hustling the US Down a Risky Path", Defense One, </w:t>
      </w:r>
      <w:hyperlink r:id="rId8" w:history="1">
        <w:r w:rsidRPr="00476E10">
          <w:t>https://www.defenseone.com/ideas/2018/06/drone-strikes-expand-hustling-us-down-risky-path/148764/?oref=d-river</w:t>
        </w:r>
      </w:hyperlink>
      <w:r w:rsidRPr="00476E10">
        <w:t xml:space="preserve"> &lt;Rachel Stohl is Managing Director at the Stimson Center. She was the consultant to the Arms Trade Treaty process.&gt;, ke</w:t>
      </w:r>
    </w:p>
    <w:p w:rsidR="00476E10" w:rsidRPr="00476E10" w:rsidRDefault="00476E10" w:rsidP="00476E10">
      <w:pPr>
        <w:rPr>
          <w:u w:val="single"/>
        </w:rPr>
      </w:pPr>
      <w:r w:rsidRPr="00476E10">
        <w:rPr>
          <w:sz w:val="14"/>
        </w:rPr>
        <w:t xml:space="preserve">This approach to drone policy holds considerable risks, particularly as drones proliferate around the world. The reality is that the United States does not maintain a monopoly on the use of armed drones in conflicts, nor do states, alone, retain a monopoly on the use of this technology. </w:t>
      </w:r>
      <w:r w:rsidRPr="000169D8">
        <w:rPr>
          <w:highlight w:val="cyan"/>
          <w:u w:val="single"/>
        </w:rPr>
        <w:t>In developing</w:t>
      </w:r>
      <w:r w:rsidRPr="00476E10">
        <w:rPr>
          <w:u w:val="single"/>
        </w:rPr>
        <w:t xml:space="preserve"> its own </w:t>
      </w:r>
      <w:r w:rsidRPr="000169D8">
        <w:rPr>
          <w:highlight w:val="cyan"/>
          <w:u w:val="single"/>
        </w:rPr>
        <w:t>practice for conducting</w:t>
      </w:r>
      <w:r w:rsidRPr="00476E10">
        <w:rPr>
          <w:u w:val="single"/>
        </w:rPr>
        <w:t xml:space="preserve"> lethal </w:t>
      </w:r>
      <w:r w:rsidRPr="000169D8">
        <w:rPr>
          <w:highlight w:val="cyan"/>
          <w:u w:val="single"/>
        </w:rPr>
        <w:t>drone operations, the U</w:t>
      </w:r>
      <w:r w:rsidRPr="00476E10">
        <w:rPr>
          <w:u w:val="single"/>
        </w:rPr>
        <w:t xml:space="preserve">nited </w:t>
      </w:r>
      <w:r w:rsidRPr="000169D8">
        <w:rPr>
          <w:highlight w:val="cyan"/>
          <w:u w:val="single"/>
        </w:rPr>
        <w:t>S</w:t>
      </w:r>
      <w:r w:rsidRPr="00476E10">
        <w:rPr>
          <w:u w:val="single"/>
        </w:rPr>
        <w:t xml:space="preserve">tates </w:t>
      </w:r>
      <w:r w:rsidRPr="000169D8">
        <w:rPr>
          <w:highlight w:val="cyan"/>
          <w:u w:val="single"/>
        </w:rPr>
        <w:t>is setting a de facto international standard for</w:t>
      </w:r>
      <w:r w:rsidRPr="00476E10">
        <w:rPr>
          <w:u w:val="single"/>
        </w:rPr>
        <w:t xml:space="preserve"> transparency and accountability regarding </w:t>
      </w:r>
      <w:r w:rsidRPr="000169D8">
        <w:rPr>
          <w:highlight w:val="cyan"/>
          <w:u w:val="single"/>
        </w:rPr>
        <w:t>drone use,</w:t>
      </w:r>
      <w:r w:rsidRPr="00476E10">
        <w:rPr>
          <w:u w:val="single"/>
        </w:rPr>
        <w:t xml:space="preserve"> </w:t>
      </w:r>
      <w:r w:rsidRPr="000169D8">
        <w:rPr>
          <w:highlight w:val="cyan"/>
          <w:u w:val="single"/>
        </w:rPr>
        <w:t>even though such a standard may run counter to global norms for use</w:t>
      </w:r>
      <w:r w:rsidRPr="00476E10">
        <w:rPr>
          <w:sz w:val="14"/>
        </w:rPr>
        <w:t xml:space="preserve">. </w:t>
      </w:r>
      <w:r w:rsidRPr="00476E10">
        <w:rPr>
          <w:u w:val="single"/>
        </w:rPr>
        <w:t xml:space="preserve">In short, </w:t>
      </w:r>
      <w:r w:rsidRPr="000169D8">
        <w:rPr>
          <w:highlight w:val="cyan"/>
          <w:u w:val="single"/>
        </w:rPr>
        <w:t>U.S. policy and practice affects not only what is happening within</w:t>
      </w:r>
      <w:r w:rsidRPr="00476E10">
        <w:rPr>
          <w:u w:val="single"/>
        </w:rPr>
        <w:t xml:space="preserve"> and to </w:t>
      </w:r>
      <w:r w:rsidRPr="000169D8">
        <w:rPr>
          <w:highlight w:val="cyan"/>
          <w:u w:val="single"/>
        </w:rPr>
        <w:t>the U</w:t>
      </w:r>
      <w:r w:rsidRPr="00476E10">
        <w:rPr>
          <w:u w:val="single"/>
        </w:rPr>
        <w:t xml:space="preserve">nited </w:t>
      </w:r>
      <w:r w:rsidRPr="000169D8">
        <w:rPr>
          <w:highlight w:val="cyan"/>
          <w:u w:val="single"/>
        </w:rPr>
        <w:t>S</w:t>
      </w:r>
      <w:r w:rsidRPr="00476E10">
        <w:rPr>
          <w:u w:val="single"/>
        </w:rPr>
        <w:t xml:space="preserve">tates, </w:t>
      </w:r>
      <w:r w:rsidRPr="000169D8">
        <w:rPr>
          <w:highlight w:val="cyan"/>
          <w:u w:val="single"/>
        </w:rPr>
        <w:t>but how our allies, partners, and even our enemies use drones for their own purposes.</w:t>
      </w:r>
      <w:r w:rsidRPr="00476E10">
        <w:rPr>
          <w:sz w:val="14"/>
        </w:rPr>
        <w:t xml:space="preserve"> To highlight some of these issues and offer insights on ways to improve the U.S. drone program, I worked with a study group of 11 experts over the past year to examine current U.S. policies and practices — as established during the Obama administration and adapted and revised under the Trump administration. The result, An Action Plan on U.S. Drone Policy, provides a roadmap for the Trump administration to develop, implement, and sustain a comprehensive U.S. drone policy that reduces risks and reflects appropriate and legitimate use of lethal force to achieve U.S. strategic objectives. Our recommendations include practical and tangible ways the administration can support the development of a comprehensive policy on armed drones. For example, the administration should publicly release any new policies, principles, standards, or procedures that govern the U.S. drone program. The administration should also undertake a strategic assessment of the efficacy and long-term impacts of the U.S. drone program, as well as acknowledge and address civilian casualties resulting from drone strikes and uphold international human rights law and international humanitarian law through the continuation of written assurances on use from U.S. drone export recipients. Congress has a role to play as well in ensuring effective oversight and requesting greater transparency over program costs and effects. </w:t>
      </w:r>
      <w:r w:rsidRPr="000169D8">
        <w:rPr>
          <w:highlight w:val="cyan"/>
          <w:u w:val="single"/>
        </w:rPr>
        <w:t>The United States has an opportunity to be a leader on establishing appropriate standards for drone use</w:t>
      </w:r>
      <w:r w:rsidRPr="00476E10">
        <w:rPr>
          <w:u w:val="single"/>
        </w:rPr>
        <w:t xml:space="preserve"> and developing an effective, transparent, and accountable policy that reflects oversight from appropriate stakeholders</w:t>
      </w:r>
      <w:r w:rsidRPr="00476E10">
        <w:rPr>
          <w:sz w:val="14"/>
        </w:rPr>
        <w:t xml:space="preserve">. </w:t>
      </w:r>
      <w:r w:rsidRPr="00476E10">
        <w:rPr>
          <w:u w:val="single"/>
        </w:rPr>
        <w:t xml:space="preserve">Such an approach will lend credibility and legitimacy to, and reliability of, the U.S. drone program. Moreover, </w:t>
      </w:r>
      <w:r w:rsidRPr="000169D8">
        <w:rPr>
          <w:highlight w:val="cyan"/>
          <w:u w:val="single"/>
        </w:rPr>
        <w:t>a U.S. drone policy that values human rights, the rule of law, and good governance,</w:t>
      </w:r>
      <w:r w:rsidRPr="00476E10">
        <w:rPr>
          <w:u w:val="single"/>
        </w:rPr>
        <w:t xml:space="preserve"> and protects U.S. national interests, </w:t>
      </w:r>
      <w:r w:rsidRPr="000169D8">
        <w:rPr>
          <w:highlight w:val="cyan"/>
          <w:u w:val="single"/>
        </w:rPr>
        <w:t>is consistent with and furthers U.S. values and principles.</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Scenario one: Terrorism</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Terrorism is declining now—slowing jihadi-linked terror and more effective policies abroad, but the threat is always evolving</w:t>
      </w:r>
    </w:p>
    <w:p w:rsidR="00476E10" w:rsidRPr="00476E10" w:rsidRDefault="00476E10" w:rsidP="00476E10">
      <w:r w:rsidRPr="00476E10">
        <w:t xml:space="preserve">Daniel L. </w:t>
      </w:r>
      <w:r w:rsidRPr="00476E10">
        <w:rPr>
          <w:b/>
          <w:bCs/>
          <w:sz w:val="26"/>
        </w:rPr>
        <w:t>Byman</w:t>
      </w:r>
      <w:r w:rsidRPr="00476E10">
        <w:t>, 12-31-</w:t>
      </w:r>
      <w:r w:rsidRPr="00476E10">
        <w:rPr>
          <w:b/>
          <w:bCs/>
          <w:sz w:val="26"/>
        </w:rPr>
        <w:t>2018</w:t>
      </w:r>
      <w:r w:rsidRPr="00476E10">
        <w:t xml:space="preserve">, "Some terrorism good news", Brookings, </w:t>
      </w:r>
      <w:hyperlink r:id="rId9" w:history="1">
        <w:r w:rsidRPr="00476E10">
          <w:t>https://www.brookings.edu/blog/order-from-chaos/2018/12/31/some-terrorism-good-news/</w:t>
        </w:r>
      </w:hyperlink>
      <w:r w:rsidRPr="00476E10">
        <w:t xml:space="preserve"> &lt; Daniel Byman is a senior fellow in the Center for Middle East Policy at Brookings, where his research focuses on counterterrorism and Middle East security.&gt;, ke</w:t>
      </w:r>
    </w:p>
    <w:p w:rsidR="00476E10" w:rsidRPr="00476E10" w:rsidRDefault="00476E10" w:rsidP="00476E10">
      <w:pPr>
        <w:rPr>
          <w:u w:val="single"/>
        </w:rPr>
      </w:pPr>
      <w:r w:rsidRPr="000169D8">
        <w:rPr>
          <w:highlight w:val="cyan"/>
          <w:u w:val="single"/>
        </w:rPr>
        <w:t>America saw only one death from jihadi-linked terrorism in 2018</w:t>
      </w:r>
      <w:r w:rsidRPr="00476E10">
        <w:rPr>
          <w:sz w:val="14"/>
        </w:rPr>
        <w:t>. In Florida, a teenage boy inspired by jihadi propaganda stabbed a 13-year-old friend to death during a sleepover—hardly an Islamic State spectacular. Far more Americans died from right-wing terrorism (15) in 2018, and even the Incel—involuntary celibate—movement was responsible for more terrorism deaths, when one of its adherents killed two people at a yoga studio. President Trump ignores these good numbers and hypes the terrorism threat. He invoked the specter of terrorism to justify more funding for a border wall with Mexico (despite no known jihadi terrorists crossing to the United States from Mexico) and used a recent attack in Europe to again pitch the wall. Reflecting his rhetoric, Americans’ fears of jihadi terrorism remain high</w:t>
      </w:r>
      <w:r w:rsidRPr="00476E10">
        <w:rPr>
          <w:u w:val="single"/>
        </w:rPr>
        <w:t xml:space="preserve">. </w:t>
      </w:r>
      <w:r w:rsidRPr="000169D8">
        <w:rPr>
          <w:highlight w:val="cyan"/>
          <w:u w:val="single"/>
        </w:rPr>
        <w:t>A mix of successful counterterrorism</w:t>
      </w:r>
      <w:r w:rsidRPr="00476E10">
        <w:rPr>
          <w:u w:val="single"/>
        </w:rPr>
        <w:t xml:space="preserve"> overseas, </w:t>
      </w:r>
      <w:r w:rsidRPr="000169D8">
        <w:rPr>
          <w:highlight w:val="cyan"/>
          <w:u w:val="single"/>
        </w:rPr>
        <w:t>more effective measures at home</w:t>
      </w:r>
      <w:r w:rsidRPr="00476E10">
        <w:rPr>
          <w:u w:val="single"/>
        </w:rPr>
        <w:t xml:space="preserve">, and a weak jihadi movement at home </w:t>
      </w:r>
      <w:r w:rsidRPr="000169D8">
        <w:rPr>
          <w:highlight w:val="cyan"/>
          <w:u w:val="single"/>
        </w:rPr>
        <w:t>explain the low death toll. The</w:t>
      </w:r>
      <w:r w:rsidRPr="00476E10">
        <w:rPr>
          <w:u w:val="single"/>
        </w:rPr>
        <w:t xml:space="preserve"> terrorism </w:t>
      </w:r>
      <w:r w:rsidRPr="000169D8">
        <w:rPr>
          <w:highlight w:val="cyan"/>
          <w:u w:val="single"/>
        </w:rPr>
        <w:t>threat is always evolving</w:t>
      </w:r>
      <w:r w:rsidRPr="00476E10">
        <w:rPr>
          <w:u w:val="single"/>
        </w:rPr>
        <w:t xml:space="preserve">, </w:t>
      </w:r>
      <w:r w:rsidRPr="000169D8">
        <w:rPr>
          <w:highlight w:val="cyan"/>
          <w:u w:val="single"/>
        </w:rPr>
        <w:t>however</w:t>
      </w:r>
      <w:r w:rsidRPr="00476E10">
        <w:rPr>
          <w:u w:val="single"/>
        </w:rPr>
        <w:t xml:space="preserve">. Militant groups that also use terrorism plague many Middle Eastern countries. In the West, the networks, connections, and </w:t>
      </w:r>
      <w:r w:rsidRPr="000169D8">
        <w:rPr>
          <w:highlight w:val="cyan"/>
          <w:u w:val="single"/>
        </w:rPr>
        <w:t>propaganda forged to recruit</w:t>
      </w:r>
      <w:r w:rsidRPr="00476E10">
        <w:rPr>
          <w:u w:val="single"/>
        </w:rPr>
        <w:t xml:space="preserve"> and proselytize for </w:t>
      </w:r>
      <w:r w:rsidRPr="000169D8">
        <w:rPr>
          <w:highlight w:val="cyan"/>
          <w:u w:val="single"/>
        </w:rPr>
        <w:t>the Syrian civil war are likely to endure</w:t>
      </w:r>
      <w:r w:rsidRPr="00476E10">
        <w:rPr>
          <w:u w:val="single"/>
        </w:rPr>
        <w:t xml:space="preserve"> in some form.</w:t>
      </w:r>
      <w:r w:rsidRPr="00476E10">
        <w:rPr>
          <w:sz w:val="14"/>
        </w:rPr>
        <w:t xml:space="preserve"> Although the Islamic State itself is hit hard, lone wolves and others who act in its name persist, and the Islamic State itself is more likely to revive now that the United States is prematurely removing its troops from Syria. Perhaps most worrisome, right-wing violence is surging in the United States, with Trump’s rhetoric legitimating it and emboldening the worst elements. </w:t>
      </w:r>
      <w:r w:rsidRPr="000169D8">
        <w:rPr>
          <w:highlight w:val="cyan"/>
          <w:u w:val="single"/>
        </w:rPr>
        <w:t>Yet for an America</w:t>
      </w:r>
      <w:r w:rsidRPr="00476E10">
        <w:rPr>
          <w:u w:val="single"/>
        </w:rPr>
        <w:t xml:space="preserve"> still viewing the terrorism threat through the lens of 9/11, it’s important to recognize that, for 2018 at least, </w:t>
      </w:r>
      <w:r w:rsidRPr="000169D8">
        <w:rPr>
          <w:highlight w:val="cyan"/>
          <w:u w:val="single"/>
        </w:rPr>
        <w:t>jihadi-linked terrorism was on the decline</w:t>
      </w:r>
      <w:r w:rsidRPr="00476E10">
        <w:rPr>
          <w:u w:val="single"/>
        </w:rPr>
        <w:t>.</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Drone proliferation causes blowback—radicalizes terror groups and increases Anti-American sentiment around the globe</w:t>
      </w:r>
    </w:p>
    <w:p w:rsidR="00476E10" w:rsidRPr="00476E10" w:rsidRDefault="00476E10" w:rsidP="00476E10">
      <w:r w:rsidRPr="00476E10">
        <w:t xml:space="preserve">Daniel </w:t>
      </w:r>
      <w:r w:rsidRPr="00476E10">
        <w:rPr>
          <w:b/>
          <w:bCs/>
          <w:sz w:val="26"/>
        </w:rPr>
        <w:t>Silverman</w:t>
      </w:r>
      <w:r w:rsidRPr="00476E10">
        <w:t>, 10-26-</w:t>
      </w:r>
      <w:r w:rsidRPr="00476E10">
        <w:rPr>
          <w:b/>
          <w:bCs/>
          <w:sz w:val="26"/>
        </w:rPr>
        <w:t>2018</w:t>
      </w:r>
      <w:r w:rsidRPr="00476E10">
        <w:t>, "Analysis", Washington Post, https://www.washingtonpost.com/news/monkey-cage/wp/2018/10/26/does-u-s-drone-warfare-in-countries-like-pakistan-really-cause-blowback/, ke</w:t>
      </w:r>
    </w:p>
    <w:p w:rsidR="00476E10" w:rsidRPr="00476E10" w:rsidRDefault="00476E10" w:rsidP="00476E10">
      <w:pPr>
        <w:rPr>
          <w:sz w:val="12"/>
        </w:rPr>
      </w:pPr>
      <w:r w:rsidRPr="00476E10">
        <w:rPr>
          <w:sz w:val="12"/>
        </w:rPr>
        <w:t xml:space="preserve">However, such findings clash sharply with a vast body of writing arguing just the opposite. </w:t>
      </w:r>
      <w:r w:rsidRPr="00476E10">
        <w:rPr>
          <w:u w:val="single"/>
        </w:rPr>
        <w:t xml:space="preserve">Over the last decade and a half, numerous journalists, scholars and activists have written about how </w:t>
      </w:r>
      <w:r w:rsidRPr="000169D8">
        <w:rPr>
          <w:highlight w:val="cyan"/>
          <w:u w:val="single"/>
        </w:rPr>
        <w:t>U.S. drone warfare in nations like Pakistan</w:t>
      </w:r>
      <w:r w:rsidRPr="00476E10">
        <w:rPr>
          <w:u w:val="single"/>
        </w:rPr>
        <w:t xml:space="preserve"> — as well as </w:t>
      </w:r>
      <w:r w:rsidRPr="000169D8">
        <w:rPr>
          <w:highlight w:val="cyan"/>
          <w:u w:val="single"/>
        </w:rPr>
        <w:t>Yemen, Somalia and beyond</w:t>
      </w:r>
      <w:r w:rsidRPr="00476E10">
        <w:rPr>
          <w:u w:val="single"/>
        </w:rPr>
        <w:t xml:space="preserve"> — </w:t>
      </w:r>
      <w:r w:rsidRPr="000169D8">
        <w:rPr>
          <w:highlight w:val="cyan"/>
          <w:u w:val="single"/>
        </w:rPr>
        <w:t>has harmed civilians, alienating and radicalizing populations in the target societies.</w:t>
      </w:r>
      <w:r w:rsidRPr="00476E10">
        <w:rPr>
          <w:sz w:val="12"/>
        </w:rPr>
        <w:t xml:space="preserve"> </w:t>
      </w:r>
      <w:r w:rsidRPr="00476E10">
        <w:rPr>
          <w:u w:val="single"/>
        </w:rPr>
        <w:t xml:space="preserve">According to this blowback thesis, </w:t>
      </w:r>
      <w:r w:rsidRPr="000169D8">
        <w:rPr>
          <w:highlight w:val="cyan"/>
          <w:u w:val="single"/>
        </w:rPr>
        <w:t>the strikes and their vast civilian death toll have “created a siege mentality,” spreading hate for the United States</w:t>
      </w:r>
      <w:r w:rsidRPr="00476E10">
        <w:rPr>
          <w:u w:val="single"/>
        </w:rPr>
        <w:t xml:space="preserve"> in countries such as Pakistan</w:t>
      </w:r>
      <w:r w:rsidRPr="00476E10">
        <w:rPr>
          <w:sz w:val="12"/>
        </w:rPr>
        <w:t xml:space="preserve">. What motivates individuals’ reactions in war zones? What explains these starkly competing narratives? In a word, motivation. People have different incentives — or motivations — to form accurate beliefs about what is happening depending on their surrounding levels of risk. As many social scientists have documented, individuals often engage in “motivated reasoning” about events around them, forming factual beliefs about their surroundings in ways that reinforce their existing worldviews. In war zones, this means civilians often form beliefs about the fighting based on what they already think of the actors involved. For example, </w:t>
      </w:r>
      <w:r w:rsidRPr="00476E10">
        <w:rPr>
          <w:u w:val="single"/>
        </w:rPr>
        <w:t>if the United States perpetrates an attack, and civilians dislike or distrust the United States, they will probably believe the attack was indiscriminate in nature, which matches the motives they already thought the Americans possess</w:t>
      </w:r>
      <w:r w:rsidRPr="00476E10">
        <w:rPr>
          <w:sz w:val="12"/>
        </w:rPr>
        <w:t xml:space="preserve">. But not everyone in war zones can afford to let existing biases dictate their beliefs. For those close to the action — who see it and are directly affected by it — motivated reasoning takes a back seat to an “accuracy motive.” Getting it wrong could be a matter of life or death. In these cases, the tendency to form self-serving and biased beliefs is controlled by their need to understand the risks and dangers around them to survive. </w:t>
      </w:r>
      <w:r w:rsidRPr="00476E10">
        <w:rPr>
          <w:u w:val="single"/>
        </w:rPr>
        <w:t>For civilians who live in an area under regular American bombardment — even if they dislike the United States — there is a powerful incentive for them to know who is being targeted and whether the bombing is indiscriminate.</w:t>
      </w:r>
      <w:r w:rsidRPr="00476E10">
        <w:rPr>
          <w:sz w:val="12"/>
        </w:rPr>
        <w:t xml:space="preserve"> Opinions about drones depend on proximity to strikes How does this apply to Pakistan? On the one hand, opponents of the blowback thesis are correct about the reality of drones on the ground and their perception by the local populace in places such as North Waziristan. Despite mistakes, it is by now clear that the U.S. drone campaign in Pakistan has been quite precise and discriminate, particularly compared with the relatively indiscriminate methods used by the Pakistani army and militants in the same areas. This accuracy and precision is widely recognized in the tribal areas, where understanding the risks posed by drones is “not just some abstract talking point [but] a high-stakes game” of survival. Indeed, one official of the adjacent Khyber Pakhtunkhwa province remarked that “the further away people were from the drone attacks, the more worked up they got about them.” The best local-level econometric studies of the strikes’ impact similarly show that the strikes reduce militant violence and do not generate blowback effects within the tribal areas. On the other hand, the blowback proponents are also observing real trends in Pakistan and beyond. The tribal areas of Pakistan are only a small slice of the country, with about 2 percent of its population. While the drone campaign may be highly accurate and discriminate on the ground, it is not perceived that way throughout most of Pakistan</w:t>
      </w:r>
      <w:r w:rsidRPr="00476E10">
        <w:rPr>
          <w:u w:val="single"/>
        </w:rPr>
        <w:t>. On the contrary, pervasive anti-Americanism and intensely anti-drone media coverage have fueled beliefs that drones are indiscriminate death machines, slaughtering innocent women and children in high numbers</w:t>
      </w:r>
      <w:r w:rsidRPr="00476E10">
        <w:rPr>
          <w:sz w:val="12"/>
        </w:rPr>
        <w:t xml:space="preserve">. </w:t>
      </w:r>
      <w:r w:rsidRPr="000169D8">
        <w:rPr>
          <w:highlight w:val="cyan"/>
          <w:u w:val="single"/>
        </w:rPr>
        <w:t>These beliefs</w:t>
      </w:r>
      <w:r w:rsidRPr="00476E10">
        <w:rPr>
          <w:u w:val="single"/>
        </w:rPr>
        <w:t xml:space="preserve"> </w:t>
      </w:r>
      <w:r w:rsidRPr="00476E10">
        <w:rPr>
          <w:sz w:val="12"/>
        </w:rPr>
        <w:t>— though inaccurate —</w:t>
      </w:r>
      <w:r w:rsidRPr="00476E10">
        <w:rPr>
          <w:u w:val="single"/>
        </w:rPr>
        <w:t xml:space="preserve"> </w:t>
      </w:r>
      <w:r w:rsidRPr="000169D8">
        <w:rPr>
          <w:highlight w:val="cyan"/>
          <w:u w:val="single"/>
        </w:rPr>
        <w:t>have very real consequence</w:t>
      </w:r>
      <w:r w:rsidRPr="000169D8">
        <w:rPr>
          <w:sz w:val="12"/>
          <w:highlight w:val="cyan"/>
        </w:rPr>
        <w:t>s</w:t>
      </w:r>
      <w:r w:rsidRPr="000169D8">
        <w:rPr>
          <w:highlight w:val="cyan"/>
          <w:u w:val="single"/>
        </w:rPr>
        <w:t>. They have deepened reservoirs of popular resentment toward the United States</w:t>
      </w:r>
      <w:r w:rsidRPr="00476E10">
        <w:rPr>
          <w:u w:val="single"/>
        </w:rPr>
        <w:t xml:space="preserve"> in Pakistan, inciting numerous anti-drone protests and riots. This has forced concessions like the closure of U.S. drone bases and NATO supply routes to Afghanistan on Pakistani soil and fueled the rise of more stridently anti-American politicians such as Prime Minister Imran Khan</w:t>
      </w:r>
      <w:r w:rsidRPr="00476E10">
        <w:rPr>
          <w:sz w:val="12"/>
        </w:rPr>
        <w:t>. While the extent to which any of this has boosted militant recruitment in the country remains unclear, these are important behavioral consequences in the streets and at the ballot box fueled by Pakistani public reactions to the campaign. All war is local, but not all reactions to it are Ultimately, both sides of the drone blowback debate capture an important — but incomplete — slice of a complex reality. There has been “blowback,” but not where the strikes actually occur. This seemingly intractable debate illustrates a deeper feature of modern war zones — the gap between local and nonlocal beliefs about the “facts on the ground” in a dispute. In Pakistan, this gap is profound but hardly unique. As my co-authors and I have shown, similar dynamics can be seen in contemporary Iraq, where misinformation about the U.S.-led airstrikes against the Islamic State has been widespread, but those who actually lived under the bombing were much less likely to believe it. To get the truth about what is going on in a conflict zone, ask those who actually experience the events in question. Yet, as we have seen in recent years, untruths matter, too, and can have real consequences among those who do not have such firsthand exposure. Understanding this is crucial to thinking more carefully about how communities are likely to react to events in war.</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For every drone strike, there are 40-60 new radicalizations that occur</w:t>
      </w:r>
    </w:p>
    <w:p w:rsidR="00476E10" w:rsidRPr="00476E10" w:rsidRDefault="00476E10" w:rsidP="00476E10">
      <w:r w:rsidRPr="00476E10">
        <w:rPr>
          <w:b/>
          <w:bCs/>
          <w:sz w:val="26"/>
        </w:rPr>
        <w:t>Common Dreams</w:t>
      </w:r>
      <w:r w:rsidRPr="00476E10">
        <w:t>, 10-24-</w:t>
      </w:r>
      <w:r w:rsidRPr="00476E10">
        <w:rPr>
          <w:b/>
          <w:bCs/>
          <w:sz w:val="26"/>
        </w:rPr>
        <w:t>2013</w:t>
      </w:r>
      <w:r w:rsidRPr="00476E10">
        <w:t xml:space="preserve">, "US Diplomat: Each US Drone Attack Creates '40 to 60' New Enemies", </w:t>
      </w:r>
      <w:hyperlink r:id="rId10" w:history="1">
        <w:r w:rsidRPr="00476E10">
          <w:t>https://www.commondreams.org/news/2013/10/24/us-diplomat-each-us-drone-attack-creates-40-60-new-enemies</w:t>
        </w:r>
      </w:hyperlink>
      <w:r w:rsidRPr="00476E10">
        <w:t xml:space="preserve"> &lt;Common Dreams is a non-profit independent newscenter created in 1997 as a new media model. By relying on our readers and tens of thousands of small donations to keep us moving forward—with no advertising, corporate underwriting or government funding—Common Dreams maintains an editorial independence our readers can count on.&gt;, ke</w:t>
      </w:r>
    </w:p>
    <w:p w:rsidR="00476E10" w:rsidRPr="00476E10" w:rsidRDefault="00476E10" w:rsidP="00476E10">
      <w:pPr>
        <w:rPr>
          <w:sz w:val="16"/>
        </w:rPr>
      </w:pPr>
      <w:r w:rsidRPr="000169D8">
        <w:rPr>
          <w:highlight w:val="cyan"/>
          <w:u w:val="single"/>
        </w:rPr>
        <w:t>The U.S. military</w:t>
      </w:r>
      <w:r w:rsidRPr="000169D8">
        <w:rPr>
          <w:sz w:val="16"/>
          <w:highlight w:val="cyan"/>
        </w:rPr>
        <w:t>,</w:t>
      </w:r>
      <w:r w:rsidRPr="00476E10">
        <w:rPr>
          <w:sz w:val="16"/>
        </w:rPr>
        <w:t xml:space="preserve"> according to one former diplomat with a frontrow seat to its drone policy in Yemen, </w:t>
      </w:r>
      <w:r w:rsidRPr="000169D8">
        <w:rPr>
          <w:highlight w:val="cyan"/>
          <w:u w:val="single"/>
        </w:rPr>
        <w:t>is creating new terrorists</w:t>
      </w:r>
      <w:r w:rsidRPr="00476E10">
        <w:rPr>
          <w:sz w:val="16"/>
        </w:rPr>
        <w:t xml:space="preserve"> in that country </w:t>
      </w:r>
      <w:r w:rsidRPr="000169D8">
        <w:rPr>
          <w:highlight w:val="cyan"/>
          <w:u w:val="single"/>
        </w:rPr>
        <w:t>at breakneck speed</w:t>
      </w:r>
      <w:r w:rsidRPr="00476E10">
        <w:rPr>
          <w:sz w:val="16"/>
        </w:rPr>
        <w:t xml:space="preserve">. In an article published at TomDispatch earlier this week, the site's editor Tom Engelhardt gave </w:t>
      </w:r>
      <w:r w:rsidRPr="000169D8">
        <w:rPr>
          <w:highlight w:val="cyan"/>
          <w:u w:val="single"/>
        </w:rPr>
        <w:t>the</w:t>
      </w:r>
      <w:r w:rsidRPr="00476E10">
        <w:rPr>
          <w:u w:val="single"/>
        </w:rPr>
        <w:t xml:space="preserve"> recent and </w:t>
      </w:r>
      <w:r w:rsidRPr="000169D8">
        <w:rPr>
          <w:highlight w:val="cyan"/>
          <w:u w:val="single"/>
        </w:rPr>
        <w:t>ongoing counterterrorism strategy</w:t>
      </w:r>
      <w:r w:rsidRPr="00476E10">
        <w:rPr>
          <w:u w:val="single"/>
        </w:rPr>
        <w:t xml:space="preserve"> of the U.S. military</w:t>
      </w:r>
      <w:r w:rsidRPr="00476E10">
        <w:rPr>
          <w:sz w:val="16"/>
        </w:rPr>
        <w:t xml:space="preserve"> an unkind moniker by dubbing it </w:t>
      </w:r>
      <w:r w:rsidRPr="000169D8">
        <w:rPr>
          <w:highlight w:val="cyan"/>
          <w:u w:val="single"/>
        </w:rPr>
        <w:t>a perpetual "blowback machine</w:t>
      </w:r>
      <w:r w:rsidRPr="00476E10">
        <w:rPr>
          <w:u w:val="single"/>
        </w:rPr>
        <w:t>." In</w:t>
      </w:r>
      <w:r w:rsidRPr="00476E10">
        <w:rPr>
          <w:sz w:val="16"/>
        </w:rPr>
        <w:t xml:space="preserve"> the post-9/11 world, according to Engelhardt, "wherever U.S. military power has been applied," the consistent outcome of armed intervention—from the illegal invasion of Iraq and the NATO-backed overthrow of Gaddafi in Libya to the ongoing U.S. drone campaigns in Pakistan, Yemen and elsewhere —has been to "destabilize whole regions." But—despite being one of the most informed and sharply critical voices on the failure of the U.S. drone war—you don't have to take Engelhardt's word for it. As the Huffington Post's Matt Sledge reports, a former high-level U.S. State Department official in Yemen, Nabeel Khoury, is saying that </w:t>
      </w:r>
      <w:r w:rsidRPr="000169D8">
        <w:rPr>
          <w:highlight w:val="cyan"/>
          <w:u w:val="single"/>
        </w:rPr>
        <w:t>for every drone strike launched by the U.S. military, as many as "40 to 60 new enemies of America" are created</w:t>
      </w:r>
      <w:r w:rsidRPr="00476E10">
        <w:rPr>
          <w:sz w:val="16"/>
        </w:rPr>
        <w:t>. Spurred by an article Khoury wrote for The Cairo Review slamming the misguided drone policy in Yemen, Sledge reached out to the now retired diplomat. "My former colleagues are probably going to get upset with me, because the policy now is to do this," Khoury said. No military dove, Khoury told the HuffPost he was not "absolutely against the use of drones," but added, in "any country where we're not at war, then it has the complications of sovereignty, of popular opinion. In the end, I'm not talking about international law. I'm talking about cost-benefits."</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Terrorist attacks are poised to go nuclear</w:t>
      </w:r>
    </w:p>
    <w:p w:rsidR="00476E10" w:rsidRPr="00476E10" w:rsidRDefault="00476E10" w:rsidP="00476E10">
      <w:pPr>
        <w:rPr>
          <w:rFonts w:eastAsia="Cambria" w:cs="Times New Roman"/>
        </w:rPr>
      </w:pPr>
      <w:r w:rsidRPr="00476E10">
        <w:rPr>
          <w:rFonts w:eastAsia="Cambria" w:cs="Times New Roman"/>
          <w:b/>
          <w:bCs/>
          <w:sz w:val="26"/>
        </w:rPr>
        <w:t>Ayson 2010</w:t>
      </w:r>
      <w:r w:rsidRPr="00476E10">
        <w:rPr>
          <w:rFonts w:eastAsia="Cambria" w:cs="Times New Roman"/>
        </w:rPr>
        <w:t xml:space="preserve"> (Robert Ayson, Professor of Strategic Studies and Director of the Centre for Strategic Studies: New Zealand at the Victoria University of Wellington, “After a Terrorist Nuclear Attack: Envisaging Catalytic Effects,” Studies in Conflict &amp; Terrorism, Volume 33, Issue 7, July, Available Online to Subscribing Institutions via InformaWorld)</w:t>
      </w:r>
    </w:p>
    <w:p w:rsidR="00476E10" w:rsidRPr="00476E10" w:rsidRDefault="00476E10" w:rsidP="00476E10">
      <w:pPr>
        <w:rPr>
          <w:rFonts w:eastAsia="Cambria" w:cs="Times New Roman"/>
          <w:iCs/>
          <w:color w:val="000000"/>
          <w:sz w:val="16"/>
        </w:rPr>
      </w:pPr>
      <w:r w:rsidRPr="00476E10">
        <w:rPr>
          <w:rFonts w:eastAsia="Cambria" w:cs="Times New Roman"/>
          <w:iCs/>
          <w:color w:val="000000"/>
          <w:sz w:val="16"/>
        </w:rPr>
        <w:t xml:space="preserve">A terrorist nuclear attack, and even the use of nuclear weapons in response by the country attacked in the first place, would not necessarily represent the worst of the nuclear worlds imaginable. Indeed, </w:t>
      </w:r>
      <w:r w:rsidRPr="00476E10">
        <w:rPr>
          <w:rFonts w:eastAsia="Cambria" w:cs="Times New Roman"/>
          <w:iCs/>
          <w:color w:val="000000"/>
          <w:u w:val="single"/>
        </w:rPr>
        <w:t>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w:t>
      </w:r>
      <w:r w:rsidRPr="00476E10">
        <w:rPr>
          <w:rFonts w:eastAsia="Cambria" w:cs="Times New Roman"/>
          <w:iCs/>
          <w:color w:val="000000"/>
          <w:sz w:val="16"/>
        </w:rPr>
        <w:t xml:space="preserve">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476E10">
        <w:rPr>
          <w:rFonts w:eastAsia="Cambria" w:cs="Times New Roman"/>
          <w:iCs/>
          <w:color w:val="000000"/>
          <w:u w:val="single"/>
        </w:rPr>
        <w:t>But</w:t>
      </w:r>
      <w:r w:rsidRPr="00476E10">
        <w:rPr>
          <w:rFonts w:eastAsia="Cambria" w:cs="Times New Roman"/>
          <w:iCs/>
          <w:color w:val="000000"/>
          <w:sz w:val="16"/>
        </w:rPr>
        <w:t xml:space="preserve"> these two nuclear worlds—a non-state actor nuclear attack and a catastrophic interstate nuclear exchange—are not necessarily separable. It is just possible that some sort of terrorist attack, and especially </w:t>
      </w:r>
      <w:r w:rsidRPr="00476E10">
        <w:rPr>
          <w:rFonts w:eastAsia="Cambria" w:cs="Times New Roman"/>
          <w:iCs/>
          <w:color w:val="000000"/>
          <w:u w:val="single"/>
        </w:rPr>
        <w:t xml:space="preserve">an act of </w:t>
      </w:r>
      <w:r w:rsidRPr="000169D8">
        <w:rPr>
          <w:rFonts w:eastAsia="Cambria" w:cs="Times New Roman"/>
          <w:iCs/>
          <w:color w:val="000000"/>
          <w:highlight w:val="cyan"/>
          <w:u w:val="single"/>
        </w:rPr>
        <w:t>nuclear terrorism, could precipitate</w:t>
      </w:r>
      <w:r w:rsidRPr="00476E10">
        <w:rPr>
          <w:rFonts w:eastAsia="Cambria" w:cs="Times New Roman"/>
          <w:iCs/>
          <w:color w:val="000000"/>
          <w:u w:val="single"/>
        </w:rPr>
        <w:t xml:space="preserve"> a chain of events leading to </w:t>
      </w:r>
      <w:r w:rsidRPr="000169D8">
        <w:rPr>
          <w:rFonts w:eastAsia="Cambria" w:cs="Times New Roman"/>
          <w:iCs/>
          <w:color w:val="000000"/>
          <w:highlight w:val="cyan"/>
          <w:u w:val="single"/>
        </w:rPr>
        <w:t>a massive exchange of nuclear weapons between</w:t>
      </w:r>
      <w:r w:rsidRPr="00476E10">
        <w:rPr>
          <w:rFonts w:eastAsia="Cambria" w:cs="Times New Roman"/>
          <w:iCs/>
          <w:color w:val="000000"/>
          <w:u w:val="single"/>
        </w:rPr>
        <w:t xml:space="preserve"> two or more</w:t>
      </w:r>
      <w:r w:rsidRPr="00476E10">
        <w:rPr>
          <w:rFonts w:eastAsia="Cambria" w:cs="Times New Roman"/>
          <w:iCs/>
          <w:color w:val="000000"/>
          <w:sz w:val="16"/>
        </w:rPr>
        <w:t xml:space="preserve"> of the </w:t>
      </w:r>
      <w:r w:rsidRPr="000169D8">
        <w:rPr>
          <w:rFonts w:eastAsia="Cambria" w:cs="Times New Roman"/>
          <w:iCs/>
          <w:color w:val="000000"/>
          <w:highlight w:val="cyan"/>
          <w:u w:val="single"/>
        </w:rPr>
        <w:t>states</w:t>
      </w:r>
      <w:r w:rsidRPr="00476E10">
        <w:rPr>
          <w:rFonts w:eastAsia="Cambria" w:cs="Times New Roman"/>
          <w:iCs/>
          <w:color w:val="000000"/>
          <w:sz w:val="16"/>
        </w:rPr>
        <w:t xml:space="preserve"> that possess them. In this context, today’s and tomorrow’s terrorist groups might assume the place allotted during the early Cold War years to new state possessors of small nuclear arsenals who were seen as raising the risks of a catalytic nuclear war </w:t>
      </w:r>
      <w:r w:rsidRPr="00476E10">
        <w:rPr>
          <w:rFonts w:eastAsia="Cambria" w:cs="Times New Roman"/>
          <w:iCs/>
          <w:color w:val="000000"/>
          <w:sz w:val="16"/>
          <w:szCs w:val="10"/>
        </w:rPr>
        <w:t>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w:t>
      </w:r>
      <w:r w:rsidRPr="00476E10">
        <w:rPr>
          <w:rFonts w:eastAsia="Cambria" w:cs="Times New Roman"/>
          <w:iCs/>
          <w:color w:val="000000"/>
          <w:sz w:val="16"/>
        </w:rPr>
        <w:t xml:space="preserve">tion of where the nuclear material came from.”41 Alternatively, </w:t>
      </w:r>
      <w:r w:rsidRPr="000169D8">
        <w:rPr>
          <w:rFonts w:eastAsia="Cambria" w:cs="Times New Roman"/>
          <w:iCs/>
          <w:color w:val="000000"/>
          <w:highlight w:val="cyan"/>
          <w:u w:val="single"/>
        </w:rPr>
        <w:t>if the act</w:t>
      </w:r>
      <w:r w:rsidRPr="000169D8">
        <w:rPr>
          <w:rFonts w:eastAsia="Cambria" w:cs="Times New Roman"/>
          <w:iCs/>
          <w:color w:val="000000"/>
          <w:sz w:val="16"/>
          <w:highlight w:val="cyan"/>
        </w:rPr>
        <w:t xml:space="preserve"> </w:t>
      </w:r>
      <w:r w:rsidRPr="00476E10">
        <w:rPr>
          <w:rFonts w:eastAsia="Cambria" w:cs="Times New Roman"/>
          <w:iCs/>
          <w:color w:val="000000"/>
          <w:sz w:val="16"/>
        </w:rPr>
        <w:t xml:space="preserve">of nuclear terrorism </w:t>
      </w:r>
      <w:r w:rsidRPr="000169D8">
        <w:rPr>
          <w:rFonts w:eastAsia="Cambria" w:cs="Times New Roman"/>
          <w:iCs/>
          <w:color w:val="000000"/>
          <w:highlight w:val="cyan"/>
          <w:u w:val="single"/>
        </w:rPr>
        <w:t>came as a</w:t>
      </w:r>
      <w:r w:rsidRPr="00476E10">
        <w:rPr>
          <w:rFonts w:eastAsia="Cambria" w:cs="Times New Roman"/>
          <w:iCs/>
          <w:color w:val="000000"/>
          <w:u w:val="single"/>
        </w:rPr>
        <w:t xml:space="preserve"> complete </w:t>
      </w:r>
      <w:r w:rsidRPr="000169D8">
        <w:rPr>
          <w:rFonts w:eastAsia="Cambria" w:cs="Times New Roman"/>
          <w:iCs/>
          <w:color w:val="000000"/>
          <w:highlight w:val="cyan"/>
          <w:u w:val="single"/>
        </w:rPr>
        <w:t>surprise</w:t>
      </w:r>
      <w:r w:rsidRPr="00476E10">
        <w:rPr>
          <w:rFonts w:eastAsia="Cambria" w:cs="Times New Roman"/>
          <w:iCs/>
          <w:color w:val="000000"/>
          <w:sz w:val="16"/>
        </w:rPr>
        <w:t xml:space="preserve">, and American officials refused to believe that a terrorist group was fully responsible (or responsible at all) </w:t>
      </w:r>
      <w:r w:rsidRPr="000169D8">
        <w:rPr>
          <w:rFonts w:eastAsia="Cambria" w:cs="Times New Roman"/>
          <w:iCs/>
          <w:color w:val="000000"/>
          <w:highlight w:val="cyan"/>
          <w:u w:val="single"/>
        </w:rPr>
        <w:t>suspicion would shift</w:t>
      </w:r>
      <w:r w:rsidRPr="00476E10">
        <w:rPr>
          <w:rFonts w:eastAsia="Cambria" w:cs="Times New Roman"/>
          <w:iCs/>
          <w:color w:val="000000"/>
          <w:u w:val="single"/>
        </w:rPr>
        <w:t xml:space="preserve"> immediately </w:t>
      </w:r>
      <w:r w:rsidRPr="000169D8">
        <w:rPr>
          <w:rFonts w:eastAsia="Cambria" w:cs="Times New Roman"/>
          <w:iCs/>
          <w:color w:val="000000"/>
          <w:highlight w:val="cyan"/>
          <w:u w:val="single"/>
        </w:rPr>
        <w:t>to state possessors.</w:t>
      </w:r>
      <w:r w:rsidRPr="00476E10">
        <w:rPr>
          <w:rFonts w:eastAsia="Cambria" w:cs="Times New Roman"/>
          <w:iCs/>
          <w:color w:val="000000"/>
          <w:u w:val="single"/>
        </w:rPr>
        <w:t xml:space="preserve"> Ruling out Western ally countries</w:t>
      </w:r>
      <w:r w:rsidRPr="00476E10">
        <w:rPr>
          <w:rFonts w:eastAsia="Cambria" w:cs="Times New Roman"/>
          <w:iCs/>
          <w:color w:val="000000"/>
          <w:sz w:val="16"/>
        </w:rPr>
        <w:t xml:space="preserve"> like the United Kingdom and France, and probably Israel and India as well, authorities in </w:t>
      </w:r>
      <w:r w:rsidRPr="00476E10">
        <w:rPr>
          <w:rFonts w:eastAsia="Cambria" w:cs="Times New Roman"/>
          <w:iCs/>
          <w:color w:val="000000"/>
          <w:u w:val="single"/>
        </w:rPr>
        <w:t xml:space="preserve">Washington would be left with a very short list </w:t>
      </w:r>
      <w:r w:rsidRPr="000169D8">
        <w:rPr>
          <w:rFonts w:eastAsia="Cambria" w:cs="Times New Roman"/>
          <w:iCs/>
          <w:color w:val="000000"/>
          <w:highlight w:val="cyan"/>
          <w:u w:val="single"/>
        </w:rPr>
        <w:t>consisting of North Korea</w:t>
      </w:r>
      <w:r w:rsidRPr="00476E10">
        <w:rPr>
          <w:rFonts w:eastAsia="Cambria" w:cs="Times New Roman"/>
          <w:iCs/>
          <w:color w:val="000000"/>
          <w:sz w:val="16"/>
        </w:rPr>
        <w:t xml:space="preserve">, perhaps </w:t>
      </w:r>
      <w:r w:rsidRPr="000169D8">
        <w:rPr>
          <w:rFonts w:eastAsia="Cambria" w:cs="Times New Roman"/>
          <w:iCs/>
          <w:color w:val="000000"/>
          <w:highlight w:val="cyan"/>
          <w:u w:val="single"/>
        </w:rPr>
        <w:t>Iran</w:t>
      </w:r>
      <w:r w:rsidRPr="00476E10">
        <w:rPr>
          <w:rFonts w:eastAsia="Cambria" w:cs="Times New Roman"/>
          <w:iCs/>
          <w:color w:val="000000"/>
          <w:sz w:val="16"/>
        </w:rPr>
        <w:t xml:space="preserve"> if its program continues, and possibly </w:t>
      </w:r>
      <w:r w:rsidRPr="000169D8">
        <w:rPr>
          <w:rFonts w:eastAsia="Cambria" w:cs="Times New Roman"/>
          <w:iCs/>
          <w:color w:val="000000"/>
          <w:highlight w:val="cyan"/>
          <w:u w:val="single"/>
        </w:rPr>
        <w:t>Pakistan</w:t>
      </w:r>
      <w:r w:rsidRPr="00476E10">
        <w:rPr>
          <w:rFonts w:eastAsia="Cambria" w:cs="Times New Roman"/>
          <w:iCs/>
          <w:color w:val="000000"/>
          <w:sz w:val="16"/>
        </w:rPr>
        <w:t xml:space="preserve">. But at what stage would </w:t>
      </w:r>
      <w:r w:rsidRPr="000169D8">
        <w:rPr>
          <w:rFonts w:eastAsia="Cambria" w:cs="Times New Roman"/>
          <w:iCs/>
          <w:color w:val="000000"/>
          <w:highlight w:val="cyan"/>
          <w:u w:val="single"/>
        </w:rPr>
        <w:t>Russia and China</w:t>
      </w:r>
      <w:r w:rsidRPr="00476E10">
        <w:rPr>
          <w:rFonts w:eastAsia="Cambria" w:cs="Times New Roman"/>
          <w:iCs/>
          <w:color w:val="000000"/>
          <w:sz w:val="16"/>
        </w:rPr>
        <w:t xml:space="preserve"> be definitely ruled out in this high stakes game of nuclear Cluedo? In particular, if the act of nuclear terrorism occurred </w:t>
      </w:r>
      <w:r w:rsidRPr="00476E10">
        <w:rPr>
          <w:rFonts w:eastAsia="Cambria" w:cs="Times New Roman"/>
          <w:iCs/>
          <w:color w:val="000000"/>
          <w:u w:val="single"/>
        </w:rPr>
        <w:t xml:space="preserve">against a backdrop of existing tension in Washington’s relations with </w:t>
      </w:r>
      <w:r w:rsidRPr="000169D8">
        <w:rPr>
          <w:rFonts w:eastAsia="Cambria" w:cs="Times New Roman"/>
          <w:iCs/>
          <w:color w:val="000000"/>
          <w:highlight w:val="cyan"/>
          <w:u w:val="single"/>
        </w:rPr>
        <w:t>Russia and</w:t>
      </w:r>
      <w:r w:rsidRPr="00476E10">
        <w:rPr>
          <w:rFonts w:eastAsia="Cambria" w:cs="Times New Roman"/>
          <w:iCs/>
          <w:color w:val="000000"/>
          <w:sz w:val="16"/>
        </w:rPr>
        <w:t xml:space="preserve">/or </w:t>
      </w:r>
      <w:r w:rsidRPr="000169D8">
        <w:rPr>
          <w:rFonts w:eastAsia="Cambria" w:cs="Times New Roman"/>
          <w:iCs/>
          <w:color w:val="000000"/>
          <w:highlight w:val="cyan"/>
          <w:u w:val="single"/>
        </w:rPr>
        <w:t>China</w:t>
      </w:r>
      <w:r w:rsidRPr="00476E10">
        <w:rPr>
          <w:rFonts w:eastAsia="Cambria" w:cs="Times New Roman"/>
          <w:iCs/>
          <w:color w:val="000000"/>
          <w:sz w:val="16"/>
        </w:rPr>
        <w:t xml:space="preserve">, and at a time when threats had already been traded between these major powers, </w:t>
      </w:r>
      <w:r w:rsidRPr="000169D8">
        <w:rPr>
          <w:rFonts w:eastAsia="Cambria" w:cs="Times New Roman"/>
          <w:iCs/>
          <w:color w:val="000000"/>
          <w:highlight w:val="cyan"/>
          <w:u w:val="single"/>
        </w:rPr>
        <w:t>would</w:t>
      </w:r>
      <w:r w:rsidRPr="00476E10">
        <w:rPr>
          <w:rFonts w:eastAsia="Cambria" w:cs="Times New Roman"/>
          <w:iCs/>
          <w:color w:val="000000"/>
          <w:u w:val="single"/>
        </w:rPr>
        <w:t xml:space="preserve"> officials and political leaders not be tempted to </w:t>
      </w:r>
      <w:r w:rsidRPr="000169D8">
        <w:rPr>
          <w:rFonts w:eastAsia="Cambria" w:cs="Times New Roman"/>
          <w:iCs/>
          <w:color w:val="000000"/>
          <w:highlight w:val="cyan"/>
          <w:u w:val="single"/>
        </w:rPr>
        <w:t>assume the worst</w:t>
      </w:r>
      <w:r w:rsidRPr="00476E10">
        <w:rPr>
          <w:rFonts w:eastAsia="Cambria" w:cs="Times New Roman"/>
          <w:iCs/>
          <w:color w:val="000000"/>
          <w:u w:val="single"/>
        </w:rPr>
        <w:t>?</w:t>
      </w:r>
      <w:r w:rsidRPr="00476E10">
        <w:rPr>
          <w:rFonts w:eastAsia="Cambria" w:cs="Times New Roman"/>
          <w:iCs/>
          <w:color w:val="000000"/>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476E10">
        <w:rPr>
          <w:rFonts w:eastAsia="Cambria" w:cs="Times New Roman"/>
          <w:iCs/>
          <w:color w:val="000000"/>
          <w:u w:val="single"/>
        </w:rPr>
        <w:t>The reverse</w:t>
      </w:r>
      <w:r w:rsidRPr="00476E10">
        <w:rPr>
          <w:rFonts w:eastAsia="Cambria" w:cs="Times New Roman"/>
          <w:iCs/>
          <w:color w:val="000000"/>
          <w:sz w:val="16"/>
        </w:rPr>
        <w:t xml:space="preserve"> might well </w:t>
      </w:r>
      <w:r w:rsidRPr="00476E10">
        <w:rPr>
          <w:rFonts w:eastAsia="Cambria" w:cs="Times New Roman"/>
          <w:iCs/>
          <w:color w:val="000000"/>
          <w:u w:val="single"/>
        </w:rPr>
        <w:t>apply too: should a nuclear terrorist attack occur in Russia or China</w:t>
      </w:r>
      <w:r w:rsidRPr="00476E10">
        <w:rPr>
          <w:rFonts w:eastAsia="Cambria" w:cs="Times New Roman"/>
          <w:iCs/>
          <w:color w:val="000000"/>
          <w:sz w:val="16"/>
        </w:rPr>
        <w:t xml:space="preserve"> during a period of heightened tension or even limited conflict with the United States, </w:t>
      </w:r>
      <w:r w:rsidRPr="000169D8">
        <w:rPr>
          <w:rFonts w:eastAsia="Cambria" w:cs="Times New Roman"/>
          <w:iCs/>
          <w:color w:val="000000"/>
          <w:highlight w:val="cyan"/>
          <w:u w:val="single"/>
        </w:rPr>
        <w:t>could Moscow and Beijing resist the pressures</w:t>
      </w:r>
      <w:r w:rsidRPr="00476E10">
        <w:rPr>
          <w:rFonts w:eastAsia="Cambria" w:cs="Times New Roman"/>
          <w:iCs/>
          <w:color w:val="000000"/>
          <w:sz w:val="16"/>
        </w:rPr>
        <w:t xml:space="preserve"> that might rise </w:t>
      </w:r>
      <w:r w:rsidRPr="00476E10">
        <w:rPr>
          <w:rFonts w:eastAsia="Cambria" w:cs="Times New Roman"/>
          <w:iCs/>
          <w:color w:val="000000"/>
          <w:u w:val="single"/>
        </w:rPr>
        <w:t>domestically to consider the U</w:t>
      </w:r>
      <w:r w:rsidRPr="00476E10">
        <w:rPr>
          <w:rFonts w:eastAsia="Cambria" w:cs="Times New Roman"/>
          <w:iCs/>
          <w:color w:val="000000"/>
          <w:sz w:val="16"/>
        </w:rPr>
        <w:t xml:space="preserve">nited </w:t>
      </w:r>
      <w:r w:rsidRPr="00476E10">
        <w:rPr>
          <w:rFonts w:eastAsia="Cambria" w:cs="Times New Roman"/>
          <w:iCs/>
          <w:color w:val="000000"/>
          <w:u w:val="single"/>
        </w:rPr>
        <w:t>S</w:t>
      </w:r>
      <w:r w:rsidRPr="00476E10">
        <w:rPr>
          <w:rFonts w:eastAsia="Cambria" w:cs="Times New Roman"/>
          <w:iCs/>
          <w:color w:val="000000"/>
          <w:sz w:val="16"/>
        </w:rPr>
        <w:t xml:space="preserve">tates </w:t>
      </w:r>
      <w:r w:rsidRPr="00476E10">
        <w:rPr>
          <w:rFonts w:eastAsia="Cambria" w:cs="Times New Roman"/>
          <w:iCs/>
          <w:color w:val="000000"/>
          <w:u w:val="single"/>
        </w:rPr>
        <w:t>as a possible perpetrator</w:t>
      </w:r>
      <w:r w:rsidRPr="00476E10">
        <w:rPr>
          <w:rFonts w:eastAsia="Cambria" w:cs="Times New Roman"/>
          <w:iCs/>
          <w:color w:val="000000"/>
          <w:sz w:val="16"/>
        </w:rPr>
        <w:t xml:space="preserve"> or encourager of the attack</w:t>
      </w:r>
      <w:r w:rsidRPr="00476E10">
        <w:rPr>
          <w:rFonts w:eastAsia="Cambria" w:cs="Times New Roman"/>
          <w:iCs/>
          <w:color w:val="000000"/>
          <w:u w:val="single"/>
        </w:rPr>
        <w:t>?</w:t>
      </w:r>
      <w:r w:rsidRPr="00476E10">
        <w:rPr>
          <w:rFonts w:eastAsia="Cambria" w:cs="Times New Roman"/>
          <w:iCs/>
          <w:color w:val="000000"/>
          <w:sz w:val="16"/>
        </w:rPr>
        <w:t xml:space="preserve"> </w:t>
      </w:r>
    </w:p>
    <w:p w:rsidR="00476E10" w:rsidRPr="00476E10" w:rsidRDefault="00C97DAA" w:rsidP="00476E10">
      <w:pPr>
        <w:keepNext/>
        <w:keepLines/>
        <w:spacing w:before="40" w:after="0"/>
        <w:outlineLvl w:val="3"/>
        <w:rPr>
          <w:rFonts w:eastAsiaTheme="majorEastAsia" w:cstheme="majorBidi"/>
          <w:b/>
          <w:iCs/>
          <w:sz w:val="26"/>
        </w:rPr>
      </w:pPr>
      <w:r>
        <w:rPr>
          <w:rFonts w:eastAsiaTheme="majorEastAsia" w:cstheme="majorBidi"/>
          <w:b/>
          <w:iCs/>
          <w:sz w:val="26"/>
        </w:rPr>
        <w:t>Scenario</w:t>
      </w:r>
      <w:r w:rsidR="00476E10" w:rsidRPr="00476E10">
        <w:rPr>
          <w:rFonts w:eastAsiaTheme="majorEastAsia" w:cstheme="majorBidi"/>
          <w:b/>
          <w:iCs/>
          <w:sz w:val="26"/>
        </w:rPr>
        <w:t xml:space="preserve"> two: stolen tech</w:t>
      </w:r>
    </w:p>
    <w:p w:rsidR="00476E10" w:rsidRPr="00476E10" w:rsidRDefault="00476E10" w:rsidP="00476E10"/>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Iran uses downed US drones to model and create their own drones</w:t>
      </w:r>
    </w:p>
    <w:p w:rsidR="00476E10" w:rsidRPr="00476E10" w:rsidRDefault="00476E10" w:rsidP="00476E10">
      <w:r w:rsidRPr="00476E10">
        <w:rPr>
          <w:b/>
          <w:bCs/>
          <w:sz w:val="26"/>
        </w:rPr>
        <w:t>Laura Widener, 19</w:t>
      </w:r>
      <w:r w:rsidRPr="00476E10">
        <w:t>, Laura Widener, (Laura Widener is an editorial assistant with American Military News, and is a graduate of Lindenwood University and Liberty University.)</w:t>
      </w:r>
      <w:r w:rsidRPr="00476E10">
        <w:rPr>
          <w:rFonts w:ascii="Arial" w:hAnsi="Arial" w:cs="Arial"/>
          <w:color w:val="000000"/>
          <w:shd w:val="clear" w:color="auto" w:fill="F3F3F3"/>
        </w:rPr>
        <w:t xml:space="preserve"> </w:t>
      </w:r>
      <w:r w:rsidRPr="00476E10">
        <w:t>"VIDEO: Iran claims it hacked into US Army CENTCOM and flew US drones.",American Military News,2-26-2019,7-2-2019, https://americanmilitarynews.com/2019/02/iran-claims-it-hacked-into-us-army-centcom-and-flew-us-drones/ (PembrokeHill-MLT)</w:t>
      </w:r>
    </w:p>
    <w:p w:rsidR="00476E10" w:rsidRPr="00476E10" w:rsidRDefault="00476E10" w:rsidP="00476E10">
      <w:pPr>
        <w:rPr>
          <w:sz w:val="14"/>
        </w:rPr>
      </w:pPr>
      <w:r w:rsidRPr="000169D8">
        <w:rPr>
          <w:highlight w:val="cyan"/>
          <w:u w:val="single"/>
        </w:rPr>
        <w:t>Iranian military officials are claiming victories over the U.S. after allegedly infiltrating</w:t>
      </w:r>
      <w:r w:rsidRPr="00476E10">
        <w:rPr>
          <w:sz w:val="14"/>
        </w:rPr>
        <w:t xml:space="preserve"> command centers and </w:t>
      </w:r>
      <w:r w:rsidRPr="000169D8">
        <w:rPr>
          <w:highlight w:val="cyan"/>
          <w:u w:val="single"/>
        </w:rPr>
        <w:t>drones</w:t>
      </w:r>
      <w:r w:rsidRPr="00476E10">
        <w:rPr>
          <w:sz w:val="14"/>
        </w:rPr>
        <w:t xml:space="preserve">. Brigadier General Amir Ali Hajizadeh, commander of the Islamic Revolutionary Guards Corps Aerospace Force, told Iranian state television last week that forces were able to successfully hack the U.S. Army Command Center and several U.S. drones flying over the Middle East, the Washington Free Beacon </w:t>
      </w:r>
      <w:hyperlink r:id="rId11" w:tgtFrame="_blank" w:history="1">
        <w:r w:rsidRPr="00476E10">
          <w:rPr>
            <w:sz w:val="14"/>
          </w:rPr>
          <w:t>reported</w:t>
        </w:r>
      </w:hyperlink>
      <w:r w:rsidRPr="00476E10">
        <w:rPr>
          <w:sz w:val="14"/>
        </w:rPr>
        <w:t>. “</w:t>
      </w:r>
      <w:r w:rsidRPr="00476E10">
        <w:rPr>
          <w:u w:val="single"/>
        </w:rPr>
        <w:t>Seven to eight drones that had constant flights over Syria and Iraq were brought under our control and their intel was monitored by us and we could gain their first-hand intel,</w:t>
      </w:r>
      <w:r w:rsidRPr="00476E10">
        <w:rPr>
          <w:sz w:val="14"/>
        </w:rPr>
        <w:t>” Hajizadeh said. The IRGC claimed to have footage captured directly from the drone, which was released to Iran’s Fars News Agency, and allegedly confirms the hack. It’s not known when the footage was taken. “The footage below shows IRGC’s penetration into US Army’s Command Center, one of the many proofs in support of General Hajizadeh’s remarks,” Fars</w:t>
      </w:r>
      <w:hyperlink r:id="rId12" w:history="1">
        <w:r w:rsidRPr="00476E10">
          <w:rPr>
            <w:sz w:val="14"/>
          </w:rPr>
          <w:t xml:space="preserve"> reported</w:t>
        </w:r>
      </w:hyperlink>
      <w:r w:rsidRPr="00476E10">
        <w:rPr>
          <w:sz w:val="14"/>
        </w:rPr>
        <w:t xml:space="preserve">. “The footage shows a U.S. flying drone starts malfunctioning and makes a rough landing in a desert area 10 kilometers away from its base.” “The footage that displays the IRGC’s penetration into the U.S. spy drone’s intel has been recorded by an IRGC drone flying above the scene,” the report claims. The initial footage appears to be taken by the U.S. drone as it scans areas of interest before flying off. Then its flight becomes turbulent as it loses control and sinks lower to the ground before eventually crashing. Then the footage shifts to a drone at a higher altitude as it surveils the crashed drone. Just seconds later and an explosion is seen completely obliterating the downed drone. Fars said a manned U.S. aircraft was dispatched to bomb the drone. Hajizadeh said </w:t>
      </w:r>
      <w:r w:rsidRPr="000169D8">
        <w:rPr>
          <w:highlight w:val="cyan"/>
          <w:u w:val="single"/>
        </w:rPr>
        <w:t>the hack was in response to claims that the U.S used third parties to sell faulty missile parts to Iran in an attempt to sabotage its missile program</w:t>
      </w:r>
      <w:r w:rsidRPr="00476E10">
        <w:rPr>
          <w:sz w:val="14"/>
        </w:rPr>
        <w:t xml:space="preserve">, as The New York Times </w:t>
      </w:r>
      <w:hyperlink r:id="rId13" w:tgtFrame="_blank" w:history="1">
        <w:r w:rsidRPr="00476E10">
          <w:rPr>
            <w:sz w:val="14"/>
          </w:rPr>
          <w:t>report</w:t>
        </w:r>
      </w:hyperlink>
      <w:r w:rsidRPr="00476E10">
        <w:rPr>
          <w:sz w:val="14"/>
        </w:rPr>
        <w:t>. The report alleged that President Trump launched a secret program set on the sabotage, which was responsible for Iran’s two failed rocket launches this year. “</w:t>
      </w:r>
      <w:r w:rsidRPr="000169D8">
        <w:rPr>
          <w:highlight w:val="cyan"/>
          <w:u w:val="single"/>
        </w:rPr>
        <w:t>We did this to tell them (the Americans) that you not only failed to achieve your goals, but we infiltrated into your systems,” Hajizadeh said</w:t>
      </w:r>
      <w:r w:rsidRPr="00476E10">
        <w:rPr>
          <w:sz w:val="14"/>
        </w:rPr>
        <w:t xml:space="preserve">. Iran likely acquired the means of taking over U.S. drones since it stole the technology in the first place to build their own. </w:t>
      </w:r>
      <w:r w:rsidRPr="000169D8">
        <w:rPr>
          <w:highlight w:val="cyan"/>
          <w:u w:val="single"/>
        </w:rPr>
        <w:t xml:space="preserve">They’ve had </w:t>
      </w:r>
      <w:hyperlink r:id="rId14" w:tgtFrame="_blank" w:history="1">
        <w:r w:rsidRPr="000169D8">
          <w:rPr>
            <w:highlight w:val="cyan"/>
            <w:u w:val="single"/>
          </w:rPr>
          <w:t>more than seven years to extract the technology</w:t>
        </w:r>
      </w:hyperlink>
      <w:r w:rsidRPr="000169D8">
        <w:rPr>
          <w:highlight w:val="cyan"/>
          <w:u w:val="single"/>
        </w:rPr>
        <w:t xml:space="preserve"> from a highly classified U.S. RQ-170 Sentinel spy drone stolen from the U.S. in 2011</w:t>
      </w:r>
      <w:r w:rsidRPr="00476E10">
        <w:rPr>
          <w:u w:val="single"/>
        </w:rPr>
        <w:t>.</w:t>
      </w:r>
      <w:r w:rsidRPr="00476E10">
        <w:rPr>
          <w:sz w:val="14"/>
        </w:rPr>
        <w:t xml:space="preserve"> In 2012, Hajizadeh claimed, “All the intelligence in this drone has been completely decoded and extracted and we know each and every step it has taken.”</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Iran provides some of those drones to state-backed terrorists—increases power and capacity of Hezbollah</w:t>
      </w:r>
    </w:p>
    <w:p w:rsidR="00476E10" w:rsidRPr="00476E10" w:rsidRDefault="00476E10" w:rsidP="00476E10">
      <w:r w:rsidRPr="00476E10">
        <w:t xml:space="preserve">Zak </w:t>
      </w:r>
      <w:r w:rsidRPr="00476E10">
        <w:rPr>
          <w:b/>
          <w:bCs/>
          <w:sz w:val="26"/>
        </w:rPr>
        <w:t>Doffman</w:t>
      </w:r>
      <w:r w:rsidRPr="00476E10">
        <w:t xml:space="preserve">, </w:t>
      </w:r>
      <w:r w:rsidRPr="00476E10">
        <w:rPr>
          <w:b/>
          <w:bCs/>
          <w:sz w:val="26"/>
        </w:rPr>
        <w:t>5-31</w:t>
      </w:r>
      <w:r w:rsidRPr="00476E10">
        <w:t xml:space="preserve">-2019, "Iran-Backed Terrorists Release Video Claiming First Drone Strike On Israeli Forces", Forbes, </w:t>
      </w:r>
      <w:hyperlink r:id="rId15" w:anchor="41fb17906bb3" w:history="1">
        <w:r w:rsidRPr="00476E10">
          <w:t>https://www.forbes.com/sites/zakdoffman/2019/05/31/iran-backed-terrorists-release-video-claiming-first-drone-strike-on-israeli-forces/#41fb17906bb3</w:t>
        </w:r>
      </w:hyperlink>
      <w:r w:rsidRPr="00476E10">
        <w:t xml:space="preserve"> &lt; the Founder/CEO of Digital Barriers, providing surveillance solutions to defense, security and law enforcement agencies worldwide.&gt;, ke</w:t>
      </w:r>
    </w:p>
    <w:p w:rsidR="00476E10" w:rsidRPr="00476E10" w:rsidRDefault="00476E10" w:rsidP="00476E10">
      <w:pPr>
        <w:rPr>
          <w:sz w:val="14"/>
        </w:rPr>
      </w:pPr>
      <w:r w:rsidRPr="00476E10">
        <w:rPr>
          <w:u w:val="single"/>
        </w:rPr>
        <w:t xml:space="preserve">Video has been released by the </w:t>
      </w:r>
      <w:r w:rsidRPr="000169D8">
        <w:rPr>
          <w:highlight w:val="cyan"/>
          <w:u w:val="single"/>
        </w:rPr>
        <w:t>Palestinian</w:t>
      </w:r>
      <w:r w:rsidRPr="00476E10">
        <w:rPr>
          <w:u w:val="single"/>
        </w:rPr>
        <w:t xml:space="preserve"> Islamic Jihad </w:t>
      </w:r>
      <w:r w:rsidRPr="000169D8">
        <w:rPr>
          <w:highlight w:val="cyan"/>
          <w:u w:val="single"/>
        </w:rPr>
        <w:t>terrorist group, claiming to show</w:t>
      </w:r>
      <w:r w:rsidRPr="00476E10">
        <w:rPr>
          <w:u w:val="single"/>
        </w:rPr>
        <w:t xml:space="preserve"> improvised incendiary </w:t>
      </w:r>
      <w:r w:rsidRPr="000169D8">
        <w:rPr>
          <w:highlight w:val="cyan"/>
          <w:u w:val="single"/>
        </w:rPr>
        <w:t>devices dropped from drones onto Israeli tanks</w:t>
      </w:r>
      <w:r w:rsidRPr="00476E10">
        <w:rPr>
          <w:u w:val="single"/>
        </w:rPr>
        <w:t xml:space="preserve"> on the Gaza border</w:t>
      </w:r>
      <w:r w:rsidRPr="00476E10">
        <w:rPr>
          <w:sz w:val="14"/>
        </w:rPr>
        <w:t xml:space="preserve">. The video was broadcast by Lebanon's Hezbollah-affiliate Al Mayadeen. The Israeli military has reported repeated attempts by Palestinian groups in Gaza to launch attacks using drones, and </w:t>
      </w:r>
      <w:r w:rsidRPr="000169D8">
        <w:rPr>
          <w:highlight w:val="cyan"/>
          <w:u w:val="single"/>
        </w:rPr>
        <w:t>the use of such technologies by the groups has been lauded by Iran</w:t>
      </w:r>
      <w:r w:rsidRPr="00476E10">
        <w:rPr>
          <w:sz w:val="14"/>
        </w:rPr>
        <w:t xml:space="preserve">. The small devices do not inflict any damage on the heavily-armored tank, which makes the Arabic and Hebrew caption taunting that "your defenses are nothing to us" somewhat ironic. </w:t>
      </w:r>
      <w:r w:rsidRPr="00476E10">
        <w:rPr>
          <w:u w:val="single"/>
        </w:rPr>
        <w:t xml:space="preserve">Israeli media has reported that drones have been among the military equipment that has been seized before it reached Gaza. </w:t>
      </w:r>
      <w:r w:rsidRPr="000169D8">
        <w:rPr>
          <w:highlight w:val="cyan"/>
          <w:u w:val="single"/>
        </w:rPr>
        <w:t>The terrorist threat from drones has become a broader theme recently</w:t>
      </w:r>
      <w:r w:rsidRPr="00476E10">
        <w:rPr>
          <w:u w:val="single"/>
        </w:rPr>
        <w:t xml:space="preserve">, with the </w:t>
      </w:r>
      <w:r w:rsidRPr="000169D8">
        <w:rPr>
          <w:highlight w:val="cyan"/>
          <w:u w:val="single"/>
        </w:rPr>
        <w:t>vulnerability of aircraft and crowded spaces</w:t>
      </w:r>
      <w:r w:rsidRPr="00476E10">
        <w:rPr>
          <w:u w:val="single"/>
        </w:rPr>
        <w:t xml:space="preserve"> to such devices </w:t>
      </w:r>
      <w:r w:rsidRPr="000169D8">
        <w:rPr>
          <w:highlight w:val="cyan"/>
          <w:u w:val="single"/>
        </w:rPr>
        <w:t>highlighted as</w:t>
      </w:r>
      <w:r w:rsidRPr="00476E10">
        <w:rPr>
          <w:u w:val="single"/>
        </w:rPr>
        <w:t xml:space="preserve"> </w:t>
      </w:r>
      <w:r w:rsidRPr="000169D8">
        <w:rPr>
          <w:highlight w:val="cyan"/>
          <w:u w:val="single"/>
        </w:rPr>
        <w:t>particular causes for concern</w:t>
      </w:r>
      <w:r w:rsidRPr="00476E10">
        <w:rPr>
          <w:u w:val="single"/>
        </w:rPr>
        <w:t>.</w:t>
      </w:r>
      <w:r w:rsidRPr="00476E10">
        <w:rPr>
          <w:sz w:val="14"/>
        </w:rPr>
        <w:t xml:space="preserve"> Security agencies will overlook the minor impact of the device depicted in the video, and </w:t>
      </w:r>
      <w:r w:rsidRPr="00476E10">
        <w:rPr>
          <w:u w:val="single"/>
        </w:rPr>
        <w:t xml:space="preserve">will instead </w:t>
      </w:r>
      <w:r w:rsidRPr="000169D8">
        <w:rPr>
          <w:highlight w:val="cyan"/>
          <w:u w:val="single"/>
        </w:rPr>
        <w:t>focus on the implied threat that a larger or more ominous payload would represent</w:t>
      </w:r>
      <w:r w:rsidRPr="00476E10">
        <w:rPr>
          <w:sz w:val="14"/>
        </w:rPr>
        <w:t>. The video was released just ahead of International Quds Day, an Iranian-sponsored event that seeks to incite mass rallies in support of the Palestinians and to show opposition to Israel and Zionism.</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 xml:space="preserve">Israel-Hezbollah war on the brink—increased power and drone attacks put it on the brink </w:t>
      </w:r>
    </w:p>
    <w:p w:rsidR="00476E10" w:rsidRPr="00476E10" w:rsidRDefault="00476E10" w:rsidP="00476E10">
      <w:r w:rsidRPr="00476E10">
        <w:t xml:space="preserve">Elliott </w:t>
      </w:r>
      <w:r w:rsidRPr="00476E10">
        <w:rPr>
          <w:b/>
          <w:bCs/>
          <w:sz w:val="26"/>
        </w:rPr>
        <w:t>Abrams</w:t>
      </w:r>
      <w:r w:rsidRPr="00476E10">
        <w:t xml:space="preserve"> and Zachary </w:t>
      </w:r>
      <w:r w:rsidRPr="00476E10">
        <w:rPr>
          <w:b/>
          <w:bCs/>
          <w:sz w:val="26"/>
        </w:rPr>
        <w:t>Shapiro</w:t>
      </w:r>
      <w:r w:rsidRPr="00476E10">
        <w:t>, 2-16-</w:t>
      </w:r>
      <w:r w:rsidRPr="00476E10">
        <w:rPr>
          <w:b/>
          <w:bCs/>
          <w:sz w:val="26"/>
        </w:rPr>
        <w:t>2018</w:t>
      </w:r>
      <w:r w:rsidRPr="00476E10">
        <w:t>, "Lebanon Is Boiling. Thousands of Americans Could Get Stuck in the Middle of a War.", POLITICO Magazine, https://www.politico.com/magazine/story/2018/03/15/lebanon-conflict-americans-war-217640, ke</w:t>
      </w:r>
    </w:p>
    <w:p w:rsidR="00476E10" w:rsidRPr="00476E10" w:rsidRDefault="00476E10" w:rsidP="00476E10">
      <w:pPr>
        <w:rPr>
          <w:sz w:val="14"/>
        </w:rPr>
      </w:pPr>
      <w:r w:rsidRPr="000169D8">
        <w:rPr>
          <w:highlight w:val="cyan"/>
          <w:u w:val="single"/>
        </w:rPr>
        <w:t>As tensions continue to flare between Israel and Hezbollah, the possibility of war looks increasingly likely</w:t>
      </w:r>
      <w:r w:rsidRPr="00476E10">
        <w:rPr>
          <w:sz w:val="14"/>
        </w:rPr>
        <w:t xml:space="preserve">. A range of analysts is predicting some sort of direct confrontation. “Another war between Israel and Hezbollah is almost inevitable,” former defense official Mara Karlin wrote in Foreign Affairs, citing the clash of “strategic goals” and arguing that Hezbollah’s “regional popularity has plummeted, and its anti-Israel credentials, which have been tarnished by years of killing Syrians, need burnishing.” </w:t>
      </w:r>
      <w:r w:rsidRPr="000169D8">
        <w:rPr>
          <w:highlight w:val="cyan"/>
          <w:u w:val="single"/>
        </w:rPr>
        <w:t>Hezbollah continues to provoke Israeli forces and openly declare its willingness to fight</w:t>
      </w:r>
      <w:r w:rsidRPr="00476E10">
        <w:rPr>
          <w:u w:val="single"/>
        </w:rPr>
        <w:t>.</w:t>
      </w:r>
      <w:r w:rsidRPr="00476E10">
        <w:rPr>
          <w:sz w:val="14"/>
        </w:rPr>
        <w:t xml:space="preserve"> In various speeches, Hezbollah Secretary General Hassan Nasrallah warned that “Hezbollah soldiers and rockets can reach all the positions across the Zionist entity during any upcoming war.” Nasrallah continually threatens Israel in yet other ways. </w:t>
      </w:r>
      <w:r w:rsidRPr="00476E10">
        <w:rPr>
          <w:u w:val="single"/>
        </w:rPr>
        <w:t>He touts the abilities of Hezbollah forces, saying in 2017 that “any Israeli unit that enters Lebanon will be defeated,” and even threatening the Israeli nuclear reactor in Dimona.</w:t>
      </w:r>
      <w:r w:rsidRPr="00476E10">
        <w:rPr>
          <w:sz w:val="14"/>
        </w:rPr>
        <w:t xml:space="preserve"> </w:t>
      </w:r>
      <w:r w:rsidRPr="00476E10">
        <w:rPr>
          <w:u w:val="single"/>
        </w:rPr>
        <w:t>Since the 2006 war, Hezbollah’s military strength has grown</w:t>
      </w:r>
      <w:r w:rsidRPr="00476E10">
        <w:rPr>
          <w:sz w:val="14"/>
        </w:rPr>
        <w:t xml:space="preserve"> and Israeli officials estimate it has reached about 150,000 rockets and missiles of various sorts and ranges. Israeli airstrikes in Syria since 2006 have most often targeted Iranian efforts to supply Hezbollah with advanced, precision weapons—hitting weapons convoys and more recently bombing locations where weapons are stored or manufactured. War could break out in any number of ways, including by accident. The Next Round Will Be </w:t>
      </w:r>
      <w:r w:rsidRPr="000169D8">
        <w:rPr>
          <w:sz w:val="14"/>
          <w:highlight w:val="cyan"/>
        </w:rPr>
        <w:t xml:space="preserve">Worse </w:t>
      </w:r>
      <w:r w:rsidRPr="000169D8">
        <w:rPr>
          <w:highlight w:val="cyan"/>
          <w:u w:val="single"/>
        </w:rPr>
        <w:t>If war breaks out, it will be far more destructive</w:t>
      </w:r>
      <w:r w:rsidRPr="00476E10">
        <w:rPr>
          <w:u w:val="single"/>
        </w:rPr>
        <w:t xml:space="preserve"> than in 2006. </w:t>
      </w:r>
      <w:r w:rsidRPr="000169D8">
        <w:rPr>
          <w:highlight w:val="cyan"/>
          <w:u w:val="single"/>
        </w:rPr>
        <w:t>Hezbollah’s arsenal is larger and more advanced, so the damage it can do in Israel</w:t>
      </w:r>
      <w:r w:rsidRPr="00476E10">
        <w:rPr>
          <w:u w:val="single"/>
        </w:rPr>
        <w:t>—despite Israel’s greatly improved anti-missile defenses—</w:t>
      </w:r>
      <w:r w:rsidRPr="000169D8">
        <w:rPr>
          <w:highlight w:val="cyan"/>
          <w:u w:val="single"/>
        </w:rPr>
        <w:t>will be far greater</w:t>
      </w:r>
      <w:r w:rsidRPr="00476E10">
        <w:rPr>
          <w:u w:val="single"/>
        </w:rPr>
        <w:t xml:space="preserve">. </w:t>
      </w:r>
      <w:r w:rsidRPr="00476E10">
        <w:rPr>
          <w:sz w:val="14"/>
        </w:rPr>
        <w:t xml:space="preserve">In 2006, combat in Lebanon and about 4,000 rockets claimed the lives of 50 Israeli civilians and 120 Israel Defense Forces soldiers and caused 300,000 Israelis to flee their homes. As former Israeli military intelligence chief General Amos Yadlin put it, “we will pay a higher price than we did during the Lebanon war of 2006, especially on the home front. … there will be a substantial damage.” </w:t>
      </w:r>
      <w:r w:rsidRPr="000169D8">
        <w:rPr>
          <w:highlight w:val="cyan"/>
          <w:u w:val="single"/>
        </w:rPr>
        <w:t>That damage will lead Israel to strike hard in Lebanon in an effort to stop the attacks</w:t>
      </w:r>
      <w:r w:rsidRPr="00476E10">
        <w:rPr>
          <w:u w:val="single"/>
        </w:rPr>
        <w:t xml:space="preserve"> as quickly as possible</w:t>
      </w:r>
      <w:r w:rsidRPr="00476E10">
        <w:rPr>
          <w:sz w:val="14"/>
        </w:rPr>
        <w:t xml:space="preserve">. Major General Nitzan Alon, IDF operations chief, recently warned that in a future Lebanon campaign, Israel would use “maximum force in the minimum amount of time,” citing his belief that “we have to use the advantages the IDF has over its enemies as forcefully as possible and as quickly as possible.” In 2006, Israel responded to a Hezbollah ground incursion on July 12 that killed several soldiers and kidnapped two by launching two weeks of air attacks—but launched no ground incursion until early August, when Israeli forces did not invade beyond southern Lebanon—and took pains to limit damage to Lebanese infrastructure. For example, the Beirut airport saw its runways cratered, damage easy to repair by repaving, but Israel left its control tower and terminals intact. The two-week delay in Israeli ground action was critical in allowing for the evacuation of Americans, and it is unlikely to be repeated if there is another war. Last September, the Jerusalem Post reported, the IDF held its largest exercise in almost 20 years. The two-week drill mobilized tens of thousands of soldiers from its air, naval and ground forces in preparation for war with Hezbollah. Additional exercises were held in February 2018. Members of the Israeli governing coalition have warned consistently that the next conflict with Hezbollah will be much bloodier for the Lebanese side. Defense Minister Avigdor Lieberman vowed, “If people in Tel Aviv are in bomb shelters, then they will also be in shelters in Beirut.” “This time,” General Yadlin said, Israel “will not differentiate between Hezbollah and Lebanon.” Even more starkly, then-IDF chief of staff Benny Gantz said in 2014 that in any future conflict started by Hezbollah, Israel would take “Lebanon and knock it and everything in it 70-80 years back.” And in Washington, Senator Lindsey Graham wrote after a visit to Israel in March 2018 that as Hezbollah continues to stockpile missiles, “Israel will have to attack these rocket sites, which Hezbollah has integrated into civilian infrastructure such as apartment buildings, schools and hospitals.” </w:t>
      </w:r>
      <w:r w:rsidRPr="00476E10">
        <w:rPr>
          <w:u w:val="single"/>
        </w:rPr>
        <w:t>While such language can be seen as posturing in an effort to deter Hezbollah, it seems almost certain that in another round the damage in Israel and Lebanon will be far greater than in 2006.</w:t>
      </w:r>
      <w:r w:rsidRPr="00476E10">
        <w:rPr>
          <w:sz w:val="14"/>
        </w:rPr>
        <w:t xml:space="preserve"> And that raises the evacuation question: How many Americans might be in Lebanon, and under even worse conditions than in 2006—is the U.S. prepared to evacuate them?</w:t>
      </w:r>
    </w:p>
    <w:p w:rsidR="00476E10" w:rsidRPr="00476E10" w:rsidRDefault="00476E10" w:rsidP="00476E10">
      <w:pPr>
        <w:keepNext/>
        <w:keepLines/>
        <w:spacing w:before="40" w:after="0"/>
        <w:outlineLvl w:val="3"/>
        <w:rPr>
          <w:rFonts w:eastAsiaTheme="majorEastAsia" w:cstheme="majorBidi"/>
          <w:b/>
          <w:iCs/>
          <w:sz w:val="26"/>
        </w:rPr>
      </w:pPr>
      <w:r w:rsidRPr="00476E10">
        <w:rPr>
          <w:rFonts w:eastAsiaTheme="majorEastAsia" w:cstheme="majorBidi"/>
          <w:b/>
          <w:iCs/>
          <w:sz w:val="26"/>
        </w:rPr>
        <w:t xml:space="preserve">Would draw in the US and Iran </w:t>
      </w:r>
    </w:p>
    <w:p w:rsidR="00476E10" w:rsidRPr="00476E10" w:rsidRDefault="00476E10" w:rsidP="00476E10">
      <w:r w:rsidRPr="00476E10">
        <w:rPr>
          <w:b/>
          <w:bCs/>
          <w:sz w:val="26"/>
        </w:rPr>
        <w:t>Jta</w:t>
      </w:r>
      <w:r w:rsidRPr="00476E10">
        <w:t>, 3-14-</w:t>
      </w:r>
      <w:r w:rsidRPr="00476E10">
        <w:rPr>
          <w:b/>
          <w:bCs/>
          <w:sz w:val="26"/>
        </w:rPr>
        <w:t>2018</w:t>
      </w:r>
      <w:r w:rsidRPr="00476E10">
        <w:t>, "An Israel-Hezbollah war could draw in Iran, U.S. intelligence warns", The Jerusalem Post | JPost, https://www.jpost.com/Middle-East/An-Israel-Hezbollah-war-could-draw-in-Iran-US-intelligence-warns-545052, ke</w:t>
      </w:r>
    </w:p>
    <w:p w:rsidR="00476E10" w:rsidRPr="00143379" w:rsidRDefault="00476E10" w:rsidP="00143379">
      <w:pPr>
        <w:rPr>
          <w:sz w:val="14"/>
        </w:rPr>
      </w:pPr>
      <w:r w:rsidRPr="00476E10">
        <w:rPr>
          <w:u w:val="single"/>
        </w:rPr>
        <w:t xml:space="preserve">A top </w:t>
      </w:r>
      <w:r w:rsidRPr="000169D8">
        <w:rPr>
          <w:highlight w:val="cyan"/>
          <w:u w:val="single"/>
        </w:rPr>
        <w:t xml:space="preserve">Trump </w:t>
      </w:r>
      <w:r w:rsidRPr="00DD0269">
        <w:rPr>
          <w:u w:val="single"/>
        </w:rPr>
        <w:t>admini</w:t>
      </w:r>
      <w:r w:rsidRPr="00476E10">
        <w:rPr>
          <w:u w:val="single"/>
        </w:rPr>
        <w:t xml:space="preserve">stration intelligence </w:t>
      </w:r>
      <w:r w:rsidRPr="000169D8">
        <w:rPr>
          <w:highlight w:val="cyan"/>
          <w:u w:val="single"/>
        </w:rPr>
        <w:t>official</w:t>
      </w:r>
      <w:r w:rsidRPr="00476E10">
        <w:rPr>
          <w:u w:val="single"/>
        </w:rPr>
        <w:t xml:space="preserve"> </w:t>
      </w:r>
      <w:r w:rsidRPr="000169D8">
        <w:rPr>
          <w:highlight w:val="cyan"/>
          <w:u w:val="single"/>
        </w:rPr>
        <w:t>warned of</w:t>
      </w:r>
      <w:r w:rsidRPr="00476E10">
        <w:rPr>
          <w:u w:val="single"/>
        </w:rPr>
        <w:t xml:space="preserve"> the “real </w:t>
      </w:r>
      <w:r w:rsidRPr="000169D8">
        <w:rPr>
          <w:highlight w:val="cyan"/>
          <w:u w:val="single"/>
        </w:rPr>
        <w:t>potential</w:t>
      </w:r>
      <w:r w:rsidRPr="00476E10">
        <w:rPr>
          <w:u w:val="single"/>
        </w:rPr>
        <w:t xml:space="preserve">” </w:t>
      </w:r>
      <w:r w:rsidRPr="000169D8">
        <w:rPr>
          <w:highlight w:val="cyan"/>
          <w:u w:val="single"/>
        </w:rPr>
        <w:t>of war between Israel and Hezbollah that could bring in Iran and embroil the region in conflic</w:t>
      </w:r>
      <w:r w:rsidRPr="00476E10">
        <w:rPr>
          <w:u w:val="single"/>
        </w:rPr>
        <w:t>t.</w:t>
      </w:r>
      <w:r w:rsidRPr="00476E10">
        <w:rPr>
          <w:sz w:val="14"/>
        </w:rPr>
        <w:t xml:space="preserve"> “</w:t>
      </w:r>
      <w:r w:rsidRPr="00476E10">
        <w:rPr>
          <w:u w:val="single"/>
        </w:rPr>
        <w:t>I worry about the prospect of real major state war in the Near East region</w:t>
      </w:r>
      <w:r w:rsidRPr="00476E10">
        <w:rPr>
          <w:sz w:val="14"/>
        </w:rPr>
        <w:t>,” David Cattler, the national intelligence manager for the Near East in the Office of the Director of National Intelligence, told a Washington think tank on Tuesday. “What if a war between Israel and Lebanese Hezbollah that emerges is not solely between them but becomes a northern war that embroils more of the Levant in that?” Cattler asked. “</w:t>
      </w:r>
      <w:r w:rsidRPr="00476E10">
        <w:rPr>
          <w:u w:val="single"/>
        </w:rPr>
        <w:t xml:space="preserve">What </w:t>
      </w:r>
      <w:r w:rsidRPr="000169D8">
        <w:rPr>
          <w:highlight w:val="cyan"/>
          <w:u w:val="single"/>
        </w:rPr>
        <w:t>if Iran becomes a party to that war more directly and overtly</w:t>
      </w:r>
      <w:r w:rsidRPr="00476E10">
        <w:rPr>
          <w:u w:val="single"/>
        </w:rPr>
        <w:t xml:space="preserve"> rather than clandestinely or covertly, </w:t>
      </w:r>
      <w:r w:rsidRPr="000169D8">
        <w:rPr>
          <w:highlight w:val="cyan"/>
          <w:u w:val="single"/>
        </w:rPr>
        <w:t>and</w:t>
      </w:r>
      <w:r w:rsidRPr="00476E10">
        <w:rPr>
          <w:u w:val="single"/>
        </w:rPr>
        <w:t xml:space="preserve"> that </w:t>
      </w:r>
      <w:r w:rsidRPr="000169D8">
        <w:rPr>
          <w:highlight w:val="cyan"/>
          <w:u w:val="single"/>
        </w:rPr>
        <w:t>becomes a conflict that doesn’t just embroil Israel and potentially us by extension but also many of our other allies in the region</w:t>
      </w:r>
      <w:r w:rsidRPr="00476E10">
        <w:rPr>
          <w:u w:val="single"/>
        </w:rPr>
        <w:t>? “It is a real potential that’s out there</w:t>
      </w:r>
      <w:r w:rsidRPr="00476E10">
        <w:rPr>
          <w:sz w:val="14"/>
        </w:rPr>
        <w:t xml:space="preserve">.” Cattler, speaking to the Washington Institute for Near East Policy, outlined the successes of the US-led effort to defeat the Islamic State terrorist group, or ISIS, in Syria and Iraq — but also the dangers it posed. “The fight against ISIS is not a traditional, binary conflict,” he said. “The United States, Iran, Hezbollah and Russia are all combating ISIS. We are fighting the same enemy as our adversaries. As such, they too will likely reap the benefits of a ‘peace dividend.’ Iran and its proxy Lebanese Hezbollah are also potential beneficiaries who can now expend resources and attention elsewhere.” Most Recent Videos from the Jerusalem Post Cattler quoted President Donald Trump last year, identifying Iran as the main source of destabilization in the region. </w:t>
      </w:r>
      <w:r w:rsidRPr="000169D8">
        <w:rPr>
          <w:highlight w:val="cyan"/>
          <w:u w:val="single"/>
        </w:rPr>
        <w:t>The Iranian regime</w:t>
      </w:r>
      <w:r w:rsidRPr="00476E10">
        <w:rPr>
          <w:u w:val="single"/>
        </w:rPr>
        <w:t xml:space="preserve"> “remains the world’s leading state sponsor of terrorism, and provides assistance to al-Qaeda, the Taliban, Hezbollah, Hamas and other terrorist networks</w:t>
      </w:r>
      <w:r w:rsidRPr="00476E10">
        <w:rPr>
          <w:sz w:val="14"/>
        </w:rPr>
        <w:t>,” Trump said in October. “</w:t>
      </w:r>
      <w:r w:rsidRPr="00476E10">
        <w:rPr>
          <w:u w:val="single"/>
        </w:rPr>
        <w:t xml:space="preserve">It </w:t>
      </w:r>
      <w:r w:rsidRPr="000169D8">
        <w:rPr>
          <w:highlight w:val="cyan"/>
          <w:u w:val="single"/>
        </w:rPr>
        <w:t>develops, deploys and proliferates missiles that threaten American troops and our allie</w:t>
      </w:r>
      <w:r w:rsidRPr="000169D8">
        <w:rPr>
          <w:sz w:val="14"/>
          <w:highlight w:val="cyan"/>
        </w:rPr>
        <w:t>s</w:t>
      </w:r>
      <w:r w:rsidRPr="00476E10">
        <w:rPr>
          <w:sz w:val="14"/>
        </w:rPr>
        <w:t>. It harasses American ships and threatens freedom of navigation in the Arabian Gulf and in the Red Sea. It imprisons Americans on false charges. And it launches cyberattacks against our critical infrastructure, financial system and military.”</w:t>
      </w:r>
      <w:r w:rsidR="00143379">
        <w:rPr>
          <w:sz w:val="14"/>
        </w:rPr>
        <w:t>]</w:t>
      </w:r>
      <w:r w:rsidRPr="00476E10">
        <w:rPr>
          <w:rFonts w:eastAsiaTheme="majorEastAsia" w:cstheme="majorBidi"/>
          <w:b/>
          <w:iCs/>
          <w:sz w:val="26"/>
        </w:rPr>
        <w:t>Iran war independently escalates – causes extinction.</w:t>
      </w:r>
    </w:p>
    <w:p w:rsidR="00476E10" w:rsidRPr="00476E10" w:rsidRDefault="00476E10" w:rsidP="00476E10">
      <w:r w:rsidRPr="00476E10">
        <w:rPr>
          <w:b/>
          <w:bCs/>
          <w:sz w:val="26"/>
        </w:rPr>
        <w:t>Beres 17</w:t>
      </w:r>
      <w:r w:rsidRPr="00476E10">
        <w:rPr>
          <w:b/>
          <w:bCs/>
          <w:sz w:val="28"/>
        </w:rPr>
        <w:t xml:space="preserve"> </w:t>
      </w:r>
      <w:r w:rsidRPr="00476E10">
        <w:t xml:space="preserve">(Louis Rene Beres, Emeritus professor of Political Science &amp; International Law at Purdue University, “The Fast Track to Armageddon”, 2/10/17 </w:t>
      </w:r>
      <w:hyperlink r:id="rId16" w:history="1">
        <w:r w:rsidRPr="00476E10">
          <w:t>https://www.usnews.com/opinion/world-report/articles/2017-02-10/donald-trump-iran-and-the-fast-track-to-nuclear-war-in-the-middle-east</w:t>
        </w:r>
      </w:hyperlink>
      <w:r w:rsidRPr="00476E10">
        <w:t>)</w:t>
      </w:r>
    </w:p>
    <w:p w:rsidR="00476E10" w:rsidRPr="00476E10" w:rsidRDefault="00476E10" w:rsidP="00476E10">
      <w:pPr>
        <w:rPr>
          <w:sz w:val="12"/>
        </w:rPr>
      </w:pPr>
      <w:r w:rsidRPr="00476E10">
        <w:rPr>
          <w:sz w:val="12"/>
        </w:rPr>
        <w:t xml:space="preserve">When all pertinent factors are taken into account, U.S. President Donald </w:t>
      </w:r>
      <w:r w:rsidRPr="000169D8">
        <w:rPr>
          <w:highlight w:val="cyan"/>
          <w:u w:val="single"/>
        </w:rPr>
        <w:t>Trump could</w:t>
      </w:r>
      <w:r w:rsidRPr="00476E10">
        <w:rPr>
          <w:u w:val="single"/>
        </w:rPr>
        <w:t xml:space="preserve"> sometime </w:t>
      </w:r>
      <w:r w:rsidRPr="000169D8">
        <w:rPr>
          <w:highlight w:val="cyan"/>
          <w:u w:val="single"/>
        </w:rPr>
        <w:t>undertake</w:t>
      </w:r>
      <w:r w:rsidRPr="00476E10">
        <w:rPr>
          <w:u w:val="single"/>
        </w:rPr>
        <w:t xml:space="preserve"> more-or-less selective </w:t>
      </w:r>
      <w:r w:rsidRPr="000169D8">
        <w:rPr>
          <w:highlight w:val="cyan"/>
          <w:u w:val="single"/>
        </w:rPr>
        <w:t>military action against Iran</w:t>
      </w:r>
      <w:r w:rsidRPr="00476E10">
        <w:rPr>
          <w:sz w:val="12"/>
        </w:rPr>
        <w:t xml:space="preserve">. </w:t>
      </w:r>
      <w:r w:rsidRPr="00476E10">
        <w:rPr>
          <w:u w:val="single"/>
        </w:rPr>
        <w:t xml:space="preserve">In response, </w:t>
      </w:r>
      <w:r w:rsidRPr="000169D8">
        <w:rPr>
          <w:highlight w:val="cyan"/>
          <w:u w:val="single"/>
        </w:rPr>
        <w:t>the</w:t>
      </w:r>
      <w:r w:rsidRPr="00476E10">
        <w:rPr>
          <w:u w:val="single"/>
        </w:rPr>
        <w:t xml:space="preserve"> Islamic </w:t>
      </w:r>
      <w:r w:rsidRPr="000169D8">
        <w:rPr>
          <w:highlight w:val="cyan"/>
          <w:u w:val="single"/>
        </w:rPr>
        <w:t>Republic</w:t>
      </w:r>
      <w:r w:rsidRPr="00476E10">
        <w:rPr>
          <w:u w:val="single"/>
        </w:rPr>
        <w:t xml:space="preserve"> </w:t>
      </w:r>
      <w:r w:rsidRPr="00476E10">
        <w:rPr>
          <w:sz w:val="12"/>
        </w:rPr>
        <w:t xml:space="preserve">– then having absolutely no meaningful option to launching at least certain forms of armed reprisal – </w:t>
      </w:r>
      <w:r w:rsidRPr="000169D8">
        <w:rPr>
          <w:highlight w:val="cyan"/>
          <w:u w:val="single"/>
        </w:rPr>
        <w:t xml:space="preserve">would </w:t>
      </w:r>
      <w:r w:rsidRPr="000169D8">
        <w:rPr>
          <w:b/>
          <w:iCs/>
          <w:highlight w:val="cyan"/>
          <w:u w:val="single"/>
        </w:rPr>
        <w:t>target American military forces</w:t>
      </w:r>
      <w:r w:rsidRPr="00476E10">
        <w:rPr>
          <w:u w:val="single"/>
        </w:rPr>
        <w:t xml:space="preserve"> in the region and/or carefully chosen Israeli targets</w:t>
      </w:r>
      <w:r w:rsidRPr="00476E10">
        <w:rPr>
          <w:sz w:val="12"/>
        </w:rPr>
        <w:t xml:space="preserve">. </w:t>
      </w:r>
      <w:r w:rsidRPr="00476E10">
        <w:rPr>
          <w:u w:val="single"/>
        </w:rPr>
        <w:t>Whatever its precise configuration of selected targets</w:t>
      </w:r>
      <w:r w:rsidRPr="00476E10">
        <w:rPr>
          <w:sz w:val="12"/>
        </w:rPr>
        <w:t xml:space="preserve">, Tehran's retaliatory blow would be expressly designed so as not to elicit an unacceptably massive (possibly even nuclear) counter-retaliation. With particular regard to Israel, moreover, this sort of retaliation would plausibly include, inter alia, a substantial reliance upon Iran's own surrogate militia forces in Hezbollah. All such bewildering calculations, of course, must assume perfect rationality on all sides. </w:t>
      </w:r>
      <w:r w:rsidRPr="00476E10">
        <w:rPr>
          <w:u w:val="single"/>
        </w:rPr>
        <w:t>If</w:t>
      </w:r>
      <w:r w:rsidRPr="00476E10">
        <w:rPr>
          <w:sz w:val="12"/>
        </w:rPr>
        <w:t xml:space="preserve">, for example, </w:t>
      </w:r>
      <w:r w:rsidRPr="00476E10">
        <w:rPr>
          <w:u w:val="single"/>
        </w:rPr>
        <w:t xml:space="preserve">the new American president should cast all caution to the winds with his own first strike </w:t>
      </w:r>
      <w:r w:rsidRPr="00476E10">
        <w:rPr>
          <w:sz w:val="12"/>
        </w:rPr>
        <w:t xml:space="preserve">(a strike that would be defended by Washington, in law, as an allegedly legitimate expression of international law-enforcement, or "anticipatory self-defense"), </w:t>
      </w:r>
      <w:r w:rsidRPr="000169D8">
        <w:rPr>
          <w:highlight w:val="cyan"/>
          <w:u w:val="single"/>
        </w:rPr>
        <w:t>the Iranian response</w:t>
      </w:r>
      <w:r w:rsidRPr="00476E10">
        <w:rPr>
          <w:sz w:val="12"/>
        </w:rPr>
        <w:t xml:space="preserve">, whether rational or irrational, </w:t>
      </w:r>
      <w:r w:rsidRPr="000169D8">
        <w:rPr>
          <w:highlight w:val="cyan"/>
          <w:u w:val="single"/>
        </w:rPr>
        <w:t>could</w:t>
      </w:r>
      <w:r w:rsidRPr="00476E10">
        <w:rPr>
          <w:u w:val="single"/>
        </w:rPr>
        <w:t xml:space="preserve"> expectedly </w:t>
      </w:r>
      <w:r w:rsidRPr="000169D8">
        <w:rPr>
          <w:highlight w:val="cyan"/>
          <w:u w:val="single"/>
        </w:rPr>
        <w:t>be</w:t>
      </w:r>
      <w:r w:rsidRPr="00476E10">
        <w:rPr>
          <w:u w:val="single"/>
        </w:rPr>
        <w:t xml:space="preserve"> </w:t>
      </w:r>
      <w:r w:rsidRPr="00476E10">
        <w:rPr>
          <w:sz w:val="12"/>
        </w:rPr>
        <w:t>"proportionate" – that is, comparably massive. In that prospectively</w:t>
      </w:r>
      <w:r w:rsidRPr="00476E10">
        <w:rPr>
          <w:u w:val="single"/>
        </w:rPr>
        <w:t xml:space="preserve"> </w:t>
      </w:r>
      <w:r w:rsidRPr="000169D8">
        <w:rPr>
          <w:b/>
          <w:iCs/>
          <w:highlight w:val="cyan"/>
          <w:u w:val="single"/>
        </w:rPr>
        <w:t>escalatory</w:t>
      </w:r>
      <w:r w:rsidRPr="00476E10">
        <w:rPr>
          <w:u w:val="single"/>
        </w:rPr>
        <w:t xml:space="preserve"> </w:t>
      </w:r>
      <w:r w:rsidRPr="00476E10">
        <w:rPr>
          <w:sz w:val="12"/>
        </w:rPr>
        <w:t xml:space="preserve">case, </w:t>
      </w:r>
      <w:r w:rsidRPr="00476E10">
        <w:rPr>
          <w:u w:val="single"/>
        </w:rPr>
        <w:t xml:space="preserve">any contemplated introduction of </w:t>
      </w:r>
      <w:r w:rsidRPr="000169D8">
        <w:rPr>
          <w:b/>
          <w:iCs/>
          <w:highlight w:val="cyan"/>
          <w:u w:val="single"/>
        </w:rPr>
        <w:t>nuclear weapons</w:t>
      </w:r>
      <w:r w:rsidRPr="00476E10">
        <w:rPr>
          <w:b/>
          <w:iCs/>
          <w:u w:val="single"/>
        </w:rPr>
        <w:t xml:space="preserve"> </w:t>
      </w:r>
      <w:r w:rsidRPr="00476E10">
        <w:rPr>
          <w:u w:val="single"/>
        </w:rPr>
        <w:t>into the ensuing conflagration</w:t>
      </w:r>
      <w:r w:rsidRPr="00476E10">
        <w:rPr>
          <w:sz w:val="12"/>
        </w:rPr>
        <w:t xml:space="preserve"> </w:t>
      </w:r>
      <w:r w:rsidRPr="00476E10">
        <w:rPr>
          <w:u w:val="single"/>
        </w:rPr>
        <w:t xml:space="preserve">might not necessarily be dismissed out of hand. </w:t>
      </w:r>
      <w:r w:rsidRPr="00476E10">
        <w:rPr>
          <w:sz w:val="12"/>
        </w:rPr>
        <w:t xml:space="preserve">At that point, moreover, </w:t>
      </w:r>
      <w:r w:rsidRPr="00476E10">
        <w:rPr>
          <w:u w:val="single"/>
        </w:rPr>
        <w:t xml:space="preserve">any such </w:t>
      </w:r>
      <w:r w:rsidRPr="000169D8">
        <w:rPr>
          <w:highlight w:val="cyan"/>
          <w:u w:val="single"/>
        </w:rPr>
        <w:t>introduction would</w:t>
      </w:r>
      <w:r w:rsidRPr="00476E10">
        <w:rPr>
          <w:u w:val="single"/>
        </w:rPr>
        <w:t xml:space="preserve"> have to </w:t>
      </w:r>
      <w:r w:rsidRPr="000169D8">
        <w:rPr>
          <w:highlight w:val="cyan"/>
          <w:u w:val="single"/>
        </w:rPr>
        <w:t>originate from the America</w:t>
      </w:r>
      <w:r w:rsidRPr="00476E10">
        <w:rPr>
          <w:u w:val="single"/>
        </w:rPr>
        <w:t>n and/or Israeli side</w:t>
      </w:r>
      <w:r w:rsidRPr="00476E10">
        <w:rPr>
          <w:sz w:val="12"/>
        </w:rPr>
        <w:t xml:space="preserve">. This indisputable inference is "true by definition," "simply" because Iran would not yet have become an operationally nuclear power. </w:t>
      </w:r>
      <w:r w:rsidRPr="00476E10">
        <w:rPr>
          <w:u w:val="single"/>
        </w:rPr>
        <w:t xml:space="preserve">In such circumstances, </w:t>
      </w:r>
      <w:r w:rsidRPr="000169D8">
        <w:rPr>
          <w:highlight w:val="cyan"/>
          <w:u w:val="single"/>
        </w:rPr>
        <w:t>Trump</w:t>
      </w:r>
      <w:r w:rsidRPr="00476E10">
        <w:rPr>
          <w:sz w:val="12"/>
        </w:rPr>
        <w:t xml:space="preserve">, especially </w:t>
      </w:r>
      <w:r w:rsidRPr="00476E10">
        <w:rPr>
          <w:u w:val="single"/>
        </w:rPr>
        <w:t>in view of his favored</w:t>
      </w:r>
      <w:r w:rsidRPr="00476E10">
        <w:rPr>
          <w:sz w:val="12"/>
        </w:rPr>
        <w:t xml:space="preserve"> </w:t>
      </w:r>
      <w:r w:rsidRPr="00476E10">
        <w:rPr>
          <w:u w:val="single"/>
        </w:rPr>
        <w:t>argumentum ad baculum stance in virtually all matters</w:t>
      </w:r>
      <w:r w:rsidRPr="00476E10">
        <w:rPr>
          <w:sz w:val="12"/>
        </w:rPr>
        <w:t xml:space="preserve">, </w:t>
      </w:r>
      <w:r w:rsidRPr="000169D8">
        <w:rPr>
          <w:b/>
          <w:iCs/>
          <w:highlight w:val="cyan"/>
          <w:u w:val="single"/>
        </w:rPr>
        <w:t>might decide upon a</w:t>
      </w:r>
      <w:r w:rsidRPr="00476E10">
        <w:rPr>
          <w:b/>
          <w:iCs/>
          <w:u w:val="single"/>
        </w:rPr>
        <w:t xml:space="preserve"> so-called "</w:t>
      </w:r>
      <w:r w:rsidRPr="000169D8">
        <w:rPr>
          <w:b/>
          <w:iCs/>
          <w:highlight w:val="cyan"/>
          <w:u w:val="single"/>
        </w:rPr>
        <w:t>mad dog" strategy</w:t>
      </w:r>
      <w:r w:rsidRPr="00476E10">
        <w:rPr>
          <w:b/>
          <w:iCs/>
          <w:u w:val="single"/>
        </w:rPr>
        <w:t xml:space="preserve"> vis-a-vis Iran</w:t>
      </w:r>
      <w:r w:rsidRPr="00476E10">
        <w:rPr>
          <w:sz w:val="12"/>
        </w:rPr>
        <w:t xml:space="preserve">. Here, </w:t>
      </w:r>
      <w:r w:rsidRPr="000169D8">
        <w:rPr>
          <w:highlight w:val="cyan"/>
          <w:u w:val="single"/>
        </w:rPr>
        <w:t>the</w:t>
      </w:r>
      <w:r w:rsidRPr="00476E10">
        <w:rPr>
          <w:u w:val="single"/>
        </w:rPr>
        <w:t xml:space="preserve"> American </w:t>
      </w:r>
      <w:r w:rsidRPr="000169D8">
        <w:rPr>
          <w:highlight w:val="cyan"/>
          <w:u w:val="single"/>
        </w:rPr>
        <w:t xml:space="preserve">president would display a </w:t>
      </w:r>
      <w:r w:rsidRPr="000169D8">
        <w:rPr>
          <w:b/>
          <w:iCs/>
          <w:highlight w:val="cyan"/>
          <w:u w:val="single"/>
        </w:rPr>
        <w:t>last-resort</w:t>
      </w:r>
      <w:r w:rsidRPr="00476E10">
        <w:rPr>
          <w:b/>
          <w:iCs/>
          <w:u w:val="single"/>
        </w:rPr>
        <w:t xml:space="preserve"> </w:t>
      </w:r>
      <w:r w:rsidRPr="000169D8">
        <w:rPr>
          <w:b/>
          <w:iCs/>
          <w:highlight w:val="cyan"/>
          <w:u w:val="single"/>
        </w:rPr>
        <w:t xml:space="preserve">dependence upon </w:t>
      </w:r>
      <w:r w:rsidRPr="00476E10">
        <w:rPr>
          <w:b/>
          <w:iCs/>
          <w:u w:val="single"/>
        </w:rPr>
        <w:t xml:space="preserve">a strategy of pretended </w:t>
      </w:r>
      <w:r w:rsidRPr="000169D8">
        <w:rPr>
          <w:b/>
          <w:iCs/>
          <w:highlight w:val="cyan"/>
          <w:u w:val="single"/>
        </w:rPr>
        <w:t>irrationality</w:t>
      </w:r>
      <w:r w:rsidRPr="00476E10">
        <w:rPr>
          <w:sz w:val="12"/>
        </w:rPr>
        <w:t xml:space="preserve">, or what I have called in my own latest books and monographs, the "rationality of pretended irrationality." Significantly, any such residual reliance, while intuitively sensible and apparently compelling, could still backfire, thereby </w:t>
      </w:r>
      <w:r w:rsidRPr="000169D8">
        <w:rPr>
          <w:b/>
          <w:iCs/>
          <w:highlight w:val="cyan"/>
          <w:u w:val="single"/>
        </w:rPr>
        <w:t>opening up</w:t>
      </w:r>
      <w:r w:rsidRPr="00476E10">
        <w:rPr>
          <w:b/>
          <w:iCs/>
          <w:u w:val="single"/>
        </w:rPr>
        <w:t xml:space="preserve"> an "Armageddon path" to a now </w:t>
      </w:r>
      <w:r w:rsidRPr="000169D8">
        <w:rPr>
          <w:b/>
          <w:iCs/>
          <w:highlight w:val="cyan"/>
          <w:u w:val="single"/>
        </w:rPr>
        <w:t>unstoppable escalation.</w:t>
      </w:r>
      <w:r w:rsidRPr="00476E10">
        <w:rPr>
          <w:b/>
          <w:iCs/>
          <w:u w:val="single"/>
        </w:rPr>
        <w:t xml:space="preserve"> </w:t>
      </w:r>
      <w:r w:rsidRPr="00476E10">
        <w:rPr>
          <w:sz w:val="12"/>
        </w:rPr>
        <w:t xml:space="preserve">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the Iranian response could then be "roaring missiles," or an all-out retaliation. This presumably unanticipated response, while non-nuclear, could be directed at some as yet undeterminable combination of U.S. and Israeli targets. Cumulatively, it could still inflict very substantial harms. 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Even if it is being played only by rational adversaries, the advancing strategic "game" would demand that each contestant relentlessly strive for "escalation dominance." Ominously, it is in the thoroughly unpracticed internal dynamics of any such rivalry that the serious prospect of a genuinely "Armageddon" scenario could sometime be realized. This intolerable outcome could be produced either in unexpected increments of escalation by any or all of the three dominant national players, or instead, by any sudden quantum leap in destructiveness undertaken by Iran, Israel and/or the United States. The only thing that is wholly predictable in usefully deciphering such complex dynamics is that they are all unpredictable. For example, </w:t>
      </w:r>
      <w:r w:rsidRPr="00476E10">
        <w:rPr>
          <w:b/>
          <w:iCs/>
          <w:u w:val="single"/>
        </w:rPr>
        <w:t>even under the best or optimum assumptions</w:t>
      </w:r>
      <w:r w:rsidRPr="00476E10">
        <w:rPr>
          <w:u w:val="single"/>
        </w:rPr>
        <w:t xml:space="preserve"> of enemy rationality, all pertinent decision-makers would have to </w:t>
      </w:r>
      <w:r w:rsidRPr="00476E10">
        <w:rPr>
          <w:b/>
          <w:iCs/>
          <w:u w:val="single"/>
        </w:rPr>
        <w:t xml:space="preserve">concern themselves with </w:t>
      </w:r>
      <w:r w:rsidRPr="000169D8">
        <w:rPr>
          <w:b/>
          <w:iCs/>
          <w:highlight w:val="cyan"/>
          <w:u w:val="single"/>
        </w:rPr>
        <w:t>miscalc</w:t>
      </w:r>
      <w:r w:rsidRPr="00476E10">
        <w:rPr>
          <w:sz w:val="12"/>
        </w:rPr>
        <w:t xml:space="preserve">ulations, </w:t>
      </w:r>
      <w:r w:rsidRPr="000169D8">
        <w:rPr>
          <w:b/>
          <w:iCs/>
          <w:highlight w:val="cyan"/>
          <w:u w:val="single"/>
        </w:rPr>
        <w:t>errors in info</w:t>
      </w:r>
      <w:r w:rsidRPr="00476E10">
        <w:rPr>
          <w:sz w:val="12"/>
        </w:rPr>
        <w:t xml:space="preserve">rmation, </w:t>
      </w:r>
      <w:r w:rsidRPr="00476E10">
        <w:rPr>
          <w:u w:val="single"/>
        </w:rPr>
        <w:t>unauthorized</w:t>
      </w:r>
      <w:r w:rsidRPr="00476E10">
        <w:rPr>
          <w:sz w:val="12"/>
        </w:rPr>
        <w:t xml:space="preserve"> </w:t>
      </w:r>
      <w:r w:rsidRPr="000169D8">
        <w:rPr>
          <w:b/>
          <w:iCs/>
          <w:highlight w:val="cyan"/>
          <w:u w:val="single"/>
        </w:rPr>
        <w:t>uses of strategic weapons</w:t>
      </w:r>
      <w:r w:rsidRPr="000169D8">
        <w:rPr>
          <w:sz w:val="12"/>
          <w:highlight w:val="cyan"/>
        </w:rPr>
        <w:t>,</w:t>
      </w:r>
      <w:r w:rsidRPr="00476E10">
        <w:rPr>
          <w:sz w:val="12"/>
        </w:rPr>
        <w:t xml:space="preserve"> </w:t>
      </w:r>
      <w:r w:rsidRPr="00476E10">
        <w:rPr>
          <w:b/>
          <w:iCs/>
          <w:u w:val="single"/>
        </w:rPr>
        <w:t xml:space="preserve">mechanical </w:t>
      </w:r>
      <w:r w:rsidRPr="000169D8">
        <w:rPr>
          <w:b/>
          <w:iCs/>
          <w:highlight w:val="cyan"/>
          <w:u w:val="single"/>
        </w:rPr>
        <w:t>or</w:t>
      </w:r>
      <w:r w:rsidRPr="00476E10">
        <w:rPr>
          <w:b/>
          <w:iCs/>
          <w:u w:val="single"/>
        </w:rPr>
        <w:t xml:space="preserve"> computer </w:t>
      </w:r>
      <w:r w:rsidRPr="000169D8">
        <w:rPr>
          <w:b/>
          <w:iCs/>
          <w:highlight w:val="cyan"/>
          <w:u w:val="single"/>
        </w:rPr>
        <w:t>malfunctions</w:t>
      </w:r>
      <w:r w:rsidRPr="00476E10">
        <w:rPr>
          <w:sz w:val="12"/>
        </w:rPr>
        <w:t xml:space="preserve">, </w:t>
      </w:r>
      <w:r w:rsidRPr="00476E10">
        <w:rPr>
          <w:b/>
          <w:iCs/>
          <w:u w:val="single"/>
        </w:rPr>
        <w:t>poorly recognized instances of cyberdefense</w:t>
      </w:r>
      <w:r w:rsidRPr="00476E10">
        <w:rPr>
          <w:sz w:val="12"/>
        </w:rPr>
        <w:t xml:space="preserve">, </w:t>
      </w:r>
      <w:r w:rsidRPr="000169D8">
        <w:rPr>
          <w:b/>
          <w:iCs/>
          <w:highlight w:val="cyan"/>
          <w:u w:val="single"/>
        </w:rPr>
        <w:t>cyber-war and</w:t>
      </w:r>
      <w:r w:rsidRPr="00476E10">
        <w:rPr>
          <w:b/>
          <w:iCs/>
          <w:u w:val="single"/>
        </w:rPr>
        <w:t xml:space="preserve"> </w:t>
      </w:r>
      <w:r w:rsidRPr="000169D8">
        <w:rPr>
          <w:b/>
          <w:iCs/>
          <w:highlight w:val="cyan"/>
          <w:u w:val="single"/>
        </w:rPr>
        <w:t>even</w:t>
      </w:r>
      <w:r w:rsidRPr="00476E10">
        <w:rPr>
          <w:b/>
          <w:iCs/>
          <w:u w:val="single"/>
        </w:rPr>
        <w:t xml:space="preserve"> adversarial </w:t>
      </w:r>
      <w:r w:rsidRPr="000169D8">
        <w:rPr>
          <w:b/>
          <w:iCs/>
          <w:highlight w:val="cyan"/>
          <w:u w:val="single"/>
        </w:rPr>
        <w:t>coups</w:t>
      </w:r>
      <w:r w:rsidRPr="00476E10">
        <w:rPr>
          <w:sz w:val="12"/>
        </w:rPr>
        <w:t xml:space="preserve"> d'etats. In the final analysis, informed citizens and participants in these hideously complicated games of strategy will need to recall that </w:t>
      </w:r>
      <w:r w:rsidRPr="00476E10">
        <w:rPr>
          <w:u w:val="single"/>
        </w:rPr>
        <w:t>it is mathematically meaningless to assign any comforting probabilities to unique events</w:t>
      </w:r>
      <w:r w:rsidRPr="00476E10">
        <w:rPr>
          <w:sz w:val="12"/>
        </w:rPr>
        <w:t xml:space="preserve">. </w:t>
      </w:r>
      <w:r w:rsidRPr="00476E10">
        <w:rPr>
          <w:u w:val="single"/>
        </w:rPr>
        <w:t>Because an authentic nuclear war would represent precisely such an event, one with utterly unforeseen intersections, interactions and "synergies," we can never predict with any reassuring degree of precision whether such a conflict would actually be more or less probable</w:t>
      </w:r>
      <w:r w:rsidRPr="00476E10">
        <w:rPr>
          <w:sz w:val="12"/>
        </w:rPr>
        <w:t xml:space="preserve">. Indeed, </w:t>
      </w:r>
      <w:r w:rsidRPr="00476E10">
        <w:rPr>
          <w:b/>
          <w:iCs/>
          <w:u w:val="single"/>
        </w:rPr>
        <w:t xml:space="preserve">should Trump ever proceed </w:t>
      </w:r>
      <w:r w:rsidRPr="000169D8">
        <w:rPr>
          <w:b/>
          <w:iCs/>
          <w:highlight w:val="cyan"/>
          <w:u w:val="single"/>
        </w:rPr>
        <w:t>to strike Iran</w:t>
      </w:r>
      <w:r w:rsidRPr="00476E10">
        <w:rPr>
          <w:b/>
          <w:iCs/>
          <w:u w:val="single"/>
        </w:rPr>
        <w:t xml:space="preserve"> on the erroneously nonspecific assumption </w:t>
      </w:r>
      <w:r w:rsidRPr="00476E10">
        <w:rPr>
          <w:sz w:val="12"/>
        </w:rPr>
        <w:t xml:space="preserve">that his generals have already "got everything covered," </w:t>
      </w:r>
      <w:r w:rsidRPr="00476E10">
        <w:rPr>
          <w:u w:val="single"/>
        </w:rPr>
        <w:t>he ought then to be reminded of the classic military warning</w:t>
      </w:r>
      <w:r w:rsidRPr="00476E10">
        <w:rPr>
          <w:sz w:val="12"/>
        </w:rPr>
        <w:t xml:space="preserve"> of Carl von Clausewitz: </w:t>
      </w:r>
      <w:r w:rsidRPr="00476E10">
        <w:rPr>
          <w:u w:val="single"/>
        </w:rPr>
        <w:t>Long before any military planners could even envision a nuclear war, the great Prussian general had cautioned about "friction," or "the difference between war on paper, and war as it actually is</w:t>
      </w:r>
      <w:r w:rsidRPr="00476E10">
        <w:rPr>
          <w:sz w:val="12"/>
        </w:rPr>
        <w:t xml:space="preserve">." Where it would be minimized or disregarded altogether by Trump, </w:t>
      </w:r>
      <w:r w:rsidRPr="00476E10">
        <w:rPr>
          <w:b/>
          <w:iCs/>
          <w:u w:val="single"/>
        </w:rPr>
        <w:t xml:space="preserve">this difference </w:t>
      </w:r>
      <w:r w:rsidRPr="000169D8">
        <w:rPr>
          <w:b/>
          <w:iCs/>
          <w:highlight w:val="cyan"/>
          <w:u w:val="single"/>
        </w:rPr>
        <w:t>could propel the</w:t>
      </w:r>
      <w:r w:rsidRPr="00476E10">
        <w:rPr>
          <w:b/>
          <w:iCs/>
          <w:u w:val="single"/>
        </w:rPr>
        <w:t xml:space="preserve"> unsteady </w:t>
      </w:r>
      <w:r w:rsidRPr="000169D8">
        <w:rPr>
          <w:b/>
          <w:iCs/>
          <w:highlight w:val="cyan"/>
          <w:u w:val="single"/>
        </w:rPr>
        <w:t>Middle East</w:t>
      </w:r>
      <w:r w:rsidRPr="00476E10">
        <w:rPr>
          <w:b/>
          <w:iCs/>
          <w:u w:val="single"/>
        </w:rPr>
        <w:t xml:space="preserve"> </w:t>
      </w:r>
      <w:r w:rsidRPr="000169D8">
        <w:rPr>
          <w:b/>
          <w:iCs/>
          <w:highlight w:val="cyan"/>
          <w:u w:val="single"/>
        </w:rPr>
        <w:t>toward an irreversible Armageddon</w:t>
      </w:r>
      <w:r w:rsidRPr="00476E10">
        <w:rPr>
          <w:sz w:val="12"/>
        </w:rPr>
        <w:t>.</w:t>
      </w:r>
    </w:p>
    <w:p w:rsidR="00476E10" w:rsidRPr="00476E10" w:rsidRDefault="00476E10" w:rsidP="00476E10">
      <w:pPr>
        <w:rPr>
          <w:sz w:val="14"/>
        </w:rPr>
      </w:pPr>
    </w:p>
    <w:p w:rsidR="00476E10" w:rsidRPr="00476E10" w:rsidRDefault="00476E10" w:rsidP="00476E10">
      <w:pPr>
        <w:keepNext/>
        <w:keepLines/>
        <w:spacing w:before="40" w:after="0"/>
        <w:outlineLvl w:val="3"/>
        <w:rPr>
          <w:rFonts w:eastAsiaTheme="majorEastAsia" w:cstheme="majorBidi"/>
          <w:b/>
          <w:iCs/>
          <w:sz w:val="26"/>
          <w:szCs w:val="26"/>
        </w:rPr>
      </w:pPr>
      <w:bookmarkStart w:id="0" w:name="_Hlk504206499"/>
      <w:r w:rsidRPr="00476E10">
        <w:rPr>
          <w:rFonts w:eastAsiaTheme="majorEastAsia" w:cstheme="majorBidi"/>
          <w:b/>
          <w:iCs/>
          <w:sz w:val="26"/>
          <w:szCs w:val="26"/>
        </w:rPr>
        <w:t xml:space="preserve">xEven a limited nuclear war causes extinction </w:t>
      </w:r>
    </w:p>
    <w:p w:rsidR="00476E10" w:rsidRPr="00476E10" w:rsidRDefault="00476E10" w:rsidP="00476E10">
      <w:r w:rsidRPr="00476E10">
        <w:rPr>
          <w:rFonts w:eastAsiaTheme="majorEastAsia" w:cstheme="majorBidi"/>
          <w:b/>
          <w:iCs/>
          <w:sz w:val="26"/>
          <w:szCs w:val="26"/>
        </w:rPr>
        <w:t>Dorminey 14</w:t>
      </w:r>
      <w:r w:rsidRPr="00476E10">
        <w:t xml:space="preserve"> (Bruce, contributor to Forbes, March 8, 2014, “Regional Nuclear War Would Still Wreak Global Climate Havoc, Says Study”, http://www.forbes.com/sites/brucedorminey/2014/03/08/regional-nuclear-war-would-still-wreak-global-climate-havoc-says-study///TS)</w:t>
      </w:r>
    </w:p>
    <w:p w:rsidR="00476E10" w:rsidRPr="00476E10" w:rsidRDefault="00476E10" w:rsidP="00476E10">
      <w:pPr>
        <w:rPr>
          <w:u w:val="single"/>
        </w:rPr>
      </w:pPr>
      <w:r w:rsidRPr="00476E10">
        <w:rPr>
          <w:u w:val="single"/>
        </w:rPr>
        <w:t>With Ukrainian tensions mounting, the notion that such regional conflicts could morph into something nuclear is now dogging Western leaders in a way not seen in a generation</w:t>
      </w:r>
      <w:r w:rsidRPr="00476E10">
        <w:rPr>
          <w:sz w:val="16"/>
        </w:rPr>
        <w:t xml:space="preserve">. Cold War policy was long built on Mutually Assured Destruction (MAD), the idea that </w:t>
      </w:r>
      <w:r w:rsidRPr="00476E10">
        <w:rPr>
          <w:b/>
          <w:iCs/>
          <w:u w:val="single"/>
        </w:rPr>
        <w:t xml:space="preserve">a </w:t>
      </w:r>
      <w:r w:rsidRPr="000169D8">
        <w:rPr>
          <w:b/>
          <w:iCs/>
          <w:highlight w:val="cyan"/>
          <w:u w:val="single"/>
        </w:rPr>
        <w:t>global thermonuclear war would be so horrific that it was deemed unthinkable</w:t>
      </w:r>
      <w:r w:rsidRPr="000169D8">
        <w:rPr>
          <w:sz w:val="16"/>
          <w:highlight w:val="cyan"/>
        </w:rPr>
        <w:t xml:space="preserve">. But </w:t>
      </w:r>
      <w:r w:rsidRPr="000169D8">
        <w:rPr>
          <w:b/>
          <w:iCs/>
          <w:highlight w:val="cyan"/>
          <w:u w:val="single"/>
        </w:rPr>
        <w:t>even a limited regional nuclear conflict would have catastrophic global impact,</w:t>
      </w:r>
      <w:r w:rsidRPr="00476E10">
        <w:rPr>
          <w:u w:val="single"/>
        </w:rPr>
        <w:t xml:space="preserve"> as detailed in new atmospheric and climate models in a forthcoming paper in the journal Earth’s Future</w:t>
      </w:r>
      <w:r w:rsidRPr="00476E10">
        <w:rPr>
          <w:sz w:val="16"/>
        </w:rPr>
        <w:t xml:space="preserve">. The paper notes that </w:t>
      </w:r>
      <w:r w:rsidRPr="00476E10">
        <w:rPr>
          <w:u w:val="single"/>
        </w:rPr>
        <w:t xml:space="preserve">a hypothetical exchange of a hundred 15-kiloton warheads between India and Pakistan </w:t>
      </w:r>
      <w:r w:rsidRPr="00476E10">
        <w:rPr>
          <w:b/>
          <w:iCs/>
          <w:u w:val="single"/>
        </w:rPr>
        <w:t>could cause firestorms</w:t>
      </w:r>
      <w:r w:rsidRPr="00476E10">
        <w:rPr>
          <w:u w:val="single"/>
        </w:rPr>
        <w:t xml:space="preserve"> whose soot would eventually spew as high as 80 km into earth’s atmospheric mesosphere, near the edge of space. An estimated 5 Teragrams of this </w:t>
      </w:r>
      <w:r w:rsidRPr="000169D8">
        <w:rPr>
          <w:highlight w:val="cyan"/>
          <w:u w:val="single"/>
        </w:rPr>
        <w:t>black carbon would both absorb and block sunlight; heating the stratosphere, while at least temporarily destroying much of earth’s protective ozone layer</w:t>
      </w:r>
      <w:r w:rsidRPr="00476E10">
        <w:rPr>
          <w:u w:val="single"/>
        </w:rPr>
        <w:t>. A follow-on increase in summertime ultraviolet (UV) surface radiation of as much as 80 percent would be “off the charts”</w:t>
      </w:r>
      <w:r w:rsidRPr="00476E10">
        <w:rPr>
          <w:sz w:val="16"/>
        </w:rPr>
        <w:t xml:space="preserve"> says Michael Mills, an atmospheric scientist at NCAR (the National Center for Atmospheric Research) in Boulder, Colorado, and the study’s lead author. Mills notes that </w:t>
      </w:r>
      <w:r w:rsidRPr="00476E10">
        <w:rPr>
          <w:u w:val="single"/>
        </w:rPr>
        <w:t>just one such 15-kiloton weapon would represent about the same kilo-tonnage as “Little Boy,” the American atomic bomb dropped on Hiroshima, Japan. As a result of such a UV increase, Mills says those susceptible to sunburn after only a little more than an hour in a midday summer sun, would burn in about half the time</w:t>
      </w:r>
      <w:r w:rsidRPr="00476E10">
        <w:rPr>
          <w:sz w:val="16"/>
        </w:rPr>
        <w:t xml:space="preserve">. And more importantly, </w:t>
      </w:r>
      <w:r w:rsidRPr="000169D8">
        <w:rPr>
          <w:highlight w:val="cyan"/>
          <w:u w:val="single"/>
        </w:rPr>
        <w:t xml:space="preserve">such large amounts of ultraviolet radiation would </w:t>
      </w:r>
      <w:r w:rsidRPr="000169D8">
        <w:rPr>
          <w:b/>
          <w:iCs/>
          <w:highlight w:val="cyan"/>
          <w:u w:val="single"/>
        </w:rPr>
        <w:t>destroy</w:t>
      </w:r>
      <w:r w:rsidRPr="000169D8">
        <w:rPr>
          <w:highlight w:val="cyan"/>
          <w:u w:val="single"/>
        </w:rPr>
        <w:t xml:space="preserve"> both land- and sea-based ecosystems, as well as agricultural food crops, potentially </w:t>
      </w:r>
      <w:r w:rsidRPr="000169D8">
        <w:rPr>
          <w:b/>
          <w:iCs/>
          <w:highlight w:val="cyan"/>
          <w:u w:val="single"/>
        </w:rPr>
        <w:t>leading to global nuclear famine</w:t>
      </w:r>
      <w:r w:rsidRPr="00476E10">
        <w:rPr>
          <w:u w:val="single"/>
        </w:rPr>
        <w:t>. At the same time, largely due to such soot blocking incoming solar insolation, Earth’s mean global surface temperature would be expected to cool by 1.5 degrees Celsius</w:t>
      </w:r>
      <w:r w:rsidRPr="00476E10">
        <w:rPr>
          <w:sz w:val="16"/>
        </w:rPr>
        <w:t xml:space="preserve"> (about 2.7 degrees F); its lowest in more than 1,000 years. </w:t>
      </w:r>
      <w:r w:rsidRPr="00476E10">
        <w:rPr>
          <w:u w:val="single"/>
        </w:rPr>
        <w:t>Mills says soot from such a regional exchange today would also reduce global precipitation, creating a plethora of wildfires, particularly in regions like the Amazon.</w:t>
      </w:r>
      <w:r w:rsidRPr="00476E10">
        <w:rPr>
          <w:sz w:val="16"/>
        </w:rPr>
        <w:t xml:space="preserve"> </w:t>
      </w:r>
      <w:r w:rsidRPr="00476E10">
        <w:rPr>
          <w:u w:val="single"/>
        </w:rPr>
        <w:t xml:space="preserve">Meanwhile, cooler surface temperatures would mean an expansion of sea ice at both polar regions; which, in turn, would increase Earth’s albedo, or surface reflectance. This would only exacerbate the problem of a cooling earth surface, since sea ice acts to reflect incoming sunlight back into space, only cooling the planet further. </w:t>
      </w:r>
      <w:r w:rsidRPr="00476E10">
        <w:rPr>
          <w:sz w:val="16"/>
        </w:rPr>
        <w:t xml:space="preserve">The team concluded that </w:t>
      </w:r>
      <w:r w:rsidRPr="00476E10">
        <w:rPr>
          <w:u w:val="single"/>
        </w:rPr>
        <w:t>within just a few years after such an event, Arctic sea ice would increase by as much as 25 percent ; while Antarctic sea ice would more than double</w:t>
      </w:r>
      <w:r w:rsidRPr="00476E10">
        <w:rPr>
          <w:sz w:val="16"/>
        </w:rPr>
        <w:t xml:space="preserve">. Mills says this is the first study to include interactive effects of atmospheric physics, ozone chemistry, deep-ocean and sea ice response, and land vegetation all in one earth system model. </w:t>
      </w:r>
      <w:r w:rsidRPr="00476E10">
        <w:rPr>
          <w:u w:val="single"/>
        </w:rPr>
        <w:t>The team ran seven models using NASA’s Pleiades Supercomputer</w:t>
      </w:r>
      <w:r w:rsidRPr="00476E10">
        <w:rPr>
          <w:sz w:val="16"/>
        </w:rPr>
        <w:t xml:space="preserve"> at the space agency’s Ames Research Center in Silicon Valley. “[We were] expecting to confirm earlier studies that there would be about a decade of cooler temperatures following such an exchange,” said Mills. But, instead, he says, the team found that </w:t>
      </w:r>
      <w:r w:rsidRPr="00476E10">
        <w:rPr>
          <w:u w:val="single"/>
        </w:rPr>
        <w:t xml:space="preserve">cooling would last longer than 25 years; causing growing seasons worldwide to be reduced by as much as 40 days. </w:t>
      </w:r>
      <w:r w:rsidRPr="00476E10">
        <w:rPr>
          <w:sz w:val="16"/>
        </w:rPr>
        <w:t xml:space="preserve">“In the 1980s, we learned that </w:t>
      </w:r>
      <w:r w:rsidRPr="000169D8">
        <w:rPr>
          <w:b/>
          <w:iCs/>
          <w:highlight w:val="cyan"/>
          <w:u w:val="single"/>
        </w:rPr>
        <w:t>global thermonuclear war could render the planet</w:t>
      </w:r>
      <w:r w:rsidRPr="00476E10">
        <w:rPr>
          <w:u w:val="single"/>
        </w:rPr>
        <w:t xml:space="preserve"> close to </w:t>
      </w:r>
      <w:r w:rsidRPr="000169D8">
        <w:rPr>
          <w:b/>
          <w:iCs/>
          <w:highlight w:val="cyan"/>
          <w:u w:val="single"/>
        </w:rPr>
        <w:t>uninhabitabl</w:t>
      </w:r>
      <w:r w:rsidRPr="00476E10">
        <w:rPr>
          <w:b/>
          <w:iCs/>
          <w:u w:val="single"/>
        </w:rPr>
        <w:t>e</w:t>
      </w:r>
      <w:r w:rsidRPr="00476E10">
        <w:rPr>
          <w:sz w:val="16"/>
        </w:rPr>
        <w:t xml:space="preserve">,” said Mills. “Now, </w:t>
      </w:r>
      <w:r w:rsidRPr="00476E10">
        <w:rPr>
          <w:u w:val="single"/>
        </w:rPr>
        <w:t xml:space="preserve">we know that </w:t>
      </w:r>
      <w:r w:rsidRPr="000169D8">
        <w:rPr>
          <w:b/>
          <w:iCs/>
          <w:highlight w:val="cyan"/>
          <w:u w:val="single"/>
        </w:rPr>
        <w:t>even [regional] nuclear war can cause great suffering worldwide, with potential for a lot of people to die from starvation</w:t>
      </w:r>
      <w:r w:rsidRPr="000169D8">
        <w:rPr>
          <w:highlight w:val="cyan"/>
          <w:u w:val="single"/>
        </w:rPr>
        <w:t xml:space="preserve"> in regions very far from a conflict.”</w:t>
      </w:r>
    </w:p>
    <w:bookmarkEnd w:id="0"/>
    <w:p w:rsidR="008D646A" w:rsidRDefault="008D646A" w:rsidP="008D646A">
      <w:pPr>
        <w:rPr>
          <w:rFonts w:eastAsiaTheme="majorEastAsia" w:cstheme="majorBidi"/>
          <w:sz w:val="32"/>
          <w:szCs w:val="24"/>
          <w:u w:val="single"/>
        </w:rPr>
      </w:pPr>
      <w:r>
        <w:br w:type="page"/>
      </w:r>
    </w:p>
    <w:p w:rsidR="008D646A" w:rsidRDefault="009A5335" w:rsidP="008D646A">
      <w:pPr>
        <w:pStyle w:val="Heading3"/>
      </w:pPr>
      <w:r>
        <w:t xml:space="preserve">1AC International Modeling </w:t>
      </w:r>
      <w:r w:rsidR="008D646A">
        <w:t>Advantage</w:t>
      </w:r>
    </w:p>
    <w:p w:rsidR="00D832CF" w:rsidRPr="002D3899" w:rsidRDefault="00E84BD4" w:rsidP="00C161B2">
      <w:pPr>
        <w:pStyle w:val="Heading4"/>
      </w:pPr>
      <w:r>
        <w:t xml:space="preserve">Plan is key to a revolution on drones. </w:t>
      </w:r>
      <w:r w:rsidR="00D832CF" w:rsidRPr="002D3899">
        <w:t>Other countries model US drone norms</w:t>
      </w:r>
      <w:r w:rsidR="00C161B2">
        <w:t xml:space="preserve">. Drone proliferation is inevitable without U.S. action. </w:t>
      </w:r>
    </w:p>
    <w:p w:rsidR="00D832CF" w:rsidRPr="002D3899" w:rsidRDefault="00D832CF" w:rsidP="00D832CF">
      <w:r w:rsidRPr="002D3899">
        <w:rPr>
          <w:rStyle w:val="Style13ptBold"/>
        </w:rPr>
        <w:t>Kreps and Zenko 14</w:t>
      </w:r>
      <w:r w:rsidRPr="002D3899">
        <w:t xml:space="preserve"> (Sarah Kreps- Stanton Nuclear Security Fellow at CFR and Assistant Gov Professor at Cornell and Micah Zenko- Douglas Dillon Fellow in the Center for Preventative Action at CFR, “The Next Drone Wars: Preparing for Proliferation,” Foreign Affairs, Vol. 93, No. </w:t>
      </w:r>
      <w:r>
        <w:t xml:space="preserve">2 (MARCH/APRIL 2014), p69-70) </w:t>
      </w:r>
    </w:p>
    <w:p w:rsidR="00D832CF" w:rsidRPr="002D3899" w:rsidRDefault="00D832CF" w:rsidP="00D832CF">
      <w:pPr>
        <w:rPr>
          <w:u w:val="single"/>
        </w:rPr>
      </w:pPr>
      <w:r w:rsidRPr="002D3899">
        <w:rPr>
          <w:sz w:val="14"/>
        </w:rPr>
        <w:t xml:space="preserve">Fortunately for </w:t>
      </w:r>
      <w:r w:rsidRPr="000169D8">
        <w:rPr>
          <w:highlight w:val="cyan"/>
          <w:u w:val="single"/>
        </w:rPr>
        <w:t>the U</w:t>
      </w:r>
      <w:r w:rsidRPr="002D3899">
        <w:rPr>
          <w:u w:val="single"/>
        </w:rPr>
        <w:t xml:space="preserve">nited </w:t>
      </w:r>
      <w:r w:rsidRPr="000169D8">
        <w:rPr>
          <w:highlight w:val="cyan"/>
          <w:u w:val="single"/>
        </w:rPr>
        <w:t>S</w:t>
      </w:r>
      <w:r w:rsidRPr="002D3899">
        <w:rPr>
          <w:u w:val="single"/>
        </w:rPr>
        <w:t>tates</w:t>
      </w:r>
      <w:r w:rsidRPr="002D3899">
        <w:rPr>
          <w:sz w:val="14"/>
        </w:rPr>
        <w:t xml:space="preserve">, it still </w:t>
      </w:r>
      <w:r w:rsidRPr="000169D8">
        <w:rPr>
          <w:highlight w:val="cyan"/>
          <w:u w:val="single"/>
        </w:rPr>
        <w:t>has the ability to shape</w:t>
      </w:r>
      <w:r w:rsidRPr="002D3899">
        <w:rPr>
          <w:u w:val="single"/>
        </w:rPr>
        <w:t xml:space="preserve"> how and </w:t>
      </w:r>
      <w:r w:rsidRPr="000169D8">
        <w:rPr>
          <w:highlight w:val="cyan"/>
          <w:u w:val="single"/>
        </w:rPr>
        <w:t>whether the use of drones will spread and whether these threatening scenarios will come to pass</w:t>
      </w:r>
      <w:r w:rsidRPr="002D3899">
        <w:rPr>
          <w:u w:val="single"/>
        </w:rPr>
        <w:t>.</w:t>
      </w:r>
      <w:r w:rsidRPr="002D3899">
        <w:rPr>
          <w:sz w:val="14"/>
        </w:rPr>
        <w:t xml:space="preserve"> </w:t>
      </w:r>
      <w:r w:rsidRPr="000169D8">
        <w:rPr>
          <w:highlight w:val="cyan"/>
          <w:u w:val="single"/>
        </w:rPr>
        <w:t>Countries</w:t>
      </w:r>
      <w:r w:rsidRPr="002D3899">
        <w:rPr>
          <w:sz w:val="14"/>
        </w:rPr>
        <w:t xml:space="preserve"> </w:t>
      </w:r>
      <w:r w:rsidRPr="000169D8">
        <w:rPr>
          <w:highlight w:val="cyan"/>
          <w:u w:val="single"/>
        </w:rPr>
        <w:t>adopt</w:t>
      </w:r>
      <w:r w:rsidRPr="002D3899">
        <w:rPr>
          <w:u w:val="single"/>
        </w:rPr>
        <w:t xml:space="preserve"> new military </w:t>
      </w:r>
      <w:r w:rsidRPr="000169D8">
        <w:rPr>
          <w:highlight w:val="cyan"/>
          <w:u w:val="single"/>
        </w:rPr>
        <w:t>capabilities based on how other states have</w:t>
      </w:r>
      <w:r w:rsidRPr="002D3899">
        <w:rPr>
          <w:sz w:val="14"/>
        </w:rPr>
        <w:t>—or have not—</w:t>
      </w:r>
      <w:r w:rsidRPr="002D3899">
        <w:rPr>
          <w:u w:val="single"/>
        </w:rPr>
        <w:t xml:space="preserve">already </w:t>
      </w:r>
      <w:r w:rsidRPr="000169D8">
        <w:rPr>
          <w:highlight w:val="cyan"/>
          <w:u w:val="single"/>
        </w:rPr>
        <w:t>used them</w:t>
      </w:r>
      <w:r w:rsidRPr="002D3899">
        <w:rPr>
          <w:u w:val="single"/>
        </w:rPr>
        <w:t xml:space="preserve"> and on their perceived effectiveness.</w:t>
      </w:r>
      <w:r w:rsidRPr="002D3899">
        <w:rPr>
          <w:sz w:val="14"/>
        </w:rPr>
        <w:t xml:space="preserve"> Therefore, </w:t>
      </w:r>
      <w:r w:rsidRPr="002D3899">
        <w:rPr>
          <w:u w:val="single"/>
        </w:rPr>
        <w:t xml:space="preserve">as other countries develop their own drone technology, </w:t>
      </w:r>
      <w:r w:rsidRPr="000169D8">
        <w:rPr>
          <w:highlight w:val="cyan"/>
          <w:u w:val="single"/>
        </w:rPr>
        <w:t>they could follow Washington's lead</w:t>
      </w:r>
      <w:r w:rsidRPr="002D3899">
        <w:rPr>
          <w:sz w:val="14"/>
        </w:rPr>
        <w:t xml:space="preserve">. John Brennan, director of the cia and chief architect of the Obama administration's drone policy, acknowledged as much in a speech in April 2012: "If we want other nations to use these technologies responsibly, we must use them responsibly." Yet so far, </w:t>
      </w:r>
      <w:r w:rsidRPr="002D3899">
        <w:rPr>
          <w:u w:val="single"/>
        </w:rPr>
        <w:t>the Obama administration has ignored its own advice, failing to develop a com prehensive strategy to limit the proliferation of armed drones and promote their responsible</w:t>
      </w:r>
      <w:r w:rsidRPr="002D3899">
        <w:rPr>
          <w:sz w:val="14"/>
        </w:rPr>
        <w:t xml:space="preserve"> </w:t>
      </w:r>
      <w:r w:rsidRPr="002D3899">
        <w:rPr>
          <w:u w:val="single"/>
        </w:rPr>
        <w:t>use</w:t>
      </w:r>
      <w:r w:rsidRPr="002D3899">
        <w:rPr>
          <w:sz w:val="14"/>
        </w:rPr>
        <w:t xml:space="preserve">. </w:t>
      </w:r>
      <w:r w:rsidRPr="002D3899">
        <w:rPr>
          <w:u w:val="single"/>
        </w:rPr>
        <w:t>The longer the United States delays, the less influence it will have to shape the rules of the game</w:t>
      </w:r>
      <w:r w:rsidRPr="002D3899">
        <w:rPr>
          <w:sz w:val="14"/>
        </w:rPr>
        <w:t xml:space="preserve">. </w:t>
      </w:r>
      <w:r w:rsidRPr="000169D8">
        <w:rPr>
          <w:highlight w:val="cyan"/>
          <w:u w:val="single"/>
        </w:rPr>
        <w:t>Without</w:t>
      </w:r>
      <w:r w:rsidRPr="002D3899">
        <w:rPr>
          <w:u w:val="single"/>
        </w:rPr>
        <w:t xml:space="preserve"> U.S. </w:t>
      </w:r>
      <w:r w:rsidRPr="000169D8">
        <w:rPr>
          <w:highlight w:val="cyan"/>
          <w:u w:val="single"/>
        </w:rPr>
        <w:t>leadership, it will be</w:t>
      </w:r>
      <w:r w:rsidRPr="002D3899">
        <w:rPr>
          <w:u w:val="single"/>
        </w:rPr>
        <w:t xml:space="preserve"> extremely </w:t>
      </w:r>
      <w:r w:rsidRPr="000169D8">
        <w:rPr>
          <w:highlight w:val="cyan"/>
          <w:u w:val="single"/>
        </w:rPr>
        <w:t>difficult to get a</w:t>
      </w:r>
      <w:r w:rsidRPr="002D3899">
        <w:rPr>
          <w:u w:val="single"/>
        </w:rPr>
        <w:t xml:space="preserve">n international </w:t>
      </w:r>
      <w:r w:rsidRPr="000169D8">
        <w:rPr>
          <w:highlight w:val="cyan"/>
          <w:u w:val="single"/>
        </w:rPr>
        <w:t>coalition to agree on a credible arrangemen</w:t>
      </w:r>
      <w:r w:rsidRPr="002D3899">
        <w:rPr>
          <w:u w:val="single"/>
        </w:rPr>
        <w:t>t governing the use of armed drones.</w:t>
      </w:r>
      <w:r w:rsidRPr="002D3899">
        <w:rPr>
          <w:sz w:val="14"/>
        </w:rPr>
        <w:t xml:space="preserve"> </w:t>
      </w:r>
      <w:r w:rsidRPr="002D3899">
        <w:rPr>
          <w:u w:val="single"/>
        </w:rPr>
        <w:t xml:space="preserve">Such </w:t>
      </w:r>
      <w:r w:rsidRPr="000169D8">
        <w:rPr>
          <w:highlight w:val="cyan"/>
          <w:u w:val="single"/>
        </w:rPr>
        <w:t>an arrangement would not</w:t>
      </w:r>
      <w:r w:rsidRPr="002D3899">
        <w:rPr>
          <w:u w:val="single"/>
        </w:rPr>
        <w:t xml:space="preserve"> necessarily </w:t>
      </w:r>
      <w:r w:rsidRPr="000169D8">
        <w:rPr>
          <w:highlight w:val="cyan"/>
          <w:u w:val="single"/>
        </w:rPr>
        <w:t>require</w:t>
      </w:r>
      <w:r w:rsidRPr="002D3899">
        <w:rPr>
          <w:u w:val="single"/>
        </w:rPr>
        <w:t xml:space="preserve"> </w:t>
      </w:r>
      <w:r w:rsidRPr="000169D8">
        <w:rPr>
          <w:highlight w:val="cyan"/>
          <w:u w:val="single"/>
        </w:rPr>
        <w:t>new</w:t>
      </w:r>
      <w:r w:rsidRPr="002D3899">
        <w:rPr>
          <w:u w:val="single"/>
        </w:rPr>
        <w:t xml:space="preserve"> treaties or international </w:t>
      </w:r>
      <w:r w:rsidRPr="000169D8">
        <w:rPr>
          <w:highlight w:val="cyan"/>
          <w:u w:val="single"/>
        </w:rPr>
        <w:t>laws</w:t>
      </w:r>
      <w:r w:rsidRPr="002D3899">
        <w:rPr>
          <w:sz w:val="14"/>
        </w:rPr>
        <w:t xml:space="preserve">; rather, </w:t>
      </w:r>
      <w:r w:rsidRPr="000169D8">
        <w:rPr>
          <w:b/>
          <w:highlight w:val="cyan"/>
          <w:u w:val="single"/>
        </w:rPr>
        <w:t>it would necessitate a more broadly accepted understanding of</w:t>
      </w:r>
      <w:r w:rsidRPr="002D3899">
        <w:rPr>
          <w:b/>
          <w:u w:val="single"/>
        </w:rPr>
        <w:t xml:space="preserve"> </w:t>
      </w:r>
      <w:r w:rsidRPr="000169D8">
        <w:rPr>
          <w:b/>
          <w:highlight w:val="cyan"/>
          <w:u w:val="single"/>
        </w:rPr>
        <w:t>which</w:t>
      </w:r>
      <w:r w:rsidRPr="002D3899">
        <w:rPr>
          <w:b/>
          <w:u w:val="single"/>
        </w:rPr>
        <w:t xml:space="preserve"> existing </w:t>
      </w:r>
      <w:r w:rsidRPr="000169D8">
        <w:rPr>
          <w:b/>
          <w:highlight w:val="cyan"/>
          <w:u w:val="single"/>
        </w:rPr>
        <w:t>laws apply and when and a faithful and transparent adherence to them</w:t>
      </w:r>
      <w:r w:rsidRPr="002D3899">
        <w:rPr>
          <w:sz w:val="14"/>
        </w:rPr>
        <w:t xml:space="preserve">. It would also require updating the multilateral regime that was originally designed to prevent the proliferation of nuclear weapons and their delivery systems. Taken together, </w:t>
      </w:r>
      <w:r w:rsidRPr="002D3899">
        <w:rPr>
          <w:u w:val="single"/>
        </w:rPr>
        <w:t xml:space="preserve">these </w:t>
      </w:r>
      <w:r w:rsidRPr="000169D8">
        <w:rPr>
          <w:highlight w:val="cyan"/>
          <w:u w:val="single"/>
        </w:rPr>
        <w:t>measures would</w:t>
      </w:r>
      <w:r w:rsidRPr="002D3899">
        <w:rPr>
          <w:u w:val="single"/>
        </w:rPr>
        <w:t xml:space="preserve"> help minimize the spread of the most capable and lethal drones to countries that are the most conflict-prone and </w:t>
      </w:r>
      <w:r w:rsidRPr="000169D8">
        <w:rPr>
          <w:highlight w:val="cyan"/>
          <w:u w:val="single"/>
        </w:rPr>
        <w:t>increase the likelihood that emerging drone powers would adopt policies that reduce</w:t>
      </w:r>
      <w:r w:rsidRPr="002D3899">
        <w:rPr>
          <w:u w:val="single"/>
        </w:rPr>
        <w:t xml:space="preserve"> the </w:t>
      </w:r>
      <w:r w:rsidRPr="000169D8">
        <w:rPr>
          <w:highlight w:val="cyan"/>
          <w:u w:val="single"/>
        </w:rPr>
        <w:t>prospects for violent confrontations</w:t>
      </w:r>
      <w:r w:rsidRPr="002D3899">
        <w:rPr>
          <w:u w:val="single"/>
        </w:rPr>
        <w:t>.</w:t>
      </w:r>
    </w:p>
    <w:p w:rsidR="00D832CF" w:rsidRPr="008B0A53" w:rsidRDefault="00D832CF" w:rsidP="00C161B2">
      <w:pPr>
        <w:pStyle w:val="Heading4"/>
      </w:pPr>
      <w:r w:rsidRPr="008B0A53">
        <w:t>Specifically—China follows on</w:t>
      </w:r>
      <w:r w:rsidR="00C161B2">
        <w:t xml:space="preserve"> due to fear of international isolation. Other countries model clear drone policies. </w:t>
      </w:r>
    </w:p>
    <w:p w:rsidR="00D832CF" w:rsidRPr="002D3899" w:rsidRDefault="00D832CF" w:rsidP="00D832CF">
      <w:r w:rsidRPr="002D3899">
        <w:rPr>
          <w:rStyle w:val="Style13ptBold"/>
        </w:rPr>
        <w:t>Davis et al 16</w:t>
      </w:r>
      <w:r w:rsidRPr="002D3899">
        <w:t xml:space="preserve"> (Lynn E Davis- Ph.D. and M.A. in political science, Columbia University; B.A. in political science, Duke University, Michael McNerney-Associate Director, International Security and Defense Policy Center; Senior International/Defense Researcher and M.A. in international relations, University of Maryland, Michael Greenberg- JD and PhD, “Clarifying the Rules for Targeted Killing: An Analytical Framework for Policies Involving Long-Range Armed Drones,” </w:t>
      </w:r>
      <w:hyperlink r:id="rId17" w:history="1">
        <w:r w:rsidRPr="002D3899">
          <w:rPr>
            <w:rStyle w:val="Hyperlink"/>
          </w:rPr>
          <w:t>https://www.rand.org/pubs/research_reports/RR1610.html</w:t>
        </w:r>
      </w:hyperlink>
      <w:r w:rsidR="00C161B2">
        <w:t xml:space="preserve">) </w:t>
      </w:r>
    </w:p>
    <w:p w:rsidR="00D832CF" w:rsidRPr="002D3899" w:rsidRDefault="00D832CF" w:rsidP="00D832CF">
      <w:pPr>
        <w:rPr>
          <w:rStyle w:val="Style13ptBold"/>
          <w:b w:val="0"/>
          <w:bCs w:val="0"/>
        </w:rPr>
      </w:pPr>
      <w:r w:rsidRPr="002D3899">
        <w:rPr>
          <w:u w:val="single"/>
        </w:rPr>
        <w:t>There are different ways that agreement</w:t>
      </w:r>
      <w:r w:rsidRPr="002D3899">
        <w:rPr>
          <w:sz w:val="16"/>
        </w:rPr>
        <w:t xml:space="preserve"> </w:t>
      </w:r>
      <w:r w:rsidRPr="002D3899">
        <w:rPr>
          <w:u w:val="single"/>
        </w:rPr>
        <w:t>on</w:t>
      </w:r>
      <w:r w:rsidRPr="002D3899">
        <w:rPr>
          <w:sz w:val="16"/>
        </w:rPr>
        <w:t xml:space="preserve"> a set of international </w:t>
      </w:r>
      <w:r w:rsidRPr="002D3899">
        <w:rPr>
          <w:u w:val="single"/>
        </w:rPr>
        <w:t>norms could be codified</w:t>
      </w:r>
      <w:r w:rsidRPr="002D3899">
        <w:rPr>
          <w:sz w:val="16"/>
        </w:rPr>
        <w:t xml:space="preserve">, ranging from a formal treaty to </w:t>
      </w:r>
      <w:r w:rsidRPr="002D3899">
        <w:rPr>
          <w:u w:val="single"/>
        </w:rPr>
        <w:t>a more informal understanding</w:t>
      </w:r>
      <w:r w:rsidRPr="002D3899">
        <w:rPr>
          <w:sz w:val="16"/>
        </w:rPr>
        <w:t xml:space="preserve">. One possibility would be to negotiate a “rules of the road document” that would include specific commitments combined with requirements for transparency. Because countries are going to want to retain flexibility to use drones in extraordinary circumstances, such a reservation would need to be included. </w:t>
      </w:r>
      <w:r w:rsidRPr="002D3899">
        <w:rPr>
          <w:u w:val="single"/>
        </w:rPr>
        <w:t>In looking ahead to the future of international norms, U.S. policies will be critical</w:t>
      </w:r>
      <w:r w:rsidRPr="002D3899">
        <w:rPr>
          <w:sz w:val="16"/>
        </w:rPr>
        <w:t xml:space="preserve">. </w:t>
      </w:r>
      <w:r w:rsidRPr="000169D8">
        <w:rPr>
          <w:b/>
          <w:highlight w:val="cyan"/>
          <w:u w:val="single"/>
        </w:rPr>
        <w:t>Absent</w:t>
      </w:r>
      <w:r w:rsidRPr="002D3899">
        <w:rPr>
          <w:b/>
          <w:u w:val="single"/>
        </w:rPr>
        <w:t xml:space="preserve"> </w:t>
      </w:r>
      <w:r w:rsidRPr="000169D8">
        <w:rPr>
          <w:b/>
          <w:highlight w:val="cyan"/>
          <w:u w:val="single"/>
        </w:rPr>
        <w:t>the</w:t>
      </w:r>
      <w:r w:rsidRPr="002D3899">
        <w:rPr>
          <w:b/>
          <w:u w:val="single"/>
        </w:rPr>
        <w:t xml:space="preserve"> </w:t>
      </w:r>
      <w:r w:rsidRPr="000169D8">
        <w:rPr>
          <w:b/>
          <w:highlight w:val="cyan"/>
          <w:u w:val="single"/>
        </w:rPr>
        <w:t>U</w:t>
      </w:r>
      <w:r w:rsidRPr="002D3899">
        <w:rPr>
          <w:b/>
          <w:u w:val="single"/>
        </w:rPr>
        <w:t xml:space="preserve">nited </w:t>
      </w:r>
      <w:r w:rsidRPr="000169D8">
        <w:rPr>
          <w:b/>
          <w:highlight w:val="cyan"/>
          <w:u w:val="single"/>
        </w:rPr>
        <w:t>S</w:t>
      </w:r>
      <w:r w:rsidRPr="002D3899">
        <w:rPr>
          <w:b/>
          <w:u w:val="single"/>
        </w:rPr>
        <w:t xml:space="preserve">tates </w:t>
      </w:r>
      <w:r w:rsidRPr="000169D8">
        <w:rPr>
          <w:b/>
          <w:highlight w:val="cyan"/>
          <w:u w:val="single"/>
        </w:rPr>
        <w:t>taking the lead</w:t>
      </w:r>
      <w:r w:rsidRPr="002D3899">
        <w:rPr>
          <w:b/>
          <w:sz w:val="16"/>
        </w:rPr>
        <w:t xml:space="preserve">, </w:t>
      </w:r>
      <w:r w:rsidRPr="000169D8">
        <w:rPr>
          <w:b/>
          <w:highlight w:val="cyan"/>
          <w:u w:val="single"/>
        </w:rPr>
        <w:t>there is little reason to believe that other governments will have any interest</w:t>
      </w:r>
      <w:r w:rsidRPr="002D3899">
        <w:rPr>
          <w:b/>
          <w:sz w:val="16"/>
        </w:rPr>
        <w:t xml:space="preserve">. </w:t>
      </w:r>
      <w:r w:rsidRPr="002D3899">
        <w:rPr>
          <w:sz w:val="16"/>
        </w:rPr>
        <w:t xml:space="preserve">The logical first step would be to begin discussions among the United States, its allies, and those seeking to buy U.S. drones. Who might be willing to join an agreement on international norms is uncertain, but </w:t>
      </w:r>
      <w:r w:rsidRPr="000169D8">
        <w:rPr>
          <w:highlight w:val="cyan"/>
          <w:u w:val="single"/>
        </w:rPr>
        <w:t>the U</w:t>
      </w:r>
      <w:r w:rsidRPr="002D3899">
        <w:rPr>
          <w:u w:val="single"/>
        </w:rPr>
        <w:t xml:space="preserve">nited </w:t>
      </w:r>
      <w:r w:rsidRPr="000169D8">
        <w:rPr>
          <w:highlight w:val="cyan"/>
          <w:u w:val="single"/>
        </w:rPr>
        <w:t>S</w:t>
      </w:r>
      <w:r w:rsidRPr="002D3899">
        <w:rPr>
          <w:u w:val="single"/>
        </w:rPr>
        <w:t xml:space="preserve">tates </w:t>
      </w:r>
      <w:r w:rsidRPr="000169D8">
        <w:rPr>
          <w:highlight w:val="cyan"/>
          <w:u w:val="single"/>
        </w:rPr>
        <w:t>has had success in the past in forging an international consensus</w:t>
      </w:r>
      <w:r w:rsidRPr="002D3899">
        <w:rPr>
          <w:u w:val="single"/>
        </w:rPr>
        <w:t xml:space="preserve"> on nuclear, missile, and conventional export controls</w:t>
      </w:r>
      <w:r w:rsidRPr="002D3899">
        <w:rPr>
          <w:sz w:val="16"/>
        </w:rPr>
        <w:t xml:space="preserve">. </w:t>
      </w:r>
      <w:r w:rsidRPr="002D3899">
        <w:rPr>
          <w:u w:val="single"/>
        </w:rPr>
        <w:t>Russia and China are parties to the amendments and protocols of the</w:t>
      </w:r>
      <w:r w:rsidRPr="002D3899">
        <w:rPr>
          <w:sz w:val="16"/>
        </w:rPr>
        <w:t xml:space="preserve"> </w:t>
      </w:r>
      <w:r w:rsidRPr="002D3899">
        <w:rPr>
          <w:u w:val="single"/>
        </w:rPr>
        <w:t>CCW</w:t>
      </w:r>
      <w:r w:rsidRPr="002D3899">
        <w:rPr>
          <w:sz w:val="16"/>
        </w:rPr>
        <w:t xml:space="preserve">, thereby having committed to limitations on certain weapons systems.64 So, </w:t>
      </w:r>
      <w:r w:rsidRPr="000169D8">
        <w:rPr>
          <w:b/>
          <w:highlight w:val="cyan"/>
          <w:u w:val="single"/>
        </w:rPr>
        <w:t>it could be possible to build on</w:t>
      </w:r>
      <w:r w:rsidRPr="002D3899">
        <w:rPr>
          <w:b/>
          <w:u w:val="single"/>
        </w:rPr>
        <w:t xml:space="preserve"> their </w:t>
      </w:r>
      <w:r w:rsidRPr="000169D8">
        <w:rPr>
          <w:b/>
          <w:highlight w:val="cyan"/>
          <w:u w:val="single"/>
        </w:rPr>
        <w:t>support for these conventions</w:t>
      </w:r>
      <w:r w:rsidRPr="002D3899">
        <w:rPr>
          <w:b/>
          <w:u w:val="single"/>
        </w:rPr>
        <w:t xml:space="preserve">. And to the extent that other countries are willing to pursue international norms, Russia and </w:t>
      </w:r>
      <w:r w:rsidRPr="000169D8">
        <w:rPr>
          <w:b/>
          <w:highlight w:val="cyan"/>
          <w:u w:val="single"/>
        </w:rPr>
        <w:t>China could wish not to be isolated</w:t>
      </w:r>
      <w:r w:rsidRPr="002D3899">
        <w:rPr>
          <w:sz w:val="16"/>
        </w:rPr>
        <w:t xml:space="preserve">. CONCLUSION The </w:t>
      </w:r>
      <w:r w:rsidRPr="002D3899">
        <w:rPr>
          <w:u w:val="single"/>
        </w:rPr>
        <w:t xml:space="preserve">lack </w:t>
      </w:r>
      <w:r w:rsidRPr="000169D8">
        <w:rPr>
          <w:highlight w:val="cyan"/>
          <w:u w:val="single"/>
        </w:rPr>
        <w:t>of transparency and clarity in the U.S. government’s policies for drones</w:t>
      </w:r>
      <w:r w:rsidRPr="002D3899">
        <w:rPr>
          <w:u w:val="single"/>
        </w:rPr>
        <w:t xml:space="preserve"> and targeted killing </w:t>
      </w:r>
      <w:r w:rsidRPr="000169D8">
        <w:rPr>
          <w:highlight w:val="cyan"/>
          <w:u w:val="single"/>
        </w:rPr>
        <w:t>raises</w:t>
      </w:r>
      <w:r w:rsidRPr="002D3899">
        <w:rPr>
          <w:u w:val="single"/>
        </w:rPr>
        <w:t xml:space="preserve"> some </w:t>
      </w:r>
      <w:r w:rsidRPr="000169D8">
        <w:rPr>
          <w:highlight w:val="cyan"/>
          <w:u w:val="single"/>
        </w:rPr>
        <w:t>problems</w:t>
      </w:r>
      <w:r w:rsidRPr="002D3899">
        <w:rPr>
          <w:u w:val="single"/>
        </w:rPr>
        <w:t>.</w:t>
      </w:r>
      <w:r w:rsidRPr="002D3899">
        <w:rPr>
          <w:sz w:val="16"/>
        </w:rPr>
        <w:t xml:space="preserve"> First, </w:t>
      </w:r>
      <w:r w:rsidRPr="002D3899">
        <w:rPr>
          <w:u w:val="single"/>
        </w:rPr>
        <w:t>it prevents a serious and informed debate on the policies by those outside and undermines public support for the policies both in the United States and around the world</w:t>
      </w:r>
      <w:r w:rsidRPr="002D3899">
        <w:rPr>
          <w:sz w:val="16"/>
        </w:rPr>
        <w:t xml:space="preserve">. </w:t>
      </w:r>
      <w:r w:rsidRPr="000169D8">
        <w:rPr>
          <w:b/>
          <w:highlight w:val="cyan"/>
          <w:u w:val="single"/>
        </w:rPr>
        <w:t xml:space="preserve">It provides U.S. allies with little incentive to define and clarify their policies as they begin to conduct their own drone strikes </w:t>
      </w:r>
      <w:r w:rsidRPr="000169D8">
        <w:rPr>
          <w:highlight w:val="cyan"/>
          <w:u w:val="single"/>
        </w:rPr>
        <w:t>and will make it hard for the U</w:t>
      </w:r>
      <w:r w:rsidRPr="002D3899">
        <w:rPr>
          <w:u w:val="single"/>
        </w:rPr>
        <w:t xml:space="preserve">nited </w:t>
      </w:r>
      <w:r w:rsidRPr="000169D8">
        <w:rPr>
          <w:highlight w:val="cyan"/>
          <w:u w:val="single"/>
        </w:rPr>
        <w:t>S</w:t>
      </w:r>
      <w:r w:rsidRPr="002D3899">
        <w:rPr>
          <w:u w:val="single"/>
        </w:rPr>
        <w:t xml:space="preserve">tates </w:t>
      </w:r>
      <w:r w:rsidRPr="000169D8">
        <w:rPr>
          <w:highlight w:val="cyan"/>
          <w:u w:val="single"/>
        </w:rPr>
        <w:t>to criticize the policies of other countries</w:t>
      </w:r>
      <w:r w:rsidRPr="002D3899">
        <w:rPr>
          <w:u w:val="single"/>
        </w:rPr>
        <w:t xml:space="preserve"> (such as Russia and China),</w:t>
      </w:r>
      <w:r w:rsidRPr="002D3899">
        <w:rPr>
          <w:sz w:val="16"/>
        </w:rPr>
        <w:t xml:space="preserve"> </w:t>
      </w:r>
      <w:r w:rsidRPr="002D3899">
        <w:rPr>
          <w:u w:val="single"/>
        </w:rPr>
        <w:t>were they to use their drones in ways antithetical to U.S. interests</w:t>
      </w:r>
      <w:r w:rsidRPr="002D3899">
        <w:rPr>
          <w:sz w:val="16"/>
        </w:rPr>
        <w:t xml:space="preserve">. The arguments for this lack of clarity are not persuasive. </w:t>
      </w:r>
      <w:r w:rsidRPr="002D3899">
        <w:rPr>
          <w:u w:val="single"/>
        </w:rPr>
        <w:t>The evolution of the terrorist threat</w:t>
      </w:r>
      <w:r w:rsidRPr="002D3899">
        <w:rPr>
          <w:sz w:val="16"/>
        </w:rPr>
        <w:t xml:space="preserve">, including from ISIL, </w:t>
      </w:r>
      <w:r w:rsidRPr="002D3899">
        <w:rPr>
          <w:u w:val="single"/>
        </w:rPr>
        <w:t xml:space="preserve">does not change the characteristics of warfare in such a way as to rule out applying international law. </w:t>
      </w:r>
      <w:r w:rsidRPr="002D3899">
        <w:rPr>
          <w:sz w:val="16"/>
        </w:rPr>
        <w:t xml:space="preserve">The </w:t>
      </w:r>
      <w:r w:rsidRPr="000169D8">
        <w:rPr>
          <w:highlight w:val="cyan"/>
          <w:u w:val="single"/>
        </w:rPr>
        <w:t>ambiguity in international law does not preclude</w:t>
      </w:r>
      <w:r w:rsidRPr="002D3899">
        <w:rPr>
          <w:u w:val="single"/>
        </w:rPr>
        <w:t xml:space="preserve"> making </w:t>
      </w:r>
      <w:r w:rsidRPr="000169D8">
        <w:rPr>
          <w:highlight w:val="cyan"/>
          <w:u w:val="single"/>
        </w:rPr>
        <w:t>clear</w:t>
      </w:r>
      <w:r w:rsidRPr="002D3899">
        <w:rPr>
          <w:u w:val="single"/>
        </w:rPr>
        <w:t xml:space="preserve"> </w:t>
      </w:r>
      <w:r w:rsidRPr="000169D8">
        <w:rPr>
          <w:highlight w:val="cyan"/>
          <w:u w:val="single"/>
        </w:rPr>
        <w:t>interpretations</w:t>
      </w:r>
      <w:r w:rsidRPr="002D3899">
        <w:rPr>
          <w:u w:val="single"/>
        </w:rPr>
        <w:t xml:space="preserve"> and engaging more openly with the wide array of stakeholders outside the U.S. government. A balance can be found to ensure operational flexibility as well as protection of human rights</w:t>
      </w:r>
      <w:r w:rsidRPr="002D3899">
        <w:rPr>
          <w:sz w:val="16"/>
        </w:rPr>
        <w:t xml:space="preserve">, even though there will be differences of view as to how that balance should be struck. </w:t>
      </w:r>
      <w:r w:rsidRPr="002D3899">
        <w:rPr>
          <w:u w:val="single"/>
        </w:rPr>
        <w:t>Policy choices need to be made on the critical international law elements notwithstanding the difficultie</w:t>
      </w:r>
      <w:r w:rsidRPr="002D3899">
        <w:rPr>
          <w:sz w:val="16"/>
        </w:rPr>
        <w:t xml:space="preserve">s. We have designed an analytical framework that could be used to make these policy choices based on different views of how international law should be interpreted and harmonized to protect human rights while allowing for reasonable operational latitude in transnational conflicts with organized terrorist groups. </w:t>
      </w:r>
      <w:r w:rsidRPr="002D3899">
        <w:rPr>
          <w:u w:val="single"/>
        </w:rPr>
        <w:t>It could be used by the current and next administrations to clarify their policies on drones and targeted killing and to structure a serious, open, and informed debate on these policies</w:t>
      </w:r>
      <w:r w:rsidRPr="002D3899">
        <w:rPr>
          <w:sz w:val="16"/>
        </w:rPr>
        <w:t xml:space="preserve">. The </w:t>
      </w:r>
      <w:r w:rsidRPr="000169D8">
        <w:rPr>
          <w:highlight w:val="cyan"/>
          <w:u w:val="single"/>
        </w:rPr>
        <w:t>framework</w:t>
      </w:r>
      <w:r w:rsidRPr="002D3899">
        <w:rPr>
          <w:u w:val="single"/>
        </w:rPr>
        <w:t xml:space="preserve"> </w:t>
      </w:r>
      <w:r w:rsidRPr="000169D8">
        <w:rPr>
          <w:highlight w:val="cyan"/>
          <w:u w:val="single"/>
        </w:rPr>
        <w:t>could</w:t>
      </w:r>
      <w:r w:rsidRPr="002D3899">
        <w:rPr>
          <w:u w:val="single"/>
        </w:rPr>
        <w:t xml:space="preserve"> also </w:t>
      </w:r>
      <w:r w:rsidRPr="000169D8">
        <w:rPr>
          <w:highlight w:val="cyan"/>
          <w:u w:val="single"/>
        </w:rPr>
        <w:t>form the basis for the design of international norms starting with U.S. allies and partners and then with the global international community</w:t>
      </w:r>
      <w:r w:rsidRPr="002D3899">
        <w:rPr>
          <w:u w:val="single"/>
        </w:rPr>
        <w:t>.</w:t>
      </w:r>
    </w:p>
    <w:p w:rsidR="00D832CF" w:rsidRPr="00D832CF" w:rsidRDefault="00D832CF" w:rsidP="00D832CF">
      <w:pPr>
        <w:pStyle w:val="Heading4"/>
        <w:rPr>
          <w:sz w:val="44"/>
          <w:szCs w:val="26"/>
          <w:u w:val="double"/>
        </w:rPr>
      </w:pPr>
      <w:r w:rsidRPr="00D832CF">
        <w:t>Now is the key time to stop the escalation of drones in Southeast Asia – only a United States shift away from armed drones prevents war over the Senkaku Islands</w:t>
      </w:r>
      <w:r w:rsidR="00C161B2">
        <w:t xml:space="preserve">. Drones uniquely escalate this conflict. </w:t>
      </w:r>
    </w:p>
    <w:p w:rsidR="00D832CF" w:rsidRPr="002D3899" w:rsidRDefault="00D832CF" w:rsidP="00D832CF">
      <w:r w:rsidRPr="002D3899">
        <w:rPr>
          <w:rStyle w:val="Style13ptBold"/>
        </w:rPr>
        <w:t xml:space="preserve">Sotiradis 18 </w:t>
      </w:r>
      <w:r w:rsidRPr="002D3899">
        <w:t xml:space="preserve">(Jake Sotiradis- Air Force intelligence officer and PhD candidate in political science at the University of Hawaii at Manoa, 9-4-18, "Do Drones Make Us Trigger Happy? Implications for the East China Sea," China-US Focus, </w:t>
      </w:r>
      <w:hyperlink r:id="rId18" w:history="1">
        <w:r w:rsidRPr="002D3899">
          <w:rPr>
            <w:rStyle w:val="Hyperlink"/>
          </w:rPr>
          <w:t>https://www.chinausfocus.com/peace-security/do-drones-make-us-trigger-happy-implications-for-the-east-china-sea</w:t>
        </w:r>
      </w:hyperlink>
      <w:r>
        <w:t xml:space="preserve">) </w:t>
      </w:r>
    </w:p>
    <w:p w:rsidR="00D832CF" w:rsidRPr="002D3899" w:rsidRDefault="00D832CF" w:rsidP="00D832CF">
      <w:pPr>
        <w:rPr>
          <w:u w:val="single"/>
        </w:rPr>
      </w:pPr>
      <w:r w:rsidRPr="002D3899">
        <w:rPr>
          <w:sz w:val="16"/>
        </w:rPr>
        <w:t xml:space="preserve">While today’s discourse is dominated by the heightened and hyperbolic focus on the U.S.-China trade war, </w:t>
      </w:r>
      <w:r w:rsidRPr="000169D8">
        <w:rPr>
          <w:highlight w:val="cyan"/>
          <w:u w:val="single"/>
        </w:rPr>
        <w:t>the very</w:t>
      </w:r>
      <w:r w:rsidRPr="002D3899">
        <w:rPr>
          <w:u w:val="single"/>
        </w:rPr>
        <w:t xml:space="preserve"> </w:t>
      </w:r>
      <w:r w:rsidRPr="000169D8">
        <w:rPr>
          <w:highlight w:val="cyan"/>
          <w:u w:val="single"/>
        </w:rPr>
        <w:t>real threat of an unintended military incident in the East China Sea remains acute</w:t>
      </w:r>
      <w:r w:rsidRPr="002D3899">
        <w:rPr>
          <w:u w:val="single"/>
        </w:rPr>
        <w:t>.</w:t>
      </w:r>
      <w:r w:rsidRPr="002D3899">
        <w:rPr>
          <w:sz w:val="16"/>
        </w:rPr>
        <w:t xml:space="preserve"> Sustained </w:t>
      </w:r>
      <w:r w:rsidRPr="002D3899">
        <w:rPr>
          <w:u w:val="single"/>
        </w:rPr>
        <w:t>economic tensions between the two countries may portend unanticipated consequences vis-à-vis the delicate security balance in this contested region</w:t>
      </w:r>
      <w:r w:rsidRPr="002D3899">
        <w:rPr>
          <w:sz w:val="16"/>
        </w:rPr>
        <w:t xml:space="preserve">. </w:t>
      </w:r>
      <w:r w:rsidRPr="002D3899">
        <w:rPr>
          <w:u w:val="single"/>
        </w:rPr>
        <w:t>Underpinning</w:t>
      </w:r>
      <w:r w:rsidRPr="002D3899">
        <w:rPr>
          <w:sz w:val="16"/>
        </w:rPr>
        <w:t xml:space="preserve"> </w:t>
      </w:r>
      <w:r w:rsidRPr="002D3899">
        <w:rPr>
          <w:u w:val="single"/>
        </w:rPr>
        <w:t>this</w:t>
      </w:r>
      <w:r w:rsidRPr="002D3899">
        <w:rPr>
          <w:sz w:val="16"/>
        </w:rPr>
        <w:t xml:space="preserve"> narrative </w:t>
      </w:r>
      <w:r w:rsidRPr="002D3899">
        <w:rPr>
          <w:u w:val="single"/>
        </w:rPr>
        <w:t>is a concerted effort by China to “normalize” increased military activity</w:t>
      </w:r>
      <w:r w:rsidRPr="002D3899">
        <w:rPr>
          <w:sz w:val="16"/>
        </w:rPr>
        <w:t xml:space="preserve"> — namely aerial and maritime incursions — </w:t>
      </w:r>
      <w:r w:rsidRPr="002D3899">
        <w:rPr>
          <w:u w:val="single"/>
        </w:rPr>
        <w:t>into the disputed area of the Diaoyu/Senkaku</w:t>
      </w:r>
      <w:r w:rsidRPr="002D3899">
        <w:rPr>
          <w:sz w:val="16"/>
        </w:rPr>
        <w:t xml:space="preserve"> </w:t>
      </w:r>
      <w:r w:rsidRPr="002D3899">
        <w:rPr>
          <w:u w:val="single"/>
        </w:rPr>
        <w:t>Islands</w:t>
      </w:r>
      <w:r w:rsidRPr="002D3899">
        <w:rPr>
          <w:sz w:val="16"/>
        </w:rPr>
        <w:t xml:space="preserve"> (claimed by both China and Japan). </w:t>
      </w:r>
      <w:r w:rsidRPr="002D3899">
        <w:rPr>
          <w:u w:val="single"/>
        </w:rPr>
        <w:t xml:space="preserve">As </w:t>
      </w:r>
      <w:r w:rsidRPr="000169D8">
        <w:rPr>
          <w:highlight w:val="cyan"/>
          <w:u w:val="single"/>
        </w:rPr>
        <w:t>China makes rapid</w:t>
      </w:r>
      <w:r w:rsidRPr="002D3899">
        <w:rPr>
          <w:u w:val="single"/>
        </w:rPr>
        <w:t xml:space="preserve"> </w:t>
      </w:r>
      <w:r w:rsidRPr="000169D8">
        <w:rPr>
          <w:highlight w:val="cyan"/>
          <w:u w:val="single"/>
        </w:rPr>
        <w:t>advances</w:t>
      </w:r>
      <w:r w:rsidRPr="000169D8">
        <w:rPr>
          <w:sz w:val="16"/>
          <w:highlight w:val="cyan"/>
        </w:rPr>
        <w:t xml:space="preserve"> </w:t>
      </w:r>
      <w:r w:rsidRPr="000169D8">
        <w:rPr>
          <w:highlight w:val="cyan"/>
          <w:u w:val="single"/>
        </w:rPr>
        <w:t>in</w:t>
      </w:r>
      <w:r w:rsidRPr="002D3899">
        <w:rPr>
          <w:sz w:val="16"/>
        </w:rPr>
        <w:t xml:space="preserve"> developing, exporting, and fielding unmanned aerial vehicles (</w:t>
      </w:r>
      <w:r w:rsidRPr="000169D8">
        <w:rPr>
          <w:highlight w:val="cyan"/>
          <w:u w:val="single"/>
        </w:rPr>
        <w:t>UAVs</w:t>
      </w:r>
      <w:r w:rsidRPr="002D3899">
        <w:rPr>
          <w:sz w:val="16"/>
        </w:rPr>
        <w:t xml:space="preserve">), what are the </w:t>
      </w:r>
      <w:r w:rsidRPr="002D3899">
        <w:rPr>
          <w:u w:val="single"/>
        </w:rPr>
        <w:t>implications for increased UAV activity in the East China Sea</w:t>
      </w:r>
      <w:r w:rsidRPr="002D3899">
        <w:rPr>
          <w:sz w:val="16"/>
        </w:rPr>
        <w:t xml:space="preserve">? </w:t>
      </w:r>
      <w:r w:rsidRPr="002D3899">
        <w:rPr>
          <w:u w:val="single"/>
        </w:rPr>
        <w:t>In 2013</w:t>
      </w:r>
      <w:r w:rsidRPr="002D3899">
        <w:rPr>
          <w:sz w:val="16"/>
        </w:rPr>
        <w:t xml:space="preserve">, Chinese UAV </w:t>
      </w:r>
      <w:r w:rsidRPr="000169D8">
        <w:rPr>
          <w:highlight w:val="cyan"/>
          <w:u w:val="single"/>
        </w:rPr>
        <w:t>flights</w:t>
      </w:r>
      <w:r w:rsidRPr="000169D8">
        <w:rPr>
          <w:sz w:val="16"/>
          <w:highlight w:val="cyan"/>
        </w:rPr>
        <w:t xml:space="preserve"> </w:t>
      </w:r>
      <w:r w:rsidRPr="000169D8">
        <w:rPr>
          <w:highlight w:val="cyan"/>
          <w:u w:val="single"/>
        </w:rPr>
        <w:t>over</w:t>
      </w:r>
      <w:r w:rsidRPr="002D3899">
        <w:rPr>
          <w:sz w:val="16"/>
        </w:rPr>
        <w:t xml:space="preserve"> the disputed </w:t>
      </w:r>
      <w:r w:rsidRPr="000169D8">
        <w:rPr>
          <w:highlight w:val="cyan"/>
          <w:u w:val="single"/>
        </w:rPr>
        <w:t>islands</w:t>
      </w:r>
      <w:r w:rsidRPr="002D3899">
        <w:rPr>
          <w:u w:val="single"/>
        </w:rPr>
        <w:t xml:space="preserve"> </w:t>
      </w:r>
      <w:r w:rsidRPr="000169D8">
        <w:rPr>
          <w:highlight w:val="cyan"/>
          <w:u w:val="single"/>
        </w:rPr>
        <w:t>exacerbated tensions</w:t>
      </w:r>
      <w:r w:rsidRPr="002D3899">
        <w:rPr>
          <w:u w:val="single"/>
        </w:rPr>
        <w:t xml:space="preserve"> between Beijing and Tokyo</w:t>
      </w:r>
      <w:r w:rsidRPr="002D3899">
        <w:rPr>
          <w:sz w:val="16"/>
        </w:rPr>
        <w:t xml:space="preserve">, prompting calls by Prime Minister Shinzo Abe to “shoot down” the UAVs in question. In fact, overall </w:t>
      </w:r>
      <w:r w:rsidRPr="002D3899">
        <w:rPr>
          <w:u w:val="single"/>
        </w:rPr>
        <w:t>Chinese incursions into Japanese airspace nearly doubled in order of magnitude between 2012-2015</w:t>
      </w:r>
      <w:r w:rsidRPr="002D3899">
        <w:rPr>
          <w:sz w:val="16"/>
        </w:rPr>
        <w:t xml:space="preserve">. While </w:t>
      </w:r>
      <w:r w:rsidRPr="002D3899">
        <w:rPr>
          <w:u w:val="single"/>
        </w:rPr>
        <w:t>those numbers</w:t>
      </w:r>
      <w:r w:rsidRPr="002D3899">
        <w:rPr>
          <w:sz w:val="16"/>
        </w:rPr>
        <w:t xml:space="preserve"> </w:t>
      </w:r>
      <w:r w:rsidRPr="002D3899">
        <w:rPr>
          <w:u w:val="single"/>
        </w:rPr>
        <w:t>have</w:t>
      </w:r>
      <w:r w:rsidRPr="002D3899">
        <w:rPr>
          <w:sz w:val="16"/>
        </w:rPr>
        <w:t xml:space="preserve"> </w:t>
      </w:r>
      <w:r w:rsidRPr="002D3899">
        <w:rPr>
          <w:u w:val="single"/>
        </w:rPr>
        <w:t>fallen</w:t>
      </w:r>
      <w:r w:rsidRPr="002D3899">
        <w:rPr>
          <w:sz w:val="16"/>
        </w:rPr>
        <w:t xml:space="preserve"> over the past year, it is quite conceivable that </w:t>
      </w:r>
      <w:r w:rsidRPr="002D3899">
        <w:rPr>
          <w:u w:val="single"/>
        </w:rPr>
        <w:t>Beijing could return to previous activity levels in short order</w:t>
      </w:r>
      <w:r w:rsidRPr="002D3899">
        <w:rPr>
          <w:sz w:val="16"/>
        </w:rPr>
        <w:t xml:space="preserve">. </w:t>
      </w:r>
      <w:r w:rsidRPr="000169D8">
        <w:rPr>
          <w:highlight w:val="cyan"/>
          <w:u w:val="single"/>
        </w:rPr>
        <w:t>China is</w:t>
      </w:r>
      <w:r w:rsidRPr="002D3899">
        <w:rPr>
          <w:sz w:val="16"/>
        </w:rPr>
        <w:t xml:space="preserve"> following a strategy of </w:t>
      </w:r>
      <w:r w:rsidRPr="000169D8">
        <w:rPr>
          <w:b/>
          <w:highlight w:val="cyan"/>
          <w:u w:val="single"/>
        </w:rPr>
        <w:t>normalizing its military activity in</w:t>
      </w:r>
      <w:r w:rsidRPr="002D3899">
        <w:rPr>
          <w:b/>
          <w:u w:val="single"/>
        </w:rPr>
        <w:t xml:space="preserve"> the Diaoyu/</w:t>
      </w:r>
      <w:r w:rsidRPr="000169D8">
        <w:rPr>
          <w:b/>
          <w:highlight w:val="cyan"/>
          <w:u w:val="single"/>
        </w:rPr>
        <w:t>Senkaku</w:t>
      </w:r>
      <w:r w:rsidRPr="002D3899">
        <w:rPr>
          <w:b/>
          <w:u w:val="single"/>
        </w:rPr>
        <w:t xml:space="preserve"> Islands </w:t>
      </w:r>
      <w:r w:rsidRPr="000169D8">
        <w:rPr>
          <w:b/>
          <w:highlight w:val="cyan"/>
          <w:u w:val="single"/>
        </w:rPr>
        <w:t>as a means to desensitize Japan and the U.S. to the increased presence</w:t>
      </w:r>
      <w:r w:rsidRPr="002D3899">
        <w:rPr>
          <w:sz w:val="16"/>
        </w:rPr>
        <w:t>. It is a gamble that greatly mirrors Turkish military activity in the disputed aerial and maritime zones in the Aegean Sea. In this case, Turkey and Greece both have territorial claims to several rocky islets (not unlike the Diaoyu/Senkaku Islands) that are the source of heightened military tensions. In 2015, Turkish aircraft violated Greek airspace nearly 1,500 times as part of this “normalization” strategy. Here, the United States was able to steer Turkey and Greece — both NATO members — away from open military conflict. However</w:t>
      </w:r>
      <w:r w:rsidRPr="002D3899">
        <w:rPr>
          <w:u w:val="single"/>
        </w:rPr>
        <w:t>, in the case of the Diaoyu/Senkaku Islands, Washington has clearly taken Tokyo’s side</w:t>
      </w:r>
      <w:r w:rsidRPr="002D3899">
        <w:rPr>
          <w:sz w:val="16"/>
        </w:rPr>
        <w:t xml:space="preserve">. </w:t>
      </w:r>
      <w:r w:rsidRPr="002D3899">
        <w:rPr>
          <w:u w:val="single"/>
        </w:rPr>
        <w:t>The United States will not likely be able to dial back tensions as decisively as in the Turkish/Greek scenario</w:t>
      </w:r>
      <w:r w:rsidRPr="002D3899">
        <w:rPr>
          <w:sz w:val="16"/>
        </w:rPr>
        <w:t xml:space="preserve"> </w:t>
      </w:r>
      <w:r w:rsidRPr="002D3899">
        <w:rPr>
          <w:u w:val="single"/>
        </w:rPr>
        <w:t>if an unintended aerial mishap or shootdown occurs between Chinese and Japanese forces</w:t>
      </w:r>
      <w:r w:rsidRPr="002D3899">
        <w:rPr>
          <w:sz w:val="16"/>
        </w:rPr>
        <w:t xml:space="preserve">. Conventional wisdom suggests that an increase of UAV activity in the East China Sea may not pose as serious a threat as combat air patrols by armed fighter aircraft. But </w:t>
      </w:r>
      <w:r w:rsidRPr="002D3899">
        <w:rPr>
          <w:u w:val="single"/>
        </w:rPr>
        <w:t xml:space="preserve">the </w:t>
      </w:r>
      <w:r w:rsidRPr="000169D8">
        <w:rPr>
          <w:highlight w:val="cyan"/>
          <w:u w:val="single"/>
        </w:rPr>
        <w:t>employment of u</w:t>
      </w:r>
      <w:r w:rsidRPr="002D3899">
        <w:rPr>
          <w:u w:val="single"/>
        </w:rPr>
        <w:t xml:space="preserve">nmanned </w:t>
      </w:r>
      <w:r w:rsidRPr="000169D8">
        <w:rPr>
          <w:highlight w:val="cyan"/>
          <w:u w:val="single"/>
        </w:rPr>
        <w:t>a</w:t>
      </w:r>
      <w:r w:rsidRPr="002D3899">
        <w:rPr>
          <w:u w:val="single"/>
        </w:rPr>
        <w:t xml:space="preserve">erial </w:t>
      </w:r>
      <w:r w:rsidRPr="000169D8">
        <w:rPr>
          <w:highlight w:val="cyan"/>
          <w:u w:val="single"/>
        </w:rPr>
        <w:t>v</w:t>
      </w:r>
      <w:r w:rsidRPr="002D3899">
        <w:rPr>
          <w:u w:val="single"/>
        </w:rPr>
        <w:t>ehicle</w:t>
      </w:r>
      <w:r w:rsidRPr="000169D8">
        <w:rPr>
          <w:highlight w:val="cyan"/>
          <w:u w:val="single"/>
        </w:rPr>
        <w:t>s</w:t>
      </w:r>
      <w:r w:rsidRPr="002D3899">
        <w:rPr>
          <w:sz w:val="16"/>
        </w:rPr>
        <w:t xml:space="preserve"> — </w:t>
      </w:r>
      <w:r w:rsidRPr="002D3899">
        <w:rPr>
          <w:u w:val="single"/>
        </w:rPr>
        <w:t>which are becoming increasingly weaponized</w:t>
      </w:r>
      <w:r w:rsidRPr="002D3899">
        <w:rPr>
          <w:sz w:val="16"/>
        </w:rPr>
        <w:t xml:space="preserve"> — </w:t>
      </w:r>
      <w:r w:rsidRPr="000169D8">
        <w:rPr>
          <w:highlight w:val="cyan"/>
          <w:u w:val="single"/>
        </w:rPr>
        <w:t>within</w:t>
      </w:r>
      <w:r w:rsidRPr="002D3899">
        <w:rPr>
          <w:u w:val="single"/>
        </w:rPr>
        <w:t xml:space="preserve"> </w:t>
      </w:r>
      <w:r w:rsidRPr="000169D8">
        <w:rPr>
          <w:highlight w:val="cyan"/>
          <w:u w:val="single"/>
        </w:rPr>
        <w:t>disputed zones</w:t>
      </w:r>
      <w:r w:rsidRPr="002D3899">
        <w:rPr>
          <w:sz w:val="16"/>
        </w:rPr>
        <w:t xml:space="preserve"> such as the Diaoyu/Senkaku Islands </w:t>
      </w:r>
      <w:r w:rsidRPr="000169D8">
        <w:rPr>
          <w:b/>
          <w:highlight w:val="cyan"/>
          <w:u w:val="single"/>
        </w:rPr>
        <w:t>complicates political and military efforts to enforce “norms” of aerial sovereignty</w:t>
      </w:r>
      <w:r w:rsidRPr="002D3899">
        <w:rPr>
          <w:sz w:val="16"/>
        </w:rPr>
        <w:t xml:space="preserve">. Unlike traditional aircraft, </w:t>
      </w:r>
      <w:r w:rsidRPr="002D3899">
        <w:rPr>
          <w:u w:val="single"/>
        </w:rPr>
        <w:t>UAVs are</w:t>
      </w:r>
      <w:r w:rsidRPr="002D3899">
        <w:rPr>
          <w:sz w:val="16"/>
        </w:rPr>
        <w:t xml:space="preserve"> vastly </w:t>
      </w:r>
      <w:r w:rsidRPr="002D3899">
        <w:rPr>
          <w:u w:val="single"/>
        </w:rPr>
        <w:t>more difficult to detect</w:t>
      </w:r>
      <w:r w:rsidRPr="002D3899">
        <w:rPr>
          <w:sz w:val="16"/>
        </w:rPr>
        <w:t xml:space="preserve">. The </w:t>
      </w:r>
      <w:r w:rsidRPr="002D3899">
        <w:rPr>
          <w:u w:val="single"/>
        </w:rPr>
        <w:t>consequences</w:t>
      </w:r>
      <w:r w:rsidRPr="002D3899">
        <w:rPr>
          <w:sz w:val="16"/>
        </w:rPr>
        <w:t xml:space="preserve"> of destroying enemy UAVs </w:t>
      </w:r>
      <w:r w:rsidRPr="002D3899">
        <w:rPr>
          <w:u w:val="single"/>
        </w:rPr>
        <w:t>are</w:t>
      </w:r>
      <w:r w:rsidRPr="002D3899">
        <w:rPr>
          <w:sz w:val="16"/>
        </w:rPr>
        <w:t xml:space="preserve"> also </w:t>
      </w:r>
      <w:r w:rsidRPr="002D3899">
        <w:rPr>
          <w:u w:val="single"/>
        </w:rPr>
        <w:t>subject to different legal interpretations</w:t>
      </w:r>
      <w:r w:rsidRPr="002D3899">
        <w:rPr>
          <w:sz w:val="16"/>
        </w:rPr>
        <w:t xml:space="preserve">. In contemporary practice, </w:t>
      </w:r>
      <w:r w:rsidRPr="000169D8">
        <w:rPr>
          <w:highlight w:val="cyan"/>
          <w:u w:val="single"/>
        </w:rPr>
        <w:t>it is difficult for a government to respond with potentially disproportionate military or political action based on the loss of an “unmanned” asset</w:t>
      </w:r>
      <w:r w:rsidRPr="002D3899">
        <w:rPr>
          <w:u w:val="single"/>
        </w:rPr>
        <w:t>.</w:t>
      </w:r>
      <w:r w:rsidRPr="002D3899">
        <w:rPr>
          <w:sz w:val="16"/>
        </w:rPr>
        <w:t xml:space="preserve"> </w:t>
      </w:r>
      <w:r w:rsidRPr="000169D8">
        <w:rPr>
          <w:highlight w:val="cyan"/>
          <w:u w:val="single"/>
        </w:rPr>
        <w:t>This</w:t>
      </w:r>
      <w:r w:rsidRPr="002D3899">
        <w:rPr>
          <w:sz w:val="16"/>
        </w:rPr>
        <w:t xml:space="preserve"> reality </w:t>
      </w:r>
      <w:r w:rsidRPr="000169D8">
        <w:rPr>
          <w:b/>
          <w:highlight w:val="cyan"/>
          <w:u w:val="single"/>
        </w:rPr>
        <w:t>emboldens</w:t>
      </w:r>
      <w:r w:rsidRPr="000169D8">
        <w:rPr>
          <w:b/>
          <w:sz w:val="16"/>
          <w:highlight w:val="cyan"/>
        </w:rPr>
        <w:t xml:space="preserve"> </w:t>
      </w:r>
      <w:r w:rsidRPr="000169D8">
        <w:rPr>
          <w:b/>
          <w:highlight w:val="cyan"/>
          <w:u w:val="single"/>
        </w:rPr>
        <w:t>armed forces to take offensive action</w:t>
      </w:r>
      <w:r w:rsidRPr="000169D8">
        <w:rPr>
          <w:highlight w:val="cyan"/>
          <w:u w:val="single"/>
        </w:rPr>
        <w:t xml:space="preserve">, </w:t>
      </w:r>
      <w:r w:rsidRPr="000169D8">
        <w:rPr>
          <w:b/>
          <w:highlight w:val="cyan"/>
          <w:u w:val="single"/>
        </w:rPr>
        <w:t>rather than avoiding escalation</w:t>
      </w:r>
      <w:r w:rsidRPr="002D3899">
        <w:rPr>
          <w:b/>
          <w:u w:val="single"/>
        </w:rPr>
        <w:t xml:space="preserve">, </w:t>
      </w:r>
      <w:r w:rsidRPr="002D3899">
        <w:rPr>
          <w:sz w:val="16"/>
        </w:rPr>
        <w:t xml:space="preserve">as is generally the case when human lives are at stake. Returning to the previous example, tensions in the Aegean Sea may shed light on how events could develop in the East China Sea. Interestingly, the loss of both Greek and Turkish fighter aircraft and pilots due to “dogfights” in the Aegean has not brought the two countries closer to conflict. </w:t>
      </w:r>
      <w:r w:rsidRPr="002D3899">
        <w:rPr>
          <w:u w:val="single"/>
        </w:rPr>
        <w:t xml:space="preserve">While tensions initially increased, the loss of </w:t>
      </w:r>
      <w:r w:rsidRPr="00FC7A92">
        <w:rPr>
          <w:u w:val="single"/>
        </w:rPr>
        <w:t>human life has compelled negotiation</w:t>
      </w:r>
      <w:r w:rsidRPr="002D3899">
        <w:rPr>
          <w:u w:val="single"/>
        </w:rPr>
        <w:t xml:space="preserve"> and bargaining. </w:t>
      </w:r>
      <w:r w:rsidRPr="002D3899">
        <w:rPr>
          <w:b/>
          <w:u w:val="single"/>
        </w:rPr>
        <w:t>The removal of this element via unmanned systems may in fact have the opposite effect</w:t>
      </w:r>
      <w:r w:rsidRPr="002D3899">
        <w:rPr>
          <w:b/>
          <w:sz w:val="16"/>
        </w:rPr>
        <w:t>.</w:t>
      </w:r>
      <w:r w:rsidRPr="002D3899">
        <w:rPr>
          <w:sz w:val="16"/>
        </w:rPr>
        <w:t xml:space="preserve"> </w:t>
      </w:r>
      <w:r w:rsidRPr="002D3899">
        <w:rPr>
          <w:u w:val="single"/>
        </w:rPr>
        <w:t xml:space="preserve">As China and other regional actors develop and acquire UAVs </w:t>
      </w:r>
      <w:r w:rsidRPr="002D3899">
        <w:rPr>
          <w:sz w:val="16"/>
        </w:rPr>
        <w:t xml:space="preserve">— but also improve command, control, communications, and intelligence networks — </w:t>
      </w:r>
      <w:r w:rsidRPr="000169D8">
        <w:rPr>
          <w:b/>
          <w:highlight w:val="cyan"/>
          <w:u w:val="single"/>
        </w:rPr>
        <w:t>enforcing</w:t>
      </w:r>
      <w:r w:rsidRPr="002D3899">
        <w:rPr>
          <w:b/>
          <w:u w:val="single"/>
        </w:rPr>
        <w:t xml:space="preserve"> traditional </w:t>
      </w:r>
      <w:r w:rsidRPr="000169D8">
        <w:rPr>
          <w:b/>
          <w:highlight w:val="cyan"/>
          <w:u w:val="single"/>
        </w:rPr>
        <w:t>norms of aerial sovereignty will become increasingly difficult</w:t>
      </w:r>
      <w:r w:rsidRPr="002D3899">
        <w:rPr>
          <w:b/>
          <w:u w:val="single"/>
        </w:rPr>
        <w:t xml:space="preserve">. </w:t>
      </w:r>
      <w:r w:rsidRPr="002D3899">
        <w:rPr>
          <w:u w:val="single"/>
        </w:rPr>
        <w:t>China’s</w:t>
      </w:r>
      <w:r w:rsidRPr="002D3899">
        <w:rPr>
          <w:sz w:val="16"/>
        </w:rPr>
        <w:t xml:space="preserve"> declared </w:t>
      </w:r>
      <w:r w:rsidRPr="002D3899">
        <w:rPr>
          <w:u w:val="single"/>
        </w:rPr>
        <w:t>intent to enforce its</w:t>
      </w:r>
      <w:r w:rsidRPr="002D3899">
        <w:rPr>
          <w:sz w:val="16"/>
        </w:rPr>
        <w:t xml:space="preserve"> self-proclaimed air defense identification zone (</w:t>
      </w:r>
      <w:r w:rsidRPr="002D3899">
        <w:rPr>
          <w:u w:val="single"/>
        </w:rPr>
        <w:t>ADIZ</w:t>
      </w:r>
      <w:r w:rsidRPr="002D3899">
        <w:rPr>
          <w:sz w:val="16"/>
        </w:rPr>
        <w:t xml:space="preserve">) </w:t>
      </w:r>
      <w:r w:rsidRPr="002D3899">
        <w:rPr>
          <w:u w:val="single"/>
        </w:rPr>
        <w:t>encompassing the Diaoyu/Senkaku Islands only raises the probability of heightened UAV activity in the region.</w:t>
      </w:r>
      <w:r w:rsidRPr="002D3899">
        <w:rPr>
          <w:sz w:val="16"/>
        </w:rPr>
        <w:t xml:space="preserve"> A recent report by the Project 2049 Institute warns, rather ominously, of a “short, sharp war initiated by China” over the Diaoyu/Senkaku Islands. Lending credence to the complexity that UAVs introduce to the disputed zone, the report also states: “</w:t>
      </w:r>
      <w:r w:rsidRPr="002D3899">
        <w:rPr>
          <w:u w:val="single"/>
        </w:rPr>
        <w:t>given</w:t>
      </w:r>
      <w:r w:rsidRPr="002D3899">
        <w:rPr>
          <w:sz w:val="16"/>
        </w:rPr>
        <w:t xml:space="preserve"> </w:t>
      </w:r>
      <w:r w:rsidRPr="002D3899">
        <w:rPr>
          <w:u w:val="single"/>
        </w:rPr>
        <w:t>the</w:t>
      </w:r>
      <w:r w:rsidRPr="002D3899">
        <w:rPr>
          <w:sz w:val="16"/>
        </w:rPr>
        <w:t xml:space="preserve"> dramatic </w:t>
      </w:r>
      <w:r w:rsidRPr="002D3899">
        <w:rPr>
          <w:u w:val="single"/>
        </w:rPr>
        <w:t>increase in provocative PLA air force activity and Japanese responses to them in the East China Sea</w:t>
      </w:r>
      <w:r w:rsidRPr="002D3899">
        <w:rPr>
          <w:sz w:val="16"/>
        </w:rPr>
        <w:t xml:space="preserve"> . . . </w:t>
      </w:r>
      <w:r w:rsidRPr="002D3899">
        <w:rPr>
          <w:u w:val="single"/>
        </w:rPr>
        <w:t xml:space="preserve">the </w:t>
      </w:r>
      <w:r w:rsidRPr="00FC7A92">
        <w:rPr>
          <w:u w:val="single"/>
        </w:rPr>
        <w:t>likelihood for an explosive incident has risen greatly</w:t>
      </w:r>
      <w:r w:rsidRPr="00FC7A92">
        <w:rPr>
          <w:sz w:val="16"/>
        </w:rPr>
        <w:t xml:space="preserve">. </w:t>
      </w:r>
      <w:r w:rsidRPr="00FC7A92">
        <w:rPr>
          <w:u w:val="single"/>
        </w:rPr>
        <w:t>This is especially true since Tokyo and Beijing do not have a ‘hotline’ communication network that can be used by their militaries to avoid accidental aerial or maritime clashes</w:t>
      </w:r>
      <w:r w:rsidRPr="00FC7A92">
        <w:rPr>
          <w:sz w:val="16"/>
        </w:rPr>
        <w:t xml:space="preserve">.” </w:t>
      </w:r>
      <w:r w:rsidRPr="00FC7A92">
        <w:rPr>
          <w:b/>
          <w:u w:val="single"/>
        </w:rPr>
        <w:t>Unresolved legal issues regarding attribution and proportionality will greatly determine the operational application of UAVs o</w:t>
      </w:r>
      <w:r w:rsidRPr="002D3899">
        <w:rPr>
          <w:b/>
          <w:u w:val="single"/>
        </w:rPr>
        <w:t>ver the Diaoyu/Senkaku Islands</w:t>
      </w:r>
      <w:r w:rsidRPr="002D3899">
        <w:rPr>
          <w:sz w:val="16"/>
        </w:rPr>
        <w:t xml:space="preserve">. The </w:t>
      </w:r>
      <w:r w:rsidRPr="002D3899">
        <w:rPr>
          <w:u w:val="single"/>
        </w:rPr>
        <w:t>continuing development of UAV technology</w:t>
      </w:r>
      <w:r w:rsidRPr="002D3899">
        <w:rPr>
          <w:sz w:val="16"/>
        </w:rPr>
        <w:t xml:space="preserve">, in particular </w:t>
      </w:r>
      <w:r w:rsidRPr="002D3899">
        <w:rPr>
          <w:u w:val="single"/>
        </w:rPr>
        <w:t>sensor improvements, weapon capabilities, and extended flight ranges will have sweeping effects on military operations</w:t>
      </w:r>
      <w:r w:rsidRPr="002D3899">
        <w:rPr>
          <w:sz w:val="16"/>
        </w:rPr>
        <w:t xml:space="preserve">. </w:t>
      </w:r>
      <w:r w:rsidRPr="002D3899">
        <w:rPr>
          <w:u w:val="single"/>
        </w:rPr>
        <w:t>Diffusion of this technology and its proliferation and normalization will contribute to the challenging of aerial sovereignty in the disputed Diaoyu/Senkaku Island region</w:t>
      </w:r>
      <w:r w:rsidRPr="002D3899">
        <w:rPr>
          <w:sz w:val="16"/>
        </w:rPr>
        <w:t xml:space="preserve">. To be sure, China continues to make rapid advances in developing, producing, exporting, and operating UAVs, as well as the associated command, control, communications, and intelligence networks necessary to employ these systems in a broader offensive capacity. </w:t>
      </w:r>
      <w:r w:rsidRPr="002D3899">
        <w:rPr>
          <w:u w:val="single"/>
        </w:rPr>
        <w:t xml:space="preserve">The </w:t>
      </w:r>
      <w:r w:rsidRPr="000169D8">
        <w:rPr>
          <w:highlight w:val="cyan"/>
          <w:u w:val="single"/>
        </w:rPr>
        <w:t>future</w:t>
      </w:r>
      <w:r w:rsidRPr="002D3899">
        <w:rPr>
          <w:u w:val="single"/>
        </w:rPr>
        <w:t xml:space="preserve"> </w:t>
      </w:r>
      <w:r w:rsidRPr="000169D8">
        <w:rPr>
          <w:highlight w:val="cyan"/>
          <w:u w:val="single"/>
        </w:rPr>
        <w:t>weaponization</w:t>
      </w:r>
      <w:r w:rsidRPr="002D3899">
        <w:rPr>
          <w:u w:val="single"/>
        </w:rPr>
        <w:t xml:space="preserve"> of these systems by regional actors </w:t>
      </w:r>
      <w:r w:rsidRPr="000169D8">
        <w:rPr>
          <w:highlight w:val="cyan"/>
          <w:u w:val="single"/>
        </w:rPr>
        <w:t>and their employment in disputed areas like the</w:t>
      </w:r>
      <w:r w:rsidRPr="002D3899">
        <w:rPr>
          <w:u w:val="single"/>
        </w:rPr>
        <w:t xml:space="preserve"> Diaoyu/</w:t>
      </w:r>
      <w:r w:rsidRPr="000169D8">
        <w:rPr>
          <w:highlight w:val="cyan"/>
          <w:u w:val="single"/>
        </w:rPr>
        <w:t>Senkaku Islands</w:t>
      </w:r>
      <w:r w:rsidRPr="002D3899">
        <w:rPr>
          <w:u w:val="single"/>
        </w:rPr>
        <w:t xml:space="preserve"> </w:t>
      </w:r>
      <w:r w:rsidRPr="000169D8">
        <w:rPr>
          <w:highlight w:val="cyan"/>
          <w:u w:val="single"/>
        </w:rPr>
        <w:t>has significant implications:</w:t>
      </w:r>
      <w:r w:rsidRPr="002D3899">
        <w:rPr>
          <w:sz w:val="16"/>
        </w:rPr>
        <w:t xml:space="preserve"> 1</w:t>
      </w:r>
      <w:r w:rsidRPr="002D3899">
        <w:rPr>
          <w:u w:val="single"/>
        </w:rPr>
        <w:t xml:space="preserve">) </w:t>
      </w:r>
      <w:r w:rsidRPr="000169D8">
        <w:rPr>
          <w:highlight w:val="cyan"/>
          <w:u w:val="single"/>
        </w:rPr>
        <w:t>they</w:t>
      </w:r>
      <w:r w:rsidRPr="002D3899">
        <w:rPr>
          <w:u w:val="single"/>
        </w:rPr>
        <w:t xml:space="preserve"> </w:t>
      </w:r>
      <w:r w:rsidRPr="000169D8">
        <w:rPr>
          <w:highlight w:val="cyan"/>
          <w:u w:val="single"/>
        </w:rPr>
        <w:t>raise the probability of an unintended incident or escalation</w:t>
      </w:r>
      <w:r w:rsidRPr="002D3899">
        <w:rPr>
          <w:u w:val="single"/>
        </w:rPr>
        <w:t xml:space="preserve"> of military hostilities among regional actors; 2) </w:t>
      </w:r>
      <w:r w:rsidRPr="000169D8">
        <w:rPr>
          <w:highlight w:val="cyan"/>
          <w:u w:val="single"/>
        </w:rPr>
        <w:t>they</w:t>
      </w:r>
      <w:r w:rsidRPr="002D3899">
        <w:rPr>
          <w:u w:val="single"/>
        </w:rPr>
        <w:t xml:space="preserve"> </w:t>
      </w:r>
      <w:r w:rsidRPr="000169D8">
        <w:rPr>
          <w:highlight w:val="cyan"/>
          <w:u w:val="single"/>
        </w:rPr>
        <w:t>erode the ability of regional actors to detect, enforce, and maintain the aerial integrity</w:t>
      </w:r>
      <w:r w:rsidRPr="002D3899">
        <w:rPr>
          <w:u w:val="single"/>
        </w:rPr>
        <w:t xml:space="preserve"> of both legitimate and disputed airspace; 3</w:t>
      </w:r>
      <w:r w:rsidRPr="000169D8">
        <w:rPr>
          <w:highlight w:val="cyan"/>
          <w:u w:val="single"/>
        </w:rPr>
        <w:t>) the lack of a human pilot</w:t>
      </w:r>
      <w:r w:rsidRPr="002D3899">
        <w:rPr>
          <w:u w:val="single"/>
        </w:rPr>
        <w:t xml:space="preserve"> </w:t>
      </w:r>
      <w:r w:rsidRPr="000169D8">
        <w:rPr>
          <w:highlight w:val="cyan"/>
          <w:u w:val="single"/>
        </w:rPr>
        <w:t>may embolden military forces to take offensive actions against drone activity</w:t>
      </w:r>
      <w:r w:rsidRPr="002D3899">
        <w:rPr>
          <w:u w:val="single"/>
        </w:rPr>
        <w:t xml:space="preserve"> that would otherwise be dismissed. </w:t>
      </w:r>
      <w:r w:rsidRPr="002D3899">
        <w:rPr>
          <w:sz w:val="16"/>
        </w:rPr>
        <w:t xml:space="preserve">The current trade war will continue to dominate headlines into the near future, but policymakers in Washington and throughout the Indo-Asia Pacific region cannot dismiss the </w:t>
      </w:r>
      <w:r w:rsidRPr="002D3899">
        <w:rPr>
          <w:u w:val="single"/>
        </w:rPr>
        <w:t>East China Sea tensions that simmer just below the surface.</w:t>
      </w:r>
    </w:p>
    <w:p w:rsidR="00F14182" w:rsidRPr="002D3899" w:rsidRDefault="00F14182" w:rsidP="00F14182">
      <w:pPr>
        <w:pStyle w:val="Heading4"/>
        <w:rPr>
          <w:rFonts w:cs="Calibri"/>
        </w:rPr>
      </w:pPr>
      <w:r w:rsidRPr="002D3899">
        <w:rPr>
          <w:rFonts w:cs="Calibri"/>
        </w:rPr>
        <w:t>Senkaku conflict escalates to full US-China war</w:t>
      </w:r>
    </w:p>
    <w:p w:rsidR="00F14182" w:rsidRPr="002D3899" w:rsidRDefault="00F14182" w:rsidP="00F14182">
      <w:r w:rsidRPr="002D3899">
        <w:rPr>
          <w:rStyle w:val="Style13ptBold"/>
        </w:rPr>
        <w:t>Johnson 18</w:t>
      </w:r>
      <w:r w:rsidRPr="002D3899">
        <w:t xml:space="preserve"> (Jesse Johnson- staff writer @ Japan Times, interviewing Graham Allison- professor at Harvard’s Kennedy School of Government and the author of “Destined for War: Can America and China Escape Thucydides’s Trap?, 2-22-18, "Scenarios abound for Japan getting dragged into a U.S.-China conflict: expert," Japan Times, </w:t>
      </w:r>
      <w:hyperlink r:id="rId19" w:anchor=".W8olw2hKiwc" w:history="1">
        <w:r w:rsidRPr="002D3899">
          <w:rPr>
            <w:rStyle w:val="Hyperlink"/>
          </w:rPr>
          <w:t>https://www.japantimes.co.jp/news/2018/02/22/national/scenarios-abound-japan-getting-dragged-u-s-china-conflict-expert/#.W8olw2hKiwc</w:t>
        </w:r>
      </w:hyperlink>
      <w:r w:rsidR="00742CF9">
        <w:t xml:space="preserve">) </w:t>
      </w:r>
    </w:p>
    <w:p w:rsidR="00F14182" w:rsidRPr="002D3899" w:rsidRDefault="00F14182" w:rsidP="00F14182">
      <w:pPr>
        <w:rPr>
          <w:sz w:val="16"/>
        </w:rPr>
      </w:pPr>
      <w:r w:rsidRPr="002D3899">
        <w:rPr>
          <w:u w:val="single"/>
        </w:rPr>
        <w:t>Could a few tiny islets in the East China Sea help light the fire that sparks a wider conflagration in East Asia?</w:t>
      </w:r>
      <w:r w:rsidRPr="002D3899">
        <w:rPr>
          <w:sz w:val="16"/>
        </w:rPr>
        <w:t xml:space="preserve"> What about preventive strikes on North Korean nuclear and missile sites? A collision near one of Beijing’s man-made islands in the South China Sea? An influential Harvard scholar who literally wrote the book on the chances of a </w:t>
      </w:r>
      <w:r w:rsidRPr="000169D8">
        <w:rPr>
          <w:rStyle w:val="StyleUnderline"/>
          <w:highlight w:val="cyan"/>
        </w:rPr>
        <w:t>U.S.</w:t>
      </w:r>
      <w:r w:rsidRPr="000169D8">
        <w:rPr>
          <w:highlight w:val="cyan"/>
          <w:u w:val="single"/>
        </w:rPr>
        <w:t xml:space="preserve"> war with China</w:t>
      </w:r>
      <w:r w:rsidRPr="002D3899">
        <w:rPr>
          <w:sz w:val="16"/>
        </w:rPr>
        <w:t xml:space="preserve"> believes these </w:t>
      </w:r>
      <w:r w:rsidRPr="000169D8">
        <w:rPr>
          <w:highlight w:val="cyan"/>
          <w:u w:val="single"/>
        </w:rPr>
        <w:t>are</w:t>
      </w:r>
      <w:r w:rsidRPr="002D3899">
        <w:rPr>
          <w:sz w:val="16"/>
        </w:rPr>
        <w:t xml:space="preserve"> all </w:t>
      </w:r>
      <w:r w:rsidRPr="000169D8">
        <w:rPr>
          <w:highlight w:val="cyan"/>
          <w:u w:val="single"/>
        </w:rPr>
        <w:t>possibil</w:t>
      </w:r>
      <w:r w:rsidRPr="002D3899">
        <w:rPr>
          <w:u w:val="single"/>
        </w:rPr>
        <w:t>ities</w:t>
      </w:r>
      <w:r w:rsidRPr="002D3899">
        <w:rPr>
          <w:sz w:val="16"/>
        </w:rPr>
        <w:t xml:space="preserve"> — </w:t>
      </w:r>
      <w:r w:rsidRPr="002D3899">
        <w:rPr>
          <w:u w:val="single"/>
        </w:rPr>
        <w:t xml:space="preserve">and ones </w:t>
      </w:r>
      <w:r w:rsidRPr="000169D8">
        <w:rPr>
          <w:highlight w:val="cyan"/>
          <w:u w:val="single"/>
        </w:rPr>
        <w:t>that would also pull in Japan</w:t>
      </w:r>
      <w:r w:rsidRPr="002D3899">
        <w:rPr>
          <w:u w:val="single"/>
        </w:rPr>
        <w:t xml:space="preserve">. Graham Allison, a professor at Harvard’s Kennedy School of Government and the author </w:t>
      </w:r>
      <w:r w:rsidRPr="002D3899">
        <w:rPr>
          <w:sz w:val="16"/>
        </w:rPr>
        <w:t xml:space="preserve">of “Destined for War: Can America and China Escape Thucydides’s Trap?”, </w:t>
      </w:r>
      <w:r w:rsidRPr="002D3899">
        <w:rPr>
          <w:u w:val="single"/>
        </w:rPr>
        <w:t>sat down</w:t>
      </w:r>
      <w:r w:rsidRPr="002D3899">
        <w:rPr>
          <w:sz w:val="16"/>
        </w:rPr>
        <w:t xml:space="preserve"> with The Japan Times for a wide-ranging interview in Tokyo earlier this month </w:t>
      </w:r>
      <w:r w:rsidRPr="002D3899">
        <w:rPr>
          <w:u w:val="single"/>
        </w:rPr>
        <w:t xml:space="preserve">to discuss the role the disputed </w:t>
      </w:r>
      <w:r w:rsidRPr="000169D8">
        <w:rPr>
          <w:highlight w:val="cyan"/>
          <w:u w:val="single"/>
        </w:rPr>
        <w:t>Senkaku</w:t>
      </w:r>
      <w:r w:rsidRPr="002D3899">
        <w:rPr>
          <w:u w:val="single"/>
        </w:rPr>
        <w:t xml:space="preserve"> Islands</w:t>
      </w:r>
      <w:r w:rsidRPr="002D3899">
        <w:rPr>
          <w:sz w:val="16"/>
        </w:rPr>
        <w:t xml:space="preserve"> and North Korean nukes </w:t>
      </w:r>
      <w:r w:rsidRPr="000169D8">
        <w:rPr>
          <w:highlight w:val="cyan"/>
          <w:u w:val="single"/>
        </w:rPr>
        <w:t>could play in triggering a Sino-U.S. conflict</w:t>
      </w:r>
      <w:r w:rsidRPr="002D3899">
        <w:rPr>
          <w:u w:val="single"/>
        </w:rPr>
        <w:t xml:space="preserve">, and how such an event would affect Japan. </w:t>
      </w:r>
      <w:r w:rsidRPr="002D3899">
        <w:rPr>
          <w:sz w:val="16"/>
        </w:rPr>
        <w:t xml:space="preserve">In his book, Allison uses Greek historian Thucydides’s study of the Peloponnesian War to analyze the odds of military conflict between a rising power and an established dominant power. Identifying 16 such encounters over the past 500 years, he found that 12 of them ended in conflict — painting a gloomy picture of the future of Sino-U.S. relations, with Japan caught squarely in the middle. </w:t>
      </w:r>
      <w:r w:rsidRPr="002D3899">
        <w:rPr>
          <w:u w:val="single"/>
        </w:rPr>
        <w:t>Allison calls Tokyo a “prominent player” in the region, and one that could play a crucial role in either stoking or preventing war</w:t>
      </w:r>
      <w:r w:rsidRPr="002D3899">
        <w:rPr>
          <w:sz w:val="16"/>
        </w:rPr>
        <w:t>. “</w:t>
      </w:r>
      <w:r w:rsidRPr="002D3899">
        <w:rPr>
          <w:u w:val="single"/>
        </w:rPr>
        <w:t>Of the parties who have stakes in what’s happening in the relationship with the U.S. and China who are big enough to do anything about it, I think Japan is the most obvious,”</w:t>
      </w:r>
      <w:r w:rsidRPr="002D3899">
        <w:rPr>
          <w:sz w:val="16"/>
        </w:rPr>
        <w:t xml:space="preserve"> said Allison, a former assistant secretary of defense and adviser to the Pentagon. </w:t>
      </w:r>
      <w:r w:rsidRPr="002D3899">
        <w:rPr>
          <w:u w:val="single"/>
        </w:rPr>
        <w:t>Among the various flash points</w:t>
      </w:r>
      <w:r w:rsidRPr="002D3899">
        <w:rPr>
          <w:sz w:val="16"/>
        </w:rPr>
        <w:t xml:space="preserve">, perhaps the </w:t>
      </w:r>
      <w:r w:rsidRPr="002D3899">
        <w:rPr>
          <w:u w:val="single"/>
        </w:rPr>
        <w:t>most well-known are the Senkakus</w:t>
      </w:r>
      <w:r w:rsidRPr="002D3899">
        <w:rPr>
          <w:sz w:val="16"/>
        </w:rPr>
        <w:t xml:space="preserve">, </w:t>
      </w:r>
      <w:r w:rsidRPr="002D3899">
        <w:rPr>
          <w:u w:val="single"/>
        </w:rPr>
        <w:t>a grouping of several tiny, uninhabited barren islands administered by Japan but claimed by China and Taiwan, where they are known as Diaoyu and Tiaoyutai</w:t>
      </w:r>
      <w:r w:rsidRPr="002D3899">
        <w:rPr>
          <w:sz w:val="16"/>
        </w:rPr>
        <w:t xml:space="preserve">, respectively. </w:t>
      </w:r>
      <w:r w:rsidRPr="002D3899">
        <w:rPr>
          <w:u w:val="single"/>
        </w:rPr>
        <w:t>With ownership long disputed between the Asian rivals</w:t>
      </w:r>
      <w:r w:rsidRPr="002D3899">
        <w:rPr>
          <w:sz w:val="16"/>
        </w:rPr>
        <w:t xml:space="preserve">, the islands, part of Okinawa Prefecture, were effectively nationalized by the Japanese government in September 2012, in a move that deeply angered China. The </w:t>
      </w:r>
      <w:r w:rsidRPr="002D3899">
        <w:rPr>
          <w:u w:val="single"/>
        </w:rPr>
        <w:t>decision to buy three of the five islets from the private owner left Beijing fuming, despite being widely seen as an attempt to stave off their purchase</w:t>
      </w:r>
      <w:r w:rsidRPr="002D3899">
        <w:rPr>
          <w:sz w:val="16"/>
        </w:rPr>
        <w:t xml:space="preserve"> </w:t>
      </w:r>
      <w:r w:rsidRPr="002D3899">
        <w:rPr>
          <w:u w:val="single"/>
        </w:rPr>
        <w:t>by</w:t>
      </w:r>
      <w:r w:rsidRPr="002D3899">
        <w:rPr>
          <w:sz w:val="16"/>
        </w:rPr>
        <w:t xml:space="preserve"> a group led by </w:t>
      </w:r>
      <w:r w:rsidRPr="002D3899">
        <w:rPr>
          <w:u w:val="single"/>
        </w:rPr>
        <w:t>Tokyo’s</w:t>
      </w:r>
      <w:r w:rsidRPr="002D3899">
        <w:rPr>
          <w:sz w:val="16"/>
        </w:rPr>
        <w:t xml:space="preserve"> nationalist </w:t>
      </w:r>
      <w:r w:rsidRPr="002D3899">
        <w:rPr>
          <w:u w:val="single"/>
        </w:rPr>
        <w:t>governor</w:t>
      </w:r>
      <w:r w:rsidRPr="002D3899">
        <w:rPr>
          <w:sz w:val="16"/>
        </w:rPr>
        <w:t xml:space="preserve"> at the time, Shintaro Ishihara. Since then, </w:t>
      </w:r>
      <w:r w:rsidRPr="000169D8">
        <w:rPr>
          <w:highlight w:val="cyan"/>
          <w:u w:val="single"/>
        </w:rPr>
        <w:t>Beijing has ratcheted up its moves near the islets</w:t>
      </w:r>
      <w:r w:rsidRPr="002D3899">
        <w:rPr>
          <w:sz w:val="16"/>
        </w:rPr>
        <w:t>. In 2013</w:t>
      </w:r>
      <w:r w:rsidRPr="002D3899">
        <w:rPr>
          <w:u w:val="single"/>
        </w:rPr>
        <w:t xml:space="preserve">, it </w:t>
      </w:r>
      <w:r w:rsidRPr="000169D8">
        <w:rPr>
          <w:highlight w:val="cyan"/>
          <w:u w:val="single"/>
        </w:rPr>
        <w:t>labeled</w:t>
      </w:r>
      <w:r w:rsidRPr="002D3899">
        <w:rPr>
          <w:u w:val="single"/>
        </w:rPr>
        <w:t xml:space="preserve"> the islands </w:t>
      </w:r>
      <w:r w:rsidRPr="000169D8">
        <w:rPr>
          <w:highlight w:val="cyan"/>
          <w:u w:val="single"/>
        </w:rPr>
        <w:t>a “core interest</w:t>
      </w:r>
      <w:r w:rsidRPr="002D3899">
        <w:rPr>
          <w:u w:val="single"/>
        </w:rPr>
        <w:t>”</w:t>
      </w:r>
      <w:r w:rsidRPr="002D3899">
        <w:rPr>
          <w:sz w:val="16"/>
        </w:rPr>
        <w:t xml:space="preserve"> — </w:t>
      </w:r>
      <w:r w:rsidRPr="002D3899">
        <w:rPr>
          <w:u w:val="single"/>
        </w:rPr>
        <w:t>a</w:t>
      </w:r>
      <w:r w:rsidRPr="002D3899">
        <w:rPr>
          <w:sz w:val="16"/>
        </w:rPr>
        <w:t xml:space="preserve"> </w:t>
      </w:r>
      <w:r w:rsidRPr="002D3899">
        <w:rPr>
          <w:u w:val="single"/>
        </w:rPr>
        <w:t>term Beijing usually uses when addressing such issues as Taiwan</w:t>
      </w:r>
      <w:r w:rsidRPr="002D3899">
        <w:rPr>
          <w:sz w:val="16"/>
        </w:rPr>
        <w:t xml:space="preserve">, </w:t>
      </w:r>
      <w:r w:rsidRPr="002D3899">
        <w:rPr>
          <w:u w:val="single"/>
        </w:rPr>
        <w:t>Tibet, Xinjiang and the South China Sea</w:t>
      </w:r>
      <w:r w:rsidRPr="002D3899">
        <w:rPr>
          <w:sz w:val="16"/>
        </w:rPr>
        <w:t xml:space="preserve">. In the ensuing years, </w:t>
      </w:r>
      <w:r w:rsidRPr="00254EE9">
        <w:t>it has also sent a steady stream of coast guard vessels, government-backed “maritime militia” fishing ships and occasionally military vessels into the area</w:t>
      </w:r>
      <w:r w:rsidRPr="002D3899">
        <w:rPr>
          <w:u w:val="single"/>
        </w:rPr>
        <w:t xml:space="preserve">. </w:t>
      </w:r>
      <w:r w:rsidRPr="000169D8">
        <w:rPr>
          <w:b/>
          <w:highlight w:val="cyan"/>
          <w:u w:val="single"/>
        </w:rPr>
        <w:t>This</w:t>
      </w:r>
      <w:r w:rsidRPr="002D3899">
        <w:rPr>
          <w:b/>
          <w:u w:val="single"/>
        </w:rPr>
        <w:t xml:space="preserve"> </w:t>
      </w:r>
      <w:r w:rsidRPr="000169D8">
        <w:rPr>
          <w:b/>
          <w:highlight w:val="cyan"/>
          <w:u w:val="single"/>
        </w:rPr>
        <w:t>has set</w:t>
      </w:r>
      <w:r w:rsidRPr="002D3899">
        <w:rPr>
          <w:b/>
          <w:u w:val="single"/>
        </w:rPr>
        <w:t xml:space="preserve"> </w:t>
      </w:r>
      <w:r w:rsidRPr="000169D8">
        <w:rPr>
          <w:b/>
          <w:highlight w:val="cyan"/>
          <w:u w:val="single"/>
        </w:rPr>
        <w:t>the stage for</w:t>
      </w:r>
      <w:r w:rsidRPr="002D3899">
        <w:rPr>
          <w:b/>
          <w:u w:val="single"/>
        </w:rPr>
        <w:t xml:space="preserve"> the possibility of an </w:t>
      </w:r>
      <w:r w:rsidRPr="000169D8">
        <w:rPr>
          <w:b/>
          <w:highlight w:val="cyan"/>
          <w:u w:val="single"/>
        </w:rPr>
        <w:t>accidental</w:t>
      </w:r>
      <w:r w:rsidRPr="002D3899">
        <w:rPr>
          <w:b/>
          <w:u w:val="single"/>
        </w:rPr>
        <w:t xml:space="preserve"> — </w:t>
      </w:r>
      <w:r w:rsidRPr="000169D8">
        <w:rPr>
          <w:b/>
          <w:highlight w:val="cyan"/>
          <w:u w:val="single"/>
        </w:rPr>
        <w:t>or</w:t>
      </w:r>
      <w:r w:rsidRPr="002D3899">
        <w:rPr>
          <w:b/>
          <w:u w:val="single"/>
        </w:rPr>
        <w:t xml:space="preserve"> even </w:t>
      </w:r>
      <w:r w:rsidRPr="000169D8">
        <w:rPr>
          <w:b/>
          <w:highlight w:val="cyan"/>
          <w:u w:val="single"/>
        </w:rPr>
        <w:t>premeditated</w:t>
      </w:r>
      <w:r w:rsidRPr="002D3899">
        <w:rPr>
          <w:b/>
          <w:u w:val="single"/>
        </w:rPr>
        <w:t xml:space="preserve"> — </w:t>
      </w:r>
      <w:r w:rsidRPr="000169D8">
        <w:rPr>
          <w:b/>
          <w:highlight w:val="cyan"/>
          <w:u w:val="single"/>
        </w:rPr>
        <w:t>clash</w:t>
      </w:r>
      <w:r w:rsidRPr="002D3899">
        <w:rPr>
          <w:b/>
          <w:u w:val="single"/>
        </w:rPr>
        <w:t xml:space="preserve"> in the waters</w:t>
      </w:r>
      <w:r w:rsidRPr="002D3899">
        <w:rPr>
          <w:sz w:val="16"/>
        </w:rPr>
        <w:t>, according to many observers, including Allison. “</w:t>
      </w:r>
      <w:r w:rsidRPr="002D3899">
        <w:rPr>
          <w:u w:val="single"/>
        </w:rPr>
        <w:t xml:space="preserve">The ways in which </w:t>
      </w:r>
      <w:r w:rsidRPr="000169D8">
        <w:rPr>
          <w:highlight w:val="cyan"/>
          <w:u w:val="single"/>
        </w:rPr>
        <w:t>small</w:t>
      </w:r>
      <w:r w:rsidRPr="002D3899">
        <w:rPr>
          <w:u w:val="single"/>
        </w:rPr>
        <w:t xml:space="preserve">, insignificant </w:t>
      </w:r>
      <w:r w:rsidRPr="000169D8">
        <w:rPr>
          <w:highlight w:val="cyan"/>
          <w:u w:val="single"/>
        </w:rPr>
        <w:t>territories can become big issues</w:t>
      </w:r>
      <w:r w:rsidRPr="002D3899">
        <w:rPr>
          <w:u w:val="single"/>
        </w:rPr>
        <w:t xml:space="preserve"> for government and especially for a domestic population and politics is puzzling,”</w:t>
      </w:r>
      <w:r w:rsidRPr="002D3899">
        <w:rPr>
          <w:sz w:val="16"/>
        </w:rPr>
        <w:t xml:space="preserve"> said Allison, “because </w:t>
      </w:r>
      <w:r w:rsidRPr="002D3899">
        <w:rPr>
          <w:u w:val="single"/>
        </w:rPr>
        <w:t>from a very realist point of view,</w:t>
      </w:r>
      <w:r w:rsidRPr="002D3899">
        <w:rPr>
          <w:sz w:val="16"/>
        </w:rPr>
        <w:t xml:space="preserve"> if you said ‘</w:t>
      </w:r>
      <w:r w:rsidRPr="002D3899">
        <w:rPr>
          <w:u w:val="single"/>
        </w:rPr>
        <w:t>What is the value to Japan of the Senkaku Islands</w:t>
      </w:r>
      <w:r w:rsidRPr="002D3899">
        <w:rPr>
          <w:sz w:val="16"/>
        </w:rPr>
        <w:t>?’ . . . or ‘</w:t>
      </w:r>
      <w:r w:rsidRPr="002D3899">
        <w:rPr>
          <w:u w:val="single"/>
        </w:rPr>
        <w:t>What is value to China</w:t>
      </w:r>
      <w:r w:rsidRPr="002D3899">
        <w:rPr>
          <w:sz w:val="16"/>
        </w:rPr>
        <w:t xml:space="preserve">?’ . . . </w:t>
      </w:r>
      <w:r w:rsidRPr="002D3899">
        <w:rPr>
          <w:u w:val="single"/>
        </w:rPr>
        <w:t>it would not be very valuable</w:t>
      </w:r>
      <w:r w:rsidRPr="002D3899">
        <w:rPr>
          <w:sz w:val="16"/>
        </w:rPr>
        <w:t xml:space="preserve"> if it were a real estate deal.” “</w:t>
      </w:r>
      <w:r w:rsidRPr="002D3899">
        <w:rPr>
          <w:u w:val="single"/>
        </w:rPr>
        <w:t>But</w:t>
      </w:r>
      <w:r w:rsidRPr="002D3899">
        <w:rPr>
          <w:sz w:val="16"/>
        </w:rPr>
        <w:t xml:space="preserve"> historically, </w:t>
      </w:r>
      <w:r w:rsidRPr="000169D8">
        <w:rPr>
          <w:b/>
          <w:highlight w:val="cyan"/>
          <w:u w:val="single"/>
        </w:rPr>
        <w:t>nations have gone to war over inconsequential territorial claim</w:t>
      </w:r>
      <w:r w:rsidRPr="002D3899">
        <w:rPr>
          <w:b/>
          <w:u w:val="single"/>
        </w:rPr>
        <w:t>s</w:t>
      </w:r>
      <w:r w:rsidRPr="002D3899">
        <w:rPr>
          <w:sz w:val="16"/>
        </w:rPr>
        <w:t>,” he added. “</w:t>
      </w:r>
      <w:r w:rsidRPr="002D3899">
        <w:rPr>
          <w:u w:val="single"/>
        </w:rPr>
        <w:t>In domestic politics, particularly, unexpected events or initiatives by third parties can inflame a smouldering situation.” Allison offered</w:t>
      </w:r>
      <w:r w:rsidRPr="002D3899">
        <w:rPr>
          <w:sz w:val="16"/>
        </w:rPr>
        <w:t xml:space="preserve"> up a </w:t>
      </w:r>
      <w:r w:rsidRPr="002D3899">
        <w:rPr>
          <w:u w:val="single"/>
        </w:rPr>
        <w:t>comparison</w:t>
      </w:r>
      <w:r w:rsidRPr="002D3899">
        <w:rPr>
          <w:sz w:val="16"/>
        </w:rPr>
        <w:t xml:space="preserve"> </w:t>
      </w:r>
      <w:r w:rsidRPr="002D3899">
        <w:rPr>
          <w:u w:val="single"/>
        </w:rPr>
        <w:t>to</w:t>
      </w:r>
      <w:r w:rsidRPr="002D3899">
        <w:rPr>
          <w:sz w:val="16"/>
        </w:rPr>
        <w:t xml:space="preserve"> the events leading up to </w:t>
      </w:r>
      <w:r w:rsidRPr="002D3899">
        <w:rPr>
          <w:u w:val="single"/>
        </w:rPr>
        <w:t xml:space="preserve">World War I, where a dangerous dynamic exists between a rising and a ruling power, and third-party actions or unintended events that would otherwise be manageable “can become a spark in which one of the major parties feels obliged to react.” </w:t>
      </w:r>
      <w:r w:rsidRPr="002D3899">
        <w:rPr>
          <w:sz w:val="16"/>
        </w:rPr>
        <w:t>“</w:t>
      </w:r>
      <w:r w:rsidRPr="002D3899">
        <w:rPr>
          <w:u w:val="single"/>
        </w:rPr>
        <w:t>The classic case is</w:t>
      </w:r>
      <w:r w:rsidRPr="002D3899">
        <w:rPr>
          <w:sz w:val="16"/>
        </w:rPr>
        <w:t xml:space="preserve"> obviously 1914 and </w:t>
      </w:r>
      <w:r w:rsidRPr="002D3899">
        <w:rPr>
          <w:u w:val="single"/>
        </w:rPr>
        <w:t>the assassination</w:t>
      </w:r>
      <w:r w:rsidRPr="002D3899">
        <w:rPr>
          <w:sz w:val="16"/>
        </w:rPr>
        <w:t xml:space="preserve"> </w:t>
      </w:r>
      <w:r w:rsidRPr="002D3899">
        <w:rPr>
          <w:u w:val="single"/>
        </w:rPr>
        <w:t>of</w:t>
      </w:r>
      <w:r w:rsidRPr="002D3899">
        <w:rPr>
          <w:sz w:val="16"/>
        </w:rPr>
        <w:t xml:space="preserve"> </w:t>
      </w:r>
      <w:r w:rsidRPr="002D3899">
        <w:rPr>
          <w:u w:val="single"/>
        </w:rPr>
        <w:t>Archduke (Ferdinand</w:t>
      </w:r>
      <w:r w:rsidRPr="002D3899">
        <w:rPr>
          <w:sz w:val="16"/>
        </w:rPr>
        <w:t xml:space="preserve">), and afterward, you say, ‘What the hell happened?’ ” Allison said. </w:t>
      </w:r>
      <w:r w:rsidRPr="00742CF9">
        <w:rPr>
          <w:b/>
          <w:u w:val="single"/>
        </w:rPr>
        <w:t xml:space="preserve">In </w:t>
      </w:r>
      <w:r w:rsidRPr="000169D8">
        <w:rPr>
          <w:b/>
          <w:highlight w:val="cyan"/>
          <w:u w:val="single"/>
        </w:rPr>
        <w:t xml:space="preserve">the </w:t>
      </w:r>
      <w:r w:rsidRPr="002D3899">
        <w:rPr>
          <w:b/>
          <w:u w:val="single"/>
        </w:rPr>
        <w:t xml:space="preserve">case of the Senkakus, he said, “it’s not hard to think of </w:t>
      </w:r>
      <w:r w:rsidRPr="00742CF9">
        <w:rPr>
          <w:b/>
          <w:u w:val="single"/>
        </w:rPr>
        <w:t xml:space="preserve">a dozen versions” in which the </w:t>
      </w:r>
      <w:r w:rsidRPr="000169D8">
        <w:rPr>
          <w:b/>
          <w:highlight w:val="cyan"/>
          <w:u w:val="single"/>
        </w:rPr>
        <w:t>powder keg could erupt into a skirmish,</w:t>
      </w:r>
      <w:r w:rsidRPr="002D3899">
        <w:rPr>
          <w:b/>
          <w:u w:val="single"/>
        </w:rPr>
        <w:t xml:space="preserve"> </w:t>
      </w:r>
      <w:r w:rsidRPr="000169D8">
        <w:rPr>
          <w:b/>
          <w:highlight w:val="cyan"/>
          <w:u w:val="single"/>
        </w:rPr>
        <w:t>be</w:t>
      </w:r>
      <w:r w:rsidRPr="002D3899">
        <w:rPr>
          <w:b/>
          <w:u w:val="single"/>
        </w:rPr>
        <w:t xml:space="preserve"> </w:t>
      </w:r>
      <w:r w:rsidRPr="000169D8">
        <w:rPr>
          <w:b/>
          <w:highlight w:val="cyan"/>
          <w:u w:val="single"/>
        </w:rPr>
        <w:t>it a miscalculation</w:t>
      </w:r>
      <w:r w:rsidRPr="002D3899">
        <w:rPr>
          <w:b/>
          <w:u w:val="single"/>
        </w:rPr>
        <w:t xml:space="preserve"> </w:t>
      </w:r>
      <w:r w:rsidRPr="000169D8">
        <w:rPr>
          <w:b/>
          <w:highlight w:val="cyan"/>
          <w:u w:val="single"/>
        </w:rPr>
        <w:t>or outright fight</w:t>
      </w:r>
      <w:r w:rsidRPr="002D3899">
        <w:rPr>
          <w:b/>
          <w:u w:val="single"/>
        </w:rPr>
        <w:t xml:space="preserve"> between the Chinese and Japanese</w:t>
      </w:r>
      <w:r w:rsidRPr="002D3899">
        <w:rPr>
          <w:sz w:val="16"/>
        </w:rPr>
        <w:t xml:space="preserve"> — </w:t>
      </w:r>
      <w:r w:rsidRPr="002D3899">
        <w:rPr>
          <w:u w:val="single"/>
        </w:rPr>
        <w:t>and</w:t>
      </w:r>
      <w:r w:rsidRPr="002D3899">
        <w:rPr>
          <w:sz w:val="16"/>
        </w:rPr>
        <w:t xml:space="preserve">, ultimately, </w:t>
      </w:r>
      <w:r w:rsidRPr="002D3899">
        <w:rPr>
          <w:b/>
          <w:u w:val="single"/>
        </w:rPr>
        <w:t xml:space="preserve">since the U.S. is obliged to defend Japan under Article 5 of the allies’ Treaty of Mutual Cooperation and Security, a wider conflict. </w:t>
      </w:r>
      <w:r w:rsidRPr="002D3899">
        <w:rPr>
          <w:sz w:val="16"/>
        </w:rPr>
        <w:t xml:space="preserve">Allison said </w:t>
      </w:r>
      <w:r w:rsidRPr="002D3899">
        <w:rPr>
          <w:u w:val="single"/>
        </w:rPr>
        <w:t>the Senkakus,</w:t>
      </w:r>
      <w:r w:rsidRPr="002D3899">
        <w:rPr>
          <w:sz w:val="16"/>
        </w:rPr>
        <w:t xml:space="preserve"> which were under U.S. control after World War II from 1945 until 1972, when the islands returned to Japanese control under the Okinawa Reversion Agreement, </w:t>
      </w:r>
      <w:r w:rsidRPr="002D3899">
        <w:rPr>
          <w:u w:val="single"/>
        </w:rPr>
        <w:t xml:space="preserve">have left the U.S. in a tough spot. </w:t>
      </w:r>
      <w:r w:rsidRPr="002D3899">
        <w:rPr>
          <w:sz w:val="16"/>
        </w:rPr>
        <w:t>“</w:t>
      </w:r>
      <w:r w:rsidRPr="002D3899">
        <w:rPr>
          <w:u w:val="single"/>
        </w:rPr>
        <w:t>I don’t believe the people who returned Okinawa to Japan had thought at all about a little tail of islands that came with it and what the consequences of that might be,”</w:t>
      </w:r>
      <w:r w:rsidRPr="002D3899">
        <w:rPr>
          <w:sz w:val="16"/>
        </w:rPr>
        <w:t xml:space="preserve"> he said. “If they had, they might have had a different view.” Now, said Allison, </w:t>
      </w:r>
      <w:r w:rsidRPr="000169D8">
        <w:rPr>
          <w:b/>
          <w:highlight w:val="cyan"/>
          <w:u w:val="single"/>
        </w:rPr>
        <w:t>if China were to attack Japan over a dispute in the Senkakus, the U.S. military “would be right alongside” the Self-Defense Force</w:t>
      </w:r>
      <w:r w:rsidRPr="002D3899">
        <w:rPr>
          <w:b/>
          <w:u w:val="single"/>
        </w:rPr>
        <w:t>s</w:t>
      </w:r>
      <w:r w:rsidRPr="002D3899">
        <w:rPr>
          <w:sz w:val="16"/>
        </w:rPr>
        <w:t xml:space="preserve">. “And </w:t>
      </w:r>
      <w:r w:rsidRPr="002D3899">
        <w:rPr>
          <w:u w:val="single"/>
        </w:rPr>
        <w:t>from my experience in the Department of Defense</w:t>
      </w:r>
      <w:r w:rsidRPr="002D3899">
        <w:rPr>
          <w:sz w:val="16"/>
        </w:rPr>
        <w:t xml:space="preserve">, I would say we not only have said that, </w:t>
      </w:r>
      <w:r w:rsidRPr="002D3899">
        <w:rPr>
          <w:u w:val="single"/>
        </w:rPr>
        <w:t xml:space="preserve">we mean it and we plan and exercise on that basis,” </w:t>
      </w:r>
      <w:r w:rsidRPr="002D3899">
        <w:rPr>
          <w:sz w:val="16"/>
        </w:rPr>
        <w:t>he said.</w:t>
      </w:r>
    </w:p>
    <w:p w:rsidR="00F14182" w:rsidRPr="002D3899" w:rsidRDefault="00F14182" w:rsidP="00F14182">
      <w:pPr>
        <w:rPr>
          <w:sz w:val="16"/>
        </w:rPr>
      </w:pPr>
    </w:p>
    <w:p w:rsidR="00F14182" w:rsidRPr="002D3899" w:rsidRDefault="00F14182" w:rsidP="00F14182">
      <w:pPr>
        <w:pStyle w:val="Heading4"/>
        <w:rPr>
          <w:rFonts w:cs="Calibri"/>
        </w:rPr>
      </w:pPr>
      <w:r w:rsidRPr="002D3899">
        <w:rPr>
          <w:rFonts w:cs="Calibri"/>
        </w:rPr>
        <w:t xml:space="preserve">Drones are key – absent norms, every scenario for Asian war escalates </w:t>
      </w:r>
    </w:p>
    <w:p w:rsidR="00F14182" w:rsidRPr="002D3899" w:rsidRDefault="00F14182" w:rsidP="00F14182">
      <w:r w:rsidRPr="002D3899">
        <w:rPr>
          <w:rStyle w:val="Style13ptBold"/>
        </w:rPr>
        <w:t>Brimley et al, 13</w:t>
      </w:r>
      <w:r w:rsidRPr="002D3899">
        <w:t>*vice president **AND director of the Technology and National Security Program ***AND deputy director of the Asia Program at the Center for a New American Security (Shawn Brimley, Ben Fitzgerald, and Ely Ratner, 17 September 2013, “The Drone War Comes to Asia,” http://www.foreignpolicy.com/articles/2013/09/17/the_drone_war_comes_to_asia?page=0,1)</w:t>
      </w:r>
    </w:p>
    <w:p w:rsidR="00F14182" w:rsidRPr="002D3899" w:rsidRDefault="00F14182" w:rsidP="00F14182">
      <w:pPr>
        <w:rPr>
          <w:sz w:val="12"/>
        </w:rPr>
      </w:pPr>
      <w:r w:rsidRPr="002D3899">
        <w:rPr>
          <w:rStyle w:val="StyleUnderline"/>
        </w:rPr>
        <w:t>In the midst of</w:t>
      </w:r>
      <w:r w:rsidRPr="002D3899">
        <w:rPr>
          <w:sz w:val="12"/>
        </w:rPr>
        <w:t xml:space="preserve"> this </w:t>
      </w:r>
      <w:r w:rsidRPr="002D3899">
        <w:rPr>
          <w:rStyle w:val="StyleUnderline"/>
        </w:rPr>
        <w:t>heightened tension</w:t>
      </w:r>
      <w:r w:rsidRPr="002D3899">
        <w:rPr>
          <w:sz w:val="12"/>
        </w:rPr>
        <w:t xml:space="preserve">, you could be forgiven for overlooking the news early in September that Japanese F-15s had again taken flight after </w:t>
      </w:r>
      <w:r w:rsidRPr="002D3899">
        <w:rPr>
          <w:rStyle w:val="StyleUnderline"/>
        </w:rPr>
        <w:t>Beijing</w:t>
      </w:r>
      <w:r w:rsidRPr="002D3899">
        <w:rPr>
          <w:sz w:val="12"/>
        </w:rPr>
        <w:t xml:space="preserve"> graciously commemorated the one-year anniversary of Tokyo's purchase by </w:t>
      </w:r>
      <w:r w:rsidRPr="002D3899">
        <w:rPr>
          <w:rStyle w:val="StyleUnderline"/>
        </w:rPr>
        <w:t>sending an</w:t>
      </w:r>
      <w:r w:rsidRPr="002D3899">
        <w:rPr>
          <w:sz w:val="12"/>
        </w:rPr>
        <w:t xml:space="preserve"> unmanned aerial vehicle (</w:t>
      </w:r>
      <w:r w:rsidRPr="002D3899">
        <w:rPr>
          <w:rStyle w:val="StyleUnderline"/>
        </w:rPr>
        <w:t>UAV</w:t>
      </w:r>
      <w:r w:rsidRPr="002D3899">
        <w:rPr>
          <w:sz w:val="12"/>
        </w:rPr>
        <w:t xml:space="preserve">) </w:t>
      </w:r>
      <w:r w:rsidRPr="002D3899">
        <w:rPr>
          <w:rStyle w:val="StyleUnderline"/>
        </w:rPr>
        <w:t>toward</w:t>
      </w:r>
      <w:r w:rsidRPr="002D3899">
        <w:rPr>
          <w:sz w:val="12"/>
        </w:rPr>
        <w:t xml:space="preserve"> the </w:t>
      </w:r>
      <w:r w:rsidRPr="002D3899">
        <w:rPr>
          <w:rStyle w:val="StyleUnderline"/>
        </w:rPr>
        <w:t>islands</w:t>
      </w:r>
      <w:r w:rsidRPr="002D3899">
        <w:rPr>
          <w:sz w:val="12"/>
        </w:rPr>
        <w:t xml:space="preserve">. But this wasn't just another day at the office in the contested East China Sea: </w:t>
      </w:r>
      <w:r w:rsidRPr="002D3899">
        <w:rPr>
          <w:rStyle w:val="StyleUnderline"/>
        </w:rPr>
        <w:t xml:space="preserve">this was the first known case of a Chinese drone approaching the Senkakus. </w:t>
      </w:r>
      <w:r w:rsidRPr="002D3899">
        <w:rPr>
          <w:sz w:val="12"/>
        </w:rPr>
        <w:t xml:space="preserve">Without a doubt, </w:t>
      </w:r>
      <w:r w:rsidRPr="002D3899">
        <w:rPr>
          <w:rStyle w:val="StyleUnderline"/>
        </w:rPr>
        <w:t>China's drone adventure</w:t>
      </w:r>
      <w:r w:rsidRPr="002D3899">
        <w:rPr>
          <w:sz w:val="12"/>
        </w:rPr>
        <w:t xml:space="preserve"> 100-miles north of the Senkakus was significant because it </w:t>
      </w:r>
      <w:r w:rsidRPr="002D3899">
        <w:rPr>
          <w:rStyle w:val="StyleUnderline"/>
        </w:rPr>
        <w:t>aggravated</w:t>
      </w:r>
      <w:r w:rsidRPr="002D3899">
        <w:rPr>
          <w:sz w:val="12"/>
        </w:rPr>
        <w:t xml:space="preserve"> already </w:t>
      </w:r>
      <w:r w:rsidRPr="002D3899">
        <w:rPr>
          <w:rStyle w:val="Emphasis"/>
        </w:rPr>
        <w:t>abysmal relations</w:t>
      </w:r>
      <w:r w:rsidRPr="002D3899">
        <w:rPr>
          <w:sz w:val="12"/>
        </w:rPr>
        <w:t xml:space="preserve"> </w:t>
      </w:r>
      <w:r w:rsidRPr="002D3899">
        <w:rPr>
          <w:rStyle w:val="StyleUnderline"/>
        </w:rPr>
        <w:t>between Tokyo and Beijing.</w:t>
      </w:r>
      <w:r w:rsidRPr="002D3899">
        <w:rPr>
          <w:sz w:val="12"/>
        </w:rPr>
        <w:t xml:space="preserve"> Japanese officials responded to the incident by suggesting that </w:t>
      </w:r>
      <w:r w:rsidRPr="002D3899">
        <w:rPr>
          <w:rStyle w:val="StyleUnderline"/>
        </w:rPr>
        <w:t xml:space="preserve">Japan might have to place government personnel on the islands, a </w:t>
      </w:r>
      <w:r w:rsidRPr="002D3899">
        <w:rPr>
          <w:rStyle w:val="Emphasis"/>
        </w:rPr>
        <w:t>red line</w:t>
      </w:r>
      <w:r w:rsidRPr="002D3899">
        <w:rPr>
          <w:rStyle w:val="StyleUnderline"/>
        </w:rPr>
        <w:t xml:space="preserve"> for Beijing that would have been </w:t>
      </w:r>
      <w:r w:rsidRPr="002D3899">
        <w:rPr>
          <w:rStyle w:val="Emphasis"/>
        </w:rPr>
        <w:t>unthinkable</w:t>
      </w:r>
      <w:r w:rsidRPr="002D3899">
        <w:rPr>
          <w:rStyle w:val="StyleUnderline"/>
        </w:rPr>
        <w:t xml:space="preserve"> prior to the past few years of Chinese assertiveness</w:t>
      </w:r>
      <w:r w:rsidRPr="002D3899">
        <w:rPr>
          <w:sz w:val="12"/>
        </w:rPr>
        <w:t xml:space="preserve">. But </w:t>
      </w:r>
      <w:r w:rsidRPr="002D3899">
        <w:rPr>
          <w:rStyle w:val="StyleUnderline"/>
        </w:rPr>
        <w:t>there's a much bigger and more pernicious cycle in motion</w:t>
      </w:r>
      <w:r w:rsidRPr="002D3899">
        <w:rPr>
          <w:sz w:val="12"/>
        </w:rPr>
        <w:t xml:space="preserve">. The </w:t>
      </w:r>
      <w:r w:rsidRPr="002D3899">
        <w:rPr>
          <w:rStyle w:val="StyleUnderline"/>
        </w:rPr>
        <w:t xml:space="preserve">introduction of </w:t>
      </w:r>
      <w:r w:rsidRPr="000169D8">
        <w:rPr>
          <w:rStyle w:val="StyleUnderline"/>
          <w:highlight w:val="cyan"/>
        </w:rPr>
        <w:t>indigenous drones into Asia</w:t>
      </w:r>
      <w:r w:rsidRPr="000169D8">
        <w:rPr>
          <w:sz w:val="12"/>
          <w:highlight w:val="cyan"/>
        </w:rPr>
        <w:t>'s</w:t>
      </w:r>
      <w:r w:rsidRPr="002D3899">
        <w:rPr>
          <w:sz w:val="12"/>
        </w:rPr>
        <w:t xml:space="preserve"> strategic environment -- now made official by China's maiden unmanned provocation -- </w:t>
      </w:r>
      <w:r w:rsidRPr="000169D8">
        <w:rPr>
          <w:rStyle w:val="StyleUnderline"/>
          <w:highlight w:val="cyan"/>
        </w:rPr>
        <w:t>will</w:t>
      </w:r>
      <w:r w:rsidRPr="000169D8">
        <w:rPr>
          <w:sz w:val="12"/>
          <w:highlight w:val="cyan"/>
        </w:rPr>
        <w:t xml:space="preserve"> </w:t>
      </w:r>
      <w:r w:rsidRPr="000169D8">
        <w:rPr>
          <w:rStyle w:val="StyleUnderline"/>
          <w:highlight w:val="cyan"/>
        </w:rPr>
        <w:t>bring</w:t>
      </w:r>
      <w:r w:rsidRPr="002D3899">
        <w:rPr>
          <w:sz w:val="12"/>
        </w:rPr>
        <w:t xml:space="preserve"> with it </w:t>
      </w:r>
      <w:r w:rsidRPr="002D3899">
        <w:rPr>
          <w:rStyle w:val="StyleUnderline"/>
        </w:rPr>
        <w:t>additional</w:t>
      </w:r>
      <w:r w:rsidRPr="002D3899">
        <w:rPr>
          <w:sz w:val="12"/>
        </w:rPr>
        <w:t xml:space="preserve"> sources of </w:t>
      </w:r>
      <w:r w:rsidRPr="000169D8">
        <w:rPr>
          <w:rStyle w:val="Emphasis"/>
          <w:highlight w:val="cyan"/>
        </w:rPr>
        <w:t>instability and escalation</w:t>
      </w:r>
      <w:r w:rsidRPr="000169D8">
        <w:rPr>
          <w:sz w:val="12"/>
          <w:highlight w:val="cyan"/>
        </w:rPr>
        <w:t xml:space="preserve"> </w:t>
      </w:r>
      <w:r w:rsidRPr="000169D8">
        <w:rPr>
          <w:rStyle w:val="StyleUnderline"/>
          <w:highlight w:val="cyan"/>
        </w:rPr>
        <w:t>to the</w:t>
      </w:r>
      <w:r w:rsidRPr="002D3899">
        <w:rPr>
          <w:sz w:val="12"/>
        </w:rPr>
        <w:t xml:space="preserve"> fiercely contested </w:t>
      </w:r>
      <w:r w:rsidRPr="000169D8">
        <w:rPr>
          <w:rStyle w:val="StyleUnderline"/>
          <w:highlight w:val="cyan"/>
        </w:rPr>
        <w:t>S</w:t>
      </w:r>
      <w:r w:rsidRPr="002D3899">
        <w:rPr>
          <w:rStyle w:val="StyleUnderline"/>
        </w:rPr>
        <w:t xml:space="preserve">outh </w:t>
      </w:r>
      <w:r w:rsidRPr="000169D8">
        <w:rPr>
          <w:rStyle w:val="StyleUnderline"/>
          <w:highlight w:val="cyan"/>
        </w:rPr>
        <w:t>and</w:t>
      </w:r>
      <w:r w:rsidRPr="002D3899">
        <w:rPr>
          <w:rStyle w:val="StyleUnderline"/>
        </w:rPr>
        <w:t xml:space="preserve"> </w:t>
      </w:r>
      <w:r w:rsidRPr="000169D8">
        <w:rPr>
          <w:rStyle w:val="StyleUnderline"/>
          <w:highlight w:val="cyan"/>
        </w:rPr>
        <w:t>E</w:t>
      </w:r>
      <w:r w:rsidRPr="002D3899">
        <w:rPr>
          <w:rStyle w:val="StyleUnderline"/>
        </w:rPr>
        <w:t xml:space="preserve">ast </w:t>
      </w:r>
      <w:r w:rsidRPr="000169D8">
        <w:rPr>
          <w:rStyle w:val="StyleUnderline"/>
          <w:highlight w:val="cyan"/>
        </w:rPr>
        <w:t>C</w:t>
      </w:r>
      <w:r w:rsidRPr="002D3899">
        <w:rPr>
          <w:rStyle w:val="StyleUnderline"/>
        </w:rPr>
        <w:t xml:space="preserve">hina </w:t>
      </w:r>
      <w:r w:rsidRPr="000169D8">
        <w:rPr>
          <w:rStyle w:val="StyleUnderline"/>
          <w:highlight w:val="cyan"/>
        </w:rPr>
        <w:t>S</w:t>
      </w:r>
      <w:r w:rsidRPr="002D3899">
        <w:rPr>
          <w:rStyle w:val="StyleUnderline"/>
        </w:rPr>
        <w:t>eas</w:t>
      </w:r>
      <w:r w:rsidRPr="002D3899">
        <w:rPr>
          <w:sz w:val="12"/>
        </w:rPr>
        <w:t xml:space="preserve">. </w:t>
      </w:r>
      <w:r w:rsidRPr="002D3899">
        <w:rPr>
          <w:rStyle w:val="Emphasis"/>
        </w:rPr>
        <w:t>Even though</w:t>
      </w:r>
      <w:r w:rsidRPr="002D3899">
        <w:rPr>
          <w:sz w:val="12"/>
        </w:rPr>
        <w:t xml:space="preserve"> </w:t>
      </w:r>
      <w:r w:rsidRPr="002D3899">
        <w:rPr>
          <w:rStyle w:val="StyleUnderline"/>
        </w:rPr>
        <w:t xml:space="preserve">no government in the region wants to participate in </w:t>
      </w:r>
      <w:r w:rsidRPr="002D3899">
        <w:rPr>
          <w:rStyle w:val="Emphasis"/>
        </w:rPr>
        <w:t>major power war</w:t>
      </w:r>
      <w:r w:rsidRPr="002D3899">
        <w:rPr>
          <w:rStyle w:val="StyleUnderline"/>
        </w:rPr>
        <w:t>,</w:t>
      </w:r>
      <w:r w:rsidRPr="002D3899">
        <w:rPr>
          <w:sz w:val="12"/>
        </w:rPr>
        <w:t xml:space="preserve"> </w:t>
      </w:r>
      <w:r w:rsidRPr="000169D8">
        <w:rPr>
          <w:rStyle w:val="StyleUnderline"/>
          <w:highlight w:val="cyan"/>
        </w:rPr>
        <w:t>there is</w:t>
      </w:r>
      <w:r w:rsidRPr="002D3899">
        <w:rPr>
          <w:rStyle w:val="StyleUnderline"/>
        </w:rPr>
        <w:t xml:space="preserve"> widespread </w:t>
      </w:r>
      <w:r w:rsidRPr="002D3899">
        <w:rPr>
          <w:sz w:val="12"/>
        </w:rPr>
        <w:t xml:space="preserve">and growing </w:t>
      </w:r>
      <w:r w:rsidRPr="000169D8">
        <w:rPr>
          <w:rStyle w:val="StyleUnderline"/>
          <w:highlight w:val="cyan"/>
        </w:rPr>
        <w:t>concern</w:t>
      </w:r>
      <w:r w:rsidRPr="002D3899">
        <w:rPr>
          <w:rStyle w:val="StyleUnderline"/>
        </w:rPr>
        <w:t xml:space="preserve"> </w:t>
      </w:r>
      <w:r w:rsidRPr="000169D8">
        <w:rPr>
          <w:rStyle w:val="StyleUnderline"/>
          <w:highlight w:val="cyan"/>
        </w:rPr>
        <w:t>that</w:t>
      </w:r>
      <w:r w:rsidRPr="002D3899">
        <w:rPr>
          <w:rStyle w:val="StyleUnderline"/>
        </w:rPr>
        <w:t xml:space="preserve"> </w:t>
      </w:r>
      <w:r w:rsidRPr="000169D8">
        <w:rPr>
          <w:rStyle w:val="Emphasis"/>
          <w:highlight w:val="cyan"/>
        </w:rPr>
        <w:t>military conflict</w:t>
      </w:r>
      <w:r w:rsidRPr="000169D8">
        <w:rPr>
          <w:rStyle w:val="StyleUnderline"/>
          <w:highlight w:val="cyan"/>
        </w:rPr>
        <w:t xml:space="preserve"> could result from a minor incident that spirals</w:t>
      </w:r>
      <w:r w:rsidRPr="002D3899">
        <w:rPr>
          <w:rStyle w:val="StyleUnderline"/>
        </w:rPr>
        <w:t xml:space="preserve"> out of control. </w:t>
      </w:r>
      <w:r w:rsidRPr="000169D8">
        <w:rPr>
          <w:rStyle w:val="StyleUnderline"/>
          <w:highlight w:val="cyan"/>
        </w:rPr>
        <w:t>Unmanned systems could</w:t>
      </w:r>
      <w:r w:rsidRPr="002D3899">
        <w:rPr>
          <w:rStyle w:val="StyleUnderline"/>
        </w:rPr>
        <w:t xml:space="preserve"> be</w:t>
      </w:r>
      <w:r w:rsidRPr="002D3899">
        <w:rPr>
          <w:sz w:val="12"/>
        </w:rPr>
        <w:t xml:space="preserve"> just </w:t>
      </w:r>
      <w:r w:rsidRPr="002D3899">
        <w:rPr>
          <w:rStyle w:val="StyleUnderline"/>
        </w:rPr>
        <w:t xml:space="preserve">this </w:t>
      </w:r>
      <w:r w:rsidRPr="000169D8">
        <w:rPr>
          <w:rStyle w:val="StyleUnderline"/>
          <w:highlight w:val="cyan"/>
        </w:rPr>
        <w:t>trigger</w:t>
      </w:r>
      <w:r w:rsidRPr="002D3899">
        <w:rPr>
          <w:sz w:val="12"/>
        </w:rPr>
        <w:t xml:space="preserve">. </w:t>
      </w:r>
      <w:r w:rsidRPr="002D3899">
        <w:rPr>
          <w:rStyle w:val="StyleUnderline"/>
        </w:rPr>
        <w:t>They are less costly to produce</w:t>
      </w:r>
      <w:r w:rsidRPr="002D3899">
        <w:rPr>
          <w:sz w:val="12"/>
        </w:rPr>
        <w:t xml:space="preserve"> and operate than their manned counterparts, </w:t>
      </w:r>
      <w:r w:rsidRPr="002D3899">
        <w:rPr>
          <w:rStyle w:val="StyleUnderline"/>
        </w:rPr>
        <w:t>meaning</w:t>
      </w:r>
      <w:r w:rsidRPr="002D3899">
        <w:rPr>
          <w:sz w:val="12"/>
        </w:rPr>
        <w:t xml:space="preserve"> that </w:t>
      </w:r>
      <w:r w:rsidRPr="002D3899">
        <w:rPr>
          <w:rStyle w:val="StyleUnderline"/>
        </w:rPr>
        <w:t>we're likely to see more crowded skies</w:t>
      </w:r>
      <w:r w:rsidRPr="002D3899">
        <w:rPr>
          <w:sz w:val="12"/>
        </w:rPr>
        <w:t xml:space="preserve"> and seas in the years ahead. </w:t>
      </w:r>
      <w:r w:rsidRPr="000169D8">
        <w:rPr>
          <w:rStyle w:val="StyleUnderline"/>
          <w:highlight w:val="cyan"/>
        </w:rPr>
        <w:t>UAVs</w:t>
      </w:r>
      <w:r w:rsidRPr="002D3899">
        <w:rPr>
          <w:sz w:val="12"/>
        </w:rPr>
        <w:t xml:space="preserve"> also </w:t>
      </w:r>
      <w:r w:rsidRPr="002D3899">
        <w:rPr>
          <w:rStyle w:val="StyleUnderline"/>
        </w:rPr>
        <w:t xml:space="preserve">tend to </w:t>
      </w:r>
      <w:r w:rsidRPr="000169D8">
        <w:rPr>
          <w:rStyle w:val="StyleUnderline"/>
          <w:highlight w:val="cyan"/>
        </w:rPr>
        <w:t>encourage</w:t>
      </w:r>
      <w:r w:rsidRPr="002D3899">
        <w:rPr>
          <w:rStyle w:val="StyleUnderline"/>
        </w:rPr>
        <w:t xml:space="preserve"> </w:t>
      </w:r>
      <w:r w:rsidRPr="000169D8">
        <w:rPr>
          <w:rStyle w:val="Emphasis"/>
          <w:highlight w:val="cyan"/>
        </w:rPr>
        <w:t>greater risk-taking</w:t>
      </w:r>
      <w:r w:rsidRPr="002D3899">
        <w:rPr>
          <w:sz w:val="12"/>
        </w:rPr>
        <w:t xml:space="preserve">, given that a pilot's life is not at risk. But being unmanned has its dangers: any number of </w:t>
      </w:r>
      <w:r w:rsidRPr="002D3899">
        <w:rPr>
          <w:rStyle w:val="StyleUnderline"/>
        </w:rPr>
        <w:t xml:space="preserve">software or </w:t>
      </w:r>
      <w:r w:rsidRPr="000169D8">
        <w:rPr>
          <w:rStyle w:val="StyleUnderline"/>
          <w:highlight w:val="cyan"/>
        </w:rPr>
        <w:t>communications</w:t>
      </w:r>
      <w:r w:rsidRPr="002D3899">
        <w:rPr>
          <w:rStyle w:val="StyleUnderline"/>
        </w:rPr>
        <w:t xml:space="preserve"> </w:t>
      </w:r>
      <w:r w:rsidRPr="000169D8">
        <w:rPr>
          <w:rStyle w:val="StyleUnderline"/>
          <w:highlight w:val="cyan"/>
        </w:rPr>
        <w:t>failures could</w:t>
      </w:r>
      <w:r w:rsidRPr="002D3899">
        <w:rPr>
          <w:rStyle w:val="StyleUnderline"/>
        </w:rPr>
        <w:t xml:space="preserve"> lead a mission awry. Combine</w:t>
      </w:r>
      <w:r w:rsidRPr="002D3899">
        <w:rPr>
          <w:sz w:val="12"/>
        </w:rPr>
        <w:t xml:space="preserve"> all </w:t>
      </w:r>
      <w:r w:rsidRPr="002D3899">
        <w:rPr>
          <w:rStyle w:val="StyleUnderline"/>
        </w:rPr>
        <w:t>that</w:t>
      </w:r>
      <w:r w:rsidRPr="002D3899">
        <w:rPr>
          <w:sz w:val="12"/>
        </w:rPr>
        <w:t xml:space="preserve"> </w:t>
      </w:r>
      <w:r w:rsidRPr="002D3899">
        <w:rPr>
          <w:rStyle w:val="StyleUnderline"/>
        </w:rPr>
        <w:t>with</w:t>
      </w:r>
      <w:r w:rsidRPr="002D3899">
        <w:rPr>
          <w:sz w:val="12"/>
        </w:rPr>
        <w:t xml:space="preserve"> </w:t>
      </w:r>
      <w:r w:rsidRPr="000A5720">
        <w:rPr>
          <w:rStyle w:val="StyleUnderline"/>
        </w:rPr>
        <w:t>inexperienced</w:t>
      </w:r>
      <w:r w:rsidRPr="000A5720">
        <w:rPr>
          <w:sz w:val="12"/>
        </w:rPr>
        <w:t xml:space="preserve"> </w:t>
      </w:r>
      <w:r w:rsidRPr="000A5720">
        <w:rPr>
          <w:rStyle w:val="StyleUnderline"/>
        </w:rPr>
        <w:t>operators and you</w:t>
      </w:r>
      <w:r w:rsidRPr="002D3899">
        <w:rPr>
          <w:rStyle w:val="StyleUnderline"/>
        </w:rPr>
        <w:t xml:space="preserve"> </w:t>
      </w:r>
      <w:r w:rsidRPr="000169D8">
        <w:rPr>
          <w:rStyle w:val="StyleUnderline"/>
          <w:highlight w:val="cyan"/>
        </w:rPr>
        <w:t>have a perfect</w:t>
      </w:r>
      <w:r w:rsidRPr="002D3899">
        <w:rPr>
          <w:rStyle w:val="StyleUnderline"/>
        </w:rPr>
        <w:t xml:space="preserve"> </w:t>
      </w:r>
      <w:r w:rsidRPr="000169D8">
        <w:rPr>
          <w:rStyle w:val="StyleUnderline"/>
          <w:highlight w:val="cyan"/>
        </w:rPr>
        <w:t xml:space="preserve">recipe for </w:t>
      </w:r>
      <w:r w:rsidRPr="000169D8">
        <w:rPr>
          <w:rStyle w:val="Emphasis"/>
          <w:highlight w:val="cyan"/>
        </w:rPr>
        <w:t xml:space="preserve">a </w:t>
      </w:r>
      <w:r w:rsidRPr="002D3899">
        <w:rPr>
          <w:rStyle w:val="Emphasis"/>
        </w:rPr>
        <w:t xml:space="preserve">mistake or </w:t>
      </w:r>
      <w:r w:rsidRPr="000169D8">
        <w:rPr>
          <w:rStyle w:val="Emphasis"/>
          <w:highlight w:val="cyan"/>
        </w:rPr>
        <w:t>miscalculation</w:t>
      </w:r>
      <w:r w:rsidRPr="002D3899">
        <w:rPr>
          <w:rStyle w:val="StyleUnderline"/>
        </w:rPr>
        <w:t xml:space="preserve"> in an already tense strategic environment. The underlying problem is </w:t>
      </w:r>
      <w:r w:rsidRPr="002D3899">
        <w:rPr>
          <w:rStyle w:val="Emphasis"/>
        </w:rPr>
        <w:t>not</w:t>
      </w:r>
      <w:r w:rsidRPr="002D3899">
        <w:rPr>
          <w:sz w:val="12"/>
        </w:rPr>
        <w:t xml:space="preserve"> just the </w:t>
      </w:r>
      <w:r w:rsidRPr="002D3899">
        <w:rPr>
          <w:rStyle w:val="Emphasis"/>
        </w:rPr>
        <w:t>drones themselves</w:t>
      </w:r>
      <w:r w:rsidRPr="002D3899">
        <w:rPr>
          <w:sz w:val="12"/>
        </w:rPr>
        <w:t xml:space="preserve">. </w:t>
      </w:r>
      <w:r w:rsidRPr="002D3899">
        <w:rPr>
          <w:rStyle w:val="StyleUnderline"/>
        </w:rPr>
        <w:t xml:space="preserve">Asia is in the midst of transitioning to a new warfighting regime with </w:t>
      </w:r>
      <w:r w:rsidRPr="002D3899">
        <w:rPr>
          <w:rStyle w:val="Emphasis"/>
        </w:rPr>
        <w:t>serious escalatory potential</w:t>
      </w:r>
      <w:r w:rsidRPr="002D3899">
        <w:rPr>
          <w:sz w:val="12"/>
        </w:rPr>
        <w:t xml:space="preserve">. </w:t>
      </w:r>
      <w:r w:rsidRPr="002D3899">
        <w:rPr>
          <w:rStyle w:val="StyleUnderline"/>
        </w:rPr>
        <w:t>China's military modernization is designed to deny adversaries freedom of maneuver</w:t>
      </w:r>
      <w:r w:rsidRPr="002D3899">
        <w:rPr>
          <w:sz w:val="12"/>
        </w:rPr>
        <w:t xml:space="preserve"> over, on, and under the East and South China Seas. Although China argues that its strategy is primarily defensive, </w:t>
      </w:r>
      <w:r w:rsidRPr="002D3899">
        <w:rPr>
          <w:rStyle w:val="StyleUnderline"/>
        </w:rPr>
        <w:t>the capabilities it is choosing to acquire to create a "defensive" perimeter</w:t>
      </w:r>
      <w:r w:rsidRPr="002D3899">
        <w:rPr>
          <w:sz w:val="12"/>
        </w:rPr>
        <w:t xml:space="preserve"> -- long-range ballistic and cruise missiles, aircraft carriers, submarines -- </w:t>
      </w:r>
      <w:r w:rsidRPr="002D3899">
        <w:rPr>
          <w:rStyle w:val="StyleUnderline"/>
        </w:rPr>
        <w:t>are acutely offensive</w:t>
      </w:r>
      <w:r w:rsidRPr="002D3899">
        <w:rPr>
          <w:sz w:val="12"/>
        </w:rPr>
        <w:t xml:space="preserve"> in nature. </w:t>
      </w:r>
      <w:r w:rsidRPr="002D3899">
        <w:rPr>
          <w:rStyle w:val="StyleUnderline"/>
        </w:rPr>
        <w:t>During a serious crisis</w:t>
      </w:r>
      <w:r w:rsidRPr="002D3899">
        <w:rPr>
          <w:sz w:val="12"/>
        </w:rPr>
        <w:t xml:space="preserve"> when tensions are high, </w:t>
      </w:r>
      <w:r w:rsidRPr="002D3899">
        <w:rPr>
          <w:rStyle w:val="StyleUnderline"/>
        </w:rPr>
        <w:t>China would have powerful incentives to use these capabilities, particularly missiles, before they were targeted by</w:t>
      </w:r>
      <w:r w:rsidRPr="002D3899">
        <w:rPr>
          <w:sz w:val="12"/>
        </w:rPr>
        <w:t xml:space="preserve"> the United States or </w:t>
      </w:r>
      <w:r w:rsidRPr="002D3899">
        <w:rPr>
          <w:rStyle w:val="StyleUnderline"/>
        </w:rPr>
        <w:t xml:space="preserve">another adversary. </w:t>
      </w:r>
      <w:r w:rsidRPr="000169D8">
        <w:rPr>
          <w:rStyle w:val="StyleUnderline"/>
          <w:highlight w:val="cyan"/>
        </w:rPr>
        <w:t>The problem is that U.S. military plans</w:t>
      </w:r>
      <w:r w:rsidRPr="002D3899">
        <w:rPr>
          <w:sz w:val="12"/>
        </w:rPr>
        <w:t xml:space="preserve"> and posture </w:t>
      </w:r>
      <w:r w:rsidRPr="000169D8">
        <w:rPr>
          <w:rStyle w:val="StyleUnderline"/>
          <w:highlight w:val="cyan"/>
        </w:rPr>
        <w:t>have</w:t>
      </w:r>
      <w:r w:rsidRPr="000169D8">
        <w:rPr>
          <w:sz w:val="12"/>
          <w:highlight w:val="cyan"/>
        </w:rPr>
        <w:t xml:space="preserve"> </w:t>
      </w:r>
      <w:r w:rsidRPr="000169D8">
        <w:rPr>
          <w:rStyle w:val="StyleUnderline"/>
          <w:highlight w:val="cyan"/>
        </w:rPr>
        <w:t>the potential to be</w:t>
      </w:r>
      <w:r w:rsidRPr="002D3899">
        <w:rPr>
          <w:rStyle w:val="StyleUnderline"/>
        </w:rPr>
        <w:t xml:space="preserve"> equally </w:t>
      </w:r>
      <w:r w:rsidRPr="000169D8">
        <w:rPr>
          <w:rStyle w:val="StyleUnderline"/>
          <w:highlight w:val="cyan"/>
        </w:rPr>
        <w:t>escalatory</w:t>
      </w:r>
      <w:r w:rsidRPr="002D3899">
        <w:rPr>
          <w:rStyle w:val="StyleUnderline"/>
        </w:rPr>
        <w:t>, as they would reportedly aim to "blind" an adversary</w:t>
      </w:r>
      <w:r w:rsidRPr="002D3899">
        <w:rPr>
          <w:sz w:val="12"/>
        </w:rPr>
        <w:t xml:space="preserve"> -- </w:t>
      </w:r>
      <w:r w:rsidRPr="002D3899">
        <w:rPr>
          <w:rStyle w:val="StyleUnderline"/>
        </w:rPr>
        <w:t xml:space="preserve">disrupting or destroying command and control nodes at the beginning of a conflict. </w:t>
      </w:r>
      <w:r w:rsidRPr="002D3899">
        <w:rPr>
          <w:sz w:val="12"/>
        </w:rPr>
        <w:t xml:space="preserve">At the same time, </w:t>
      </w:r>
      <w:r w:rsidRPr="002D3899">
        <w:rPr>
          <w:rStyle w:val="StyleUnderline"/>
        </w:rPr>
        <w:t>the</w:t>
      </w:r>
      <w:r w:rsidRPr="002D3899">
        <w:rPr>
          <w:sz w:val="12"/>
        </w:rPr>
        <w:t xml:space="preserve"> increasingly </w:t>
      </w:r>
      <w:r w:rsidRPr="002D3899">
        <w:rPr>
          <w:rStyle w:val="StyleUnderline"/>
        </w:rPr>
        <w:t>unstable balance of military power in the Pacific is exacerbated by the (re)emergence of other regional actors with their own advanced military capabilities</w:t>
      </w:r>
      <w:r w:rsidRPr="002D3899">
        <w:rPr>
          <w:sz w:val="12"/>
        </w:rPr>
        <w:t xml:space="preserve">. </w:t>
      </w:r>
      <w:r w:rsidRPr="002D3899">
        <w:rPr>
          <w:rStyle w:val="StyleUnderline"/>
        </w:rPr>
        <w:t>Countries</w:t>
      </w:r>
      <w:r w:rsidRPr="002D3899">
        <w:rPr>
          <w:sz w:val="12"/>
        </w:rPr>
        <w:t xml:space="preserve"> </w:t>
      </w:r>
      <w:r w:rsidRPr="002D3899">
        <w:rPr>
          <w:rStyle w:val="StyleUnderline"/>
        </w:rPr>
        <w:t>that have the ability</w:t>
      </w:r>
      <w:r w:rsidRPr="002D3899">
        <w:rPr>
          <w:sz w:val="12"/>
        </w:rPr>
        <w:t xml:space="preserve"> and resources </w:t>
      </w:r>
      <w:r w:rsidRPr="002D3899">
        <w:rPr>
          <w:rStyle w:val="StyleUnderline"/>
        </w:rPr>
        <w:t>to</w:t>
      </w:r>
      <w:r w:rsidRPr="002D3899">
        <w:rPr>
          <w:sz w:val="12"/>
        </w:rPr>
        <w:t xml:space="preserve"> embark on rapid </w:t>
      </w:r>
      <w:r w:rsidRPr="002D3899">
        <w:rPr>
          <w:rStyle w:val="StyleUnderline"/>
        </w:rPr>
        <w:t>moderniz</w:t>
      </w:r>
      <w:r w:rsidRPr="002D3899">
        <w:rPr>
          <w:sz w:val="12"/>
        </w:rPr>
        <w:t xml:space="preserve">ation campaigns (e.g., Japan, South Korea, Indonesia) </w:t>
      </w:r>
      <w:r w:rsidRPr="002D3899">
        <w:rPr>
          <w:rStyle w:val="StyleUnderline"/>
        </w:rPr>
        <w:t>are</w:t>
      </w:r>
      <w:r w:rsidRPr="002D3899">
        <w:rPr>
          <w:sz w:val="12"/>
        </w:rPr>
        <w:t xml:space="preserve"> well </w:t>
      </w:r>
      <w:r w:rsidRPr="002D3899">
        <w:rPr>
          <w:rStyle w:val="StyleUnderline"/>
        </w:rPr>
        <w:t>on the way</w:t>
      </w:r>
      <w:r w:rsidRPr="002D3899">
        <w:rPr>
          <w:sz w:val="12"/>
        </w:rPr>
        <w:t xml:space="preserve">. This means that </w:t>
      </w:r>
      <w:r w:rsidRPr="002D3899">
        <w:rPr>
          <w:rStyle w:val="StyleUnderline"/>
        </w:rPr>
        <w:t>in addition to two great powers</w:t>
      </w:r>
      <w:r w:rsidRPr="002D3899">
        <w:rPr>
          <w:sz w:val="12"/>
        </w:rPr>
        <w:t xml:space="preserve"> vying for military advantage, </w:t>
      </w:r>
      <w:r w:rsidRPr="002D3899">
        <w:rPr>
          <w:rStyle w:val="StyleUnderline"/>
        </w:rPr>
        <w:t>the region features</w:t>
      </w:r>
      <w:r w:rsidRPr="002D3899">
        <w:rPr>
          <w:sz w:val="12"/>
        </w:rPr>
        <w:t xml:space="preserve"> an increasingly complex set of overlapping </w:t>
      </w:r>
      <w:r w:rsidRPr="000169D8">
        <w:rPr>
          <w:rStyle w:val="StyleUnderline"/>
          <w:highlight w:val="cyan"/>
        </w:rPr>
        <w:t>military-technical competitions</w:t>
      </w:r>
      <w:r w:rsidRPr="002D3899">
        <w:rPr>
          <w:rStyle w:val="StyleUnderline"/>
        </w:rPr>
        <w:t xml:space="preserve"> that </w:t>
      </w:r>
      <w:r w:rsidRPr="000169D8">
        <w:rPr>
          <w:rStyle w:val="StyleUnderline"/>
          <w:highlight w:val="cyan"/>
        </w:rPr>
        <w:t xml:space="preserve">are </w:t>
      </w:r>
      <w:r w:rsidRPr="000169D8">
        <w:rPr>
          <w:rStyle w:val="Emphasis"/>
          <w:highlight w:val="cyan"/>
        </w:rPr>
        <w:t>accelerating tensions</w:t>
      </w:r>
      <w:r w:rsidRPr="002D3899">
        <w:rPr>
          <w:rStyle w:val="StyleUnderline"/>
        </w:rPr>
        <w:t xml:space="preserve">, </w:t>
      </w:r>
      <w:r w:rsidRPr="002D3899">
        <w:rPr>
          <w:rStyle w:val="Emphasis"/>
        </w:rPr>
        <w:t>adding to uncertainty</w:t>
      </w:r>
      <w:r w:rsidRPr="002D3899">
        <w:rPr>
          <w:rStyle w:val="StyleUnderline"/>
        </w:rPr>
        <w:t xml:space="preserve"> and </w:t>
      </w:r>
      <w:r w:rsidRPr="002D3899">
        <w:rPr>
          <w:rStyle w:val="Emphasis"/>
        </w:rPr>
        <w:t>undermining stability</w:t>
      </w:r>
      <w:r w:rsidRPr="002D3899">
        <w:rPr>
          <w:sz w:val="12"/>
        </w:rPr>
        <w:t xml:space="preserve">. </w:t>
      </w:r>
      <w:r w:rsidRPr="002D3899">
        <w:rPr>
          <w:rStyle w:val="StyleUnderline"/>
        </w:rPr>
        <w:t>This dangerous military dynamic will only get worse as more disruptive military technologies appear, including</w:t>
      </w:r>
      <w:r w:rsidRPr="002D3899">
        <w:rPr>
          <w:sz w:val="12"/>
        </w:rPr>
        <w:t xml:space="preserve"> the rapid diffusion of </w:t>
      </w:r>
      <w:r w:rsidRPr="002D3899">
        <w:rPr>
          <w:rStyle w:val="StyleUnderline"/>
        </w:rPr>
        <w:t>unmanned</w:t>
      </w:r>
      <w:r w:rsidRPr="002D3899">
        <w:rPr>
          <w:sz w:val="12"/>
        </w:rPr>
        <w:t xml:space="preserve"> and increasingly autonomous </w:t>
      </w:r>
      <w:r w:rsidRPr="002D3899">
        <w:rPr>
          <w:rStyle w:val="StyleUnderline"/>
        </w:rPr>
        <w:t>aerial</w:t>
      </w:r>
      <w:r w:rsidRPr="002D3899">
        <w:rPr>
          <w:sz w:val="12"/>
        </w:rPr>
        <w:t xml:space="preserve"> and submersible </w:t>
      </w:r>
      <w:r w:rsidRPr="002D3899">
        <w:rPr>
          <w:rStyle w:val="StyleUnderline"/>
        </w:rPr>
        <w:t>vehicles</w:t>
      </w:r>
      <w:r w:rsidRPr="002D3899">
        <w:rPr>
          <w:sz w:val="12"/>
        </w:rPr>
        <w:t xml:space="preserve"> coupled with increasingly effective offensive cyberspace capabilities. </w:t>
      </w:r>
      <w:r w:rsidRPr="000169D8">
        <w:rPr>
          <w:rStyle w:val="Emphasis"/>
          <w:highlight w:val="cyan"/>
        </w:rPr>
        <w:t>Of particular concern is</w:t>
      </w:r>
      <w:r w:rsidRPr="002D3899">
        <w:rPr>
          <w:sz w:val="12"/>
        </w:rPr>
        <w:t xml:space="preserve"> not only the novelty of these new technologies, but </w:t>
      </w:r>
      <w:r w:rsidRPr="000169D8">
        <w:rPr>
          <w:rStyle w:val="Emphasis"/>
          <w:highlight w:val="cyan"/>
        </w:rPr>
        <w:t>the lack of well-established norms for their use in conflict</w:t>
      </w:r>
      <w:r w:rsidRPr="002D3899">
        <w:rPr>
          <w:sz w:val="12"/>
        </w:rPr>
        <w:t xml:space="preserve">. Thankfully, </w:t>
      </w:r>
      <w:r w:rsidRPr="002D3899">
        <w:rPr>
          <w:rStyle w:val="StyleUnderline"/>
        </w:rPr>
        <w:t>the first interaction between a Chinese UAV and manned Japanese fighters passed without major incident. But it did raise serious questions</w:t>
      </w:r>
      <w:r w:rsidRPr="002D3899">
        <w:rPr>
          <w:sz w:val="12"/>
        </w:rPr>
        <w:t xml:space="preserve"> that neither nation has likely considered in detail. What will constrain China's UAV incursions from becoming increasingly assertive and provocative? How will either nation respond in a scenario where an adversary downs a UAV? And what happens politically when a drone invariably falls out of the sky or "drifts off course" with both sides pointing fingers at one another? Of most concern, </w:t>
      </w:r>
      <w:r w:rsidRPr="002D3899">
        <w:rPr>
          <w:rStyle w:val="StyleUnderline"/>
        </w:rPr>
        <w:t>how would these matters be addressed during a crisis, with no precedents, in the context of a regional military regime in which actors have powerful incentives to strike first</w:t>
      </w:r>
      <w:r w:rsidRPr="002D3899">
        <w:rPr>
          <w:sz w:val="12"/>
        </w:rPr>
        <w:t xml:space="preserve">? These are not just theoretical questions: </w:t>
      </w:r>
      <w:r w:rsidRPr="002D3899">
        <w:rPr>
          <w:rStyle w:val="StyleUnderline"/>
        </w:rPr>
        <w:t xml:space="preserve">Japan's Defense Ministry is reportedly looking into options for shooting down </w:t>
      </w:r>
      <w:r w:rsidRPr="002D3899">
        <w:rPr>
          <w:sz w:val="12"/>
        </w:rPr>
        <w:t>any</w:t>
      </w:r>
      <w:r w:rsidRPr="002D3899">
        <w:rPr>
          <w:rStyle w:val="StyleUnderline"/>
        </w:rPr>
        <w:t xml:space="preserve"> unmanned drones</w:t>
      </w:r>
      <w:r w:rsidRPr="002D3899">
        <w:rPr>
          <w:sz w:val="12"/>
        </w:rPr>
        <w:t xml:space="preserve"> that enter its territorial airspace. </w:t>
      </w:r>
      <w:r w:rsidRPr="002D3899">
        <w:rPr>
          <w:rStyle w:val="StyleUnderline"/>
        </w:rPr>
        <w:t>Resolving these issues in a fraught strategic environment between two potential adversaries is difficult enough</w:t>
      </w:r>
      <w:r w:rsidRPr="002D3899">
        <w:rPr>
          <w:sz w:val="12"/>
        </w:rPr>
        <w:t xml:space="preserve">; the United States and China remain at loggerheads about U.S. Sensitive Reconnaissance Operations along China's periphery. </w:t>
      </w:r>
      <w:r w:rsidRPr="002D3899">
        <w:rPr>
          <w:rStyle w:val="StyleUnderline"/>
        </w:rPr>
        <w:t xml:space="preserve">But </w:t>
      </w:r>
      <w:r w:rsidRPr="000169D8">
        <w:rPr>
          <w:rStyle w:val="StyleUnderline"/>
          <w:highlight w:val="cyan"/>
        </w:rPr>
        <w:t>the problem is multiplying rapidly</w:t>
      </w:r>
      <w:r w:rsidRPr="002D3899">
        <w:rPr>
          <w:rStyle w:val="StyleUnderline"/>
        </w:rPr>
        <w:t>.</w:t>
      </w:r>
      <w:r w:rsidRPr="002D3899">
        <w:rPr>
          <w:sz w:val="12"/>
        </w:rPr>
        <w:t xml:space="preserve"> </w:t>
      </w:r>
      <w:r w:rsidRPr="002D3899">
        <w:rPr>
          <w:rStyle w:val="StyleUnderline"/>
        </w:rPr>
        <w:t>The Chinese are running one of the most significant UAV programs in the world</w:t>
      </w:r>
      <w:r w:rsidRPr="002D3899">
        <w:rPr>
          <w:sz w:val="12"/>
        </w:rPr>
        <w:t xml:space="preserve">, a program that includes Reaper- style UAVs and Unmanned Combat Aerial Vehicles (UCAVs); </w:t>
      </w:r>
      <w:r w:rsidRPr="002D3899">
        <w:rPr>
          <w:rStyle w:val="StyleUnderline"/>
        </w:rPr>
        <w:t>Japan is seeking to acquire Global Hawk</w:t>
      </w:r>
      <w:r w:rsidRPr="002D3899">
        <w:rPr>
          <w:sz w:val="12"/>
        </w:rPr>
        <w:t xml:space="preserve">s; the Republic of </w:t>
      </w:r>
      <w:r w:rsidRPr="002D3899">
        <w:rPr>
          <w:rStyle w:val="StyleUnderline"/>
        </w:rPr>
        <w:t>Korea is acquiring Global Hawks while</w:t>
      </w:r>
      <w:r w:rsidRPr="002D3899">
        <w:rPr>
          <w:sz w:val="12"/>
        </w:rPr>
        <w:t xml:space="preserve"> also </w:t>
      </w:r>
      <w:r w:rsidRPr="002D3899">
        <w:rPr>
          <w:rStyle w:val="StyleUnderline"/>
        </w:rPr>
        <w:t>building</w:t>
      </w:r>
      <w:r w:rsidRPr="002D3899">
        <w:rPr>
          <w:sz w:val="12"/>
        </w:rPr>
        <w:t xml:space="preserve"> their own indigenous </w:t>
      </w:r>
      <w:r w:rsidRPr="002D3899">
        <w:rPr>
          <w:rStyle w:val="StyleUnderline"/>
        </w:rPr>
        <w:t>UAV capabilities; Taiwan is choosing to develop indigenous UAVs</w:t>
      </w:r>
      <w:r w:rsidRPr="002D3899">
        <w:rPr>
          <w:sz w:val="12"/>
        </w:rPr>
        <w:t xml:space="preserve"> instead of importing from abroad; </w:t>
      </w:r>
      <w:r w:rsidRPr="002D3899">
        <w:rPr>
          <w:rStyle w:val="StyleUnderline"/>
        </w:rPr>
        <w:t>Indonesia is seeking to build a UAV</w:t>
      </w:r>
      <w:r w:rsidRPr="002D3899">
        <w:rPr>
          <w:sz w:val="12"/>
        </w:rPr>
        <w:t xml:space="preserve"> squadron; and </w:t>
      </w:r>
      <w:r w:rsidRPr="002D3899">
        <w:rPr>
          <w:rStyle w:val="StyleUnderline"/>
        </w:rPr>
        <w:t>Vietnam is planning to build an entire UAV factory</w:t>
      </w:r>
      <w:r w:rsidRPr="002D3899">
        <w:rPr>
          <w:sz w:val="12"/>
        </w:rPr>
        <w:t xml:space="preserve">. </w:t>
      </w:r>
      <w:r w:rsidRPr="002D3899">
        <w:rPr>
          <w:rStyle w:val="StyleUnderline"/>
        </w:rPr>
        <w:t>One could take solace in Asia's ability to manage these gnarly sources of insecurity</w:t>
      </w:r>
      <w:r w:rsidRPr="002D3899">
        <w:rPr>
          <w:sz w:val="12"/>
        </w:rPr>
        <w:t xml:space="preserve"> if the region had demonstrated similar competencies elsewhere. </w:t>
      </w:r>
      <w:r w:rsidRPr="002D3899">
        <w:rPr>
          <w:rStyle w:val="Emphasis"/>
        </w:rPr>
        <w:t>But nothing could be further from the case</w:t>
      </w:r>
      <w:r w:rsidRPr="002D3899">
        <w:rPr>
          <w:rStyle w:val="StyleUnderline"/>
        </w:rPr>
        <w:t>. It has now been more than a decade since</w:t>
      </w:r>
      <w:r w:rsidRPr="002D3899">
        <w:rPr>
          <w:sz w:val="12"/>
        </w:rPr>
        <w:t xml:space="preserve"> the Association of Southeast Asian Nations (</w:t>
      </w:r>
      <w:r w:rsidRPr="002D3899">
        <w:rPr>
          <w:rStyle w:val="StyleUnderline"/>
        </w:rPr>
        <w:t>ASEAN</w:t>
      </w:r>
      <w:r w:rsidRPr="002D3899">
        <w:rPr>
          <w:sz w:val="12"/>
        </w:rPr>
        <w:t xml:space="preserve">) and China signed a declaration "to promote a peaceful, friendly and harmonious environment in the South China Sea," which was meant to be a precursor to a code of conduct for managing potential incidents, accidents, and crises at sea. </w:t>
      </w:r>
      <w:r w:rsidRPr="002D3899">
        <w:rPr>
          <w:rStyle w:val="StyleUnderline"/>
        </w:rPr>
        <w:t>But the parties are as far apart as ever, and that's on well-trodden issues of maritime security with decades of legal and operational precedent to build upon. It's hard to be optimistic</w:t>
      </w:r>
      <w:r w:rsidRPr="002D3899">
        <w:rPr>
          <w:sz w:val="12"/>
        </w:rPr>
        <w:t xml:space="preserve"> that the region will do better in an unmanned domain in which </w:t>
      </w:r>
      <w:r w:rsidRPr="000169D8">
        <w:rPr>
          <w:rStyle w:val="StyleUnderline"/>
          <w:highlight w:val="cyan"/>
        </w:rPr>
        <w:t xml:space="preserve">governments and militaries have little experience and where there remains a dearth of international </w:t>
      </w:r>
      <w:r w:rsidRPr="000169D8">
        <w:rPr>
          <w:rStyle w:val="Emphasis"/>
          <w:highlight w:val="cyan"/>
        </w:rPr>
        <w:t xml:space="preserve">norms, </w:t>
      </w:r>
      <w:r w:rsidRPr="002D3899">
        <w:rPr>
          <w:rStyle w:val="Emphasis"/>
        </w:rPr>
        <w:t>rules, and institutions</w:t>
      </w:r>
      <w:r w:rsidRPr="002D3899">
        <w:rPr>
          <w:rStyle w:val="StyleUnderline"/>
        </w:rPr>
        <w:t xml:space="preserve"> from which to draw</w:t>
      </w:r>
      <w:r w:rsidRPr="002D3899">
        <w:rPr>
          <w:sz w:val="12"/>
        </w:rPr>
        <w:t xml:space="preserve">. </w:t>
      </w:r>
      <w:r w:rsidRPr="002D3899">
        <w:rPr>
          <w:rStyle w:val="StyleUnderline"/>
        </w:rPr>
        <w:t xml:space="preserve">The rapid </w:t>
      </w:r>
      <w:r w:rsidRPr="000169D8">
        <w:rPr>
          <w:rStyle w:val="StyleUnderline"/>
          <w:highlight w:val="cyan"/>
        </w:rPr>
        <w:t xml:space="preserve">diffusion </w:t>
      </w:r>
      <w:r w:rsidRPr="002D3899">
        <w:rPr>
          <w:rStyle w:val="StyleUnderline"/>
        </w:rPr>
        <w:t xml:space="preserve">of advanced </w:t>
      </w:r>
      <w:r w:rsidRPr="000169D8">
        <w:rPr>
          <w:rStyle w:val="StyleUnderline"/>
          <w:highlight w:val="cyan"/>
        </w:rPr>
        <w:t>military tech</w:t>
      </w:r>
      <w:r w:rsidRPr="002D3899">
        <w:rPr>
          <w:rStyle w:val="StyleUnderline"/>
        </w:rPr>
        <w:t xml:space="preserve">nology </w:t>
      </w:r>
      <w:r w:rsidRPr="000169D8">
        <w:rPr>
          <w:rStyle w:val="StyleUnderline"/>
          <w:highlight w:val="cyan"/>
        </w:rPr>
        <w:t>is</w:t>
      </w:r>
      <w:r w:rsidRPr="002D3899">
        <w:rPr>
          <w:rStyle w:val="StyleUnderline"/>
        </w:rPr>
        <w:t xml:space="preserve"> not a future trend. These capabilities are </w:t>
      </w:r>
      <w:r w:rsidRPr="000169D8">
        <w:rPr>
          <w:rStyle w:val="StyleUnderline"/>
          <w:highlight w:val="cyan"/>
        </w:rPr>
        <w:t>being fielded</w:t>
      </w:r>
      <w:r w:rsidRPr="002D3899">
        <w:rPr>
          <w:rStyle w:val="StyleUnderline"/>
        </w:rPr>
        <w:t xml:space="preserve"> -- </w:t>
      </w:r>
      <w:r w:rsidRPr="000169D8">
        <w:rPr>
          <w:rStyle w:val="StyleUnderline"/>
          <w:highlight w:val="cyan"/>
        </w:rPr>
        <w:t>right now</w:t>
      </w:r>
      <w:r w:rsidRPr="002D3899">
        <w:rPr>
          <w:rStyle w:val="StyleUnderline"/>
        </w:rPr>
        <w:t xml:space="preserve"> -- </w:t>
      </w:r>
      <w:r w:rsidRPr="000169D8">
        <w:rPr>
          <w:rStyle w:val="StyleUnderline"/>
          <w:highlight w:val="cyan"/>
        </w:rPr>
        <w:t>in</w:t>
      </w:r>
      <w:r w:rsidRPr="002D3899">
        <w:rPr>
          <w:sz w:val="12"/>
        </w:rPr>
        <w:t xml:space="preserve"> perhaps </w:t>
      </w:r>
      <w:r w:rsidRPr="000169D8">
        <w:rPr>
          <w:rStyle w:val="Emphasis"/>
          <w:highlight w:val="cyan"/>
        </w:rPr>
        <w:t>the most geopolitically dangerous area in the</w:t>
      </w:r>
      <w:r w:rsidRPr="002D3899">
        <w:rPr>
          <w:rStyle w:val="Emphasis"/>
        </w:rPr>
        <w:t xml:space="preserve"> </w:t>
      </w:r>
      <w:r w:rsidRPr="000169D8">
        <w:rPr>
          <w:rStyle w:val="Emphasis"/>
          <w:highlight w:val="cyan"/>
        </w:rPr>
        <w:t>world</w:t>
      </w:r>
      <w:r w:rsidRPr="002D3899">
        <w:rPr>
          <w:sz w:val="12"/>
        </w:rPr>
        <w:t xml:space="preserve">, </w:t>
      </w:r>
      <w:r w:rsidRPr="002D3899">
        <w:rPr>
          <w:rStyle w:val="StyleUnderline"/>
        </w:rPr>
        <w:t>over</w:t>
      </w:r>
      <w:r w:rsidRPr="002D3899">
        <w:rPr>
          <w:sz w:val="12"/>
        </w:rPr>
        <w:t xml:space="preserve"> (and soon under) </w:t>
      </w:r>
      <w:r w:rsidRPr="002D3899">
        <w:rPr>
          <w:rStyle w:val="StyleUnderline"/>
        </w:rPr>
        <w:t>the contested seas of East and Southeast Asia</w:t>
      </w:r>
      <w:r w:rsidRPr="002D3899">
        <w:rPr>
          <w:sz w:val="12"/>
        </w:rPr>
        <w:t xml:space="preserve">. </w:t>
      </w:r>
      <w:r w:rsidRPr="002D3899">
        <w:rPr>
          <w:rStyle w:val="StyleUnderline"/>
        </w:rPr>
        <w:t>These risks will only increase with time as more disruptive capabilities emerge.</w:t>
      </w:r>
      <w:r w:rsidRPr="002D3899">
        <w:rPr>
          <w:sz w:val="12"/>
        </w:rPr>
        <w:t xml:space="preserve"> </w:t>
      </w:r>
      <w:r w:rsidRPr="002D3899">
        <w:rPr>
          <w:rStyle w:val="Emphasis"/>
        </w:rPr>
        <w:t xml:space="preserve">In the absence of political leadership, </w:t>
      </w:r>
      <w:r w:rsidRPr="000169D8">
        <w:rPr>
          <w:rStyle w:val="Emphasis"/>
          <w:highlight w:val="cyan"/>
        </w:rPr>
        <w:t>these technologies could</w:t>
      </w:r>
      <w:r w:rsidRPr="002D3899">
        <w:rPr>
          <w:rStyle w:val="Emphasis"/>
        </w:rPr>
        <w:t xml:space="preserve"> very well </w:t>
      </w:r>
      <w:r w:rsidRPr="000169D8">
        <w:rPr>
          <w:rStyle w:val="Emphasis"/>
          <w:highlight w:val="cyan"/>
        </w:rPr>
        <w:t>lead the region into war</w:t>
      </w:r>
      <w:r w:rsidRPr="002D3899">
        <w:rPr>
          <w:rStyle w:val="Emphasis"/>
        </w:rPr>
        <w:t>.</w:t>
      </w:r>
    </w:p>
    <w:p w:rsidR="00F14182" w:rsidRPr="002D3899" w:rsidRDefault="00F14182" w:rsidP="00F14182">
      <w:pPr>
        <w:pStyle w:val="Heading4"/>
        <w:rPr>
          <w:rFonts w:cs="Calibri"/>
        </w:rPr>
      </w:pPr>
      <w:r w:rsidRPr="002D3899">
        <w:rPr>
          <w:rFonts w:cs="Calibri"/>
        </w:rPr>
        <w:t>Each scenario goes nuclear</w:t>
      </w:r>
    </w:p>
    <w:p w:rsidR="00F14182" w:rsidRPr="002D3899" w:rsidRDefault="00F14182" w:rsidP="00F14182">
      <w:r w:rsidRPr="002D3899">
        <w:t xml:space="preserve">Gregory </w:t>
      </w:r>
      <w:r w:rsidRPr="002D3899">
        <w:rPr>
          <w:rStyle w:val="Style13ptBold"/>
        </w:rPr>
        <w:t>Kulacki</w:t>
      </w:r>
      <w:r w:rsidRPr="002D3899">
        <w:t>, May 20</w:t>
      </w:r>
      <w:r w:rsidRPr="002D3899">
        <w:rPr>
          <w:rStyle w:val="Style13ptBold"/>
        </w:rPr>
        <w:t>16</w:t>
      </w:r>
      <w:r w:rsidRPr="002D3899">
        <w:t xml:space="preserve">, Ph.D. in Political Theory from the University of Maryland and writer for the Union of concerned Scientists, "The Risk of Nuclear War with China: A Troubling Lack of Urgency", </w:t>
      </w:r>
      <w:hyperlink r:id="rId20" w:history="1">
        <w:r w:rsidRPr="002D3899">
          <w:rPr>
            <w:rStyle w:val="Hyperlink"/>
          </w:rPr>
          <w:t>www.ucsusa.org/sites/default/files/attach/2016/05/Nuclear-War-with-China.pdf</w:t>
        </w:r>
      </w:hyperlink>
      <w:r w:rsidRPr="002D3899">
        <w:t xml:space="preserve"> </w:t>
      </w:r>
    </w:p>
    <w:p w:rsidR="00F14182" w:rsidRPr="002D3899" w:rsidRDefault="00F14182" w:rsidP="00F14182">
      <w:pPr>
        <w:rPr>
          <w:sz w:val="16"/>
        </w:rPr>
      </w:pPr>
      <w:r w:rsidRPr="002D3899">
        <w:rPr>
          <w:rStyle w:val="StyleUnderline"/>
        </w:rPr>
        <w:t xml:space="preserve">Given that the United States plans to use nuclear weapons in a war with China under certain contingencies, </w:t>
      </w:r>
      <w:r w:rsidRPr="000169D8">
        <w:rPr>
          <w:rStyle w:val="StyleUnderline"/>
          <w:highlight w:val="cyan"/>
        </w:rPr>
        <w:t>U.S. decision makers worry that a conventional conflict</w:t>
      </w:r>
      <w:r w:rsidRPr="002D3899">
        <w:rPr>
          <w:rStyle w:val="StyleUnderline"/>
        </w:rPr>
        <w:t xml:space="preserve"> </w:t>
      </w:r>
      <w:r w:rsidRPr="000169D8">
        <w:rPr>
          <w:rStyle w:val="StyleUnderline"/>
          <w:highlight w:val="cyan"/>
        </w:rPr>
        <w:t>could</w:t>
      </w:r>
      <w:r w:rsidRPr="002D3899">
        <w:rPr>
          <w:rStyle w:val="StyleUnderline"/>
        </w:rPr>
        <w:t xml:space="preserve"> </w:t>
      </w:r>
      <w:r w:rsidRPr="000169D8">
        <w:rPr>
          <w:rStyle w:val="StyleUnderline"/>
          <w:highlight w:val="cyan"/>
        </w:rPr>
        <w:t>escalate</w:t>
      </w:r>
      <w:r w:rsidRPr="002D3899">
        <w:rPr>
          <w:rStyle w:val="StyleUnderline"/>
        </w:rPr>
        <w:t xml:space="preserve"> to the level where they must face those contingencies. PRC planners assume that no government would ever invite nuclear retaliation by using nuclear weapons first, and they worry that their U.S. counterparts might believe they can avoid or prevent retaliation. As a result, </w:t>
      </w:r>
      <w:r w:rsidRPr="000169D8">
        <w:rPr>
          <w:rStyle w:val="StyleUnderline"/>
          <w:highlight w:val="cyan"/>
        </w:rPr>
        <w:t>the</w:t>
      </w:r>
      <w:r w:rsidRPr="002D3899">
        <w:rPr>
          <w:rStyle w:val="StyleUnderline"/>
        </w:rPr>
        <w:t xml:space="preserve"> </w:t>
      </w:r>
      <w:r w:rsidRPr="000169D8">
        <w:rPr>
          <w:rStyle w:val="StyleUnderline"/>
          <w:highlight w:val="cyan"/>
        </w:rPr>
        <w:t>strategic problem</w:t>
      </w:r>
      <w:r w:rsidRPr="002D3899">
        <w:rPr>
          <w:rStyle w:val="StyleUnderline"/>
        </w:rPr>
        <w:t xml:space="preserve"> </w:t>
      </w:r>
      <w:r w:rsidRPr="000169D8">
        <w:rPr>
          <w:rStyle w:val="StyleUnderline"/>
          <w:highlight w:val="cyan"/>
        </w:rPr>
        <w:t>for U.S</w:t>
      </w:r>
      <w:r w:rsidRPr="002D3899">
        <w:rPr>
          <w:rStyle w:val="StyleUnderline"/>
        </w:rPr>
        <w:t xml:space="preserve">. decision makers </w:t>
      </w:r>
      <w:r w:rsidRPr="000169D8">
        <w:rPr>
          <w:rStyle w:val="StyleUnderline"/>
          <w:highlight w:val="cyan"/>
        </w:rPr>
        <w:t>is how to control the escalation</w:t>
      </w:r>
      <w:r w:rsidRPr="002D3899">
        <w:rPr>
          <w:rStyle w:val="StyleUnderline"/>
        </w:rPr>
        <w:t xml:space="preserve"> of a conventional conflict, </w:t>
      </w:r>
      <w:r w:rsidRPr="000169D8">
        <w:rPr>
          <w:rStyle w:val="StyleUnderline"/>
          <w:highlight w:val="cyan"/>
        </w:rPr>
        <w:t>while the strategic problem for PRC</w:t>
      </w:r>
      <w:r w:rsidRPr="002D3899">
        <w:rPr>
          <w:rStyle w:val="StyleUnderline"/>
        </w:rPr>
        <w:t xml:space="preserve"> decision makers </w:t>
      </w:r>
      <w:r w:rsidRPr="000169D8">
        <w:rPr>
          <w:rStyle w:val="StyleUnderline"/>
          <w:highlight w:val="cyan"/>
        </w:rPr>
        <w:t xml:space="preserve">is how to convince the United States that China </w:t>
      </w:r>
      <w:r w:rsidRPr="002D3899">
        <w:rPr>
          <w:rStyle w:val="StyleUnderline"/>
        </w:rPr>
        <w:t xml:space="preserve">can and </w:t>
      </w:r>
      <w:r w:rsidRPr="000169D8">
        <w:rPr>
          <w:rStyle w:val="StyleUnderline"/>
          <w:highlight w:val="cyan"/>
        </w:rPr>
        <w:t>will retaliate</w:t>
      </w:r>
      <w:r w:rsidRPr="002D3899">
        <w:rPr>
          <w:rStyle w:val="StyleUnderline"/>
        </w:rPr>
        <w:t xml:space="preserve"> if the United States initiates a nuclear attack</w:t>
      </w:r>
      <w:r w:rsidRPr="002D3899">
        <w:rPr>
          <w:sz w:val="16"/>
        </w:rPr>
        <w:t xml:space="preserve">. The steps the PRC is taking to solve its strategic problem make it more difficult for U.S. military planners to solve theirs. </w:t>
      </w:r>
      <w:r w:rsidRPr="002D3899">
        <w:rPr>
          <w:rStyle w:val="StyleUnderline"/>
        </w:rPr>
        <w:t xml:space="preserve">The United States wants to be able to threaten to escalate to the nuclear level in order to prohibit the outbreak of a conventional war or, if that fails, to determine the outcome. The PRC wants to take nuclear weapons off the table, and it believes it can do so as long as it maintains a credible ability to retaliate to a U.S. nuclear attack. Its greatest apprehension is that the United States can use new conventional capabilities to degrade PRC nuclear retaliatory forces to the point where U.S. military planners feel they can risk threatening a nuclear attack to stop a conventional war. </w:t>
      </w:r>
      <w:r w:rsidRPr="002D3899">
        <w:rPr>
          <w:sz w:val="16"/>
        </w:rPr>
        <w:t xml:space="preserve">Liberation from this kind of nuclear blackmail is why the CCP decided to develop nuclear weapons in the first place (Sun 2013). Put differently, PRC leaders want to be able to prosecute a conventional war without worrying it will escalate to the nuclear level. PRC military authors refer to this as the ability to fight and win a conventional war under conditions of nuclear deterrence (CAMS 2013). </w:t>
      </w:r>
      <w:r w:rsidRPr="000169D8">
        <w:rPr>
          <w:rStyle w:val="StyleUnderline"/>
          <w:highlight w:val="cyan"/>
        </w:rPr>
        <w:t xml:space="preserve">The </w:t>
      </w:r>
      <w:r w:rsidRPr="002D3899">
        <w:rPr>
          <w:rStyle w:val="StyleUnderline"/>
        </w:rPr>
        <w:t xml:space="preserve">United </w:t>
      </w:r>
      <w:r w:rsidRPr="000169D8">
        <w:rPr>
          <w:rStyle w:val="StyleUnderline"/>
          <w:highlight w:val="cyan"/>
        </w:rPr>
        <w:t>S</w:t>
      </w:r>
      <w:r w:rsidRPr="002D3899">
        <w:rPr>
          <w:rStyle w:val="StyleUnderline"/>
        </w:rPr>
        <w:t>tates</w:t>
      </w:r>
      <w:r w:rsidRPr="000169D8">
        <w:rPr>
          <w:rStyle w:val="StyleUnderline"/>
          <w:highlight w:val="cyan"/>
        </w:rPr>
        <w:t xml:space="preserve"> wants China’s leaders to believe</w:t>
      </w:r>
      <w:r w:rsidRPr="002D3899">
        <w:rPr>
          <w:rStyle w:val="StyleUnderline"/>
        </w:rPr>
        <w:t xml:space="preserve"> that nuclear </w:t>
      </w:r>
      <w:r w:rsidRPr="000169D8">
        <w:rPr>
          <w:rStyle w:val="StyleUnderline"/>
          <w:highlight w:val="cyan"/>
        </w:rPr>
        <w:t>escalation is a possibility in order to restrain the PRC</w:t>
      </w:r>
      <w:r w:rsidRPr="002D3899">
        <w:rPr>
          <w:rStyle w:val="StyleUnderline"/>
        </w:rPr>
        <w:t xml:space="preserve">, </w:t>
      </w:r>
      <w:r w:rsidRPr="000169D8">
        <w:rPr>
          <w:rStyle w:val="StyleUnderline"/>
          <w:highlight w:val="cyan"/>
        </w:rPr>
        <w:t>while</w:t>
      </w:r>
      <w:r w:rsidRPr="002D3899">
        <w:rPr>
          <w:rStyle w:val="StyleUnderline"/>
        </w:rPr>
        <w:t xml:space="preserve"> at the same time </w:t>
      </w:r>
      <w:r w:rsidRPr="000169D8">
        <w:rPr>
          <w:rStyle w:val="StyleUnderline"/>
          <w:highlight w:val="cyan"/>
        </w:rPr>
        <w:t>minimizing</w:t>
      </w:r>
      <w:r w:rsidRPr="002D3899">
        <w:rPr>
          <w:rStyle w:val="StyleUnderline"/>
        </w:rPr>
        <w:t xml:space="preserve"> </w:t>
      </w:r>
      <w:r w:rsidRPr="000169D8">
        <w:rPr>
          <w:rStyle w:val="StyleUnderline"/>
          <w:highlight w:val="cyan"/>
        </w:rPr>
        <w:t>the possibility</w:t>
      </w:r>
      <w:r w:rsidRPr="002D3899">
        <w:rPr>
          <w:rStyle w:val="StyleUnderline"/>
        </w:rPr>
        <w:t xml:space="preserve"> that U.S. leaders will be forced to confront the prospect of actually using nuclear weapons. </w:t>
      </w:r>
      <w:r w:rsidRPr="000169D8">
        <w:rPr>
          <w:rStyle w:val="StyleUnderline"/>
          <w:highlight w:val="cyan"/>
        </w:rPr>
        <w:t xml:space="preserve">The result is a </w:t>
      </w:r>
      <w:r w:rsidRPr="000169D8">
        <w:rPr>
          <w:rStyle w:val="Emphasis"/>
          <w:highlight w:val="cyan"/>
        </w:rPr>
        <w:t xml:space="preserve">psychological contest that is driving an unusual arms race </w:t>
      </w:r>
      <w:r w:rsidRPr="000169D8">
        <w:rPr>
          <w:rStyle w:val="StyleUnderline"/>
          <w:highlight w:val="cyan"/>
        </w:rPr>
        <w:t>between U.S. conventional capabilities that threaten PRC nuclear forces</w:t>
      </w:r>
      <w:r w:rsidRPr="002D3899">
        <w:rPr>
          <w:rStyle w:val="StyleUnderline"/>
        </w:rPr>
        <w:t xml:space="preserve"> and a mix of new PRC nuclear and conventional capabilities designed to mitigate those threats</w:t>
      </w:r>
      <w:r w:rsidRPr="002D3899">
        <w:rPr>
          <w:sz w:val="16"/>
        </w:rPr>
        <w:t xml:space="preserve">. The PRC is most concerned about U.S. missile defenses, U.S. conventional precision-strike weapons, and U.S. intelligence, surveillance, and reconnaissance (ISR) capabilities (CAMS 2013). Improved ISR could enable the United States to find, track, target, and confirm the destruction of PRC nuclear forces. Conventional precision-strike weapons could enable the United States to destroy those forces without resorting to a nuclear first strike. Missile defenses could be insurance that enables the United States to intercept those PRC nuclear weapons it fails to discover or destroy. </w:t>
      </w:r>
      <w:r w:rsidRPr="000169D8">
        <w:rPr>
          <w:rStyle w:val="Emphasis"/>
          <w:highlight w:val="cyan"/>
        </w:rPr>
        <w:t xml:space="preserve">China can counter ISR by disabling or destroying </w:t>
      </w:r>
      <w:r w:rsidRPr="002D3899">
        <w:rPr>
          <w:rStyle w:val="Emphasis"/>
        </w:rPr>
        <w:t xml:space="preserve">the </w:t>
      </w:r>
      <w:r w:rsidRPr="000169D8">
        <w:rPr>
          <w:rStyle w:val="Emphasis"/>
          <w:highlight w:val="cyan"/>
        </w:rPr>
        <w:t>satellites</w:t>
      </w:r>
      <w:r w:rsidRPr="002D3899">
        <w:rPr>
          <w:rStyle w:val="Emphasis"/>
        </w:rPr>
        <w:t xml:space="preserve"> the United States uses to help find, track, target, and confirm the destruction of military targets. As noted, the PRC used a direct-assent, hitto-kill interceptor to destroy one of its own weather satellites in 2007 </w:t>
      </w:r>
      <w:r w:rsidRPr="002D3899">
        <w:rPr>
          <w:sz w:val="16"/>
        </w:rPr>
        <w:t xml:space="preserve">(Kulacki and Lewis 2009). Antisatellite weapons might also be useful in degrading the accuracy of conventional strike weapons. </w:t>
      </w:r>
      <w:r w:rsidRPr="002D3899">
        <w:rPr>
          <w:rStyle w:val="StyleUnderline"/>
        </w:rPr>
        <w:t xml:space="preserve">U.S. government reports indicate that a PRC ASAT test in May 2013 demonstrated an ability to attack U.S. GPS satellites </w:t>
      </w:r>
      <w:r w:rsidRPr="002D3899">
        <w:rPr>
          <w:sz w:val="16"/>
        </w:rPr>
        <w:t xml:space="preserve">(Weeden 2014). </w:t>
      </w:r>
      <w:r w:rsidRPr="002D3899">
        <w:rPr>
          <w:rStyle w:val="StyleUnderline"/>
        </w:rPr>
        <w:t xml:space="preserve">The PRC is countering U.S. missile defenses by increasing the number of warheads it can deliver to the United States, as well as by improving the quality and diversifying the basing modes of the missiles </w:t>
      </w:r>
      <w:r w:rsidRPr="002D3899">
        <w:rPr>
          <w:sz w:val="16"/>
        </w:rPr>
        <w:t xml:space="preserve">that deliver them (OSD 2016). </w:t>
      </w:r>
      <w:r w:rsidRPr="000169D8">
        <w:rPr>
          <w:rStyle w:val="Emphasis"/>
          <w:highlight w:val="cyan"/>
        </w:rPr>
        <w:t>It is also developing countermeasures,</w:t>
      </w:r>
      <w:r w:rsidRPr="002D3899">
        <w:rPr>
          <w:rStyle w:val="Emphasis"/>
        </w:rPr>
        <w:t xml:space="preserve"> including maneuverable reentry vehicles and decoys, </w:t>
      </w:r>
      <w:r w:rsidRPr="000169D8">
        <w:rPr>
          <w:rStyle w:val="Emphasis"/>
          <w:highlight w:val="cyan"/>
        </w:rPr>
        <w:t>to prevent</w:t>
      </w:r>
      <w:r w:rsidRPr="002D3899">
        <w:rPr>
          <w:rStyle w:val="Emphasis"/>
        </w:rPr>
        <w:t xml:space="preserve"> those </w:t>
      </w:r>
      <w:r w:rsidRPr="000169D8">
        <w:rPr>
          <w:rStyle w:val="Emphasis"/>
          <w:highlight w:val="cyan"/>
        </w:rPr>
        <w:t>warheads</w:t>
      </w:r>
      <w:r w:rsidRPr="002D3899">
        <w:rPr>
          <w:rStyle w:val="Emphasis"/>
        </w:rPr>
        <w:t xml:space="preserve"> </w:t>
      </w:r>
      <w:r w:rsidRPr="000169D8">
        <w:rPr>
          <w:rStyle w:val="Emphasis"/>
          <w:highlight w:val="cyan"/>
        </w:rPr>
        <w:t>from being intercepted</w:t>
      </w:r>
      <w:r w:rsidRPr="002D3899">
        <w:rPr>
          <w:rStyle w:val="Emphasis"/>
        </w:rPr>
        <w:t xml:space="preserve"> </w:t>
      </w:r>
      <w:r w:rsidRPr="002D3899">
        <w:rPr>
          <w:sz w:val="16"/>
        </w:rPr>
        <w:t xml:space="preserve">(OSD 2016). In addition, </w:t>
      </w:r>
      <w:r w:rsidRPr="002D3899">
        <w:rPr>
          <w:rStyle w:val="StyleUnderline"/>
        </w:rPr>
        <w:t>the PRC intends to develop and build a strategic early warning system that will give it more time to protect its nuclear forces or, if protection is not possible, to launch missiles on warning of an incoming attack (</w:t>
      </w:r>
      <w:r w:rsidRPr="002D3899">
        <w:rPr>
          <w:sz w:val="16"/>
        </w:rPr>
        <w:t xml:space="preserve">CAMS 2013). The technical requirements for these PRC solutions to its strategic problem—preserving the ability to retaliate from a nuclear attack—are far less imposing than the requirements facing U.S. military planners who seek to prevent a conflict from starting or escalating. </w:t>
      </w:r>
      <w:r w:rsidRPr="002D3899">
        <w:rPr>
          <w:rStyle w:val="StyleUnderline"/>
        </w:rPr>
        <w:t>That may be why the United States is considering developing new nuclear weapons designed to credibly threaten a first use</w:t>
      </w:r>
      <w:r w:rsidRPr="002D3899">
        <w:rPr>
          <w:sz w:val="16"/>
        </w:rPr>
        <w:t xml:space="preserve">. U.S. proponents think they might be able to intimidate their PRC counterparts into believing that a “tailored” U.S. use of a supposedly “small” nuclear weapon is not worth the cost of PRC nuclear retaliation against U.S. cities (Roberts 2015). </w:t>
      </w:r>
      <w:r w:rsidRPr="000169D8">
        <w:rPr>
          <w:rStyle w:val="Emphasis"/>
          <w:highlight w:val="cyan"/>
        </w:rPr>
        <w:t xml:space="preserve">It is not difficult to </w:t>
      </w:r>
      <w:r w:rsidRPr="002D3899">
        <w:rPr>
          <w:rStyle w:val="Emphasis"/>
        </w:rPr>
        <w:t xml:space="preserve">imagine situations that could </w:t>
      </w:r>
      <w:r w:rsidRPr="000169D8">
        <w:rPr>
          <w:rStyle w:val="Emphasis"/>
          <w:highlight w:val="cyan"/>
        </w:rPr>
        <w:t>trigger an inadvertent or accidental nuclear</w:t>
      </w:r>
      <w:r w:rsidRPr="002D3899">
        <w:rPr>
          <w:rStyle w:val="Emphasis"/>
        </w:rPr>
        <w:t xml:space="preserve"> </w:t>
      </w:r>
      <w:r w:rsidRPr="000169D8">
        <w:rPr>
          <w:rStyle w:val="Emphasis"/>
          <w:highlight w:val="cyan"/>
        </w:rPr>
        <w:t>war</w:t>
      </w:r>
      <w:r w:rsidRPr="002D3899">
        <w:rPr>
          <w:rStyle w:val="Emphasis"/>
        </w:rPr>
        <w:t xml:space="preserve">. </w:t>
      </w:r>
      <w:r w:rsidRPr="002D3899">
        <w:rPr>
          <w:sz w:val="16"/>
        </w:rPr>
        <w:t xml:space="preserve">For example, </w:t>
      </w:r>
      <w:r w:rsidRPr="000169D8">
        <w:rPr>
          <w:rStyle w:val="StyleUnderline"/>
          <w:highlight w:val="cyan"/>
        </w:rPr>
        <w:t>PRC leaders could underestimate U.S. willingness to use nuclear weapons to stop a conventional war</w:t>
      </w:r>
      <w:r w:rsidRPr="002D3899">
        <w:rPr>
          <w:rStyle w:val="StyleUnderline"/>
        </w:rPr>
        <w:t>. U</w:t>
      </w:r>
      <w:r w:rsidRPr="000169D8">
        <w:rPr>
          <w:rStyle w:val="StyleUnderline"/>
          <w:highlight w:val="cyan"/>
        </w:rPr>
        <w:t xml:space="preserve">.S. leaders could underestimate PRC willingness to retaliate </w:t>
      </w:r>
      <w:r w:rsidRPr="002D3899">
        <w:rPr>
          <w:rStyle w:val="StyleUnderline"/>
        </w:rPr>
        <w:t xml:space="preserve">after a tailored U.S. nuclear attack. The PRC could launch a retaliatory nuclear attack if the United States were to launch conventional missile strikes that China mistakenly believed were nuclear. </w:t>
      </w:r>
      <w:r w:rsidRPr="002D3899">
        <w:rPr>
          <w:sz w:val="16"/>
        </w:rPr>
        <w:t xml:space="preserve">The United States could make the same mistake. </w:t>
      </w:r>
      <w:r w:rsidRPr="002D3899">
        <w:rPr>
          <w:rStyle w:val="StyleUnderline"/>
        </w:rPr>
        <w:t>Equipment in the command and control network of either nation could be destroyed or malfunction, especially given the interest of both countries in anti-satellite weapons. Decision makers may not have timely access to accurate information in the fog of a conflict. A PRC decision to move to launch on warning would be especially dangerous</w:t>
      </w:r>
      <w:r w:rsidRPr="002D3899">
        <w:rPr>
          <w:sz w:val="16"/>
        </w:rPr>
        <w:t>. The U.S. and Soviet/Russian experience with warning systems shows that false alarms and unexpected situations occur due to human and technical errors, and they are especially likely early in the deployment and operation of such a system. Errors of this sort increased the risk of a nuclear exchange on multiple occasions for the United States and Russia both during and after the Cold War.</w:t>
      </w:r>
    </w:p>
    <w:p w:rsidR="008D646A" w:rsidRDefault="008D646A" w:rsidP="008D646A">
      <w:pPr>
        <w:rPr>
          <w:rFonts w:eastAsiaTheme="majorEastAsia" w:cstheme="majorBidi"/>
          <w:sz w:val="32"/>
          <w:szCs w:val="24"/>
          <w:u w:val="single"/>
        </w:rPr>
      </w:pPr>
      <w:r>
        <w:br w:type="page"/>
      </w:r>
    </w:p>
    <w:p w:rsidR="000A3235" w:rsidRPr="00157911" w:rsidRDefault="000A3235" w:rsidP="000A3235">
      <w:pPr>
        <w:pStyle w:val="Heading4"/>
      </w:pPr>
      <w:r>
        <w:t xml:space="preserve">Independently, our current policy on drones </w:t>
      </w:r>
      <w:r w:rsidRPr="00157911">
        <w:t xml:space="preserve">violates international law </w:t>
      </w:r>
    </w:p>
    <w:p w:rsidR="000A3235" w:rsidRPr="00E36D4F" w:rsidRDefault="000A3235" w:rsidP="000A3235">
      <w:pPr>
        <w:spacing w:after="0" w:line="240" w:lineRule="auto"/>
        <w:rPr>
          <w:rFonts w:eastAsia="Calibri" w:cs="Calibri"/>
          <w:sz w:val="24"/>
          <w:szCs w:val="24"/>
          <w:lang w:val="en"/>
        </w:rPr>
      </w:pPr>
      <w:r w:rsidRPr="00157911">
        <w:rPr>
          <w:rStyle w:val="Style13ptBold"/>
        </w:rPr>
        <w:t>Memmott</w:t>
      </w:r>
      <w:r w:rsidRPr="00E36D4F">
        <w:rPr>
          <w:rFonts w:eastAsia="Calibri" w:cs="Calibri"/>
          <w:sz w:val="18"/>
          <w:szCs w:val="18"/>
          <w:lang w:val="en"/>
        </w:rPr>
        <w:t xml:space="preserve">, </w:t>
      </w:r>
      <w:r w:rsidRPr="00E36D4F">
        <w:rPr>
          <w:rFonts w:eastAsia="Calibri" w:cs="Calibri"/>
          <w:sz w:val="24"/>
          <w:szCs w:val="24"/>
          <w:lang w:val="en"/>
        </w:rPr>
        <w:t>Mark</w:t>
      </w:r>
      <w:r w:rsidRPr="00E36D4F">
        <w:rPr>
          <w:rFonts w:eastAsia="Calibri" w:cs="Calibri"/>
          <w:sz w:val="18"/>
          <w:szCs w:val="18"/>
          <w:lang w:val="en"/>
        </w:rPr>
        <w:t xml:space="preserve"> </w:t>
      </w:r>
      <w:r w:rsidRPr="00E36D4F">
        <w:rPr>
          <w:rStyle w:val="Style13ptBold"/>
        </w:rPr>
        <w:t>‘13</w:t>
      </w:r>
      <w:r w:rsidRPr="00E36D4F">
        <w:rPr>
          <w:rFonts w:eastAsia="Calibri" w:cs="Calibri"/>
          <w:sz w:val="18"/>
          <w:szCs w:val="18"/>
          <w:lang w:val="en"/>
        </w:rPr>
        <w:t xml:space="preserve">. </w:t>
      </w:r>
      <w:r w:rsidRPr="00E36D4F">
        <w:rPr>
          <w:rFonts w:eastAsia="Calibri" w:cs="Calibri"/>
          <w:sz w:val="24"/>
          <w:szCs w:val="24"/>
          <w:lang w:val="en"/>
        </w:rPr>
        <w:t>“U.S. Drone Strikes Violate International Law, Reports Allege.” NPR,</w:t>
      </w:r>
    </w:p>
    <w:p w:rsidR="000A3235" w:rsidRPr="00E36D4F" w:rsidRDefault="000A3235" w:rsidP="000A3235">
      <w:pPr>
        <w:spacing w:after="0" w:line="240" w:lineRule="auto"/>
        <w:rPr>
          <w:rFonts w:eastAsia="Calibri" w:cs="Calibri"/>
          <w:sz w:val="24"/>
          <w:szCs w:val="24"/>
          <w:lang w:val="en"/>
        </w:rPr>
      </w:pPr>
      <w:r w:rsidRPr="00E36D4F">
        <w:rPr>
          <w:rFonts w:eastAsia="Calibri" w:cs="Calibri"/>
          <w:sz w:val="24"/>
          <w:szCs w:val="24"/>
          <w:lang w:val="en"/>
        </w:rPr>
        <w:t>NPR, 22 Oct. 2013, www.npr.org/sections/thetwo-</w:t>
      </w:r>
    </w:p>
    <w:p w:rsidR="000A3235" w:rsidRPr="00E36D4F" w:rsidRDefault="000A3235" w:rsidP="000A3235">
      <w:pPr>
        <w:spacing w:after="0" w:line="240" w:lineRule="auto"/>
        <w:rPr>
          <w:rFonts w:eastAsia="Calibri" w:cs="Calibri"/>
          <w:sz w:val="24"/>
          <w:szCs w:val="24"/>
          <w:lang w:val="en"/>
        </w:rPr>
      </w:pPr>
      <w:r w:rsidRPr="00E36D4F">
        <w:rPr>
          <w:rFonts w:eastAsia="Calibri" w:cs="Calibri"/>
          <w:sz w:val="24"/>
          <w:szCs w:val="24"/>
          <w:lang w:val="en"/>
        </w:rPr>
        <w:t>way/2013/10/22/239597012/u-s-drone-strikes-violate-international-law-</w:t>
      </w:r>
    </w:p>
    <w:p w:rsidR="000A3235" w:rsidRPr="00E36D4F" w:rsidRDefault="000A3235" w:rsidP="000A3235">
      <w:pPr>
        <w:spacing w:after="0" w:line="240" w:lineRule="auto"/>
        <w:rPr>
          <w:rFonts w:eastAsia="Calibri" w:cs="Calibri"/>
          <w:sz w:val="24"/>
          <w:szCs w:val="24"/>
          <w:lang w:val="en"/>
        </w:rPr>
      </w:pPr>
      <w:r w:rsidRPr="00E36D4F">
        <w:rPr>
          <w:rFonts w:eastAsia="Calibri" w:cs="Calibri"/>
          <w:sz w:val="24"/>
          <w:szCs w:val="24"/>
          <w:lang w:val="en"/>
        </w:rPr>
        <w:t>reports-allege.</w:t>
      </w:r>
    </w:p>
    <w:p w:rsidR="000A3235" w:rsidRPr="00E36D4F" w:rsidRDefault="000A3235" w:rsidP="000A3235">
      <w:pPr>
        <w:widowControl w:val="0"/>
        <w:spacing w:after="0" w:line="240" w:lineRule="auto"/>
        <w:rPr>
          <w:rFonts w:eastAsia="Calibri" w:cs="Calibri"/>
          <w:sz w:val="21"/>
          <w:szCs w:val="21"/>
          <w:lang w:val="en"/>
        </w:rPr>
      </w:pPr>
    </w:p>
    <w:p w:rsidR="000A3235" w:rsidRPr="00E36D4F" w:rsidRDefault="000A3235" w:rsidP="000A3235">
      <w:pPr>
        <w:widowControl w:val="0"/>
        <w:spacing w:after="300" w:line="240" w:lineRule="auto"/>
        <w:rPr>
          <w:rFonts w:eastAsia="Calibri" w:cs="Calibri"/>
          <w:sz w:val="14"/>
          <w:szCs w:val="14"/>
          <w:lang w:val="en"/>
        </w:rPr>
      </w:pPr>
      <w:r w:rsidRPr="00E36D4F">
        <w:rPr>
          <w:rFonts w:eastAsia="Calibri" w:cs="Calibri"/>
          <w:sz w:val="14"/>
          <w:szCs w:val="14"/>
          <w:lang w:val="en"/>
        </w:rPr>
        <w:t xml:space="preserve">October 22, 20138:15 AM ET Last month, protesters in Multan, Pakistan, expressed their anger about U.S. drone strikes. </w:t>
      </w:r>
      <w:r w:rsidRPr="00E36D4F">
        <w:rPr>
          <w:rFonts w:eastAsia="Calibri" w:cs="Calibri"/>
          <w:i/>
          <w:sz w:val="14"/>
          <w:szCs w:val="14"/>
          <w:lang w:val="en"/>
        </w:rPr>
        <w:t xml:space="preserve">S.S. Mirza/AFP/Getty Images </w:t>
      </w:r>
      <w:r w:rsidRPr="00E36D4F">
        <w:rPr>
          <w:rFonts w:eastAsia="Calibri" w:cs="Calibri"/>
          <w:sz w:val="14"/>
          <w:szCs w:val="14"/>
          <w:lang w:val="en"/>
        </w:rPr>
        <w:t xml:space="preserve">Two reports released on the eve of a White House visit by Pakistan's prime minister allege that the U.S. has "violated international law with top-secret targeted-killing operations that claimed dozens of civilian lives in Yemen and Pakistan," </w:t>
      </w:r>
      <w:hyperlink r:id="rId21">
        <w:r w:rsidRPr="00E36D4F">
          <w:rPr>
            <w:rFonts w:eastAsia="Calibri" w:cs="Calibri"/>
            <w:sz w:val="14"/>
            <w:szCs w:val="14"/>
            <w:u w:val="single"/>
            <w:lang w:val="en"/>
          </w:rPr>
          <w:t>as McClatchy Newspapers writes</w:t>
        </w:r>
      </w:hyperlink>
      <w:r w:rsidRPr="00E36D4F">
        <w:rPr>
          <w:rFonts w:eastAsia="Calibri" w:cs="Calibri"/>
          <w:sz w:val="14"/>
          <w:szCs w:val="14"/>
          <w:lang w:val="en"/>
        </w:rPr>
        <w:t xml:space="preserve">. In one of the reports, </w:t>
      </w:r>
      <w:hyperlink r:id="rId22">
        <w:r w:rsidRPr="00E36D4F">
          <w:rPr>
            <w:rFonts w:eastAsia="Calibri" w:cs="Calibri"/>
            <w:sz w:val="14"/>
            <w:szCs w:val="14"/>
            <w:u w:val="single"/>
            <w:lang w:val="en"/>
          </w:rPr>
          <w:t>Amnesty International says</w:t>
        </w:r>
      </w:hyperlink>
      <w:r w:rsidRPr="00E36D4F">
        <w:rPr>
          <w:rFonts w:eastAsia="Calibri" w:cs="Calibri"/>
          <w:sz w:val="14"/>
          <w:szCs w:val="14"/>
          <w:lang w:val="en"/>
        </w:rPr>
        <w:t xml:space="preserve"> that: "Based on what officials from the [Obama] administration have stated publicly, and what has been reliably reported by news media, current</w:t>
      </w:r>
      <w:r w:rsidRPr="00E36D4F">
        <w:rPr>
          <w:rFonts w:eastAsia="Calibri" w:cs="Calibri"/>
          <w:b/>
          <w:u w:val="single"/>
          <w:lang w:val="en"/>
        </w:rPr>
        <w:t xml:space="preserve"> </w:t>
      </w:r>
      <w:r w:rsidRPr="000169D8">
        <w:rPr>
          <w:rFonts w:eastAsia="Calibri" w:cs="Calibri"/>
          <w:b/>
          <w:highlight w:val="cyan"/>
          <w:u w:val="single"/>
          <w:lang w:val="en"/>
        </w:rPr>
        <w:t>U.S. policy and practices for the intentional use of lethal force</w:t>
      </w:r>
      <w:r w:rsidRPr="00E36D4F">
        <w:rPr>
          <w:rFonts w:eastAsia="Calibri" w:cs="Calibri"/>
          <w:b/>
          <w:u w:val="single"/>
          <w:lang w:val="en"/>
        </w:rPr>
        <w:t xml:space="preserve"> against terrorism suspects and other people who happen to be near such suspects appear to </w:t>
      </w:r>
      <w:r w:rsidRPr="000169D8">
        <w:rPr>
          <w:rFonts w:eastAsia="Calibri" w:cs="Calibri"/>
          <w:b/>
          <w:highlight w:val="cyan"/>
          <w:u w:val="single"/>
          <w:lang w:val="en"/>
        </w:rPr>
        <w:t>go far beyond what international human rights law permits</w:t>
      </w:r>
      <w:r w:rsidRPr="00E36D4F">
        <w:rPr>
          <w:rFonts w:eastAsia="Calibri" w:cs="Calibri"/>
          <w:b/>
          <w:u w:val="single"/>
          <w:lang w:val="en"/>
        </w:rPr>
        <w:t>.</w:t>
      </w:r>
      <w:r w:rsidRPr="00E36D4F">
        <w:rPr>
          <w:rFonts w:eastAsia="Calibri" w:cs="Calibri"/>
          <w:sz w:val="21"/>
          <w:szCs w:val="21"/>
          <w:u w:val="single"/>
          <w:lang w:val="en"/>
        </w:rPr>
        <w:t xml:space="preserve"> Indeed, from what has been publicly disclosed, the policy and its implementation seem simply to disregard international protections for the right to life and the prohibition of the arbitrary deprivation of life.</w:t>
      </w:r>
      <w:r w:rsidRPr="00E36D4F">
        <w:rPr>
          <w:rFonts w:eastAsia="Calibri" w:cs="Calibri"/>
          <w:sz w:val="21"/>
          <w:szCs w:val="21"/>
          <w:lang w:val="en"/>
        </w:rPr>
        <w:t xml:space="preserve"> </w:t>
      </w:r>
      <w:r w:rsidRPr="00E36D4F">
        <w:rPr>
          <w:rFonts w:eastAsia="Calibri" w:cs="Calibri"/>
          <w:sz w:val="14"/>
          <w:szCs w:val="14"/>
          <w:lang w:val="en"/>
        </w:rPr>
        <w:t>In at least some cases,</w:t>
      </w:r>
      <w:r w:rsidRPr="00E36D4F">
        <w:rPr>
          <w:rFonts w:eastAsia="Calibri" w:cs="Calibri"/>
          <w:sz w:val="21"/>
          <w:szCs w:val="21"/>
          <w:lang w:val="en"/>
        </w:rPr>
        <w:t xml:space="preserve"> </w:t>
      </w:r>
      <w:r w:rsidRPr="000169D8">
        <w:rPr>
          <w:rFonts w:eastAsia="Calibri" w:cs="Calibri"/>
          <w:b/>
          <w:highlight w:val="cyan"/>
          <w:u w:val="single"/>
          <w:lang w:val="en"/>
        </w:rPr>
        <w:t>the policy appears to allow for unlawful killings referred to in human rights terms as 'extra-legal, arbitrary and summary executions' or 'extrajudicial executions</w:t>
      </w:r>
      <w:r w:rsidRPr="00E36D4F">
        <w:rPr>
          <w:rFonts w:eastAsia="Calibri" w:cs="Calibri"/>
          <w:b/>
          <w:u w:val="single"/>
          <w:lang w:val="en"/>
        </w:rPr>
        <w:t xml:space="preserve">.' </w:t>
      </w:r>
      <w:r w:rsidRPr="00E36D4F">
        <w:rPr>
          <w:rFonts w:eastAsia="Calibri" w:cs="Calibri"/>
          <w:sz w:val="21"/>
          <w:szCs w:val="21"/>
          <w:lang w:val="en"/>
        </w:rPr>
        <w:t>"</w:t>
      </w:r>
      <w:r w:rsidRPr="00E36D4F">
        <w:rPr>
          <w:rFonts w:eastAsia="Calibri" w:cs="Calibri"/>
          <w:sz w:val="14"/>
          <w:szCs w:val="14"/>
          <w:lang w:val="en"/>
        </w:rPr>
        <w:t xml:space="preserve"> </w:t>
      </w:r>
      <w:hyperlink r:id="rId23">
        <w:r w:rsidRPr="00E36D4F">
          <w:rPr>
            <w:rFonts w:eastAsia="Calibri" w:cs="Calibri"/>
            <w:sz w:val="14"/>
            <w:szCs w:val="14"/>
            <w:u w:val="single"/>
            <w:lang w:val="en"/>
          </w:rPr>
          <w:t xml:space="preserve">NPR's Philip Reeves </w:t>
        </w:r>
      </w:hyperlink>
      <w:hyperlink r:id="rId24">
        <w:r w:rsidRPr="00E36D4F">
          <w:rPr>
            <w:rFonts w:eastAsia="Calibri" w:cs="Calibri"/>
            <w:b/>
            <w:sz w:val="14"/>
            <w:szCs w:val="14"/>
            <w:u w:val="single"/>
            <w:lang w:val="en"/>
          </w:rPr>
          <w:t>reports from London</w:t>
        </w:r>
      </w:hyperlink>
      <w:r w:rsidRPr="00E36D4F">
        <w:rPr>
          <w:rFonts w:eastAsia="Calibri" w:cs="Calibri"/>
          <w:sz w:val="14"/>
          <w:szCs w:val="14"/>
          <w:u w:val="single"/>
          <w:lang w:val="en"/>
        </w:rPr>
        <w:t xml:space="preserve"> t</w:t>
      </w:r>
      <w:r w:rsidRPr="00E36D4F">
        <w:rPr>
          <w:rFonts w:eastAsia="Calibri" w:cs="Calibri"/>
          <w:sz w:val="14"/>
          <w:szCs w:val="14"/>
          <w:lang w:val="en"/>
        </w:rPr>
        <w:t xml:space="preserve">hat Amnesty International examined 45 drone strikes on targets in Pakistan from January 2012 through September of this year. The organization focused particularly on nine incidents, Phil added, including one in which </w:t>
      </w:r>
      <w:r w:rsidRPr="00E36D4F">
        <w:rPr>
          <w:rFonts w:eastAsia="Calibri" w:cs="Calibri"/>
          <w:sz w:val="21"/>
          <w:szCs w:val="21"/>
          <w:lang w:val="en"/>
        </w:rPr>
        <w:t>"</w:t>
      </w:r>
      <w:r w:rsidRPr="00E36D4F">
        <w:rPr>
          <w:rFonts w:eastAsia="Calibri" w:cs="Calibri"/>
          <w:b/>
          <w:u w:val="single"/>
          <w:lang w:val="en"/>
        </w:rPr>
        <w:t xml:space="preserve">18 laborers were killed when a missile crashed into their tent and a second missile struck those who came to help." </w:t>
      </w:r>
      <w:hyperlink r:id="rId25">
        <w:r w:rsidRPr="00E36D4F">
          <w:rPr>
            <w:rFonts w:eastAsia="Calibri" w:cs="Calibri"/>
            <w:sz w:val="14"/>
            <w:szCs w:val="14"/>
            <w:lang w:val="en"/>
          </w:rPr>
          <w:t>The other report</w:t>
        </w:r>
      </w:hyperlink>
      <w:r w:rsidRPr="00E36D4F">
        <w:rPr>
          <w:rFonts w:eastAsia="Calibri" w:cs="Calibri"/>
          <w:sz w:val="14"/>
          <w:szCs w:val="14"/>
          <w:lang w:val="en"/>
        </w:rPr>
        <w:t xml:space="preserve"> comes from a similar organization,</w:t>
      </w:r>
      <w:r w:rsidRPr="00E36D4F">
        <w:rPr>
          <w:rFonts w:eastAsia="Calibri" w:cs="Calibri"/>
          <w:b/>
          <w:u w:val="single"/>
          <w:lang w:val="en"/>
        </w:rPr>
        <w:t xml:space="preserve"> Human Rights Watch. </w:t>
      </w:r>
      <w:r w:rsidRPr="00E36D4F">
        <w:rPr>
          <w:rFonts w:eastAsia="Calibri" w:cs="Calibri"/>
          <w:sz w:val="14"/>
          <w:szCs w:val="14"/>
          <w:lang w:val="en"/>
        </w:rPr>
        <w:t>It</w:t>
      </w:r>
      <w:r w:rsidRPr="00E36D4F">
        <w:rPr>
          <w:rFonts w:eastAsia="Calibri" w:cs="Calibri"/>
          <w:b/>
          <w:u w:val="single"/>
          <w:lang w:val="en"/>
        </w:rPr>
        <w:t xml:space="preserve"> concludes that </w:t>
      </w:r>
      <w:r w:rsidRPr="000169D8">
        <w:rPr>
          <w:rFonts w:eastAsia="Calibri" w:cs="Calibri"/>
          <w:b/>
          <w:highlight w:val="cyan"/>
          <w:u w:val="single"/>
          <w:lang w:val="en"/>
        </w:rPr>
        <w:t>U.S. airstrikes</w:t>
      </w:r>
      <w:r w:rsidRPr="00E36D4F">
        <w:rPr>
          <w:rFonts w:eastAsia="Calibri" w:cs="Calibri"/>
          <w:b/>
          <w:u w:val="single"/>
          <w:lang w:val="en"/>
        </w:rPr>
        <w:t xml:space="preserve"> "against alleged terrorists in Yemen </w:t>
      </w:r>
      <w:r w:rsidRPr="000169D8">
        <w:rPr>
          <w:rFonts w:eastAsia="Calibri" w:cs="Calibri"/>
          <w:b/>
          <w:highlight w:val="cyan"/>
          <w:u w:val="single"/>
          <w:lang w:val="en"/>
        </w:rPr>
        <w:t>have killed civilians in violation of international law</w:t>
      </w:r>
      <w:r w:rsidRPr="00E36D4F">
        <w:rPr>
          <w:rFonts w:eastAsia="Calibri" w:cs="Calibri"/>
          <w:b/>
          <w:u w:val="single"/>
          <w:lang w:val="en"/>
        </w:rPr>
        <w:t xml:space="preserve"> ... creating a public backlash that undermines US efforts against al-Qaida in the Arabian Peninsula."</w:t>
      </w:r>
      <w:r w:rsidRPr="00E36D4F">
        <w:rPr>
          <w:rFonts w:eastAsia="Calibri" w:cs="Calibri"/>
          <w:sz w:val="21"/>
          <w:szCs w:val="21"/>
          <w:lang w:val="en"/>
        </w:rPr>
        <w:t xml:space="preserve"> </w:t>
      </w:r>
      <w:r w:rsidRPr="00E36D4F">
        <w:rPr>
          <w:rFonts w:eastAsia="Calibri" w:cs="Calibri"/>
          <w:sz w:val="14"/>
          <w:szCs w:val="14"/>
          <w:lang w:val="en"/>
        </w:rPr>
        <w:t>The organization says that "during six weeks in Yemen in 2012-2013, Human Rights Watch researchers interviewed more than 90 people about the strikes including witnesses, relatives of those killed, lawyers, human rights defenders, and government officials. Human Rights Watch reviewed evidence including ordnance and videos from attack sites. Security concerns prevented visits to four of the attack areas."</w:t>
      </w:r>
      <w:r w:rsidRPr="00E36D4F">
        <w:rPr>
          <w:rFonts w:eastAsia="Calibri" w:cs="Calibri"/>
          <w:b/>
          <w:sz w:val="14"/>
          <w:szCs w:val="14"/>
          <w:lang w:val="en"/>
        </w:rPr>
        <w:t xml:space="preserve"> </w:t>
      </w:r>
      <w:r w:rsidRPr="00E36D4F">
        <w:rPr>
          <w:rFonts w:eastAsia="Calibri" w:cs="Calibri"/>
          <w:sz w:val="14"/>
          <w:szCs w:val="14"/>
          <w:lang w:val="en"/>
        </w:rPr>
        <w:t xml:space="preserve">As McClatchy writes, President Obama "and senior U.S. officials have defended targeted killings as legal under U.S. and international laws." The targets, officials say, have been terrorists who pose threats to the U.S. or its allies, and others who support the terrorists. Still, the newspaper group adds, "in a speech last May, the president outlined a broad legal 'framework' for continuing the operations, while asserting that he wanted to scale them back amid an outcry that civilian casualties have fueled anti-U.S. extremism." In August, </w:t>
      </w:r>
      <w:hyperlink r:id="rId26">
        <w:r w:rsidRPr="00E36D4F">
          <w:rPr>
            <w:rFonts w:eastAsia="Calibri" w:cs="Calibri"/>
            <w:sz w:val="14"/>
            <w:szCs w:val="14"/>
            <w:u w:val="single"/>
            <w:lang w:val="en"/>
          </w:rPr>
          <w:t>Secretary of State John Kerry said</w:t>
        </w:r>
      </w:hyperlink>
      <w:r w:rsidRPr="00E36D4F">
        <w:rPr>
          <w:rFonts w:eastAsia="Calibri" w:cs="Calibri"/>
          <w:sz w:val="14"/>
          <w:szCs w:val="14"/>
          <w:lang w:val="en"/>
        </w:rPr>
        <w:t xml:space="preserve"> the U.S. hopes to soon end drone strikes on targets in Pakistan. "The program will end as we have eliminated most of the threat and continue to eliminate it," Kerry told Pakistan TV. "I think the president has a very real timeline and we hope it's going to be very, very soon." Pakistani Prime Minister Nawaz Sharif is due at the White House Wednesday. On</w:t>
      </w:r>
      <w:r w:rsidRPr="00E36D4F">
        <w:rPr>
          <w:rFonts w:eastAsia="Calibri" w:cs="Calibri"/>
          <w:i/>
          <w:sz w:val="14"/>
          <w:szCs w:val="14"/>
          <w:lang w:val="en"/>
        </w:rPr>
        <w:t xml:space="preserve"> Morning Edition</w:t>
      </w:r>
      <w:r w:rsidRPr="00E36D4F">
        <w:rPr>
          <w:rFonts w:eastAsia="Calibri" w:cs="Calibri"/>
          <w:sz w:val="14"/>
          <w:szCs w:val="14"/>
          <w:lang w:val="en"/>
        </w:rPr>
        <w:t>, NPR's Reeves said the prime minister is expected to "use this occasion to press for an end" to the drone strikes. But, he added, "there's a difference between the public and the private positions of senior Pakistani government officials on this issue. Some senior figures in government and in the army are known to have in the past privately supported drone strikes. And, indeed, a certain element of the Pakistani public actually feels the same way."</w:t>
      </w:r>
    </w:p>
    <w:p w:rsidR="004942B8" w:rsidRDefault="004942B8" w:rsidP="004942B8">
      <w:pPr>
        <w:pStyle w:val="Heading4"/>
      </w:pPr>
      <w:bookmarkStart w:id="1" w:name="_Hlk13232634"/>
      <w:r>
        <w:t>International law credibility is key to resolve global climate change—and its effects</w:t>
      </w:r>
    </w:p>
    <w:p w:rsidR="004942B8" w:rsidRDefault="004942B8" w:rsidP="004942B8">
      <w:r w:rsidRPr="004E4CA5">
        <w:t xml:space="preserve">Mary </w:t>
      </w:r>
      <w:r w:rsidRPr="004E4CA5">
        <w:rPr>
          <w:rStyle w:val="Style13ptBold"/>
        </w:rPr>
        <w:t>Robinson</w:t>
      </w:r>
      <w:r w:rsidRPr="004E4CA5">
        <w:t>, 1-9-</w:t>
      </w:r>
      <w:r w:rsidRPr="004E4CA5">
        <w:rPr>
          <w:rStyle w:val="Style13ptBold"/>
        </w:rPr>
        <w:t>2015</w:t>
      </w:r>
      <w:r w:rsidRPr="004E4CA5">
        <w:t xml:space="preserve">, "International law is coming up short in its response to climate change", Guardian, </w:t>
      </w:r>
      <w:hyperlink r:id="rId27" w:history="1">
        <w:r w:rsidRPr="00090956">
          <w:rPr>
            <w:rStyle w:val="Hyperlink"/>
          </w:rPr>
          <w:t>https://www.theguardian.com/sustainable-business/2015/jan/09/mary-robinson-law-coming-up-short-climate-change</w:t>
        </w:r>
      </w:hyperlink>
      <w:r>
        <w:t xml:space="preserve"> &lt;</w:t>
      </w:r>
      <w:r w:rsidRPr="004E4CA5">
        <w:t>Mary Robinson served as president of Ireland from 1990 to 1997 and UN high commissioner for human rights from 1997 to 2002. She is a member of the Elders, and president of the Mary Robinson Foundation – Climate Justice</w:t>
      </w:r>
      <w:r>
        <w:t>&gt;</w:t>
      </w:r>
      <w:r w:rsidRPr="004E4CA5">
        <w:t>, ke</w:t>
      </w:r>
    </w:p>
    <w:p w:rsidR="004942B8" w:rsidRDefault="004942B8" w:rsidP="004942B8">
      <w:pPr>
        <w:rPr>
          <w:sz w:val="12"/>
        </w:rPr>
      </w:pPr>
      <w:r w:rsidRPr="004E4CA5">
        <w:rPr>
          <w:rStyle w:val="StyleUnderline"/>
        </w:rPr>
        <w:t>Solidarity is at the core of climate justice</w:t>
      </w:r>
      <w:r w:rsidRPr="004E4CA5">
        <w:rPr>
          <w:sz w:val="12"/>
        </w:rPr>
        <w:t>. It is about sharing the benefits and burdens of climate change – and our response to it – fairly, making sure that the 1.3 billion people living without access to electricity and the 2.7 billion relying on biomass for cooking reap the benefits of access to clean, sustainable energy</w:t>
      </w:r>
      <w:r w:rsidRPr="004E4CA5">
        <w:rPr>
          <w:rStyle w:val="StyleUnderline"/>
        </w:rPr>
        <w:t xml:space="preserve">. </w:t>
      </w:r>
      <w:r w:rsidRPr="000169D8">
        <w:rPr>
          <w:rStyle w:val="StyleUnderline"/>
          <w:highlight w:val="cyan"/>
        </w:rPr>
        <w:t>Climate justice</w:t>
      </w:r>
      <w:r w:rsidRPr="004E4CA5">
        <w:rPr>
          <w:rStyle w:val="StyleUnderline"/>
        </w:rPr>
        <w:t xml:space="preserve"> also </w:t>
      </w:r>
      <w:r w:rsidRPr="000169D8">
        <w:rPr>
          <w:rStyle w:val="StyleUnderline"/>
          <w:highlight w:val="cyan"/>
        </w:rPr>
        <w:t>means sharing responsibility</w:t>
      </w:r>
      <w:r w:rsidRPr="004E4CA5">
        <w:rPr>
          <w:rStyle w:val="StyleUnderline"/>
        </w:rPr>
        <w:t>. Those most responsible must take the lead and show greatest ambition in their domestic climate actions and support for vulnerable countries</w:t>
      </w:r>
      <w:r w:rsidRPr="004E4CA5">
        <w:rPr>
          <w:sz w:val="12"/>
        </w:rPr>
        <w:t xml:space="preserve">. As we make the transition to a carbon neutral world, we should all participate in the decisions taken along the way. This is the challenge of climate justice, finding fair solutions to a global problem. The concept of climate justice has an advocate in one of the world’s leading legal organisations. </w:t>
      </w:r>
      <w:r w:rsidRPr="000169D8">
        <w:rPr>
          <w:rStyle w:val="StyleUnderline"/>
          <w:highlight w:val="cyan"/>
        </w:rPr>
        <w:t>The</w:t>
      </w:r>
      <w:r w:rsidRPr="004E4CA5">
        <w:rPr>
          <w:rStyle w:val="StyleUnderline"/>
        </w:rPr>
        <w:t xml:space="preserve"> International Bar Association (</w:t>
      </w:r>
      <w:r w:rsidRPr="000169D8">
        <w:rPr>
          <w:rStyle w:val="StyleUnderline"/>
          <w:highlight w:val="cyan"/>
        </w:rPr>
        <w:t>IBA</w:t>
      </w:r>
      <w:r w:rsidRPr="004E4CA5">
        <w:rPr>
          <w:rStyle w:val="StyleUnderline"/>
        </w:rPr>
        <w:t xml:space="preserve">), the global voice of the legal profession, </w:t>
      </w:r>
      <w:r w:rsidRPr="000169D8">
        <w:rPr>
          <w:rStyle w:val="StyleUnderline"/>
          <w:highlight w:val="cyan"/>
        </w:rPr>
        <w:t>has released a</w:t>
      </w:r>
      <w:r w:rsidRPr="004E4CA5">
        <w:rPr>
          <w:rStyle w:val="StyleUnderline"/>
        </w:rPr>
        <w:t xml:space="preserve"> detailed </w:t>
      </w:r>
      <w:r w:rsidRPr="000169D8">
        <w:rPr>
          <w:rStyle w:val="StyleUnderline"/>
          <w:highlight w:val="cyan"/>
        </w:rPr>
        <w:t>report on the role of international law in addressing climate change</w:t>
      </w:r>
      <w:r w:rsidRPr="004E4CA5">
        <w:rPr>
          <w:rStyle w:val="StyleUnderline"/>
        </w:rPr>
        <w:t xml:space="preserve"> (pdf).</w:t>
      </w:r>
      <w:r w:rsidRPr="004E4CA5">
        <w:rPr>
          <w:sz w:val="12"/>
        </w:rPr>
        <w:t xml:space="preserve"> Its assessment is frankly shocking. </w:t>
      </w:r>
      <w:r w:rsidRPr="000169D8">
        <w:rPr>
          <w:rStyle w:val="StyleUnderline"/>
          <w:highlight w:val="cyan"/>
        </w:rPr>
        <w:t>It</w:t>
      </w:r>
      <w:r w:rsidRPr="004E4CA5">
        <w:rPr>
          <w:rStyle w:val="StyleUnderline"/>
        </w:rPr>
        <w:t xml:space="preserve"> finds that climate change </w:t>
      </w:r>
      <w:r w:rsidRPr="000169D8">
        <w:rPr>
          <w:rStyle w:val="StyleUnderline"/>
          <w:highlight w:val="cyan"/>
        </w:rPr>
        <w:t>touches on every area of international law</w:t>
      </w:r>
      <w:r w:rsidRPr="004E4CA5">
        <w:rPr>
          <w:rStyle w:val="StyleUnderline"/>
        </w:rPr>
        <w:t xml:space="preserve"> – human rights, trade, investment, migration – and everywhere the law is coming up short. Yet the report is also full of hope. The authors, a group of eminent lawyers from around the world, looked hard at the </w:t>
      </w:r>
      <w:r w:rsidRPr="000169D8">
        <w:rPr>
          <w:rStyle w:val="StyleUnderline"/>
          <w:highlight w:val="cyan"/>
        </w:rPr>
        <w:t>international legal system</w:t>
      </w:r>
      <w:r w:rsidRPr="004E4CA5">
        <w:rPr>
          <w:rStyle w:val="StyleUnderline"/>
        </w:rPr>
        <w:t xml:space="preserve"> and found that </w:t>
      </w:r>
      <w:r w:rsidRPr="000169D8">
        <w:rPr>
          <w:rStyle w:val="StyleUnderline"/>
          <w:highlight w:val="cyan"/>
        </w:rPr>
        <w:t>more effective and coherent use of existing laws, rules and norms would inform better climate responses at the international and national level</w:t>
      </w:r>
      <w:r w:rsidRPr="004E4CA5">
        <w:rPr>
          <w:rStyle w:val="StyleUnderline"/>
        </w:rPr>
        <w:t>. The report is also full of practical and realistic suggestions for reform, from sharpening state obligations under international human rights law to getting the World Trade Organisation to state clearly and publicly that trade policies aimed at reducing greenhouse gases do not fall foul of the rules</w:t>
      </w:r>
      <w:r w:rsidRPr="004E4CA5">
        <w:rPr>
          <w:sz w:val="12"/>
        </w:rPr>
        <w:t>. Of particular interest is the report’s strong call for better human rights protections for the victims of climate change. States must take into account the fact that carbon emissions cost lives. Likewise, I back the report’s call for nations to have the courage to prepare the ground for a legally-binding commitment on climate change which will address not just climate change but climate justice. The IBA’s backing for climate justice is pivotal, but we cannot leave climate justice to the lawyers. Climate justice is about all of us. It is about acknowledging our personal responsibility in an interconnected world. It is about acting outside the narrow confines of self-interest – even as it becomes clear that our self-interest can destroy the lives of our own children and grandchildren. The IBA report is not the last word on climate justice, but it is an important and credible voice. It is a clarion call, and a sign that the word is spreading. The only solutions to climate change are fair solutions that protect human rights and uphold the rule of law.</w:t>
      </w:r>
    </w:p>
    <w:p w:rsidR="004942B8" w:rsidRDefault="004942B8" w:rsidP="004942B8">
      <w:pPr>
        <w:pStyle w:val="Heading4"/>
      </w:pPr>
      <w:r>
        <w:t>Climate change causes extinction – laundry list of reasons and turns every impact.</w:t>
      </w:r>
    </w:p>
    <w:p w:rsidR="004942B8" w:rsidRPr="002E1E1D" w:rsidRDefault="004942B8" w:rsidP="004942B8">
      <w:pPr>
        <w:rPr>
          <w:sz w:val="16"/>
        </w:rPr>
      </w:pPr>
      <w:r w:rsidRPr="002E1E1D">
        <w:rPr>
          <w:rStyle w:val="Style13ptBold"/>
        </w:rPr>
        <w:t>Torres 16</w:t>
      </w:r>
      <w:r>
        <w:rPr>
          <w:rStyle w:val="Style13ptBold"/>
        </w:rPr>
        <w:t xml:space="preserve"> </w:t>
      </w:r>
      <w:r w:rsidRPr="002E1E1D">
        <w:rPr>
          <w:sz w:val="16"/>
        </w:rPr>
        <w:t xml:space="preserve">(Phil, affiliate scholar @ Institute for Ethics and Emerging Technologies PhD candidate @ Rice University in tropical conservation biology, Op-ed: Climate Change Is the Most Urgent Existential Risk, </w:t>
      </w:r>
      <w:hyperlink r:id="rId28" w:history="1">
        <w:r w:rsidRPr="002E1E1D">
          <w:rPr>
            <w:rStyle w:val="Hyperlink"/>
            <w:sz w:val="16"/>
          </w:rPr>
          <w:t>http://ieet.org/index.php/IEET/more/Torres20160807</w:t>
        </w:r>
      </w:hyperlink>
      <w:r w:rsidRPr="002E1E1D">
        <w:rPr>
          <w:sz w:val="16"/>
        </w:rPr>
        <w:t xml:space="preserve">) </w:t>
      </w:r>
    </w:p>
    <w:p w:rsidR="004942B8" w:rsidRPr="002E1E1D" w:rsidRDefault="004942B8" w:rsidP="004942B8">
      <w:pPr>
        <w:rPr>
          <w:sz w:val="12"/>
        </w:rPr>
      </w:pPr>
      <w:r w:rsidRPr="002E1E1D">
        <w:rPr>
          <w:rStyle w:val="StyleUnderline"/>
        </w:rPr>
        <w:t>Humanity faces a number of formidable challenges</w:t>
      </w:r>
      <w:r w:rsidRPr="002E1E1D">
        <w:rPr>
          <w:sz w:val="12"/>
        </w:rPr>
        <w:t xml:space="preserve"> this century. </w:t>
      </w:r>
      <w:r w:rsidRPr="002E1E1D">
        <w:rPr>
          <w:rStyle w:val="StyleUnderline"/>
        </w:rPr>
        <w:t>Threats</w:t>
      </w:r>
      <w:r w:rsidRPr="002E1E1D">
        <w:rPr>
          <w:sz w:val="12"/>
        </w:rPr>
        <w:t xml:space="preserve"> to our collective survival </w:t>
      </w:r>
      <w:r w:rsidRPr="002E1E1D">
        <w:rPr>
          <w:rStyle w:val="StyleUnderline"/>
        </w:rPr>
        <w:t>stem from</w:t>
      </w:r>
      <w:r w:rsidRPr="002E1E1D">
        <w:rPr>
          <w:sz w:val="12"/>
        </w:rPr>
        <w:t xml:space="preserve"> </w:t>
      </w:r>
      <w:r w:rsidRPr="002E1E1D">
        <w:rPr>
          <w:rStyle w:val="StyleUnderline"/>
        </w:rPr>
        <w:t>asteroids</w:t>
      </w:r>
      <w:r w:rsidRPr="002E1E1D">
        <w:rPr>
          <w:sz w:val="12"/>
        </w:rPr>
        <w:t xml:space="preserve"> and comets, supervolcanoes, global </w:t>
      </w:r>
      <w:r w:rsidRPr="002E1E1D">
        <w:rPr>
          <w:rStyle w:val="StyleUnderline"/>
        </w:rPr>
        <w:t>pandemics</w:t>
      </w:r>
      <w:r w:rsidRPr="002E1E1D">
        <w:rPr>
          <w:sz w:val="12"/>
        </w:rPr>
        <w:t xml:space="preserve">, </w:t>
      </w:r>
      <w:r w:rsidRPr="002E1E1D">
        <w:rPr>
          <w:rStyle w:val="StyleUnderline"/>
        </w:rPr>
        <w:t>climate change</w:t>
      </w:r>
      <w:r w:rsidRPr="002E1E1D">
        <w:rPr>
          <w:sz w:val="12"/>
        </w:rPr>
        <w:t xml:space="preserve">, biodiversity loss, </w:t>
      </w:r>
      <w:r w:rsidRPr="002E1E1D">
        <w:rPr>
          <w:rStyle w:val="StyleUnderline"/>
        </w:rPr>
        <w:t>nuclear weapons</w:t>
      </w:r>
      <w:r w:rsidRPr="002E1E1D">
        <w:rPr>
          <w:sz w:val="12"/>
        </w:rPr>
        <w:t xml:space="preserve">, </w:t>
      </w:r>
      <w:r w:rsidRPr="002E1E1D">
        <w:rPr>
          <w:rStyle w:val="StyleUnderline"/>
        </w:rPr>
        <w:t>biotechnology</w:t>
      </w:r>
      <w:r w:rsidRPr="002E1E1D">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0169D8">
        <w:rPr>
          <w:rStyle w:val="Emphasis"/>
          <w:highlight w:val="cyan"/>
        </w:rPr>
        <w:t>climate change</w:t>
      </w:r>
      <w:r w:rsidRPr="002E1E1D">
        <w:rPr>
          <w:rStyle w:val="Emphasis"/>
        </w:rPr>
        <w:t xml:space="preserve"> </w:t>
      </w:r>
      <w:r w:rsidRPr="002E1E1D">
        <w:rPr>
          <w:sz w:val="12"/>
        </w:rPr>
        <w:t>and biodiveristy</w:t>
      </w:r>
      <w:r w:rsidRPr="002E1E1D">
        <w:rPr>
          <w:rStyle w:val="StyleUnderline"/>
        </w:rPr>
        <w:t xml:space="preserve"> loss</w:t>
      </w:r>
      <w:r w:rsidRPr="002E1E1D">
        <w:rPr>
          <w:sz w:val="12"/>
        </w:rPr>
        <w:t xml:space="preserve">, </w:t>
      </w:r>
      <w:r w:rsidRPr="000169D8">
        <w:rPr>
          <w:rStyle w:val="StyleUnderline"/>
          <w:highlight w:val="cyan"/>
        </w:rPr>
        <w:t xml:space="preserve">should </w:t>
      </w:r>
      <w:r w:rsidRPr="000169D8">
        <w:rPr>
          <w:rStyle w:val="Emphasis"/>
          <w:highlight w:val="cyan"/>
        </w:rPr>
        <w:t>take priority</w:t>
      </w:r>
      <w:r w:rsidRPr="002E1E1D">
        <w:rPr>
          <w:sz w:val="12"/>
        </w:rPr>
        <w:t xml:space="preserve"> right now </w:t>
      </w:r>
      <w:r w:rsidRPr="000169D8">
        <w:rPr>
          <w:rStyle w:val="StyleUnderline"/>
          <w:highlight w:val="cyan"/>
        </w:rPr>
        <w:t>over</w:t>
      </w:r>
      <w:r w:rsidRPr="000169D8">
        <w:rPr>
          <w:sz w:val="12"/>
          <w:highlight w:val="cyan"/>
        </w:rPr>
        <w:t xml:space="preserve"> </w:t>
      </w:r>
      <w:r w:rsidRPr="000169D8">
        <w:rPr>
          <w:rStyle w:val="Emphasis"/>
          <w:highlight w:val="cyan"/>
        </w:rPr>
        <w:t xml:space="preserve">every other </w:t>
      </w:r>
      <w:r w:rsidRPr="003D6EBD">
        <w:rPr>
          <w:rStyle w:val="Emphasis"/>
        </w:rPr>
        <w:t xml:space="preserve">known </w:t>
      </w:r>
      <w:r w:rsidRPr="000169D8">
        <w:rPr>
          <w:rStyle w:val="Emphasis"/>
          <w:highlight w:val="cyan"/>
        </w:rPr>
        <w:t>threat</w:t>
      </w:r>
      <w:r w:rsidRPr="002E1E1D">
        <w:rPr>
          <w:sz w:val="12"/>
        </w:rPr>
        <w:t xml:space="preserve">. Why? </w:t>
      </w:r>
      <w:r w:rsidRPr="002E1E1D">
        <w:rPr>
          <w:rStyle w:val="StyleUnderline"/>
        </w:rPr>
        <w:t>Because these ongoing catastrophes</w:t>
      </w:r>
      <w:r w:rsidRPr="002E1E1D">
        <w:rPr>
          <w:sz w:val="12"/>
        </w:rPr>
        <w:t xml:space="preserve"> </w:t>
      </w:r>
      <w:r w:rsidRPr="002E1E1D">
        <w:rPr>
          <w:rStyle w:val="Emphasis"/>
        </w:rPr>
        <w:t>in slow-motion</w:t>
      </w:r>
      <w:r w:rsidRPr="002E1E1D">
        <w:rPr>
          <w:sz w:val="12"/>
        </w:rPr>
        <w:t xml:space="preserve"> </w:t>
      </w:r>
      <w:r w:rsidRPr="002E1E1D">
        <w:rPr>
          <w:rStyle w:val="StyleUnderline"/>
        </w:rPr>
        <w:t xml:space="preserve">will frame </w:t>
      </w:r>
      <w:r w:rsidRPr="000169D8">
        <w:rPr>
          <w:rStyle w:val="StyleUnderline"/>
          <w:highlight w:val="cyan"/>
        </w:rPr>
        <w:t xml:space="preserve">our </w:t>
      </w:r>
      <w:r w:rsidRPr="000169D8">
        <w:rPr>
          <w:rStyle w:val="Emphasis"/>
          <w:highlight w:val="cyan"/>
        </w:rPr>
        <w:t>existential predicament</w:t>
      </w:r>
      <w:r w:rsidRPr="002E1E1D">
        <w:rPr>
          <w:sz w:val="12"/>
        </w:rPr>
        <w:t xml:space="preserve"> on Earth not just for the rest of this century, but </w:t>
      </w:r>
      <w:r w:rsidRPr="002E1E1D">
        <w:rPr>
          <w:rStyle w:val="StyleUnderline"/>
        </w:rPr>
        <w:t>for</w:t>
      </w:r>
      <w:r w:rsidRPr="002E1E1D">
        <w:rPr>
          <w:sz w:val="12"/>
        </w:rPr>
        <w:t xml:space="preserve"> literally </w:t>
      </w:r>
      <w:r w:rsidRPr="002E1E1D">
        <w:rPr>
          <w:rStyle w:val="Emphasis"/>
        </w:rPr>
        <w:t>thousands of years</w:t>
      </w:r>
      <w:r w:rsidRPr="002E1E1D">
        <w:rPr>
          <w:sz w:val="12"/>
        </w:rPr>
        <w:t xml:space="preserve"> to come. As such, </w:t>
      </w:r>
      <w:r w:rsidRPr="002E1E1D">
        <w:rPr>
          <w:rStyle w:val="StyleUnderline"/>
        </w:rPr>
        <w:t>they</w:t>
      </w:r>
      <w:r w:rsidRPr="002E1E1D">
        <w:rPr>
          <w:sz w:val="12"/>
        </w:rPr>
        <w:t xml:space="preserve"> </w:t>
      </w:r>
      <w:r w:rsidRPr="000169D8">
        <w:rPr>
          <w:rStyle w:val="StyleUnderline"/>
          <w:highlight w:val="cyan"/>
        </w:rPr>
        <w:t xml:space="preserve">have the capacity to </w:t>
      </w:r>
      <w:r w:rsidRPr="000169D8">
        <w:rPr>
          <w:rStyle w:val="Emphasis"/>
          <w:highlight w:val="cyan"/>
        </w:rPr>
        <w:t>raise or lower</w:t>
      </w:r>
      <w:r w:rsidRPr="002E1E1D">
        <w:rPr>
          <w:rStyle w:val="StyleUnderline"/>
        </w:rPr>
        <w:t xml:space="preserve"> the </w:t>
      </w:r>
      <w:r w:rsidRPr="000169D8">
        <w:rPr>
          <w:rStyle w:val="Emphasis"/>
          <w:highlight w:val="cyan"/>
        </w:rPr>
        <w:t xml:space="preserve">probability of other </w:t>
      </w:r>
      <w:r w:rsidRPr="002E1E1D">
        <w:rPr>
          <w:rStyle w:val="Emphasis"/>
        </w:rPr>
        <w:t xml:space="preserve">risks </w:t>
      </w:r>
      <w:r w:rsidRPr="000169D8">
        <w:rPr>
          <w:rStyle w:val="Emphasis"/>
          <w:highlight w:val="cyan"/>
        </w:rPr>
        <w:t>scenarios</w:t>
      </w:r>
      <w:r w:rsidRPr="000169D8">
        <w:rPr>
          <w:sz w:val="12"/>
          <w:highlight w:val="cyan"/>
        </w:rPr>
        <w:t xml:space="preserve"> </w:t>
      </w:r>
      <w:r w:rsidRPr="002E1E1D">
        <w:rPr>
          <w:rStyle w:val="StyleUnderline"/>
        </w:rPr>
        <w:t>unfolding</w:t>
      </w:r>
      <w:r w:rsidRPr="002E1E1D">
        <w:rPr>
          <w:sz w:val="12"/>
        </w:rPr>
        <w:t xml:space="preserve">. Multiplying Threats Ask yourself the following: </w:t>
      </w:r>
      <w:r w:rsidRPr="002E1E1D">
        <w:rPr>
          <w:rStyle w:val="StyleUnderline"/>
        </w:rPr>
        <w:t xml:space="preserve">are </w:t>
      </w:r>
      <w:r w:rsidRPr="000169D8">
        <w:rPr>
          <w:rStyle w:val="StyleUnderline"/>
          <w:highlight w:val="cyan"/>
        </w:rPr>
        <w:t>wars more</w:t>
      </w:r>
      <w:r w:rsidRPr="002E1E1D">
        <w:rPr>
          <w:rStyle w:val="StyleUnderline"/>
        </w:rPr>
        <w:t xml:space="preserve"> or less </w:t>
      </w:r>
      <w:r w:rsidRPr="000169D8">
        <w:rPr>
          <w:rStyle w:val="StyleUnderline"/>
          <w:highlight w:val="cyan"/>
        </w:rPr>
        <w:t xml:space="preserve">likely </w:t>
      </w:r>
      <w:r w:rsidRPr="003D6EBD">
        <w:rPr>
          <w:rStyle w:val="StyleUnderline"/>
        </w:rPr>
        <w:t xml:space="preserve">in a world marked by </w:t>
      </w:r>
      <w:r w:rsidRPr="003D6EBD">
        <w:rPr>
          <w:rStyle w:val="Emphasis"/>
        </w:rPr>
        <w:t>extreme weather events</w:t>
      </w:r>
      <w:r w:rsidRPr="003D6EBD">
        <w:rPr>
          <w:sz w:val="12"/>
        </w:rPr>
        <w:t xml:space="preserve">, </w:t>
      </w:r>
      <w:r w:rsidRPr="003D6EBD">
        <w:rPr>
          <w:rStyle w:val="Emphasis"/>
        </w:rPr>
        <w:t>megadroughts</w:t>
      </w:r>
      <w:r w:rsidRPr="003D6EBD">
        <w:rPr>
          <w:sz w:val="12"/>
        </w:rPr>
        <w:t xml:space="preserve">, </w:t>
      </w:r>
      <w:r w:rsidRPr="003D6EBD">
        <w:rPr>
          <w:rStyle w:val="Emphasis"/>
        </w:rPr>
        <w:t>food supply disruptions</w:t>
      </w:r>
      <w:r w:rsidRPr="003D6EBD">
        <w:rPr>
          <w:sz w:val="12"/>
        </w:rPr>
        <w:t>, and sea-level ris</w:t>
      </w:r>
      <w:r w:rsidRPr="002E1E1D">
        <w:rPr>
          <w:sz w:val="12"/>
        </w:rPr>
        <w:t xml:space="preserve">e? </w:t>
      </w:r>
      <w:r w:rsidRPr="003D6EBD">
        <w:rPr>
          <w:rStyle w:val="StyleUnderline"/>
        </w:rPr>
        <w:t xml:space="preserve">Are </w:t>
      </w:r>
      <w:r w:rsidRPr="000169D8">
        <w:rPr>
          <w:rStyle w:val="StyleUnderline"/>
          <w:highlight w:val="cyan"/>
        </w:rPr>
        <w:t>terrorist attacks</w:t>
      </w:r>
      <w:r w:rsidRPr="000169D8">
        <w:rPr>
          <w:sz w:val="12"/>
          <w:highlight w:val="cyan"/>
        </w:rPr>
        <w:t xml:space="preserve"> </w:t>
      </w:r>
      <w:r w:rsidRPr="000169D8">
        <w:rPr>
          <w:rStyle w:val="StyleUnderline"/>
          <w:highlight w:val="cyan"/>
        </w:rPr>
        <w:t>more</w:t>
      </w:r>
      <w:r w:rsidRPr="002E1E1D">
        <w:rPr>
          <w:rStyle w:val="StyleUnderline"/>
        </w:rPr>
        <w:t xml:space="preserve"> or less </w:t>
      </w:r>
      <w:r w:rsidRPr="000169D8">
        <w:rPr>
          <w:rStyle w:val="StyleUnderline"/>
          <w:highlight w:val="cyan"/>
        </w:rPr>
        <w:t>likely</w:t>
      </w:r>
      <w:r w:rsidRPr="002E1E1D">
        <w:rPr>
          <w:rStyle w:val="StyleUnderline"/>
        </w:rPr>
        <w:t xml:space="preserve"> in a world beset</w:t>
      </w:r>
      <w:r w:rsidRPr="002E1E1D">
        <w:rPr>
          <w:sz w:val="12"/>
        </w:rPr>
        <w:t xml:space="preserve"> by </w:t>
      </w:r>
      <w:r w:rsidRPr="000169D8">
        <w:rPr>
          <w:rStyle w:val="Emphasis"/>
          <w:highlight w:val="cyan"/>
        </w:rPr>
        <w:t>the collapse of global ecosystems</w:t>
      </w:r>
      <w:r w:rsidRPr="000169D8">
        <w:rPr>
          <w:sz w:val="12"/>
          <w:highlight w:val="cyan"/>
        </w:rPr>
        <w:t xml:space="preserve">, </w:t>
      </w:r>
      <w:r w:rsidRPr="000169D8">
        <w:rPr>
          <w:rStyle w:val="Emphasis"/>
          <w:highlight w:val="cyan"/>
        </w:rPr>
        <w:t>agricultural failures</w:t>
      </w:r>
      <w:r w:rsidRPr="000169D8">
        <w:rPr>
          <w:sz w:val="12"/>
          <w:highlight w:val="cyan"/>
        </w:rPr>
        <w:t xml:space="preserve">, </w:t>
      </w:r>
      <w:r w:rsidRPr="000169D8">
        <w:rPr>
          <w:rStyle w:val="Emphasis"/>
          <w:highlight w:val="cyan"/>
        </w:rPr>
        <w:t>economic uncertainty</w:t>
      </w:r>
      <w:r w:rsidRPr="002E1E1D">
        <w:rPr>
          <w:sz w:val="12"/>
        </w:rPr>
        <w:t xml:space="preserve">, </w:t>
      </w:r>
      <w:r w:rsidRPr="000169D8">
        <w:rPr>
          <w:rStyle w:val="StyleUnderline"/>
          <w:highlight w:val="cyan"/>
        </w:rPr>
        <w:t xml:space="preserve">and </w:t>
      </w:r>
      <w:r w:rsidRPr="000169D8">
        <w:rPr>
          <w:rStyle w:val="Emphasis"/>
          <w:highlight w:val="cyan"/>
        </w:rPr>
        <w:t>political instability</w:t>
      </w:r>
      <w:r w:rsidRPr="002E1E1D">
        <w:rPr>
          <w:sz w:val="12"/>
        </w:rPr>
        <w:t xml:space="preserve">? Both </w:t>
      </w:r>
      <w:r w:rsidRPr="002E1E1D">
        <w:rPr>
          <w:rStyle w:val="StyleUnderline"/>
        </w:rPr>
        <w:t>government officials and scientists agree that the answer is</w:t>
      </w:r>
      <w:r w:rsidRPr="002E1E1D">
        <w:rPr>
          <w:sz w:val="12"/>
        </w:rPr>
        <w:t xml:space="preserve"> </w:t>
      </w:r>
      <w:r w:rsidRPr="002E1E1D">
        <w:rPr>
          <w:rStyle w:val="Emphasis"/>
        </w:rPr>
        <w:t>“more likely.”</w:t>
      </w:r>
      <w:r w:rsidRPr="002E1E1D">
        <w:rPr>
          <w:sz w:val="12"/>
        </w:rPr>
        <w:t xml:space="preserve"> For example, the current </w:t>
      </w:r>
      <w:r w:rsidRPr="002E1E1D">
        <w:rPr>
          <w:rStyle w:val="StyleUnderline"/>
        </w:rPr>
        <w:t>Director of the CIA, John</w:t>
      </w:r>
      <w:r w:rsidRPr="002E1E1D">
        <w:rPr>
          <w:sz w:val="12"/>
        </w:rPr>
        <w:t xml:space="preserve"> </w:t>
      </w:r>
      <w:r w:rsidRPr="002E1E1D">
        <w:rPr>
          <w:rStyle w:val="StyleUnderline"/>
        </w:rPr>
        <w:t>Brennan</w:t>
      </w:r>
      <w:r w:rsidRPr="002E1E1D">
        <w:rPr>
          <w:sz w:val="12"/>
        </w:rPr>
        <w:t xml:space="preserve">, recently </w:t>
      </w:r>
      <w:r w:rsidRPr="002E1E1D">
        <w:rPr>
          <w:rStyle w:val="StyleUnderline"/>
        </w:rPr>
        <w:t>identified</w:t>
      </w:r>
      <w:r w:rsidRPr="002E1E1D">
        <w:rPr>
          <w:sz w:val="12"/>
        </w:rPr>
        <w:t xml:space="preserve"> “the impact of </w:t>
      </w:r>
      <w:r w:rsidRPr="000169D8">
        <w:rPr>
          <w:rStyle w:val="StyleUnderline"/>
          <w:highlight w:val="cyan"/>
        </w:rPr>
        <w:t>climate change</w:t>
      </w:r>
      <w:r w:rsidRPr="000169D8">
        <w:rPr>
          <w:sz w:val="12"/>
          <w:highlight w:val="cyan"/>
        </w:rPr>
        <w:t xml:space="preserve">” </w:t>
      </w:r>
      <w:r w:rsidRPr="003D6EBD">
        <w:rPr>
          <w:rStyle w:val="StyleUnderline"/>
        </w:rPr>
        <w:t xml:space="preserve">as one of the </w:t>
      </w:r>
      <w:r w:rsidRPr="003D6EBD">
        <w:rPr>
          <w:rStyle w:val="Emphasis"/>
        </w:rPr>
        <w:t>“</w:t>
      </w:r>
      <w:r w:rsidRPr="002E1E1D">
        <w:rPr>
          <w:rStyle w:val="Emphasis"/>
        </w:rPr>
        <w:t xml:space="preserve">deeper </w:t>
      </w:r>
      <w:r w:rsidRPr="000169D8">
        <w:rPr>
          <w:rStyle w:val="Emphasis"/>
          <w:highlight w:val="cyan"/>
        </w:rPr>
        <w:t>causes</w:t>
      </w:r>
      <w:r w:rsidRPr="000169D8">
        <w:rPr>
          <w:rStyle w:val="StyleUnderline"/>
          <w:highlight w:val="cyan"/>
        </w:rPr>
        <w:t xml:space="preserve"> of </w:t>
      </w:r>
      <w:r w:rsidRPr="002E1E1D">
        <w:rPr>
          <w:rStyle w:val="StyleUnderline"/>
        </w:rPr>
        <w:t xml:space="preserve">this </w:t>
      </w:r>
      <w:r w:rsidRPr="000169D8">
        <w:rPr>
          <w:rStyle w:val="StyleUnderline"/>
          <w:highlight w:val="cyan"/>
        </w:rPr>
        <w:t>rising instability”</w:t>
      </w:r>
      <w:r w:rsidRPr="000169D8">
        <w:rPr>
          <w:sz w:val="12"/>
          <w:highlight w:val="cyan"/>
        </w:rPr>
        <w:t xml:space="preserve"> </w:t>
      </w:r>
      <w:r w:rsidRPr="000169D8">
        <w:rPr>
          <w:rStyle w:val="StyleUnderline"/>
          <w:highlight w:val="cyan"/>
        </w:rPr>
        <w:t>in</w:t>
      </w:r>
      <w:r w:rsidRPr="002E1E1D">
        <w:rPr>
          <w:sz w:val="12"/>
        </w:rPr>
        <w:t xml:space="preserve"> countries like </w:t>
      </w:r>
      <w:r w:rsidRPr="000169D8">
        <w:rPr>
          <w:rStyle w:val="Emphasis"/>
          <w:highlight w:val="cyan"/>
        </w:rPr>
        <w:t>Syria</w:t>
      </w:r>
      <w:r w:rsidRPr="000169D8">
        <w:rPr>
          <w:sz w:val="12"/>
          <w:highlight w:val="cyan"/>
        </w:rPr>
        <w:t xml:space="preserve">, </w:t>
      </w:r>
      <w:r w:rsidRPr="000169D8">
        <w:rPr>
          <w:rStyle w:val="Emphasis"/>
          <w:highlight w:val="cyan"/>
        </w:rPr>
        <w:t>Iraq</w:t>
      </w:r>
      <w:r w:rsidRPr="000169D8">
        <w:rPr>
          <w:sz w:val="12"/>
          <w:highlight w:val="cyan"/>
        </w:rPr>
        <w:t xml:space="preserve">, </w:t>
      </w:r>
      <w:r w:rsidRPr="000169D8">
        <w:rPr>
          <w:rStyle w:val="Emphasis"/>
          <w:highlight w:val="cyan"/>
        </w:rPr>
        <w:t>Yemen</w:t>
      </w:r>
      <w:r w:rsidRPr="000169D8">
        <w:rPr>
          <w:sz w:val="12"/>
          <w:highlight w:val="cyan"/>
        </w:rPr>
        <w:t xml:space="preserve">, </w:t>
      </w:r>
      <w:r w:rsidRPr="000169D8">
        <w:rPr>
          <w:rStyle w:val="Emphasis"/>
          <w:highlight w:val="cyan"/>
        </w:rPr>
        <w:t>Libya</w:t>
      </w:r>
      <w:r w:rsidRPr="000169D8">
        <w:rPr>
          <w:sz w:val="12"/>
          <w:highlight w:val="cyan"/>
        </w:rPr>
        <w:t xml:space="preserve">, </w:t>
      </w:r>
      <w:r w:rsidRPr="000169D8">
        <w:rPr>
          <w:rStyle w:val="StyleUnderline"/>
          <w:highlight w:val="cyan"/>
        </w:rPr>
        <w:t>and</w:t>
      </w:r>
      <w:r w:rsidRPr="000169D8">
        <w:rPr>
          <w:sz w:val="12"/>
          <w:highlight w:val="cyan"/>
        </w:rPr>
        <w:t xml:space="preserve"> </w:t>
      </w:r>
      <w:r w:rsidRPr="000169D8">
        <w:rPr>
          <w:rStyle w:val="Emphasis"/>
          <w:highlight w:val="cyan"/>
        </w:rPr>
        <w:t>Ukraine</w:t>
      </w:r>
      <w:r w:rsidRPr="002E1E1D">
        <w:rPr>
          <w:sz w:val="12"/>
        </w:rPr>
        <w:t xml:space="preserve">. Similarly, the </w:t>
      </w:r>
      <w:r w:rsidRPr="002E1E1D">
        <w:rPr>
          <w:rStyle w:val="StyleUnderline"/>
        </w:rPr>
        <w:t>former Secretary of Defense</w:t>
      </w:r>
      <w:r w:rsidRPr="002E1E1D">
        <w:rPr>
          <w:sz w:val="12"/>
        </w:rPr>
        <w:t xml:space="preserve">, Chuck </w:t>
      </w:r>
      <w:r w:rsidRPr="002E1E1D">
        <w:rPr>
          <w:rStyle w:val="StyleUnderline"/>
        </w:rPr>
        <w:t>Hagel</w:t>
      </w:r>
      <w:r w:rsidRPr="002E1E1D">
        <w:rPr>
          <w:sz w:val="12"/>
        </w:rPr>
        <w:t xml:space="preserve">, has </w:t>
      </w:r>
      <w:r w:rsidRPr="002E1E1D">
        <w:rPr>
          <w:rStyle w:val="StyleUnderline"/>
        </w:rPr>
        <w:t xml:space="preserve">described climate change as a </w:t>
      </w:r>
      <w:r w:rsidRPr="002E1E1D">
        <w:rPr>
          <w:rStyle w:val="Emphasis"/>
        </w:rPr>
        <w:t>“threat multiplier”</w:t>
      </w:r>
      <w:r w:rsidRPr="002E1E1D">
        <w:rPr>
          <w:sz w:val="12"/>
        </w:rPr>
        <w:t xml:space="preserve"> </w:t>
      </w:r>
      <w:r w:rsidRPr="002E1E1D">
        <w:rPr>
          <w:rStyle w:val="StyleUnderline"/>
        </w:rPr>
        <w:t>with “the potential to exacerbate many of the challenges we are dealing with today — from infectious disease to terrorism</w:t>
      </w:r>
      <w:r w:rsidRPr="002E1E1D">
        <w:rPr>
          <w:sz w:val="12"/>
        </w:rPr>
        <w:t xml:space="preserve">.” </w:t>
      </w:r>
      <w:r w:rsidRPr="002E1E1D">
        <w:rPr>
          <w:rStyle w:val="StyleUnderline"/>
        </w:rPr>
        <w:t>The Department of Defense has also affirmed a connection</w:t>
      </w:r>
      <w:r w:rsidRPr="002E1E1D">
        <w:rPr>
          <w:sz w:val="12"/>
        </w:rPr>
        <w:t xml:space="preserve">. </w:t>
      </w:r>
      <w:r w:rsidRPr="002E1E1D">
        <w:rPr>
          <w:rStyle w:val="StyleUnderline"/>
        </w:rPr>
        <w:t>In a 2015 report</w:t>
      </w:r>
      <w:r w:rsidRPr="002E1E1D">
        <w:rPr>
          <w:sz w:val="12"/>
        </w:rPr>
        <w:t xml:space="preserve">, it </w:t>
      </w:r>
      <w:r w:rsidRPr="002E1E1D">
        <w:rPr>
          <w:rStyle w:val="StyleUnderline"/>
        </w:rPr>
        <w:t>states</w:t>
      </w:r>
      <w:r w:rsidRPr="002E1E1D">
        <w:rPr>
          <w:sz w:val="12"/>
        </w:rPr>
        <w:t xml:space="preserve">, “Global </w:t>
      </w:r>
      <w:r w:rsidRPr="000169D8">
        <w:rPr>
          <w:rStyle w:val="StyleUnderline"/>
          <w:highlight w:val="cyan"/>
        </w:rPr>
        <w:t>climate change will aggravate</w:t>
      </w:r>
      <w:r w:rsidRPr="002E1E1D">
        <w:rPr>
          <w:sz w:val="12"/>
        </w:rPr>
        <w:t xml:space="preserve"> problems such as </w:t>
      </w:r>
      <w:r w:rsidRPr="000169D8">
        <w:rPr>
          <w:rStyle w:val="Emphasis"/>
          <w:highlight w:val="cyan"/>
        </w:rPr>
        <w:t>poverty</w:t>
      </w:r>
      <w:r w:rsidRPr="000169D8">
        <w:rPr>
          <w:sz w:val="12"/>
          <w:highlight w:val="cyan"/>
        </w:rPr>
        <w:t xml:space="preserve">, </w:t>
      </w:r>
      <w:r w:rsidRPr="000169D8">
        <w:rPr>
          <w:rStyle w:val="Emphasis"/>
          <w:highlight w:val="cyan"/>
        </w:rPr>
        <w:t>social tensions</w:t>
      </w:r>
      <w:r w:rsidRPr="002E1E1D">
        <w:rPr>
          <w:sz w:val="12"/>
        </w:rPr>
        <w:t xml:space="preserve">, </w:t>
      </w:r>
      <w:r w:rsidRPr="002E1E1D">
        <w:rPr>
          <w:rStyle w:val="Emphasis"/>
        </w:rPr>
        <w:t>environmental degradation</w:t>
      </w:r>
      <w:r w:rsidRPr="002E1E1D">
        <w:rPr>
          <w:sz w:val="12"/>
        </w:rPr>
        <w:t xml:space="preserve">, </w:t>
      </w:r>
      <w:r w:rsidRPr="000169D8">
        <w:rPr>
          <w:rStyle w:val="Emphasis"/>
          <w:highlight w:val="cyan"/>
        </w:rPr>
        <w:t>ineffectual leadership</w:t>
      </w:r>
      <w:r w:rsidRPr="000169D8">
        <w:rPr>
          <w:sz w:val="12"/>
          <w:highlight w:val="cyan"/>
        </w:rPr>
        <w:t xml:space="preserve"> </w:t>
      </w:r>
      <w:r w:rsidRPr="000169D8">
        <w:rPr>
          <w:rStyle w:val="StyleUnderline"/>
          <w:highlight w:val="cyan"/>
        </w:rPr>
        <w:t>and</w:t>
      </w:r>
      <w:r w:rsidRPr="000169D8">
        <w:rPr>
          <w:sz w:val="12"/>
          <w:highlight w:val="cyan"/>
        </w:rPr>
        <w:t xml:space="preserve"> </w:t>
      </w:r>
      <w:r w:rsidRPr="000169D8">
        <w:rPr>
          <w:rStyle w:val="Emphasis"/>
          <w:highlight w:val="cyan"/>
        </w:rPr>
        <w:t>weak political institutions</w:t>
      </w:r>
      <w:r w:rsidRPr="002E1E1D">
        <w:rPr>
          <w:sz w:val="12"/>
        </w:rPr>
        <w:t xml:space="preserve"> </w:t>
      </w:r>
      <w:r w:rsidRPr="002E1E1D">
        <w:rPr>
          <w:rStyle w:val="StyleUnderline"/>
        </w:rPr>
        <w:t>that threaten stability in a number of countries</w:t>
      </w:r>
      <w:r w:rsidRPr="002E1E1D">
        <w:rPr>
          <w:sz w:val="12"/>
        </w:rPr>
        <w:t xml:space="preserve">.” </w:t>
      </w:r>
      <w:r w:rsidRPr="002E1E1D">
        <w:rPr>
          <w:rStyle w:val="Emphasis"/>
        </w:rPr>
        <w:t>Scientific studies</w:t>
      </w:r>
      <w:r w:rsidRPr="002E1E1D">
        <w:rPr>
          <w:rStyle w:val="StyleUnderline"/>
        </w:rPr>
        <w:t xml:space="preserve"> have further shown a connection between the environmental crisis and violent conflicts</w:t>
      </w:r>
      <w:r w:rsidRPr="002E1E1D">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E1E1D">
        <w:rPr>
          <w:rStyle w:val="StyleUnderline"/>
        </w:rPr>
        <w:t xml:space="preserve">climate change </w:t>
      </w:r>
      <w:r w:rsidRPr="002E1E1D">
        <w:rPr>
          <w:sz w:val="12"/>
        </w:rPr>
        <w:t xml:space="preserve">and biodiversity loss </w:t>
      </w:r>
      <w:r w:rsidRPr="003D6EBD">
        <w:rPr>
          <w:rStyle w:val="StyleUnderline"/>
        </w:rPr>
        <w:t>could</w:t>
      </w:r>
      <w:r w:rsidRPr="002E1E1D">
        <w:rPr>
          <w:rStyle w:val="StyleUnderline"/>
        </w:rPr>
        <w:t xml:space="preserve"> very easily </w:t>
      </w:r>
      <w:r w:rsidRPr="000169D8">
        <w:rPr>
          <w:rStyle w:val="StyleUnderline"/>
          <w:highlight w:val="cyan"/>
        </w:rPr>
        <w:t xml:space="preserve">push societies </w:t>
      </w:r>
      <w:r w:rsidRPr="000169D8">
        <w:rPr>
          <w:rStyle w:val="Emphasis"/>
          <w:highlight w:val="cyan"/>
        </w:rPr>
        <w:t>to the brink of collapse</w:t>
      </w:r>
      <w:r w:rsidRPr="002E1E1D">
        <w:rPr>
          <w:sz w:val="12"/>
        </w:rPr>
        <w:t xml:space="preserve">. </w:t>
      </w:r>
      <w:r w:rsidRPr="002E1E1D">
        <w:rPr>
          <w:rStyle w:val="StyleUnderline"/>
        </w:rPr>
        <w:t xml:space="preserve">This will exacerbate </w:t>
      </w:r>
      <w:r w:rsidRPr="002E1E1D">
        <w:rPr>
          <w:rStyle w:val="Emphasis"/>
        </w:rPr>
        <w:t>existing geopolitical tensions</w:t>
      </w:r>
      <w:r w:rsidRPr="002E1E1D">
        <w:rPr>
          <w:rStyle w:val="StyleUnderline"/>
        </w:rPr>
        <w:t xml:space="preserve"> and introduce entirely</w:t>
      </w:r>
      <w:r w:rsidRPr="002E1E1D">
        <w:rPr>
          <w:sz w:val="12"/>
        </w:rPr>
        <w:t xml:space="preserve"> </w:t>
      </w:r>
      <w:r w:rsidRPr="002E1E1D">
        <w:rPr>
          <w:rStyle w:val="Emphasis"/>
        </w:rPr>
        <w:t>new power struggles</w:t>
      </w:r>
      <w:r w:rsidRPr="002E1E1D">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E1E1D">
        <w:rPr>
          <w:rStyle w:val="StyleUnderline"/>
        </w:rPr>
        <w:t>imagine</w:t>
      </w:r>
      <w:r w:rsidRPr="002E1E1D">
        <w:rPr>
          <w:sz w:val="12"/>
        </w:rPr>
        <w:t xml:space="preserve"> that astronomers discover </w:t>
      </w:r>
      <w:r w:rsidRPr="002E1E1D">
        <w:rPr>
          <w:rStyle w:val="StyleUnderline"/>
        </w:rPr>
        <w:t>a</w:t>
      </w:r>
      <w:r w:rsidRPr="002E1E1D">
        <w:rPr>
          <w:sz w:val="12"/>
        </w:rPr>
        <w:t xml:space="preserve"> behemoth asteroid </w:t>
      </w:r>
      <w:r w:rsidRPr="002E1E1D">
        <w:rPr>
          <w:rStyle w:val="StyleUnderline"/>
        </w:rPr>
        <w:t>barreling toward</w:t>
      </w:r>
      <w:r w:rsidRPr="002E1E1D">
        <w:rPr>
          <w:sz w:val="12"/>
        </w:rPr>
        <w:t xml:space="preserve"> Earth. Will designing, building, and launching a spacecraft to divert the assassin past our planet be easier or more difficult in a world preoccupied with other survival issues? </w:t>
      </w:r>
      <w:r w:rsidRPr="002E1E1D">
        <w:rPr>
          <w:rStyle w:val="StyleUnderline"/>
        </w:rPr>
        <w:t>In a relatively peaceful world,</w:t>
      </w:r>
      <w:r w:rsidRPr="002E1E1D">
        <w:rPr>
          <w:sz w:val="12"/>
        </w:rPr>
        <w:t xml:space="preserve"> </w:t>
      </w:r>
      <w:r w:rsidRPr="002E1E1D">
        <w:rPr>
          <w:rStyle w:val="StyleUnderline"/>
        </w:rPr>
        <w:t>one could imagine an asteroid</w:t>
      </w:r>
      <w:r w:rsidRPr="002E1E1D">
        <w:rPr>
          <w:sz w:val="12"/>
        </w:rPr>
        <w:t xml:space="preserve"> actually </w:t>
      </w:r>
      <w:r w:rsidRPr="002E1E1D">
        <w:rPr>
          <w:rStyle w:val="StyleUnderline"/>
        </w:rPr>
        <w:t>bringing humanity together</w:t>
      </w:r>
      <w:r w:rsidRPr="002E1E1D">
        <w:rPr>
          <w:sz w:val="12"/>
        </w:rPr>
        <w:t xml:space="preserve"> </w:t>
      </w:r>
      <w:r w:rsidRPr="002E1E1D">
        <w:rPr>
          <w:rStyle w:val="StyleUnderline"/>
        </w:rPr>
        <w:t xml:space="preserve">by directing our attention </w:t>
      </w:r>
      <w:r w:rsidRPr="002E1E1D">
        <w:rPr>
          <w:rStyle w:val="Emphasis"/>
        </w:rPr>
        <w:t>toward a common threat</w:t>
      </w:r>
      <w:r w:rsidRPr="002E1E1D">
        <w:rPr>
          <w:rStyle w:val="StyleUnderline"/>
        </w:rPr>
        <w:t>.</w:t>
      </w:r>
      <w:r w:rsidRPr="002E1E1D">
        <w:rPr>
          <w:sz w:val="12"/>
        </w:rPr>
        <w:t xml:space="preserve"> </w:t>
      </w:r>
      <w:r w:rsidRPr="002E1E1D">
        <w:rPr>
          <w:rStyle w:val="Emphasis"/>
        </w:rPr>
        <w:t>But</w:t>
      </w:r>
      <w:r w:rsidRPr="002E1E1D">
        <w:rPr>
          <w:sz w:val="12"/>
        </w:rPr>
        <w:t xml:space="preserve"> if </w:t>
      </w:r>
      <w:r w:rsidRPr="002E1E1D">
        <w:rPr>
          <w:rStyle w:val="StyleUnderline"/>
        </w:rPr>
        <w:t>the “conflict multipliers” of climate change</w:t>
      </w:r>
      <w:r w:rsidRPr="002E1E1D">
        <w:rPr>
          <w:sz w:val="12"/>
        </w:rPr>
        <w:t xml:space="preserve"> and biodiversity loss </w:t>
      </w:r>
      <w:r w:rsidRPr="002E1E1D">
        <w:rPr>
          <w:rStyle w:val="StyleUnderline"/>
        </w:rPr>
        <w:t xml:space="preserve">have already </w:t>
      </w:r>
      <w:r w:rsidRPr="002E1E1D">
        <w:rPr>
          <w:rStyle w:val="Emphasis"/>
        </w:rPr>
        <w:t>catapulted civilization</w:t>
      </w:r>
      <w:r w:rsidRPr="002E1E1D">
        <w:rPr>
          <w:sz w:val="12"/>
        </w:rPr>
        <w:t xml:space="preserve"> </w:t>
      </w:r>
      <w:r w:rsidRPr="002E1E1D">
        <w:rPr>
          <w:rStyle w:val="StyleUnderline"/>
        </w:rPr>
        <w:t>into</w:t>
      </w:r>
      <w:r w:rsidRPr="002E1E1D">
        <w:rPr>
          <w:sz w:val="12"/>
        </w:rPr>
        <w:t xml:space="preserve"> chaos </w:t>
      </w:r>
      <w:r w:rsidRPr="002E1E1D">
        <w:rPr>
          <w:rStyle w:val="StyleUnderline"/>
        </w:rPr>
        <w:t>and</w:t>
      </w:r>
      <w:r w:rsidRPr="002E1E1D">
        <w:rPr>
          <w:sz w:val="12"/>
        </w:rPr>
        <w:t xml:space="preserve"> turmoil, I strongly suspect that </w:t>
      </w:r>
      <w:r w:rsidRPr="002E1E1D">
        <w:rPr>
          <w:rStyle w:val="StyleUnderline"/>
        </w:rPr>
        <w:t>humanity will become</w:t>
      </w:r>
      <w:r w:rsidRPr="002E1E1D">
        <w:rPr>
          <w:sz w:val="12"/>
        </w:rPr>
        <w:t xml:space="preserve"> </w:t>
      </w:r>
      <w:r w:rsidRPr="002E1E1D">
        <w:rPr>
          <w:rStyle w:val="StyleUnderline"/>
        </w:rPr>
        <w:t>more</w:t>
      </w:r>
      <w:r w:rsidRPr="002E1E1D">
        <w:rPr>
          <w:sz w:val="12"/>
        </w:rPr>
        <w:t xml:space="preserve">, rather than less, </w:t>
      </w:r>
      <w:r w:rsidRPr="002E1E1D">
        <w:rPr>
          <w:rStyle w:val="StyleUnderline"/>
        </w:rPr>
        <w:t>susceptible to danger</w:t>
      </w:r>
      <w:r w:rsidRPr="002E1E1D">
        <w:rPr>
          <w:sz w:val="12"/>
        </w:rPr>
        <w:t xml:space="preserve">s of this sort. Context Risks We can describe the dual threats of climate change and biodiversity loss as “context risks.” Neither is likely to directly cause the extinction of our species. But </w:t>
      </w:r>
      <w:r w:rsidRPr="002E1E1D">
        <w:rPr>
          <w:rStyle w:val="Emphasis"/>
        </w:rPr>
        <w:t>both will define the context in which civilization confronts all the other threats</w:t>
      </w:r>
      <w:r w:rsidRPr="002E1E1D">
        <w:rPr>
          <w:sz w:val="12"/>
        </w:rPr>
        <w:t xml:space="preserve"> before us. In this way, </w:t>
      </w:r>
      <w:r w:rsidRPr="002E1E1D">
        <w:rPr>
          <w:rStyle w:val="StyleUnderline"/>
        </w:rPr>
        <w:t xml:space="preserve">they could </w:t>
      </w:r>
      <w:r w:rsidRPr="002E1E1D">
        <w:rPr>
          <w:rStyle w:val="Emphasis"/>
        </w:rPr>
        <w:t>indirectly</w:t>
      </w:r>
      <w:r w:rsidRPr="002E1E1D">
        <w:rPr>
          <w:rStyle w:val="StyleUnderline"/>
        </w:rPr>
        <w:t xml:space="preserve"> contribute to the </w:t>
      </w:r>
      <w:r w:rsidRPr="002E1E1D">
        <w:rPr>
          <w:rStyle w:val="Emphasis"/>
        </w:rPr>
        <w:t>overall danger of annihilation</w:t>
      </w:r>
      <w:r w:rsidRPr="002E1E1D">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2E1E1D">
        <w:rPr>
          <w:rStyle w:val="StyleUnderline"/>
        </w:rPr>
        <w:t>another study suggests</w:t>
      </w:r>
      <w:r w:rsidRPr="002E1E1D">
        <w:rPr>
          <w:sz w:val="12"/>
        </w:rPr>
        <w:t xml:space="preserve"> that </w:t>
      </w:r>
      <w:r w:rsidRPr="000169D8">
        <w:rPr>
          <w:rStyle w:val="StyleUnderline"/>
          <w:highlight w:val="cyan"/>
        </w:rPr>
        <w:t xml:space="preserve">we could be approaching a </w:t>
      </w:r>
      <w:r w:rsidRPr="000169D8">
        <w:rPr>
          <w:rStyle w:val="Emphasis"/>
          <w:highlight w:val="cyan"/>
        </w:rPr>
        <w:t>sudden</w:t>
      </w:r>
      <w:r w:rsidRPr="000169D8">
        <w:rPr>
          <w:rStyle w:val="StyleUnderline"/>
          <w:highlight w:val="cyan"/>
        </w:rPr>
        <w:t>,</w:t>
      </w:r>
      <w:r w:rsidRPr="000169D8">
        <w:rPr>
          <w:sz w:val="12"/>
          <w:highlight w:val="cyan"/>
        </w:rPr>
        <w:t xml:space="preserve"> </w:t>
      </w:r>
      <w:r w:rsidRPr="000169D8">
        <w:rPr>
          <w:rStyle w:val="Emphasis"/>
          <w:highlight w:val="cyan"/>
        </w:rPr>
        <w:t>irreversible</w:t>
      </w:r>
      <w:r w:rsidRPr="002E1E1D">
        <w:rPr>
          <w:sz w:val="12"/>
        </w:rPr>
        <w:t xml:space="preserve">, catastrophic </w:t>
      </w:r>
      <w:r w:rsidRPr="000169D8">
        <w:rPr>
          <w:rStyle w:val="Emphasis"/>
          <w:highlight w:val="cyan"/>
        </w:rPr>
        <w:t>collapse of the global ecosystem</w:t>
      </w:r>
      <w:r w:rsidRPr="002E1E1D">
        <w:rPr>
          <w:sz w:val="12"/>
        </w:rPr>
        <w:t xml:space="preserve">. If this were to occur, it could result in “widespread social unrest, economic instability and loss of human life.” </w:t>
      </w:r>
      <w:r w:rsidRPr="002E1E1D">
        <w:rPr>
          <w:rStyle w:val="StyleUnderline"/>
        </w:rPr>
        <w:t xml:space="preserve">Given the potential for </w:t>
      </w:r>
      <w:r w:rsidRPr="000169D8">
        <w:rPr>
          <w:rStyle w:val="StyleUnderline"/>
          <w:highlight w:val="cyan"/>
        </w:rPr>
        <w:t xml:space="preserve">environmental degradation </w:t>
      </w:r>
      <w:r w:rsidRPr="002E1E1D">
        <w:rPr>
          <w:rStyle w:val="StyleUnderline"/>
        </w:rPr>
        <w:t xml:space="preserve">to </w:t>
      </w:r>
      <w:r w:rsidRPr="000169D8">
        <w:rPr>
          <w:rStyle w:val="Emphasis"/>
          <w:highlight w:val="cyan"/>
        </w:rPr>
        <w:t>elevate the likelihood of nuclear wars</w:t>
      </w:r>
      <w:r w:rsidRPr="000169D8">
        <w:rPr>
          <w:sz w:val="12"/>
          <w:highlight w:val="cyan"/>
        </w:rPr>
        <w:t xml:space="preserve">, </w:t>
      </w:r>
      <w:r w:rsidRPr="000169D8">
        <w:rPr>
          <w:rStyle w:val="Emphasis"/>
          <w:highlight w:val="cyan"/>
        </w:rPr>
        <w:t>nuclear terrorism</w:t>
      </w:r>
      <w:r w:rsidRPr="000169D8">
        <w:rPr>
          <w:sz w:val="12"/>
          <w:highlight w:val="cyan"/>
        </w:rPr>
        <w:t xml:space="preserve">, </w:t>
      </w:r>
      <w:r w:rsidRPr="000169D8">
        <w:rPr>
          <w:rStyle w:val="Emphasis"/>
          <w:highlight w:val="cyan"/>
        </w:rPr>
        <w:t>engineered pandemics</w:t>
      </w:r>
      <w:r w:rsidRPr="000169D8">
        <w:rPr>
          <w:sz w:val="12"/>
          <w:highlight w:val="cyan"/>
        </w:rPr>
        <w:t>,</w:t>
      </w:r>
      <w:r w:rsidRPr="002E1E1D">
        <w:rPr>
          <w:sz w:val="12"/>
        </w:rPr>
        <w:t xml:space="preserve"> a </w:t>
      </w:r>
      <w:r w:rsidRPr="000169D8">
        <w:rPr>
          <w:rStyle w:val="Emphasis"/>
          <w:highlight w:val="cyan"/>
        </w:rPr>
        <w:t>superintelligence takeover</w:t>
      </w:r>
      <w:r w:rsidRPr="002E1E1D">
        <w:rPr>
          <w:sz w:val="12"/>
        </w:rPr>
        <w:t xml:space="preserve">, </w:t>
      </w:r>
      <w:r w:rsidRPr="002E1E1D">
        <w:rPr>
          <w:rStyle w:val="StyleUnderline"/>
        </w:rPr>
        <w:t>and</w:t>
      </w:r>
      <w:r w:rsidRPr="002E1E1D">
        <w:rPr>
          <w:sz w:val="12"/>
        </w:rPr>
        <w:t xml:space="preserve"> perhaps even </w:t>
      </w:r>
      <w:r w:rsidRPr="002E1E1D">
        <w:rPr>
          <w:rStyle w:val="Emphasis"/>
        </w:rPr>
        <w:t>an impact winter</w:t>
      </w:r>
      <w:r w:rsidRPr="002E1E1D">
        <w:rPr>
          <w:sz w:val="12"/>
        </w:rPr>
        <w:t xml:space="preserve">, </w:t>
      </w:r>
      <w:r w:rsidRPr="000169D8">
        <w:rPr>
          <w:rStyle w:val="StyleUnderline"/>
          <w:highlight w:val="cyan"/>
        </w:rPr>
        <w:t xml:space="preserve">it ought to take precedence </w:t>
      </w:r>
      <w:r w:rsidRPr="000169D8">
        <w:rPr>
          <w:rStyle w:val="Emphasis"/>
          <w:highlight w:val="cyan"/>
        </w:rPr>
        <w:t>over all other risk</w:t>
      </w:r>
      <w:r w:rsidRPr="002E1E1D">
        <w:rPr>
          <w:rStyle w:val="Emphasis"/>
        </w:rPr>
        <w:t xml:space="preserve"> concerns</w:t>
      </w:r>
      <w:r w:rsidRPr="002E1E1D">
        <w:rPr>
          <w:sz w:val="12"/>
        </w:rPr>
        <w:t xml:space="preserve"> — at least in the near-term. Let’s make sure we get our priorities straight.</w:t>
      </w:r>
    </w:p>
    <w:bookmarkEnd w:id="1"/>
    <w:p w:rsidR="008D646A" w:rsidRDefault="008D646A" w:rsidP="008D646A">
      <w:pPr>
        <w:pStyle w:val="Heading3"/>
      </w:pPr>
      <w:r>
        <w:t>1AC Civilian Casualty Advantage</w:t>
      </w:r>
    </w:p>
    <w:p w:rsidR="001412B6" w:rsidRPr="001412B6" w:rsidRDefault="001412B6" w:rsidP="001412B6"/>
    <w:p w:rsidR="004C7AF6" w:rsidRPr="001412B6" w:rsidRDefault="004C7AF6" w:rsidP="004C7AF6">
      <w:pPr>
        <w:pStyle w:val="Heading4"/>
        <w:rPr>
          <w:sz w:val="44"/>
          <w:szCs w:val="26"/>
          <w:u w:val="double"/>
        </w:rPr>
      </w:pPr>
      <w:r>
        <w:t>The continued use of d</w:t>
      </w:r>
      <w:r w:rsidRPr="009855F3">
        <w:t>rone</w:t>
      </w:r>
      <w:r>
        <w:t>s in war</w:t>
      </w:r>
      <w:r w:rsidRPr="009855F3">
        <w:t xml:space="preserve"> massively increase civilian casualties and make war inhumane</w:t>
      </w:r>
    </w:p>
    <w:p w:rsidR="004C7AF6" w:rsidRPr="009855F3" w:rsidRDefault="004C7AF6" w:rsidP="004C7AF6">
      <w:r w:rsidRPr="009855F3">
        <w:t xml:space="preserve">Alexandra </w:t>
      </w:r>
      <w:r w:rsidRPr="009855F3">
        <w:rPr>
          <w:b/>
          <w:bCs/>
          <w:sz w:val="26"/>
        </w:rPr>
        <w:t>Funk</w:t>
      </w:r>
      <w:r w:rsidRPr="009855F3">
        <w:t xml:space="preserve"> (*Alexandra is a current MSc Human Rights candidate at the LSE and is especially interested in the relationship between the terrorism discourse, counter-terrorism policies, and human rights. She holds a bachelor of Arts in Philosophy and Political Science)  07/07/</w:t>
      </w:r>
      <w:r w:rsidRPr="009855F3">
        <w:rPr>
          <w:b/>
          <w:bCs/>
          <w:sz w:val="26"/>
        </w:rPr>
        <w:t>16</w:t>
      </w:r>
      <w:r w:rsidRPr="009855F3">
        <w:t xml:space="preserve">"Drones in Contemporary Warfare: The Implications for Human Rights," LSE Human Rights, </w:t>
      </w:r>
      <w:hyperlink r:id="rId29" w:history="1">
        <w:r w:rsidRPr="009855F3">
          <w:t>https://blogs.lse.ac.uk/humanrights/2016/07/07/drones-in-contemporary-warfare-the-implications-for-human-rights</w:t>
        </w:r>
      </w:hyperlink>
    </w:p>
    <w:p w:rsidR="004C7AF6" w:rsidRPr="009855F3" w:rsidRDefault="004C7AF6" w:rsidP="004C7AF6">
      <w:pPr>
        <w:rPr>
          <w:sz w:val="14"/>
        </w:rPr>
      </w:pPr>
      <w:r w:rsidRPr="009855F3">
        <w:rPr>
          <w:u w:val="single"/>
        </w:rPr>
        <w:t>The complex relationship between war and human rights has evolved as new challenges have arisen.</w:t>
      </w:r>
      <w:r w:rsidRPr="009855F3">
        <w:rPr>
          <w:sz w:val="14"/>
        </w:rPr>
        <w:t xml:space="preserve"> The </w:t>
      </w:r>
      <w:r w:rsidRPr="009855F3">
        <w:rPr>
          <w:u w:val="single"/>
        </w:rPr>
        <w:t xml:space="preserve">nature of </w:t>
      </w:r>
      <w:r w:rsidRPr="009855F3">
        <w:rPr>
          <w:sz w:val="14"/>
        </w:rPr>
        <w:t xml:space="preserve">contemporary </w:t>
      </w:r>
      <w:r w:rsidRPr="000169D8">
        <w:rPr>
          <w:b/>
          <w:iCs/>
          <w:highlight w:val="cyan"/>
          <w:u w:val="single"/>
        </w:rPr>
        <w:t>war has changed due to</w:t>
      </w:r>
      <w:r w:rsidRPr="009855F3">
        <w:rPr>
          <w:u w:val="single"/>
        </w:rPr>
        <w:t xml:space="preserve"> </w:t>
      </w:r>
      <w:r w:rsidRPr="009855F3">
        <w:rPr>
          <w:sz w:val="14"/>
        </w:rPr>
        <w:t xml:space="preserve">technological innovation, in particular, the use and further development of Unmanned Aerial Vehicles or </w:t>
      </w:r>
      <w:r w:rsidRPr="000169D8">
        <w:rPr>
          <w:b/>
          <w:iCs/>
          <w:highlight w:val="cyan"/>
          <w:u w:val="single"/>
        </w:rPr>
        <w:t>‘drones’</w:t>
      </w:r>
      <w:r w:rsidRPr="009855F3">
        <w:rPr>
          <w:sz w:val="14"/>
        </w:rPr>
        <w:t xml:space="preserve">. Drones have revolutionized the nature of war, becoming one of the most utilized, desired, and successful military advances in modern history. As evident in the outcomes of US drone policy, the way drones function within the modern world heightens the risks to civilians’ human rights, specifically their right to life. As drones advance, the international system must work to situate this technology within human rights obligations, specifically, within International Human Rights Law (IHRL) and International Humanitarian Law (IHL). Drones and the US Military The specific types of conflicts – between states, non-state actors, and subversive groups – of the post-9/11 world have accelerated the development and use of unmanned technology. Drone warfare has intensified under President Obama and has since become regular military policy against members and associates of al-Qaeda and the Taliban within Yemen, Somalia, Afghanistan, Libya, and Pakistan. Originally, the MQ-1 Predator drone conducted the majority of strikes. From </w:t>
      </w:r>
      <w:r w:rsidRPr="000169D8">
        <w:rPr>
          <w:b/>
          <w:iCs/>
          <w:highlight w:val="cyan"/>
          <w:u w:val="single"/>
        </w:rPr>
        <w:t>2002 to 2012, the number of US Predators increased from 167 to over 7,000</w:t>
      </w:r>
      <w:r w:rsidRPr="009855F3">
        <w:rPr>
          <w:u w:val="single"/>
        </w:rPr>
        <w:t>.</w:t>
      </w:r>
      <w:r w:rsidRPr="009855F3">
        <w:rPr>
          <w:sz w:val="14"/>
        </w:rPr>
        <w:t xml:space="preserve"> Subsequent generations of drones – the Reaper and the Avenger – are over nine times as powerful as the Predator and can fly while carrying thousands of pounds of weapons. From a military perspective, drones are effective and advantageous, as they can precisely target opponents and minimize risks for soldiers by keeping them geographically removed from conflict. </w:t>
      </w:r>
      <w:r w:rsidRPr="000169D8">
        <w:rPr>
          <w:b/>
          <w:iCs/>
          <w:highlight w:val="cyan"/>
          <w:u w:val="single"/>
        </w:rPr>
        <w:t>Drones give states an omnipresent involvement within conflict,</w:t>
      </w:r>
      <w:r w:rsidRPr="009855F3">
        <w:rPr>
          <w:b/>
          <w:iCs/>
          <w:u w:val="single"/>
        </w:rPr>
        <w:t xml:space="preserve"> </w:t>
      </w:r>
      <w:r w:rsidRPr="009855F3">
        <w:rPr>
          <w:u w:val="single"/>
        </w:rPr>
        <w:t>minimizing any previous geographical or temporal restrictions to intervention and surveillance</w:t>
      </w:r>
      <w:r w:rsidRPr="009855F3">
        <w:rPr>
          <w:sz w:val="14"/>
        </w:rPr>
        <w:t xml:space="preserve">. Consequently, drone operations are only as successful and as accurate as the operators who command them and the intelligence that directs them, challenging the human rights of those within the modern battle space. The Dangers of Drones Approximately </w:t>
      </w:r>
      <w:r w:rsidRPr="000169D8">
        <w:rPr>
          <w:b/>
          <w:iCs/>
          <w:highlight w:val="cyan"/>
          <w:u w:val="single"/>
        </w:rPr>
        <w:t>32 percent of those killed by US drone strikes in Pakistan have been innocent civilians.</w:t>
      </w:r>
      <w:r w:rsidRPr="009855F3">
        <w:rPr>
          <w:b/>
          <w:iCs/>
          <w:u w:val="single"/>
        </w:rPr>
        <w:t xml:space="preserve"> </w:t>
      </w:r>
      <w:r w:rsidRPr="009855F3">
        <w:rPr>
          <w:sz w:val="14"/>
        </w:rPr>
        <w:t xml:space="preserve">The Bureau of Investigative Journalism claimed that of the 416 </w:t>
      </w:r>
      <w:r w:rsidRPr="009855F3">
        <w:rPr>
          <w:u w:val="single"/>
        </w:rPr>
        <w:t xml:space="preserve">to </w:t>
      </w:r>
      <w:r w:rsidRPr="000169D8">
        <w:rPr>
          <w:b/>
          <w:iCs/>
          <w:highlight w:val="cyan"/>
          <w:u w:val="single"/>
        </w:rPr>
        <w:t>959 civilians killed by drones in Pakistan between 2004 and 2014</w:t>
      </w:r>
      <w:r w:rsidRPr="009855F3">
        <w:rPr>
          <w:sz w:val="14"/>
        </w:rPr>
        <w:t xml:space="preserve">, 168 to </w:t>
      </w:r>
      <w:r w:rsidRPr="000169D8">
        <w:rPr>
          <w:b/>
          <w:iCs/>
          <w:highlight w:val="cyan"/>
          <w:u w:val="single"/>
        </w:rPr>
        <w:t>204 were children</w:t>
      </w:r>
      <w:r w:rsidRPr="009855F3">
        <w:rPr>
          <w:u w:val="single"/>
        </w:rPr>
        <w:t>.</w:t>
      </w:r>
      <w:r w:rsidRPr="009855F3">
        <w:rPr>
          <w:sz w:val="14"/>
        </w:rPr>
        <w:t xml:space="preserve"> Furthermore, between 2002 and 2014 in Yemen, drones killed at least 64 to 83 civilians with a possible 26 to 68 additional deaths unaccounted for. Additionally, those in the territories where drones operate live in habitual fear. Residents in the occupied Palestinian territories are frightened by potential Israeli strikes while those living in Pakistan experience perpetual terror from the constant hovering of drones, a reminder of enemies thousands of miles away. </w:t>
      </w:r>
      <w:r w:rsidRPr="000169D8">
        <w:rPr>
          <w:b/>
          <w:iCs/>
          <w:highlight w:val="cyan"/>
          <w:u w:val="single"/>
        </w:rPr>
        <w:t>Within Yemen, the relentless buzzing above has caused thousands of citizens to develop psychological disorders – such as post-traumatic stress disorder or anxiety – and has induced miscarriages in some women</w:t>
      </w:r>
      <w:r w:rsidRPr="009855F3">
        <w:rPr>
          <w:sz w:val="14"/>
        </w:rPr>
        <w:t xml:space="preserve">. States utilize drones for targeted killing and signature strikes; these are common practices in response to rising terrorism concerns and asymmetric conflicts. </w:t>
      </w:r>
      <w:r w:rsidRPr="000169D8">
        <w:rPr>
          <w:b/>
          <w:iCs/>
          <w:highlight w:val="cyan"/>
          <w:u w:val="single"/>
        </w:rPr>
        <w:t>These attacks often kill targets despite no identification process and no access to a fair and public court hearing</w:t>
      </w:r>
      <w:r w:rsidRPr="009855F3">
        <w:rPr>
          <w:b/>
          <w:iCs/>
          <w:u w:val="single"/>
        </w:rPr>
        <w:t xml:space="preserve"> </w:t>
      </w:r>
      <w:r w:rsidRPr="009855F3">
        <w:rPr>
          <w:u w:val="single"/>
        </w:rPr>
        <w:t xml:space="preserve">– a violation of Article 14 of the ICCPR. </w:t>
      </w:r>
      <w:r w:rsidRPr="009855F3">
        <w:rPr>
          <w:sz w:val="14"/>
        </w:rPr>
        <w:t xml:space="preserve">When making decisions on strikes, </w:t>
      </w:r>
      <w:r w:rsidRPr="000169D8">
        <w:rPr>
          <w:b/>
          <w:iCs/>
          <w:highlight w:val="cyan"/>
          <w:u w:val="single"/>
        </w:rPr>
        <w:t>operators are reliant on the intelligence received from cameras</w:t>
      </w:r>
      <w:r w:rsidRPr="009855F3">
        <w:rPr>
          <w:u w:val="single"/>
        </w:rPr>
        <w:t xml:space="preserve"> and sensors. </w:t>
      </w:r>
      <w:r w:rsidRPr="009855F3">
        <w:rPr>
          <w:sz w:val="14"/>
        </w:rPr>
        <w:t>These are often the sole reporters of information</w:t>
      </w:r>
      <w:r w:rsidRPr="009855F3">
        <w:rPr>
          <w:u w:val="single"/>
        </w:rPr>
        <w:t xml:space="preserve">, as there is little intelligence coming from the ground level. </w:t>
      </w:r>
      <w:r w:rsidRPr="000169D8">
        <w:rPr>
          <w:b/>
          <w:iCs/>
          <w:highlight w:val="cyan"/>
          <w:u w:val="single"/>
        </w:rPr>
        <w:t>Consequently, they can be affected by the weather and can only assess one specific location at a time.</w:t>
      </w:r>
      <w:r w:rsidRPr="009855F3">
        <w:rPr>
          <w:b/>
          <w:iCs/>
          <w:u w:val="single"/>
        </w:rPr>
        <w:t xml:space="preserve"> </w:t>
      </w:r>
      <w:r w:rsidRPr="009855F3">
        <w:rPr>
          <w:u w:val="single"/>
        </w:rPr>
        <w:t>Additionally</w:t>
      </w:r>
      <w:r w:rsidRPr="000169D8">
        <w:rPr>
          <w:b/>
          <w:iCs/>
          <w:highlight w:val="cyan"/>
          <w:u w:val="single"/>
        </w:rPr>
        <w:t>, targets are often surrounded by innocent civilians who are victimized</w:t>
      </w:r>
      <w:r w:rsidRPr="009855F3">
        <w:rPr>
          <w:u w:val="single"/>
        </w:rPr>
        <w:t xml:space="preserve"> despite having no participation in conflict or war</w:t>
      </w:r>
      <w:r w:rsidRPr="009855F3">
        <w:rPr>
          <w:sz w:val="14"/>
        </w:rPr>
        <w:t>. Frequently</w:t>
      </w:r>
      <w:r w:rsidRPr="009855F3">
        <w:rPr>
          <w:u w:val="single"/>
        </w:rPr>
        <w:t xml:space="preserve">, </w:t>
      </w:r>
      <w:r w:rsidRPr="000169D8">
        <w:rPr>
          <w:b/>
          <w:iCs/>
          <w:highlight w:val="cyan"/>
          <w:u w:val="single"/>
        </w:rPr>
        <w:t>these people are only guilty of being in the wrong place at the wrong time</w:t>
      </w:r>
      <w:r w:rsidRPr="009855F3">
        <w:rPr>
          <w:u w:val="single"/>
        </w:rPr>
        <w:t>.</w:t>
      </w:r>
      <w:r w:rsidRPr="009855F3">
        <w:rPr>
          <w:sz w:val="14"/>
        </w:rPr>
        <w:t xml:space="preserve"> In 2002, Daraz </w:t>
      </w:r>
      <w:r w:rsidRPr="009855F3">
        <w:rPr>
          <w:sz w:val="16"/>
          <w:szCs w:val="16"/>
        </w:rPr>
        <w:t>Khan and two friends collected scrap metal on top of a Southern Afghanistan mountain. Hovering above, a Predator collected the following information: the men were wearing robes, they were in a suspected al-Qaeda area, and Khan was noticeably taller than his companions. The drone operator determined that the strike was justifiable because Khan had conspicuous similarities to bin Laden. A more accurate assessment of Khan would have shown that he was nearly half a foot shorter than bin Laden’s suspected height, which may have saved the lives of three innocent civilians.</w:t>
      </w:r>
      <w:r w:rsidRPr="009855F3">
        <w:rPr>
          <w:sz w:val="14"/>
        </w:rPr>
        <w:t xml:space="preserve"> </w:t>
      </w:r>
      <w:r w:rsidRPr="000169D8">
        <w:rPr>
          <w:b/>
          <w:iCs/>
          <w:highlight w:val="cyan"/>
          <w:u w:val="single"/>
        </w:rPr>
        <w:t>Drones have also dehumanized war</w:t>
      </w:r>
      <w:r w:rsidRPr="009855F3">
        <w:rPr>
          <w:sz w:val="14"/>
        </w:rPr>
        <w:t xml:space="preserve"> and enabled more lethal force than ever before by removing the combatant from the battlefield. </w:t>
      </w:r>
      <w:r w:rsidRPr="009855F3">
        <w:rPr>
          <w:u w:val="single"/>
        </w:rPr>
        <w:t>US drone pilots may be at a base in Nevada while CIA personnel are in Virginia, all of which are following orders from an Afghanistan base</w:t>
      </w:r>
      <w:r w:rsidRPr="009855F3">
        <w:rPr>
          <w:sz w:val="14"/>
        </w:rPr>
        <w:t xml:space="preserve">. Since operators are physically isolated from their opponents, </w:t>
      </w:r>
      <w:r w:rsidRPr="000169D8">
        <w:rPr>
          <w:b/>
          <w:iCs/>
          <w:highlight w:val="cyan"/>
          <w:u w:val="single"/>
        </w:rPr>
        <w:t>there are no moments of mutual humanity shared between two enemies before a kill.</w:t>
      </w:r>
      <w:r w:rsidRPr="009855F3">
        <w:rPr>
          <w:sz w:val="14"/>
        </w:rPr>
        <w:t xml:space="preserve"> This physical distance may lead to emotional </w:t>
      </w:r>
      <w:r w:rsidRPr="009855F3">
        <w:rPr>
          <w:u w:val="single"/>
        </w:rPr>
        <w:t>distancing, making operators more comfortable with using lethal force than soldiers on the ground. Additionally, drones are used similarly to that of gaming systems as targets are transformed from living people to insignificant icons on computers</w:t>
      </w:r>
      <w:r w:rsidRPr="009855F3">
        <w:rPr>
          <w:sz w:val="14"/>
        </w:rPr>
        <w:t xml:space="preserve">. </w:t>
      </w:r>
      <w:r w:rsidRPr="009855F3">
        <w:rPr>
          <w:sz w:val="16"/>
          <w:szCs w:val="16"/>
        </w:rPr>
        <w:t>A young lieutenant described the feeling while practicing an unmanned strike: “It’s like a video game, the ability to kill. It’s like freaking cool.” Th</w:t>
      </w:r>
      <w:r w:rsidRPr="009855F3">
        <w:rPr>
          <w:sz w:val="14"/>
        </w:rPr>
        <w:t>e Future of Drones International law has fallen behind in regulating the use of drones in contemporary conflict. However, much work has been done in attempts to reconcile drones with the rule of law. A 2010 UN report defined drone attacks as a violation of IHL and IHRL because they lack transparency in ensuring that targeted killing is legally justified. Within armed conflict where IHL applies, the use of drone warfare may be less legally ambiguous because of looser standards on the use of force, despite strikes often violating principles of distinction, proportionality, and necessity. Consequently, drone strikes in non-conflict zones raise complex concerns over state sovereignty and human rights violations. The US’ active drone policy in Yemen, Somalia, and Pakistan, where there is no armed conflict, has been highly controversial and has resulted in violations of IHRL, including the right to life and the right to due process. As these violations ensue, there must be discussion about accessing some sense of justice for victims of unjust strikes and their families. The failure to hold states accountable for human rights violations under IHRL is yet another violation in itself. How will states be held accountable when they liberally use drones in sovereign countries where no armed conflict is occurring? There must be legal accountability for the use of lethal force on civilians. The prerogatives of the post-9/11 war on terror must not trump human rights and the needs of victims who are pursuing international and national justice. Drone warfare walks a fine line between legal uses of force and extrajudicial killings. In order to protect and allow for the enjoyment of human rights, states must update their understandings of their human rights obligations under international law. Furthermore, this must be reinforced through strict accountability measures. Drones act as a new way of killing within modern conflict and may have lowered the threshold to the use of lethal force, posing both moral and legal dilemmas</w:t>
      </w:r>
      <w:r w:rsidRPr="000169D8">
        <w:rPr>
          <w:b/>
          <w:iCs/>
          <w:highlight w:val="cyan"/>
          <w:u w:val="single"/>
        </w:rPr>
        <w:t>. As we continue to make war “less human, we may also be making it less humane.”</w:t>
      </w:r>
      <w:r w:rsidRPr="009855F3">
        <w:rPr>
          <w:b/>
          <w:iCs/>
          <w:u w:val="single"/>
        </w:rPr>
        <w:t xml:space="preserve"> </w:t>
      </w:r>
      <w:r w:rsidRPr="009855F3">
        <w:rPr>
          <w:sz w:val="14"/>
        </w:rPr>
        <w:t>–</w:t>
      </w:r>
    </w:p>
    <w:p w:rsidR="004C7AF6" w:rsidRDefault="004C7AF6" w:rsidP="004C7AF6">
      <w:pPr>
        <w:pStyle w:val="Heading4"/>
      </w:pPr>
      <w:r>
        <w:t xml:space="preserve">Over 90% of the total deaths associated with drones are civilians </w:t>
      </w:r>
    </w:p>
    <w:p w:rsidR="004C7AF6" w:rsidRPr="004C7AF6" w:rsidRDefault="004C7AF6" w:rsidP="004C7AF6">
      <w:pPr>
        <w:rPr>
          <w:rStyle w:val="StyleUnderline"/>
          <w:u w:val="none"/>
        </w:rPr>
      </w:pPr>
      <w:r w:rsidRPr="00F506DA">
        <w:t xml:space="preserve">Marina </w:t>
      </w:r>
      <w:r w:rsidRPr="00F506DA">
        <w:rPr>
          <w:rStyle w:val="Style13ptBold"/>
        </w:rPr>
        <w:t xml:space="preserve">Fang </w:t>
      </w:r>
      <w:r w:rsidRPr="00F506DA">
        <w:t xml:space="preserve">(evidence cites internal military documents) “Nearly 90 Percent Of People Killed In Recent Drone Strikes Were Not The Target” October 10, </w:t>
      </w:r>
      <w:r w:rsidRPr="00F506DA">
        <w:rPr>
          <w:rStyle w:val="Style13ptBold"/>
        </w:rPr>
        <w:t xml:space="preserve">2015 </w:t>
      </w:r>
      <w:r w:rsidRPr="00F506DA">
        <w:t>https://www.huffpost.com/entry/civilian-deaths-drone-strikes_n_561fafe2e4b028dd7ea6c4ff</w:t>
      </w:r>
    </w:p>
    <w:p w:rsidR="004C7AF6" w:rsidRPr="008562D9" w:rsidRDefault="004C7AF6" w:rsidP="004C7AF6">
      <w:r w:rsidRPr="008562D9">
        <w:rPr>
          <w:rStyle w:val="StyleUnderline"/>
        </w:rPr>
        <w:t xml:space="preserve">The controversial </w:t>
      </w:r>
      <w:r w:rsidRPr="000169D8">
        <w:rPr>
          <w:rStyle w:val="StyleUnderline"/>
          <w:highlight w:val="cyan"/>
        </w:rPr>
        <w:t>U.S. drone strike program</w:t>
      </w:r>
      <w:r w:rsidRPr="008562D9">
        <w:t xml:space="preserve"> in the Middle East aims to pinpoint and kill terrorist leaders, but new documents </w:t>
      </w:r>
      <w:r w:rsidRPr="000169D8">
        <w:rPr>
          <w:rStyle w:val="StyleUnderline"/>
          <w:highlight w:val="cyan"/>
        </w:rPr>
        <w:t>indicate that a staggering number</w:t>
      </w:r>
      <w:r w:rsidRPr="008562D9">
        <w:rPr>
          <w:rStyle w:val="StyleUnderline"/>
        </w:rPr>
        <w:t xml:space="preserve"> of these “</w:t>
      </w:r>
      <w:r w:rsidRPr="000169D8">
        <w:rPr>
          <w:rStyle w:val="StyleUnderline"/>
          <w:highlight w:val="cyan"/>
        </w:rPr>
        <w:t>targeted killings” affect far more people than just their targets</w:t>
      </w:r>
      <w:r w:rsidRPr="008562D9">
        <w:t>.</w:t>
      </w:r>
      <w:r>
        <w:t xml:space="preserve">  </w:t>
      </w:r>
      <w:r w:rsidRPr="008562D9">
        <w:t xml:space="preserve">According to a new report from The Intercept, </w:t>
      </w:r>
      <w:r w:rsidRPr="000169D8">
        <w:rPr>
          <w:rStyle w:val="StyleUnderline"/>
          <w:highlight w:val="cyan"/>
        </w:rPr>
        <w:t>nearly 90 percent of people killed in recent drone strikes</w:t>
      </w:r>
      <w:r w:rsidRPr="008562D9">
        <w:rPr>
          <w:rStyle w:val="StyleUnderline"/>
        </w:rPr>
        <w:t xml:space="preserve"> in Afghanistan “</w:t>
      </w:r>
      <w:r w:rsidRPr="000169D8">
        <w:rPr>
          <w:rStyle w:val="StyleUnderline"/>
          <w:highlight w:val="cyan"/>
        </w:rPr>
        <w:t>were not the intended targets” of the attacks</w:t>
      </w:r>
      <w:r w:rsidRPr="000169D8">
        <w:rPr>
          <w:highlight w:val="cyan"/>
        </w:rPr>
        <w:t>.</w:t>
      </w:r>
      <w:r>
        <w:t xml:space="preserve"> </w:t>
      </w:r>
      <w:r w:rsidRPr="008562D9">
        <w:t xml:space="preserve">Documents detailing a special operations campaign in northeastern Afghanistan, Operation Haymaker, show that between January 2012 and February 2013, U.S. special operations airstrikes killed more than 200 people. Of those, only 35 were the intended targets. During one five-month period of the operation, according to the documents, nearly 90 percent of the people killed in airstrikes were not the intended targets. </w:t>
      </w:r>
      <w:r w:rsidRPr="000169D8">
        <w:rPr>
          <w:rStyle w:val="StyleUnderline"/>
          <w:highlight w:val="cyan"/>
        </w:rPr>
        <w:t>In Yemen and Somalia</w:t>
      </w:r>
      <w:r w:rsidRPr="008562D9">
        <w:rPr>
          <w:rStyle w:val="StyleUnderline"/>
        </w:rPr>
        <w:t xml:space="preserve">, where the U.S. has far more limited intelligence capabilities to confirm the people killed are the intended targets, </w:t>
      </w:r>
      <w:r w:rsidRPr="000169D8">
        <w:rPr>
          <w:rStyle w:val="StyleUnderline"/>
          <w:highlight w:val="cyan"/>
        </w:rPr>
        <w:t>the equivalent ratios may well be much worse</w:t>
      </w:r>
      <w:r w:rsidRPr="008562D9">
        <w:t xml:space="preserve">. </w:t>
      </w:r>
      <w:r>
        <w:t xml:space="preserve">  </w:t>
      </w:r>
      <w:r w:rsidRPr="008562D9">
        <w:t xml:space="preserve">The report, compiled from classified documents released by a source in the intelligence community, corroborates the many news accounts of civilian deaths caused by drone strikes. </w:t>
      </w:r>
      <w:r w:rsidRPr="00F506DA">
        <w:rPr>
          <w:rStyle w:val="StyleUnderline"/>
        </w:rPr>
        <w:t>U.S. drone strikes have killed scores of civilians</w:t>
      </w:r>
      <w:r w:rsidRPr="008562D9">
        <w:t xml:space="preserve"> in Afghanistan, Pakistan, Yemen and Somalia since 2009.</w:t>
      </w:r>
      <w:r>
        <w:t xml:space="preserve">  </w:t>
      </w:r>
      <w:r w:rsidRPr="008562D9">
        <w:t>In December 2013, a drone strike in Yemen killed 14 people returning from a wedding. Government officials mistook their vehicles for those of al Qaeda militants. Parents in Pakistan have reported taking their children out of school to protect them from possible strikes.</w:t>
      </w:r>
      <w:r>
        <w:t xml:space="preserve">  </w:t>
      </w:r>
      <w:r w:rsidRPr="008562D9">
        <w:t>The U.S. government has implemented targeted killings since the Sept. 11 attacks as a counterterrorism measure and as retribution against al Qaeda and the Taliban. Under the Obama administration, many of these targeted killings have been carried out using unmanned drones. Despite the high number of civilian casualties and criticism that the program lacks transparency, President Barack Obama has repeatedly defended the strikes.</w:t>
      </w:r>
      <w:r>
        <w:t xml:space="preserve">  </w:t>
      </w:r>
      <w:r w:rsidRPr="008562D9">
        <w:t>“The terrorists we are after target civilians, and the death toll from their acts of terrorism against Muslims dwarfs any estimate of civilian casualties from drone strikes,” he said in 2013.</w:t>
      </w:r>
      <w:r>
        <w:t xml:space="preserve">  </w:t>
      </w:r>
      <w:r w:rsidRPr="00F506DA">
        <w:rPr>
          <w:rStyle w:val="StyleUnderline"/>
        </w:rPr>
        <w:t xml:space="preserve">While </w:t>
      </w:r>
      <w:r w:rsidRPr="000169D8">
        <w:rPr>
          <w:rStyle w:val="StyleUnderline"/>
          <w:highlight w:val="cyan"/>
        </w:rPr>
        <w:t>government officials claim the drone strikes are accurate</w:t>
      </w:r>
      <w:r w:rsidRPr="00F506DA">
        <w:rPr>
          <w:rStyle w:val="StyleUnderline"/>
        </w:rPr>
        <w:t xml:space="preserve"> and rarely harm innocent civilians, </w:t>
      </w:r>
      <w:r w:rsidRPr="000169D8">
        <w:rPr>
          <w:rStyle w:val="StyleUnderline"/>
          <w:highlight w:val="cyan"/>
        </w:rPr>
        <w:t>strikes can kill or injure anyone in the area</w:t>
      </w:r>
      <w:r w:rsidRPr="00F506DA">
        <w:rPr>
          <w:rStyle w:val="StyleUnderline"/>
        </w:rPr>
        <w:t>, even if they are only meant to kill a targeted individual</w:t>
      </w:r>
      <w:r w:rsidRPr="008562D9">
        <w:t>.</w:t>
      </w:r>
      <w:r>
        <w:t xml:space="preserve">  </w:t>
      </w:r>
      <w:r w:rsidRPr="00F506DA">
        <w:rPr>
          <w:rStyle w:val="StyleUnderline"/>
        </w:rPr>
        <w:t>“Anyone caught in the vicinity is guilty by association,”</w:t>
      </w:r>
      <w:r w:rsidRPr="008562D9">
        <w:t xml:space="preserve"> the source of the documents told The Intercept. When “a drone strike kills more than one person, there is no guarantee that those persons deserved their fate. … So it’s a phenomenal gamble.”</w:t>
      </w:r>
      <w:r w:rsidRPr="008562D9">
        <w:br w:type="page"/>
      </w:r>
    </w:p>
    <w:p w:rsidR="004C7AF6" w:rsidRPr="009855F3" w:rsidRDefault="004C7AF6" w:rsidP="004C7AF6">
      <w:pPr>
        <w:keepNext/>
        <w:keepLines/>
        <w:spacing w:before="40" w:after="0"/>
        <w:outlineLvl w:val="3"/>
        <w:rPr>
          <w:rFonts w:eastAsiaTheme="majorEastAsia" w:cstheme="majorBidi"/>
          <w:b/>
          <w:iCs/>
          <w:sz w:val="26"/>
        </w:rPr>
      </w:pPr>
      <w:r w:rsidRPr="009855F3">
        <w:rPr>
          <w:rFonts w:eastAsiaTheme="majorEastAsia" w:cstheme="majorBidi"/>
          <w:b/>
          <w:iCs/>
          <w:sz w:val="26"/>
        </w:rPr>
        <w:t xml:space="preserve">The Trump administration’s refusal to track civilian casualties from drone strikes is a unique form of dehumanization that erases entire populations and pushes us closer to unending war on civilians.  </w:t>
      </w:r>
    </w:p>
    <w:p w:rsidR="004C7AF6" w:rsidRPr="009855F3" w:rsidRDefault="004C7AF6" w:rsidP="004C7AF6">
      <w:pPr>
        <w:rPr>
          <w:rFonts w:eastAsiaTheme="majorEastAsia" w:cstheme="majorBidi"/>
          <w:b/>
          <w:iCs/>
          <w:sz w:val="26"/>
        </w:rPr>
      </w:pPr>
      <w:r w:rsidRPr="009855F3">
        <w:rPr>
          <w:b/>
          <w:bCs/>
          <w:sz w:val="14"/>
        </w:rPr>
        <w:t>Daniel R.</w:t>
      </w:r>
      <w:r w:rsidRPr="009855F3">
        <w:rPr>
          <w:b/>
          <w:bCs/>
          <w:sz w:val="26"/>
          <w:u w:val="single"/>
        </w:rPr>
        <w:t xml:space="preserve"> Brunstetter</w:t>
      </w:r>
      <w:r w:rsidRPr="009855F3">
        <w:rPr>
          <w:b/>
          <w:bCs/>
          <w:sz w:val="14"/>
        </w:rPr>
        <w:t>, 3-13</w:t>
      </w:r>
      <w:r w:rsidRPr="009855F3">
        <w:rPr>
          <w:b/>
          <w:bCs/>
          <w:sz w:val="26"/>
          <w:u w:val="single"/>
        </w:rPr>
        <w:t xml:space="preserve">-2019, </w:t>
      </w:r>
      <w:r w:rsidRPr="009855F3">
        <w:rPr>
          <w:b/>
          <w:bCs/>
          <w:sz w:val="14"/>
        </w:rPr>
        <w:t>"Trump's executive order on drone strikes sends civilian casualty data back into the shadows," Conversation, https://theconversation.com/trumps-executive-order-on-drone-strikes-sends-civilian-casualty-data-back-into-the-shadows-113165</w:t>
      </w:r>
    </w:p>
    <w:p w:rsidR="004C7AF6" w:rsidRPr="009855F3" w:rsidRDefault="004C7AF6" w:rsidP="004C7AF6">
      <w:pPr>
        <w:rPr>
          <w:sz w:val="12"/>
        </w:rPr>
      </w:pPr>
      <w:r w:rsidRPr="009855F3">
        <w:rPr>
          <w:sz w:val="12"/>
        </w:rPr>
        <w:t xml:space="preserve"> When it comes to drones and warfare, the U.S. seems to have forgotten some valuable historical lessons. On March 6, </w:t>
      </w:r>
      <w:r w:rsidRPr="009855F3">
        <w:rPr>
          <w:u w:val="single"/>
        </w:rPr>
        <w:t xml:space="preserve">President </w:t>
      </w:r>
      <w:r w:rsidRPr="000169D8">
        <w:rPr>
          <w:b/>
          <w:iCs/>
          <w:highlight w:val="cyan"/>
          <w:u w:val="single"/>
        </w:rPr>
        <w:t>Trump signed an ex</w:t>
      </w:r>
      <w:r w:rsidRPr="009855F3">
        <w:rPr>
          <w:u w:val="single"/>
        </w:rPr>
        <w:t xml:space="preserve">ecutive </w:t>
      </w:r>
      <w:r w:rsidRPr="000169D8">
        <w:rPr>
          <w:b/>
          <w:iCs/>
          <w:highlight w:val="cyan"/>
          <w:u w:val="single"/>
        </w:rPr>
        <w:t>o</w:t>
      </w:r>
      <w:r w:rsidRPr="009855F3">
        <w:rPr>
          <w:u w:val="single"/>
        </w:rPr>
        <w:t xml:space="preserve">rder </w:t>
      </w:r>
      <w:r w:rsidRPr="000169D8">
        <w:rPr>
          <w:b/>
          <w:iCs/>
          <w:highlight w:val="cyan"/>
          <w:u w:val="single"/>
        </w:rPr>
        <w:t>that revoked the requirement</w:t>
      </w:r>
      <w:r w:rsidRPr="009855F3">
        <w:rPr>
          <w:u w:val="single"/>
        </w:rPr>
        <w:t>,</w:t>
      </w:r>
      <w:r w:rsidRPr="009855F3">
        <w:rPr>
          <w:sz w:val="12"/>
        </w:rPr>
        <w:t xml:space="preserve"> formulated under the Obama administration,</w:t>
      </w:r>
      <w:r w:rsidRPr="009855F3">
        <w:rPr>
          <w:u w:val="single"/>
        </w:rPr>
        <w:t xml:space="preserve"> </w:t>
      </w:r>
      <w:r w:rsidRPr="000169D8">
        <w:rPr>
          <w:b/>
          <w:iCs/>
          <w:highlight w:val="cyan"/>
          <w:u w:val="single"/>
        </w:rPr>
        <w:t>that U.S. intell</w:t>
      </w:r>
      <w:r w:rsidRPr="009855F3">
        <w:rPr>
          <w:u w:val="single"/>
        </w:rPr>
        <w:t xml:space="preserve">igence </w:t>
      </w:r>
      <w:r w:rsidRPr="000169D8">
        <w:rPr>
          <w:b/>
          <w:iCs/>
          <w:highlight w:val="cyan"/>
          <w:u w:val="single"/>
        </w:rPr>
        <w:t>officials must publicly report the number of civilians killed in</w:t>
      </w:r>
      <w:r w:rsidRPr="009855F3">
        <w:rPr>
          <w:sz w:val="12"/>
        </w:rPr>
        <w:t xml:space="preserve"> CIA </w:t>
      </w:r>
      <w:r w:rsidRPr="000169D8">
        <w:rPr>
          <w:b/>
          <w:iCs/>
          <w:highlight w:val="cyan"/>
          <w:u w:val="single"/>
        </w:rPr>
        <w:t>drone strikes</w:t>
      </w:r>
      <w:r w:rsidRPr="009855F3">
        <w:rPr>
          <w:sz w:val="12"/>
        </w:rPr>
        <w:t xml:space="preserve"> outside declared war zones. In this decision, Trump is bringing the U.S. back to where it once was: the state of non-transparency that defined Obama’s first term. As a researcher who has studied the ethics of war and written extensively on drones, I recognize that the </w:t>
      </w:r>
      <w:r w:rsidRPr="009855F3">
        <w:rPr>
          <w:u w:val="single"/>
        </w:rPr>
        <w:t xml:space="preserve">U.S. has returned to a time when </w:t>
      </w:r>
      <w:r w:rsidRPr="000169D8">
        <w:rPr>
          <w:b/>
          <w:iCs/>
          <w:highlight w:val="cyan"/>
          <w:u w:val="single"/>
        </w:rPr>
        <w:t>the CIA drone program was not governed by ethics</w:t>
      </w:r>
      <w:r w:rsidRPr="009855F3">
        <w:rPr>
          <w:sz w:val="12"/>
        </w:rPr>
        <w:t xml:space="preserve">, but shrouded in mystery, </w:t>
      </w:r>
      <w:r w:rsidRPr="009855F3">
        <w:rPr>
          <w:u w:val="single"/>
        </w:rPr>
        <w:t xml:space="preserve">a time when </w:t>
      </w:r>
      <w:r w:rsidRPr="000169D8">
        <w:rPr>
          <w:b/>
          <w:iCs/>
          <w:highlight w:val="cyan"/>
          <w:u w:val="single"/>
        </w:rPr>
        <w:t>it discounted the importance of civilian casualties.</w:t>
      </w:r>
      <w:r w:rsidRPr="009855F3">
        <w:rPr>
          <w:u w:val="single"/>
        </w:rPr>
        <w:t xml:space="preserve"> </w:t>
      </w:r>
      <w:r w:rsidRPr="009855F3">
        <w:rPr>
          <w:sz w:val="12"/>
        </w:rPr>
        <w:t xml:space="preserve">Remembering the past One of the U.S. founding fathers understood the importance of civilian casualties. In 1782, Benjamin Franklin, then U.S. ambassador to France, circulated a copy of a Boston newspaper with an article that detailed British atrocities against American civilians in the ongoing Revolutionary War. Franklin intended to have the article reprinted by British newspapers, which would get the story out to the British public and turn popular opinion against the government in power. The catch: The story was completely fabricated. Franklin made it up based on anecdotes he had heard, counting on the supposition that the British public had little access to actual statistics on civilian casualties to ascertain its truth. Recounted with pride today on the CIA’s website, Franklin’s antics touched off a public uproar in 18th-century Britain. The article was used by opposition Whig politicians to challenge continued British participation in the war. This quaint historical anecdote reveals valuable moral lessons for today. On the one hand, it shows how civilian casualties are a tool of propaganda. On the other, it shows the role that the suffering of enemy civilians plays in establishing an eventual peace. The Obama era </w:t>
      </w:r>
      <w:r w:rsidRPr="009855F3">
        <w:rPr>
          <w:u w:val="single"/>
        </w:rPr>
        <w:t>During Obama’s first term</w:t>
      </w:r>
      <w:r w:rsidRPr="009855F3">
        <w:rPr>
          <w:sz w:val="12"/>
        </w:rPr>
        <w:t xml:space="preserve">, there were hundreds of strikes in the tribal regions of Pakistan that </w:t>
      </w:r>
      <w:r w:rsidRPr="000169D8">
        <w:rPr>
          <w:b/>
          <w:iCs/>
          <w:highlight w:val="cyan"/>
          <w:u w:val="single"/>
        </w:rPr>
        <w:t>the U.S. did not publicly acknowledge, with wildly divergent reports of civilian casualties</w:t>
      </w:r>
      <w:r w:rsidRPr="009855F3">
        <w:rPr>
          <w:u w:val="single"/>
        </w:rPr>
        <w:t xml:space="preserve">. </w:t>
      </w:r>
      <w:r w:rsidRPr="009855F3">
        <w:rPr>
          <w:sz w:val="12"/>
        </w:rPr>
        <w:t xml:space="preserve">During Obama’s tenure, there was warranted backlash from the international human rights community and congressional hearings at home. In the security realm, enemies of the U.S. such as al-Qaida and the Taliban used exaggerated reports of civilian deaths as propaganda to recruit new members. </w:t>
      </w:r>
      <w:r w:rsidRPr="009855F3">
        <w:rPr>
          <w:u w:val="single"/>
        </w:rPr>
        <w:t xml:space="preserve">In discussions about how to end what some experts were calling the forever war, </w:t>
      </w:r>
      <w:r w:rsidRPr="000169D8">
        <w:rPr>
          <w:b/>
          <w:iCs/>
          <w:highlight w:val="cyan"/>
          <w:u w:val="single"/>
        </w:rPr>
        <w:t>a more disciplined and restrained use of drones was</w:t>
      </w:r>
      <w:r w:rsidRPr="009855F3">
        <w:rPr>
          <w:sz w:val="12"/>
        </w:rPr>
        <w:t xml:space="preserve"> seen as part of </w:t>
      </w:r>
      <w:r w:rsidRPr="000169D8">
        <w:rPr>
          <w:b/>
          <w:iCs/>
          <w:highlight w:val="cyan"/>
          <w:u w:val="single"/>
        </w:rPr>
        <w:t>the solution</w:t>
      </w:r>
      <w:r w:rsidRPr="009855F3">
        <w:rPr>
          <w:u w:val="single"/>
        </w:rPr>
        <w:t>.</w:t>
      </w:r>
      <w:r w:rsidRPr="009855F3">
        <w:rPr>
          <w:sz w:val="12"/>
        </w:rPr>
        <w:t xml:space="preserve"> This opposition led to Obama’s ethical turn, defending drones by way of the just war doctrine. This centuries-old body of thought addresses the rights and wrongs of warfare: when a state can go to war and what it can do in war. When it came to drones, Obama was swayed by the principle of noncombatant immunity: the moral necessity of sparing civilians from the horrors of war whenever possible. He limited drone strikes to scenarios with near certainty that there would be no civilian casualties. Obama also decided to provide greater transparency to the American public by reporting civilian casualties. This had a strategic purpose. According to one expert who served under Obama, former intelligence officer Ned Price, reporting allowed the U.S. to “counter with facts and figures the misinformation and disinformation that terrorist groups and others issued to undermine our counter-terrorism operations around the globe.” A demonstrator holds up a sign protesting the Obama administration’s use of drones during 2014 May Day demonstrations in New York. REUTERS/Lucas Jackson A step backward Obama’s ethical turn was a step forward. It emerged from his moral reckoning with the act of killing and the tragedy of civilians getting caught in the crossfire. </w:t>
      </w:r>
      <w:r w:rsidRPr="009855F3">
        <w:rPr>
          <w:u w:val="single"/>
        </w:rPr>
        <w:t>The</w:t>
      </w:r>
      <w:r w:rsidRPr="009855F3">
        <w:rPr>
          <w:sz w:val="12"/>
        </w:rPr>
        <w:t xml:space="preserve"> Trump administration’s </w:t>
      </w:r>
      <w:r w:rsidRPr="000169D8">
        <w:rPr>
          <w:b/>
          <w:iCs/>
          <w:highlight w:val="cyan"/>
          <w:u w:val="single"/>
        </w:rPr>
        <w:t>reversal on reporting civilian casualties is a step backward. It says a lot about the value – or lack thereof – placed on the lives of those living under drones</w:t>
      </w:r>
      <w:r w:rsidRPr="009855F3">
        <w:rPr>
          <w:u w:val="single"/>
        </w:rPr>
        <w:t xml:space="preserve">. </w:t>
      </w:r>
      <w:r w:rsidRPr="009855F3">
        <w:rPr>
          <w:sz w:val="12"/>
        </w:rPr>
        <w:t>Trump’s</w:t>
      </w:r>
      <w:r w:rsidRPr="009855F3">
        <w:rPr>
          <w:u w:val="single"/>
        </w:rPr>
        <w:t xml:space="preserve"> </w:t>
      </w:r>
      <w:r w:rsidRPr="009855F3">
        <w:rPr>
          <w:sz w:val="12"/>
        </w:rPr>
        <w:t xml:space="preserve">executive order insulates the U.S. public from the tragedy of civilian deaths. </w:t>
      </w:r>
      <w:r w:rsidRPr="000169D8">
        <w:rPr>
          <w:b/>
          <w:iCs/>
          <w:highlight w:val="cyan"/>
          <w:u w:val="single"/>
        </w:rPr>
        <w:t>Removing civilian deaths from the public view dehumanizes them</w:t>
      </w:r>
      <w:r w:rsidRPr="009855F3">
        <w:rPr>
          <w:u w:val="single"/>
        </w:rPr>
        <w:t>, and in the process</w:t>
      </w:r>
      <w:r w:rsidRPr="000169D8">
        <w:rPr>
          <w:b/>
          <w:iCs/>
          <w:highlight w:val="cyan"/>
          <w:u w:val="single"/>
        </w:rPr>
        <w:t>, eliminates</w:t>
      </w:r>
      <w:r w:rsidRPr="009855F3">
        <w:rPr>
          <w:u w:val="single"/>
        </w:rPr>
        <w:t xml:space="preserve"> the common threads of </w:t>
      </w:r>
      <w:r w:rsidRPr="000169D8">
        <w:rPr>
          <w:b/>
          <w:iCs/>
          <w:highlight w:val="cyan"/>
          <w:u w:val="single"/>
        </w:rPr>
        <w:t>humanity</w:t>
      </w:r>
      <w:r w:rsidRPr="009855F3">
        <w:rPr>
          <w:u w:val="single"/>
        </w:rPr>
        <w:t xml:space="preserve"> that make peace possible. Without public accountability, </w:t>
      </w:r>
      <w:r w:rsidRPr="009855F3">
        <w:rPr>
          <w:sz w:val="12"/>
        </w:rPr>
        <w:t xml:space="preserve">I worry that </w:t>
      </w:r>
      <w:r w:rsidRPr="009855F3">
        <w:rPr>
          <w:u w:val="single"/>
        </w:rPr>
        <w:t xml:space="preserve">the Trump administration is </w:t>
      </w:r>
      <w:r w:rsidRPr="000169D8">
        <w:rPr>
          <w:b/>
          <w:iCs/>
          <w:highlight w:val="cyan"/>
          <w:u w:val="single"/>
        </w:rPr>
        <w:t>paving the way for a more robust use of drones</w:t>
      </w:r>
      <w:r w:rsidRPr="009855F3">
        <w:rPr>
          <w:sz w:val="12"/>
        </w:rPr>
        <w:t xml:space="preserve">. Perhaps it </w:t>
      </w:r>
      <w:r w:rsidRPr="009855F3">
        <w:rPr>
          <w:u w:val="single"/>
        </w:rPr>
        <w:t>will be similar to</w:t>
      </w:r>
      <w:r w:rsidRPr="009855F3">
        <w:rPr>
          <w:sz w:val="12"/>
        </w:rPr>
        <w:t xml:space="preserve"> or even more permissive than Obama’s policy during his first term, </w:t>
      </w:r>
      <w:r w:rsidRPr="009855F3">
        <w:rPr>
          <w:u w:val="single"/>
        </w:rPr>
        <w:t xml:space="preserve">when </w:t>
      </w:r>
      <w:r w:rsidRPr="000169D8">
        <w:rPr>
          <w:b/>
          <w:iCs/>
          <w:highlight w:val="cyan"/>
          <w:u w:val="single"/>
        </w:rPr>
        <w:t>the U.S</w:t>
      </w:r>
      <w:r w:rsidRPr="009855F3">
        <w:rPr>
          <w:sz w:val="12"/>
        </w:rPr>
        <w:t xml:space="preserve">. carried out signature strikes, which </w:t>
      </w:r>
      <w:r w:rsidRPr="000169D8">
        <w:rPr>
          <w:b/>
          <w:iCs/>
          <w:highlight w:val="cyan"/>
          <w:u w:val="single"/>
        </w:rPr>
        <w:t>targeted unidentified militants based on their behavior patterns and personal networks rather than the threat they posed</w:t>
      </w:r>
      <w:r w:rsidRPr="009855F3">
        <w:rPr>
          <w:u w:val="single"/>
        </w:rPr>
        <w:t>.</w:t>
      </w:r>
      <w:r w:rsidRPr="009855F3">
        <w:rPr>
          <w:sz w:val="12"/>
        </w:rPr>
        <w:t xml:space="preserve"> Trump has already taken steps to remove targeting constraints that had been codified under Obama. Does discounting civilian casualties make the U.S. more secure in the long run? It’s an open question. The White House called the requirement “superfluous” and claimed that it distracts “intelligence professionals from their primary mission,” which is presumably protecting American security interests. Despite the White House claims to the contrary</w:t>
      </w:r>
      <w:r w:rsidRPr="009855F3">
        <w:rPr>
          <w:u w:val="single"/>
        </w:rPr>
        <w:t xml:space="preserve">, research shows that such </w:t>
      </w:r>
      <w:r w:rsidRPr="000169D8">
        <w:rPr>
          <w:b/>
          <w:iCs/>
          <w:highlight w:val="cyan"/>
          <w:u w:val="single"/>
        </w:rPr>
        <w:t>reporting is important for preventing civilian casualties. A lack of transparency leads to the disproportionate use of drones.</w:t>
      </w:r>
      <w:r w:rsidRPr="009855F3">
        <w:rPr>
          <w:u w:val="single"/>
        </w:rPr>
        <w:t xml:space="preserve"> Such a policy </w:t>
      </w:r>
      <w:r w:rsidRPr="000169D8">
        <w:rPr>
          <w:b/>
          <w:iCs/>
          <w:highlight w:val="cyan"/>
          <w:u w:val="single"/>
        </w:rPr>
        <w:t>risks causing more civilian casualties, and has the potential to make more enemies than friends, diminish cooperation with allies in the global struggle against terrorist groups,</w:t>
      </w:r>
      <w:r w:rsidRPr="009855F3">
        <w:rPr>
          <w:u w:val="single"/>
        </w:rPr>
        <w:t xml:space="preserve"> and put the drone controversy back in the news in a negative way.</w:t>
      </w:r>
      <w:r w:rsidRPr="009855F3">
        <w:rPr>
          <w:sz w:val="12"/>
        </w:rPr>
        <w:t xml:space="preserve"> Looking back and moving forward Franklin’s ruse demonstrates the power of using the tragedy of civilian casualties as propaganda. There is little doubt that U.S. enemies will use exaggerated reports of civilian casualties for propaganda purposes. Public transparency is a means to combat this propaganda, and perhaps more importantly, it provides a measure of checks and balance on the CIA. More poignantly, Franklin abhorred the ease with which men kill and gloat about it. “Men,” he wrote later in 1782, “I find to be a Sort of Being very badly constructed, as they are generally more easily provok’d than reconcil’d, more disposed to do Mischief to each other than to make Reparation … without a Blush they assemble in great armies at NoonDay to destroy, and when they have kill’d as many as they can, they exaggerate the Number to augment the fancied Glory.” Amidst this exaggerated killing, Franklin saw a common connection shared between enemies: the suffering of civilians. This made, in his mind, peace between enemies a genuine possibility. With Trump’s executive order, </w:t>
      </w:r>
      <w:r w:rsidRPr="000169D8">
        <w:rPr>
          <w:b/>
          <w:iCs/>
          <w:highlight w:val="cyan"/>
          <w:u w:val="single"/>
        </w:rPr>
        <w:t>the American public risks being lulled into ignorance about the plight of civilians living under drones, and does so at the peril of perpetual war with future enemies of America’s own making.</w:t>
      </w:r>
    </w:p>
    <w:p w:rsidR="004C7AF6" w:rsidRPr="009855F3" w:rsidRDefault="004C7AF6" w:rsidP="004C7AF6"/>
    <w:p w:rsidR="0082637F" w:rsidRDefault="0082637F" w:rsidP="0082637F">
      <w:pPr>
        <w:pStyle w:val="Heading4"/>
      </w:pPr>
      <w:r>
        <w:t>Even if the United States uses drones ethically, other countries don’t have the infrastructure to use them effectively. This guarantees an escalation of civilian deaths.</w:t>
      </w:r>
    </w:p>
    <w:p w:rsidR="0082637F" w:rsidRDefault="0082637F" w:rsidP="0082637F">
      <w:r>
        <w:t xml:space="preserve">Gregory </w:t>
      </w:r>
      <w:r w:rsidRPr="00F35A00">
        <w:rPr>
          <w:rStyle w:val="Style13ptBold"/>
        </w:rPr>
        <w:t xml:space="preserve">Korte </w:t>
      </w:r>
      <w:r>
        <w:t>(USA Today) “</w:t>
      </w:r>
      <w:r w:rsidRPr="00F35A00">
        <w:t>Hawking drones to U.S. allies, Trump loosens policy on arms sales to foreign countries</w:t>
      </w:r>
      <w:r>
        <w:t xml:space="preserve">” April 19, </w:t>
      </w:r>
      <w:r w:rsidRPr="00F35A00">
        <w:rPr>
          <w:rStyle w:val="Style13ptBold"/>
        </w:rPr>
        <w:t>2018</w:t>
      </w:r>
      <w:r>
        <w:t xml:space="preserve"> </w:t>
      </w:r>
      <w:r w:rsidRPr="00F35A00">
        <w:t>https://www.usatoday.com/story/news/politics/2018/04/19/trump-military-equipment-loosens-restrictions-arms-sales/532668002/</w:t>
      </w:r>
    </w:p>
    <w:p w:rsidR="0082637F" w:rsidRDefault="0082637F" w:rsidP="0082637F"/>
    <w:p w:rsidR="0082637F" w:rsidRDefault="0082637F" w:rsidP="0082637F">
      <w:r>
        <w:t xml:space="preserve">"The document itself talks a lot about economics and jobs and the defense industrial base. There's a couple of paragraphs about human rights, but it’s a low bar," said William Hartung of the Center for International Policy, author of Prophets of War: Lockheed Martin and the Making of the Military-Industrial Complex.  "Arms sales should be about security, not about promoting jobs," he said.  Trump administration officials insisted that the new policy will balance U.S. commercial interests with human rights. The United States is part of a 1987 agreement by industrialized countries to restrict sales of unmanned aircraft capable of carrying weapons of mass destruction.   </w:t>
      </w:r>
      <w:r w:rsidRPr="00F35A00">
        <w:rPr>
          <w:rStyle w:val="StyleUnderline"/>
        </w:rPr>
        <w:t>Human rights groups said it's hard to know how the Trump administration will enforce those measures — especially since the drone policy is classified.</w:t>
      </w:r>
      <w:r>
        <w:t xml:space="preserve">   "</w:t>
      </w:r>
      <w:r w:rsidRPr="00F35A00">
        <w:rPr>
          <w:rStyle w:val="StyleUnderline"/>
        </w:rPr>
        <w:t xml:space="preserve">Many </w:t>
      </w:r>
      <w:r w:rsidRPr="000169D8">
        <w:rPr>
          <w:rStyle w:val="StyleUnderline"/>
          <w:highlight w:val="cyan"/>
        </w:rPr>
        <w:t>countries that</w:t>
      </w:r>
      <w:r w:rsidRPr="00F35A00">
        <w:rPr>
          <w:rStyle w:val="StyleUnderline"/>
        </w:rPr>
        <w:t xml:space="preserve"> want to </w:t>
      </w:r>
      <w:r w:rsidRPr="000169D8">
        <w:rPr>
          <w:rStyle w:val="StyleUnderline"/>
          <w:highlight w:val="cyan"/>
        </w:rPr>
        <w:t>buy drones from the U.S. simply don't have the complex systems in place needed to avoid civilian harm when using one</w:t>
      </w:r>
      <w:r w:rsidRPr="000169D8">
        <w:rPr>
          <w:highlight w:val="cyan"/>
        </w:rPr>
        <w:t>,"</w:t>
      </w:r>
      <w:r>
        <w:t xml:space="preserve"> said Dan Mahanty of the Center for Civilians in Conflict</w:t>
      </w:r>
      <w:r w:rsidRPr="00F35A00">
        <w:rPr>
          <w:rStyle w:val="StyleUnderline"/>
        </w:rPr>
        <w:t xml:space="preserve">. </w:t>
      </w:r>
      <w:r w:rsidRPr="000169D8">
        <w:rPr>
          <w:rStyle w:val="StyleUnderline"/>
          <w:highlight w:val="cyan"/>
        </w:rPr>
        <w:t>"Armed drones also enable the use of lethal force in places that can be difficult to access, which also presents challenges to assessing and investigating civilian harm</w:t>
      </w:r>
      <w:r w:rsidRPr="000169D8">
        <w:rPr>
          <w:highlight w:val="cyan"/>
        </w:rPr>
        <w:t>."</w:t>
      </w:r>
    </w:p>
    <w:p w:rsidR="0082637F" w:rsidRDefault="000B4FE9" w:rsidP="000B4FE9">
      <w:pPr>
        <w:pStyle w:val="Heading4"/>
      </w:pPr>
      <w:r>
        <w:t xml:space="preserve">You should prefer the continued war on civilians over contrived internal link chains </w:t>
      </w:r>
    </w:p>
    <w:p w:rsidR="000B4FE9" w:rsidRPr="000B4FE9" w:rsidRDefault="000B4FE9" w:rsidP="000B4FE9">
      <w:pPr>
        <w:keepNext/>
        <w:keepLines/>
        <w:spacing w:before="40" w:after="0"/>
        <w:outlineLvl w:val="3"/>
        <w:rPr>
          <w:rFonts w:eastAsiaTheme="majorEastAsia" w:cstheme="majorBidi"/>
          <w:b/>
          <w:iCs/>
          <w:sz w:val="26"/>
        </w:rPr>
      </w:pPr>
      <w:r w:rsidRPr="000B4FE9">
        <w:rPr>
          <w:rFonts w:eastAsiaTheme="majorEastAsia" w:cstheme="majorBidi"/>
          <w:b/>
          <w:iCs/>
          <w:sz w:val="26"/>
        </w:rPr>
        <w:t>You should privilege everyday violence for two reasons- A) social bias underrepresents its effects B) its effects are exponential, not linear which means even if the only causes a small amount of structural violence, its terminal impacts are huge</w:t>
      </w:r>
    </w:p>
    <w:p w:rsidR="000B4FE9" w:rsidRPr="000B4FE9" w:rsidRDefault="000B4FE9" w:rsidP="000B4FE9">
      <w:pPr>
        <w:rPr>
          <w:b/>
          <w:bCs/>
          <w:sz w:val="26"/>
        </w:rPr>
      </w:pPr>
      <w:r w:rsidRPr="000B4FE9">
        <w:rPr>
          <w:b/>
          <w:bCs/>
          <w:sz w:val="26"/>
        </w:rPr>
        <w:t>Nixon ‘11</w:t>
      </w:r>
    </w:p>
    <w:p w:rsidR="000B4FE9" w:rsidRPr="000B4FE9" w:rsidRDefault="000B4FE9" w:rsidP="000B4FE9">
      <w:pPr>
        <w:spacing w:after="0" w:line="240" w:lineRule="auto"/>
        <w:ind w:left="288" w:right="288"/>
        <w:rPr>
          <w:rFonts w:ascii="Times New Roman" w:eastAsia="Times New Roman" w:hAnsi="Times New Roman" w:cs="Times New Roman"/>
          <w:szCs w:val="24"/>
        </w:rPr>
      </w:pPr>
      <w:r w:rsidRPr="000B4FE9">
        <w:rPr>
          <w:rFonts w:ascii="Times New Roman" w:eastAsia="Times New Roman" w:hAnsi="Times New Roman" w:cs="Times New Roman"/>
          <w:szCs w:val="24"/>
        </w:rPr>
        <w:t xml:space="preserve">(Rob, Rachel Carson Professor of English, University of Wisconsin-Madison, </w:t>
      </w:r>
      <w:r w:rsidRPr="000B4FE9">
        <w:rPr>
          <w:rFonts w:ascii="Times New Roman" w:eastAsia="Times New Roman" w:hAnsi="Times New Roman" w:cs="Times New Roman"/>
          <w:szCs w:val="24"/>
          <w:u w:val="single"/>
        </w:rPr>
        <w:t>Slow Violence and the Environmentalism of the Poor</w:t>
      </w:r>
      <w:r w:rsidRPr="000B4FE9">
        <w:rPr>
          <w:rFonts w:ascii="Times New Roman" w:eastAsia="Times New Roman" w:hAnsi="Times New Roman" w:cs="Times New Roman"/>
          <w:szCs w:val="24"/>
        </w:rPr>
        <w:t>, pgs. 2-3)</w:t>
      </w:r>
    </w:p>
    <w:p w:rsidR="000B4FE9" w:rsidRPr="000B4FE9" w:rsidRDefault="000B4FE9" w:rsidP="000B4FE9"/>
    <w:p w:rsidR="000B4FE9" w:rsidRPr="000B4FE9" w:rsidRDefault="000B4FE9" w:rsidP="000B4FE9">
      <w:pPr>
        <w:spacing w:after="0" w:line="240" w:lineRule="auto"/>
        <w:ind w:left="288" w:right="288"/>
        <w:rPr>
          <w:rFonts w:eastAsia="Times New Roman" w:cs="Times New Roman"/>
          <w:b/>
          <w:iCs/>
          <w:szCs w:val="24"/>
          <w:u w:val="single"/>
        </w:rPr>
      </w:pPr>
      <w:r w:rsidRPr="000B4FE9">
        <w:rPr>
          <w:rFonts w:ascii="Times New Roman" w:eastAsia="Times New Roman" w:hAnsi="Times New Roman" w:cs="Times New Roman"/>
          <w:szCs w:val="24"/>
        </w:rPr>
        <w:t xml:space="preserve">Three primary concerns animate this book, chief among them my conviction that </w:t>
      </w:r>
      <w:r w:rsidRPr="000B4FE9">
        <w:rPr>
          <w:rFonts w:ascii="Times New Roman" w:eastAsia="Times New Roman" w:hAnsi="Times New Roman" w:cs="Times New Roman"/>
          <w:szCs w:val="24"/>
          <w:u w:val="single"/>
        </w:rPr>
        <w:t>we</w:t>
      </w:r>
      <w:r w:rsidRPr="000B4FE9">
        <w:rPr>
          <w:rFonts w:ascii="Times New Roman" w:eastAsia="Times New Roman" w:hAnsi="Times New Roman" w:cs="Times New Roman"/>
          <w:szCs w:val="24"/>
        </w:rPr>
        <w:t xml:space="preserve"> urgently </w:t>
      </w:r>
      <w:r w:rsidRPr="000B4FE9">
        <w:rPr>
          <w:rFonts w:ascii="Times New Roman" w:eastAsia="Times New Roman" w:hAnsi="Times New Roman" w:cs="Times New Roman"/>
          <w:szCs w:val="24"/>
          <w:u w:val="single"/>
        </w:rPr>
        <w:t>need to rethink</w:t>
      </w:r>
      <w:r w:rsidRPr="000B4FE9">
        <w:rPr>
          <w:rFonts w:ascii="Times New Roman" w:eastAsia="Times New Roman" w:hAnsi="Times New Roman" w:cs="Times New Roman"/>
          <w:szCs w:val="24"/>
        </w:rPr>
        <w:t xml:space="preserve">-politically, imaginatively, and theoretically-what I call </w:t>
      </w:r>
      <w:r w:rsidRPr="000B4FE9">
        <w:rPr>
          <w:rFonts w:ascii="Times New Roman" w:eastAsia="Times New Roman" w:hAnsi="Times New Roman" w:cs="Times New Roman"/>
          <w:szCs w:val="24"/>
          <w:u w:val="single"/>
        </w:rPr>
        <w:t>"slow violence."</w:t>
      </w:r>
      <w:r w:rsidRPr="000B4FE9">
        <w:rPr>
          <w:rFonts w:ascii="Times New Roman" w:eastAsia="Times New Roman" w:hAnsi="Times New Roman" w:cs="Times New Roman"/>
          <w:szCs w:val="24"/>
        </w:rPr>
        <w:t xml:space="preserve"> By slow violence I mean a violence </w:t>
      </w:r>
      <w:r w:rsidRPr="000B4FE9">
        <w:rPr>
          <w:rFonts w:ascii="Times New Roman" w:eastAsia="Times New Roman" w:hAnsi="Times New Roman" w:cs="Times New Roman"/>
          <w:szCs w:val="24"/>
          <w:u w:val="single"/>
        </w:rPr>
        <w:t>that occurs gradually and out of sight</w:t>
      </w:r>
      <w:r w:rsidRPr="000B4FE9">
        <w:rPr>
          <w:rFonts w:ascii="Times New Roman" w:eastAsia="Times New Roman" w:hAnsi="Times New Roman" w:cs="Times New Roman"/>
          <w:szCs w:val="24"/>
        </w:rPr>
        <w:t xml:space="preserve">, a violence of delayed destruction that is </w:t>
      </w:r>
      <w:r w:rsidRPr="000B4FE9">
        <w:rPr>
          <w:rFonts w:ascii="Times New Roman" w:eastAsia="Times New Roman" w:hAnsi="Times New Roman" w:cs="Times New Roman"/>
          <w:szCs w:val="24"/>
          <w:u w:val="single"/>
        </w:rPr>
        <w:t>dispersed across time and space</w:t>
      </w:r>
      <w:r w:rsidRPr="000B4FE9">
        <w:rPr>
          <w:rFonts w:ascii="Times New Roman" w:eastAsia="Times New Roman" w:hAnsi="Times New Roman" w:cs="Times New Roman"/>
          <w:szCs w:val="24"/>
        </w:rPr>
        <w:t xml:space="preserve">, an attritional violence that is typically not viewed as violence at all. </w:t>
      </w:r>
      <w:r w:rsidRPr="000169D8">
        <w:rPr>
          <w:rFonts w:ascii="Times New Roman" w:eastAsia="Times New Roman" w:hAnsi="Times New Roman" w:cs="Times New Roman"/>
          <w:szCs w:val="24"/>
          <w:highlight w:val="cyan"/>
          <w:u w:val="single"/>
        </w:rPr>
        <w:t>Violence is customarily conceived as an event</w:t>
      </w:r>
      <w:r w:rsidRPr="000B4FE9">
        <w:rPr>
          <w:rFonts w:ascii="Times New Roman" w:eastAsia="Times New Roman" w:hAnsi="Times New Roman" w:cs="Times New Roman"/>
          <w:szCs w:val="24"/>
        </w:rPr>
        <w:t xml:space="preserve"> or action </w:t>
      </w:r>
      <w:r w:rsidRPr="000169D8">
        <w:rPr>
          <w:rFonts w:ascii="Times New Roman" w:eastAsia="Times New Roman" w:hAnsi="Times New Roman" w:cs="Times New Roman"/>
          <w:szCs w:val="24"/>
          <w:highlight w:val="cyan"/>
          <w:u w:val="single"/>
        </w:rPr>
        <w:t>that is immediate</w:t>
      </w:r>
      <w:r w:rsidRPr="000B4FE9">
        <w:rPr>
          <w:rFonts w:ascii="Times New Roman" w:eastAsia="Times New Roman" w:hAnsi="Times New Roman" w:cs="Times New Roman"/>
          <w:szCs w:val="24"/>
          <w:u w:val="single"/>
        </w:rPr>
        <w:t xml:space="preserve"> in time</w:t>
      </w:r>
      <w:r w:rsidRPr="000B4FE9">
        <w:rPr>
          <w:rFonts w:ascii="Times New Roman" w:eastAsia="Times New Roman" w:hAnsi="Times New Roman" w:cs="Times New Roman"/>
          <w:szCs w:val="24"/>
        </w:rPr>
        <w:t xml:space="preserve">, explosive and spectacular in space, and as erupting into instant sensational visibility. </w:t>
      </w:r>
      <w:r w:rsidRPr="000169D8">
        <w:rPr>
          <w:rFonts w:ascii="Times New Roman" w:eastAsia="Times New Roman" w:hAnsi="Times New Roman" w:cs="Times New Roman"/>
          <w:szCs w:val="24"/>
          <w:highlight w:val="cyan"/>
          <w:u w:val="single"/>
        </w:rPr>
        <w:t>We need</w:t>
      </w:r>
      <w:r w:rsidRPr="000B4FE9">
        <w:rPr>
          <w:rFonts w:ascii="Times New Roman" w:eastAsia="Times New Roman" w:hAnsi="Times New Roman" w:cs="Times New Roman"/>
          <w:szCs w:val="24"/>
        </w:rPr>
        <w:t xml:space="preserve">, I believe, </w:t>
      </w:r>
      <w:r w:rsidRPr="000169D8">
        <w:rPr>
          <w:rFonts w:ascii="Times New Roman" w:eastAsia="Times New Roman" w:hAnsi="Times New Roman" w:cs="Times New Roman"/>
          <w:szCs w:val="24"/>
          <w:highlight w:val="cyan"/>
          <w:u w:val="single"/>
        </w:rPr>
        <w:t>to engage</w:t>
      </w:r>
      <w:r w:rsidRPr="000B4FE9">
        <w:rPr>
          <w:rFonts w:ascii="Times New Roman" w:eastAsia="Times New Roman" w:hAnsi="Times New Roman" w:cs="Times New Roman"/>
          <w:szCs w:val="24"/>
          <w:u w:val="single"/>
        </w:rPr>
        <w:t xml:space="preserve"> a different kind of </w:t>
      </w:r>
      <w:r w:rsidRPr="000169D8">
        <w:rPr>
          <w:rFonts w:ascii="Times New Roman" w:eastAsia="Times New Roman" w:hAnsi="Times New Roman" w:cs="Times New Roman"/>
          <w:szCs w:val="24"/>
          <w:highlight w:val="cyan"/>
          <w:u w:val="single"/>
        </w:rPr>
        <w:t>violence</w:t>
      </w:r>
      <w:r w:rsidRPr="000B4FE9">
        <w:rPr>
          <w:rFonts w:ascii="Times New Roman" w:eastAsia="Times New Roman" w:hAnsi="Times New Roman" w:cs="Times New Roman"/>
          <w:szCs w:val="24"/>
        </w:rPr>
        <w:t xml:space="preserve">, a violence </w:t>
      </w:r>
      <w:r w:rsidRPr="000169D8">
        <w:rPr>
          <w:rFonts w:ascii="Times New Roman" w:eastAsia="Times New Roman" w:hAnsi="Times New Roman" w:cs="Times New Roman"/>
          <w:szCs w:val="24"/>
          <w:highlight w:val="cyan"/>
          <w:u w:val="single"/>
        </w:rPr>
        <w:t>that is</w:t>
      </w:r>
      <w:r w:rsidRPr="000B4FE9">
        <w:rPr>
          <w:rFonts w:ascii="Times New Roman" w:eastAsia="Times New Roman" w:hAnsi="Times New Roman" w:cs="Times New Roman"/>
          <w:szCs w:val="24"/>
        </w:rPr>
        <w:t xml:space="preserve"> neither spectacular nor instantaneous, but rather </w:t>
      </w:r>
      <w:r w:rsidRPr="000169D8">
        <w:rPr>
          <w:rFonts w:ascii="Times New Roman" w:eastAsia="Times New Roman" w:hAnsi="Times New Roman" w:cs="Times New Roman"/>
          <w:szCs w:val="24"/>
          <w:highlight w:val="cyan"/>
          <w:u w:val="single"/>
        </w:rPr>
        <w:t>incremental</w:t>
      </w:r>
      <w:r w:rsidRPr="000B4FE9">
        <w:rPr>
          <w:rFonts w:ascii="Times New Roman" w:eastAsia="Times New Roman" w:hAnsi="Times New Roman" w:cs="Times New Roman"/>
          <w:szCs w:val="24"/>
        </w:rPr>
        <w:t xml:space="preserve"> and accretive, </w:t>
      </w:r>
      <w:r w:rsidRPr="000B4FE9">
        <w:rPr>
          <w:rFonts w:ascii="Times New Roman" w:eastAsia="Times New Roman" w:hAnsi="Times New Roman" w:cs="Times New Roman"/>
          <w:szCs w:val="24"/>
          <w:u w:val="single"/>
        </w:rPr>
        <w:t xml:space="preserve">its calamitous repercussions </w:t>
      </w:r>
      <w:r w:rsidRPr="000169D8">
        <w:rPr>
          <w:rFonts w:ascii="Times New Roman" w:eastAsia="Times New Roman" w:hAnsi="Times New Roman" w:cs="Times New Roman"/>
          <w:szCs w:val="24"/>
          <w:highlight w:val="cyan"/>
          <w:u w:val="single"/>
        </w:rPr>
        <w:t>playing out across a range of temporal scales</w:t>
      </w:r>
      <w:r w:rsidRPr="000B4FE9">
        <w:rPr>
          <w:rFonts w:ascii="Times New Roman" w:eastAsia="Times New Roman" w:hAnsi="Times New Roman" w:cs="Times New Roman"/>
          <w:szCs w:val="24"/>
          <w:u w:val="single"/>
        </w:rPr>
        <w:t>.</w:t>
      </w:r>
      <w:r w:rsidRPr="000B4FE9">
        <w:rPr>
          <w:rFonts w:ascii="Times New Roman" w:eastAsia="Times New Roman" w:hAnsi="Times New Roman" w:cs="Times New Roman"/>
          <w:szCs w:val="24"/>
        </w:rPr>
        <w:t xml:space="preserve"> In so doing, </w:t>
      </w:r>
      <w:r w:rsidRPr="000B4FE9">
        <w:rPr>
          <w:rFonts w:ascii="Times New Roman" w:eastAsia="Times New Roman" w:hAnsi="Times New Roman" w:cs="Times New Roman"/>
          <w:szCs w:val="24"/>
          <w:u w:val="single"/>
        </w:rPr>
        <w:t>we also need to engage the representational</w:t>
      </w:r>
      <w:r w:rsidRPr="000B4FE9">
        <w:rPr>
          <w:rFonts w:ascii="Times New Roman" w:eastAsia="Times New Roman" w:hAnsi="Times New Roman" w:cs="Times New Roman"/>
          <w:szCs w:val="24"/>
        </w:rPr>
        <w:t xml:space="preserve">, narrative, and strategic </w:t>
      </w:r>
      <w:r w:rsidRPr="000B4FE9">
        <w:rPr>
          <w:rFonts w:ascii="Times New Roman" w:eastAsia="Times New Roman" w:hAnsi="Times New Roman" w:cs="Times New Roman"/>
          <w:szCs w:val="24"/>
          <w:u w:val="single"/>
        </w:rPr>
        <w:t xml:space="preserve">challenges posed by the relative invisibility of </w:t>
      </w:r>
      <w:r w:rsidRPr="000169D8">
        <w:rPr>
          <w:rFonts w:ascii="Times New Roman" w:eastAsia="Times New Roman" w:hAnsi="Times New Roman" w:cs="Times New Roman"/>
          <w:szCs w:val="24"/>
          <w:highlight w:val="cyan"/>
          <w:u w:val="single"/>
        </w:rPr>
        <w:t>slow violence</w:t>
      </w:r>
      <w:r w:rsidRPr="000B4FE9">
        <w:rPr>
          <w:rFonts w:ascii="Times New Roman" w:eastAsia="Times New Roman" w:hAnsi="Times New Roman" w:cs="Times New Roman"/>
          <w:szCs w:val="24"/>
        </w:rPr>
        <w:t xml:space="preserve">. </w:t>
      </w:r>
      <w:r w:rsidRPr="000169D8">
        <w:rPr>
          <w:rFonts w:ascii="Times New Roman" w:eastAsia="Times New Roman" w:hAnsi="Times New Roman" w:cs="Times New Roman"/>
          <w:szCs w:val="24"/>
          <w:highlight w:val="cyan"/>
          <w:u w:val="single"/>
        </w:rPr>
        <w:t>Climate change</w:t>
      </w:r>
      <w:r w:rsidRPr="000B4FE9">
        <w:rPr>
          <w:rFonts w:ascii="Times New Roman" w:eastAsia="Times New Roman" w:hAnsi="Times New Roman" w:cs="Times New Roman"/>
          <w:szCs w:val="24"/>
        </w:rPr>
        <w:t xml:space="preserve">, the thawing cryosphere, </w:t>
      </w:r>
      <w:r w:rsidRPr="000B4FE9">
        <w:rPr>
          <w:rFonts w:ascii="Times New Roman" w:eastAsia="Times New Roman" w:hAnsi="Times New Roman" w:cs="Times New Roman"/>
          <w:szCs w:val="24"/>
          <w:u w:val="single"/>
        </w:rPr>
        <w:t>toxic drift</w:t>
      </w:r>
      <w:r w:rsidRPr="000B4FE9">
        <w:rPr>
          <w:rFonts w:ascii="Times New Roman" w:eastAsia="Times New Roman" w:hAnsi="Times New Roman" w:cs="Times New Roman"/>
          <w:szCs w:val="24"/>
        </w:rPr>
        <w:t xml:space="preserve">, biomagnification, </w:t>
      </w:r>
      <w:r w:rsidRPr="000B4FE9">
        <w:rPr>
          <w:rFonts w:ascii="Times New Roman" w:eastAsia="Times New Roman" w:hAnsi="Times New Roman" w:cs="Times New Roman"/>
          <w:szCs w:val="24"/>
          <w:u w:val="single"/>
        </w:rPr>
        <w:t xml:space="preserve">deforestation, the radioactive aftermaths of wars, acidifying oceans, </w:t>
      </w:r>
      <w:r w:rsidRPr="000169D8">
        <w:rPr>
          <w:rFonts w:ascii="Times New Roman" w:eastAsia="Times New Roman" w:hAnsi="Times New Roman" w:cs="Times New Roman"/>
          <w:szCs w:val="24"/>
          <w:highlight w:val="cyan"/>
          <w:u w:val="single"/>
        </w:rPr>
        <w:t>and</w:t>
      </w:r>
      <w:r w:rsidRPr="000B4FE9">
        <w:rPr>
          <w:rFonts w:ascii="Times New Roman" w:eastAsia="Times New Roman" w:hAnsi="Times New Roman" w:cs="Times New Roman"/>
          <w:szCs w:val="24"/>
          <w:u w:val="single"/>
        </w:rPr>
        <w:t xml:space="preserve"> a host of </w:t>
      </w:r>
      <w:r w:rsidRPr="000169D8">
        <w:rPr>
          <w:rFonts w:ascii="Times New Roman" w:eastAsia="Times New Roman" w:hAnsi="Times New Roman" w:cs="Times New Roman"/>
          <w:szCs w:val="24"/>
          <w:highlight w:val="cyan"/>
          <w:u w:val="single"/>
        </w:rPr>
        <w:t>other</w:t>
      </w:r>
      <w:r w:rsidRPr="000B4FE9">
        <w:rPr>
          <w:rFonts w:ascii="Times New Roman" w:eastAsia="Times New Roman" w:hAnsi="Times New Roman" w:cs="Times New Roman"/>
          <w:szCs w:val="24"/>
          <w:u w:val="single"/>
        </w:rPr>
        <w:t xml:space="preserve"> slowly unfolding </w:t>
      </w:r>
      <w:r w:rsidRPr="000169D8">
        <w:rPr>
          <w:rFonts w:ascii="Times New Roman" w:eastAsia="Times New Roman" w:hAnsi="Times New Roman" w:cs="Times New Roman"/>
          <w:szCs w:val="24"/>
          <w:highlight w:val="cyan"/>
          <w:u w:val="single"/>
        </w:rPr>
        <w:t>environmental catastrophes present formidable representational obstacles</w:t>
      </w:r>
      <w:r w:rsidRPr="000B4FE9">
        <w:rPr>
          <w:rFonts w:ascii="Times New Roman" w:eastAsia="Times New Roman" w:hAnsi="Times New Roman" w:cs="Times New Roman"/>
          <w:szCs w:val="24"/>
          <w:u w:val="single"/>
        </w:rPr>
        <w:t xml:space="preserve"> that can hinder our efforts to mobilize</w:t>
      </w:r>
      <w:r w:rsidRPr="000B4FE9">
        <w:rPr>
          <w:rFonts w:ascii="Times New Roman" w:eastAsia="Times New Roman" w:hAnsi="Times New Roman" w:cs="Times New Roman"/>
          <w:szCs w:val="24"/>
        </w:rPr>
        <w:t xml:space="preserve"> and act decisively. </w:t>
      </w:r>
      <w:r w:rsidRPr="000B4FE9">
        <w:rPr>
          <w:rFonts w:ascii="Times New Roman" w:eastAsia="Times New Roman" w:hAnsi="Times New Roman" w:cs="Times New Roman"/>
          <w:szCs w:val="24"/>
          <w:u w:val="single"/>
        </w:rPr>
        <w:t>The long dyings</w:t>
      </w:r>
      <w:r w:rsidRPr="000B4FE9">
        <w:rPr>
          <w:rFonts w:ascii="Times New Roman" w:eastAsia="Times New Roman" w:hAnsi="Times New Roman" w:cs="Times New Roman"/>
          <w:szCs w:val="12"/>
        </w:rPr>
        <w:t>-the staggered and staggeringly discounted casualties, both human and ecological that result from war's toxic aftermaths or climate change-</w:t>
      </w:r>
      <w:r w:rsidRPr="000B4FE9">
        <w:rPr>
          <w:rFonts w:ascii="Times New Roman" w:eastAsia="Times New Roman" w:hAnsi="Times New Roman" w:cs="Times New Roman"/>
          <w:szCs w:val="24"/>
          <w:u w:val="single"/>
        </w:rPr>
        <w:t>are underrepresented in strategic planning as well as in human memory</w:t>
      </w:r>
      <w:r w:rsidRPr="000B4FE9">
        <w:rPr>
          <w:rFonts w:ascii="Times New Roman" w:eastAsia="Times New Roman" w:hAnsi="Times New Roman" w:cs="Times New Roman"/>
          <w:szCs w:val="24"/>
        </w:rPr>
        <w:t xml:space="preserve">. </w:t>
      </w:r>
      <w:r w:rsidRPr="000B4FE9">
        <w:rPr>
          <w:rFonts w:ascii="Times New Roman" w:eastAsia="Times New Roman" w:hAnsi="Times New Roman" w:cs="Times New Roman"/>
          <w:szCs w:val="12"/>
        </w:rPr>
        <w:t xml:space="preserve">Had Summers advocated invading Africa with weapons of mass destruction, his proposal would have fallen under conventional definitions of violence and been perceived as a military or even an imperial invasion. </w:t>
      </w:r>
      <w:r w:rsidRPr="000B4FE9">
        <w:rPr>
          <w:rFonts w:ascii="Times New Roman" w:eastAsia="Times New Roman" w:hAnsi="Times New Roman" w:cs="Times New Roman"/>
          <w:szCs w:val="24"/>
          <w:u w:val="single"/>
        </w:rPr>
        <w:t>Advocating invading countries with mass forms of slow-motion toxicity</w:t>
      </w:r>
      <w:r w:rsidRPr="000B4FE9">
        <w:rPr>
          <w:rFonts w:ascii="Times New Roman" w:eastAsia="Times New Roman" w:hAnsi="Times New Roman" w:cs="Times New Roman"/>
          <w:szCs w:val="24"/>
        </w:rPr>
        <w:t xml:space="preserve">, however, </w:t>
      </w:r>
      <w:r w:rsidRPr="000B4FE9">
        <w:rPr>
          <w:rFonts w:ascii="Times New Roman" w:eastAsia="Times New Roman" w:hAnsi="Times New Roman" w:cs="Times New Roman"/>
          <w:szCs w:val="24"/>
          <w:u w:val="single"/>
        </w:rPr>
        <w:t>requires rethinking our accepted assumptions of violence to include slow violence</w:t>
      </w:r>
      <w:r w:rsidRPr="000B4FE9">
        <w:rPr>
          <w:rFonts w:ascii="Times New Roman" w:eastAsia="Times New Roman" w:hAnsi="Times New Roman" w:cs="Times New Roman"/>
          <w:szCs w:val="24"/>
        </w:rPr>
        <w:t xml:space="preserve">. </w:t>
      </w:r>
      <w:r w:rsidRPr="000169D8">
        <w:rPr>
          <w:rFonts w:ascii="Times New Roman" w:eastAsia="Times New Roman" w:hAnsi="Times New Roman" w:cs="Times New Roman"/>
          <w:szCs w:val="24"/>
          <w:highlight w:val="cyan"/>
          <w:u w:val="single"/>
        </w:rPr>
        <w:t>Such</w:t>
      </w:r>
      <w:r w:rsidRPr="000B4FE9">
        <w:rPr>
          <w:rFonts w:ascii="Times New Roman" w:eastAsia="Times New Roman" w:hAnsi="Times New Roman" w:cs="Times New Roman"/>
          <w:szCs w:val="24"/>
          <w:u w:val="single"/>
        </w:rPr>
        <w:t xml:space="preserve"> a </w:t>
      </w:r>
      <w:r w:rsidRPr="000169D8">
        <w:rPr>
          <w:rFonts w:ascii="Times New Roman" w:eastAsia="Times New Roman" w:hAnsi="Times New Roman" w:cs="Times New Roman"/>
          <w:szCs w:val="24"/>
          <w:highlight w:val="cyan"/>
          <w:u w:val="single"/>
        </w:rPr>
        <w:t>rethinking requires that we complicate conventional assumptions about violence as</w:t>
      </w:r>
      <w:r w:rsidRPr="000B4FE9">
        <w:rPr>
          <w:rFonts w:ascii="Times New Roman" w:eastAsia="Times New Roman" w:hAnsi="Times New Roman" w:cs="Times New Roman"/>
          <w:szCs w:val="24"/>
        </w:rPr>
        <w:t xml:space="preserve"> a highly visible act that is newsworthy because it is </w:t>
      </w:r>
      <w:r w:rsidRPr="000169D8">
        <w:rPr>
          <w:rFonts w:ascii="Times New Roman" w:eastAsia="Times New Roman" w:hAnsi="Times New Roman" w:cs="Times New Roman"/>
          <w:szCs w:val="24"/>
          <w:highlight w:val="cyan"/>
          <w:u w:val="single"/>
        </w:rPr>
        <w:t>event focused</w:t>
      </w:r>
      <w:r w:rsidRPr="000B4FE9">
        <w:rPr>
          <w:rFonts w:ascii="Times New Roman" w:eastAsia="Times New Roman" w:hAnsi="Times New Roman" w:cs="Times New Roman"/>
          <w:szCs w:val="24"/>
        </w:rPr>
        <w:t xml:space="preserve">, time bound, and body bound. </w:t>
      </w:r>
      <w:r w:rsidRPr="000B4FE9">
        <w:rPr>
          <w:rFonts w:ascii="Times New Roman" w:eastAsia="Times New Roman" w:hAnsi="Times New Roman" w:cs="Times New Roman"/>
          <w:szCs w:val="24"/>
          <w:u w:val="single"/>
        </w:rPr>
        <w:t>We need to account for how the temporal dispersion of slow violence affects the way we perceive</w:t>
      </w:r>
      <w:r w:rsidRPr="000B4FE9">
        <w:rPr>
          <w:rFonts w:ascii="Times New Roman" w:eastAsia="Times New Roman" w:hAnsi="Times New Roman" w:cs="Times New Roman"/>
          <w:szCs w:val="24"/>
        </w:rPr>
        <w:t xml:space="preserve"> and respond to </w:t>
      </w:r>
      <w:r w:rsidRPr="000B4FE9">
        <w:rPr>
          <w:rFonts w:ascii="Times New Roman" w:eastAsia="Times New Roman" w:hAnsi="Times New Roman" w:cs="Times New Roman"/>
          <w:szCs w:val="24"/>
          <w:u w:val="single"/>
        </w:rPr>
        <w:t>a variety of social afflictions</w:t>
      </w:r>
      <w:r w:rsidRPr="000B4FE9">
        <w:rPr>
          <w:rFonts w:ascii="Times New Roman" w:eastAsia="Times New Roman" w:hAnsi="Times New Roman" w:cs="Times New Roman"/>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0169D8">
        <w:rPr>
          <w:rFonts w:eastAsia="Times New Roman" w:cs="Times New Roman"/>
          <w:b/>
          <w:iCs/>
          <w:szCs w:val="24"/>
          <w:highlight w:val="cyan"/>
          <w:u w:val="single"/>
        </w:rPr>
        <w:t>slow violence is</w:t>
      </w:r>
      <w:r w:rsidRPr="000B4FE9">
        <w:rPr>
          <w:rFonts w:eastAsia="Times New Roman" w:cs="Times New Roman"/>
          <w:b/>
          <w:iCs/>
          <w:szCs w:val="24"/>
          <w:u w:val="single"/>
        </w:rPr>
        <w:t xml:space="preserve"> often not just attritional but also </w:t>
      </w:r>
      <w:r w:rsidRPr="000169D8">
        <w:rPr>
          <w:rFonts w:eastAsia="Times New Roman" w:cs="Times New Roman"/>
          <w:b/>
          <w:iCs/>
          <w:szCs w:val="24"/>
          <w:highlight w:val="cyan"/>
          <w:u w:val="single"/>
        </w:rPr>
        <w:t>exponential, operating as a major threat multiplier; it can fuel long-term, proliferating conflicts</w:t>
      </w:r>
      <w:r w:rsidRPr="000B4FE9">
        <w:rPr>
          <w:rFonts w:eastAsia="Times New Roman" w:cs="Times New Roman"/>
          <w:b/>
          <w:iCs/>
          <w:szCs w:val="24"/>
          <w:u w:val="single"/>
        </w:rPr>
        <w:t xml:space="preserve"> in situations </w:t>
      </w:r>
      <w:r w:rsidRPr="000169D8">
        <w:rPr>
          <w:rFonts w:eastAsia="Times New Roman" w:cs="Times New Roman"/>
          <w:b/>
          <w:iCs/>
          <w:szCs w:val="24"/>
          <w:highlight w:val="cyan"/>
          <w:u w:val="single"/>
        </w:rPr>
        <w:t>where</w:t>
      </w:r>
      <w:r w:rsidRPr="000B4FE9">
        <w:rPr>
          <w:rFonts w:eastAsia="Times New Roman" w:cs="Times New Roman"/>
          <w:b/>
          <w:iCs/>
          <w:szCs w:val="24"/>
          <w:u w:val="single"/>
        </w:rPr>
        <w:t xml:space="preserve"> the </w:t>
      </w:r>
      <w:r w:rsidRPr="000169D8">
        <w:rPr>
          <w:rFonts w:eastAsia="Times New Roman" w:cs="Times New Roman"/>
          <w:b/>
          <w:iCs/>
          <w:szCs w:val="24"/>
          <w:highlight w:val="cyan"/>
          <w:u w:val="single"/>
        </w:rPr>
        <w:t>conditions for sustaining life become</w:t>
      </w:r>
      <w:r w:rsidRPr="000B4FE9">
        <w:rPr>
          <w:rFonts w:eastAsia="Times New Roman" w:cs="Times New Roman"/>
          <w:b/>
          <w:iCs/>
          <w:szCs w:val="24"/>
          <w:u w:val="single"/>
        </w:rPr>
        <w:t xml:space="preserve"> increasingly but </w:t>
      </w:r>
      <w:r w:rsidRPr="000169D8">
        <w:rPr>
          <w:rFonts w:eastAsia="Times New Roman" w:cs="Times New Roman"/>
          <w:b/>
          <w:iCs/>
          <w:szCs w:val="24"/>
          <w:highlight w:val="cyan"/>
          <w:u w:val="single"/>
        </w:rPr>
        <w:t>gradually degraded</w:t>
      </w:r>
      <w:r w:rsidRPr="000B4FE9">
        <w:rPr>
          <w:rFonts w:eastAsia="Times New Roman" w:cs="Times New Roman"/>
          <w:b/>
          <w:iCs/>
          <w:szCs w:val="24"/>
          <w:u w:val="single"/>
        </w:rPr>
        <w:t>.</w:t>
      </w:r>
    </w:p>
    <w:p w:rsidR="000B4FE9" w:rsidRPr="000B4FE9" w:rsidRDefault="000B4FE9" w:rsidP="000B4FE9"/>
    <w:p w:rsidR="008D646A" w:rsidRDefault="008D646A" w:rsidP="008D646A">
      <w:pPr>
        <w:pStyle w:val="Heading2"/>
      </w:pPr>
      <w:r>
        <w:t>Solvency Extensions</w:t>
      </w:r>
    </w:p>
    <w:p w:rsidR="005C3E4A" w:rsidRDefault="005C3E4A" w:rsidP="005C3E4A">
      <w:pPr>
        <w:pStyle w:val="Heading4"/>
      </w:pPr>
      <w:r>
        <w:t xml:space="preserve">Congress key – without Congress the executive branch can engage in unending wars without any oversight </w:t>
      </w:r>
    </w:p>
    <w:p w:rsidR="005C3E4A" w:rsidRDefault="005C3E4A" w:rsidP="005C3E4A">
      <w:r w:rsidRPr="00106D87">
        <w:t xml:space="preserve">Sarah </w:t>
      </w:r>
      <w:r w:rsidRPr="00106D87">
        <w:rPr>
          <w:rStyle w:val="Style13ptBold"/>
        </w:rPr>
        <w:t>Kreps and</w:t>
      </w:r>
      <w:r>
        <w:t xml:space="preserve"> </w:t>
      </w:r>
      <w:r w:rsidRPr="00106D87">
        <w:t xml:space="preserve">Miles </w:t>
      </w:r>
      <w:r w:rsidRPr="00106D87">
        <w:rPr>
          <w:rStyle w:val="Style13ptBold"/>
        </w:rPr>
        <w:t xml:space="preserve">McCain </w:t>
      </w:r>
      <w:r>
        <w:t>(</w:t>
      </w:r>
      <w:r w:rsidRPr="00106D87">
        <w:t>Sarah Kreps</w:t>
      </w:r>
      <w:r>
        <w:t xml:space="preserve"> </w:t>
      </w:r>
      <w:r w:rsidRPr="00106D87">
        <w:t>is an associate professor of government and adjunct professor of law at Cornell University and an adjunct scholar at the Modern War Institute (West Point). Miles McCain is a student at Phillips Academy Andover. He is an advocate for privacy and government transparency, the founder of Politiwatch and the author of WorthHiding.com.</w:t>
      </w:r>
      <w:r>
        <w:t>) “</w:t>
      </w:r>
      <w:r w:rsidRPr="00106D87">
        <w:t>Congress keeps quiet on U.S. drone policy — and that's a big problem</w:t>
      </w:r>
      <w:r>
        <w:t xml:space="preserve">” </w:t>
      </w:r>
      <w:r w:rsidRPr="00106D87">
        <w:t xml:space="preserve">August 24, </w:t>
      </w:r>
      <w:r w:rsidRPr="00106D87">
        <w:rPr>
          <w:rStyle w:val="Style13ptBold"/>
        </w:rPr>
        <w:t>2017</w:t>
      </w:r>
      <w:r>
        <w:rPr>
          <w:rStyle w:val="Style13ptBold"/>
        </w:rPr>
        <w:t xml:space="preserve"> </w:t>
      </w:r>
      <w:r w:rsidRPr="00106D87">
        <w:t>https://www.washingtonpost.com/news/monkey-cage/wp/2017/08/24/congress-keeps-quiet-on-u-s-drone-policy-and-thats-a-big-problem/?utm_term=.c1fe22bc1840</w:t>
      </w:r>
    </w:p>
    <w:p w:rsidR="005C3E4A" w:rsidRDefault="005C3E4A" w:rsidP="005C3E4A">
      <w:r>
        <w:t xml:space="preserve">Congress has stayed (almost) silent on drones  Here’s the problem: </w:t>
      </w:r>
      <w:r w:rsidRPr="000169D8">
        <w:rPr>
          <w:rStyle w:val="StyleUnderline"/>
          <w:highlight w:val="cyan"/>
        </w:rPr>
        <w:t>Congressional constraints act as meaningful checks on the use of force</w:t>
      </w:r>
      <w:r w:rsidRPr="00106D87">
        <w:rPr>
          <w:rStyle w:val="StyleUnderline"/>
        </w:rPr>
        <w:t>.</w:t>
      </w:r>
      <w:r>
        <w:t xml:space="preserve"> In an interview toward the end of his administration, Obama warned that </w:t>
      </w:r>
      <w:r w:rsidRPr="000169D8">
        <w:rPr>
          <w:rStyle w:val="StyleUnderline"/>
          <w:highlight w:val="cyan"/>
        </w:rPr>
        <w:t>“without Congress</w:t>
      </w:r>
      <w:r w:rsidRPr="00106D87">
        <w:rPr>
          <w:rStyle w:val="StyleUnderline"/>
        </w:rPr>
        <w:t xml:space="preserve"> showing much interest in restraining actions with authorizations that were written really broadly, </w:t>
      </w:r>
      <w:r w:rsidRPr="000169D8">
        <w:rPr>
          <w:rStyle w:val="StyleUnderline"/>
          <w:highlight w:val="cyan"/>
        </w:rPr>
        <w:t>you end up with a president who can carry on perpetual wars all over the world,</w:t>
      </w:r>
      <w:r w:rsidRPr="00106D87">
        <w:rPr>
          <w:rStyle w:val="StyleUnderline"/>
        </w:rPr>
        <w:t xml:space="preserve"> and a lot of them covert, </w:t>
      </w:r>
      <w:r w:rsidRPr="000169D8">
        <w:rPr>
          <w:rStyle w:val="StyleUnderline"/>
          <w:highlight w:val="cyan"/>
        </w:rPr>
        <w:t>without any accountability</w:t>
      </w:r>
      <w:r w:rsidRPr="00106D87">
        <w:rPr>
          <w:rStyle w:val="StyleUnderline"/>
        </w:rPr>
        <w:t xml:space="preserve"> or democratic debate</w:t>
      </w:r>
      <w:r>
        <w:t>.” Obama called for a more restrictive Authorization for the Use of Military Force (AUMF). But some members of Congress rejected the measure as “unconstitutional” on the grounds that it would tie the president’s hands.</w:t>
      </w:r>
    </w:p>
    <w:p w:rsidR="006A1778" w:rsidRPr="008562D9" w:rsidRDefault="006A1778" w:rsidP="006A1778">
      <w:pPr>
        <w:pStyle w:val="Heading4"/>
      </w:pPr>
      <w:r w:rsidRPr="008562D9">
        <w:t xml:space="preserve">Now is key – without Congressional blocks the Trump administration will renegotiate the MTCR and cause a global drones arms race </w:t>
      </w:r>
    </w:p>
    <w:p w:rsidR="006A1778" w:rsidRDefault="006A1778" w:rsidP="006A1778">
      <w:r w:rsidRPr="00CC4F3B">
        <w:rPr>
          <w:rFonts w:eastAsiaTheme="majorEastAsia" w:cstheme="majorBidi"/>
          <w:b/>
          <w:iCs/>
          <w:sz w:val="26"/>
        </w:rPr>
        <w:t>Scholars Strategy Network</w:t>
      </w:r>
      <w:r>
        <w:t xml:space="preserve"> “</w:t>
      </w:r>
      <w:r w:rsidRPr="00911625">
        <w:t>HOW TO PREVENT AN ESCALATING DRONE ARMS RACE</w:t>
      </w:r>
      <w:r>
        <w:t xml:space="preserve">” February 11, </w:t>
      </w:r>
      <w:r w:rsidRPr="00CC4F3B">
        <w:rPr>
          <w:rStyle w:val="Style13ptBold"/>
        </w:rPr>
        <w:t>2019</w:t>
      </w:r>
      <w:r>
        <w:t xml:space="preserve"> </w:t>
      </w:r>
      <w:r w:rsidRPr="00911625">
        <w:t>https://scholars.org/contribution/how-prevent-escalating-drone-arms-race</w:t>
      </w:r>
    </w:p>
    <w:p w:rsidR="006A1778" w:rsidRDefault="006A1778" w:rsidP="006A1778">
      <w:pPr>
        <w:rPr>
          <w:rStyle w:val="Emphasis"/>
        </w:rPr>
      </w:pPr>
      <w:r w:rsidRPr="000169D8">
        <w:rPr>
          <w:rStyle w:val="StyleUnderline"/>
          <w:highlight w:val="cyan"/>
        </w:rPr>
        <w:t>Despite</w:t>
      </w:r>
      <w:r w:rsidRPr="008562D9">
        <w:rPr>
          <w:rStyle w:val="StyleUnderline"/>
        </w:rPr>
        <w:t xml:space="preserve"> the vast </w:t>
      </w:r>
      <w:r w:rsidRPr="000169D8">
        <w:rPr>
          <w:rStyle w:val="StyleUnderline"/>
          <w:highlight w:val="cyan"/>
        </w:rPr>
        <w:t>advantages</w:t>
      </w:r>
      <w:r w:rsidRPr="008562D9">
        <w:rPr>
          <w:rStyle w:val="StyleUnderline"/>
        </w:rPr>
        <w:t xml:space="preserve"> that </w:t>
      </w:r>
      <w:r w:rsidRPr="000169D8">
        <w:rPr>
          <w:rStyle w:val="StyleUnderline"/>
          <w:highlight w:val="cyan"/>
        </w:rPr>
        <w:t>the United States</w:t>
      </w:r>
      <w:r w:rsidRPr="008562D9">
        <w:rPr>
          <w:rStyle w:val="StyleUnderline"/>
        </w:rPr>
        <w:t xml:space="preserve"> has in drone technology, it </w:t>
      </w:r>
      <w:r w:rsidRPr="000169D8">
        <w:rPr>
          <w:rStyle w:val="StyleUnderline"/>
          <w:highlight w:val="cyan"/>
        </w:rPr>
        <w:t>has</w:t>
      </w:r>
      <w:r w:rsidRPr="008562D9">
        <w:rPr>
          <w:rStyle w:val="StyleUnderline"/>
        </w:rPr>
        <w:t xml:space="preserve"> historically </w:t>
      </w:r>
      <w:r w:rsidRPr="000169D8">
        <w:rPr>
          <w:rStyle w:val="StyleUnderline"/>
          <w:highlight w:val="cyan"/>
        </w:rPr>
        <w:t>been slow to sell drone</w:t>
      </w:r>
      <w:r w:rsidRPr="008562D9">
        <w:rPr>
          <w:rStyle w:val="StyleUnderline"/>
        </w:rPr>
        <w:t>s on the world market</w:t>
      </w:r>
      <w:r>
        <w:t xml:space="preserve"> — </w:t>
      </w:r>
      <w:r w:rsidRPr="008562D9">
        <w:rPr>
          <w:rStyle w:val="StyleUnderline"/>
        </w:rPr>
        <w:t xml:space="preserve">in part </w:t>
      </w:r>
      <w:r w:rsidRPr="000169D8">
        <w:rPr>
          <w:rStyle w:val="StyleUnderline"/>
          <w:highlight w:val="cyan"/>
        </w:rPr>
        <w:t>because</w:t>
      </w:r>
      <w:r w:rsidRPr="000169D8">
        <w:rPr>
          <w:highlight w:val="cyan"/>
        </w:rPr>
        <w:t xml:space="preserve"> </w:t>
      </w:r>
      <w:r w:rsidRPr="000169D8">
        <w:rPr>
          <w:rStyle w:val="StyleUnderline"/>
          <w:highlight w:val="cyan"/>
        </w:rPr>
        <w:t>of the</w:t>
      </w:r>
      <w:r>
        <w:t xml:space="preserve"> International Traffic in Arms Regulation law that requires State Department approval in advance of a sale, as well as the Arms Export Control Act of 1976 that designates “friendly countries” to which U.S. corporations can export products. In addition, drone exports have been restricted by the </w:t>
      </w:r>
      <w:r w:rsidRPr="000169D8">
        <w:rPr>
          <w:rStyle w:val="StyleUnderline"/>
          <w:highlight w:val="cyan"/>
        </w:rPr>
        <w:t>Missile Technology Control Regime</w:t>
      </w:r>
      <w:r>
        <w:t xml:space="preserve">, a voluntary agreement among 34 states that limits the sales and export of heavy payload weapons, and by the Wassenaar Agreement that requires participants to share information on deliveries, especially for dual-use technology.  However, in February 2015, the Obama administration announced a new policy allowing U.S. armed drone exports to foreign governments that agreed the technology would not be deployed for illegal purposes such as repression of the local population. In an effort to shape norms, the Obama administration also issued an October 2016 declaration supported by forty governments calling for compliance with international law, transparency, and voluntary standards for the import and use of drones.  In 2018, limits were further relaxed by the </w:t>
      </w:r>
      <w:r w:rsidRPr="000169D8">
        <w:rPr>
          <w:rStyle w:val="StyleUnderline"/>
          <w:highlight w:val="cyan"/>
        </w:rPr>
        <w:t>Trump</w:t>
      </w:r>
      <w:r w:rsidRPr="008562D9">
        <w:rPr>
          <w:rStyle w:val="StyleUnderline"/>
        </w:rPr>
        <w:t xml:space="preserve"> </w:t>
      </w:r>
      <w:r>
        <w:t xml:space="preserve">administration, which </w:t>
      </w:r>
      <w:r w:rsidRPr="000169D8">
        <w:rPr>
          <w:rStyle w:val="StyleUnderline"/>
          <w:highlight w:val="cyan"/>
        </w:rPr>
        <w:t>eliminated</w:t>
      </w:r>
      <w:r w:rsidRPr="008562D9">
        <w:rPr>
          <w:rStyle w:val="StyleUnderline"/>
        </w:rPr>
        <w:t xml:space="preserve"> some of the bureaucratic </w:t>
      </w:r>
      <w:r w:rsidRPr="000169D8">
        <w:rPr>
          <w:rStyle w:val="StyleUnderline"/>
          <w:highlight w:val="cyan"/>
        </w:rPr>
        <w:t>barriers on direct commercial sales</w:t>
      </w:r>
      <w:r>
        <w:t xml:space="preserve"> to foreign governments and reclassified drones with strike-enabled technology as unarmed, </w:t>
      </w:r>
      <w:r w:rsidRPr="008562D9">
        <w:rPr>
          <w:rStyle w:val="StyleUnderline"/>
        </w:rPr>
        <w:t>thus making them easier to sell</w:t>
      </w:r>
      <w:r>
        <w:t xml:space="preserve">. </w:t>
      </w:r>
      <w:r w:rsidRPr="008562D9">
        <w:rPr>
          <w:rStyle w:val="StyleUnderline"/>
        </w:rPr>
        <w:t xml:space="preserve">More importantly, the </w:t>
      </w:r>
      <w:r w:rsidRPr="000169D8">
        <w:rPr>
          <w:rStyle w:val="StyleUnderline"/>
          <w:highlight w:val="cyan"/>
        </w:rPr>
        <w:t>Trump</w:t>
      </w:r>
      <w:r w:rsidRPr="008562D9">
        <w:rPr>
          <w:rStyle w:val="StyleUnderline"/>
        </w:rPr>
        <w:t xml:space="preserve"> administration s</w:t>
      </w:r>
      <w:r w:rsidRPr="000169D8">
        <w:rPr>
          <w:rStyle w:val="StyleUnderline"/>
          <w:highlight w:val="cyan"/>
        </w:rPr>
        <w:t>ignaled a willingness to renegotiate</w:t>
      </w:r>
      <w:r w:rsidRPr="008562D9">
        <w:rPr>
          <w:rStyle w:val="StyleUnderline"/>
        </w:rPr>
        <w:t xml:space="preserve"> the Missile Technology Control Regime </w:t>
      </w:r>
      <w:r w:rsidRPr="000169D8">
        <w:rPr>
          <w:rStyle w:val="StyleUnderline"/>
          <w:highlight w:val="cyan"/>
        </w:rPr>
        <w:t xml:space="preserve">to exclude drones. </w:t>
      </w:r>
      <w:r w:rsidRPr="000169D8">
        <w:rPr>
          <w:rStyle w:val="Emphasis"/>
          <w:highlight w:val="cyan"/>
        </w:rPr>
        <w:t>These steps will increase U.S. drone exports and spur the drone arms race.</w:t>
      </w:r>
    </w:p>
    <w:p w:rsidR="00D31A05" w:rsidRDefault="00D31A05" w:rsidP="00D31A05">
      <w:pPr>
        <w:pStyle w:val="Heading2"/>
      </w:pPr>
      <w:r>
        <w:t>A2 North Korea case turn</w:t>
      </w:r>
    </w:p>
    <w:p w:rsidR="00D31A05" w:rsidRDefault="00D31A05" w:rsidP="00D31A05">
      <w:pPr>
        <w:pStyle w:val="Heading4"/>
      </w:pPr>
      <w:bookmarkStart w:id="2" w:name="_Hlk1559975"/>
      <w:r>
        <w:t>No US-NoKo war---peace treaty and denuclearization---both have incentives</w:t>
      </w:r>
    </w:p>
    <w:p w:rsidR="00D31A05" w:rsidRPr="00D74508" w:rsidRDefault="00D31A05" w:rsidP="00D31A05">
      <w:r w:rsidRPr="00D74508">
        <w:t xml:space="preserve">Eric </w:t>
      </w:r>
      <w:r w:rsidRPr="00D74508">
        <w:rPr>
          <w:rStyle w:val="Style13ptBold"/>
        </w:rPr>
        <w:t>Talmadge</w:t>
      </w:r>
      <w:r w:rsidRPr="00D74508">
        <w:t xml:space="preserve">, 19, </w:t>
      </w:r>
      <w:r w:rsidRPr="00D74508">
        <w:rPr>
          <w:rStyle w:val="Style13ptBold"/>
        </w:rPr>
        <w:t>2-20</w:t>
      </w:r>
      <w:r w:rsidRPr="00D74508">
        <w:t xml:space="preserve">-2019, </w:t>
      </w:r>
      <w:r>
        <w:t xml:space="preserve">Pyongyang bureau chief for the AP, </w:t>
      </w:r>
      <w:r w:rsidRPr="00D74508">
        <w:t>"Possible peace declaration looms large over Trump-Kim summit", [https://www.chicagotribune.com/news/nationworld/ct-trump-kim-north-korea-summit-20190220-story.html], AVD</w:t>
      </w:r>
    </w:p>
    <w:p w:rsidR="00D31A05" w:rsidRPr="00E96703" w:rsidRDefault="00D31A05" w:rsidP="00D31A05">
      <w:pPr>
        <w:rPr>
          <w:sz w:val="14"/>
        </w:rPr>
      </w:pPr>
      <w:r w:rsidRPr="000169D8">
        <w:rPr>
          <w:rStyle w:val="StyleUnderline"/>
          <w:highlight w:val="cyan"/>
        </w:rPr>
        <w:t>With</w:t>
      </w:r>
      <w:r w:rsidRPr="00E96703">
        <w:rPr>
          <w:rStyle w:val="StyleUnderline"/>
        </w:rPr>
        <w:t xml:space="preserve"> their </w:t>
      </w:r>
      <w:r w:rsidRPr="000169D8">
        <w:rPr>
          <w:rStyle w:val="StyleUnderline"/>
          <w:highlight w:val="cyan"/>
        </w:rPr>
        <w:t>second summit</w:t>
      </w:r>
      <w:r w:rsidRPr="00E96703">
        <w:rPr>
          <w:rStyle w:val="StyleUnderline"/>
        </w:rPr>
        <w:t xml:space="preserve"> fast approaching</w:t>
      </w:r>
      <w:r w:rsidRPr="00E96703">
        <w:rPr>
          <w:sz w:val="14"/>
        </w:rPr>
        <w:t xml:space="preserve">, speculation is growing that U.S. President Donald </w:t>
      </w:r>
      <w:r w:rsidRPr="000169D8">
        <w:rPr>
          <w:rStyle w:val="Emphasis"/>
          <w:highlight w:val="cyan"/>
        </w:rPr>
        <w:t>Trump</w:t>
      </w:r>
      <w:r w:rsidRPr="00E96703">
        <w:rPr>
          <w:rStyle w:val="Emphasis"/>
        </w:rPr>
        <w:t xml:space="preserve"> may </w:t>
      </w:r>
      <w:r w:rsidRPr="000169D8">
        <w:rPr>
          <w:rStyle w:val="Emphasis"/>
          <w:highlight w:val="cyan"/>
        </w:rPr>
        <w:t>try to persuade</w:t>
      </w:r>
      <w:r w:rsidRPr="00E96703">
        <w:rPr>
          <w:rStyle w:val="Emphasis"/>
        </w:rPr>
        <w:t xml:space="preserve"> North Korean leader </w:t>
      </w:r>
      <w:r w:rsidRPr="000169D8">
        <w:rPr>
          <w:rStyle w:val="Emphasis"/>
          <w:highlight w:val="cyan"/>
        </w:rPr>
        <w:t>Kim</w:t>
      </w:r>
      <w:r w:rsidRPr="00E96703">
        <w:rPr>
          <w:rStyle w:val="Emphasis"/>
        </w:rPr>
        <w:t xml:space="preserve"> Jong Un </w:t>
      </w:r>
      <w:r w:rsidRPr="000169D8">
        <w:rPr>
          <w:rStyle w:val="Emphasis"/>
          <w:highlight w:val="cyan"/>
        </w:rPr>
        <w:t>to</w:t>
      </w:r>
      <w:r w:rsidRPr="00E96703">
        <w:rPr>
          <w:rStyle w:val="Emphasis"/>
        </w:rPr>
        <w:t xml:space="preserve"> commit to </w:t>
      </w:r>
      <w:r w:rsidRPr="000169D8">
        <w:rPr>
          <w:rStyle w:val="Emphasis"/>
          <w:highlight w:val="cyan"/>
        </w:rPr>
        <w:t>denuclearization</w:t>
      </w:r>
      <w:r w:rsidRPr="00EC1D7D">
        <w:rPr>
          <w:rStyle w:val="StyleUnderline"/>
        </w:rPr>
        <w:t xml:space="preserve"> by giving him something he wants more than almost anything else: an announcement of peace and an end to the Korean War.</w:t>
      </w:r>
      <w:r>
        <w:rPr>
          <w:rStyle w:val="StyleUnderline"/>
        </w:rPr>
        <w:t xml:space="preserve"> </w:t>
      </w:r>
      <w:r w:rsidRPr="00E96703">
        <w:rPr>
          <w:sz w:val="14"/>
        </w:rPr>
        <w:t xml:space="preserve">Such an announcement could make history. It would be right in line with Trump's opposition to "forever wars." And, coming more than six decades after the fighting essentially ended, it just seems like common sense. But, if not done carefully, it could open up a whole new set of problems for Washington. Here's why switching the focus of the ongoing talks between Pyongyang and Washington from denuclearization to peace would be a risky move — and why it might be exactly what Kim wants when the two leaders meet in Hanoi on Feb. 27-28. The Korean Peninsula was divided at the 38th parallel after World War II, with the U.S. claiming a zone of influence in the south and the Soviet Union in the north. Within five years, the two Koreas were at war. </w:t>
      </w:r>
      <w:r w:rsidRPr="00D74508">
        <w:rPr>
          <w:rStyle w:val="StyleUnderline"/>
        </w:rPr>
        <w:t>Though the shooting stopped in 1953, the conflict ended with an armistice, essentially a cease-fire signed by North Korea, China and the 17-nation, U.S.-led United Nations Command that was supposed to be replaced by a formal peace treaty. But both sides instead settled ever deeper into Cold War hostilities marked by occasional outbreaks of violence</w:t>
      </w:r>
      <w:r w:rsidRPr="00E96703">
        <w:rPr>
          <w:sz w:val="14"/>
        </w:rPr>
        <w:t>. Kim or Trump? Hanoi barber offers leaders' hairdos for free ahead of summit The conflict in Korea is technically America's longest war. North Korea, which saw all of its major cities and most of its infrastructure destroyed by U.S. bombers during the war, blames what it sees as Washington's unrelenting hostility over the past 70 years as ample justification for its nuclear weapons and long-range missiles. It claims they are purely for self-defense. T</w:t>
      </w:r>
      <w:r w:rsidRPr="00D74508">
        <w:rPr>
          <w:rStyle w:val="StyleUnderline"/>
        </w:rPr>
        <w:t>he U.S., on the other hand, maintains a heavy military presence in South Korea to counter what it says is the North's intention to invade and assimilate the South. It has also implemented a long-standing policy of ostracizing the North and backing economic sanctions</w:t>
      </w:r>
      <w:r w:rsidRPr="00E96703">
        <w:rPr>
          <w:sz w:val="14"/>
        </w:rPr>
        <w:t xml:space="preserve">. Trump escalated the effort to squeeze the North with a "maximum pressure" strategy that remains in force. A combination of that strategy and the North's repeated tests of missiles believed capable of delivering its nuclear weapons to the U.S. mainland are what brought the two countries to the negotiating table. WHY KIM WANTS A TREATY </w:t>
      </w:r>
      <w:r w:rsidRPr="000169D8">
        <w:rPr>
          <w:rStyle w:val="StyleUnderline"/>
          <w:highlight w:val="cyan"/>
        </w:rPr>
        <w:t xml:space="preserve">Getting a </w:t>
      </w:r>
      <w:r w:rsidRPr="00D74508">
        <w:rPr>
          <w:rStyle w:val="StyleUnderline"/>
        </w:rPr>
        <w:t xml:space="preserve">formal </w:t>
      </w:r>
      <w:r w:rsidRPr="000169D8">
        <w:rPr>
          <w:rStyle w:val="StyleUnderline"/>
          <w:highlight w:val="cyan"/>
        </w:rPr>
        <w:t xml:space="preserve">peace treaty has been </w:t>
      </w:r>
      <w:r w:rsidRPr="000169D8">
        <w:rPr>
          <w:rStyle w:val="Emphasis"/>
          <w:highlight w:val="cyan"/>
        </w:rPr>
        <w:t>high on the</w:t>
      </w:r>
      <w:r w:rsidRPr="00D74508">
        <w:rPr>
          <w:rStyle w:val="Emphasis"/>
        </w:rPr>
        <w:t xml:space="preserve"> wish </w:t>
      </w:r>
      <w:r w:rsidRPr="000169D8">
        <w:rPr>
          <w:rStyle w:val="Emphasis"/>
          <w:highlight w:val="cyan"/>
        </w:rPr>
        <w:t>list</w:t>
      </w:r>
      <w:r w:rsidRPr="00D74508">
        <w:rPr>
          <w:rStyle w:val="Emphasis"/>
        </w:rPr>
        <w:t xml:space="preserve"> </w:t>
      </w:r>
      <w:r w:rsidRPr="000169D8">
        <w:rPr>
          <w:rStyle w:val="Emphasis"/>
          <w:highlight w:val="cyan"/>
        </w:rPr>
        <w:t>of</w:t>
      </w:r>
      <w:r w:rsidRPr="0028014D">
        <w:rPr>
          <w:rStyle w:val="StyleUnderline"/>
        </w:rPr>
        <w:t xml:space="preserve"> every North Korean leader, starting with </w:t>
      </w:r>
      <w:r w:rsidRPr="000169D8">
        <w:rPr>
          <w:rStyle w:val="Emphasis"/>
          <w:highlight w:val="cyan"/>
        </w:rPr>
        <w:t>Kim</w:t>
      </w:r>
      <w:r w:rsidRPr="0028014D">
        <w:rPr>
          <w:rStyle w:val="StyleUnderline"/>
        </w:rPr>
        <w:t xml:space="preserve"> Jong Un's grandfather, Kim Il Sung.</w:t>
      </w:r>
      <w:r>
        <w:rPr>
          <w:rStyle w:val="StyleUnderline"/>
        </w:rPr>
        <w:t xml:space="preserve"> </w:t>
      </w:r>
      <w:r w:rsidRPr="000169D8">
        <w:rPr>
          <w:rStyle w:val="StyleUnderline"/>
          <w:highlight w:val="cyan"/>
        </w:rPr>
        <w:t>A peace treaty would bring international recognition</w:t>
      </w:r>
      <w:r w:rsidRPr="0028014D">
        <w:rPr>
          <w:rStyle w:val="StyleUnderline"/>
        </w:rPr>
        <w:t>,</w:t>
      </w:r>
      <w:r w:rsidRPr="00E96703">
        <w:rPr>
          <w:sz w:val="14"/>
        </w:rPr>
        <w:t xml:space="preserve"> probably at least some easing of trade sanctions, and a likely reduction in the number of U.S. troops south of the Demilitarized Zone. </w:t>
      </w:r>
      <w:r w:rsidRPr="0028014D">
        <w:rPr>
          <w:rStyle w:val="StyleUnderline"/>
        </w:rPr>
        <w:t>If done right, it would be a huge boost to Kim's reputation at home and abroad</w:t>
      </w:r>
      <w:r w:rsidRPr="00E96703">
        <w:rPr>
          <w:sz w:val="14"/>
        </w:rPr>
        <w:t>. And, of course, to the cause of peace on the Korean Peninsula at a time when Pyongyang says it is trying to shift scarce resources away from defense so that it can boost its standard of living and modernize its economy with a greater emphasis on science and technology</w:t>
      </w:r>
      <w:r w:rsidRPr="00D74508">
        <w:rPr>
          <w:rStyle w:val="Emphasis"/>
        </w:rPr>
        <w:t xml:space="preserve">. </w:t>
      </w:r>
      <w:r w:rsidRPr="000169D8">
        <w:rPr>
          <w:rStyle w:val="Emphasis"/>
          <w:highlight w:val="cyan"/>
        </w:rPr>
        <w:t>Washington has a lot to gain,</w:t>
      </w:r>
      <w:r w:rsidRPr="0028014D">
        <w:rPr>
          <w:rStyle w:val="StyleUnderline"/>
        </w:rPr>
        <w:t xml:space="preserve"> too.</w:t>
      </w:r>
      <w:r>
        <w:rPr>
          <w:rStyle w:val="StyleUnderline"/>
        </w:rPr>
        <w:t xml:space="preserve"> </w:t>
      </w:r>
      <w:r w:rsidRPr="000169D8">
        <w:rPr>
          <w:rStyle w:val="StyleUnderline"/>
          <w:highlight w:val="cyan"/>
        </w:rPr>
        <w:t xml:space="preserve">Trump </w:t>
      </w:r>
      <w:r w:rsidRPr="00E96703">
        <w:rPr>
          <w:rStyle w:val="StyleUnderline"/>
        </w:rPr>
        <w:t xml:space="preserve">has </w:t>
      </w:r>
      <w:r w:rsidRPr="000169D8">
        <w:rPr>
          <w:rStyle w:val="StyleUnderline"/>
          <w:highlight w:val="cyan"/>
        </w:rPr>
        <w:t xml:space="preserve">said he would welcome </w:t>
      </w:r>
      <w:r w:rsidRPr="00E96703">
        <w:rPr>
          <w:rStyle w:val="StyleUnderline"/>
        </w:rPr>
        <w:t>a</w:t>
      </w:r>
      <w:r w:rsidRPr="000169D8">
        <w:rPr>
          <w:rStyle w:val="StyleUnderline"/>
          <w:highlight w:val="cyan"/>
        </w:rPr>
        <w:t xml:space="preserve"> No</w:t>
      </w:r>
      <w:r w:rsidRPr="00E96703">
        <w:rPr>
          <w:rStyle w:val="StyleUnderline"/>
        </w:rPr>
        <w:t xml:space="preserve">rth </w:t>
      </w:r>
      <w:r w:rsidRPr="000169D8">
        <w:rPr>
          <w:rStyle w:val="StyleUnderline"/>
          <w:highlight w:val="cyan"/>
        </w:rPr>
        <w:t>Ko</w:t>
      </w:r>
      <w:r w:rsidRPr="00E96703">
        <w:rPr>
          <w:rStyle w:val="StyleUnderline"/>
        </w:rPr>
        <w:t xml:space="preserve">rea that is more </w:t>
      </w:r>
      <w:r w:rsidRPr="000169D8">
        <w:rPr>
          <w:rStyle w:val="StyleUnderline"/>
          <w:highlight w:val="cyan"/>
        </w:rPr>
        <w:t xml:space="preserve">focused on trade and economic growth. </w:t>
      </w:r>
      <w:r w:rsidRPr="00E96703">
        <w:rPr>
          <w:rStyle w:val="StyleUnderline"/>
        </w:rPr>
        <w:t xml:space="preserve">Stability on the peninsula is good for South Korea's economy and probably for Japan's as well. </w:t>
      </w:r>
      <w:r w:rsidRPr="00E96703">
        <w:rPr>
          <w:sz w:val="14"/>
        </w:rPr>
        <w:t xml:space="preserve">Though Trump hasn't stressed human rights, eased tensions could create the space needed for the North to loosen its controls over political and individual freedoms. But it's naive to expect North Korea to suddenly change its ways. According to a recent estimate, it has over the past year continued to expand its nuclear stockpile. And even as it has stepped up its diplomatic overtures to the outside world, Pyongyang has doubled down internally on demanding loyalty to its totalitarian system. </w:t>
      </w:r>
      <w:r w:rsidRPr="00D74508">
        <w:rPr>
          <w:rStyle w:val="StyleUnderline"/>
        </w:rPr>
        <w:t>PEACE OR APPEASEMENT? After his first summit with Kim, in Singapore last June, Trump declared the nuclear threat was over. He isn't saying that anymore.</w:t>
      </w:r>
      <w:r w:rsidRPr="00E96703">
        <w:rPr>
          <w:sz w:val="14"/>
        </w:rPr>
        <w:t xml:space="preserve"> Trump made no mention of the word "denuclearization" during his State of the Union address. Instead, he called his effort a "historic push for peace on the Korean Peninsula" and stressed that Kim hasn't conducted any recent nuclear or missile tests and has released Americans who had been jailed in the North and returned the remains of dozens of Americans killed in the war. Kim, meanwhile, has good reason to want to turn his summits with Trump into "peace talks." </w:t>
      </w:r>
      <w:r w:rsidRPr="000169D8">
        <w:rPr>
          <w:rStyle w:val="StyleUnderline"/>
          <w:highlight w:val="cyan"/>
        </w:rPr>
        <w:t>The biggest win for the North would be</w:t>
      </w:r>
      <w:r w:rsidRPr="0028014D">
        <w:rPr>
          <w:rStyle w:val="StyleUnderline"/>
        </w:rPr>
        <w:t xml:space="preserve"> to get a peace </w:t>
      </w:r>
      <w:r w:rsidRPr="000169D8">
        <w:rPr>
          <w:rStyle w:val="StyleUnderline"/>
          <w:highlight w:val="cyan"/>
        </w:rPr>
        <w:t>declaration</w:t>
      </w:r>
      <w:r w:rsidRPr="0028014D">
        <w:rPr>
          <w:rStyle w:val="StyleUnderline"/>
        </w:rPr>
        <w:t xml:space="preserve"> </w:t>
      </w:r>
      <w:r w:rsidRPr="000169D8">
        <w:rPr>
          <w:rStyle w:val="StyleUnderline"/>
          <w:highlight w:val="cyan"/>
        </w:rPr>
        <w:t>while</w:t>
      </w:r>
      <w:r w:rsidRPr="0028014D">
        <w:rPr>
          <w:rStyle w:val="StyleUnderline"/>
        </w:rPr>
        <w:t xml:space="preserve"> quietly abandoning </w:t>
      </w:r>
      <w:r w:rsidRPr="000169D8">
        <w:rPr>
          <w:rStyle w:val="StyleUnderline"/>
          <w:highlight w:val="cyan"/>
        </w:rPr>
        <w:t>denuclearization</w:t>
      </w:r>
      <w:r w:rsidRPr="0028014D">
        <w:rPr>
          <w:rStyle w:val="StyleUnderline"/>
        </w:rPr>
        <w:t xml:space="preserve"> altogether</w:t>
      </w:r>
      <w:r w:rsidRPr="00E96703">
        <w:rPr>
          <w:sz w:val="14"/>
        </w:rPr>
        <w:t xml:space="preserve">, or by agreeing to production caps or other measures that would limit, but not eliminate, its nuclear arsenal. Simply having a summit without a clear commitment to denuclearization goes a long way toward establishing him as the leader of a de facto nuclear state. Unless Washington is willing to accept him as such, that will only make future talks all the more difficult. </w:t>
      </w:r>
      <w:r w:rsidRPr="00D74508">
        <w:rPr>
          <w:rStyle w:val="StyleUnderline"/>
        </w:rPr>
        <w:t>The U.S. has, however, continued to take a hard line in lower-level negotiations leading up to the summit</w:t>
      </w:r>
      <w:r w:rsidRPr="00E96703">
        <w:rPr>
          <w:sz w:val="14"/>
        </w:rPr>
        <w:t>. Stephen Biegun, Trump's new point man on North Korea, stressed in a recent speech that as a prerequisite for peace, Washington wants a "complete understanding of the full extent of the North Korean weapons of mass destruction missile programs," expert access and monitoring of key sites and, ultimately, "</w:t>
      </w:r>
      <w:r w:rsidRPr="00D74508">
        <w:rPr>
          <w:rStyle w:val="StyleUnderline"/>
        </w:rPr>
        <w:t>the removal and destruction of stockpiles of fissile material, weapons, missiles, launchers, and other weapons of mass destruction."</w:t>
      </w:r>
      <w:r w:rsidRPr="00E96703">
        <w:rPr>
          <w:sz w:val="14"/>
        </w:rPr>
        <w:t xml:space="preserve"> The question is whether Trump will similarly challenge Kim or choose an easier and splashier — but less substantive — declaration of peace. TALK VS TREATY If he chose to do so, </w:t>
      </w:r>
      <w:r w:rsidRPr="0028014D">
        <w:rPr>
          <w:rStyle w:val="StyleUnderline"/>
        </w:rPr>
        <w:t>Trump could unilaterally announce the end of the Korean War.</w:t>
      </w:r>
      <w:r>
        <w:rPr>
          <w:rStyle w:val="StyleUnderline"/>
        </w:rPr>
        <w:t xml:space="preserve"> </w:t>
      </w:r>
    </w:p>
    <w:bookmarkEnd w:id="2"/>
    <w:p w:rsidR="00BA5EFB" w:rsidRDefault="008D646A" w:rsidP="009D43D5">
      <w:pPr>
        <w:pStyle w:val="Heading2"/>
      </w:pPr>
      <w:r>
        <w:t>Blowback Advantage Extensions</w:t>
      </w:r>
    </w:p>
    <w:p w:rsidR="00E36D4F" w:rsidRDefault="00E36D4F">
      <w:pPr>
        <w:rPr>
          <w:rFonts w:eastAsiaTheme="majorEastAsia" w:cstheme="majorBidi"/>
          <w:b/>
          <w:iCs/>
          <w:sz w:val="26"/>
        </w:rPr>
      </w:pPr>
      <w:r>
        <w:br w:type="page"/>
      </w:r>
    </w:p>
    <w:p w:rsidR="00FA5FCC" w:rsidRDefault="00FA5FCC" w:rsidP="00FA5FCC">
      <w:pPr>
        <w:pStyle w:val="Heading3"/>
      </w:pPr>
      <w:r>
        <w:t>Drone Strikes Cause Terrorism</w:t>
      </w:r>
    </w:p>
    <w:p w:rsidR="00FA5FCC" w:rsidRPr="00FA5FCC" w:rsidRDefault="00FA5FCC" w:rsidP="00FA5FCC"/>
    <w:p w:rsidR="00FA5FCC" w:rsidRDefault="00FA5FCC" w:rsidP="00FA5FCC">
      <w:pPr>
        <w:pStyle w:val="Heading4"/>
      </w:pPr>
      <w:r>
        <w:t>Drone strikes cause massive radicalization—even a small increase in recruitment would trigger the impact</w:t>
      </w:r>
    </w:p>
    <w:p w:rsidR="00FA5FCC" w:rsidRDefault="00FA5FCC" w:rsidP="00FA5FCC">
      <w:r w:rsidRPr="009B209C">
        <w:t xml:space="preserve">John </w:t>
      </w:r>
      <w:r w:rsidRPr="009B209C">
        <w:rPr>
          <w:rStyle w:val="Style13ptBold"/>
        </w:rPr>
        <w:t>Feffer</w:t>
      </w:r>
      <w:r w:rsidRPr="009B209C">
        <w:t>, 5-25-</w:t>
      </w:r>
      <w:r w:rsidRPr="009B209C">
        <w:rPr>
          <w:rStyle w:val="Style13ptBold"/>
        </w:rPr>
        <w:t>2016</w:t>
      </w:r>
      <w:r w:rsidRPr="009B209C">
        <w:t xml:space="preserve">, "The Coming Drone Blowback", Institute for Policy Studies, </w:t>
      </w:r>
      <w:hyperlink r:id="rId30" w:history="1">
        <w:r w:rsidRPr="00090956">
          <w:rPr>
            <w:rStyle w:val="Hyperlink"/>
          </w:rPr>
          <w:t>https://ips-dc.org/coming-drone-blowback/</w:t>
        </w:r>
      </w:hyperlink>
      <w:r>
        <w:t xml:space="preserve"> &lt;J</w:t>
      </w:r>
      <w:r w:rsidRPr="009B209C">
        <w:t>ohn Feffer is director of Foreign Policy In Focus at the Institute for Policy Studies.</w:t>
      </w:r>
      <w:r>
        <w:t>&gt;</w:t>
      </w:r>
      <w:r w:rsidRPr="009B209C">
        <w:t>, ke</w:t>
      </w:r>
    </w:p>
    <w:p w:rsidR="00FA5FCC" w:rsidRPr="00007567" w:rsidRDefault="00FA5FCC" w:rsidP="00FA5FCC">
      <w:pPr>
        <w:rPr>
          <w:rStyle w:val="StyleUnderline"/>
        </w:rPr>
      </w:pPr>
      <w:r w:rsidRPr="00007567">
        <w:rPr>
          <w:sz w:val="14"/>
        </w:rPr>
        <w:t>The U.S. drone campaign isn’t exactly a covert operation, though the CIA has generally refused to acknowledge its role in the attacks (the Pentagon is more open about its use of drones for strikes on more conventional military targets). But critics of drone attacks — myself included — have long argued that all the civilian casualties caused by drone attacks will produce blowback</w:t>
      </w:r>
      <w:r w:rsidRPr="000169D8">
        <w:rPr>
          <w:rStyle w:val="StyleUnderline"/>
          <w:highlight w:val="cyan"/>
        </w:rPr>
        <w:t>. Drone strikes and the anger they generate</w:t>
      </w:r>
      <w:r w:rsidRPr="00007567">
        <w:rPr>
          <w:rStyle w:val="StyleUnderline"/>
        </w:rPr>
        <w:t xml:space="preserve"> effectively </w:t>
      </w:r>
      <w:r w:rsidRPr="000169D8">
        <w:rPr>
          <w:rStyle w:val="StyleUnderline"/>
          <w:highlight w:val="cyan"/>
        </w:rPr>
        <w:t>serve to recruit people into the Taliban and other extremist organizations.</w:t>
      </w:r>
      <w:r w:rsidRPr="00007567">
        <w:rPr>
          <w:rStyle w:val="StyleUnderline"/>
        </w:rPr>
        <w:t xml:space="preserve"> Even those involved in the program have come to the same conclusion</w:t>
      </w:r>
      <w:r w:rsidRPr="00007567">
        <w:rPr>
          <w:sz w:val="14"/>
        </w:rPr>
        <w:t>. Consider, for instance, this impassioned plea to President Obama from four Air Force veterans who piloted drones. “The innocent civilians we were killing only fueled the feelings of hatred that ignited terrorism and groups like ISIS, while also serving as a fundamental recruitment tool,” they argued in a letter last November. “</w:t>
      </w:r>
      <w:r w:rsidRPr="00007567">
        <w:rPr>
          <w:rStyle w:val="StyleUnderline"/>
        </w:rPr>
        <w:t>The administration and its predecessors have built a drone program that is one of the most devastating driving forces for terrorism and destabilization around the world</w:t>
      </w:r>
      <w:r w:rsidRPr="00007567">
        <w:rPr>
          <w:sz w:val="14"/>
        </w:rPr>
        <w:t xml:space="preserve">.” But now along comes Aqil Shah, a professor at the University of Oklahoma, who has just published a report attempting to debunk this claim. According to a set of 147 interviews he conducted in North Waziristan, an area in Pakistan’s FATA that has sustained the largest number of drone strikes, 79 percent of respondents support the campaign. A majority believes that the strikes rarely kill non-combatants. Further, according to experts cited by Shah, “most locals prefer drones to the Pakistan military’s ground and aerial offensives that cause more extensive damage to civilian life and property.” I don’t doubt these findings. Most people in Pakistan have no sympathy for the Taliban. According to a recent Pew poll, 72 percent of respondents in Pakistan had an unfavorable view of the Taliban (with earlier polls suggesting that this lack of support extends to FATA). Drones are no doubt better than Pakistan’s military operations, just as they represent an improvement over the scorched-earth policies used by the United States in the Vietnam War to destroy large sections of Southeast Asia. Shah’s research was not exactly scientific. He admits that his interviews were “not statistically representative” — and then goes on to draw conclusions about the entire population of FATA. It’s also true that several other polls suggest that Pakistanis throughout the country oppose the drone program and believe that it encourages militancy, but these polls have generally not included FATA. But Shah’s most controversial conclusion is that the high level of support for the drone program means that no blowback has taken place. Even if his interviews were statistically representative, I don’t understand this analytical leap. </w:t>
      </w:r>
      <w:r w:rsidRPr="000169D8">
        <w:rPr>
          <w:rStyle w:val="StyleUnderline"/>
          <w:highlight w:val="cyan"/>
        </w:rPr>
        <w:t>Blowback doesn’t require universal opposition. Only a small percentage of the mujahedeen went on to fight with Osama bin Laden</w:t>
      </w:r>
      <w:r w:rsidRPr="00007567">
        <w:rPr>
          <w:rStyle w:val="StyleUnderline"/>
        </w:rPr>
        <w:t xml:space="preserve">. Only a certain number of Contras were involved in operations that pumped drugs into the United States. It’s not as if the entire population of FATA is going to join the Taliban. </w:t>
      </w:r>
      <w:r w:rsidRPr="000169D8">
        <w:rPr>
          <w:rStyle w:val="StyleUnderline"/>
          <w:highlight w:val="cyan"/>
        </w:rPr>
        <w:t>If only a couple thousand young men join the Taliban out of anger over drone strikes, that counts as blowback</w:t>
      </w:r>
      <w:r w:rsidRPr="00007567">
        <w:rPr>
          <w:sz w:val="14"/>
        </w:rPr>
        <w:t>. There are over 4 million people living in the FATA. A fighting force of 4,000 people is 1 percent of the population — and that easily falls within the 21 percent of respondents who disapproved of drones in Shah’s findings. And what of the suicide bomber who embarks on his path of extremism because a drone strike took out his brother? The Times Square bomber, Faisal Shahzad, was motivated at least in part by drone strikes in Pakistan, even though they hadn’t killed anyone in his family</w:t>
      </w:r>
      <w:r w:rsidRPr="00007567">
        <w:rPr>
          <w:rStyle w:val="StyleUnderline"/>
        </w:rPr>
        <w:t xml:space="preserve">. </w:t>
      </w:r>
      <w:r w:rsidRPr="000169D8">
        <w:rPr>
          <w:rStyle w:val="StyleUnderline"/>
          <w:highlight w:val="cyan"/>
        </w:rPr>
        <w:t>Ultimately, blowback can be just one angry and determined person who makes his mark on history without first showing up in a survey.</w:t>
      </w:r>
    </w:p>
    <w:p w:rsidR="00FA5FCC" w:rsidRDefault="00FA5FCC" w:rsidP="00FA5FCC">
      <w:pPr>
        <w:pStyle w:val="Heading4"/>
        <w:tabs>
          <w:tab w:val="left" w:pos="1237"/>
        </w:tabs>
      </w:pPr>
      <w:r>
        <w:t xml:space="preserve">Drone strikes increase terrorism and anti-us sentiment in Pakistan </w:t>
      </w:r>
    </w:p>
    <w:p w:rsidR="00FA5FCC" w:rsidRPr="00470A0E" w:rsidRDefault="00FA5FCC" w:rsidP="00FA5FCC">
      <w:r w:rsidRPr="00470A0E">
        <w:t>Rafat</w:t>
      </w:r>
      <w:r w:rsidRPr="00470A0E">
        <w:rPr>
          <w:rStyle w:val="Style13ptBold"/>
        </w:rPr>
        <w:t xml:space="preserve"> Mahmood</w:t>
      </w:r>
      <w:r w:rsidRPr="00470A0E">
        <w:t xml:space="preserve"> (University of Western Australia and Pakistan Institute of Development Economics), Michael </w:t>
      </w:r>
      <w:r w:rsidRPr="00470A0E">
        <w:rPr>
          <w:rStyle w:val="Style13ptBold"/>
        </w:rPr>
        <w:t>Jetter</w:t>
      </w:r>
      <w:r w:rsidRPr="00470A0E">
        <w:t xml:space="preserve"> (University of Western Australia, IZA and CESifo) </w:t>
      </w:r>
      <w:r w:rsidRPr="00470A0E">
        <w:rPr>
          <w:rStyle w:val="Style13ptBold"/>
        </w:rPr>
        <w:t>APRIL 2019</w:t>
      </w:r>
      <w:r w:rsidRPr="00470A0E">
        <w:t xml:space="preserve"> IZA Institute of Labor economics, “Military Intervention via Drone Strikes” Accessed 7/2/2019 *mw*</w:t>
      </w:r>
    </w:p>
    <w:p w:rsidR="00FA5FCC" w:rsidRPr="00912D80" w:rsidRDefault="00FA5FCC" w:rsidP="00FA5FCC">
      <w:pPr>
        <w:rPr>
          <w:sz w:val="12"/>
        </w:rPr>
      </w:pPr>
      <w:r w:rsidRPr="00912D80">
        <w:rPr>
          <w:sz w:val="12"/>
        </w:rPr>
        <w:t xml:space="preserve">This paper introduces an empirical strategy to isolate the causal effects of drone strikes in Pakistan on subsequent terrorism, anti-US sentiment, and radicalization, employing wind as the key IV. We hypothesize that wind decreases the likelihood of the US military employing a drone strike, conditional on observable characteristics, whereas wind is otherwise orthogonal to terrorist activities. Both assumptions receive support in our sample of 4,018 days from 2006 to 2016. Results from 2SLS estimations suggest </w:t>
      </w:r>
      <w:r w:rsidRPr="000169D8">
        <w:rPr>
          <w:rStyle w:val="Emphasis"/>
          <w:highlight w:val="cyan"/>
        </w:rPr>
        <w:t>drone strikes increase the number of terror attacks in Pakistan</w:t>
      </w:r>
      <w:r w:rsidRPr="00912D80">
        <w:rPr>
          <w:sz w:val="12"/>
        </w:rPr>
        <w:t xml:space="preserve"> in the upcoming days and weeks. </w:t>
      </w:r>
      <w:r w:rsidRPr="00C81CC1">
        <w:rPr>
          <w:rStyle w:val="StyleUnderline"/>
        </w:rPr>
        <w:t>This finding prevails in a host of alternative estimations and robustness checks</w:t>
      </w:r>
      <w:r w:rsidRPr="00912D80">
        <w:rPr>
          <w:sz w:val="12"/>
        </w:rPr>
        <w:t xml:space="preserve">. Extending the timeframe of subsequent terrorism, we find evidence indicating </w:t>
      </w:r>
      <w:r w:rsidRPr="000169D8">
        <w:rPr>
          <w:rStyle w:val="Emphasis"/>
          <w:highlight w:val="cyan"/>
        </w:rPr>
        <w:t>drone strikes</w:t>
      </w:r>
      <w:r w:rsidRPr="00912D80">
        <w:rPr>
          <w:sz w:val="12"/>
        </w:rPr>
        <w:t xml:space="preserve"> do not just affect the timing of attacks (e.g., by moving forward planned attacks) but rather </w:t>
      </w:r>
      <w:r w:rsidRPr="000169D8">
        <w:rPr>
          <w:rStyle w:val="Emphasis"/>
          <w:highlight w:val="cyan"/>
        </w:rPr>
        <w:t>increase the total number of attacks. In terms of magnitude, one drone strike today causes over four additional terror attacks per day in the next seven days which implies drone strikes are responsible for 16 percent of all terror attacks in Pakistan</w:t>
      </w:r>
      <w:r w:rsidRPr="00912D80">
        <w:rPr>
          <w:sz w:val="12"/>
        </w:rPr>
        <w:t xml:space="preserve">. A back-of-the-envelope calculation suggests </w:t>
      </w:r>
      <w:r w:rsidRPr="000169D8">
        <w:rPr>
          <w:rStyle w:val="Emphasis"/>
          <w:highlight w:val="cyan"/>
        </w:rPr>
        <w:t>2,964 people died from terror attacks because of drone strikes</w:t>
      </w:r>
      <w:r w:rsidRPr="00912D80">
        <w:rPr>
          <w:sz w:val="12"/>
        </w:rPr>
        <w:t xml:space="preserve">. We then explore mechanisms, distinguishing between insiders, i.e., those who already belong to terrorist organizations, and outsiders, i.e., regular Pakistanis. Specifically, we study anti-US sentiment in the major English-language newspaper in Pakistan, anti-US protests, and online searches for terms that may be indicative of radicalization (jihad, Taliban video, and Zarb-e-Momin). In line with the blowback hypothesis, results from 2SLS estimations suggest </w:t>
      </w:r>
      <w:r w:rsidRPr="000169D8">
        <w:rPr>
          <w:rStyle w:val="Emphasis"/>
          <w:highlight w:val="cyan"/>
        </w:rPr>
        <w:t>the general populace increasingly turns to anti-US and radical expressions after drone strikes</w:t>
      </w:r>
      <w:r w:rsidRPr="00912D80">
        <w:rPr>
          <w:sz w:val="12"/>
        </w:rPr>
        <w:t xml:space="preserve"> as all these measures rise substantially because of drone strikes. It is important to put the results pertaining to Pakistani news and Google search behavior in context. We are not suggesting Google Trends as the perfect yardstick to measure radical attitudes – an online search for a radical term does not make a terrorist. Further, identifying more negative emotions and anger 33 in US-related articles does not necessarily prove anti-US attitudes. For instance, articles mentioning the US may systematically apply negative language to their enemies. However, the persistency with which we identify signs of radicalization and anti-US sentiment because of drone strikes in the general Pakistani populace is consistent with the hypothesis that drone strikes systematically turn Pakistanis toward radical groups and against the US. In fact, given a literacy rate of 58 percent (Government of Pakistan, 2017) and the hypothesis that the tendency to radicalize usually decreases with education in Pakistan (Fair et al., 2014), studying an English-language newspaper and online search behavior (requiring literacy and internet access) may actually present a lower bound estimate of anti-US sentiment. To our knowledge, this is the first empirical analysis that is able to isolate causal effects of drone strikes. Contrary to the current opinion in the US military which suggests drone strikes curb terrorism, we find evidence to the contrary: </w:t>
      </w:r>
      <w:r w:rsidRPr="000169D8">
        <w:rPr>
          <w:rStyle w:val="Emphasis"/>
          <w:highlight w:val="cyan"/>
        </w:rPr>
        <w:t>Drone strikes (i) lead to more terrorism, (ii) make the US more unpopular in Pakistan, and (iii)steer Pakistanis toward radical ideas</w:t>
      </w:r>
      <w:r w:rsidRPr="00912D80">
        <w:rPr>
          <w:sz w:val="12"/>
        </w:rPr>
        <w:t>. In other words, not only are insidersretaliating against the US but outsiders appear to change their attitudes. As a consequence, the pool of militants may grow, if anything. As the US military continues to build and expand its drone program (e.g., in Yemen), we hope our research provides useful insights into the underlying consequences.</w:t>
      </w:r>
    </w:p>
    <w:p w:rsidR="00FA5FCC" w:rsidRPr="00911625" w:rsidRDefault="00FA5FCC" w:rsidP="00FA5FCC"/>
    <w:p w:rsidR="00FA5FCC" w:rsidRPr="00911625" w:rsidRDefault="00FA5FCC" w:rsidP="00FA5FCC"/>
    <w:p w:rsidR="00FA5FCC" w:rsidRPr="00911625" w:rsidRDefault="00FA5FCC" w:rsidP="00FA5FCC"/>
    <w:p w:rsidR="00FA5FCC" w:rsidRPr="00911625" w:rsidRDefault="00FA5FCC" w:rsidP="00FA5FCC">
      <w:pPr>
        <w:ind w:firstLine="720"/>
      </w:pPr>
    </w:p>
    <w:p w:rsidR="00FA5FCC" w:rsidRPr="003B03E0" w:rsidRDefault="00FA5FCC" w:rsidP="00FA5FCC">
      <w:pPr>
        <w:pStyle w:val="Heading4"/>
      </w:pPr>
      <w:r w:rsidRPr="00F8138C">
        <w:br w:type="column"/>
      </w:r>
      <w:r w:rsidRPr="003B03E0">
        <w:t>Each drone attack amounts to even more terrorist attacks in the future</w:t>
      </w:r>
    </w:p>
    <w:p w:rsidR="00FA5FCC" w:rsidRDefault="00FA5FCC" w:rsidP="00FA5FCC">
      <w:pPr>
        <w:rPr>
          <w:sz w:val="14"/>
        </w:rPr>
      </w:pPr>
      <w:r>
        <w:t xml:space="preserve">Anouk S. </w:t>
      </w:r>
      <w:r w:rsidRPr="00C04924">
        <w:rPr>
          <w:rStyle w:val="Style13ptBold"/>
        </w:rPr>
        <w:t>Rigterink, 18</w:t>
      </w:r>
      <w:r>
        <w:t>, Rigterink S., Anouk. (Postdoctoral Research Fellow at the University of Oxford and has Ph.D. at the London School of Economics and Political Science) “The Wane of Command</w:t>
      </w:r>
      <w:r>
        <w:rPr>
          <w:rFonts w:ascii="Cambria Math" w:hAnsi="Cambria Math" w:cs="Cambria Math"/>
        </w:rPr>
        <w:t>∗:</w:t>
      </w:r>
      <w:r>
        <w:t xml:space="preserve"> Evidence on drone strikes and control within terrorist organizations.” Department of Economics: University of Oxford. 10-30-18. Accessed 7-1-19. (Pembrokehill-MLT)</w:t>
      </w:r>
    </w:p>
    <w:p w:rsidR="00FA5FCC" w:rsidRDefault="00FA5FCC" w:rsidP="00FA5FCC">
      <w:pPr>
        <w:rPr>
          <w:sz w:val="14"/>
        </w:rPr>
      </w:pPr>
      <w:r w:rsidRPr="00154404">
        <w:rPr>
          <w:sz w:val="14"/>
        </w:rPr>
        <w:t xml:space="preserve">Targeting terrorist leaders has become a commonly used US counterterrorism policy since 9/11. </w:t>
      </w:r>
      <w:r w:rsidRPr="00E8030E">
        <w:rPr>
          <w:rStyle w:val="StyleUnderline"/>
        </w:rPr>
        <w:t xml:space="preserve">According to the US National Strategy for Counterterrorism 2018, </w:t>
      </w:r>
      <w:r w:rsidRPr="000169D8">
        <w:rPr>
          <w:rStyle w:val="StyleUnderline"/>
          <w:highlight w:val="cyan"/>
        </w:rPr>
        <w:t>targeting key terrorists remains the number one priority action</w:t>
      </w:r>
      <w:r w:rsidRPr="00E8030E">
        <w:rPr>
          <w:rStyle w:val="StyleUnderline"/>
        </w:rPr>
        <w:t>.</w:t>
      </w:r>
      <w:r w:rsidRPr="00154404">
        <w:rPr>
          <w:sz w:val="14"/>
        </w:rPr>
        <w:t xml:space="preserve"> An underlying goal of this policy is to undermine control within terrorist organizations: the ability of individuals higher up the hierarchy – or more central to the organization – to determine what others in the organization do. </w:t>
      </w:r>
      <w:r w:rsidRPr="000169D8">
        <w:rPr>
          <w:rStyle w:val="StyleUnderline"/>
          <w:highlight w:val="cyan"/>
        </w:rPr>
        <w:t>This policy is primarily implemented using armed drones</w:t>
      </w:r>
      <w:r w:rsidRPr="00E8030E">
        <w:rPr>
          <w:rStyle w:val="StyleUnderline"/>
        </w:rPr>
        <w:t xml:space="preserve">, Unmanned Aerial Vehicles, </w:t>
      </w:r>
      <w:r w:rsidRPr="000169D8">
        <w:rPr>
          <w:rStyle w:val="StyleUnderline"/>
          <w:highlight w:val="cyan"/>
        </w:rPr>
        <w:t>which can surveil and kill targets</w:t>
      </w:r>
      <w:r w:rsidRPr="00E8030E">
        <w:rPr>
          <w:rStyle w:val="StyleUnderline"/>
        </w:rPr>
        <w:t>. The US now owns hundreds of these armed drones</w:t>
      </w:r>
      <w:r w:rsidRPr="00154404">
        <w:rPr>
          <w:sz w:val="14"/>
        </w:rPr>
        <w:t xml:space="preserve">, and 28 other countries have acquired weaponized drones in the last ten years. Targeted killing of terrorist leaders is also referred to as “cutting off the head of the snake”, implying that if one does so, the body will die. The snake analogy portrays the terrorist group as a single organism: a unitary actor. Many theoretical models similarly considering terrorist groups as unitary actors straightforwardly predict that targeting terrorist leaders, and undermining control within terrorist organizations, decreases terrorism (Sandler and Arce, 2003; Sandler and Siqueira, 2006; Powell, 2007; Bandyopadhyay and Sandler, 2011). However, if we consider terrorist organizations as non-unitary actors, predictions are less straightforward. Models that consider terrorist groups as organizations subject to collective action and principal-agent problems, which I will call problems of control for short, suggest that undermining control within terrorist groups may not be effective, or may even backfire. This leaves an empirical question, which this paper addresses: how does counterterrorism which undermines control within terrorist organizations affect terrorism? Specifically, this paper investigates how drone strikes killing terrorist leaders affect terrorist attacks. To investigate this empirically, this paper exploits a natural experiment provided by drone strikes ‘hitting’ and ‘missing’ terrorist leaders in the Federally Administered Tribal Areas (FATA) of Pakistan, which is inspired by Jones and Olken (2009). I construct a new dataset of drone attempts on terrorist leaders’ lives, executing several cross-checks to safeguard data quality. This dataset captures variation across time and terrorist organizations. I argue that conditional on a drone attempt to kill a terrorist leader, drone ‘hits’ and ‘misses’ are quasirandom. Drone hits and misses are not statistically significantly different from one another on an extensive range of characteristics, including pre-trends in terrorist violence. Narratives of why drones miss also suggest that misses are largely driven by chance. This enables a difference-in-difference design, investigating changes in attacks by a terrorist organization before and after a drone hit on its leader, compared to before and after a miss. </w:t>
      </w:r>
      <w:r w:rsidRPr="000169D8">
        <w:rPr>
          <w:rStyle w:val="StyleUnderline"/>
          <w:highlight w:val="cyan"/>
        </w:rPr>
        <w:t>Results indicate that a drone hit on a terrorist organization’s leader is associated with an increase in the number of terrorist attacks by this organization</w:t>
      </w:r>
      <w:r w:rsidRPr="00154404">
        <w:rPr>
          <w:sz w:val="14"/>
        </w:rPr>
        <w:t xml:space="preserve">, compared to a miss. </w:t>
      </w:r>
      <w:r w:rsidRPr="000169D8">
        <w:rPr>
          <w:rStyle w:val="StyleUnderline"/>
          <w:highlight w:val="cyan"/>
        </w:rPr>
        <w:t>Estimates indicate that this increase amounts to 29 additional terrorist attacks in total across the world in the six months after a drone hit, an increase of 43% compared to the six months after a miss.</w:t>
      </w:r>
      <w:r w:rsidRPr="00154404">
        <w:rPr>
          <w:sz w:val="14"/>
        </w:rPr>
        <w:t xml:space="preserve"> This result cannot be explained by terrorist organizations ‘speeding up’ the timing of attacks, or by a decrease in the lethality of attacks. Results are robust to estimating the main test statistic using randomization inference, including leader-fixed effects, alternative aggregations of terrorist groups, controlling for Pakistani military action and peace agreements between the terrorist group and the Pakistani government, and using alternative econometric specifications. Several game-theoretical models provide explanations for the results obtained. A first family of models considers problems of control. A principal-agent model by Shapiro (2013) suggests that </w:t>
      </w:r>
      <w:r w:rsidRPr="00E8030E">
        <w:rPr>
          <w:rStyle w:val="StyleUnderline"/>
        </w:rPr>
        <w:t>leader killing, by increasing the costs for the leader to control his operatives, could lead to increased terrorist violence if operatives have a greater preference for (indiscriminate) violence than the leader.</w:t>
      </w:r>
      <w:r w:rsidRPr="00154404">
        <w:rPr>
          <w:sz w:val="14"/>
        </w:rPr>
        <w:t xml:space="preserve"> Modelling terrorist violence as a public good to terrorists, Enders and Jindapon (2010) suggest that terrorist networks strategically decrease the number of network connections in response to targeted leader killing, leading individual nodes to increase their efforts to commit attacks as they can no longer free-ride on the efforts of others in the network. Other families of models provide alternative explanations of why targeted leader killing may increase terrorist violence: terrorist groups may respond to a loss in capacity by substituting a few high-capacity attacks with many low-capacity attacks, </w:t>
      </w:r>
      <w:r w:rsidRPr="00E8030E">
        <w:rPr>
          <w:rStyle w:val="StyleUnderline"/>
        </w:rPr>
        <w:t xml:space="preserve">pro-active </w:t>
      </w:r>
      <w:r w:rsidRPr="000169D8">
        <w:rPr>
          <w:rStyle w:val="StyleUnderline"/>
          <w:highlight w:val="cyan"/>
        </w:rPr>
        <w:t>counterterrorism policies that result in civilian casualties may create backlash if they spur terrorist recruitment, and terrorist organizations may commit more terrorist attacks after their leader has been killed to signal strength</w:t>
      </w:r>
      <w:r w:rsidRPr="00154404">
        <w:rPr>
          <w:sz w:val="14"/>
        </w:rPr>
        <w:t xml:space="preserve">. Further analysis suggests that problems of control explain the main result better than alternative theoretical mechanisms. The observed increase in terrorist attacks is primarily driven by attacks that leaders of terrorist organizations do not favour: attacks on civilian and private targets – which terrorist leaders repeatedly instruct their followers to avoid – and attacks by its members that the organization does not publicly claim responsibility for. The observed effect is also stronger for terrorist organizations and leaders that rely more strongly on central control. Furthermore, a drone hit is associated with proxies for network breakdown: an increase in group splintering and infighting. Simultaneously however, </w:t>
      </w:r>
      <w:r w:rsidRPr="000169D8">
        <w:rPr>
          <w:rStyle w:val="StyleUnderline"/>
          <w:highlight w:val="cyan"/>
        </w:rPr>
        <w:t>results suggest that a drone strike on one group’s leader is associated by an increase in terrorist attacks by other groups, affiliates in its network.</w:t>
      </w:r>
      <w:r w:rsidRPr="00154404">
        <w:rPr>
          <w:sz w:val="14"/>
        </w:rPr>
        <w:t xml:space="preserve"> A considerable number of existing papers investigate empirically the impact of targeted killing of leaders of terrorist organizations, yet results are mixed. Some authors conclude that targeted leader killing is effective, either because it speeds up the decline of terrorist organizations (Price, 2012) or diminishes the number or intensity of terrorist attacks (Jaeger and Paserman, 2009; Johnston, 2012). Others conclude that it has no effect (Jordan, 2009; Mannes, 2008; Hafez and Hatfield, 2006), or even an adverse effect – either on terrorist organizations in general or on particular categories of terrorist organizations (Kaplan et al., 2006; Jordan, 2009; Mannes, 2008; Abrahms and Potter, 2015; Abrahms and Mierau, 2017).</w:t>
      </w:r>
    </w:p>
    <w:p w:rsidR="00FA5FCC" w:rsidRDefault="00FA5FCC" w:rsidP="00FA5FCC">
      <w:pPr>
        <w:pStyle w:val="Heading4"/>
      </w:pPr>
      <w:r>
        <w:t>The US failing to address the drone problem strengthens terrorist groups</w:t>
      </w:r>
    </w:p>
    <w:p w:rsidR="00FA5FCC" w:rsidRPr="00976D01" w:rsidRDefault="00FA5FCC" w:rsidP="00FA5FCC">
      <w:r w:rsidRPr="00976D01">
        <w:t xml:space="preserve">Abdulrasheed </w:t>
      </w:r>
      <w:r w:rsidRPr="006103A9">
        <w:rPr>
          <w:rStyle w:val="Style13ptBold"/>
        </w:rPr>
        <w:t>Al-Faqih, 18</w:t>
      </w:r>
      <w:r w:rsidRPr="00976D01">
        <w:t xml:space="preserve">, </w:t>
      </w:r>
      <w:r>
        <w:t>(</w:t>
      </w:r>
      <w:r w:rsidRPr="006103A9">
        <w:t>Abdulrasheed Al-Faqih is the Executive Director of Mwatana Organization for Human Rights, an independent Yemeni organization aiming to defend and protect human rights in Yemen.)</w:t>
      </w:r>
      <w:r>
        <w:rPr>
          <w:rFonts w:ascii="Georgia" w:hAnsi="Georgia"/>
          <w:color w:val="2C2C25"/>
          <w:sz w:val="27"/>
          <w:szCs w:val="27"/>
          <w:shd w:val="clear" w:color="auto" w:fill="F8F8F7"/>
        </w:rPr>
        <w:t xml:space="preserve"> </w:t>
      </w:r>
      <w:r w:rsidRPr="00976D01">
        <w:t>Abdulrasheed Al-Faqih.</w:t>
      </w:r>
      <w:r>
        <w:t xml:space="preserve"> </w:t>
      </w:r>
      <w:r w:rsidRPr="00976D01">
        <w:t xml:space="preserve"> "Civilian Casualties and Effectiveness of U.S. Drone Strikes in Yemen." Just Security. 4-3-2018. 7-1-2019. &lt;https:</w:t>
      </w:r>
      <w:r>
        <w:t>//</w:t>
      </w:r>
      <w:r w:rsidRPr="00976D01">
        <w:t>www.justsecurity.org</w:t>
      </w:r>
      <w:r>
        <w:t>/</w:t>
      </w:r>
      <w:r w:rsidRPr="00976D01">
        <w:t>54464</w:t>
      </w:r>
      <w:r>
        <w:t>/</w:t>
      </w:r>
      <w:r w:rsidRPr="00976D01">
        <w:t xml:space="preserve"> civilian-casualties-effectiveness-u-s-drone-strikes-yemen-part</w:t>
      </w:r>
      <w:r>
        <w:t>/</w:t>
      </w:r>
      <w:r w:rsidRPr="00976D01">
        <w:t>&gt; (PembrokeHill-MLT)</w:t>
      </w:r>
    </w:p>
    <w:p w:rsidR="00FA5FCC" w:rsidRPr="00976D01" w:rsidRDefault="00FA5FCC" w:rsidP="00FA5FCC">
      <w:pPr>
        <w:rPr>
          <w:rStyle w:val="StyleUnderline"/>
        </w:rPr>
      </w:pPr>
      <w:r w:rsidRPr="00976D01">
        <w:rPr>
          <w:rStyle w:val="StyleUnderline"/>
        </w:rPr>
        <w:t xml:space="preserve">In 2017, </w:t>
      </w:r>
      <w:r w:rsidRPr="000169D8">
        <w:rPr>
          <w:rStyle w:val="StyleUnderline"/>
          <w:highlight w:val="cyan"/>
        </w:rPr>
        <w:t xml:space="preserve">the United States military said that it </w:t>
      </w:r>
      <w:hyperlink r:id="rId31" w:tgtFrame="_blank" w:history="1">
        <w:r w:rsidRPr="000169D8">
          <w:rPr>
            <w:rStyle w:val="StyleUnderline"/>
            <w:highlight w:val="cyan"/>
          </w:rPr>
          <w:t>carried out</w:t>
        </w:r>
      </w:hyperlink>
      <w:r w:rsidRPr="000169D8">
        <w:rPr>
          <w:rStyle w:val="StyleUnderline"/>
          <w:highlight w:val="cyan"/>
        </w:rPr>
        <w:t xml:space="preserve"> more than 120 strikes in Yemen</w:t>
      </w:r>
      <w:r w:rsidRPr="00976D01">
        <w:rPr>
          <w:sz w:val="14"/>
        </w:rPr>
        <w:t xml:space="preserve">, more than three times as many as strikes as </w:t>
      </w:r>
      <w:hyperlink r:id="rId32" w:tgtFrame="_blank" w:history="1">
        <w:r w:rsidRPr="00976D01">
          <w:rPr>
            <w:rStyle w:val="Hyperlink"/>
            <w:sz w:val="14"/>
          </w:rPr>
          <w:t>2016</w:t>
        </w:r>
      </w:hyperlink>
      <w:r w:rsidRPr="00976D01">
        <w:rPr>
          <w:sz w:val="14"/>
        </w:rPr>
        <w:t xml:space="preserve">. For many years, we at the </w:t>
      </w:r>
      <w:hyperlink r:id="rId33" w:tgtFrame="_blank" w:history="1">
        <w:r w:rsidRPr="00976D01">
          <w:rPr>
            <w:rStyle w:val="Hyperlink"/>
            <w:sz w:val="14"/>
          </w:rPr>
          <w:t>Mwatana Organization for Human Rights</w:t>
        </w:r>
      </w:hyperlink>
      <w:r w:rsidRPr="00976D01">
        <w:rPr>
          <w:sz w:val="14"/>
        </w:rPr>
        <w:t xml:space="preserve"> documented the impact of U.S. drone strikes in Yemen through detailed field research. In 2017 we </w:t>
      </w:r>
      <w:hyperlink r:id="rId34" w:tgtFrame="_blank" w:history="1">
        <w:r w:rsidRPr="00976D01">
          <w:rPr>
            <w:rStyle w:val="Hyperlink"/>
            <w:sz w:val="14"/>
          </w:rPr>
          <w:t>investigated</w:t>
        </w:r>
      </w:hyperlink>
      <w:r w:rsidRPr="00976D01">
        <w:rPr>
          <w:sz w:val="14"/>
        </w:rPr>
        <w:t xml:space="preserve"> </w:t>
      </w:r>
      <w:r w:rsidRPr="000169D8">
        <w:rPr>
          <w:rStyle w:val="StyleUnderline"/>
          <w:highlight w:val="cyan"/>
        </w:rPr>
        <w:t>eight drone strikes and ground operations</w:t>
      </w:r>
      <w:r w:rsidRPr="00976D01">
        <w:rPr>
          <w:rStyle w:val="StyleUnderline"/>
        </w:rPr>
        <w:t xml:space="preserve"> </w:t>
      </w:r>
      <w:r w:rsidRPr="00976D01">
        <w:rPr>
          <w:sz w:val="14"/>
        </w:rPr>
        <w:t>and found that U.S. operations</w:t>
      </w:r>
      <w:r w:rsidRPr="00976D01">
        <w:rPr>
          <w:rStyle w:val="StyleUnderline"/>
        </w:rPr>
        <w:t xml:space="preserve"> </w:t>
      </w:r>
      <w:r w:rsidRPr="000169D8">
        <w:rPr>
          <w:rStyle w:val="StyleUnderline"/>
          <w:highlight w:val="cyan"/>
        </w:rPr>
        <w:t>were responsible for the deaths of at least 32 civilians – including 16 children and six women – and injured ten others, including five children</w:t>
      </w:r>
      <w:r w:rsidRPr="00976D01">
        <w:rPr>
          <w:rStyle w:val="StyleUnderline"/>
        </w:rPr>
        <w:t>.</w:t>
      </w:r>
      <w:r w:rsidRPr="00976D01">
        <w:rPr>
          <w:sz w:val="14"/>
        </w:rPr>
        <w:t xml:space="preserve"> (The results of these investigations will be released in a forthcoming report.) </w:t>
      </w:r>
      <w:r w:rsidRPr="000169D8">
        <w:rPr>
          <w:rStyle w:val="StyleUnderline"/>
          <w:highlight w:val="cyan"/>
        </w:rPr>
        <w:t>The 32 civilian deaths and ten injuries are the latest in a long list of victims harmed by U.S. military operations in Yemen who have been waiting for justice for many years. Incidents of civilian harm</w:t>
      </w:r>
      <w:r w:rsidRPr="00976D01">
        <w:rPr>
          <w:sz w:val="14"/>
        </w:rPr>
        <w:t xml:space="preserve"> in Yemen continue to </w:t>
      </w:r>
      <w:r w:rsidRPr="000169D8">
        <w:rPr>
          <w:rStyle w:val="StyleUnderline"/>
          <w:highlight w:val="cyan"/>
        </w:rPr>
        <w:t>negatively affect the reputation of the United States in the country and push local communities to consider violence and revenge as the only solution to the harm they suffer</w:t>
      </w:r>
      <w:r w:rsidRPr="000169D8">
        <w:rPr>
          <w:sz w:val="14"/>
          <w:highlight w:val="cyan"/>
        </w:rPr>
        <w:t>.</w:t>
      </w:r>
      <w:r w:rsidRPr="00976D01">
        <w:rPr>
          <w:sz w:val="14"/>
        </w:rPr>
        <w:t xml:space="preserve"> With U.S. operations in Yemen </w:t>
      </w:r>
      <w:hyperlink r:id="rId35" w:tgtFrame="_blank" w:history="1">
        <w:r w:rsidRPr="00976D01">
          <w:rPr>
            <w:rStyle w:val="Hyperlink"/>
            <w:sz w:val="14"/>
          </w:rPr>
          <w:t>continuing</w:t>
        </w:r>
      </w:hyperlink>
      <w:r w:rsidRPr="00976D01">
        <w:rPr>
          <w:sz w:val="14"/>
        </w:rPr>
        <w:t xml:space="preserve"> in 2018, it is time for much greater attention to be given to the civilians harmed and the effects of this unwise and destructive policy. Documenting U.S. strikes The United States </w:t>
      </w:r>
      <w:hyperlink r:id="rId36" w:tgtFrame="_blank" w:history="1">
        <w:r w:rsidRPr="00976D01">
          <w:rPr>
            <w:rStyle w:val="Hyperlink"/>
            <w:sz w:val="14"/>
          </w:rPr>
          <w:t>began</w:t>
        </w:r>
      </w:hyperlink>
      <w:r w:rsidRPr="00976D01">
        <w:rPr>
          <w:sz w:val="14"/>
        </w:rPr>
        <w:t xml:space="preserve"> targeted killing operations in Yemen in 2002 under the Bush administration, which </w:t>
      </w:r>
      <w:hyperlink r:id="rId37" w:tgtFrame="_blank" w:history="1">
        <w:r w:rsidRPr="00976D01">
          <w:rPr>
            <w:rStyle w:val="Hyperlink"/>
            <w:sz w:val="14"/>
          </w:rPr>
          <w:t>increased</w:t>
        </w:r>
      </w:hyperlink>
      <w:r w:rsidRPr="00976D01">
        <w:rPr>
          <w:sz w:val="14"/>
        </w:rPr>
        <w:t xml:space="preserve"> dramatically within the first few years of the Obama administration. Under President Trump, strikes have again soared. Within Yemen, U.S. operations have raised a great deal of questions, about the </w:t>
      </w:r>
      <w:hyperlink r:id="rId38" w:tgtFrame="_blank" w:history="1">
        <w:r w:rsidRPr="00976D01">
          <w:rPr>
            <w:rStyle w:val="Hyperlink"/>
            <w:sz w:val="14"/>
          </w:rPr>
          <w:t>secrecy</w:t>
        </w:r>
      </w:hyperlink>
      <w:r w:rsidRPr="00976D01">
        <w:rPr>
          <w:sz w:val="14"/>
        </w:rPr>
        <w:t xml:space="preserve">, ethics, objectives, results, effectiveness, effects, and legality of these strikes. Human rights advocates have also </w:t>
      </w:r>
      <w:hyperlink r:id="rId39" w:tgtFrame="_blank" w:history="1">
        <w:r w:rsidRPr="00976D01">
          <w:rPr>
            <w:rStyle w:val="Hyperlink"/>
            <w:sz w:val="14"/>
          </w:rPr>
          <w:t>questioned</w:t>
        </w:r>
      </w:hyperlink>
      <w:r w:rsidRPr="00976D01">
        <w:rPr>
          <w:sz w:val="14"/>
        </w:rPr>
        <w:t xml:space="preserve"> the U.S. government about the fate of the hundreds of civilian victims, about the government’s lack of acknowledgment and accountability, and the ways to ensure no new victims are added to the growing list. So far, the U.S. government’s response to many of these questions remains inadequate or nonexistent. During 2013 and 2014, I worked on a team researching civilian victims of U.S. drone strikes. We visited areas and villages in different parts of Yemen that had been affected by U.S. actions. We interviewed witnesses, survivors, doctors, and local social leaders. We inspected the scenes of the attacks, the remains of the munitions, and the effects of such operations on the lives of civilians. We released our findings in a report, Death by Drone: Civilian Harm Caused by U.S. Targeted Killings in Yemen, which we co-authored with the Open Society Justice Initiative. It included the results of our field research as well as recommendations to ensure U.S. operations comply with the law and provide accountability for civilians harmed by U.S. strikes. Sadly, many of those whom we spoke to would speak of the harsh reality of their lives. Our village is poor. We do not have schools, hospitals, roads, or any type of public services. The only thing that we have in the way of progress and development in a modern world are these deadly missiles. This is what Muhammad Nasser Al Jarrah, a villager from Sailat Al Jarrah </w:t>
      </w:r>
      <w:hyperlink r:id="rId40" w:tgtFrame="_blank" w:history="1">
        <w:r w:rsidRPr="00976D01">
          <w:rPr>
            <w:rStyle w:val="Hyperlink"/>
            <w:sz w:val="14"/>
          </w:rPr>
          <w:t>told</w:t>
        </w:r>
      </w:hyperlink>
      <w:r w:rsidRPr="00976D01">
        <w:rPr>
          <w:sz w:val="14"/>
        </w:rPr>
        <w:t xml:space="preserve"> us during our visit to his remote village on May 31, 2013, after an alleged U.S. strike hit a home full of women and children. Our visit to Sailat Al Jarrah was nearly five years ago, but Muhammad’s somber sentiment was shared with us by a number of survivors and witnesses over the years and in different parts of Yemen. It is now sixteen years after the first U.S. drone strike in Yemen, and we are still working on documenting new attacks and researching their effect on civilians. </w:t>
      </w:r>
      <w:r w:rsidRPr="000169D8">
        <w:rPr>
          <w:rStyle w:val="StyleUnderline"/>
          <w:highlight w:val="cyan"/>
        </w:rPr>
        <w:t>With Trump’s renewed effort to increase lethal operations in Yemen, it seems that the U.S. has still not learned lessons to prevent civilian harm in the country</w:t>
      </w:r>
      <w:r w:rsidRPr="00976D01">
        <w:rPr>
          <w:rStyle w:val="StyleUnderline"/>
        </w:rPr>
        <w:t>.</w:t>
      </w:r>
      <w:r>
        <w:rPr>
          <w:rStyle w:val="StyleUnderline"/>
        </w:rPr>
        <w:t xml:space="preserve"> </w:t>
      </w:r>
      <w:r w:rsidRPr="00976D01">
        <w:rPr>
          <w:sz w:val="14"/>
        </w:rPr>
        <w:t xml:space="preserve">Release the kill list: A tool to reduce civilian harm </w:t>
      </w:r>
      <w:r w:rsidRPr="00976D01">
        <w:rPr>
          <w:rStyle w:val="StyleUnderline"/>
        </w:rPr>
        <w:t>Strikes</w:t>
      </w:r>
      <w:r w:rsidRPr="00976D01">
        <w:rPr>
          <w:sz w:val="14"/>
        </w:rPr>
        <w:t xml:space="preserve"> that we documented </w:t>
      </w:r>
      <w:r w:rsidRPr="00976D01">
        <w:rPr>
          <w:rStyle w:val="StyleUnderline"/>
        </w:rPr>
        <w:t>across Yemen</w:t>
      </w:r>
      <w:r w:rsidRPr="00976D01">
        <w:rPr>
          <w:sz w:val="14"/>
        </w:rPr>
        <w:t xml:space="preserve">, from Sana’a, to Dhamar, to </w:t>
      </w:r>
      <w:hyperlink r:id="rId41" w:tgtFrame="_blank" w:history="1">
        <w:r w:rsidRPr="00976D01">
          <w:rPr>
            <w:rStyle w:val="Hyperlink"/>
            <w:sz w:val="14"/>
          </w:rPr>
          <w:t>Rada’a</w:t>
        </w:r>
      </w:hyperlink>
      <w:r w:rsidRPr="00976D01">
        <w:rPr>
          <w:sz w:val="14"/>
        </w:rPr>
        <w:t xml:space="preserve"> </w:t>
      </w:r>
      <w:r w:rsidRPr="00976D01">
        <w:rPr>
          <w:rStyle w:val="StyleUnderline"/>
        </w:rPr>
        <w:t>highlight the problematic use of U.S. drone strikes and other counterterrorism operations in what—contrary to the U.S. claim that it is in a global conflict against Al Qaeda and ISIS—is better understood as a local, social, and political conflict.</w:t>
      </w:r>
      <w:r>
        <w:rPr>
          <w:rStyle w:val="StyleUnderline"/>
        </w:rPr>
        <w:t xml:space="preserve"> </w:t>
      </w:r>
      <w:r w:rsidRPr="00976D01">
        <w:rPr>
          <w:sz w:val="14"/>
        </w:rPr>
        <w:t xml:space="preserve">From time to time, some of the people we met would also suggest ways that the U.S. could better protect civilians in Yemen. </w:t>
      </w:r>
      <w:r w:rsidRPr="00976D01">
        <w:rPr>
          <w:rStyle w:val="StyleUnderline"/>
        </w:rPr>
        <w:t>One of the demands that survivors of drone strikes would ask for is a list of wanted individuals. A list that is clear and available to the public so that they can avoid targeted individuals, protect their children, and not allow U.S. targets to have a presence in their areas</w:t>
      </w:r>
      <w:r w:rsidRPr="00976D01">
        <w:rPr>
          <w:sz w:val="14"/>
        </w:rPr>
        <w:t>. Some of the local residents we would interview would claim that a number of the attacks targeted children or ordinary civilians that were not doing anything that might cause suspicion or indicate that they were dangerous or involved in terrorist acts. To them, having a list of wanted individuals would perhaps prevent further civilian harm.</w:t>
      </w:r>
      <w:r>
        <w:rPr>
          <w:rStyle w:val="StyleUnderline"/>
        </w:rPr>
        <w:t xml:space="preserve"> </w:t>
      </w:r>
      <w:r w:rsidRPr="00976D01">
        <w:rPr>
          <w:sz w:val="14"/>
        </w:rPr>
        <w:t xml:space="preserve">Nasser Mabkhout is one of two survivors of an alleged U.S. drone strike on December 2, 2012. He was driving a group of civilians from a market back to the village of Al Sabool, when the car was hit by a U.S. drone. At the time, the attack was one of the deadliest strikes ever, killing 12 civilians, including three children and a pregnant woman. Two civilians were also injured. During an interview at his home in Al Sabool, Nasser told us: “I was not worried at all when I saw the plane flying above us. I was sure that they had specific targets, and that these targets were members of terror groups, while we are just vendors and workers. I had heard a lot that these planes were very smart, and that they knew their targets and were very accurate in their strikes. While we were watching the plane, we were laughing and making jokes until we were stopped by one of its missiles, which hit my car and devastated the people in it.” Local security officials, social leaders, and witnesses of U.S. drone strikes in Yemen told us that the strikes targeted individuals in areas and conditions where it was possible for them to be arrested, investigated, and tried in a court of law. As recently as late last year, the Governor of Mareb </w:t>
      </w:r>
      <w:hyperlink r:id="rId42" w:history="1">
        <w:r w:rsidRPr="00976D01">
          <w:rPr>
            <w:rStyle w:val="Hyperlink"/>
            <w:sz w:val="14"/>
          </w:rPr>
          <w:t>told</w:t>
        </w:r>
      </w:hyperlink>
      <w:r w:rsidRPr="00976D01">
        <w:rPr>
          <w:sz w:val="14"/>
        </w:rPr>
        <w:t xml:space="preserve"> researchers that the United States carried out a drone strike in November 2017 against a target that his security forces could access. The Governor lamented the failure of the U.S. government to provide information to local forces that might have led to the capture of terrorism suspects. This leads to a number of questions. How dangerous are the suspects that are targeted in these operations? How feasible is it to arrest, investigate, and try them in court? What do American agencies use to determine who is a suspect when they make the kill list? These and many other questions remain unanswered. Cycle of violence Our research team also traveled to a village in the area of Qaifah, Yemen on May 26, 2013. This area is one that has been targeted the most by drone strikes. While we were there, we heard a number of men who were relatives of the civilian victims of a drone strike loudly discussing whether they should kidnap us to pressure the U.S. government to look into the cases of Yemeni drone strike victims. The group that had this idea was trying to convince the rest of the men that we were working for an American organization, the </w:t>
      </w:r>
      <w:hyperlink r:id="rId43" w:tgtFrame="_blank" w:history="1">
        <w:r w:rsidRPr="00976D01">
          <w:rPr>
            <w:rStyle w:val="Hyperlink"/>
            <w:sz w:val="14"/>
          </w:rPr>
          <w:t>Open Society Foundation</w:t>
        </w:r>
      </w:hyperlink>
      <w:hyperlink r:id="rId44" w:tgtFrame="_blank" w:history="1">
        <w:r w:rsidRPr="00976D01">
          <w:rPr>
            <w:rStyle w:val="Hyperlink"/>
            <w:sz w:val="14"/>
          </w:rPr>
          <w:t>s</w:t>
        </w:r>
      </w:hyperlink>
      <w:r w:rsidRPr="00976D01">
        <w:rPr>
          <w:sz w:val="14"/>
        </w:rPr>
        <w:t xml:space="preserve">, and that this organization could pressure the U.S. government to look into cases of Yemeni drone strike victims. We were lucky that one of the village men, who was also our guide in the area, told the others that he could not allow them to kidnap us because we were his guests and under his protection. Ultimately, we were able to leave the area without any problems. The incident, however, shows how the families of the victims, many of whom are poor farmers who have waited so long for an acknowledgment for the harm they suffered, and for justice through legal means, begin to consider violent “solutions” to their problems. The U.S. government should realize that Yemenis on the ground feel that U.S. practices that ignore civilian harm are not only dehumanizing but are also counter-productive to the United States’ long-term counterterrorism objectives. </w:t>
      </w:r>
      <w:r w:rsidRPr="00976D01">
        <w:rPr>
          <w:rStyle w:val="StyleUnderline"/>
        </w:rPr>
        <w:t>Acknowledgment of accidental civilian deaths can be a vital step toward preventing further acts of violence.</w:t>
      </w:r>
      <w:r w:rsidRPr="00976D01">
        <w:rPr>
          <w:sz w:val="14"/>
        </w:rPr>
        <w:t xml:space="preserve"> I’ve seen some cases where the relatives of civilian drone strike victims are first convinced that the attack was a mistake, that the United States and its Yemeni government ally will officially apologize for the attack, and provide the victims with justice and a remedy. When this apology and remedy does not come, the relatives work to draw attention to their case to highlight that their relatives are civilian victims. And when there is no reaction or response from the U.S. government after those attempts, the families are left only with thoughts of revenge. In these moments, Al Qaeda and similar jihadist groups stand ready to capitalize and exploit these feelings of discontent and injustice. The potential for violent groups to take advantage of civilian discontent has only grown in recent years. Since the start of the current conflict involving the sectarian Houthi group on one side, and the Saudi-led coalition supported by its international partners on the other, Yemen has been torn apart and its institutions almost completely destroyed. This environment has made it easier for jihadist groups to prosper. The war has allowed Al Qaeda to come out of isolation and expand, so it is now more present in areas that, as the crisis in Yemen drags on, will become more friendly to such groups—not least if the United States continues raining down drone strikes and launching lethal raids on the people of Yemen. We are fortunate that, in the different areas in which we have worked, it was clear to us that many people, for now, reject Al Qaeda and jihadist groups, even as they are outraged that drone strikes killed their civilian relatives. This has limited Al Qaeda’s influence in Yemen. But </w:t>
      </w:r>
      <w:r w:rsidRPr="000169D8">
        <w:rPr>
          <w:rStyle w:val="StyleUnderline"/>
          <w:highlight w:val="cyan"/>
        </w:rPr>
        <w:t>every time the U.S. fails to acknowledge a drone strike that harms civilians, the risk that people will turn to Al Qaeda only grows.</w:t>
      </w:r>
    </w:p>
    <w:p w:rsidR="00FA5FCC" w:rsidRDefault="00FA5FCC" w:rsidP="00FA5FCC">
      <w:pPr>
        <w:pStyle w:val="Heading4"/>
      </w:pPr>
      <w:r>
        <w:t xml:space="preserve">A2: solves terrorism </w:t>
      </w:r>
    </w:p>
    <w:p w:rsidR="00FA5FCC" w:rsidRDefault="00FA5FCC" w:rsidP="00FA5FCC">
      <w:r w:rsidRPr="00911625">
        <w:t xml:space="preserve">Micah </w:t>
      </w:r>
      <w:r w:rsidRPr="00911625">
        <w:rPr>
          <w:rStyle w:val="Style13ptBold"/>
        </w:rPr>
        <w:t>Zenko</w:t>
      </w:r>
      <w:r w:rsidRPr="00911625">
        <w:t xml:space="preserve"> </w:t>
      </w:r>
      <w:r>
        <w:t>(</w:t>
      </w:r>
      <w:r w:rsidRPr="00911625">
        <w:t>co-author of Clear and Present Safety: The World Has Never Been Better and Why That Matters to Americans.</w:t>
      </w:r>
      <w:r>
        <w:t xml:space="preserve"> Drone expert) “</w:t>
      </w:r>
      <w:r w:rsidRPr="00911625">
        <w:t>Donald Trump Is Pushing America’s Specia</w:t>
      </w:r>
      <w:r>
        <w:t xml:space="preserve">l Forces Past the Breaking Point” August 1, </w:t>
      </w:r>
      <w:r w:rsidRPr="00911625">
        <w:rPr>
          <w:rStyle w:val="Style13ptBold"/>
        </w:rPr>
        <w:t>2017</w:t>
      </w:r>
      <w:r>
        <w:t xml:space="preserve"> </w:t>
      </w:r>
      <w:r w:rsidRPr="00911625">
        <w:t>https://foreignpolicy.com/2017/08/01/donald-trump-is-pushing-americas-special-forces-past-the-breaking-point-jsoc-navy-seal/</w:t>
      </w:r>
    </w:p>
    <w:p w:rsidR="00FA5FCC" w:rsidRDefault="00FA5FCC" w:rsidP="00FA5FCC">
      <w:r w:rsidRPr="00911625">
        <w:t>There is no reason to doubt that Trump will turn more and more to JSOC,</w:t>
      </w:r>
      <w:r w:rsidRPr="00106D87">
        <w:t xml:space="preserve"> just as his predecessors did, in pursuit of counterterrorism objectives. But </w:t>
      </w:r>
      <w:r w:rsidRPr="00911625">
        <w:rPr>
          <w:rStyle w:val="StyleUnderline"/>
        </w:rPr>
        <w:t xml:space="preserve">this </w:t>
      </w:r>
      <w:r w:rsidRPr="000169D8">
        <w:rPr>
          <w:rStyle w:val="StyleUnderline"/>
          <w:highlight w:val="cyan"/>
        </w:rPr>
        <w:t>overreliance on lethal force</w:t>
      </w:r>
      <w:r w:rsidRPr="00911625">
        <w:rPr>
          <w:rStyle w:val="StyleUnderline"/>
        </w:rPr>
        <w:t xml:space="preserve"> is not just exhausting America’s special operators; it </w:t>
      </w:r>
      <w:r w:rsidRPr="000169D8">
        <w:rPr>
          <w:rStyle w:val="StyleUnderline"/>
          <w:highlight w:val="cyan"/>
        </w:rPr>
        <w:t>is wholly insufficient to comprehensively confront the underlying causes</w:t>
      </w:r>
      <w:r w:rsidRPr="00911625">
        <w:rPr>
          <w:rStyle w:val="StyleUnderline"/>
        </w:rPr>
        <w:t xml:space="preserve"> </w:t>
      </w:r>
      <w:r w:rsidRPr="000169D8">
        <w:rPr>
          <w:rStyle w:val="StyleUnderline"/>
          <w:highlight w:val="cyan"/>
        </w:rPr>
        <w:t>of</w:t>
      </w:r>
      <w:r w:rsidRPr="00911625">
        <w:rPr>
          <w:rStyle w:val="StyleUnderline"/>
        </w:rPr>
        <w:t xml:space="preserve"> militancy and </w:t>
      </w:r>
      <w:r w:rsidRPr="000169D8">
        <w:rPr>
          <w:rStyle w:val="StyleUnderline"/>
          <w:highlight w:val="cyan"/>
        </w:rPr>
        <w:t>terrorism</w:t>
      </w:r>
      <w:r w:rsidRPr="00911625">
        <w:rPr>
          <w:rStyle w:val="StyleUnderline"/>
        </w:rPr>
        <w:t xml:space="preserve"> </w:t>
      </w:r>
      <w:r w:rsidRPr="00106D87">
        <w:t xml:space="preserve">— a mantra Pentagon officials repeat when they all but beg Congress to adequately fund the State Department. </w:t>
      </w:r>
      <w:r w:rsidRPr="000169D8">
        <w:rPr>
          <w:rStyle w:val="StyleUnderline"/>
          <w:highlight w:val="cyan"/>
        </w:rPr>
        <w:t>But</w:t>
      </w:r>
      <w:r w:rsidRPr="00911625">
        <w:rPr>
          <w:rStyle w:val="StyleUnderline"/>
        </w:rPr>
        <w:t xml:space="preserve"> </w:t>
      </w:r>
      <w:r w:rsidRPr="00106D87">
        <w:t xml:space="preserve">because JSOC is both “awesome” and piles up body counts, it </w:t>
      </w:r>
      <w:r w:rsidRPr="00911625">
        <w:rPr>
          <w:rStyle w:val="StyleUnderline"/>
        </w:rPr>
        <w:t xml:space="preserve">will always </w:t>
      </w:r>
      <w:r w:rsidRPr="000169D8">
        <w:rPr>
          <w:rStyle w:val="StyleUnderline"/>
          <w:highlight w:val="cyan"/>
        </w:rPr>
        <w:t>remain the leading actor in the global war on terror</w:t>
      </w:r>
      <w:r w:rsidRPr="00106D87">
        <w:t xml:space="preserve">. </w:t>
      </w:r>
      <w:r w:rsidRPr="00911625">
        <w:rPr>
          <w:rStyle w:val="StyleUnderline"/>
        </w:rPr>
        <w:t>The natural question is whether any such war could be managed at some socially acceptable level or, indeed, will ever end.</w:t>
      </w:r>
    </w:p>
    <w:p w:rsidR="00FF3218" w:rsidRDefault="00FF3218" w:rsidP="00FF3218">
      <w:pPr>
        <w:pStyle w:val="Heading4"/>
      </w:pPr>
      <w:r>
        <w:t xml:space="preserve">Drones increase the capabilities of terrorists </w:t>
      </w:r>
    </w:p>
    <w:p w:rsidR="00FF3218" w:rsidRPr="005B5FD4" w:rsidRDefault="00FF3218" w:rsidP="00FF3218">
      <w:pPr>
        <w:rPr>
          <w:sz w:val="16"/>
          <w:szCs w:val="16"/>
        </w:rPr>
      </w:pPr>
      <w:r w:rsidRPr="005B5FD4">
        <w:rPr>
          <w:rStyle w:val="Style13ptBold"/>
        </w:rPr>
        <w:t>Ewers et al 2017.</w:t>
      </w:r>
      <w:r w:rsidRPr="005B5FD4">
        <w:rPr>
          <w:sz w:val="16"/>
          <w:szCs w:val="16"/>
        </w:rPr>
        <w:t xml:space="preserve"> Elisa Catalano Ewers From 2005–2016, she served as a foreign policy and national security expert in the U.S. Government, Lauren Fish MA in Security Studies from the Edmund A. Walsh School of Foreign Service at Georgetown University , Michael C. Horowitz PhD in Government from Harvard University, Alexandra Sander MA in international security from the University of Denver’s Josef Korbel School of International Studies, and Paul Scharre Senior fellow and director of the Future of Warfare Initiative at CNAS “Drone Proliferation Policy Choices for the Trump Administration” Center for New American Security. June 2017. &lt;http://drones.cnas.org/wp-content/uploads/2017/06/CNASReport-DroneProliferation-Final.pdf&gt; Accessed July 6, 2019. </w:t>
      </w:r>
    </w:p>
    <w:p w:rsidR="00FF3218" w:rsidRPr="002E0094" w:rsidRDefault="00FF3218" w:rsidP="00FF3218">
      <w:pPr>
        <w:rPr>
          <w:sz w:val="16"/>
        </w:rPr>
      </w:pPr>
      <w:r w:rsidRPr="002E0094">
        <w:rPr>
          <w:rStyle w:val="StyleUnderline"/>
        </w:rPr>
        <w:t>Drones</w:t>
      </w:r>
      <w:r w:rsidRPr="002E0094">
        <w:rPr>
          <w:sz w:val="16"/>
        </w:rPr>
        <w:t xml:space="preserve"> also </w:t>
      </w:r>
      <w:r w:rsidRPr="002E0094">
        <w:rPr>
          <w:rStyle w:val="StyleUnderline"/>
        </w:rPr>
        <w:t>have increased attack options for nonstate groups</w:t>
      </w:r>
      <w:r w:rsidRPr="002E0094">
        <w:rPr>
          <w:sz w:val="16"/>
        </w:rPr>
        <w:t xml:space="preserve">, often leveraging commercially available technology. In late 2016 and early 2017, </w:t>
      </w:r>
      <w:r w:rsidRPr="002E0094">
        <w:rPr>
          <w:rStyle w:val="StyleUnderline"/>
        </w:rPr>
        <w:t>ISIS launched a wave of air attacks against Iraqi troops using small armed drones.</w:t>
      </w:r>
      <w:r w:rsidRPr="002E0094">
        <w:rPr>
          <w:sz w:val="16"/>
        </w:rPr>
        <w:t xml:space="preserve">57 </w:t>
      </w:r>
      <w:r w:rsidRPr="002E0094">
        <w:rPr>
          <w:rStyle w:val="StyleUnderline"/>
        </w:rPr>
        <w:t>Groups with access to state sponsorship can acquire more capable drones. Hezbollah has added grenade-sized submunitions to drones to attack Israel</w:t>
      </w:r>
      <w:r w:rsidRPr="002E0094">
        <w:rPr>
          <w:sz w:val="16"/>
        </w:rPr>
        <w:t xml:space="preserve">.58 </w:t>
      </w:r>
      <w:r w:rsidRPr="002E0094">
        <w:rPr>
          <w:rStyle w:val="StyleUnderline"/>
        </w:rPr>
        <w:t>Hamas has boasted of drones that could be armed or used for kamikaze attacks.</w:t>
      </w:r>
      <w:r w:rsidRPr="002E0094">
        <w:rPr>
          <w:sz w:val="16"/>
        </w:rPr>
        <w:t xml:space="preserve">59 </w:t>
      </w:r>
      <w:r w:rsidRPr="002E0094">
        <w:rPr>
          <w:rStyle w:val="StyleUnderline"/>
        </w:rPr>
        <w:t>Houthi rebels have used Iranian-supplied kamikaze drones in Yemen to attack Patriot missile defense batteries.</w:t>
      </w:r>
      <w:r w:rsidRPr="002E0094">
        <w:rPr>
          <w:sz w:val="16"/>
        </w:rPr>
        <w:t xml:space="preserve">60 While relatively unsophisticated technologically, these air attacks could pose significant problems for U.S. military ground forces, who have enjoyed freedom from enemy air attack for decades. </w:t>
      </w:r>
      <w:r w:rsidRPr="002E0094">
        <w:rPr>
          <w:rStyle w:val="StyleUnderline"/>
        </w:rPr>
        <w:t>The widespread availability of commercial drones similarly poses significant counterterrorism and homeland security challenges</w:t>
      </w:r>
      <w:r w:rsidRPr="002E0094">
        <w:rPr>
          <w:sz w:val="16"/>
        </w:rPr>
        <w:t>.61</w:t>
      </w:r>
    </w:p>
    <w:p w:rsidR="00FA5FCC" w:rsidRPr="00911625" w:rsidRDefault="00FA5FCC" w:rsidP="00FA5FCC"/>
    <w:p w:rsidR="00FA5FCC" w:rsidRDefault="00FA5FCC">
      <w:pPr>
        <w:rPr>
          <w:rFonts w:eastAsiaTheme="majorEastAsia" w:cstheme="majorBidi"/>
          <w:b/>
          <w:iCs/>
          <w:sz w:val="26"/>
        </w:rPr>
      </w:pPr>
      <w:r>
        <w:br w:type="page"/>
      </w:r>
    </w:p>
    <w:p w:rsidR="00FA5FCC" w:rsidRDefault="00FA5FCC" w:rsidP="00FA5FCC">
      <w:pPr>
        <w:pStyle w:val="Heading3"/>
      </w:pPr>
      <w:r>
        <w:t>Iran/Hezbollah</w:t>
      </w:r>
    </w:p>
    <w:p w:rsidR="00FA5FCC" w:rsidRPr="00FA5FCC" w:rsidRDefault="00FA5FCC" w:rsidP="00FA5FCC"/>
    <w:p w:rsidR="00BA5EFB" w:rsidRDefault="00BA5EFB" w:rsidP="00BA5EFB">
      <w:pPr>
        <w:pStyle w:val="Heading4"/>
      </w:pPr>
      <w:r>
        <w:t>Fear of US-Iran conflict would cause Hezbollah to desperately attack Israel</w:t>
      </w:r>
    </w:p>
    <w:p w:rsidR="00BA5EFB" w:rsidRDefault="00BA5EFB" w:rsidP="00BA5EFB">
      <w:r w:rsidRPr="00BC7536">
        <w:t xml:space="preserve">Nicholas </w:t>
      </w:r>
      <w:r w:rsidRPr="00BC7536">
        <w:rPr>
          <w:rStyle w:val="Style13ptBold"/>
        </w:rPr>
        <w:t>Blanford, 7-2</w:t>
      </w:r>
      <w:r w:rsidRPr="00BC7536">
        <w:t xml:space="preserve">-2019, "Hezbollah Won’t Stand Down in a US-Iran Conflict", Atlantic Council, </w:t>
      </w:r>
      <w:hyperlink r:id="rId45" w:history="1">
        <w:r w:rsidRPr="00090956">
          <w:rPr>
            <w:rStyle w:val="Hyperlink"/>
          </w:rPr>
          <w:t>https://www.atlanticcouncil.org/blogs/iransource/hezbollah-won-t-stand-down-in-a-us-iran-conflict</w:t>
        </w:r>
      </w:hyperlink>
      <w:r>
        <w:t xml:space="preserve"> &lt;</w:t>
      </w:r>
      <w:r w:rsidRPr="00BC7536">
        <w:t xml:space="preserve"> Nicholas Blanford is a nonresident senior fellow with the Middle East Security Initiative at the Atlantic Council’s Scowcroft Center for Strategy and Security.</w:t>
      </w:r>
      <w:r>
        <w:t>&gt;</w:t>
      </w:r>
      <w:r w:rsidRPr="00BC7536">
        <w:t>, ke</w:t>
      </w:r>
    </w:p>
    <w:p w:rsidR="00BA5EFB" w:rsidRDefault="00BA5EFB" w:rsidP="00BA5EFB">
      <w:pPr>
        <w:rPr>
          <w:sz w:val="14"/>
        </w:rPr>
      </w:pPr>
      <w:r w:rsidRPr="00BC7536">
        <w:rPr>
          <w:rStyle w:val="StyleUnderline"/>
        </w:rPr>
        <w:t xml:space="preserve">Nevertheless, </w:t>
      </w:r>
      <w:r w:rsidRPr="000169D8">
        <w:rPr>
          <w:rStyle w:val="StyleUnderline"/>
          <w:highlight w:val="cyan"/>
        </w:rPr>
        <w:t>the scale of Hezbollah’s military capabilities means that, for Iran, it is a one-shot deal.</w:t>
      </w:r>
      <w:r w:rsidRPr="00BF7F45">
        <w:rPr>
          <w:sz w:val="14"/>
        </w:rPr>
        <w:t xml:space="preserve"> If </w:t>
      </w:r>
      <w:r w:rsidRPr="000169D8">
        <w:rPr>
          <w:rStyle w:val="StyleUnderline"/>
          <w:highlight w:val="cyan"/>
        </w:rPr>
        <w:t>Hezbollah was to attack Israel in support of Tehran</w:t>
      </w:r>
      <w:r w:rsidRPr="00BC7536">
        <w:rPr>
          <w:rStyle w:val="StyleUnderline"/>
        </w:rPr>
        <w:t xml:space="preserve">, </w:t>
      </w:r>
      <w:r w:rsidRPr="000169D8">
        <w:rPr>
          <w:rStyle w:val="StyleUnderline"/>
          <w:highlight w:val="cyan"/>
        </w:rPr>
        <w:t>it would trigger a devastating war</w:t>
      </w:r>
      <w:r w:rsidRPr="00BC7536">
        <w:rPr>
          <w:rStyle w:val="StyleUnderline"/>
        </w:rPr>
        <w:t xml:space="preserve"> that could last weeks and wreak destruction on both Lebanon and Israel</w:t>
      </w:r>
      <w:r w:rsidRPr="00BF7F45">
        <w:rPr>
          <w:sz w:val="14"/>
        </w:rPr>
        <w:t xml:space="preserve">. Depending on the aftermath of such a war, there is no guarantee that Hezbollah would be able to rebuild to its pre-war capacity and continue posing a threat to Israel and, therefore, serve as a factor of deterrence for Tehran. Iran’s leadership understands this and will utilize its Lebanese ally wisely. </w:t>
      </w:r>
      <w:r w:rsidRPr="00BC7536">
        <w:rPr>
          <w:rStyle w:val="StyleUnderline"/>
        </w:rPr>
        <w:t>Much depends on the scale of any conflict between Iran and the US</w:t>
      </w:r>
      <w:r w:rsidRPr="00BF7F45">
        <w:rPr>
          <w:sz w:val="14"/>
        </w:rPr>
        <w:t xml:space="preserve">. Short of full conflict, Hezbollah’s role would likely be covert and deniable. Hezbollah cadres are already deployed in Syria, and to lesser extents in Iraq and Yemen, and are well-placed to support the Iranian war effort by providing assistance and guidance to various Iran-backed entities to attack US and allied targets across the region. </w:t>
      </w:r>
      <w:r w:rsidRPr="00BC7536">
        <w:rPr>
          <w:rStyle w:val="StyleUnderline"/>
        </w:rPr>
        <w:t xml:space="preserve">However, if Tehran calculates that the scale of a US campaign poses a potential existential threat to the Islamic Republic itself, then </w:t>
      </w:r>
      <w:r w:rsidRPr="000169D8">
        <w:rPr>
          <w:rStyle w:val="StyleUnderline"/>
          <w:highlight w:val="cyan"/>
        </w:rPr>
        <w:t>Hezbollah could escalate its support mission to one of direct attack on Israel</w:t>
      </w:r>
      <w:r w:rsidRPr="00BC7536">
        <w:rPr>
          <w:rStyle w:val="StyleUnderline"/>
        </w:rPr>
        <w:t>, irrespective of the consequences on Lebanon</w:t>
      </w:r>
      <w:r w:rsidRPr="00BF7F45">
        <w:rPr>
          <w:sz w:val="14"/>
        </w:rPr>
        <w:t>. The question is often asked whether Nasrallah would have leeway to reject a call by Tehran to launch a full-scale attack against Israel, in appreciation of the destruction Lebanon will experience and the subsequent impact on his party’s domestic popularity. In short, Nasrallah has no choice. On a pragmatic level</w:t>
      </w:r>
      <w:r w:rsidRPr="00BC7536">
        <w:rPr>
          <w:rStyle w:val="StyleUnderline"/>
        </w:rPr>
        <w:t xml:space="preserve">, </w:t>
      </w:r>
      <w:r w:rsidRPr="000169D8">
        <w:rPr>
          <w:rStyle w:val="StyleUnderline"/>
          <w:highlight w:val="cyan"/>
        </w:rPr>
        <w:t>an existential threat against Iran is equally threatening to Hezbollah</w:t>
      </w:r>
      <w:r w:rsidRPr="00BF7F45">
        <w:rPr>
          <w:sz w:val="14"/>
        </w:rPr>
        <w:t>. A significantly weakened, or collapsed Tehran would leave Hezbollah orphaned on the western littoral of the Middle East and susceptible over time to the deepening bite of international sanctions and prey to the hostility of Sunnis in Lebanon and elsewhere in the region. But much more significantly, Hezbollah is committed to following the decrees of the Vali-e Faqih, currently embodied by Supreme Leader Ayatollah Ali Khamenei. Hezbollah’s leaders, including Nasrallah, have been quite open for many years on the group’s ideological commitment of obedience to it. If the order to attack is given, Hezbollah will follow through and let the chips fall where they may.</w:t>
      </w:r>
    </w:p>
    <w:p w:rsidR="00BA5EFB" w:rsidRPr="00F964E4" w:rsidRDefault="00BA5EFB" w:rsidP="00BA5EFB">
      <w:pPr>
        <w:pStyle w:val="Heading4"/>
      </w:pPr>
      <w:r w:rsidRPr="00F964E4">
        <w:t>Hezbollah is uniquely capable of nuclear attacks</w:t>
      </w:r>
    </w:p>
    <w:p w:rsidR="00BA5EFB" w:rsidRDefault="00BA5EFB" w:rsidP="00BA5EFB">
      <w:r w:rsidRPr="00F964E4">
        <w:rPr>
          <w:rStyle w:val="Style13ptBold"/>
        </w:rPr>
        <w:t>The Tower</w:t>
      </w:r>
      <w:r w:rsidRPr="00F964E4">
        <w:t>, 12-3-</w:t>
      </w:r>
      <w:r w:rsidRPr="00F964E4">
        <w:rPr>
          <w:rStyle w:val="Style13ptBold"/>
        </w:rPr>
        <w:t>2018</w:t>
      </w:r>
      <w:r w:rsidRPr="00F964E4">
        <w:t>, "Hezbollah Once Again Threatens Nuclear Terror against Israel", http://www.thetower.org/6904-hezbollah-once-again-threatens-nuclear-terror-against-israel/, ke</w:t>
      </w:r>
    </w:p>
    <w:p w:rsidR="00BA5EFB" w:rsidRPr="00DD0269" w:rsidRDefault="00BA5EFB" w:rsidP="00BA5EFB">
      <w:pPr>
        <w:rPr>
          <w:sz w:val="14"/>
        </w:rPr>
      </w:pPr>
      <w:r w:rsidRPr="00DD0269">
        <w:rPr>
          <w:rStyle w:val="StyleUnderline"/>
        </w:rPr>
        <w:t xml:space="preserve">The Iranian-backed terrorist organization </w:t>
      </w:r>
      <w:r w:rsidRPr="000169D8">
        <w:rPr>
          <w:rStyle w:val="StyleUnderline"/>
          <w:highlight w:val="cyan"/>
        </w:rPr>
        <w:t>Hezbollah threatened</w:t>
      </w:r>
      <w:r w:rsidRPr="00DD0269">
        <w:rPr>
          <w:rStyle w:val="StyleUnderline"/>
        </w:rPr>
        <w:t xml:space="preserve"> to attack a number of strategic locations in </w:t>
      </w:r>
      <w:r w:rsidRPr="000169D8">
        <w:rPr>
          <w:rStyle w:val="StyleUnderline"/>
          <w:highlight w:val="cyan"/>
        </w:rPr>
        <w:t>Israel, including the nuclear reactor</w:t>
      </w:r>
      <w:r w:rsidRPr="00DD0269">
        <w:rPr>
          <w:rStyle w:val="StyleUnderline"/>
        </w:rPr>
        <w:t xml:space="preserve"> in Dimona – </w:t>
      </w:r>
      <w:r w:rsidRPr="000169D8">
        <w:rPr>
          <w:rStyle w:val="StyleUnderline"/>
          <w:highlight w:val="cyan"/>
        </w:rPr>
        <w:t>a threat that constitutes nuclear terrorism</w:t>
      </w:r>
      <w:r w:rsidRPr="00DD0269">
        <w:rPr>
          <w:rStyle w:val="StyleUnderline"/>
        </w:rPr>
        <w:t xml:space="preserve"> – along with a warning, “if you dare attack, you will regret it</w:t>
      </w:r>
      <w:r w:rsidRPr="00DD0269">
        <w:rPr>
          <w:sz w:val="14"/>
        </w:rPr>
        <w:t xml:space="preserve">. The Times of Israel reported that the video appeared to show images and exact locations of the strategic sites, including the reactor, the IDF’s headquarters in Tel Aviv, a number of air force bases, and an oil refinery. In the accompanying message, Hezbollah, in both Arabic and Hebrew, warned Israel against launching an attack against the group or, in return, risk attacks against those high-profile targets. </w:t>
      </w:r>
      <w:r w:rsidRPr="00DD0269">
        <w:rPr>
          <w:rStyle w:val="StyleUnderline"/>
        </w:rPr>
        <w:t>The warning, issued by the group’s leader Hassan Nasrallah, came a day after an alleged Israeli airstrike on Iranian and Hezbollah targets in southern Syria and near Damascus</w:t>
      </w:r>
      <w:r w:rsidRPr="00DD0269">
        <w:rPr>
          <w:sz w:val="14"/>
        </w:rPr>
        <w:t xml:space="preserve">. It was the first such action since the September 17 incident in which a Russian plane was shot down during an IAF operation in Syria. Hours before the alleged strike, an Iranian cargo plane, possibly carrying advanced weaponry to Hezbollah, was seen flying from Tehran to Beirut. Cargo planes, regularly used for transporting arms to the terror group, usually unload in Syria contrary to Thursday’s incident. The aircraft flew to Doha before returning home. </w:t>
      </w:r>
      <w:r w:rsidRPr="000169D8">
        <w:rPr>
          <w:rStyle w:val="StyleUnderline"/>
          <w:highlight w:val="cyan"/>
        </w:rPr>
        <w:t>This isn’t the first time that Hezbollah has threatened the Dimona reactor</w:t>
      </w:r>
      <w:r w:rsidRPr="00DD0269">
        <w:rPr>
          <w:rStyle w:val="StyleUnderline"/>
        </w:rPr>
        <w:t xml:space="preserve">. </w:t>
      </w:r>
      <w:r w:rsidRPr="00DD0269">
        <w:rPr>
          <w:sz w:val="14"/>
        </w:rPr>
        <w:t xml:space="preserve">In February 2017, Nasrallah commenting on the fact that Israel was preparing to shut down ammonium tanks in the northern Israeli city of Haifa after Hezbollah had threatened to target them, said of the Dimona facility, “we will turn it into a threat to Israel.” </w:t>
      </w:r>
      <w:r w:rsidRPr="00DD0269">
        <w:rPr>
          <w:rStyle w:val="StyleUnderline"/>
        </w:rPr>
        <w:t xml:space="preserve">A few weeks later, the terrorist group released a video suggesting that it would target the reactor. Nasrallah, again in August of last year, hinted that his terror group would target the Dimona reactor. According to the United Nations’ 2005 International Convention for the Suppression of Acts of Nuclear Terrorism, </w:t>
      </w:r>
      <w:r w:rsidRPr="002B4DE9">
        <w:rPr>
          <w:rStyle w:val="StyleUnderline"/>
        </w:rPr>
        <w:t>attacking the Dimona facility could constitute nuclear terrorism</w:t>
      </w:r>
      <w:r w:rsidRPr="00DD0269">
        <w:rPr>
          <w:rStyle w:val="StyleUnderline"/>
        </w:rPr>
        <w:t xml:space="preserve">. </w:t>
      </w:r>
      <w:r w:rsidRPr="000169D8">
        <w:rPr>
          <w:rStyle w:val="StyleUnderline"/>
          <w:highlight w:val="cyan"/>
        </w:rPr>
        <w:t>An attack on such a facility could cause the release of radioactive material, which would lead to mass casualties</w:t>
      </w:r>
      <w:r w:rsidRPr="00DD0269">
        <w:rPr>
          <w:rStyle w:val="StyleUnderline"/>
        </w:rPr>
        <w:t xml:space="preserve"> among the surrounding population.</w:t>
      </w:r>
      <w:r w:rsidRPr="00DD0269">
        <w:rPr>
          <w:sz w:val="14"/>
        </w:rPr>
        <w:t xml:space="preserve"> Israel has repeatedly warned that it will act to prevent Iran and its terror proxy Hezbollah from establishing a permanent military presence in Syria and said it would continue to strike weapons convoys en route from Tehran to Hezbollah. Iranian-controlled Hezbollah is in complete political and military control of Lebanon and Israel is concerned that the Shiite terror organization now has a much-larger and developed arsenal of weapons than it did during the Lebanon war in 2006. Speaking at the United Nations General Assembly in September, Israeli Prime Minister Benjamin Netanyahu provided satellite images of Hezbollah precision-guided missile installations at Beirut’s international airport. In an op-ed published in the Boston Herald in June 2017, Joshua S. Block, CEO and President of the Israel Project, warned that “at the heart of the group’s military strategy is the deployment of human shields — a war crime and terrorist tactic aimed at exploiting the moral sensibility of the enemy.”</w:t>
      </w:r>
    </w:p>
    <w:p w:rsidR="008D646A" w:rsidRDefault="008D646A" w:rsidP="008D646A">
      <w:pPr>
        <w:rPr>
          <w:rFonts w:eastAsiaTheme="majorEastAsia" w:cstheme="majorBidi"/>
          <w:sz w:val="44"/>
          <w:szCs w:val="26"/>
          <w:u w:val="double"/>
        </w:rPr>
      </w:pPr>
      <w:r>
        <w:br w:type="page"/>
      </w:r>
    </w:p>
    <w:p w:rsidR="00FA5FCC" w:rsidRDefault="00FA5FCC" w:rsidP="00FA5FCC">
      <w:pPr>
        <w:pStyle w:val="Heading2"/>
      </w:pPr>
      <w:r>
        <w:t>International Modeling Advantage Extensions</w:t>
      </w:r>
    </w:p>
    <w:p w:rsidR="00FA5FCC" w:rsidRDefault="00FA5FCC" w:rsidP="00FA5FCC">
      <w:pPr>
        <w:rPr>
          <w:rFonts w:eastAsiaTheme="majorEastAsia" w:cstheme="majorBidi"/>
          <w:sz w:val="44"/>
          <w:szCs w:val="26"/>
          <w:u w:val="double"/>
        </w:rPr>
      </w:pPr>
      <w:r>
        <w:br w:type="page"/>
      </w:r>
    </w:p>
    <w:p w:rsidR="00FA5FCC" w:rsidRPr="005C3E4A" w:rsidRDefault="00FA5FCC" w:rsidP="00FA5FCC">
      <w:pPr>
        <w:pStyle w:val="Heading3"/>
      </w:pPr>
      <w:r>
        <w:t xml:space="preserve">Countries Model </w:t>
      </w:r>
    </w:p>
    <w:p w:rsidR="00FA5FCC" w:rsidRPr="002D3899" w:rsidRDefault="00FA5FCC" w:rsidP="00FA5FCC">
      <w:pPr>
        <w:pStyle w:val="Heading4"/>
        <w:rPr>
          <w:rFonts w:cs="Calibri"/>
        </w:rPr>
      </w:pPr>
      <w:r>
        <w:rPr>
          <w:rFonts w:cs="Calibri"/>
        </w:rPr>
        <w:t xml:space="preserve">Lack of Congressional oversight on U.S. drone policy crushes democratic norms and causes international modeling of bad drone policy – plan solves </w:t>
      </w:r>
    </w:p>
    <w:p w:rsidR="00FA5FCC" w:rsidRPr="002D3899" w:rsidRDefault="00FA5FCC" w:rsidP="00FA5FCC">
      <w:r w:rsidRPr="002D3899">
        <w:rPr>
          <w:rStyle w:val="Style13ptBold"/>
        </w:rPr>
        <w:t>Rosenthal and Schulman 18</w:t>
      </w:r>
      <w:r w:rsidRPr="002D3899">
        <w:t xml:space="preserve"> (Daniel J. Rosenthal- served as director for counterterrorism at the National Security Council and senior counsel to the assistant attorney general for national security at the Justice Department, Loren Dejonge Schulman- deputy director of studies at the Center for a New American Security and served in the Obama administration on the National Security Council staff and at the Department of Defense, 8-10-2018, "Trump’s Secret War on Terror," Atlantic, </w:t>
      </w:r>
      <w:hyperlink r:id="rId46" w:history="1">
        <w:r w:rsidRPr="002D3899">
          <w:rPr>
            <w:rStyle w:val="Hyperlink"/>
          </w:rPr>
          <w:t>https://www.theatlantic.com/international/archive/2018/08/trump-war-terror-drones/567218/</w:t>
        </w:r>
      </w:hyperlink>
      <w:r>
        <w:t>)</w:t>
      </w:r>
    </w:p>
    <w:p w:rsidR="00FA5FCC" w:rsidRPr="002D3899" w:rsidRDefault="00FA5FCC" w:rsidP="00FA5FCC">
      <w:pPr>
        <w:rPr>
          <w:u w:val="single"/>
        </w:rPr>
      </w:pPr>
      <w:r w:rsidRPr="002D3899">
        <w:rPr>
          <w:sz w:val="12"/>
        </w:rPr>
        <w:t xml:space="preserve">. </w:t>
      </w:r>
      <w:r w:rsidRPr="002D3899">
        <w:rPr>
          <w:u w:val="single"/>
        </w:rPr>
        <w:t>It is entirely unclear whether the Trump administration has developed comprehensive counterterrorism strategies</w:t>
      </w:r>
      <w:r w:rsidRPr="002D3899">
        <w:rPr>
          <w:sz w:val="12"/>
        </w:rPr>
        <w:t xml:space="preserve"> for hot spots such as Iraq and Syria and West Africa; </w:t>
      </w:r>
      <w:r w:rsidRPr="002D3899">
        <w:rPr>
          <w:u w:val="single"/>
        </w:rPr>
        <w:t>they either don’t exist or have been shielded from the public as part of the broader trend away from transparency about military activities.</w:t>
      </w:r>
      <w:r w:rsidRPr="002D3899">
        <w:rPr>
          <w:sz w:val="12"/>
        </w:rPr>
        <w:t xml:space="preserve"> </w:t>
      </w:r>
      <w:r w:rsidRPr="000169D8">
        <w:rPr>
          <w:highlight w:val="cyan"/>
          <w:u w:val="single"/>
        </w:rPr>
        <w:t xml:space="preserve">Though secrecy is hardly new </w:t>
      </w:r>
      <w:r w:rsidRPr="002D3899">
        <w:rPr>
          <w:u w:val="single"/>
        </w:rPr>
        <w:t>in national security</w:t>
      </w:r>
      <w:r w:rsidRPr="000169D8">
        <w:rPr>
          <w:sz w:val="12"/>
          <w:highlight w:val="cyan"/>
        </w:rPr>
        <w:t xml:space="preserve">, </w:t>
      </w:r>
      <w:r w:rsidRPr="000169D8">
        <w:rPr>
          <w:highlight w:val="cyan"/>
          <w:u w:val="single"/>
        </w:rPr>
        <w:t xml:space="preserve">this president </w:t>
      </w:r>
      <w:r w:rsidRPr="002D3899">
        <w:rPr>
          <w:u w:val="single"/>
        </w:rPr>
        <w:t>exults in it. “</w:t>
      </w:r>
      <w:r w:rsidRPr="002D3899">
        <w:rPr>
          <w:sz w:val="12"/>
        </w:rPr>
        <w:t xml:space="preserve">We no longer tell our enemies our plans,” the president proclaimed during his State of the Union address, and </w:t>
      </w:r>
      <w:r w:rsidRPr="002D3899">
        <w:rPr>
          <w:u w:val="single"/>
        </w:rPr>
        <w:t>the rest of his bureaucracy</w:t>
      </w:r>
      <w:r w:rsidRPr="000169D8">
        <w:rPr>
          <w:highlight w:val="cyan"/>
          <w:u w:val="single"/>
        </w:rPr>
        <w:t xml:space="preserve"> has taken the philosophy to heart, hiding once-public details on</w:t>
      </w:r>
      <w:r w:rsidRPr="002D3899">
        <w:rPr>
          <w:u w:val="single"/>
        </w:rPr>
        <w:t xml:space="preserve"> troop commitments, </w:t>
      </w:r>
      <w:r w:rsidRPr="000169D8">
        <w:rPr>
          <w:highlight w:val="cyan"/>
          <w:u w:val="single"/>
        </w:rPr>
        <w:t>strike data,</w:t>
      </w:r>
      <w:r w:rsidRPr="002D3899">
        <w:rPr>
          <w:u w:val="single"/>
        </w:rPr>
        <w:t xml:space="preserve"> and more</w:t>
      </w:r>
      <w:r w:rsidRPr="002D3899">
        <w:rPr>
          <w:sz w:val="12"/>
        </w:rPr>
        <w:t xml:space="preserve">. To be sure, </w:t>
      </w:r>
      <w:r w:rsidRPr="000169D8">
        <w:rPr>
          <w:highlight w:val="cyan"/>
          <w:u w:val="single"/>
        </w:rPr>
        <w:t>the government has provided little public information about the drone program</w:t>
      </w:r>
      <w:r w:rsidRPr="002D3899">
        <w:rPr>
          <w:u w:val="single"/>
        </w:rPr>
        <w:t xml:space="preserve"> throughout its use as a counterterrorism tool. But Trump appears to be reversing the trend toward transparency that Obama started pressing for in the closing years of his presidency</w:t>
      </w:r>
      <w:r w:rsidRPr="002D3899">
        <w:rPr>
          <w:sz w:val="12"/>
        </w:rPr>
        <w:t>. At the same time, media reporting indicates that counterterrorism operations broadly and terrorism strikes specifically have been expanding with little public notice or congressional engagement</w:t>
      </w:r>
      <w:r w:rsidRPr="002D3899">
        <w:rPr>
          <w:u w:val="single"/>
        </w:rPr>
        <w:t xml:space="preserve">. </w:t>
      </w:r>
      <w:r w:rsidRPr="000169D8">
        <w:rPr>
          <w:b/>
          <w:highlight w:val="cyan"/>
          <w:u w:val="single"/>
        </w:rPr>
        <w:t xml:space="preserve">Keeping information about its counterterrorism policy, operations, and strategy limited to vague signals and leaks </w:t>
      </w:r>
      <w:r w:rsidRPr="000169D8">
        <w:rPr>
          <w:highlight w:val="cyan"/>
          <w:u w:val="single"/>
        </w:rPr>
        <w:t>erodes traditional means of democratic</w:t>
      </w:r>
      <w:r w:rsidRPr="002D3899">
        <w:rPr>
          <w:u w:val="single"/>
        </w:rPr>
        <w:t xml:space="preserve"> </w:t>
      </w:r>
      <w:r w:rsidRPr="000169D8">
        <w:rPr>
          <w:highlight w:val="cyan"/>
          <w:u w:val="single"/>
        </w:rPr>
        <w:t>oversight.</w:t>
      </w:r>
      <w:r w:rsidRPr="002D3899">
        <w:rPr>
          <w:u w:val="single"/>
        </w:rPr>
        <w:t xml:space="preserve"> </w:t>
      </w:r>
      <w:r w:rsidRPr="000169D8">
        <w:rPr>
          <w:highlight w:val="cyan"/>
          <w:u w:val="single"/>
        </w:rPr>
        <w:t>It</w:t>
      </w:r>
      <w:r w:rsidRPr="002D3899">
        <w:rPr>
          <w:u w:val="single"/>
        </w:rPr>
        <w:t xml:space="preserve"> </w:t>
      </w:r>
      <w:r w:rsidRPr="000169D8">
        <w:rPr>
          <w:highlight w:val="cyan"/>
          <w:u w:val="single"/>
        </w:rPr>
        <w:t xml:space="preserve">also </w:t>
      </w:r>
      <w:r w:rsidRPr="000169D8">
        <w:rPr>
          <w:b/>
          <w:highlight w:val="cyan"/>
          <w:u w:val="single"/>
        </w:rPr>
        <w:t>risks signaling to the world that such drone operations are taking place outside the bounds of traditional norms and laws on use of force and should remain behind closed doors</w:t>
      </w:r>
      <w:r w:rsidRPr="002D3899">
        <w:rPr>
          <w:b/>
          <w:u w:val="single"/>
        </w:rPr>
        <w:t xml:space="preserve">; </w:t>
      </w:r>
      <w:r w:rsidRPr="000169D8">
        <w:rPr>
          <w:b/>
          <w:highlight w:val="cyan"/>
          <w:u w:val="single"/>
        </w:rPr>
        <w:t>other international drone users will surely take note</w:t>
      </w:r>
      <w:r w:rsidRPr="002D3899">
        <w:rPr>
          <w:sz w:val="12"/>
        </w:rPr>
        <w:t xml:space="preserve">. </w:t>
      </w:r>
      <w:r w:rsidRPr="000169D8">
        <w:rPr>
          <w:rStyle w:val="StyleUnderline"/>
          <w:highlight w:val="cyan"/>
        </w:rPr>
        <w:t>Congress can fill the gap</w:t>
      </w:r>
      <w:r w:rsidRPr="00C84B5C">
        <w:t xml:space="preserve">, </w:t>
      </w:r>
      <w:r w:rsidRPr="000169D8">
        <w:rPr>
          <w:rStyle w:val="StyleUnderline"/>
          <w:highlight w:val="cyan"/>
        </w:rPr>
        <w:t>enhancing its oversight over the drone program</w:t>
      </w:r>
      <w:r w:rsidRPr="00C84B5C">
        <w:t xml:space="preserve"> by, for example, consolidating oversight that is currently disbursed across several committees, each of which jealously guards its piece of the drone program, or by redoubling efforts to independently evaluate claims of noncombatant casualties that result from U.S. strikes. In the absence of that, the result is a dangerous information vacuum for a highly complex, morality-straddling, multifaceted use of deadly force by America around the world. From what we know from leaks, consequential decision making regarding drone strikes has been delegated down into the bowels of executive-branch agencies without the watchful eye of politically accountable administration leaders; Congress is largely sidelined; and the American public is kept intentionally in the dark.</w:t>
      </w:r>
      <w:r w:rsidRPr="002D3899">
        <w:rPr>
          <w:sz w:val="12"/>
        </w:rPr>
        <w:t xml:space="preserve"> </w:t>
      </w:r>
      <w:r w:rsidRPr="002D3899">
        <w:rPr>
          <w:u w:val="single"/>
        </w:rPr>
        <w:t>Drones as a platform did not force this dynamic, but lowering the perceived cost of U.S. military operations lowered the expectation to fully engage in debate about such activities, and diminished the perceived need to take stock of success or failure. The result is that unmanned now means unmanaged, un-overseen, and unaccountable.</w:t>
      </w:r>
    </w:p>
    <w:p w:rsidR="00FA5FCC" w:rsidRDefault="00FA5FCC" w:rsidP="00FA5FCC">
      <w:pPr>
        <w:rPr>
          <w:rFonts w:eastAsiaTheme="majorEastAsia" w:cstheme="majorBidi"/>
          <w:sz w:val="44"/>
          <w:szCs w:val="26"/>
          <w:u w:val="double"/>
        </w:rPr>
      </w:pPr>
      <w:r>
        <w:br w:type="page"/>
      </w:r>
    </w:p>
    <w:p w:rsidR="00FA5FCC" w:rsidRDefault="00FA5FCC" w:rsidP="00FA5FCC">
      <w:pPr>
        <w:pStyle w:val="Heading4"/>
      </w:pPr>
      <w:r>
        <w:t xml:space="preserve">International modeling </w:t>
      </w:r>
    </w:p>
    <w:p w:rsidR="00FA5FCC" w:rsidRPr="00106D87" w:rsidRDefault="00FA5FCC" w:rsidP="00FA5FCC">
      <w:r w:rsidRPr="00106D87">
        <w:t xml:space="preserve">Sarah </w:t>
      </w:r>
      <w:r w:rsidRPr="00106D87">
        <w:rPr>
          <w:rStyle w:val="Style13ptBold"/>
        </w:rPr>
        <w:t>Kreps and</w:t>
      </w:r>
      <w:r>
        <w:t xml:space="preserve"> </w:t>
      </w:r>
      <w:r w:rsidRPr="00106D87">
        <w:t xml:space="preserve">Miles </w:t>
      </w:r>
      <w:r w:rsidRPr="00106D87">
        <w:rPr>
          <w:rStyle w:val="Style13ptBold"/>
        </w:rPr>
        <w:t xml:space="preserve">McCain </w:t>
      </w:r>
      <w:r>
        <w:t>(</w:t>
      </w:r>
      <w:r w:rsidRPr="00106D87">
        <w:t>Sarah Kreps</w:t>
      </w:r>
      <w:r>
        <w:t xml:space="preserve"> </w:t>
      </w:r>
      <w:r w:rsidRPr="00106D87">
        <w:t>is an associate professor of government and adjunct professor of law at Cornell University and an adjunct scholar at the Modern War Institute (West Point). Miles McCain is a student at Phillips Academy Andover. He is an advocate for privacy and government transparency, the founder of Politiwatch and the author of WorthHiding.com.</w:t>
      </w:r>
      <w:r>
        <w:t>) “</w:t>
      </w:r>
      <w:r w:rsidRPr="00106D87">
        <w:t>Congress keeps quiet on U.S. drone policy — and that's a big problem</w:t>
      </w:r>
      <w:r>
        <w:t xml:space="preserve">” </w:t>
      </w:r>
      <w:r w:rsidRPr="00106D87">
        <w:t xml:space="preserve">August 24, </w:t>
      </w:r>
      <w:r w:rsidRPr="00106D87">
        <w:rPr>
          <w:rStyle w:val="Style13ptBold"/>
        </w:rPr>
        <w:t>2017</w:t>
      </w:r>
      <w:r>
        <w:rPr>
          <w:rStyle w:val="Style13ptBold"/>
        </w:rPr>
        <w:t xml:space="preserve"> </w:t>
      </w:r>
      <w:r w:rsidRPr="00106D87">
        <w:t>https://www.washingtonpost.com/news/monkey-cage/wp/2017/08/24/congress-keeps-quiet-on-u-s-drone-policy-and-thats-a-big-problem/?utm_term=.c1fe22bc1840</w:t>
      </w:r>
    </w:p>
    <w:p w:rsidR="00FA5FCC" w:rsidRDefault="00FA5FCC" w:rsidP="00FA5FCC">
      <w:r>
        <w:t xml:space="preserve">In 2017, drone activity has skyrocketed, with little indication of an increase in legislative attention to drones. </w:t>
      </w:r>
      <w:r w:rsidRPr="000169D8">
        <w:rPr>
          <w:rStyle w:val="StyleUnderline"/>
          <w:highlight w:val="cyan"/>
        </w:rPr>
        <w:t>U.S. drone</w:t>
      </w:r>
      <w:r w:rsidRPr="00106D87">
        <w:rPr>
          <w:rStyle w:val="StyleUnderline"/>
        </w:rPr>
        <w:t xml:space="preserve"> strikes </w:t>
      </w:r>
      <w:r w:rsidRPr="000169D8">
        <w:rPr>
          <w:rStyle w:val="StyleUnderline"/>
          <w:highlight w:val="cyan"/>
        </w:rPr>
        <w:t>raise serious questions about</w:t>
      </w:r>
      <w:r w:rsidRPr="00106D87">
        <w:rPr>
          <w:rStyle w:val="StyleUnderline"/>
        </w:rPr>
        <w:t xml:space="preserve"> domestic and </w:t>
      </w:r>
      <w:r w:rsidRPr="000169D8">
        <w:rPr>
          <w:rStyle w:val="StyleUnderline"/>
          <w:highlight w:val="cyan"/>
        </w:rPr>
        <w:t>international law</w:t>
      </w:r>
      <w:r>
        <w:t xml:space="preserve">, and rely either on stretching the 2001 AUMF or the president’s executive power.  [Despite Obama’s new executive order, U.S. drone policy may still violate international law]  </w:t>
      </w:r>
      <w:r w:rsidRPr="000169D8">
        <w:rPr>
          <w:rStyle w:val="StyleUnderline"/>
          <w:highlight w:val="cyan"/>
        </w:rPr>
        <w:t>Drone strikes raise important legal questions</w:t>
      </w:r>
      <w:r w:rsidRPr="00106D87">
        <w:rPr>
          <w:rStyle w:val="StyleUnderline"/>
        </w:rPr>
        <w:t xml:space="preserve"> </w:t>
      </w:r>
      <w:r w:rsidRPr="000169D8">
        <w:rPr>
          <w:rStyle w:val="StyleUnderline"/>
          <w:highlight w:val="cyan"/>
        </w:rPr>
        <w:t>in the</w:t>
      </w:r>
      <w:r w:rsidRPr="00106D87">
        <w:rPr>
          <w:rStyle w:val="StyleUnderline"/>
        </w:rPr>
        <w:t xml:space="preserve"> broader </w:t>
      </w:r>
      <w:r w:rsidRPr="000169D8">
        <w:rPr>
          <w:rStyle w:val="StyleUnderline"/>
          <w:highlight w:val="cyan"/>
        </w:rPr>
        <w:t>international context</w:t>
      </w:r>
      <w:r w:rsidRPr="00106D87">
        <w:rPr>
          <w:rStyle w:val="StyleUnderline"/>
        </w:rPr>
        <w:t xml:space="preserve">. </w:t>
      </w:r>
      <w:r>
        <w:t xml:space="preserve">Counterterrorism strikes outside the context of armed conflict are illegal, as they violate the norms of territorial integrity — which are intended to prevent countries from treating the entire world as their battlefield. </w:t>
      </w:r>
      <w:r w:rsidRPr="000169D8">
        <w:rPr>
          <w:rStyle w:val="StyleUnderline"/>
          <w:highlight w:val="cyan"/>
        </w:rPr>
        <w:t>There’s also a risk of setting a precedent that might encourage other countries to further violate the fundamental principles of international sovereignty</w:t>
      </w:r>
      <w:r>
        <w:t>.</w:t>
      </w:r>
    </w:p>
    <w:p w:rsidR="00FA5FCC" w:rsidRDefault="00FA5FCC" w:rsidP="00FA5FCC">
      <w:r>
        <w:br w:type="page"/>
      </w:r>
    </w:p>
    <w:p w:rsidR="00FA5FCC" w:rsidRPr="00106D87" w:rsidRDefault="00FA5FCC" w:rsidP="00FA5FCC">
      <w:pPr>
        <w:pStyle w:val="Heading3"/>
      </w:pPr>
      <w:r>
        <w:t>Violate International Law</w:t>
      </w:r>
    </w:p>
    <w:p w:rsidR="00FA5FCC" w:rsidRPr="003938ED" w:rsidRDefault="00FA5FCC" w:rsidP="00FA5FCC">
      <w:pPr>
        <w:keepNext/>
        <w:keepLines/>
        <w:spacing w:before="40" w:after="0"/>
        <w:outlineLvl w:val="3"/>
        <w:rPr>
          <w:rFonts w:eastAsiaTheme="majorEastAsia" w:cstheme="majorBidi"/>
          <w:b/>
          <w:iCs/>
          <w:sz w:val="26"/>
        </w:rPr>
      </w:pPr>
      <w:r w:rsidRPr="003938ED">
        <w:rPr>
          <w:rFonts w:eastAsiaTheme="majorEastAsia" w:cstheme="majorBidi"/>
          <w:b/>
          <w:iCs/>
          <w:sz w:val="26"/>
        </w:rPr>
        <w:t>Drones violate international law</w:t>
      </w:r>
    </w:p>
    <w:p w:rsidR="00FA5FCC" w:rsidRPr="003938ED" w:rsidRDefault="00FA5FCC" w:rsidP="00FA5FCC">
      <w:r w:rsidRPr="003938ED">
        <w:t xml:space="preserve">Jeffrey </w:t>
      </w:r>
      <w:r w:rsidRPr="003938ED">
        <w:rPr>
          <w:b/>
          <w:bCs/>
          <w:sz w:val="26"/>
        </w:rPr>
        <w:t>Bachman</w:t>
      </w:r>
      <w:r w:rsidRPr="003938ED">
        <w:t>, 11-5-20</w:t>
      </w:r>
      <w:r w:rsidRPr="003938ED">
        <w:rPr>
          <w:b/>
          <w:bCs/>
          <w:sz w:val="26"/>
        </w:rPr>
        <w:t>13</w:t>
      </w:r>
      <w:r w:rsidRPr="003938ED">
        <w:t>, "The Obama administration may be guilty of war crimes," Guardian,https://www.theguardian.com/commentisfree/2013/nov/05/obama-administration-drone-strikes-war-crimes</w:t>
      </w:r>
    </w:p>
    <w:p w:rsidR="00FA5FCC" w:rsidRPr="003938ED" w:rsidRDefault="00FA5FCC" w:rsidP="00FA5FCC">
      <w:pPr>
        <w:widowControl w:val="0"/>
        <w:spacing w:after="300" w:line="240" w:lineRule="auto"/>
        <w:rPr>
          <w:rFonts w:eastAsia="Calibri" w:cs="Calibri"/>
          <w:lang w:val="en"/>
        </w:rPr>
      </w:pPr>
      <w:r w:rsidRPr="000169D8">
        <w:rPr>
          <w:highlight w:val="cyan"/>
          <w:u w:val="single"/>
        </w:rPr>
        <w:t>Human Rights Watch examined six strikes</w:t>
      </w:r>
      <w:r w:rsidRPr="003938ED">
        <w:t xml:space="preserve"> in Yemen. According to its report: </w:t>
      </w:r>
      <w:r w:rsidRPr="000169D8">
        <w:rPr>
          <w:highlight w:val="cyan"/>
          <w:u w:val="single"/>
        </w:rPr>
        <w:t>Two of these attacks were in clear violation of international humanitarian law</w:t>
      </w:r>
      <w:r w:rsidRPr="003938ED">
        <w:t xml:space="preserve"> – the laws of war – </w:t>
      </w:r>
      <w:r w:rsidRPr="000169D8">
        <w:rPr>
          <w:highlight w:val="cyan"/>
          <w:u w:val="single"/>
        </w:rPr>
        <w:t>because they struck only civilians or used indiscriminate weapons.</w:t>
      </w:r>
      <w:r w:rsidRPr="000169D8">
        <w:rPr>
          <w:highlight w:val="cyan"/>
        </w:rPr>
        <w:t xml:space="preserve"> </w:t>
      </w:r>
      <w:r w:rsidRPr="000169D8">
        <w:rPr>
          <w:highlight w:val="cyan"/>
          <w:u w:val="single"/>
        </w:rPr>
        <w:t>The other four cases may have violated the laws of war because the individual attacked was not a lawful military target or the attack caused disproportionate civilian harm</w:t>
      </w:r>
      <w:r w:rsidRPr="003938ED">
        <w:t xml:space="preserve">. Going beyond the examination of individual strikes, President Obama has utilized </w:t>
      </w:r>
      <w:r w:rsidRPr="000169D8">
        <w:rPr>
          <w:highlight w:val="cyan"/>
          <w:u w:val="single"/>
        </w:rPr>
        <w:t>tactics</w:t>
      </w:r>
      <w:r w:rsidRPr="003938ED">
        <w:t xml:space="preserve"> that </w:t>
      </w:r>
      <w:r w:rsidRPr="000169D8">
        <w:rPr>
          <w:highlight w:val="cyan"/>
          <w:u w:val="single"/>
        </w:rPr>
        <w:t>inherently violate the laws of war</w:t>
      </w:r>
      <w:r w:rsidRPr="003938ED">
        <w:t xml:space="preserve">. These include the use of so-called "signature strikes" and "double taps". According to Amnesty International: </w:t>
      </w:r>
      <w:r w:rsidRPr="003938ED">
        <w:rPr>
          <w:u w:val="single"/>
        </w:rPr>
        <w:t xml:space="preserve">Under international humanitarian law, US drone operators must at all times </w:t>
      </w:r>
      <w:r w:rsidRPr="003938ED">
        <w:t xml:space="preserve">abide by the principle of distinction; namely </w:t>
      </w:r>
      <w:r w:rsidRPr="003938ED">
        <w:rPr>
          <w:u w:val="single"/>
        </w:rPr>
        <w:t>distinguish between civilians and combatants</w:t>
      </w:r>
      <w:r w:rsidRPr="003938ED">
        <w:t xml:space="preserve"> ... All feasible precautions must be taken in determining whether a person is a civilian ... </w:t>
      </w:r>
      <w:r w:rsidRPr="003938ED">
        <w:rPr>
          <w:u w:val="single"/>
        </w:rPr>
        <w:t>In case of doubt, the person must be presumed to be protected against direct attack</w:t>
      </w:r>
      <w:r w:rsidRPr="003938ED">
        <w:t>. Signature strikes target individuals for death based not on the confirmed identity or activities of the targets, but rather "behavioral characteristics" identified as those typical of militants. This is a clear violation of the principle of distinction. Further, Amnesty International questions President Obama's assertion that drone strikes are only launched when there is "near certainty" that civilians will not be killed in the strike – a likely reference to President Obama's disputed method of counting "all military-age males" in the vicinity of an alleged target as militants</w:t>
      </w:r>
      <w:r w:rsidRPr="003938ED">
        <w:rPr>
          <w:rFonts w:eastAsia="Calibri" w:cs="Calibri"/>
          <w:b/>
          <w:sz w:val="14"/>
          <w:szCs w:val="14"/>
          <w:lang w:val="en"/>
        </w:rPr>
        <w:t>.</w:t>
      </w:r>
    </w:p>
    <w:p w:rsidR="00FA5FCC" w:rsidRDefault="00FA5FCC" w:rsidP="00FA5FCC">
      <w:pPr>
        <w:pStyle w:val="Heading4"/>
      </w:pPr>
      <w:r>
        <w:t>Violation of international law causes long term damage to hegemony</w:t>
      </w:r>
    </w:p>
    <w:p w:rsidR="00FA5FCC" w:rsidRDefault="00FA5FCC" w:rsidP="00FA5FCC">
      <w:r w:rsidRPr="00C07FDF">
        <w:rPr>
          <w:rStyle w:val="Style13ptBold"/>
        </w:rPr>
        <w:t>Sehrawat, Vivek 17</w:t>
      </w:r>
      <w:r>
        <w:t xml:space="preserve">. “Legal Status of Drones Under LOAC and International Law.” Penn State Journal of Law &amp; International Affairs, vol. 5, no. 1, Apr. 2017. https://elibrary.law.psu.edu/cgi/viewcontent.cgi?article=1162&amp;context=jlia </w:t>
      </w:r>
    </w:p>
    <w:p w:rsidR="00FA5FCC" w:rsidRPr="00B55AD5" w:rsidRDefault="00FA5FCC" w:rsidP="00FA5FCC">
      <w:r w:rsidRPr="000169D8">
        <w:rPr>
          <w:rStyle w:val="StyleUnderline"/>
          <w:highlight w:val="cyan"/>
        </w:rPr>
        <w:t>The United States has too often embarrassed itself by playing fast-and-loose with international law</w:t>
      </w:r>
      <w:r>
        <w:t xml:space="preserve"> and there is plenty of blame to spread around. Sometimes Congress has been at fault; sometimes it was the executive branch in the lead. Sometimes the violation is deliberate; at other times it is an unintended consequence of other policies or failures. But what these three unlovely cases have in common is insufficient attention to the obligation to “faithfully execute” a treaty as “supreme law”—and that failure is both foolish and illegal. This is not an argument that the specific costs of these particular indisputable violations are, or will soon become, unbearable. </w:t>
      </w:r>
      <w:r w:rsidRPr="000169D8">
        <w:rPr>
          <w:rStyle w:val="StyleUnderline"/>
          <w:highlight w:val="cyan"/>
        </w:rPr>
        <w:t>the United States is so big and powerful</w:t>
      </w:r>
      <w:r w:rsidRPr="00C07FDF">
        <w:rPr>
          <w:rStyle w:val="StyleUnderline"/>
        </w:rPr>
        <w:t xml:space="preserve">—and international law is so underdeveloped and flimsy— </w:t>
      </w:r>
      <w:r w:rsidRPr="000169D8">
        <w:rPr>
          <w:rStyle w:val="StyleUnderline"/>
          <w:highlight w:val="cyan"/>
        </w:rPr>
        <w:t>that in the short-run a superpower can “get away with” these transgressions</w:t>
      </w:r>
      <w:r>
        <w:t xml:space="preserve">. </w:t>
      </w:r>
      <w:r w:rsidRPr="000169D8">
        <w:rPr>
          <w:rStyle w:val="StyleUnderline"/>
          <w:highlight w:val="cyan"/>
        </w:rPr>
        <w:t>But in the long-run, lawless behavior is unsustainable;</w:t>
      </w:r>
      <w:r w:rsidRPr="000169D8">
        <w:rPr>
          <w:highlight w:val="cyan"/>
        </w:rPr>
        <w:t xml:space="preserve"> </w:t>
      </w:r>
      <w:r w:rsidRPr="000169D8">
        <w:rPr>
          <w:rStyle w:val="StyleUnderline"/>
          <w:highlight w:val="cyan"/>
        </w:rPr>
        <w:t>elevating domestic policy preferences above binding international legal obligations is profoundly not in the U.S. interest.</w:t>
      </w:r>
      <w:r>
        <w:t xml:space="preserve"> Even if the feeble enforcement mechanisms of the international community cannot compel the United States to honor its commitments, the country itself should work to promote the rule of law by its deeds as well as by its rhetoric.</w:t>
      </w:r>
    </w:p>
    <w:p w:rsidR="00FA5FCC" w:rsidRDefault="00FA5FCC" w:rsidP="00FA5FCC"/>
    <w:p w:rsidR="00FA5FCC" w:rsidRDefault="00FA5FCC" w:rsidP="00FA5FCC">
      <w:pPr>
        <w:pStyle w:val="Heading3"/>
      </w:pPr>
      <w:r>
        <w:t>Asia Impact</w:t>
      </w:r>
    </w:p>
    <w:p w:rsidR="00FA5FCC" w:rsidRDefault="00FA5FCC" w:rsidP="00FA5FCC">
      <w:pPr>
        <w:pStyle w:val="Heading4"/>
      </w:pPr>
      <w:r>
        <w:t>Continued drone use causes flashpoint escalation in India/Pakistan and North Korea</w:t>
      </w:r>
    </w:p>
    <w:p w:rsidR="00FA5FCC" w:rsidRDefault="00FA5FCC" w:rsidP="00FA5FCC">
      <w:r w:rsidRPr="00CC4F3B">
        <w:rPr>
          <w:rFonts w:eastAsiaTheme="majorEastAsia" w:cstheme="majorBidi"/>
          <w:b/>
          <w:iCs/>
          <w:sz w:val="26"/>
        </w:rPr>
        <w:t>Scholars Strategy Network</w:t>
      </w:r>
      <w:r>
        <w:t xml:space="preserve"> “</w:t>
      </w:r>
      <w:r w:rsidRPr="00911625">
        <w:t>HOW TO PREVENT AN ESCALATING DRONE ARMS RACE</w:t>
      </w:r>
      <w:r>
        <w:t xml:space="preserve">” February 11, </w:t>
      </w:r>
      <w:r w:rsidRPr="00CC4F3B">
        <w:rPr>
          <w:rStyle w:val="Style13ptBold"/>
        </w:rPr>
        <w:t>2019</w:t>
      </w:r>
      <w:r>
        <w:t xml:space="preserve"> </w:t>
      </w:r>
      <w:r w:rsidRPr="00911625">
        <w:t>https://scholars.org/contribution/how-prevent-escalating-drone-arms-race</w:t>
      </w:r>
    </w:p>
    <w:p w:rsidR="00FA5FCC" w:rsidRDefault="00FA5FCC" w:rsidP="00FA5FCC">
      <w:r>
        <w:t xml:space="preserve">Drones and Martial Strategy </w:t>
      </w:r>
      <w:r w:rsidRPr="00CC4F3B">
        <w:rPr>
          <w:rStyle w:val="StyleUnderline"/>
        </w:rPr>
        <w:t xml:space="preserve">The central characteristic of </w:t>
      </w:r>
      <w:r w:rsidRPr="000169D8">
        <w:rPr>
          <w:rStyle w:val="StyleUnderline"/>
          <w:highlight w:val="cyan"/>
        </w:rPr>
        <w:t>drones</w:t>
      </w:r>
      <w:r w:rsidRPr="00CC4F3B">
        <w:rPr>
          <w:rStyle w:val="StyleUnderline"/>
        </w:rPr>
        <w:t xml:space="preserve"> — that they are unmanned, hence </w:t>
      </w:r>
      <w:r w:rsidRPr="000169D8">
        <w:rPr>
          <w:rStyle w:val="StyleUnderline"/>
          <w:highlight w:val="cyan"/>
        </w:rPr>
        <w:t>posing no risk of casualties to the user</w:t>
      </w:r>
      <w:r>
        <w:t xml:space="preserve"> — </w:t>
      </w:r>
      <w:r w:rsidRPr="00CC4F3B">
        <w:rPr>
          <w:rStyle w:val="StyleUnderline"/>
        </w:rPr>
        <w:t xml:space="preserve">tends to </w:t>
      </w:r>
      <w:r w:rsidRPr="000169D8">
        <w:rPr>
          <w:rStyle w:val="StyleUnderline"/>
          <w:highlight w:val="cyan"/>
        </w:rPr>
        <w:t>change the political-decision-making</w:t>
      </w:r>
      <w:r>
        <w:t xml:space="preserve"> around their use in two ways:  </w:t>
      </w:r>
      <w:r w:rsidRPr="00CC4F3B">
        <w:rPr>
          <w:rStyle w:val="StyleUnderline"/>
        </w:rPr>
        <w:t>Countries and non-state actors with drones are using this technology to conduct incursions over their neighbors’ territories, to test the neighbors’ deterrence posture and see what type of action provokes an armed response</w:t>
      </w:r>
      <w:r>
        <w:t xml:space="preserve">. For example, U.S. and Chinese drones and manned aircraft have been conducting fly-bys of each other in South China Sea, to learn whether the other will defend Japanese control of the disputed Senkaku islands. Similarly, North Korea has been using crude drones to probe South Korea’s deterrence posture especially near their demilitarized border.  </w:t>
      </w:r>
      <w:r w:rsidRPr="000169D8">
        <w:rPr>
          <w:rStyle w:val="StyleUnderline"/>
          <w:highlight w:val="cyan"/>
        </w:rPr>
        <w:t>Countries can</w:t>
      </w:r>
      <w:r w:rsidRPr="00CC4F3B">
        <w:rPr>
          <w:rStyle w:val="StyleUnderline"/>
        </w:rPr>
        <w:t xml:space="preserve"> also </w:t>
      </w:r>
      <w:r w:rsidRPr="000169D8">
        <w:rPr>
          <w:rStyle w:val="StyleUnderline"/>
          <w:highlight w:val="cyan"/>
        </w:rPr>
        <w:t>use drones to coerce their enemies with limited strikes</w:t>
      </w:r>
      <w:r>
        <w:t xml:space="preserve">. Drones are potentially very attractive for this purpose, because they radically lower costs for the attacker, allowing power to be projected at lower levels of risk. It is possible to imagine scenarios in which </w:t>
      </w:r>
      <w:r w:rsidRPr="00CC4F3B">
        <w:rPr>
          <w:rStyle w:val="StyleUnderline"/>
        </w:rPr>
        <w:t>governments threaten their enemies with repeated drone attacks in attempts to coerce them in important disputes</w:t>
      </w:r>
      <w:r>
        <w:t xml:space="preserve">. Especially when one side has a technological advantage, </w:t>
      </w:r>
      <w:r w:rsidRPr="000169D8">
        <w:rPr>
          <w:rStyle w:val="Emphasis"/>
          <w:highlight w:val="cyan"/>
        </w:rPr>
        <w:t>the potential for the use of drone-led coercion is likely to spread into conflict flashpoints around the world, such as South Korea versus North Korea or India versus Pakistan</w:t>
      </w:r>
      <w:r w:rsidRPr="000169D8">
        <w:rPr>
          <w:highlight w:val="cyan"/>
        </w:rPr>
        <w:t>.</w:t>
      </w:r>
    </w:p>
    <w:p w:rsidR="00E0175F" w:rsidRPr="00E0175F" w:rsidRDefault="00E0175F" w:rsidP="00E0175F">
      <w:pPr>
        <w:pStyle w:val="Heading4"/>
      </w:pPr>
      <w:r w:rsidRPr="00E0175F">
        <w:t xml:space="preserve">Nuclear-armed drones are on the horizon, increasing the risk of nuclear conflict </w:t>
      </w:r>
    </w:p>
    <w:p w:rsidR="00E0175F" w:rsidRDefault="00E0175F" w:rsidP="00E0175F">
      <w:pPr>
        <w:rPr>
          <w:sz w:val="16"/>
          <w:szCs w:val="16"/>
        </w:rPr>
      </w:pPr>
      <w:r>
        <w:rPr>
          <w:rStyle w:val="Style13ptBold"/>
        </w:rPr>
        <w:t>Ewers et al 2017.</w:t>
      </w:r>
      <w:r>
        <w:rPr>
          <w:sz w:val="16"/>
          <w:szCs w:val="16"/>
        </w:rPr>
        <w:t xml:space="preserve"> Elisa Catalano Ewers From 2005–2016, she served as a foreign policy and national security expert in the U.S. Government, Lauren Fish MA in Security Studies from the Edmund A. Walsh School of Foreign Service at Georgetown University , Michael C. Horowitz PhD in Government from Harvard University, Alexandra Sander MA in international security from the University of Denver’s Josef Korbel School of International Studies, and Paul Scharre Senior fellow and director of the Future of Warfare Initiative at CNAS “Drone Proliferation Policy Choices for the Trump Administration” Center for New American Security. June 2017. &lt;http://drones.cnas.org/wp-content/uploads/2017/06/CNASReport-DroneProliferation-Final.pdf&gt; Accessed July 6, 2019. </w:t>
      </w:r>
    </w:p>
    <w:p w:rsidR="00E0175F" w:rsidRDefault="00E0175F" w:rsidP="00E0175F">
      <w:pPr>
        <w:rPr>
          <w:sz w:val="16"/>
        </w:rPr>
      </w:pPr>
      <w:r>
        <w:rPr>
          <w:rStyle w:val="StyleUnderline"/>
        </w:rPr>
        <w:t xml:space="preserve">The intersection of uninhabited aircraft and nuclear weapons is another challenge looming on the horizon. </w:t>
      </w:r>
      <w:r>
        <w:rPr>
          <w:sz w:val="16"/>
        </w:rPr>
        <w:t xml:space="preserve">Even though the MTCR is an imperfect vehicle for adapting to changing technology, the core concern of the MTCR – WMD delivery – remains valid. </w:t>
      </w:r>
      <w:r>
        <w:rPr>
          <w:rStyle w:val="StyleUnderline"/>
        </w:rPr>
        <w:t>Drones are proliferating, including to nuclear-armed states, meaning nuclear powers will have the option to use uninhabited aircraft as nuclear delivery vehicles</w:t>
      </w:r>
      <w:r>
        <w:rPr>
          <w:sz w:val="16"/>
        </w:rPr>
        <w:t xml:space="preserve">. Whether they will do so remains to be seen. </w:t>
      </w:r>
      <w:r>
        <w:rPr>
          <w:rStyle w:val="StyleUnderline"/>
        </w:rPr>
        <w:t xml:space="preserve">The United States is building a new bomber, the B-21 Raider, which will be nuclear capable. </w:t>
      </w:r>
      <w:r>
        <w:rPr>
          <w:sz w:val="16"/>
        </w:rPr>
        <w:t xml:space="preserve">According to defense officials, the B-21 also will have the option of operating uninhabited.67 Although it is not explicitly stated in any official U.S. policy, </w:t>
      </w:r>
      <w:r>
        <w:rPr>
          <w:rStyle w:val="StyleUnderline"/>
        </w:rPr>
        <w:t>it seems highly unlikely that the U.S. Air Force ever would be comfortable placing nuclear weapons on board an uninhabited aircraft.</w:t>
      </w:r>
      <w:r>
        <w:rPr>
          <w:sz w:val="16"/>
        </w:rPr>
        <w:t xml:space="preserve"> The 2013 Air Force Remotely Piloted Aircraft (RPA) Vector states, “nuclear strike, may not be technically feasible unless safeguards are developed and even then may not be considered for UAS operations” and calls for “ethical discussions and policy decisions” to address these concerns. 68 U.S. Air Force officials have been more forward leaning in public remarks, however, stating, “We’re planning on [the B-21] being manned. … I like the man in the loop.”69 </w:t>
      </w:r>
      <w:r>
        <w:rPr>
          <w:rStyle w:val="StyleUnderline"/>
        </w:rPr>
        <w:t>However, not all countries necessarily see the issue in the same light.</w:t>
      </w:r>
      <w:r>
        <w:rPr>
          <w:sz w:val="16"/>
        </w:rPr>
        <w:t xml:space="preserve"> In 2012, a Russian Air Force lieutenant general stated that Russia could field an uninhabited nuclear bomber in the 2040s.70 </w:t>
      </w:r>
      <w:r>
        <w:rPr>
          <w:rStyle w:val="StyleUnderline"/>
        </w:rPr>
        <w:t>Other countries may not have the same risk calculus with respect to positive control over nuclear weapons. Nations that do not have long-range strategic bombers also may have more to gain by leveraging uninhabited aircraft as nuclear delivery vehicles. Nuclear-armed uninhabited aircraft would pose novel risks with regard to maintaining “positive control” over nuclear weapons. Unlike nuclear-armed cruise missiles or ballistic missiles, uninhabited nuclear bombers could be sent on patrol in a crisis.</w:t>
      </w:r>
      <w:r>
        <w:rPr>
          <w:sz w:val="16"/>
        </w:rPr>
        <w:t xml:space="preserve"> This would entail placing an enormous amount of trust in the aircraft’s onboard autonomy and communications links in order to maintain effective human control. The implications of this potential development merit further exploration, along with opportunities to mitigate any risks.</w:t>
      </w:r>
    </w:p>
    <w:p w:rsidR="00FA5FCC" w:rsidRDefault="00FA5FCC" w:rsidP="00FA5FCC">
      <w:pPr>
        <w:rPr>
          <w:rFonts w:eastAsiaTheme="majorEastAsia" w:cstheme="majorBidi"/>
          <w:b/>
          <w:iCs/>
          <w:sz w:val="26"/>
        </w:rPr>
      </w:pPr>
    </w:p>
    <w:p w:rsidR="008D646A" w:rsidRDefault="005C3E4A" w:rsidP="00BA5EFB">
      <w:pPr>
        <w:pStyle w:val="Heading2"/>
      </w:pPr>
      <w:r>
        <w:t xml:space="preserve">Civilian Casualty Advantage </w:t>
      </w:r>
      <w:r w:rsidR="008D646A">
        <w:t>Extensions</w:t>
      </w:r>
    </w:p>
    <w:p w:rsidR="008D646A" w:rsidRDefault="008D646A" w:rsidP="008D646A">
      <w:pPr>
        <w:rPr>
          <w:rFonts w:eastAsiaTheme="majorEastAsia" w:cstheme="majorBidi"/>
          <w:sz w:val="44"/>
          <w:szCs w:val="26"/>
          <w:u w:val="double"/>
        </w:rPr>
      </w:pPr>
      <w:r>
        <w:br w:type="page"/>
      </w:r>
    </w:p>
    <w:p w:rsidR="00FA5FCC" w:rsidRDefault="00FA5FCC" w:rsidP="00FA5FCC">
      <w:pPr>
        <w:pStyle w:val="Heading3"/>
        <w:rPr>
          <w:rFonts w:eastAsia="Times New Roman"/>
        </w:rPr>
      </w:pPr>
      <w:r>
        <w:rPr>
          <w:rFonts w:eastAsia="Times New Roman"/>
        </w:rPr>
        <w:t xml:space="preserve">Drones Dehumanize </w:t>
      </w:r>
    </w:p>
    <w:p w:rsidR="00FA5FCC" w:rsidRPr="001779C8" w:rsidRDefault="00FA5FCC" w:rsidP="00FA5FCC">
      <w:pPr>
        <w:keepNext/>
        <w:keepLines/>
        <w:spacing w:before="40" w:after="0"/>
        <w:outlineLvl w:val="3"/>
        <w:rPr>
          <w:rFonts w:eastAsiaTheme="majorEastAsia" w:cstheme="majorBidi"/>
          <w:b/>
          <w:iCs/>
          <w:sz w:val="26"/>
        </w:rPr>
      </w:pPr>
      <w:r w:rsidRPr="001779C8">
        <w:rPr>
          <w:rFonts w:eastAsiaTheme="majorEastAsia" w:cstheme="majorBidi"/>
          <w:b/>
          <w:iCs/>
          <w:sz w:val="26"/>
        </w:rPr>
        <w:t>Drone strikes dehumanize people, they are reduced to a “target”</w:t>
      </w:r>
    </w:p>
    <w:p w:rsidR="00FA5FCC" w:rsidRPr="001779C8" w:rsidRDefault="00FA5FCC" w:rsidP="00FA5FCC">
      <w:pPr>
        <w:rPr>
          <w:b/>
          <w:bCs/>
          <w:sz w:val="16"/>
        </w:rPr>
      </w:pPr>
      <w:r w:rsidRPr="001779C8">
        <w:rPr>
          <w:b/>
          <w:bCs/>
          <w:sz w:val="16"/>
        </w:rPr>
        <w:t xml:space="preserve">Lesley </w:t>
      </w:r>
      <w:r w:rsidRPr="001779C8">
        <w:rPr>
          <w:b/>
          <w:bCs/>
          <w:sz w:val="26"/>
          <w:u w:val="single"/>
        </w:rPr>
        <w:t>Docksey</w:t>
      </w:r>
      <w:r w:rsidRPr="001779C8">
        <w:rPr>
          <w:b/>
          <w:bCs/>
          <w:sz w:val="16"/>
        </w:rPr>
        <w:t>, 3-20</w:t>
      </w:r>
      <w:r w:rsidRPr="001779C8">
        <w:rPr>
          <w:b/>
          <w:bCs/>
          <w:sz w:val="26"/>
          <w:u w:val="single"/>
        </w:rPr>
        <w:t>-2018</w:t>
      </w:r>
      <w:r w:rsidRPr="001779C8">
        <w:rPr>
          <w:b/>
          <w:bCs/>
          <w:sz w:val="16"/>
        </w:rPr>
        <w:t>, "Drone Warfare Dehumanises Those Doing It and the People They Kill: The Collateral Damage," Global Research, https://www.globalresearch.ca/drone-warfare-dehumanises-those-doing-it-and-the-people-they-kill-the-collateral-damage/5522359</w:t>
      </w:r>
    </w:p>
    <w:p w:rsidR="00FA5FCC" w:rsidRPr="001779C8" w:rsidRDefault="00FA5FCC" w:rsidP="00FA5FCC">
      <w:pPr>
        <w:rPr>
          <w:u w:val="single"/>
        </w:rPr>
      </w:pPr>
      <w:r w:rsidRPr="001779C8">
        <w:rPr>
          <w:sz w:val="14"/>
        </w:rPr>
        <w:t xml:space="preserve">In 2013 Lesley Docksey wrote ‘Old and New Wars’ – an article published in Global Research. After analysing the complexities of the ‘new wars’ she moves on to stress that the tools and training of modern warfare are dehumanising combatants – and those they kill: Take drones. It is hard to believe that the first armed drones were used in Afghanistan in 2001. In less than ten years they have become an essential part of fighting war. </w:t>
      </w:r>
      <w:r w:rsidRPr="001779C8">
        <w:rPr>
          <w:u w:val="single"/>
        </w:rPr>
        <w:t xml:space="preserve">They are </w:t>
      </w:r>
      <w:r w:rsidRPr="000169D8">
        <w:rPr>
          <w:b/>
          <w:iCs/>
          <w:highlight w:val="cyan"/>
          <w:u w:val="single"/>
        </w:rPr>
        <w:t>controlled from half a world away by people who have never been to the country they are targeting</w:t>
      </w:r>
      <w:r w:rsidRPr="001779C8">
        <w:rPr>
          <w:u w:val="single"/>
        </w:rPr>
        <w:t xml:space="preserve">; who </w:t>
      </w:r>
      <w:r w:rsidRPr="000169D8">
        <w:rPr>
          <w:b/>
          <w:iCs/>
          <w:highlight w:val="cyan"/>
          <w:u w:val="single"/>
        </w:rPr>
        <w:t>have no knowledge of the way of life</w:t>
      </w:r>
      <w:r w:rsidRPr="001779C8">
        <w:rPr>
          <w:u w:val="single"/>
        </w:rPr>
        <w:t xml:space="preserve">, the </w:t>
      </w:r>
      <w:r w:rsidRPr="000169D8">
        <w:rPr>
          <w:b/>
          <w:iCs/>
          <w:highlight w:val="cyan"/>
          <w:u w:val="single"/>
        </w:rPr>
        <w:t>culture of the little blobs</w:t>
      </w:r>
      <w:r w:rsidRPr="001779C8">
        <w:rPr>
          <w:b/>
          <w:iCs/>
          <w:u w:val="single"/>
        </w:rPr>
        <w:t xml:space="preserve"> </w:t>
      </w:r>
      <w:r w:rsidRPr="001779C8">
        <w:rPr>
          <w:u w:val="single"/>
        </w:rPr>
        <w:t xml:space="preserve">of humanity </w:t>
      </w:r>
      <w:r w:rsidRPr="000169D8">
        <w:rPr>
          <w:b/>
          <w:iCs/>
          <w:highlight w:val="cyan"/>
          <w:u w:val="single"/>
        </w:rPr>
        <w:t>they track in their monitors</w:t>
      </w:r>
      <w:r w:rsidRPr="001779C8">
        <w:rPr>
          <w:u w:val="single"/>
        </w:rPr>
        <w:t xml:space="preserve">; </w:t>
      </w:r>
      <w:r w:rsidRPr="000169D8">
        <w:rPr>
          <w:b/>
          <w:iCs/>
          <w:highlight w:val="cyan"/>
          <w:u w:val="single"/>
        </w:rPr>
        <w:t>who have no understanding of the political and corporate background to the ‘war’ they are fighting</w:t>
      </w:r>
      <w:r w:rsidRPr="001779C8">
        <w:rPr>
          <w:u w:val="single"/>
        </w:rPr>
        <w:t xml:space="preserve">; and, </w:t>
      </w:r>
      <w:r w:rsidRPr="000169D8">
        <w:rPr>
          <w:b/>
          <w:iCs/>
          <w:highlight w:val="cyan"/>
          <w:u w:val="single"/>
        </w:rPr>
        <w:t>most importantly</w:t>
      </w:r>
      <w:r w:rsidRPr="001779C8">
        <w:rPr>
          <w:u w:val="single"/>
        </w:rPr>
        <w:t>, by people who are in no danger of having their own blood spilt</w:t>
      </w:r>
      <w:r w:rsidRPr="000169D8">
        <w:rPr>
          <w:b/>
          <w:iCs/>
          <w:highlight w:val="cyan"/>
          <w:u w:val="single"/>
        </w:rPr>
        <w:t>. The deaths they cause are meaningless to the hand that presses the button.</w:t>
      </w:r>
      <w:r w:rsidRPr="001779C8">
        <w:rPr>
          <w:u w:val="single"/>
        </w:rPr>
        <w:t xml:space="preserve"> They have meaning enough for the people on the ground, gathering what they can of shattered bodies for burial, and unsurprisingly their use creates more so-called terrorists</w:t>
      </w:r>
      <w:r w:rsidRPr="000169D8">
        <w:rPr>
          <w:b/>
          <w:iCs/>
          <w:highlight w:val="cyan"/>
          <w:u w:val="single"/>
        </w:rPr>
        <w:t>. Killing at a distance</w:t>
      </w:r>
      <w:r w:rsidRPr="001779C8">
        <w:rPr>
          <w:u w:val="single"/>
        </w:rPr>
        <w:t xml:space="preserve"> </w:t>
      </w:r>
      <w:r w:rsidRPr="001779C8">
        <w:rPr>
          <w:sz w:val="14"/>
        </w:rPr>
        <w:t xml:space="preserve">dehumanizes those doing it – it </w:t>
      </w:r>
      <w:r w:rsidRPr="000169D8">
        <w:rPr>
          <w:b/>
          <w:iCs/>
          <w:highlight w:val="cyan"/>
          <w:u w:val="single"/>
        </w:rPr>
        <w:t>is not killing but a computer game. Scoring a ‘hit’ that involves no blood, no entrails, no broken lives brings no guilt, no remorse and no proper awareness of the hurt inflicted on others</w:t>
      </w:r>
      <w:r w:rsidRPr="001779C8">
        <w:rPr>
          <w:u w:val="single"/>
        </w:rPr>
        <w:t xml:space="preserve"> . . .”</w:t>
      </w:r>
      <w:r w:rsidRPr="001779C8">
        <w:rPr>
          <w:sz w:val="14"/>
        </w:rPr>
        <w:t xml:space="preserve"> – though we add that there does seem to be a delayed reaction: the New York Times reported, “In the first study of its kind, researchers with the Defense Department have found that pilots of drone aircraft experience mental health problems like depression, anxiety and post-traumatic stress at the same rate as pilots of manned aircraft who are deployed to Iraq or Afghanistan”. Lesley continues: “Using drones also dehumanizes the people they kill. </w:t>
      </w:r>
      <w:r w:rsidRPr="000169D8">
        <w:rPr>
          <w:b/>
          <w:iCs/>
          <w:highlight w:val="cyan"/>
          <w:u w:val="single"/>
        </w:rPr>
        <w:t>These are not fellow humans but terrorists, not civilians but collateral damage, not 8-year-old boys or old men of eighty but potential combatants. The enemy becomes nothing more than a fly to be swatted, a worm to be stepped on</w:t>
      </w:r>
      <w:r w:rsidRPr="001779C8">
        <w:rPr>
          <w:u w:val="single"/>
        </w:rPr>
        <w:t>.</w:t>
      </w:r>
      <w:r w:rsidRPr="001779C8">
        <w:rPr>
          <w:sz w:val="14"/>
        </w:rPr>
        <w:t xml:space="preserve"> President Obama has to personally authorise US drone strikes, more than 300 of them in his first four years of office. </w:t>
      </w:r>
      <w:r w:rsidRPr="001779C8">
        <w:rPr>
          <w:u w:val="single"/>
        </w:rPr>
        <w:t xml:space="preserve">That </w:t>
      </w:r>
      <w:r w:rsidRPr="000169D8">
        <w:rPr>
          <w:b/>
          <w:iCs/>
          <w:highlight w:val="cyan"/>
          <w:u w:val="single"/>
        </w:rPr>
        <w:t>many of the deaths were of children</w:t>
      </w:r>
      <w:r w:rsidRPr="001779C8">
        <w:rPr>
          <w:b/>
          <w:iCs/>
          <w:u w:val="single"/>
        </w:rPr>
        <w:t xml:space="preserve"> </w:t>
      </w:r>
      <w:r w:rsidRPr="001779C8">
        <w:rPr>
          <w:u w:val="single"/>
        </w:rPr>
        <w:t xml:space="preserve">cannot be disputed, </w:t>
      </w:r>
      <w:r w:rsidRPr="000169D8">
        <w:rPr>
          <w:b/>
          <w:iCs/>
          <w:highlight w:val="cyan"/>
          <w:u w:val="single"/>
        </w:rPr>
        <w:t>regardless</w:t>
      </w:r>
      <w:r w:rsidRPr="001779C8">
        <w:rPr>
          <w:u w:val="single"/>
        </w:rPr>
        <w:t xml:space="preserve"> of the fact </w:t>
      </w:r>
      <w:r w:rsidRPr="000169D8">
        <w:rPr>
          <w:b/>
          <w:iCs/>
          <w:highlight w:val="cyan"/>
          <w:u w:val="single"/>
        </w:rPr>
        <w:t>that the US insists that only ‘combatants’ are killed</w:t>
      </w:r>
      <w:r w:rsidRPr="001779C8">
        <w:rPr>
          <w:u w:val="single"/>
        </w:rPr>
        <w:t>.</w:t>
      </w:r>
      <w:r w:rsidRPr="001779C8">
        <w:rPr>
          <w:sz w:val="14"/>
        </w:rPr>
        <w:t xml:space="preserve"> But at the beginning of December last year a senior US army officer speaking to the Marine Corp Times said that </w:t>
      </w:r>
      <w:r w:rsidRPr="001779C8">
        <w:rPr>
          <w:u w:val="single"/>
        </w:rPr>
        <w:t>troops i</w:t>
      </w:r>
      <w:r w:rsidRPr="001779C8">
        <w:rPr>
          <w:sz w:val="14"/>
        </w:rPr>
        <w:t xml:space="preserve">n Afghanistan </w:t>
      </w:r>
      <w:r w:rsidRPr="001779C8">
        <w:rPr>
          <w:u w:val="single"/>
        </w:rPr>
        <w:t xml:space="preserve">were on the lookout for </w:t>
      </w:r>
      <w:r w:rsidRPr="001779C8">
        <w:rPr>
          <w:sz w:val="14"/>
        </w:rPr>
        <w:t>“</w:t>
      </w:r>
      <w:r w:rsidRPr="001779C8">
        <w:rPr>
          <w:u w:val="single"/>
        </w:rPr>
        <w:t xml:space="preserve">children with potential hostile intent” – in other words, children could be deliberately targeted. Lesley ends: Yet a few days later, there was Obama weeping on camera over the shocking deaths of the Connecticut school children. Afghan children obviously don’t rate tears . . . </w:t>
      </w:r>
    </w:p>
    <w:p w:rsidR="006A1778" w:rsidRPr="000A5720" w:rsidRDefault="006A1778" w:rsidP="006A1778">
      <w:pPr>
        <w:keepNext/>
        <w:keepLines/>
        <w:spacing w:before="40" w:after="0"/>
        <w:outlineLvl w:val="3"/>
        <w:rPr>
          <w:rFonts w:eastAsia="Times New Roman" w:cs="Calibri"/>
          <w:b/>
          <w:iCs/>
          <w:sz w:val="26"/>
        </w:rPr>
      </w:pPr>
      <w:r>
        <w:rPr>
          <w:rFonts w:eastAsia="Times New Roman" w:cs="Calibri"/>
          <w:b/>
          <w:iCs/>
          <w:sz w:val="26"/>
        </w:rPr>
        <w:t>Drone strikes fundamentally alter war by incentivizing the post mortem re-categorization of dead civilians as terrorists. This is uniquely unethical</w:t>
      </w:r>
    </w:p>
    <w:p w:rsidR="006A1778" w:rsidRPr="000A5720" w:rsidRDefault="006A1778" w:rsidP="006A1778">
      <w:pPr>
        <w:rPr>
          <w:rFonts w:eastAsia="Calibri" w:cs="Times New Roman"/>
        </w:rPr>
      </w:pPr>
      <w:r w:rsidRPr="000A5720">
        <w:rPr>
          <w:rFonts w:eastAsia="Calibri" w:cs="Times New Roman"/>
          <w:b/>
          <w:bCs/>
          <w:sz w:val="26"/>
        </w:rPr>
        <w:t>Knowles 17</w:t>
      </w:r>
      <w:r w:rsidRPr="000A5720">
        <w:rPr>
          <w:rFonts w:eastAsia="Calibri" w:cs="Times New Roman"/>
        </w:rPr>
        <w:t xml:space="preserve"> (Robert Knowles- Associate Professor, University of Baltimore School of Law, former Gitmo lawyer, national security law scholar, “Warfare as Regulation,” Washington and Lee Law Review Vol 74, Issue 4, p2019-2026) </w:t>
      </w:r>
    </w:p>
    <w:p w:rsidR="006A1778" w:rsidRPr="000A5720" w:rsidRDefault="006A1778" w:rsidP="006A1778">
      <w:pPr>
        <w:rPr>
          <w:rFonts w:eastAsia="Calibri" w:cs="Times New Roman"/>
          <w:sz w:val="16"/>
        </w:rPr>
      </w:pPr>
      <w:r w:rsidRPr="000A5720">
        <w:rPr>
          <w:rFonts w:eastAsia="Calibri" w:cs="Times New Roman"/>
          <w:sz w:val="16"/>
        </w:rPr>
        <w:t xml:space="preserve">In the targeted killing context, </w:t>
      </w:r>
      <w:r w:rsidRPr="000A5720">
        <w:rPr>
          <w:rFonts w:eastAsia="Calibri" w:cs="Times New Roman"/>
          <w:u w:val="single"/>
        </w:rPr>
        <w:t>the national security bureaucrat is incentivized to overregulate because he maximizes his agency’s prestige by producing enough targets and conducting enough strikes to justify its budget and maintain the program’s primacy as a counterterrorism tool</w:t>
      </w:r>
      <w:r w:rsidRPr="000A5720">
        <w:rPr>
          <w:rFonts w:eastAsia="Calibri" w:cs="Times New Roman"/>
          <w:sz w:val="16"/>
        </w:rPr>
        <w:t xml:space="preserve">.354 The </w:t>
      </w:r>
      <w:r w:rsidRPr="000169D8">
        <w:rPr>
          <w:rFonts w:eastAsia="Calibri" w:cs="Times New Roman"/>
          <w:highlight w:val="cyan"/>
          <w:u w:val="single"/>
        </w:rPr>
        <w:t>demand</w:t>
      </w:r>
      <w:r w:rsidRPr="000A5720">
        <w:rPr>
          <w:rFonts w:eastAsia="Calibri" w:cs="Times New Roman"/>
          <w:sz w:val="16"/>
        </w:rPr>
        <w:t xml:space="preserve"> </w:t>
      </w:r>
      <w:r w:rsidRPr="000169D8">
        <w:rPr>
          <w:rFonts w:eastAsia="Calibri" w:cs="Times New Roman"/>
          <w:highlight w:val="cyan"/>
          <w:u w:val="single"/>
        </w:rPr>
        <w:t>for targets</w:t>
      </w:r>
      <w:r w:rsidRPr="000A5720">
        <w:rPr>
          <w:rFonts w:eastAsia="Calibri" w:cs="Times New Roman"/>
          <w:u w:val="single"/>
        </w:rPr>
        <w:t xml:space="preserve"> </w:t>
      </w:r>
      <w:r w:rsidRPr="000169D8">
        <w:rPr>
          <w:rFonts w:eastAsia="Calibri" w:cs="Times New Roman"/>
          <w:highlight w:val="cyan"/>
          <w:u w:val="single"/>
        </w:rPr>
        <w:t>creates</w:t>
      </w:r>
      <w:r w:rsidRPr="000A5720">
        <w:rPr>
          <w:rFonts w:eastAsia="Calibri" w:cs="Times New Roman"/>
          <w:u w:val="single"/>
        </w:rPr>
        <w:t xml:space="preserve"> a </w:t>
      </w:r>
      <w:r w:rsidRPr="000169D8">
        <w:rPr>
          <w:rFonts w:eastAsia="Calibri" w:cs="Times New Roman"/>
          <w:highlight w:val="cyan"/>
          <w:u w:val="single"/>
        </w:rPr>
        <w:t>market</w:t>
      </w:r>
      <w:r w:rsidRPr="000A5720">
        <w:rPr>
          <w:rFonts w:eastAsia="Calibri" w:cs="Times New Roman"/>
          <w:sz w:val="16"/>
        </w:rPr>
        <w:t xml:space="preserve">, </w:t>
      </w:r>
      <w:r w:rsidRPr="000A5720">
        <w:rPr>
          <w:rFonts w:eastAsia="Calibri" w:cs="Times New Roman"/>
          <w:u w:val="single"/>
        </w:rPr>
        <w:t xml:space="preserve">which </w:t>
      </w:r>
      <w:r w:rsidRPr="000169D8">
        <w:rPr>
          <w:rFonts w:eastAsia="Calibri" w:cs="Times New Roman"/>
          <w:highlight w:val="cyan"/>
          <w:u w:val="single"/>
        </w:rPr>
        <w:t>the intelligence community and private contractors</w:t>
      </w:r>
      <w:r w:rsidRPr="000A5720">
        <w:rPr>
          <w:rFonts w:eastAsia="Calibri" w:cs="Times New Roman"/>
          <w:u w:val="single"/>
        </w:rPr>
        <w:t xml:space="preserve"> in turn </w:t>
      </w:r>
      <w:r w:rsidRPr="000169D8">
        <w:rPr>
          <w:rFonts w:eastAsia="Calibri" w:cs="Times New Roman"/>
          <w:highlight w:val="cyan"/>
          <w:u w:val="single"/>
        </w:rPr>
        <w:t>have an incentive to supply</w:t>
      </w:r>
      <w:r w:rsidRPr="000A5720">
        <w:rPr>
          <w:rFonts w:eastAsia="Calibri" w:cs="Times New Roman"/>
          <w:sz w:val="16"/>
        </w:rPr>
        <w:t xml:space="preserve">.355 </w:t>
      </w:r>
      <w:r w:rsidRPr="000A5720">
        <w:rPr>
          <w:rFonts w:eastAsia="Calibri" w:cs="Times New Roman"/>
          <w:u w:val="single"/>
        </w:rPr>
        <w:t>This overregulating bureaucracy</w:t>
      </w:r>
      <w:r w:rsidRPr="000A5720">
        <w:rPr>
          <w:rFonts w:eastAsia="Calibri" w:cs="Times New Roman"/>
          <w:sz w:val="16"/>
        </w:rPr>
        <w:t xml:space="preserve"> </w:t>
      </w:r>
      <w:r w:rsidRPr="000A5720">
        <w:rPr>
          <w:rFonts w:eastAsia="Calibri" w:cs="Times New Roman"/>
          <w:u w:val="single"/>
        </w:rPr>
        <w:t xml:space="preserve">has an incentive to nominate targets or attack individuals </w:t>
      </w:r>
      <w:r w:rsidRPr="000169D8">
        <w:rPr>
          <w:rFonts w:eastAsia="Calibri" w:cs="Times New Roman"/>
          <w:highlight w:val="cyan"/>
          <w:u w:val="single"/>
        </w:rPr>
        <w:t>based on insufficient intelligence</w:t>
      </w:r>
      <w:r w:rsidRPr="000A5720">
        <w:rPr>
          <w:rFonts w:eastAsia="Calibri" w:cs="Times New Roman"/>
          <w:sz w:val="16"/>
        </w:rPr>
        <w:t xml:space="preserve">;356 </w:t>
      </w:r>
      <w:r w:rsidRPr="000A5720">
        <w:rPr>
          <w:rFonts w:eastAsia="Calibri" w:cs="Times New Roman"/>
          <w:u w:val="single"/>
        </w:rPr>
        <w:t>to use drones to attack targets on the kill list when a personnel operation would be more effective</w:t>
      </w:r>
      <w:r w:rsidRPr="000A5720">
        <w:rPr>
          <w:rFonts w:eastAsia="Calibri" w:cs="Times New Roman"/>
          <w:sz w:val="16"/>
        </w:rPr>
        <w:t xml:space="preserve">;357 </w:t>
      </w:r>
      <w:r w:rsidRPr="000A5720">
        <w:rPr>
          <w:rFonts w:eastAsia="Calibri" w:cs="Times New Roman"/>
          <w:u w:val="single"/>
        </w:rPr>
        <w:t xml:space="preserve">to establish </w:t>
      </w:r>
      <w:r w:rsidRPr="000169D8">
        <w:rPr>
          <w:rFonts w:eastAsia="Calibri" w:cs="Times New Roman"/>
          <w:highlight w:val="cyan"/>
          <w:u w:val="single"/>
        </w:rPr>
        <w:t xml:space="preserve">a low threshold for </w:t>
      </w:r>
      <w:r w:rsidRPr="000A5720">
        <w:rPr>
          <w:rFonts w:eastAsia="Calibri" w:cs="Times New Roman"/>
          <w:u w:val="single"/>
        </w:rPr>
        <w:t xml:space="preserve">conducting </w:t>
      </w:r>
      <w:r w:rsidRPr="000169D8">
        <w:rPr>
          <w:rFonts w:eastAsia="Calibri" w:cs="Times New Roman"/>
          <w:highlight w:val="cyan"/>
          <w:u w:val="single"/>
        </w:rPr>
        <w:t>signature strikes</w:t>
      </w:r>
      <w:r w:rsidRPr="000A5720">
        <w:rPr>
          <w:rFonts w:eastAsia="Calibri" w:cs="Times New Roman"/>
          <w:sz w:val="16"/>
        </w:rPr>
        <w:t xml:space="preserve">;358 </w:t>
      </w:r>
      <w:r w:rsidRPr="000169D8">
        <w:rPr>
          <w:rFonts w:eastAsia="Calibri" w:cs="Times New Roman"/>
          <w:highlight w:val="cyan"/>
          <w:u w:val="single"/>
        </w:rPr>
        <w:t xml:space="preserve">or </w:t>
      </w:r>
      <w:r w:rsidRPr="000A5720">
        <w:rPr>
          <w:rFonts w:eastAsia="Calibri" w:cs="Times New Roman"/>
          <w:u w:val="single"/>
        </w:rPr>
        <w:t xml:space="preserve">to attack the target </w:t>
      </w:r>
      <w:r w:rsidRPr="000169D8">
        <w:rPr>
          <w:rFonts w:eastAsia="Calibri" w:cs="Times New Roman"/>
          <w:highlight w:val="cyan"/>
          <w:u w:val="single"/>
        </w:rPr>
        <w:t xml:space="preserve">when the risks of civilian casualties are likely to be disproportionate </w:t>
      </w:r>
      <w:r w:rsidRPr="000A5720">
        <w:rPr>
          <w:rFonts w:eastAsia="Calibri" w:cs="Times New Roman"/>
          <w:u w:val="single"/>
        </w:rPr>
        <w:t>to the military necessity.</w:t>
      </w:r>
      <w:r w:rsidRPr="000A5720">
        <w:rPr>
          <w:rFonts w:eastAsia="Calibri" w:cs="Times New Roman"/>
          <w:sz w:val="16"/>
        </w:rPr>
        <w:t xml:space="preserve">359 </w:t>
      </w:r>
      <w:r w:rsidRPr="000A5720">
        <w:rPr>
          <w:rFonts w:eastAsia="Calibri" w:cs="Times New Roman"/>
          <w:u w:val="single"/>
        </w:rPr>
        <w:t>If the civilian death toll is in fact disproportionate, or strikes fail to kill an intended target</w:t>
      </w:r>
      <w:r w:rsidRPr="000A5720">
        <w:rPr>
          <w:rFonts w:eastAsia="Calibri" w:cs="Times New Roman"/>
          <w:sz w:val="16"/>
        </w:rPr>
        <w:t xml:space="preserve">, </w:t>
      </w:r>
      <w:r w:rsidRPr="000169D8">
        <w:rPr>
          <w:rFonts w:eastAsia="Calibri" w:cs="Times New Roman"/>
          <w:highlight w:val="cyan"/>
          <w:u w:val="single"/>
        </w:rPr>
        <w:t xml:space="preserve">the bureaucracy has an incentive to counter this </w:t>
      </w:r>
      <w:r w:rsidRPr="000A5720">
        <w:rPr>
          <w:rFonts w:eastAsia="Calibri" w:cs="Times New Roman"/>
          <w:u w:val="single"/>
        </w:rPr>
        <w:t>prestige</w:t>
      </w:r>
      <w:r w:rsidRPr="000169D8">
        <w:rPr>
          <w:rFonts w:eastAsia="Calibri" w:cs="Times New Roman"/>
          <w:highlight w:val="cyan"/>
          <w:u w:val="single"/>
        </w:rPr>
        <w:t xml:space="preserve"> threat by labeling those killed as “enemies” and finding intelligence to support such a determination</w:t>
      </w:r>
      <w:r w:rsidRPr="000A5720">
        <w:rPr>
          <w:rFonts w:eastAsia="Calibri" w:cs="Times New Roman"/>
          <w:sz w:val="16"/>
        </w:rPr>
        <w:t xml:space="preserve"> if necessary.360 In general, the entire </w:t>
      </w:r>
      <w:r w:rsidRPr="000169D8">
        <w:rPr>
          <w:rFonts w:eastAsia="Calibri" w:cs="Times New Roman"/>
          <w:b/>
          <w:highlight w:val="cyan"/>
          <w:u w:val="single"/>
        </w:rPr>
        <w:t>bureaucracy</w:t>
      </w:r>
      <w:r w:rsidRPr="000A5720">
        <w:rPr>
          <w:rFonts w:eastAsia="Calibri" w:cs="Times New Roman"/>
          <w:b/>
          <w:u w:val="single"/>
        </w:rPr>
        <w:t xml:space="preserve"> </w:t>
      </w:r>
      <w:r w:rsidRPr="000169D8">
        <w:rPr>
          <w:rFonts w:eastAsia="Calibri" w:cs="Times New Roman"/>
          <w:b/>
          <w:highlight w:val="cyan"/>
          <w:u w:val="single"/>
        </w:rPr>
        <w:t>is incentivized to keep</w:t>
      </w:r>
      <w:r w:rsidRPr="000A5720">
        <w:rPr>
          <w:rFonts w:eastAsia="Calibri" w:cs="Times New Roman"/>
          <w:b/>
          <w:u w:val="single"/>
        </w:rPr>
        <w:t xml:space="preserve"> its </w:t>
      </w:r>
      <w:r w:rsidRPr="000169D8">
        <w:rPr>
          <w:rFonts w:eastAsia="Calibri" w:cs="Times New Roman"/>
          <w:b/>
          <w:highlight w:val="cyan"/>
          <w:u w:val="single"/>
        </w:rPr>
        <w:t>decisions</w:t>
      </w:r>
      <w:r w:rsidRPr="000A5720">
        <w:rPr>
          <w:rFonts w:eastAsia="Calibri" w:cs="Times New Roman"/>
          <w:b/>
          <w:u w:val="single"/>
        </w:rPr>
        <w:t xml:space="preserve"> as </w:t>
      </w:r>
      <w:r w:rsidRPr="000169D8">
        <w:rPr>
          <w:rFonts w:eastAsia="Calibri" w:cs="Times New Roman"/>
          <w:b/>
          <w:highlight w:val="cyan"/>
          <w:u w:val="single"/>
        </w:rPr>
        <w:t>secret</w:t>
      </w:r>
      <w:r w:rsidRPr="000A5720">
        <w:rPr>
          <w:rFonts w:eastAsia="Calibri" w:cs="Times New Roman"/>
          <w:b/>
          <w:u w:val="single"/>
        </w:rPr>
        <w:t xml:space="preserve"> as possible</w:t>
      </w:r>
      <w:r w:rsidRPr="000A5720">
        <w:rPr>
          <w:rFonts w:eastAsia="Calibri" w:cs="Times New Roman"/>
          <w:sz w:val="16"/>
        </w:rPr>
        <w:t xml:space="preserve">.361 And indeed, critics at NGOs, in academia, and elsewhere have long contended that </w:t>
      </w:r>
      <w:r w:rsidRPr="000A5720">
        <w:rPr>
          <w:rFonts w:eastAsia="Calibri" w:cs="Times New Roman"/>
          <w:u w:val="single"/>
        </w:rPr>
        <w:t>the drone program</w:t>
      </w:r>
      <w:r w:rsidRPr="000A5720">
        <w:rPr>
          <w:rFonts w:eastAsia="Calibri" w:cs="Times New Roman"/>
          <w:sz w:val="16"/>
        </w:rPr>
        <w:t xml:space="preserve"> overregulates in precisely these ways.362 In other words, it </w:t>
      </w:r>
      <w:r w:rsidRPr="000A5720">
        <w:rPr>
          <w:rFonts w:eastAsia="Calibri" w:cs="Times New Roman"/>
          <w:u w:val="single"/>
        </w:rPr>
        <w:t>has many hidden costs</w:t>
      </w:r>
      <w:r w:rsidRPr="000A5720">
        <w:rPr>
          <w:rFonts w:eastAsia="Calibri" w:cs="Times New Roman"/>
          <w:sz w:val="16"/>
        </w:rPr>
        <w:t xml:space="preserve">.363 Strikes typically kill far fewer enemies and far more civilians than the government will admit;364 they inflict other kinds of harm on the populations living in the areas where strikes occur;365 and they have become recruiting tools for the very armed groups they are attempting to disrupt.366 In more general terms, its critics contend, the drone bureaucracy systematically underestimates the long-term costs to America’s interests when calculating the costs and benefits of adding a name to the kill list or launching a strike.367 Although </w:t>
      </w:r>
      <w:r w:rsidRPr="000A5720">
        <w:rPr>
          <w:rFonts w:eastAsia="Calibri" w:cs="Times New Roman"/>
          <w:u w:val="single"/>
        </w:rPr>
        <w:t>secrecy makes it difficult to assess the accuracy</w:t>
      </w:r>
      <w:r w:rsidRPr="000A5720">
        <w:rPr>
          <w:rFonts w:eastAsia="Calibri" w:cs="Times New Roman"/>
          <w:sz w:val="16"/>
        </w:rPr>
        <w:t xml:space="preserve"> of critics’ claims,368 they are more or less consistent with the above-described warfare-as-regulation model’s predictions. Furthermore, unless the criticism can be successfully refuted, it could put the national security bureaucrat, and the President himself, in a bind.369 </w:t>
      </w:r>
      <w:r w:rsidRPr="000A5720">
        <w:rPr>
          <w:rFonts w:eastAsia="Calibri" w:cs="Times New Roman"/>
          <w:u w:val="single"/>
        </w:rPr>
        <w:t>A</w:t>
      </w:r>
      <w:r w:rsidRPr="000A5720">
        <w:rPr>
          <w:rFonts w:eastAsia="Calibri" w:cs="Times New Roman"/>
          <w:sz w:val="16"/>
        </w:rPr>
        <w:t xml:space="preserve"> drone </w:t>
      </w:r>
      <w:r w:rsidRPr="000A5720">
        <w:rPr>
          <w:rFonts w:eastAsia="Calibri" w:cs="Times New Roman"/>
          <w:u w:val="single"/>
        </w:rPr>
        <w:t>program</w:t>
      </w:r>
      <w:r w:rsidRPr="000A5720">
        <w:rPr>
          <w:rFonts w:eastAsia="Calibri" w:cs="Times New Roman"/>
          <w:sz w:val="16"/>
        </w:rPr>
        <w:t xml:space="preserve"> </w:t>
      </w:r>
      <w:r w:rsidRPr="000A5720">
        <w:rPr>
          <w:rFonts w:eastAsia="Calibri" w:cs="Times New Roman"/>
          <w:u w:val="single"/>
        </w:rPr>
        <w:t>in which attacks routinely fail to kill the enemy and which cause a disproportionate amount of civilian casualties would seriously damage the prestige of the agencies involved</w:t>
      </w:r>
      <w:r w:rsidRPr="000A5720">
        <w:rPr>
          <w:rFonts w:eastAsia="Calibri" w:cs="Times New Roman"/>
          <w:sz w:val="16"/>
        </w:rPr>
        <w:t>.370 At the same time, however</w:t>
      </w:r>
      <w:r w:rsidRPr="000A5720">
        <w:rPr>
          <w:rFonts w:eastAsia="Calibri" w:cs="Times New Roman"/>
          <w:u w:val="single"/>
        </w:rPr>
        <w:t>, if the drone bureaucracy scaled back substantially the number of strikes to kill more actual enemies and fewer civilians, it would risk relinquishing its status as the crown jewel of counterinsurgency strateg</w:t>
      </w:r>
      <w:r w:rsidRPr="000A5720">
        <w:rPr>
          <w:rFonts w:eastAsia="Calibri" w:cs="Times New Roman"/>
          <w:sz w:val="16"/>
        </w:rPr>
        <w:t xml:space="preserve">y.371 Either way, an entire bureaucracy invested in the program’s dominance and success would suffer a devastating loss of prestige and power.372 The </w:t>
      </w:r>
      <w:r w:rsidRPr="000A5720">
        <w:rPr>
          <w:rFonts w:eastAsia="Calibri" w:cs="Times New Roman"/>
          <w:u w:val="single"/>
        </w:rPr>
        <w:t>Obama</w:t>
      </w:r>
      <w:r w:rsidRPr="000A5720">
        <w:rPr>
          <w:rFonts w:eastAsia="Calibri" w:cs="Times New Roman"/>
          <w:sz w:val="16"/>
        </w:rPr>
        <w:t xml:space="preserve"> Administration’s </w:t>
      </w:r>
      <w:r w:rsidRPr="000A5720">
        <w:rPr>
          <w:rFonts w:eastAsia="Calibri" w:cs="Times New Roman"/>
          <w:u w:val="single"/>
        </w:rPr>
        <w:t>response</w:t>
      </w:r>
      <w:r w:rsidRPr="000A5720">
        <w:rPr>
          <w:rFonts w:eastAsia="Calibri" w:cs="Times New Roman"/>
          <w:sz w:val="16"/>
        </w:rPr>
        <w:t xml:space="preserve"> to this prestige threat </w:t>
      </w:r>
      <w:r w:rsidRPr="000A5720">
        <w:rPr>
          <w:rFonts w:eastAsia="Calibri" w:cs="Times New Roman"/>
          <w:u w:val="single"/>
        </w:rPr>
        <w:t>was to emphasize</w:t>
      </w:r>
      <w:r w:rsidRPr="000A5720">
        <w:rPr>
          <w:rFonts w:eastAsia="Calibri" w:cs="Times New Roman"/>
          <w:sz w:val="16"/>
        </w:rPr>
        <w:t xml:space="preserve"> the </w:t>
      </w:r>
      <w:r w:rsidRPr="000A5720">
        <w:rPr>
          <w:rFonts w:eastAsia="Calibri" w:cs="Times New Roman"/>
          <w:u w:val="single"/>
        </w:rPr>
        <w:t>substantive limits</w:t>
      </w:r>
      <w:r w:rsidRPr="000A5720">
        <w:rPr>
          <w:rFonts w:eastAsia="Calibri" w:cs="Times New Roman"/>
          <w:sz w:val="16"/>
        </w:rPr>
        <w:t xml:space="preserve"> </w:t>
      </w:r>
      <w:r w:rsidRPr="000A5720">
        <w:rPr>
          <w:rFonts w:eastAsia="Calibri" w:cs="Times New Roman"/>
          <w:u w:val="single"/>
        </w:rPr>
        <w:t>it had imposed on drone strikes</w:t>
      </w:r>
      <w:r w:rsidRPr="000A5720">
        <w:rPr>
          <w:rFonts w:eastAsia="Calibri" w:cs="Times New Roman"/>
          <w:sz w:val="16"/>
        </w:rPr>
        <w:t xml:space="preserve"> as a matter of policy and the procedural aspects of the targeting process—</w:t>
      </w:r>
      <w:r w:rsidRPr="000A5720">
        <w:rPr>
          <w:rFonts w:eastAsia="Calibri" w:cs="Times New Roman"/>
          <w:u w:val="single"/>
        </w:rPr>
        <w:t>its sheer complexity, the numerous factors weighed in decision-making, and the number and type of decision makers involved, including the President himself.</w:t>
      </w:r>
      <w:r w:rsidRPr="000A5720">
        <w:rPr>
          <w:rFonts w:eastAsia="Calibri" w:cs="Times New Roman"/>
          <w:sz w:val="16"/>
        </w:rPr>
        <w:t xml:space="preserve">373 </w:t>
      </w:r>
      <w:r w:rsidRPr="000169D8">
        <w:rPr>
          <w:rFonts w:eastAsia="Calibri" w:cs="Times New Roman"/>
          <w:b/>
          <w:highlight w:val="cyan"/>
          <w:u w:val="single"/>
        </w:rPr>
        <w:t>Leaks</w:t>
      </w:r>
      <w:r w:rsidRPr="000A5720">
        <w:rPr>
          <w:rFonts w:eastAsia="Calibri" w:cs="Times New Roman"/>
          <w:b/>
          <w:u w:val="single"/>
        </w:rPr>
        <w:t xml:space="preserve"> and the Drone Playbook </w:t>
      </w:r>
      <w:r w:rsidRPr="000169D8">
        <w:rPr>
          <w:rFonts w:eastAsia="Calibri" w:cs="Times New Roman"/>
          <w:b/>
          <w:highlight w:val="cyan"/>
          <w:u w:val="single"/>
        </w:rPr>
        <w:t>revealed</w:t>
      </w:r>
      <w:r w:rsidRPr="000A5720">
        <w:rPr>
          <w:rFonts w:eastAsia="Calibri" w:cs="Times New Roman"/>
          <w:b/>
          <w:u w:val="single"/>
        </w:rPr>
        <w:t xml:space="preserve"> that, over time, targeted killing procedures became quite formalized and robust</w:t>
      </w:r>
      <w:r w:rsidRPr="000A5720">
        <w:rPr>
          <w:rFonts w:eastAsia="Calibri" w:cs="Times New Roman"/>
          <w:sz w:val="16"/>
        </w:rPr>
        <w:t xml:space="preserve">.374 The Administration emphasized that multiple agencies are involved in producing and analyzing the intelligence supporting “nomination” and strikes decisions.375 These procedures require either unanimous approval from the heads of several agencies or approval from the President, who also must personally approve certain strike decisions.376 And importantly, </w:t>
      </w:r>
      <w:r w:rsidRPr="000A5720">
        <w:rPr>
          <w:rFonts w:eastAsia="Calibri" w:cs="Times New Roman"/>
          <w:u w:val="single"/>
        </w:rPr>
        <w:t>agencies insist that the targeting process does include consideration of the more long-term costs and benefits its critics accuse it of ignoring</w:t>
      </w:r>
      <w:r w:rsidRPr="000A5720">
        <w:rPr>
          <w:rFonts w:eastAsia="Calibri" w:cs="Times New Roman"/>
          <w:sz w:val="16"/>
        </w:rPr>
        <w:t xml:space="preserve">—the effect of the strike on U.S. reputation, whether it will weaken or strengthen the enemy groups, and the intelligence value of capturing the target instead.377 However, </w:t>
      </w:r>
      <w:r w:rsidRPr="000A5720">
        <w:rPr>
          <w:rFonts w:eastAsia="Calibri" w:cs="Times New Roman"/>
          <w:b/>
          <w:u w:val="single"/>
        </w:rPr>
        <w:t xml:space="preserve">these </w:t>
      </w:r>
      <w:r w:rsidRPr="000169D8">
        <w:rPr>
          <w:rFonts w:eastAsia="Calibri" w:cs="Times New Roman"/>
          <w:b/>
          <w:highlight w:val="cyan"/>
          <w:u w:val="single"/>
        </w:rPr>
        <w:t>features</w:t>
      </w:r>
      <w:r w:rsidRPr="000A5720">
        <w:rPr>
          <w:rFonts w:eastAsia="Calibri" w:cs="Times New Roman"/>
          <w:b/>
          <w:u w:val="single"/>
        </w:rPr>
        <w:t xml:space="preserve"> of the process likely </w:t>
      </w:r>
      <w:r w:rsidRPr="000169D8">
        <w:rPr>
          <w:rFonts w:eastAsia="Calibri" w:cs="Times New Roman"/>
          <w:b/>
          <w:highlight w:val="cyan"/>
          <w:u w:val="single"/>
        </w:rPr>
        <w:t>do little to diminish</w:t>
      </w:r>
      <w:r w:rsidRPr="000A5720">
        <w:rPr>
          <w:rFonts w:eastAsia="Calibri" w:cs="Times New Roman"/>
          <w:b/>
          <w:u w:val="single"/>
        </w:rPr>
        <w:t xml:space="preserve"> the </w:t>
      </w:r>
      <w:r w:rsidRPr="000169D8">
        <w:rPr>
          <w:rFonts w:eastAsia="Calibri" w:cs="Times New Roman"/>
          <w:b/>
          <w:highlight w:val="cyan"/>
          <w:u w:val="single"/>
        </w:rPr>
        <w:t>bureaucrats’ and contractors’ general incentives to overregulate</w:t>
      </w:r>
      <w:r w:rsidRPr="000A5720">
        <w:rPr>
          <w:rFonts w:eastAsia="Calibri" w:cs="Times New Roman"/>
          <w:sz w:val="16"/>
        </w:rPr>
        <w:t xml:space="preserve">. </w:t>
      </w:r>
      <w:r w:rsidRPr="000A5720">
        <w:rPr>
          <w:rFonts w:eastAsia="Calibri" w:cs="Times New Roman"/>
          <w:u w:val="single"/>
        </w:rPr>
        <w:t>Agencies</w:t>
      </w:r>
      <w:r w:rsidRPr="000A5720">
        <w:rPr>
          <w:rFonts w:eastAsia="Calibri" w:cs="Times New Roman"/>
          <w:sz w:val="16"/>
        </w:rPr>
        <w:t xml:space="preserve"> “tend to </w:t>
      </w:r>
      <w:r w:rsidRPr="000A5720">
        <w:rPr>
          <w:rFonts w:eastAsia="Calibri" w:cs="Times New Roman"/>
          <w:b/>
          <w:u w:val="single"/>
        </w:rPr>
        <w:t xml:space="preserve">choose the goals that are more easily measured so they can demonstrate progress, . . . [and t]his often means </w:t>
      </w:r>
      <w:r w:rsidRPr="000169D8">
        <w:rPr>
          <w:rFonts w:eastAsia="Calibri" w:cs="Times New Roman"/>
          <w:b/>
          <w:highlight w:val="cyan"/>
          <w:u w:val="single"/>
        </w:rPr>
        <w:t xml:space="preserve">taking an approach that focuses on short-term </w:t>
      </w:r>
      <w:r w:rsidRPr="000A5720">
        <w:rPr>
          <w:rFonts w:eastAsia="Calibri" w:cs="Times New Roman"/>
          <w:b/>
          <w:u w:val="single"/>
        </w:rPr>
        <w:t xml:space="preserve">concerns with tangible outputs, as opposed to long-term effects that might be harder to predict and quantify </w:t>
      </w:r>
      <w:r w:rsidRPr="000A5720">
        <w:rPr>
          <w:rFonts w:eastAsia="Calibri" w:cs="Times New Roman"/>
          <w:sz w:val="16"/>
        </w:rPr>
        <w:t>. . . .”378 In the targeting process, “</w:t>
      </w:r>
      <w:r w:rsidRPr="000A5720">
        <w:rPr>
          <w:rFonts w:eastAsia="Calibri" w:cs="Times New Roman"/>
          <w:b/>
          <w:u w:val="single"/>
        </w:rPr>
        <w:t>enemies killed in action</w:t>
      </w:r>
      <w:r w:rsidRPr="000A5720">
        <w:rPr>
          <w:rFonts w:eastAsia="Calibri" w:cs="Times New Roman"/>
          <w:sz w:val="16"/>
        </w:rPr>
        <w:t xml:space="preserve">” </w:t>
      </w:r>
      <w:r w:rsidRPr="000A5720">
        <w:rPr>
          <w:rFonts w:eastAsia="Calibri" w:cs="Times New Roman"/>
          <w:u w:val="single"/>
        </w:rPr>
        <w:t>is as tangible an output as they come</w:t>
      </w:r>
      <w:r w:rsidRPr="000A5720">
        <w:rPr>
          <w:rFonts w:eastAsia="Calibri" w:cs="Times New Roman"/>
          <w:sz w:val="16"/>
        </w:rPr>
        <w:t>. “</w:t>
      </w:r>
      <w:r w:rsidRPr="000169D8">
        <w:rPr>
          <w:rFonts w:eastAsia="Calibri" w:cs="Times New Roman"/>
          <w:highlight w:val="cyan"/>
          <w:u w:val="single"/>
        </w:rPr>
        <w:t>Jackpots</w:t>
      </w:r>
      <w:r w:rsidRPr="000A5720">
        <w:rPr>
          <w:rFonts w:eastAsia="Calibri" w:cs="Times New Roman"/>
          <w:u w:val="single"/>
        </w:rPr>
        <w:t xml:space="preserve">” </w:t>
      </w:r>
      <w:r w:rsidRPr="000169D8">
        <w:rPr>
          <w:rFonts w:eastAsia="Calibri" w:cs="Times New Roman"/>
          <w:highlight w:val="cyan"/>
          <w:u w:val="single"/>
        </w:rPr>
        <w:t>and</w:t>
      </w:r>
      <w:r w:rsidRPr="000A5720">
        <w:rPr>
          <w:rFonts w:eastAsia="Calibri" w:cs="Times New Roman"/>
          <w:u w:val="single"/>
        </w:rPr>
        <w:t xml:space="preserve"> “</w:t>
      </w:r>
      <w:r w:rsidRPr="000169D8">
        <w:rPr>
          <w:rFonts w:eastAsia="Calibri" w:cs="Times New Roman"/>
          <w:highlight w:val="cyan"/>
          <w:u w:val="single"/>
        </w:rPr>
        <w:t>touchdowns</w:t>
      </w:r>
      <w:r w:rsidRPr="000A5720">
        <w:rPr>
          <w:rFonts w:eastAsia="Calibri" w:cs="Times New Roman"/>
          <w:u w:val="single"/>
        </w:rPr>
        <w:t>” are what the bureaucracy wants</w:t>
      </w:r>
      <w:r w:rsidRPr="000A5720">
        <w:rPr>
          <w:rFonts w:eastAsia="Calibri" w:cs="Times New Roman"/>
          <w:sz w:val="16"/>
        </w:rPr>
        <w:t xml:space="preserve"> to report to outsiders, not the careful weighing of long-term foreign relations impacts.379 </w:t>
      </w:r>
      <w:r w:rsidRPr="000A5720">
        <w:rPr>
          <w:rFonts w:eastAsia="Calibri" w:cs="Times New Roman"/>
          <w:u w:val="single"/>
        </w:rPr>
        <w:t>The long-term objectives</w:t>
      </w:r>
      <w:r w:rsidRPr="000A5720">
        <w:rPr>
          <w:rFonts w:eastAsia="Calibri" w:cs="Times New Roman"/>
          <w:sz w:val="16"/>
        </w:rPr>
        <w:t xml:space="preserve">, </w:t>
      </w:r>
      <w:r w:rsidRPr="000A5720">
        <w:rPr>
          <w:rFonts w:eastAsia="Calibri" w:cs="Times New Roman"/>
          <w:u w:val="single"/>
        </w:rPr>
        <w:t>such as the costs to U.S. reputation or blowback</w:t>
      </w:r>
      <w:r w:rsidRPr="000A5720">
        <w:rPr>
          <w:rFonts w:eastAsia="Calibri" w:cs="Times New Roman"/>
          <w:sz w:val="16"/>
        </w:rPr>
        <w:t xml:space="preserve">, </w:t>
      </w:r>
      <w:r w:rsidRPr="000A5720">
        <w:rPr>
          <w:rFonts w:eastAsia="Calibri" w:cs="Times New Roman"/>
          <w:u w:val="single"/>
        </w:rPr>
        <w:t>are much harder to measure and are therefore less likely to be prioritized in the assessments leading up to a final strike decision</w:t>
      </w:r>
      <w:r w:rsidRPr="000A5720">
        <w:rPr>
          <w:rFonts w:eastAsia="Calibri" w:cs="Times New Roman"/>
          <w:sz w:val="16"/>
        </w:rPr>
        <w:t xml:space="preserve">. </w:t>
      </w:r>
      <w:r w:rsidRPr="000169D8">
        <w:rPr>
          <w:rFonts w:eastAsia="Calibri" w:cs="Times New Roman"/>
          <w:b/>
          <w:highlight w:val="cyan"/>
          <w:u w:val="single"/>
        </w:rPr>
        <w:t xml:space="preserve">Given the incentives </w:t>
      </w:r>
      <w:r w:rsidRPr="000A5720">
        <w:rPr>
          <w:rFonts w:eastAsia="Calibri" w:cs="Times New Roman"/>
          <w:b/>
          <w:u w:val="single"/>
        </w:rPr>
        <w:t>and power dynamics in the targeting regulatory process</w:t>
      </w:r>
      <w:r w:rsidRPr="000A5720">
        <w:rPr>
          <w:rFonts w:eastAsia="Calibri" w:cs="Times New Roman"/>
          <w:sz w:val="16"/>
        </w:rPr>
        <w:t xml:space="preserve">, then, </w:t>
      </w:r>
      <w:r w:rsidRPr="000169D8">
        <w:rPr>
          <w:rFonts w:eastAsia="Calibri" w:cs="Times New Roman"/>
          <w:b/>
          <w:highlight w:val="cyan"/>
          <w:u w:val="single"/>
        </w:rPr>
        <w:t>it is</w:t>
      </w:r>
      <w:r w:rsidRPr="000A5720">
        <w:rPr>
          <w:rFonts w:eastAsia="Calibri" w:cs="Times New Roman"/>
          <w:b/>
          <w:u w:val="single"/>
        </w:rPr>
        <w:t xml:space="preserve"> quite </w:t>
      </w:r>
      <w:r w:rsidRPr="000169D8">
        <w:rPr>
          <w:rFonts w:eastAsia="Calibri" w:cs="Times New Roman"/>
          <w:b/>
          <w:highlight w:val="cyan"/>
          <w:u w:val="single"/>
        </w:rPr>
        <w:t>doubtful</w:t>
      </w:r>
      <w:r w:rsidRPr="000A5720">
        <w:rPr>
          <w:rFonts w:eastAsia="Calibri" w:cs="Times New Roman"/>
          <w:b/>
          <w:u w:val="single"/>
        </w:rPr>
        <w:t xml:space="preserve"> that this robust </w:t>
      </w:r>
      <w:r w:rsidRPr="000169D8">
        <w:rPr>
          <w:rFonts w:eastAsia="Calibri" w:cs="Times New Roman"/>
          <w:b/>
          <w:highlight w:val="cyan"/>
          <w:u w:val="single"/>
        </w:rPr>
        <w:t>internal deliberative process</w:t>
      </w:r>
      <w:r w:rsidRPr="000A5720">
        <w:rPr>
          <w:rFonts w:eastAsia="Calibri" w:cs="Times New Roman"/>
          <w:sz w:val="16"/>
        </w:rPr>
        <w:t>—</w:t>
      </w:r>
      <w:r w:rsidRPr="000A5720">
        <w:rPr>
          <w:rFonts w:eastAsia="Calibri" w:cs="Times New Roman"/>
          <w:b/>
          <w:u w:val="single"/>
        </w:rPr>
        <w:t>though designed with the best intentions—</w:t>
      </w:r>
      <w:r w:rsidRPr="000169D8">
        <w:rPr>
          <w:rFonts w:eastAsia="Calibri" w:cs="Times New Roman"/>
          <w:b/>
          <w:highlight w:val="cyan"/>
          <w:u w:val="single"/>
        </w:rPr>
        <w:t xml:space="preserve">has limited the </w:t>
      </w:r>
      <w:r w:rsidRPr="000A5720">
        <w:rPr>
          <w:rFonts w:eastAsia="Calibri" w:cs="Times New Roman"/>
          <w:b/>
          <w:u w:val="single"/>
        </w:rPr>
        <w:t>overall</w:t>
      </w:r>
      <w:r w:rsidRPr="000169D8">
        <w:rPr>
          <w:rFonts w:eastAsia="Calibri" w:cs="Times New Roman"/>
          <w:b/>
          <w:highlight w:val="cyan"/>
          <w:u w:val="single"/>
        </w:rPr>
        <w:t xml:space="preserve"> momentum of the drone program</w:t>
      </w:r>
      <w:r w:rsidRPr="000A5720">
        <w:rPr>
          <w:rFonts w:eastAsia="Calibri" w:cs="Times New Roman"/>
          <w:b/>
          <w:u w:val="single"/>
        </w:rPr>
        <w:t>.</w:t>
      </w:r>
      <w:r w:rsidRPr="000A5720">
        <w:rPr>
          <w:rFonts w:eastAsia="Calibri" w:cs="Times New Roman"/>
          <w:sz w:val="16"/>
        </w:rPr>
        <w:t xml:space="preserve">380 </w:t>
      </w:r>
      <w:r w:rsidRPr="000A5720">
        <w:rPr>
          <w:rFonts w:eastAsia="Calibri" w:cs="Times New Roman"/>
          <w:u w:val="single"/>
        </w:rPr>
        <w:t>The</w:t>
      </w:r>
      <w:r w:rsidRPr="000A5720">
        <w:rPr>
          <w:rFonts w:eastAsia="Calibri" w:cs="Times New Roman"/>
          <w:sz w:val="16"/>
        </w:rPr>
        <w:t xml:space="preserve"> rational national security bureaucrat is more likely, again, to change the means of regulation rather than reduce its level.381 For example, there is evidence that the number of personality strikes has dropped, but the number of signature strikes, which do not require the same lengthy deliberative process, has increased.382 It is more likely that such reforms help legitimize the program by endowing it with the empty vessel of “due process,” through which the same incentives are ultimately channeled.383</w:t>
      </w:r>
    </w:p>
    <w:p w:rsidR="006A1778" w:rsidRDefault="006A1778" w:rsidP="006A1778"/>
    <w:p w:rsidR="006A1778" w:rsidRPr="000A5720" w:rsidRDefault="006A1778" w:rsidP="006A1778"/>
    <w:p w:rsidR="002B0E55" w:rsidRDefault="002B0E55" w:rsidP="006A1778">
      <w:pPr>
        <w:rPr>
          <w:rFonts w:eastAsiaTheme="majorEastAsia" w:cstheme="majorBidi"/>
          <w:b/>
          <w:iCs/>
          <w:sz w:val="26"/>
        </w:rPr>
      </w:pPr>
    </w:p>
    <w:p w:rsidR="002B0E55" w:rsidRDefault="002B0E55" w:rsidP="006A1778">
      <w:pPr>
        <w:rPr>
          <w:rFonts w:eastAsiaTheme="majorEastAsia" w:cstheme="majorBidi"/>
          <w:b/>
          <w:iCs/>
          <w:sz w:val="26"/>
        </w:rPr>
      </w:pPr>
    </w:p>
    <w:p w:rsidR="002B0E55" w:rsidRDefault="002B0E55" w:rsidP="006A1778">
      <w:pPr>
        <w:rPr>
          <w:rFonts w:eastAsiaTheme="majorEastAsia" w:cstheme="majorBidi"/>
          <w:b/>
          <w:iCs/>
          <w:sz w:val="26"/>
        </w:rPr>
      </w:pPr>
    </w:p>
    <w:p w:rsidR="006A1778" w:rsidRPr="007A319B" w:rsidRDefault="006A1778" w:rsidP="00775786">
      <w:pPr>
        <w:pStyle w:val="Heading4"/>
      </w:pPr>
      <w:r w:rsidRPr="007A319B">
        <w:t>Drone sales expanding now due to Trump administration deregulation</w:t>
      </w:r>
    </w:p>
    <w:p w:rsidR="006A1778" w:rsidRDefault="006A1778" w:rsidP="006A1778">
      <w:r>
        <w:t xml:space="preserve">Lara </w:t>
      </w:r>
      <w:r w:rsidRPr="007A319B">
        <w:rPr>
          <w:rStyle w:val="Style13ptBold"/>
        </w:rPr>
        <w:t>Seligman</w:t>
      </w:r>
      <w:r>
        <w:t xml:space="preserve"> (Foreign Policy Pentagon correspondent) “</w:t>
      </w:r>
      <w:r w:rsidRPr="007A319B">
        <w:t>Trump’s Push to Boost Lethal Drone Exports Reaps Few Rewards</w:t>
      </w:r>
      <w:r>
        <w:t xml:space="preserve">” December 6, </w:t>
      </w:r>
      <w:r w:rsidRPr="007A319B">
        <w:rPr>
          <w:rStyle w:val="Style13ptBold"/>
        </w:rPr>
        <w:t xml:space="preserve">2018 </w:t>
      </w:r>
      <w:r w:rsidRPr="007A319B">
        <w:t>https://foreignpolicy.com/2018/12/06/trump-push-to-boost-lethal-drone-exports-reaps-few-rewards-uas-mtcr/</w:t>
      </w:r>
    </w:p>
    <w:p w:rsidR="006A1778" w:rsidRDefault="006A1778" w:rsidP="006A1778">
      <w:r>
        <w:t xml:space="preserve">Global </w:t>
      </w:r>
      <w:r w:rsidRPr="000169D8">
        <w:rPr>
          <w:rStyle w:val="StyleUnderline"/>
          <w:highlight w:val="cyan"/>
        </w:rPr>
        <w:t>sales of military drones are rising rapidly</w:t>
      </w:r>
      <w:r>
        <w:t xml:space="preserve">, but U.S. export policy has not kept up with demand. A 2017 Rand Corp. study concluded that previous administrations’ restrictive regulations on shipping armed and unarmed drones to foreign customers has left U.S. manufacturers at a disadvantage, effectively ceding the market to China.  The Obama administration also sought to ease the drone export process, but </w:t>
      </w:r>
      <w:r w:rsidRPr="007A319B">
        <w:rPr>
          <w:rStyle w:val="StyleUnderline"/>
        </w:rPr>
        <w:t>the Trump administration</w:t>
      </w:r>
      <w:r>
        <w:t xml:space="preserve"> went further, </w:t>
      </w:r>
      <w:r w:rsidRPr="007A319B">
        <w:rPr>
          <w:rStyle w:val="StyleUnderline"/>
        </w:rPr>
        <w:t xml:space="preserve">rolling out the new policy </w:t>
      </w:r>
      <w:r w:rsidRPr="007A319B">
        <w:t>in April.</w:t>
      </w:r>
      <w:r>
        <w:t xml:space="preserve"> </w:t>
      </w:r>
      <w:r w:rsidRPr="007A319B">
        <w:rPr>
          <w:rStyle w:val="StyleUnderline"/>
        </w:rPr>
        <w:t xml:space="preserve">The </w:t>
      </w:r>
      <w:r w:rsidRPr="000169D8">
        <w:rPr>
          <w:rStyle w:val="StyleUnderline"/>
          <w:highlight w:val="cyan"/>
        </w:rPr>
        <w:t>new rules</w:t>
      </w:r>
      <w:r>
        <w:t xml:space="preserve"> for the first time </w:t>
      </w:r>
      <w:r w:rsidRPr="000169D8">
        <w:rPr>
          <w:rStyle w:val="StyleUnderline"/>
          <w:highlight w:val="cyan"/>
        </w:rPr>
        <w:t>allow direct commercial sales of</w:t>
      </w:r>
      <w:r>
        <w:t xml:space="preserve"> large, </w:t>
      </w:r>
      <w:r w:rsidRPr="000169D8">
        <w:rPr>
          <w:rStyle w:val="StyleUnderline"/>
          <w:highlight w:val="cyan"/>
        </w:rPr>
        <w:t>armed drones</w:t>
      </w:r>
      <w:r>
        <w:t xml:space="preserve">, meaning the customer can potentially buy the product directly from the manufacturer, </w:t>
      </w:r>
      <w:r w:rsidRPr="000169D8">
        <w:rPr>
          <w:rStyle w:val="StyleUnderline"/>
          <w:highlight w:val="cyan"/>
        </w:rPr>
        <w:t>bypassing</w:t>
      </w:r>
      <w:r w:rsidRPr="007A319B">
        <w:rPr>
          <w:rStyle w:val="StyleUnderline"/>
        </w:rPr>
        <w:t xml:space="preserve"> the clunkier </w:t>
      </w:r>
      <w:r w:rsidRPr="000169D8">
        <w:rPr>
          <w:rStyle w:val="StyleUnderline"/>
          <w:highlight w:val="cyan"/>
        </w:rPr>
        <w:t>foreign military sales</w:t>
      </w:r>
      <w:r w:rsidRPr="007A319B">
        <w:rPr>
          <w:rStyle w:val="StyleUnderline"/>
        </w:rPr>
        <w:t xml:space="preserve"> process through the U.S. government.</w:t>
      </w:r>
      <w:r>
        <w:t xml:space="preserve"> </w:t>
      </w:r>
      <w:r w:rsidRPr="000169D8">
        <w:rPr>
          <w:rStyle w:val="StyleUnderline"/>
          <w:highlight w:val="cyan"/>
        </w:rPr>
        <w:t>The new policy also reclassifies drones with strike-enabling technology,</w:t>
      </w:r>
      <w:r w:rsidRPr="007A319B">
        <w:rPr>
          <w:rStyle w:val="StyleUnderline"/>
        </w:rPr>
        <w:t xml:space="preserve"> </w:t>
      </w:r>
      <w:r>
        <w:t xml:space="preserve">like laser target designators, </w:t>
      </w:r>
      <w:r w:rsidRPr="000169D8">
        <w:rPr>
          <w:rStyle w:val="StyleUnderline"/>
          <w:highlight w:val="cyan"/>
        </w:rPr>
        <w:t>as unarmed, which will make them easier to export</w:t>
      </w:r>
      <w:r>
        <w:t>.  But Heidi Grant, the deputy undersecretary of the Air Force for international affairs, noted that despite the administration’s changes to drone export policies, “there are still going to be some systems that need to be protected.”</w:t>
      </w:r>
    </w:p>
    <w:p w:rsidR="00FA5FCC" w:rsidRPr="006123EC" w:rsidRDefault="00FA5FCC" w:rsidP="00FA5FCC">
      <w:pPr>
        <w:keepNext/>
        <w:keepLines/>
        <w:spacing w:before="40" w:after="0"/>
        <w:outlineLvl w:val="3"/>
        <w:rPr>
          <w:rFonts w:eastAsia="Times New Roman" w:cstheme="majorBidi"/>
          <w:b/>
          <w:iCs/>
          <w:sz w:val="26"/>
        </w:rPr>
      </w:pPr>
      <w:r w:rsidRPr="006123EC">
        <w:rPr>
          <w:rFonts w:eastAsia="Times New Roman" w:cstheme="majorBidi"/>
          <w:b/>
          <w:iCs/>
          <w:sz w:val="26"/>
        </w:rPr>
        <w:t xml:space="preserve">Drones transform human beings into targets – dehumanizing and reduces the entry </w:t>
      </w:r>
      <w:r>
        <w:rPr>
          <w:rFonts w:eastAsia="Times New Roman" w:cstheme="majorBidi"/>
          <w:b/>
          <w:iCs/>
          <w:sz w:val="26"/>
        </w:rPr>
        <w:t xml:space="preserve">barriers </w:t>
      </w:r>
      <w:r w:rsidRPr="006123EC">
        <w:rPr>
          <w:rFonts w:eastAsia="Times New Roman" w:cstheme="majorBidi"/>
          <w:b/>
          <w:iCs/>
          <w:sz w:val="26"/>
        </w:rPr>
        <w:t>for war</w:t>
      </w:r>
    </w:p>
    <w:p w:rsidR="00FA5FCC" w:rsidRPr="006123EC" w:rsidRDefault="00FA5FCC" w:rsidP="00FA5FCC">
      <w:r w:rsidRPr="006123EC">
        <w:t xml:space="preserve">Sassan </w:t>
      </w:r>
      <w:r w:rsidRPr="006123EC">
        <w:rPr>
          <w:b/>
          <w:bCs/>
          <w:sz w:val="26"/>
        </w:rPr>
        <w:t>Gholiagha</w:t>
      </w:r>
      <w:r w:rsidRPr="006123EC">
        <w:t xml:space="preserve"> </w:t>
      </w:r>
      <w:r w:rsidRPr="006123EC">
        <w:rPr>
          <w:b/>
          <w:bCs/>
          <w:sz w:val="26"/>
        </w:rPr>
        <w:t>2015</w:t>
      </w:r>
      <w:r w:rsidRPr="006123EC">
        <w:t xml:space="preserve"> is Researcher at the Chair of Political Science, especially Global Governance at the University of Hamburg, Faculty for Economic and Social Sciences BEHEMOTH A Journal on Civilisation 2015 Volume 8 Issue No. 2 “Individualized and Yet Dehumanized? Targeted Killing via Drones” Accessed 7/1/2019 *mw*</w:t>
      </w:r>
    </w:p>
    <w:p w:rsidR="00FA5FCC" w:rsidRPr="006123EC" w:rsidRDefault="00FA5FCC" w:rsidP="00FA5FCC">
      <w:pPr>
        <w:rPr>
          <w:rFonts w:eastAsia="Calibri" w:cs="Times New Roman"/>
          <w:sz w:val="12"/>
        </w:rPr>
      </w:pPr>
      <w:r w:rsidRPr="006123EC">
        <w:rPr>
          <w:rFonts w:eastAsia="Calibri" w:cs="Times New Roman"/>
          <w:sz w:val="12"/>
        </w:rPr>
        <w:t xml:space="preserve">As Amos Guiora argues, the moment an individual is identified as a legitimate targets, s/he ‘“enters’ a category whereby chances of a targeted killing are significant.’’ (Guoira 2013, 54) </w:t>
      </w:r>
      <w:r w:rsidRPr="000169D8">
        <w:rPr>
          <w:rFonts w:eastAsia="Calibri" w:cs="Times New Roman"/>
          <w:b/>
          <w:iCs/>
          <w:highlight w:val="cyan"/>
          <w:u w:val="single"/>
        </w:rPr>
        <w:t xml:space="preserve">The moment the individual human being ‘enters’ the category of a target, the prior status of the targeted individual human being becomes irrelevant. </w:t>
      </w:r>
      <w:r w:rsidRPr="006123EC">
        <w:rPr>
          <w:rFonts w:eastAsia="Calibri" w:cs="Times New Roman"/>
          <w:sz w:val="12"/>
        </w:rPr>
        <w:t>The term</w:t>
      </w:r>
      <w:r w:rsidRPr="006123EC">
        <w:rPr>
          <w:rFonts w:eastAsia="Calibri" w:cs="Times New Roman"/>
        </w:rPr>
        <w:t xml:space="preserve"> ‘target’ is omnipresent in the discourse on targeted killing via drones</w:t>
      </w:r>
      <w:r w:rsidRPr="006123EC">
        <w:rPr>
          <w:rFonts w:eastAsia="Calibri" w:cs="Times New Roman"/>
          <w:sz w:val="12"/>
        </w:rPr>
        <w:t xml:space="preserve">, but we also find it in related discourses. As Samuel Weber writes with reference to the ‘war on terror’, ‘‘[T]he enemy would have to be identified and localized, named and depicted, in order to be made into an accessible target, susceptible of destruction.’’ (Weber 2005, 4, emphasis in original) The term target also appears in the description of weapon systems used, “[T]he MQ-1 Predator […]is employed […] against dynamic execution targets […].’’(Casey-Maslen 2014, 385f., emphasis added) </w:t>
      </w:r>
      <w:r w:rsidRPr="006123EC">
        <w:rPr>
          <w:rFonts w:eastAsia="Calibri" w:cs="Times New Roman"/>
        </w:rPr>
        <w:t>The language of the target also raises the issue of unlimited killing</w:t>
      </w:r>
      <w:r w:rsidRPr="006123EC">
        <w:rPr>
          <w:rFonts w:eastAsia="Calibri" w:cs="Times New Roman"/>
          <w:sz w:val="12"/>
        </w:rPr>
        <w:t xml:space="preserve">. Guiora argues that </w:t>
      </w:r>
      <w:r w:rsidRPr="000169D8">
        <w:rPr>
          <w:rFonts w:eastAsia="Calibri" w:cs="Times New Roman"/>
          <w:b/>
          <w:iCs/>
          <w:highlight w:val="cyan"/>
          <w:u w:val="single"/>
        </w:rPr>
        <w:t>when ‘targets’ “are not narrowly defined [this] creates an operational environment whereby anyone killed – regardless whether intended or unintended – is considered a legitimate target</w:t>
      </w:r>
      <w:r w:rsidRPr="006123EC">
        <w:rPr>
          <w:rFonts w:eastAsia="Calibri" w:cs="Times New Roman"/>
          <w:sz w:val="12"/>
        </w:rPr>
        <w:t xml:space="preserve">.’’ (Guoira 2013, 6) </w:t>
      </w:r>
      <w:r w:rsidRPr="000169D8">
        <w:rPr>
          <w:rFonts w:eastAsia="Calibri" w:cs="Times New Roman"/>
          <w:b/>
          <w:iCs/>
          <w:highlight w:val="cyan"/>
          <w:u w:val="single"/>
        </w:rPr>
        <w:t>This demonstrates the blurring of the distinction between civilians and combatants</w:t>
      </w:r>
      <w:r w:rsidRPr="006123EC">
        <w:rPr>
          <w:rFonts w:eastAsia="Calibri" w:cs="Times New Roman"/>
          <w:sz w:val="12"/>
        </w:rPr>
        <w:t xml:space="preserve">. Furthermore, and this is especially true for (alleged) terrorists, </w:t>
      </w:r>
      <w:r w:rsidRPr="006123EC">
        <w:rPr>
          <w:rFonts w:eastAsia="Calibri" w:cs="Times New Roman"/>
          <w:u w:val="single"/>
        </w:rPr>
        <w:t>killing takes place based on the idea that a terrorist who has been guilty of an attack in the past will also be guilty of future attacks which have to be prevented, or are guilty by posing an imminent threat, however stretched the notion of imminence may be</w:t>
      </w:r>
      <w:r w:rsidRPr="006123EC">
        <w:rPr>
          <w:rFonts w:eastAsia="Calibri" w:cs="Times New Roman"/>
          <w:sz w:val="12"/>
        </w:rPr>
        <w:t xml:space="preserve"> (Gray 2013, 93). As Gross explains, </w:t>
      </w:r>
      <w:r w:rsidRPr="000169D8">
        <w:rPr>
          <w:rFonts w:eastAsia="Calibri" w:cs="Times New Roman"/>
          <w:b/>
          <w:iCs/>
          <w:highlight w:val="cyan"/>
          <w:u w:val="single"/>
        </w:rPr>
        <w:t>naming someone as a target</w:t>
      </w:r>
      <w:r w:rsidRPr="006123EC">
        <w:rPr>
          <w:rFonts w:eastAsia="Calibri" w:cs="Times New Roman"/>
          <w:sz w:val="12"/>
        </w:rPr>
        <w:t>, however, “</w:t>
      </w:r>
      <w:r w:rsidRPr="000169D8">
        <w:rPr>
          <w:rFonts w:eastAsia="Calibri" w:cs="Times New Roman"/>
          <w:b/>
          <w:iCs/>
          <w:highlight w:val="cyan"/>
          <w:u w:val="single"/>
        </w:rPr>
        <w:t>assigns guilt</w:t>
      </w:r>
      <w:r w:rsidRPr="006123EC">
        <w:rPr>
          <w:rFonts w:eastAsia="Calibri" w:cs="Times New Roman"/>
          <w:sz w:val="12"/>
        </w:rPr>
        <w:t xml:space="preserve"> [….]. In doing so, </w:t>
      </w:r>
      <w:r w:rsidRPr="000169D8">
        <w:rPr>
          <w:rFonts w:eastAsia="Calibri" w:cs="Times New Roman"/>
          <w:b/>
          <w:iCs/>
          <w:highlight w:val="cyan"/>
          <w:u w:val="single"/>
        </w:rPr>
        <w:t>named killing places war itself beyond convention</w:t>
      </w:r>
      <w:r w:rsidRPr="006123EC">
        <w:rPr>
          <w:rFonts w:eastAsia="Calibri" w:cs="Times New Roman"/>
          <w:sz w:val="12"/>
        </w:rPr>
        <w:t xml:space="preserve">” (Gross 2006, 326). Others disagree, claiming that targeting is based on status or conduct ‘‘without any determination of fault or culpability.’’ (Sassóli 2014, 332f.) However, as the analysis has shown, this is not necessarily the case with all those who are targeted. While it can be argued that Gross’ argument is an ethical one and Sassóli’s is a legal one and that they hence are on different levels [5], there is good reason for juxtaposing the ethical issues with the legal ones. Such juxtaposition demonstrates how neither a strict legal analysis nor a purely ethical analysis does justice to the complex reality that the practice of targeted killing via drone strikes constitutes. The mixed justificationary regime of drone strikes often visible in the discourse is evidence for a social construction of targets which are at times constructed with reference to categories and concept of IHL and at times with reference to IHRL, and at times with reference to ethical assessment of guilt and wrongdoing. Ian Shawn and Majed Akther have aptly argued that “the drone is not an aberration—but the apex of an expanding targeting zeitgeist. </w:t>
      </w:r>
      <w:r w:rsidRPr="006123EC">
        <w:rPr>
          <w:rFonts w:eastAsia="Calibri" w:cs="Times New Roman"/>
          <w:u w:val="single"/>
        </w:rPr>
        <w:t>In this age, ‘to be’ is to be locked within the cool certainty of a crosshair</w:t>
      </w:r>
      <w:r w:rsidRPr="006123EC">
        <w:rPr>
          <w:rFonts w:eastAsia="Calibri" w:cs="Times New Roman"/>
          <w:sz w:val="12"/>
        </w:rPr>
        <w:t>.’’ (Shaw/Akther 2012, 1496) This has been described as the soda straw effect, “meaning that operators tend to ‘zoom in’ to focus on an increasingly narrow area around the target, with a resulting loss of information regarding the surrounding context – particularly during the final stages prior to firing.’’ (Martin 2015, 158) Shaw and Akther speak in this context of, “human beings that are so often translated into statistical and targeted calculations.’’ (Shaw/Akther 2012, 1505, emphasis added) ‘Targets’, however, are only one theme in the discourse on targeted killing and drone strikes. Intertwined with the use of ‘targets’ in the discourse is the appearance of a language of bodies. Theme II: The language of the body Bodies are the second theme present in the discourse on targeted killing via drones. Bodies within IR Theory are often seen as purely biological, as Lauren Wilcox notes, here they, “are implicitly theorized as organisms that are exogenously determined – they are relevant to politics only as they live or die.’’ (Wilcox 2015, 2) Bodies have been a recurring theme in both feminist and constructivist literature (Wendt 1992, 402; Butler 1993; Fierke 2013; Onuf 2013, 82; Wilcox 2015). As Karin Fierke argues, “</w:t>
      </w:r>
      <w:r w:rsidRPr="006123EC">
        <w:rPr>
          <w:rFonts w:eastAsia="Calibri" w:cs="Times New Roman"/>
          <w:u w:val="single"/>
        </w:rPr>
        <w:t>the body has increasingly become the target of political control, rationalization and</w:t>
      </w:r>
      <w:r w:rsidRPr="006123EC">
        <w:rPr>
          <w:rFonts w:eastAsia="Calibri" w:cs="Times New Roman"/>
          <w:sz w:val="12"/>
        </w:rPr>
        <w:t xml:space="preserve"> discipline.” (Fierke 2013, 21f.) In addition, Alexandra Howson explains that, ‘‘</w:t>
      </w:r>
      <w:r w:rsidRPr="006123EC">
        <w:rPr>
          <w:rFonts w:eastAsia="Calibri" w:cs="Times New Roman"/>
          <w:u w:val="single"/>
        </w:rPr>
        <w:t>[W]e do not simply have bodies that we do things with and to, but we are bodies, our sense of who we are is inseparable from our own body</w:t>
      </w:r>
      <w:r w:rsidRPr="006123EC">
        <w:rPr>
          <w:rFonts w:eastAsia="Calibri" w:cs="Times New Roman"/>
          <w:sz w:val="12"/>
        </w:rPr>
        <w:t xml:space="preserve">.’’ (Howson 2004, 12, emphasis in original) Finally, bodies, as Butler notes, “impl[y] […] agency.” (Butler 2004, 26) Bodies are therefore not only understood in a biological or material sense. Therefore </w:t>
      </w:r>
      <w:r w:rsidRPr="006123EC">
        <w:rPr>
          <w:rFonts w:eastAsia="Calibri" w:cs="Times New Roman"/>
          <w:u w:val="single"/>
        </w:rPr>
        <w:t>the language of the body within the discourse on targeted killing is to be understood as part of the social construction of those individual human beings targeted</w:t>
      </w:r>
      <w:r w:rsidRPr="006123EC">
        <w:rPr>
          <w:rFonts w:eastAsia="Calibri" w:cs="Times New Roman"/>
          <w:sz w:val="12"/>
        </w:rPr>
        <w:t>. As Lauren Wilcox demonstrates, “</w:t>
      </w:r>
      <w:r w:rsidRPr="000169D8">
        <w:rPr>
          <w:rFonts w:eastAsia="Calibri" w:cs="Times New Roman"/>
          <w:b/>
          <w:iCs/>
          <w:highlight w:val="cyan"/>
          <w:u w:val="single"/>
        </w:rPr>
        <w:t xml:space="preserve">[B]odies </w:t>
      </w:r>
      <w:r w:rsidRPr="006123EC">
        <w:rPr>
          <w:rFonts w:eastAsia="Calibri" w:cs="Times New Roman"/>
        </w:rPr>
        <w:t>that are</w:t>
      </w:r>
      <w:r w:rsidRPr="000169D8">
        <w:rPr>
          <w:rFonts w:eastAsia="Calibri" w:cs="Times New Roman"/>
          <w:b/>
          <w:iCs/>
          <w:highlight w:val="cyan"/>
          <w:u w:val="single"/>
        </w:rPr>
        <w:t xml:space="preserve"> killed by drones are made killable by drones</w:t>
      </w:r>
      <w:r w:rsidRPr="006123EC">
        <w:rPr>
          <w:rFonts w:eastAsia="Calibri" w:cs="Times New Roman"/>
          <w:sz w:val="12"/>
        </w:rPr>
        <w:t xml:space="preserve">; that is, </w:t>
      </w:r>
      <w:r w:rsidRPr="000169D8">
        <w:rPr>
          <w:rFonts w:eastAsia="Calibri" w:cs="Times New Roman"/>
          <w:b/>
          <w:iCs/>
          <w:highlight w:val="cyan"/>
          <w:u w:val="single"/>
        </w:rPr>
        <w:t xml:space="preserve">they exist as bodies to be killed only by virtue of their representation on the screens of the UAV </w:t>
      </w:r>
      <w:r w:rsidRPr="006123EC">
        <w:rPr>
          <w:rFonts w:eastAsia="Calibri" w:cs="Times New Roman"/>
        </w:rPr>
        <w:t>assemblages</w:t>
      </w:r>
      <w:r w:rsidRPr="006123EC">
        <w:rPr>
          <w:rFonts w:eastAsia="Calibri" w:cs="Times New Roman"/>
          <w:sz w:val="12"/>
        </w:rPr>
        <w:t xml:space="preserve">.’’ (Wilcox 2015, 156) The body theme is visible in all three strike types. While in </w:t>
      </w:r>
      <w:r w:rsidRPr="006123EC">
        <w:rPr>
          <w:rFonts w:eastAsia="Calibri" w:cs="Times New Roman"/>
          <w:u w:val="single"/>
        </w:rPr>
        <w:t xml:space="preserve">direct strikes the body is given an identity of a specific individual human being, follow-up strikes directed against mourners at a funeral use the body of the already killed as ‘bait’ in order to attack and kill others. </w:t>
      </w:r>
      <w:r w:rsidRPr="006123EC">
        <w:rPr>
          <w:rFonts w:eastAsia="Calibri" w:cs="Times New Roman"/>
          <w:sz w:val="12"/>
        </w:rPr>
        <w:t xml:space="preserve">Regarding </w:t>
      </w:r>
      <w:r w:rsidRPr="006123EC">
        <w:rPr>
          <w:rFonts w:eastAsia="Calibri" w:cs="Times New Roman"/>
          <w:u w:val="single"/>
        </w:rPr>
        <w:t>signature strikes, target selection is not based on the identity of a specific individual human being but on the behaviour and appearance of somebody</w:t>
      </w:r>
      <w:r w:rsidRPr="006123EC">
        <w:rPr>
          <w:rFonts w:eastAsia="Calibri" w:cs="Times New Roman"/>
          <w:sz w:val="12"/>
        </w:rPr>
        <w:t xml:space="preserve">. The individual human body whose biological life is constituted by this body is irrelevant for the killing. </w:t>
      </w:r>
      <w:r w:rsidRPr="000169D8">
        <w:rPr>
          <w:rFonts w:eastAsia="Calibri" w:cs="Times New Roman"/>
          <w:b/>
          <w:iCs/>
          <w:highlight w:val="cyan"/>
          <w:u w:val="single"/>
        </w:rPr>
        <w:t>The body is simply a carrier of certain signature. Individual human beings are therefore targeted bodies</w:t>
      </w:r>
      <w:r w:rsidRPr="006123EC">
        <w:rPr>
          <w:rFonts w:eastAsia="Calibri" w:cs="Times New Roman"/>
          <w:sz w:val="12"/>
        </w:rPr>
        <w:t xml:space="preserve">, as Wilcox rightly notes (Wilcox 2015, 151). The following and third theme, dehumanization, adds to this notion of ‘targeted bodies’ an important aspect that enables us to understand the simultaneous individualization and dehumanization of warfare. Theme III: Dehumanization Prima facie it may sound attractive that humans do not have to fight wars against each other,whenrobots cando it,putting lesshumanlives at risk.But as Roger Berkowitz argues, “[W]ar may be hell, but war is deeply human.’’ (Berkowitz 2014, 166) There are two main reasons that speak against a dehumanized war. First, </w:t>
      </w:r>
      <w:r w:rsidRPr="000169D8">
        <w:rPr>
          <w:rFonts w:eastAsia="Calibri" w:cs="Times New Roman"/>
          <w:b/>
          <w:iCs/>
          <w:highlight w:val="cyan"/>
          <w:u w:val="single"/>
        </w:rPr>
        <w:t>the growing use of robotic warfare and the lower risk for human soldiers</w:t>
      </w:r>
      <w:r w:rsidRPr="006123EC">
        <w:rPr>
          <w:rFonts w:eastAsia="Calibri" w:cs="Times New Roman"/>
          <w:sz w:val="12"/>
        </w:rPr>
        <w:t xml:space="preserve"> as a result of this </w:t>
      </w:r>
      <w:r w:rsidRPr="000169D8">
        <w:rPr>
          <w:rFonts w:eastAsia="Calibri" w:cs="Times New Roman"/>
          <w:b/>
          <w:iCs/>
          <w:highlight w:val="cyan"/>
          <w:u w:val="single"/>
        </w:rPr>
        <w:t>may lower the threshold of going to war</w:t>
      </w:r>
      <w:r w:rsidRPr="006123EC">
        <w:rPr>
          <w:rFonts w:eastAsia="Calibri" w:cs="Times New Roman"/>
          <w:sz w:val="12"/>
        </w:rPr>
        <w:t xml:space="preserve"> (Sparrow 2012, 127). As Christian Enemark argues with reference to the risk of war that, “it is worth asking whether ‘war’ is going on at all’’ (Enemark 2014, 366). Second, Thomas Nagel has argued for the necessity of ‘interpersonal’ relationships in wartime (Nagel 1972, 136), claiming that “[H]ostility is a personal relation, and it must be suited to its target’’ (Nagel 1972, 133). As Sparrows outlines, Nagel, “argues that </w:t>
      </w:r>
      <w:r w:rsidRPr="000169D8">
        <w:rPr>
          <w:rFonts w:eastAsia="Calibri" w:cs="Times New Roman"/>
          <w:b/>
          <w:iCs/>
          <w:highlight w:val="cyan"/>
          <w:u w:val="single"/>
        </w:rPr>
        <w:t>even during wartime it is essential that we acknowledge the personhood of those with whom we interact’’</w:t>
      </w:r>
      <w:r w:rsidRPr="006123EC">
        <w:rPr>
          <w:rFonts w:eastAsia="Calibri" w:cs="Times New Roman"/>
          <w:sz w:val="12"/>
        </w:rPr>
        <w:t xml:space="preserve"> (Sparrow 2012, 124). </w:t>
      </w:r>
      <w:r w:rsidRPr="000169D8">
        <w:rPr>
          <w:rFonts w:eastAsia="Calibri" w:cs="Times New Roman"/>
          <w:b/>
          <w:iCs/>
          <w:highlight w:val="cyan"/>
          <w:u w:val="single"/>
        </w:rPr>
        <w:t>Drones</w:t>
      </w:r>
      <w:r w:rsidRPr="006123EC">
        <w:rPr>
          <w:rFonts w:eastAsia="Calibri" w:cs="Times New Roman"/>
          <w:sz w:val="12"/>
        </w:rPr>
        <w:t xml:space="preserve"> and the idea of targeted killing from a faraway location, however, </w:t>
      </w:r>
      <w:r w:rsidRPr="000169D8">
        <w:rPr>
          <w:rFonts w:eastAsia="Calibri" w:cs="Times New Roman"/>
          <w:b/>
          <w:iCs/>
          <w:highlight w:val="cyan"/>
          <w:u w:val="single"/>
        </w:rPr>
        <w:t>challenge this necessity of ‘interpersonal’ relationships</w:t>
      </w:r>
      <w:r w:rsidRPr="006123EC">
        <w:rPr>
          <w:rFonts w:eastAsia="Calibri" w:cs="Times New Roman"/>
          <w:sz w:val="12"/>
        </w:rPr>
        <w:t xml:space="preserve"> (Wagner 2014, 1410). Taken together with the technological and operational factors that such weapon systems create, Anderson and Waxman argue that the, “human role will be likely to slowly diminish’’(Anderson/Waxman 2013, 2). I follow those who argue that drones have dehumanized war (Barrinha/da Vinha 2015, 25). Within legal discussion scholars have pointed out that IHL is becoming dehumanized (Wagner 2015). There are, however, others, like Bradley J. Strawser who argues against such a view, claiming “it’s unclear how trying to better protect one’s soldier, particularly those fighting for a just cause [...], can be intrinsically wrong to do.’’ (Strawser 2013, 11) The point here, however, is not to argue that protecting one’s soldier is wrong but that the means and methods chosen to do so are problematic, as outlined in detail in this article. The long distance and the fact that individual human beings are viewed from above leads to further dehumanization (Finkelstein 2012b, 174; Sandvik/Lohne 2014, 155; Wagner 2014, 1410; Shah 2015, 209). A counter position of these arguments is raised by Michael J. Boyle (Boyle 2015, 106), who points to, “evidence that drone operators feel a surprising degree of intimacy with their targets because they monitor them for such long periods of time. Drone operators report relatively high rates of post-traumatic stress disorder (PTSD) in part because they are so acquainted with their target.’’ (106) While I do not refute the claim of high rates of PTSD, the fact remains that </w:t>
      </w:r>
      <w:r w:rsidRPr="000169D8">
        <w:rPr>
          <w:rFonts w:eastAsia="Calibri" w:cs="Times New Roman"/>
          <w:b/>
          <w:iCs/>
          <w:highlight w:val="cyan"/>
          <w:u w:val="single"/>
        </w:rPr>
        <w:t>drone victims become ‘faceless’</w:t>
      </w:r>
      <w:r w:rsidRPr="006123EC">
        <w:rPr>
          <w:rFonts w:eastAsia="Calibri" w:cs="Times New Roman"/>
          <w:sz w:val="12"/>
        </w:rPr>
        <w:t xml:space="preserve"> (Mayer 2009; Carvin 2012, 553) and are often not visible in the discourse. As Shah notes, “</w:t>
      </w:r>
      <w:r w:rsidRPr="000169D8">
        <w:rPr>
          <w:rFonts w:eastAsia="Calibri" w:cs="Times New Roman"/>
          <w:b/>
          <w:iCs/>
          <w:highlight w:val="cyan"/>
          <w:u w:val="single"/>
        </w:rPr>
        <w:t>this invisibility is a symptom of the conceptualization of drone victims as ‘inhuman’ and therefore unworthy of coverage</w:t>
      </w:r>
      <w:r w:rsidRPr="006123EC">
        <w:rPr>
          <w:rFonts w:eastAsia="Calibri" w:cs="Times New Roman"/>
          <w:sz w:val="12"/>
        </w:rPr>
        <w:t xml:space="preserve">.’’ (Shah 2015, 207) Often </w:t>
      </w:r>
      <w:r w:rsidRPr="006123EC">
        <w:rPr>
          <w:rFonts w:eastAsia="Calibri" w:cs="Times New Roman"/>
          <w:u w:val="single"/>
        </w:rPr>
        <w:t>a drone victim’s identity is</w:t>
      </w:r>
      <w:r w:rsidRPr="006123EC">
        <w:rPr>
          <w:rFonts w:eastAsia="Calibri" w:cs="Times New Roman"/>
          <w:sz w:val="12"/>
        </w:rPr>
        <w:t xml:space="preserve"> either </w:t>
      </w:r>
      <w:r w:rsidRPr="006123EC">
        <w:rPr>
          <w:rFonts w:eastAsia="Calibri" w:cs="Times New Roman"/>
          <w:u w:val="single"/>
        </w:rPr>
        <w:t>not revealed</w:t>
      </w:r>
      <w:r w:rsidRPr="006123EC">
        <w:rPr>
          <w:rFonts w:eastAsia="Calibri" w:cs="Times New Roman"/>
          <w:sz w:val="12"/>
        </w:rPr>
        <w:t xml:space="preserve"> or not </w:t>
      </w:r>
      <w:r w:rsidRPr="006123EC">
        <w:rPr>
          <w:rFonts w:eastAsia="Calibri" w:cs="Times New Roman"/>
          <w:u w:val="single"/>
        </w:rPr>
        <w:t>known. The way decisions to kill an individual human being are made leads to further dehumanization of individual human beings</w:t>
      </w:r>
      <w:r w:rsidRPr="006123EC">
        <w:rPr>
          <w:rFonts w:eastAsia="Calibri" w:cs="Times New Roman"/>
          <w:sz w:val="12"/>
        </w:rPr>
        <w:t xml:space="preserve"> (Shah 2015, 196), who are positioned as targets within the discourse, as the analysis in section 3 revealed. IHL, as the body of law referred to by the US Administration as </w:t>
      </w:r>
      <w:r w:rsidRPr="000169D8">
        <w:rPr>
          <w:rFonts w:eastAsia="Calibri" w:cs="Times New Roman"/>
          <w:b/>
          <w:iCs/>
          <w:highlight w:val="cyan"/>
          <w:u w:val="single"/>
        </w:rPr>
        <w:t>regulating the targeted killing via drones</w:t>
      </w:r>
      <w:r w:rsidRPr="006123EC">
        <w:rPr>
          <w:rFonts w:eastAsia="Calibri" w:cs="Times New Roman"/>
          <w:sz w:val="12"/>
        </w:rPr>
        <w:t xml:space="preserve"> (Brennan 2012; Obama 2013), </w:t>
      </w:r>
      <w:r w:rsidRPr="000169D8">
        <w:rPr>
          <w:rFonts w:eastAsia="Calibri" w:cs="Times New Roman"/>
          <w:b/>
          <w:iCs/>
          <w:highlight w:val="cyan"/>
          <w:u w:val="single"/>
        </w:rPr>
        <w:t>aims at ‘humanizing’ war</w:t>
      </w:r>
      <w:r w:rsidRPr="006123EC">
        <w:rPr>
          <w:rFonts w:eastAsia="Calibri" w:cs="Times New Roman"/>
          <w:u w:val="single"/>
        </w:rPr>
        <w:t>, but this does, “presuppose that war’s protagonist – soldiers, military officers, civilian superiors and insurgents – are human</w:t>
      </w:r>
      <w:r w:rsidRPr="006123EC">
        <w:rPr>
          <w:rFonts w:eastAsia="Calibri" w:cs="Times New Roman"/>
          <w:sz w:val="12"/>
        </w:rPr>
        <w:t xml:space="preserve">.’’ (Saxon 2013, 2) Drone strikes and the way they are conducted may also have the effect that those who participate forget that real human beings are part of these strikes, both as attacker and victim (Williams 2011, 24). This development towards a dehumanized war is, however, not entirely new, as StephanieCarvin andMichael J.Williams explain.Intheir view, ‘‘[T]he story of the Western way of warfare is the continued dehumanization of war.’’ (Carvin/Williams 2015, 208) Here again the question arises whether this is specific to drones. [6] As the quote by Carvin and Williams demonstrates, dehumanized war is not necessarily restricted to the use of drones. Yet, the technological possibilities that drones provide are unprecedented in military history and is therefore of great significance (Carpenter 2014, 21). </w:t>
      </w:r>
    </w:p>
    <w:p w:rsidR="00FA5FCC" w:rsidRPr="006123EC" w:rsidRDefault="00FA5FCC" w:rsidP="00FA5FCC"/>
    <w:p w:rsidR="00FA5FCC" w:rsidRDefault="00FA5FCC" w:rsidP="00FA5FCC">
      <w:pPr>
        <w:pStyle w:val="Heading4"/>
      </w:pPr>
      <w:r>
        <w:t>Drones change the nature of war and dehumanize targets</w:t>
      </w:r>
    </w:p>
    <w:p w:rsidR="00FA5FCC" w:rsidRPr="00AA6FFD" w:rsidRDefault="00FA5FCC" w:rsidP="00FA5FCC">
      <w:r w:rsidRPr="00AA6FFD">
        <w:t xml:space="preserve">Sassan </w:t>
      </w:r>
      <w:r w:rsidRPr="00AA6FFD">
        <w:rPr>
          <w:rStyle w:val="Style13ptBold"/>
        </w:rPr>
        <w:t>Gholiagha 2015</w:t>
      </w:r>
      <w:r w:rsidRPr="00AA6FFD">
        <w:t xml:space="preserve"> is Researcher at the Chair of Political Science, especially Global Governance at the University of Hamburg, Faculty for Economic and Social Sciences BEHEMOTH A Journal on Civilisation 2015 Volume 8 Issue No. 2 “Individualized and Yet Dehumanized? Targeted Killing via Drones” accessed 7/1/2019 *mw*</w:t>
      </w:r>
    </w:p>
    <w:p w:rsidR="00FA5FCC" w:rsidRPr="00604251" w:rsidRDefault="00FA5FCC" w:rsidP="00FA5FCC">
      <w:pPr>
        <w:rPr>
          <w:sz w:val="12"/>
        </w:rPr>
      </w:pPr>
      <w:r w:rsidRPr="00CB4C12">
        <w:rPr>
          <w:rStyle w:val="StyleUnderline"/>
        </w:rPr>
        <w:t>Warfare used to be confined to the</w:t>
      </w:r>
      <w:r w:rsidRPr="00CB4C12">
        <w:rPr>
          <w:sz w:val="12"/>
        </w:rPr>
        <w:t xml:space="preserve"> regular </w:t>
      </w:r>
      <w:r w:rsidRPr="00CB4C12">
        <w:rPr>
          <w:rStyle w:val="StyleUnderline"/>
        </w:rPr>
        <w:t>armed forces of two sovereign nation states fighting</w:t>
      </w:r>
      <w:r w:rsidRPr="00CB4C12">
        <w:rPr>
          <w:sz w:val="12"/>
        </w:rPr>
        <w:t xml:space="preserve"> with each other and aiming at ensuring certain symmetry (Chamayou 2011, 2; Blum 2014, 52). </w:t>
      </w:r>
      <w:r w:rsidRPr="00CB4C12">
        <w:rPr>
          <w:rStyle w:val="StyleUnderline"/>
        </w:rPr>
        <w:t xml:space="preserve">This is no longer the case as today </w:t>
      </w:r>
      <w:r w:rsidRPr="000169D8">
        <w:rPr>
          <w:rStyle w:val="Emphasis"/>
          <w:highlight w:val="cyan"/>
        </w:rPr>
        <w:t>sovereign states are</w:t>
      </w:r>
      <w:r w:rsidRPr="00CB4C12">
        <w:rPr>
          <w:rStyle w:val="StyleUnderline"/>
        </w:rPr>
        <w:t xml:space="preserve"> often </w:t>
      </w:r>
      <w:r w:rsidRPr="000169D8">
        <w:rPr>
          <w:rStyle w:val="Emphasis"/>
          <w:highlight w:val="cyan"/>
        </w:rPr>
        <w:t>at war with</w:t>
      </w:r>
      <w:r w:rsidRPr="00CB4C12">
        <w:rPr>
          <w:rStyle w:val="StyleUnderline"/>
        </w:rPr>
        <w:t xml:space="preserve"> non-state armed groups and at times </w:t>
      </w:r>
      <w:r w:rsidRPr="000169D8">
        <w:rPr>
          <w:rStyle w:val="Emphasis"/>
          <w:highlight w:val="cyan"/>
        </w:rPr>
        <w:t>individuals</w:t>
      </w:r>
      <w:r w:rsidRPr="00CB4C12">
        <w:rPr>
          <w:sz w:val="12"/>
        </w:rPr>
        <w:t xml:space="preserve">. </w:t>
      </w:r>
      <w:r w:rsidRPr="000169D8">
        <w:rPr>
          <w:rStyle w:val="Emphasis"/>
          <w:highlight w:val="cyan"/>
        </w:rPr>
        <w:t>War has become</w:t>
      </w:r>
      <w:r w:rsidRPr="00CB4C12">
        <w:rPr>
          <w:sz w:val="12"/>
        </w:rPr>
        <w:t xml:space="preserve"> ‘individualized’ and ‘personalized’, </w:t>
      </w:r>
      <w:r w:rsidRPr="000169D8">
        <w:rPr>
          <w:rStyle w:val="Emphasis"/>
          <w:highlight w:val="cyan"/>
        </w:rPr>
        <w:t>a ‘manhunt’</w:t>
      </w:r>
      <w:r w:rsidRPr="00CB4C12">
        <w:rPr>
          <w:sz w:val="12"/>
        </w:rPr>
        <w:t xml:space="preserve"> (Chamayou 2011, 2; Finkelstein 2012a, v; Blum 2014, 52; Blank 2015, 233; Welsh 2015). As a result of this development, warfare has become asymmetrical. Part of this asymmetrical warfare is the rise of unmanned aerial vehicles (UAV), more commonly known as drones. They have been used in a variety of civilian and military operations, conducting both surveillance and lethal operations. The latter ones are often referred to as ‘targeted killing’. [2] Drones and targeted killing are often spoken of and made use of together (Barrinha/da Vinha 2015, 25). Yet it must be noted that not all drones are used in targeted killing operations, and not every targeted killing operations is conducted by drones. This article focusses on targeted killing operations via drones as a relatively new practice. [3] The two key terms ‘targeted killing’ and ‘drones’ require a definition. While a number of definitions exist for the term targeted killing (Carvin 2012, 543; Goppel 2013, 10–12), the following definition by Nils Melzer is used as a working definition within this article. He defines </w:t>
      </w:r>
      <w:r w:rsidRPr="003E57BF">
        <w:rPr>
          <w:rStyle w:val="StyleUnderline"/>
        </w:rPr>
        <w:t>targeted killing</w:t>
      </w:r>
      <w:r w:rsidRPr="00CB4C12">
        <w:rPr>
          <w:sz w:val="12"/>
        </w:rPr>
        <w:t xml:space="preserve"> as, “</w:t>
      </w:r>
      <w:r w:rsidRPr="003E57BF">
        <w:rPr>
          <w:rStyle w:val="StyleUnderline"/>
        </w:rPr>
        <w:t>the use of lethal force attributable to a subject of international law with the intent, premeditation and deliberation to kill individually selected persons who are not in the physical custody of those targeting them</w:t>
      </w:r>
      <w:r w:rsidRPr="00CB4C12">
        <w:rPr>
          <w:sz w:val="12"/>
        </w:rPr>
        <w:t xml:space="preserve">.” (Melzer 2007, 39) The term </w:t>
      </w:r>
      <w:r w:rsidRPr="003E57BF">
        <w:rPr>
          <w:rStyle w:val="StyleUnderline"/>
        </w:rPr>
        <w:t>drones refers to a wide range of UAVs</w:t>
      </w:r>
      <w:r w:rsidRPr="00CB4C12">
        <w:rPr>
          <w:sz w:val="12"/>
        </w:rPr>
        <w:t xml:space="preserve">. And while the military and manufacturers tend to refrain from using the term, it “is most widely used in the media and popular literature by anti-UAV activists.’’ (Franke 2015, 55) In this article, the terms drones and UAVs are used interchangeably. Drones are to be understood as armed UAVs operated remotely in a military or covert operational context. </w:t>
      </w:r>
      <w:r w:rsidRPr="000169D8">
        <w:rPr>
          <w:rStyle w:val="Emphasis"/>
          <w:highlight w:val="cyan"/>
        </w:rPr>
        <w:t>The change in warfare</w:t>
      </w:r>
      <w:r w:rsidRPr="00CB4C12">
        <w:rPr>
          <w:sz w:val="12"/>
        </w:rPr>
        <w:t xml:space="preserve"> and the changing means of warfare pointed out above </w:t>
      </w:r>
      <w:r w:rsidRPr="000169D8">
        <w:rPr>
          <w:rStyle w:val="Emphasis"/>
          <w:highlight w:val="cyan"/>
        </w:rPr>
        <w:t>imply a tension</w:t>
      </w:r>
      <w:r w:rsidRPr="00CB4C12">
        <w:rPr>
          <w:sz w:val="12"/>
        </w:rPr>
        <w:t xml:space="preserve">. Individualized war on the one hand, where the </w:t>
      </w:r>
      <w:r w:rsidRPr="000169D8">
        <w:rPr>
          <w:rStyle w:val="Emphasis"/>
          <w:highlight w:val="cyan"/>
        </w:rPr>
        <w:t>subjects</w:t>
      </w:r>
      <w:r w:rsidRPr="00CB4C12">
        <w:rPr>
          <w:sz w:val="12"/>
        </w:rPr>
        <w:t xml:space="preserve"> of those means are no longer replaceable soldiers, who are eligible for killing due to their status as a combatant (Sparrow 2012, 128), but specific individual human beings, ‘manhunted’ (Bush 2004; Chamayou 2011, 2). </w:t>
      </w:r>
      <w:r w:rsidRPr="00CB4C12">
        <w:t>They</w:t>
      </w:r>
      <w:r w:rsidRPr="000169D8">
        <w:rPr>
          <w:rStyle w:val="Emphasis"/>
          <w:highlight w:val="cyan"/>
        </w:rPr>
        <w:t xml:space="preserve"> are targeted due to their apparent ‘value’ as a target</w:t>
      </w:r>
      <w:r w:rsidRPr="0083604F">
        <w:rPr>
          <w:rStyle w:val="StyleUnderline"/>
        </w:rPr>
        <w:t xml:space="preserve"> or because they ‘fit’ a certain ‘signature’. Individualized </w:t>
      </w:r>
      <w:r w:rsidRPr="000169D8">
        <w:rPr>
          <w:rStyle w:val="Emphasis"/>
          <w:highlight w:val="cyan"/>
        </w:rPr>
        <w:t>warfare is thus characterized by being aimed at individual human beings with known and unknown identities</w:t>
      </w:r>
      <w:r w:rsidRPr="0083604F">
        <w:rPr>
          <w:rStyle w:val="StyleUnderline"/>
        </w:rPr>
        <w:t xml:space="preserve">. Dehumanized warfare on the other hand, in which </w:t>
      </w:r>
      <w:r w:rsidRPr="000169D8">
        <w:rPr>
          <w:rStyle w:val="Emphasis"/>
          <w:highlight w:val="cyan"/>
        </w:rPr>
        <w:t>the growing use of remotely controlled drones reduces the need for soldiers in an actual combat situation massively</w:t>
      </w:r>
      <w:r w:rsidRPr="0083604F">
        <w:rPr>
          <w:rStyle w:val="StyleUnderline"/>
        </w:rPr>
        <w:t xml:space="preserve">. </w:t>
      </w:r>
      <w:r w:rsidRPr="000169D8">
        <w:rPr>
          <w:rStyle w:val="Emphasis"/>
          <w:highlight w:val="cyan"/>
        </w:rPr>
        <w:t>Drones seem</w:t>
      </w:r>
      <w:r w:rsidRPr="0083604F">
        <w:rPr>
          <w:rStyle w:val="StyleUnderline"/>
        </w:rPr>
        <w:t xml:space="preserve"> therefore </w:t>
      </w:r>
      <w:r w:rsidRPr="000169D8">
        <w:rPr>
          <w:rStyle w:val="Emphasis"/>
          <w:highlight w:val="cyan"/>
        </w:rPr>
        <w:t>no different to</w:t>
      </w:r>
      <w:r w:rsidRPr="0083604F">
        <w:rPr>
          <w:rStyle w:val="StyleUnderline"/>
        </w:rPr>
        <w:t xml:space="preserve"> other long-distance weapons such as </w:t>
      </w:r>
      <w:r w:rsidRPr="000169D8">
        <w:rPr>
          <w:rStyle w:val="Emphasis"/>
          <w:highlight w:val="cyan"/>
        </w:rPr>
        <w:t>cruise missiles</w:t>
      </w:r>
      <w:r w:rsidRPr="0083604F">
        <w:rPr>
          <w:rStyle w:val="StyleUnderline"/>
        </w:rPr>
        <w:t xml:space="preserve">. </w:t>
      </w:r>
      <w:r w:rsidRPr="000169D8">
        <w:rPr>
          <w:rStyle w:val="Emphasis"/>
          <w:highlight w:val="cyan"/>
        </w:rPr>
        <w:t>The crucial difference between these ‘fire and forget’ weapons and drones is rooted in the fact that a cruise missile is directed against a target that is defined and located beforehand</w:t>
      </w:r>
      <w:r w:rsidRPr="0083604F">
        <w:rPr>
          <w:rStyle w:val="StyleUnderline"/>
        </w:rPr>
        <w:t xml:space="preserve">, such as a specific military object. Drones, however, can be deployed into a theatre of war and hovering for a long time, waiting for targets to appear or looking for targets actively via remote control and video feed. This characteristic of a more active and flexible use is what makes drones a special case and not simply the next step in a long line of weapons aiming to cover growing distances. </w:t>
      </w:r>
      <w:r w:rsidRPr="000169D8">
        <w:rPr>
          <w:rStyle w:val="Emphasis"/>
          <w:highlight w:val="cyan"/>
        </w:rPr>
        <w:t>Targeted killing via drones</w:t>
      </w:r>
      <w:r w:rsidRPr="0083604F">
        <w:rPr>
          <w:rStyle w:val="StyleUnderline"/>
        </w:rPr>
        <w:t xml:space="preserve"> thus </w:t>
      </w:r>
      <w:r w:rsidRPr="000169D8">
        <w:rPr>
          <w:rStyle w:val="Emphasis"/>
          <w:highlight w:val="cyan"/>
        </w:rPr>
        <w:t>seems</w:t>
      </w:r>
      <w:r w:rsidRPr="0083604F">
        <w:rPr>
          <w:rStyle w:val="StyleUnderline"/>
        </w:rPr>
        <w:t xml:space="preserve"> to be </w:t>
      </w:r>
      <w:r w:rsidRPr="000169D8">
        <w:rPr>
          <w:rStyle w:val="Emphasis"/>
          <w:highlight w:val="cyan"/>
        </w:rPr>
        <w:t>dehumanized and individualized at the same time</w:t>
      </w:r>
      <w:r w:rsidRPr="0083604F">
        <w:rPr>
          <w:rStyle w:val="StyleUnderline"/>
        </w:rPr>
        <w:t>.</w:t>
      </w:r>
      <w:r w:rsidRPr="00CB4C12">
        <w:rPr>
          <w:sz w:val="12"/>
        </w:rPr>
        <w:t xml:space="preserve"> The article engages with this simultaneous dehumanization and individualization, aiming at understanding how this practice is possible by offering an analysis ofthe discourse on targeted killing via drones. The analysis conducted in this article demonstrates that those individual human beings, who are targeted, are discursively constructed as dehumanized targeted bodies (Wilcox 2015, 151 offers a similar notion). This explains how a dehumanized warfare directed against individual human beings is possible in the first place. [4] The following elaborates this argument in detail. In order to do so, this article is structured as follows. Section 2 provides a brief overview of the history, current practice, and some of the legal debates surrounding targeted killing via drones with a focus on the US, setting the stage for sections 3 and 4, which constitute the substantive part of this article. Section 3 offers an analysis of the general drone strike policy within the US as well as an analysis of specific drone strikes and the discourse on these strikes, guided by a classification of three kinds of strikes. Based on this analysis, section 4 identifies three themes in the discourse on targeted killing via drones. A brief conclusion is offered in section 5</w:t>
      </w:r>
    </w:p>
    <w:p w:rsidR="00FA5FCC" w:rsidRDefault="00FA5FCC">
      <w:r>
        <w:br w:type="page"/>
      </w:r>
    </w:p>
    <w:p w:rsidR="00775786" w:rsidRDefault="00FA5FCC" w:rsidP="00775786">
      <w:pPr>
        <w:pStyle w:val="Heading3"/>
      </w:pPr>
      <w:r>
        <w:t xml:space="preserve">Drones Kill Civilians </w:t>
      </w:r>
    </w:p>
    <w:p w:rsidR="001779C8" w:rsidRPr="00775786" w:rsidRDefault="001779C8" w:rsidP="00775786">
      <w:pPr>
        <w:pStyle w:val="Heading4"/>
      </w:pPr>
      <w:r w:rsidRPr="00775786">
        <w:t xml:space="preserve">Drones strike fear into civilians </w:t>
      </w:r>
    </w:p>
    <w:p w:rsidR="001779C8" w:rsidRPr="00775786" w:rsidRDefault="001779C8" w:rsidP="00775786">
      <w:r w:rsidRPr="00775786">
        <w:t xml:space="preserve">Rohullah </w:t>
      </w:r>
      <w:r w:rsidRPr="00775786">
        <w:rPr>
          <w:rStyle w:val="Style13ptBold"/>
        </w:rPr>
        <w:t>Anwari</w:t>
      </w:r>
      <w:r w:rsidRPr="00775786">
        <w:t>, 7-7-</w:t>
      </w:r>
      <w:r w:rsidRPr="00775786">
        <w:rPr>
          <w:rStyle w:val="Style13ptBold"/>
        </w:rPr>
        <w:t>2015</w:t>
      </w:r>
      <w:r w:rsidRPr="00775786">
        <w:t>, "Drones Spread Fear In Remote Afghan Mountains," RFE/RL, https://gandhara.rferl.org/a/afghanistan-drones-spread-fear/27114958.html</w:t>
      </w:r>
    </w:p>
    <w:p w:rsidR="001779C8" w:rsidRPr="001779C8" w:rsidRDefault="001779C8" w:rsidP="001779C8">
      <w:pPr>
        <w:rPr>
          <w:sz w:val="14"/>
        </w:rPr>
      </w:pPr>
      <w:r w:rsidRPr="001779C8">
        <w:rPr>
          <w:sz w:val="14"/>
        </w:rPr>
        <w:t xml:space="preserve">ASADABAD, Afghanistan -- </w:t>
      </w:r>
      <w:r w:rsidRPr="001779C8">
        <w:rPr>
          <w:u w:val="single"/>
        </w:rPr>
        <w:t xml:space="preserve">After living through insurgent attacks, government crackdowns, night raids, and airstrikes for generations, residents of a remote mountainous region in </w:t>
      </w:r>
      <w:r w:rsidRPr="000169D8">
        <w:rPr>
          <w:b/>
          <w:iCs/>
          <w:highlight w:val="cyan"/>
          <w:u w:val="single"/>
        </w:rPr>
        <w:t>Afghanistan have a new gadget to fear: drones.</w:t>
      </w:r>
      <w:r w:rsidRPr="001779C8">
        <w:rPr>
          <w:b/>
          <w:iCs/>
          <w:u w:val="single"/>
        </w:rPr>
        <w:t xml:space="preserve"> </w:t>
      </w:r>
      <w:r w:rsidRPr="001779C8">
        <w:rPr>
          <w:sz w:val="14"/>
        </w:rPr>
        <w:t xml:space="preserve">The unmanned aircraft hover constantly in the skies above the forested Hindu Kush Mountains of Kunar. This eastern Afghan province is considered a major theater for hardline local Salafi militants, Afghan Taliban, and their foreign allies. </w:t>
      </w:r>
      <w:r w:rsidRPr="001779C8">
        <w:rPr>
          <w:u w:val="single"/>
        </w:rPr>
        <w:t>K</w:t>
      </w:r>
      <w:r w:rsidRPr="000169D8">
        <w:rPr>
          <w:b/>
          <w:iCs/>
          <w:highlight w:val="cyan"/>
          <w:u w:val="single"/>
        </w:rPr>
        <w:t>alimullah is one of the latest victims of a drone strike in Kunar. He and two friends were injured in</w:t>
      </w:r>
      <w:r w:rsidRPr="001779C8">
        <w:rPr>
          <w:u w:val="single"/>
        </w:rPr>
        <w:t xml:space="preserve"> </w:t>
      </w:r>
      <w:r w:rsidRPr="000169D8">
        <w:rPr>
          <w:b/>
          <w:iCs/>
          <w:highlight w:val="cyan"/>
          <w:u w:val="single"/>
        </w:rPr>
        <w:t>a</w:t>
      </w:r>
      <w:r w:rsidRPr="001779C8">
        <w:rPr>
          <w:sz w:val="14"/>
        </w:rPr>
        <w:t xml:space="preserve">n alleged </w:t>
      </w:r>
      <w:r w:rsidRPr="000169D8">
        <w:rPr>
          <w:b/>
          <w:iCs/>
          <w:highlight w:val="cyan"/>
          <w:u w:val="single"/>
        </w:rPr>
        <w:t xml:space="preserve">drone attack last week </w:t>
      </w:r>
      <w:r w:rsidRPr="001779C8">
        <w:rPr>
          <w:b/>
          <w:iCs/>
          <w:u w:val="single"/>
        </w:rPr>
        <w:t xml:space="preserve">in </w:t>
      </w:r>
      <w:r w:rsidRPr="001779C8">
        <w:rPr>
          <w:u w:val="single"/>
        </w:rPr>
        <w:t xml:space="preserve">a remote valley of </w:t>
      </w:r>
      <w:r w:rsidRPr="001779C8">
        <w:rPr>
          <w:b/>
          <w:iCs/>
          <w:u w:val="single"/>
        </w:rPr>
        <w:t>Kunar</w:t>
      </w:r>
      <w:r w:rsidRPr="001779C8">
        <w:rPr>
          <w:u w:val="single"/>
        </w:rPr>
        <w:t xml:space="preserve">'s </w:t>
      </w:r>
      <w:r w:rsidRPr="001779C8">
        <w:rPr>
          <w:sz w:val="14"/>
        </w:rPr>
        <w:t xml:space="preserve">Ghaziabad district. </w:t>
      </w:r>
      <w:r w:rsidRPr="001779C8">
        <w:rPr>
          <w:u w:val="single"/>
        </w:rPr>
        <w:t>"We were going back to our houses after offering our evening prayers, and suddenly something struck us,</w:t>
      </w:r>
      <w:r w:rsidRPr="001779C8">
        <w:rPr>
          <w:sz w:val="14"/>
        </w:rPr>
        <w:t>" he told Radio Free Afghanistan about the attack in Ghaziabad's Helgal village. "</w:t>
      </w:r>
      <w:r w:rsidRPr="000169D8">
        <w:rPr>
          <w:b/>
          <w:iCs/>
          <w:highlight w:val="cyan"/>
          <w:u w:val="single"/>
        </w:rPr>
        <w:t>We were not carrying any weapons and were not accompanied by anyone bearing arms."</w:t>
      </w:r>
      <w:r w:rsidRPr="001779C8">
        <w:rPr>
          <w:sz w:val="14"/>
        </w:rPr>
        <w:t xml:space="preserve"> His friend </w:t>
      </w:r>
      <w:r w:rsidRPr="001779C8">
        <w:rPr>
          <w:u w:val="single"/>
        </w:rPr>
        <w:t>Imtiaz, who was also injured in the attack, says the attack was sudden. "Something hit us from above, and I don't remember anything after that</w:t>
      </w:r>
      <w:r w:rsidRPr="001779C8">
        <w:rPr>
          <w:sz w:val="14"/>
        </w:rPr>
        <w:t xml:space="preserve">," he said. (Like many Afghans, Imtiaz and Kalimullah go by one name only). In the days before the attack, Helgal residents heard and occasionally spotted drones in the air. Zakirullah Saqib, a cleric who runs a madrasah, or Islamic religious school, in Helgal, says Kalimullah and Imtiaz were his students. He says the </w:t>
      </w:r>
      <w:r w:rsidRPr="001779C8">
        <w:rPr>
          <w:u w:val="single"/>
        </w:rPr>
        <w:t>f</w:t>
      </w:r>
      <w:r w:rsidRPr="000169D8">
        <w:rPr>
          <w:b/>
          <w:iCs/>
          <w:highlight w:val="cyan"/>
          <w:u w:val="single"/>
        </w:rPr>
        <w:t>ear of drone strikes in Helgal and similar remote villages is forcing parents to keep their children at home</w:t>
      </w:r>
      <w:r w:rsidRPr="001779C8">
        <w:rPr>
          <w:u w:val="single"/>
        </w:rPr>
        <w:t>.</w:t>
      </w:r>
      <w:r w:rsidRPr="001779C8">
        <w:rPr>
          <w:sz w:val="14"/>
        </w:rPr>
        <w:t xml:space="preserve"> Saqib says the number of students at both the madrasahs and state-run schools is plummeting. "</w:t>
      </w:r>
      <w:r w:rsidRPr="000169D8">
        <w:rPr>
          <w:b/>
          <w:iCs/>
          <w:highlight w:val="cyan"/>
          <w:u w:val="single"/>
        </w:rPr>
        <w:t>The drone strikes have escalated, and this has affected children and their parents</w:t>
      </w:r>
      <w:r w:rsidRPr="001779C8">
        <w:rPr>
          <w:u w:val="single"/>
        </w:rPr>
        <w:t xml:space="preserve">," he said. </w:t>
      </w:r>
      <w:r w:rsidRPr="000169D8">
        <w:rPr>
          <w:b/>
          <w:iCs/>
          <w:highlight w:val="cyan"/>
          <w:u w:val="single"/>
        </w:rPr>
        <w:t>"We demand that the drone strikes should end immediately or else there will be no education [in Kunar]."</w:t>
      </w:r>
      <w:r w:rsidRPr="001779C8">
        <w:rPr>
          <w:u w:val="single"/>
        </w:rPr>
        <w:t xml:space="preserve"> </w:t>
      </w:r>
      <w:r w:rsidRPr="001779C8">
        <w:rPr>
          <w:sz w:val="14"/>
        </w:rPr>
        <w:t xml:space="preserve">Lawmaker Jamaluddin Sayar is the deputy head of Kunar's provincial council. </w:t>
      </w:r>
      <w:r w:rsidRPr="000169D8">
        <w:rPr>
          <w:b/>
          <w:iCs/>
          <w:highlight w:val="cyan"/>
          <w:u w:val="single"/>
        </w:rPr>
        <w:t>He says drone strikes are forcing villagers</w:t>
      </w:r>
      <w:r w:rsidRPr="001779C8">
        <w:rPr>
          <w:b/>
          <w:iCs/>
          <w:u w:val="single"/>
        </w:rPr>
        <w:t xml:space="preserve"> </w:t>
      </w:r>
      <w:r w:rsidRPr="001779C8">
        <w:rPr>
          <w:sz w:val="14"/>
        </w:rPr>
        <w:t>in remote areas, particularly those that border Pakistan</w:t>
      </w:r>
      <w:r w:rsidRPr="001779C8">
        <w:rPr>
          <w:u w:val="single"/>
        </w:rPr>
        <w:t xml:space="preserve">, </w:t>
      </w:r>
      <w:r w:rsidRPr="000169D8">
        <w:rPr>
          <w:b/>
          <w:iCs/>
          <w:highlight w:val="cyan"/>
          <w:u w:val="single"/>
        </w:rPr>
        <w:t>to abandon farming and working in the forests -- two major sources of livelihood in rural Kunar. "The drone strikes have a major psychological impact. It is like fear is being injected straight into your brain," he said. "Even lightening is often mistaken for an airstrike.</w:t>
      </w:r>
      <w:r w:rsidRPr="001779C8">
        <w:rPr>
          <w:b/>
          <w:iCs/>
          <w:u w:val="single"/>
        </w:rPr>
        <w:t>"</w:t>
      </w:r>
      <w:r w:rsidRPr="001779C8">
        <w:rPr>
          <w:sz w:val="14"/>
        </w:rPr>
        <w:t xml:space="preserve"> Abdul Habib Saidkhel, </w:t>
      </w:r>
      <w:r w:rsidRPr="001779C8">
        <w:rPr>
          <w:b/>
          <w:iCs/>
          <w:u w:val="single"/>
        </w:rPr>
        <w:t xml:space="preserve">Kunar's police chief, </w:t>
      </w:r>
      <w:r w:rsidRPr="001779C8">
        <w:rPr>
          <w:sz w:val="14"/>
        </w:rPr>
        <w:t xml:space="preserve">however, rejects reports of civilian casualties in drone attacks. He says drone strikes in the region have only targeted militants. "These attacks have greatly pressured our enemies and have caused great harm to them," he </w:t>
      </w:r>
      <w:r w:rsidRPr="001779C8">
        <w:rPr>
          <w:b/>
          <w:iCs/>
          <w:u w:val="single"/>
        </w:rPr>
        <w:t>said.</w:t>
      </w:r>
      <w:r w:rsidRPr="001779C8">
        <w:rPr>
          <w:sz w:val="14"/>
        </w:rPr>
        <w:t xml:space="preserve"> "</w:t>
      </w:r>
      <w:r w:rsidRPr="001779C8">
        <w:rPr>
          <w:b/>
          <w:iCs/>
          <w:u w:val="single"/>
        </w:rPr>
        <w:t>Civilians are never deliberately targeted and might have suffered injuries because of being close to the militants."</w:t>
      </w:r>
      <w:r w:rsidRPr="001779C8">
        <w:rPr>
          <w:sz w:val="14"/>
        </w:rPr>
        <w:t xml:space="preserve"> Saidkhel said civilians should not carry weapons. "They should also resist sheltering militants, particularly in their homes and villages." The Afghan air force is widely seen as being too weak to conduct sophisticated aerial warfare. But Western aerial might was instrumental in forcing the Taliban regime to collapse in 2001. During the past 13 years, airstrikes have been an integral part of NATO operations against insurgents in remote parts of Afghanistan. </w:t>
      </w:r>
      <w:r w:rsidRPr="000169D8">
        <w:rPr>
          <w:b/>
          <w:iCs/>
          <w:highlight w:val="cyan"/>
          <w:u w:val="single"/>
        </w:rPr>
        <w:t>After the end of NATO combat operations in Afghanistan, drone strikes appears to continue under the U.S.-led counterterrorism operations</w:t>
      </w:r>
      <w:r w:rsidRPr="001779C8">
        <w:rPr>
          <w:sz w:val="14"/>
        </w:rPr>
        <w:t xml:space="preserve"> under the rubric of Operation Freedom's Sentinel. In the latest attacks, at least 25 militants were killed in two drone strikes in the eastern Afghan province of Nangarhar, which borders Kunar. Afghan and international officials said the strikes targeted fighters loyal to the Islamic State. After the demise of the regime in late 2001, the forested mountains of Kunar and neighboring Nuristan Province have been the scene of some of the toughest fighting between Afghan and international forces and an array of Taliban allied militant groups. During the Afghan mujahedin's guerrilla war against Soviet occupation in the 1980s, the region was a major battlefield. In the late 1980s, it was one of the first regions to fall into the hands of mujahedin factions. Some Kunar and Nuristan guerillas subscribed to the hardline Salafi Muslim sect and attempted to form establish "Islamic" administration in the regions they controlled. </w:t>
      </w:r>
    </w:p>
    <w:p w:rsidR="00157911" w:rsidRDefault="00157911" w:rsidP="00157911">
      <w:pPr>
        <w:widowControl w:val="0"/>
        <w:spacing w:line="240" w:lineRule="auto"/>
        <w:ind w:left="-90"/>
        <w:rPr>
          <w:b/>
          <w:sz w:val="26"/>
          <w:szCs w:val="26"/>
        </w:rPr>
      </w:pPr>
      <w:r>
        <w:rPr>
          <w:rFonts w:eastAsia="Calibri" w:cs="Calibri"/>
          <w:b/>
          <w:sz w:val="26"/>
          <w:szCs w:val="26"/>
        </w:rPr>
        <w:t xml:space="preserve">Drone strikes cause mass civilian deaths </w:t>
      </w:r>
    </w:p>
    <w:p w:rsidR="00157911" w:rsidRDefault="00157911" w:rsidP="00157911">
      <w:pPr>
        <w:widowControl w:val="0"/>
        <w:spacing w:line="240" w:lineRule="auto"/>
        <w:ind w:left="-90"/>
      </w:pPr>
      <w:r>
        <w:rPr>
          <w:rFonts w:eastAsia="Calibri" w:cs="Calibri"/>
          <w:b/>
          <w:sz w:val="26"/>
          <w:szCs w:val="26"/>
        </w:rPr>
        <w:t xml:space="preserve">Michael ‘18 </w:t>
      </w:r>
      <w:r>
        <w:rPr>
          <w:rFonts w:eastAsia="Calibri" w:cs="Calibri"/>
        </w:rPr>
        <w:t xml:space="preserve">, Maggie. “The Hidden Toll of American Drones in Yemen: Civilian Deaths.” </w:t>
      </w:r>
      <w:r>
        <w:rPr>
          <w:rFonts w:eastAsia="Calibri" w:cs="Calibri"/>
          <w:i/>
        </w:rPr>
        <w:t>AP NEWS</w:t>
      </w:r>
      <w:r>
        <w:rPr>
          <w:rFonts w:eastAsia="Calibri" w:cs="Calibri"/>
        </w:rPr>
        <w:t xml:space="preserve">, Associated Press, 14 </w:t>
      </w:r>
      <w:hyperlink r:id="rId47">
        <w:r>
          <w:rPr>
            <w:rFonts w:eastAsia="Calibri" w:cs="Calibri"/>
            <w:u w:val="single"/>
          </w:rPr>
          <w:t>Nov.2018.www.apnews.com/9051691c8f8a449e8bb6fd684f100863</w:t>
        </w:r>
      </w:hyperlink>
      <w:r>
        <w:rPr>
          <w:rFonts w:eastAsia="Calibri" w:cs="Calibri"/>
        </w:rPr>
        <w:t>.</w:t>
      </w:r>
    </w:p>
    <w:p w:rsidR="00157911" w:rsidRDefault="00157911" w:rsidP="00157911">
      <w:pPr>
        <w:widowControl w:val="0"/>
        <w:spacing w:line="240" w:lineRule="auto"/>
        <w:ind w:left="-90"/>
      </w:pPr>
    </w:p>
    <w:p w:rsidR="00157911" w:rsidRDefault="00157911" w:rsidP="00157911">
      <w:pPr>
        <w:spacing w:line="240" w:lineRule="auto"/>
        <w:rPr>
          <w:sz w:val="12"/>
          <w:szCs w:val="12"/>
        </w:rPr>
      </w:pPr>
      <w:r>
        <w:rPr>
          <w:rFonts w:eastAsia="Calibri" w:cs="Calibri"/>
          <w:sz w:val="14"/>
          <w:szCs w:val="14"/>
        </w:rPr>
        <w:t>The hidden toll of American drones in Yemen: Civilian deaths By MAGGIE MICHAEL and MAAD AL-ZIKR November 14, 2018 This 2018 handout image provided by the Ali family, shows a photo of Ammer Ali, in Yemen. A drone struck a car carrying Ali who was returning to Marib with a relative after dropping his family at a house of relatives. Nearly 70 kilometers from Marib, at 3:00 p.m. the drone struck the car and killed the Ali the other driver survived. (Ali family via AP) ATAQ, Yemen (AP) —</w:t>
      </w:r>
      <w:r>
        <w:rPr>
          <w:rFonts w:eastAsia="Calibri" w:cs="Calibri"/>
        </w:rPr>
        <w:t xml:space="preserve"> </w:t>
      </w:r>
      <w:r w:rsidRPr="000169D8">
        <w:rPr>
          <w:rFonts w:eastAsia="Calibri" w:cs="Calibri"/>
          <w:b/>
          <w:highlight w:val="cyan"/>
          <w:u w:val="single"/>
        </w:rPr>
        <w:t>The United States has waged a drone war in Yemen for 16 years, trying to suppress al-Qaida</w:t>
      </w:r>
      <w:r w:rsidRPr="000169D8">
        <w:rPr>
          <w:rFonts w:eastAsia="Calibri" w:cs="Calibri"/>
          <w:sz w:val="14"/>
          <w:szCs w:val="14"/>
          <w:highlight w:val="cyan"/>
        </w:rPr>
        <w:t>’</w:t>
      </w:r>
      <w:r>
        <w:rPr>
          <w:rFonts w:eastAsia="Calibri" w:cs="Calibri"/>
          <w:sz w:val="14"/>
          <w:szCs w:val="14"/>
        </w:rPr>
        <w:t>s branch here.</w:t>
      </w:r>
      <w:r>
        <w:rPr>
          <w:rFonts w:eastAsia="Calibri" w:cs="Calibri"/>
        </w:rPr>
        <w:t xml:space="preserve"> </w:t>
      </w:r>
      <w:r w:rsidRPr="000169D8">
        <w:rPr>
          <w:rFonts w:eastAsia="Calibri" w:cs="Calibri"/>
          <w:b/>
          <w:highlight w:val="cyan"/>
          <w:u w:val="single"/>
        </w:rPr>
        <w:t xml:space="preserve">But the campaign has had a hidden cost: civilians cut down by the drones’ missiles. </w:t>
      </w:r>
      <w:r>
        <w:rPr>
          <w:rFonts w:eastAsia="Calibri" w:cs="Calibri"/>
          <w:sz w:val="14"/>
          <w:szCs w:val="14"/>
        </w:rPr>
        <w:t>There is no comprehensive count of civilian deaths because of the difficulty of confirming identities and allegiances of those killed.</w:t>
      </w:r>
      <w:r>
        <w:rPr>
          <w:rFonts w:eastAsia="Calibri" w:cs="Calibri"/>
          <w:sz w:val="16"/>
          <w:szCs w:val="16"/>
        </w:rPr>
        <w:t xml:space="preserve"> </w:t>
      </w:r>
      <w:r w:rsidRPr="000169D8">
        <w:rPr>
          <w:rFonts w:eastAsia="Calibri" w:cs="Calibri"/>
          <w:b/>
          <w:highlight w:val="cyan"/>
          <w:u w:val="single"/>
        </w:rPr>
        <w:t>But in an examination of drone strikes this year alone, The Associated Press found that at least 30 of the dead likely did not belong to al-Qaida. That is around a third of all those killed in drone strikes so far in 2018.</w:t>
      </w:r>
      <w:r>
        <w:rPr>
          <w:rFonts w:eastAsia="Calibri" w:cs="Calibri"/>
        </w:rPr>
        <w:t xml:space="preserve"> </w:t>
      </w:r>
      <w:r>
        <w:rPr>
          <w:rFonts w:eastAsia="Calibri" w:cs="Calibri"/>
          <w:sz w:val="14"/>
          <w:szCs w:val="14"/>
        </w:rPr>
        <w:t xml:space="preserve">The Pentagon does not release its assessment of the death toll, but </w:t>
      </w:r>
      <w:r w:rsidRPr="000169D8">
        <w:rPr>
          <w:rFonts w:eastAsia="Calibri" w:cs="Calibri"/>
          <w:b/>
          <w:highlight w:val="cyan"/>
          <w:u w:val="single"/>
        </w:rPr>
        <w:t>an independent database considered one of the most credible in tracking violence in Yemen counted 88 people — militants and non-militants — killed by drones this year.</w:t>
      </w:r>
      <w:r>
        <w:rPr>
          <w:rFonts w:eastAsia="Calibri" w:cs="Calibri"/>
          <w:b/>
        </w:rPr>
        <w:t xml:space="preserve"> </w:t>
      </w:r>
      <w:r>
        <w:rPr>
          <w:rFonts w:eastAsia="Calibri" w:cs="Calibri"/>
          <w:sz w:val="14"/>
          <w:szCs w:val="14"/>
        </w:rPr>
        <w:t>The AP count gives a glimpse, even if incomplete, into how often civilians are mistakenly hit by drone strikes, at a time when the Trump administration has dramatically ramped up the use of armed drones. It has carried out 176 strikes during its nearly two years in office, compared to the 154 strikes during the entire eight years of the Obama administration, according to a count by the AP and the Bureau of Investigative Journalism. The AP based its count on interviews with witnesses, families, tribal leaders and activists.</w:t>
      </w:r>
      <w:r>
        <w:rPr>
          <w:rFonts w:eastAsia="Calibri" w:cs="Calibri"/>
          <w:sz w:val="14"/>
          <w:szCs w:val="14"/>
          <w:u w:val="single"/>
        </w:rPr>
        <w:t xml:space="preserve"> </w:t>
      </w:r>
      <w:r w:rsidRPr="000169D8">
        <w:rPr>
          <w:rFonts w:eastAsia="Calibri" w:cs="Calibri"/>
          <w:b/>
          <w:highlight w:val="cyan"/>
          <w:u w:val="single"/>
        </w:rPr>
        <w:t>Most of those killed, 24, were civilians; at least 6 others were fighters in pro-government forces — meaning ostensibly on the same side as the U.S.</w:t>
      </w:r>
      <w:r w:rsidRPr="000169D8">
        <w:rPr>
          <w:rFonts w:eastAsia="Calibri" w:cs="Calibri"/>
          <w:highlight w:val="cyan"/>
        </w:rPr>
        <w:t xml:space="preserve"> </w:t>
      </w:r>
      <w:r>
        <w:rPr>
          <w:rFonts w:eastAsia="Calibri" w:cs="Calibri"/>
          <w:sz w:val="14"/>
          <w:szCs w:val="14"/>
        </w:rPr>
        <w:t>— who were hit in strikes away from the front lines while engaged in civilian life. The drone toll goes almost unnoticed in the region’s conflicts. Immensely greater destruction has been wreaked by U.S. allies in the Saudi-led coalition’s air campaign against Iranian-backed Shiite rebels known as Houthis. More than 57,000 civilians and combatants have been killed in Yemen’s civil war, by some estimates, and thousands more may have died of starvation caused by the conflict. Yet the killing of a single man — Saudi journalist Jamal Khashoggi, slain by Saudi operatives in his own country’s consulate — has raised more international uproar than any of those deaths in a war waged by a coalition led by Saudi Arabia and baked by the U.S. In comparison, the toll from U.S drones in Yemen runs in the hundreds, including both militants and civilians. Several databases are trying to track the deaths, with varying results. The Bureau for Investigative Journalism counted up to 1,020 killed by strikes from 2009 to 2016, under President Barack Obama, compared to up to 205 killed in 2017 and 2018. Another database, by the Armed Conflict Location &amp; Event Data Project, counted 331 killed the past two years. Counting civilians among those numbers is complicated by the difficulty in determining who belongs to al-Qaida in a country of multiple warring militias. Al-Qaida has joined the battle against the Houthis, and many of its fighters are incorporated into militias armed and funded by the U.S.-backed coalition.The campaign has scored some military successes. In 2015, U.S. strikes took out Nasser al-Wahishi, the top leader of al-Qaida in the Arabian Peninsula, or AQAP as the Yemeni branch is known, and several senior lieutenants.But drones have been most effective in forcing al-Qaida to limit its movements and hide in the mountains, avoid large gatherings and restrict cellphone use. The group withdrew from areas it controlled in the south but was allowed to keep weapons and money under secret deals it struck with the United Arab Emirates, a coalition member.Over the years, the cost of the pursuit of senior leadership has been high.</w:t>
      </w:r>
      <w:r w:rsidRPr="000169D8">
        <w:rPr>
          <w:rFonts w:eastAsia="Calibri" w:cs="Calibri"/>
          <w:b/>
          <w:highlight w:val="cyan"/>
          <w:u w:val="single"/>
        </w:rPr>
        <w:t>For example, the U.S. has killed at least 66 civilians, 31 of them children, in the unsuccessful hunt for one man, Qassim al-Rimi, one of AQAP’s founders</w:t>
      </w:r>
      <w:r w:rsidRPr="000169D8">
        <w:rPr>
          <w:rFonts w:eastAsia="Calibri" w:cs="Calibri"/>
          <w:highlight w:val="cyan"/>
        </w:rPr>
        <w:t xml:space="preserve"> </w:t>
      </w:r>
      <w:r>
        <w:rPr>
          <w:rFonts w:eastAsia="Calibri" w:cs="Calibri"/>
          <w:sz w:val="12"/>
          <w:szCs w:val="12"/>
        </w:rPr>
        <w:t>who in 2015 succeeded al-Wahishi as the group’s chief.Those deaths came in two raids reportedly targeting al-Rimi. The first was in 2009 in the southern village of al-Majalah. The second came on Jan 27, 2017, only days after Trump’s inauguration, in a U.S. special forces assault on a village in Bayda province.The civilian deaths come in a war conducted from a vast distance. Drone pilots work remotely at American bases, most often in the U.S., sometimes on 11- to 14-hour shifts housed in rooms like shipping containers lined with electronics. They operate based on intelligence from informants but they also carry out so-called “signature strikes,” based on observing suspicious patterns of behavior. They have a list of characteristics, and if a subject on the ground shows a number of them, he could be targeted, a former participant to the drone program told the AP, speaking on condition of anonymity to discuss the operations. Mistakes happen from bad intel or misjudging behavior, he said. Rights groups have expressed concern that some of the intelligence may come from prisoners held in jails run by Emirati-backed militias where torture is widespread.Some of the strikes from 2018 that the AP examined appeared to be mistakes.On Jan. 1, a drone missile slammed into a farm in Bayda province where 70-year-old Mohammed Mansar Abu Sarima sat with a younger relative, killing both, according to a relative, Mohammed Abu Sarima. The slain men had just returned from mediating a local dispute. In a country where tribal links are powerful and the justice system nearly non-existent, such mediations are common to resolve conflicts over land or deaths. They involve large gatherings of tribesmen who are often armed, potentially raising drone operators’ suspicions. “We don’t have any affiliation. They are simple farmers who don’t know how to read or write,” said the brother. “We live in fear. Drones don’t leave the sky.” Several weeks later, a 14-year-old shepherd, Yahia al-Hassbi, was struck by a drone as he tended goats several kilometers (miles) from a checkpoint that al-Qaida had tried recently to seize. He was killed along with a construction worker passing by at the time, according to relatives and three local human rights workers, who spoke on condition of anonymity for fear of reprisals.Further east, in Hadramawt province, drones carried out several consecutive days of strikes in March, targeting vehicles on a main highway. Some of the strikes killed al-Qaida militants, according to rights activists in the area. But others struck down cars carrying people who had fled to the area from a nearby province, Jawf, to escape fighting. A drone’s missile on March 5 killed a 10-year-old boy, Ammer al-Mahshami, and wounded the driver, according to three relatives. Four days later, another car was hit, killing six men and boys, including a 14-year-old and an 18-year-old, travelling to a funeral. Saleh al-Wahir, the brother of one of the dead, was in a car behind them. “I saw it before my eyes,” he said of the blast. “Bodies were ripped apart.” A report from the Jawf Human Rights office concluded the men were civilians. Survivors are rare. Adel al-Mandhari recounted how his car was thrown through the air by the blast of a drone’s missile. He lost his legs and an arm and was burned all over his body. The four others in the car — his brother, uncle, cousin and another relative — were all killed. None were connected to al-Qaida, said al-Mandhari, a civil servant. Two other relatives and the three rights workers in Bayda confirmed his account. Since the attack, al-Mandhari has spoken to the media and rights groups, seeking ways to get compensation and an apology from the U.S. “I lost hope,” he said. “Nothing is going to happen.” Even some strikes that the AP did not include in its count may have killed civilians, though there is some dispute over them. On May 14, two men, Hussein al-Dayani and Abdullah al-Karbi, were killed when a drone struck their pickup truck in an area of Shabwa province where al-Qaida is known to have a presence. Al-Dayani’s brother, Khaled, denied they were militants. He said his brother was a fighter in a militia battling the Houthis. “We are against those people,” Khaled said of al-Qaida. Two weeks later, a 17-year-old, Mahdar Hussein al-Hag, died in a strike while driving his motorcycle in the same area. Mahdar’s father said he was a high school student and was returning from buying vegetables. “He might have been mistaken for al-Qaida youth who are active in this area.” A Yemeni security official said the dead in those strikes were all al-Qaida members, though he did not provide evidence. The official spoke on condition of anonymity because he was not authorized to talk to the press.</w:t>
      </w:r>
    </w:p>
    <w:p w:rsidR="00157911" w:rsidRPr="00775786" w:rsidRDefault="00157911" w:rsidP="00775786">
      <w:pPr>
        <w:spacing w:line="240" w:lineRule="auto"/>
        <w:rPr>
          <w:sz w:val="12"/>
          <w:szCs w:val="12"/>
        </w:rPr>
      </w:pPr>
      <w:r>
        <w:rPr>
          <w:rFonts w:eastAsia="Calibri" w:cs="Calibri"/>
          <w:sz w:val="12"/>
          <w:szCs w:val="12"/>
        </w:rPr>
        <w:t>This story was produced in partnership with the Pulitzer Center on Crisis Reporting</w:t>
      </w:r>
    </w:p>
    <w:p w:rsidR="00D832CF" w:rsidRPr="009855F3" w:rsidRDefault="00D832CF" w:rsidP="009855F3"/>
    <w:p w:rsidR="006123EC" w:rsidRPr="006123EC" w:rsidRDefault="006123EC" w:rsidP="006123EC">
      <w:pPr>
        <w:pStyle w:val="Heading4"/>
      </w:pPr>
      <w:r w:rsidRPr="006123EC">
        <w:t>Drones target women and children</w:t>
      </w:r>
    </w:p>
    <w:p w:rsidR="006123EC" w:rsidRPr="006123EC" w:rsidRDefault="006123EC" w:rsidP="006123EC">
      <w:r w:rsidRPr="006123EC">
        <w:t xml:space="preserve">Roy </w:t>
      </w:r>
      <w:r w:rsidRPr="006123EC">
        <w:rPr>
          <w:rStyle w:val="Style13ptBold"/>
        </w:rPr>
        <w:t>Wenzl</w:t>
      </w:r>
      <w:r w:rsidRPr="006123EC">
        <w:t xml:space="preserve"> 1-23-</w:t>
      </w:r>
      <w:r w:rsidRPr="006123EC">
        <w:rPr>
          <w:rStyle w:val="Style13ptBold"/>
        </w:rPr>
        <w:t>2018</w:t>
      </w:r>
      <w:r w:rsidRPr="006123EC">
        <w:t xml:space="preserve">, "The kill chain: inside the unit that tracks targets for US drone wars,” Roy Wenzl has won the presidents award twice, along with many other prestigious awards,s Guardian, </w:t>
      </w:r>
      <w:hyperlink r:id="rId48" w:history="1">
        <w:r w:rsidRPr="006123EC">
          <w:rPr>
            <w:rStyle w:val="Hyperlink"/>
          </w:rPr>
          <w:t>https://www.theguardian.com/world/2018/jan/23/the-kill-chain-inside-the-unit-that-tracks-targets-for-us-drone-wars Accessed 7/1/2019</w:t>
        </w:r>
      </w:hyperlink>
      <w:r w:rsidRPr="006123EC">
        <w:t xml:space="preserve"> *mw*</w:t>
      </w:r>
    </w:p>
    <w:p w:rsidR="006123EC" w:rsidRPr="006123EC" w:rsidRDefault="006123EC" w:rsidP="006123EC">
      <w:pPr>
        <w:rPr>
          <w:rStyle w:val="StyleUnderline"/>
        </w:rPr>
      </w:pPr>
      <w:r w:rsidRPr="000B2451">
        <w:rPr>
          <w:sz w:val="12"/>
        </w:rPr>
        <w:br/>
      </w:r>
      <w:r w:rsidRPr="000169D8">
        <w:rPr>
          <w:rStyle w:val="StyleUnderline"/>
          <w:highlight w:val="cyan"/>
        </w:rPr>
        <w:t>Drone war critics describe it as depersonalized killing, done with collateral costs unknown</w:t>
      </w:r>
      <w:r w:rsidRPr="006123EC">
        <w:t xml:space="preserve">. Those critics, including those studying </w:t>
      </w:r>
      <w:r w:rsidRPr="000169D8">
        <w:rPr>
          <w:rStyle w:val="StyleUnderline"/>
          <w:highlight w:val="cyan"/>
        </w:rPr>
        <w:t>civilian deaths on the ground</w:t>
      </w:r>
      <w:r w:rsidRPr="006123EC">
        <w:t xml:space="preserve"> in the Middle East, say that actual deaths </w:t>
      </w:r>
      <w:r w:rsidRPr="000169D8">
        <w:rPr>
          <w:rStyle w:val="StyleUnderline"/>
          <w:highlight w:val="cyan"/>
        </w:rPr>
        <w:t>exceed by thousands the total number admitted to by the US and its</w:t>
      </w:r>
      <w:r w:rsidRPr="006123EC">
        <w:t xml:space="preserve"> coalition </w:t>
      </w:r>
      <w:r w:rsidRPr="000169D8">
        <w:rPr>
          <w:rStyle w:val="StyleUnderline"/>
          <w:highlight w:val="cyan"/>
        </w:rPr>
        <w:t>allies</w:t>
      </w:r>
      <w:r w:rsidRPr="006123EC">
        <w:t xml:space="preserve">. In a statement on their website, Airwars.org said: “By any measure, 2017 has been the worst year for civilians in the fight against Isis, as battles moved deep into Iraqi and Syrian cities.” Despite the coalition’s insistence that it was waging “the most precise war in history”, Airwars estimates that at least 3,875 non-combatants were killed by coalition actions during 2017 to November. In Afghanistan, Pakistan, Somalia and Yemen, nearly 10,000 people are estimated to have died in 4,413 US strikes since about 2002, according to the watchdog Bureau of Investigative Journalism. The bureau estimates that </w:t>
      </w:r>
      <w:r w:rsidRPr="000169D8">
        <w:rPr>
          <w:rStyle w:val="StyleUnderline"/>
          <w:highlight w:val="cyan"/>
        </w:rPr>
        <w:t xml:space="preserve">as many as </w:t>
      </w:r>
      <w:hyperlink r:id="rId49" w:history="1">
        <w:r w:rsidRPr="000169D8">
          <w:rPr>
            <w:rStyle w:val="StyleUnderline"/>
            <w:highlight w:val="cyan"/>
          </w:rPr>
          <w:t>1,488 were civilians</w:t>
        </w:r>
      </w:hyperlink>
      <w:r w:rsidRPr="000169D8">
        <w:rPr>
          <w:rStyle w:val="StyleUnderline"/>
          <w:highlight w:val="cyan"/>
        </w:rPr>
        <w:t>, including</w:t>
      </w:r>
      <w:r w:rsidRPr="006123EC">
        <w:t xml:space="preserve"> up to </w:t>
      </w:r>
      <w:r w:rsidRPr="000169D8">
        <w:rPr>
          <w:rStyle w:val="StyleUnderline"/>
          <w:highlight w:val="cyan"/>
        </w:rPr>
        <w:t>331 children</w:t>
      </w:r>
      <w:r w:rsidRPr="006123EC">
        <w:t xml:space="preserve">. Reporters for the New York Times Magazine, in a November story called </w:t>
      </w:r>
      <w:hyperlink r:id="rId50" w:history="1">
        <w:r w:rsidRPr="006123EC">
          <w:rPr>
            <w:rStyle w:val="Hyperlink"/>
          </w:rPr>
          <w:t>The Uncounted</w:t>
        </w:r>
      </w:hyperlink>
      <w:r w:rsidRPr="006123EC">
        <w:t xml:space="preserve">, wrote that they had spent 18 months personally visiting 150 coalition strike sites in Iraq. They concluded that </w:t>
      </w:r>
      <w:hyperlink r:id="rId51" w:history="1">
        <w:r w:rsidRPr="000169D8">
          <w:rPr>
            <w:rStyle w:val="StyleUnderline"/>
            <w:highlight w:val="cyan"/>
          </w:rPr>
          <w:t>one in five strikes kills civilians</w:t>
        </w:r>
      </w:hyperlink>
      <w:r w:rsidRPr="000169D8">
        <w:rPr>
          <w:rStyle w:val="StyleUnderline"/>
          <w:highlight w:val="cyan"/>
        </w:rPr>
        <w:t xml:space="preserve"> – a toll</w:t>
      </w:r>
      <w:r w:rsidRPr="006123EC">
        <w:rPr>
          <w:rStyle w:val="StyleUnderline"/>
        </w:rPr>
        <w:t xml:space="preserve"> </w:t>
      </w:r>
      <w:r w:rsidRPr="006123EC">
        <w:t xml:space="preserve">they say is </w:t>
      </w:r>
      <w:r w:rsidRPr="000169D8">
        <w:rPr>
          <w:rStyle w:val="StyleUnderline"/>
          <w:highlight w:val="cyan"/>
        </w:rPr>
        <w:t>31 times higher than military estimates</w:t>
      </w:r>
      <w:r w:rsidRPr="006123EC">
        <w:rPr>
          <w:rStyle w:val="StyleUnderline"/>
        </w:rPr>
        <w:t>.</w:t>
      </w:r>
    </w:p>
    <w:p w:rsidR="001D37A3" w:rsidRDefault="008D646A" w:rsidP="008D646A">
      <w:pPr>
        <w:pStyle w:val="Heading2"/>
      </w:pPr>
      <w:r>
        <w:t>Impact Framing</w:t>
      </w:r>
    </w:p>
    <w:p w:rsidR="00284A15" w:rsidRPr="00284A15" w:rsidRDefault="00284A15" w:rsidP="00284A15">
      <w:pPr>
        <w:keepNext/>
        <w:keepLines/>
        <w:pageBreakBefore/>
        <w:spacing w:before="40" w:after="0"/>
        <w:jc w:val="center"/>
        <w:outlineLvl w:val="2"/>
        <w:rPr>
          <w:rFonts w:eastAsiaTheme="majorEastAsia" w:cstheme="majorBidi"/>
          <w:b/>
          <w:sz w:val="32"/>
          <w:szCs w:val="24"/>
          <w:u w:val="single"/>
        </w:rPr>
      </w:pPr>
      <w:r w:rsidRPr="00284A15">
        <w:rPr>
          <w:rFonts w:eastAsiaTheme="majorEastAsia" w:cstheme="majorBidi"/>
          <w:b/>
          <w:sz w:val="32"/>
          <w:szCs w:val="24"/>
          <w:u w:val="single"/>
        </w:rPr>
        <w:t>Structural Violence outweighs</w:t>
      </w:r>
    </w:p>
    <w:p w:rsidR="00284A15" w:rsidRPr="00284A15" w:rsidRDefault="00284A15" w:rsidP="00284A15">
      <w:pPr>
        <w:keepNext/>
        <w:keepLines/>
        <w:spacing w:before="40" w:after="0"/>
        <w:outlineLvl w:val="3"/>
        <w:rPr>
          <w:rFonts w:eastAsia="Times New Roman" w:cstheme="majorBidi"/>
          <w:b/>
          <w:iCs/>
          <w:sz w:val="26"/>
        </w:rPr>
      </w:pPr>
      <w:r w:rsidRPr="00284A15">
        <w:rPr>
          <w:rFonts w:eastAsia="Times New Roman" w:cstheme="majorBidi"/>
          <w:b/>
          <w:iCs/>
          <w:sz w:val="26"/>
        </w:rPr>
        <w:t>Prioritizing everyday violence is key- responding to it later causes error replication and movement burn out, only re-orienting focus away from macro-level violence produces sustainable political coalitions</w:t>
      </w:r>
    </w:p>
    <w:p w:rsidR="00284A15" w:rsidRPr="00284A15" w:rsidRDefault="00284A15" w:rsidP="00284A15">
      <w:pPr>
        <w:spacing w:after="0" w:line="240" w:lineRule="auto"/>
        <w:rPr>
          <w:rFonts w:ascii="Times New Roman" w:eastAsia="Times New Roman" w:hAnsi="Times New Roman" w:cs="Times New Roman"/>
          <w:b/>
          <w:bCs/>
          <w:szCs w:val="24"/>
        </w:rPr>
      </w:pPr>
      <w:r w:rsidRPr="00284A15">
        <w:rPr>
          <w:rFonts w:ascii="Times New Roman" w:eastAsia="Times New Roman" w:hAnsi="Times New Roman" w:cs="Times New Roman"/>
          <w:b/>
          <w:bCs/>
          <w:szCs w:val="24"/>
        </w:rPr>
        <w:t xml:space="preserve">Cuomo ’96 </w:t>
      </w:r>
    </w:p>
    <w:p w:rsidR="00284A15" w:rsidRPr="00284A15" w:rsidRDefault="00284A15" w:rsidP="00284A15">
      <w:pPr>
        <w:spacing w:after="0" w:line="240" w:lineRule="auto"/>
        <w:ind w:left="288" w:right="288"/>
        <w:rPr>
          <w:rFonts w:ascii="Times New Roman" w:eastAsia="Times New Roman" w:hAnsi="Times New Roman" w:cs="Times New Roman"/>
          <w:szCs w:val="24"/>
        </w:rPr>
      </w:pPr>
      <w:r w:rsidRPr="00284A15">
        <w:rPr>
          <w:rFonts w:ascii="Times New Roman" w:eastAsia="Times New Roman" w:hAnsi="Times New Roman" w:cs="Times New Roman"/>
          <w:szCs w:val="24"/>
        </w:rPr>
        <w:t xml:space="preserve">(Chris, Prof. of Political Science @ U of Cincinnati, “War is not just an event: reflections on the significance of everyday violence”, </w:t>
      </w:r>
      <w:r w:rsidRPr="00284A15">
        <w:rPr>
          <w:rFonts w:ascii="Times New Roman" w:eastAsia="Times New Roman" w:hAnsi="Times New Roman" w:cs="Times New Roman"/>
          <w:i/>
          <w:szCs w:val="24"/>
        </w:rPr>
        <w:t>Hypatia</w:t>
      </w:r>
      <w:r w:rsidRPr="00284A15">
        <w:rPr>
          <w:rFonts w:ascii="Times New Roman" w:eastAsia="Times New Roman" w:hAnsi="Times New Roman" w:cs="Times New Roman"/>
          <w:szCs w:val="24"/>
        </w:rPr>
        <w:t>, vol. 11, no. 4 Fall (1994))</w:t>
      </w:r>
    </w:p>
    <w:p w:rsidR="00284A15" w:rsidRPr="00284A15" w:rsidRDefault="00284A15" w:rsidP="00284A15">
      <w:pPr>
        <w:spacing w:after="0" w:line="240" w:lineRule="auto"/>
        <w:ind w:left="288" w:right="288"/>
        <w:rPr>
          <w:rFonts w:ascii="Times New Roman" w:eastAsia="Times New Roman" w:hAnsi="Times New Roman" w:cs="Times New Roman"/>
          <w:b/>
          <w:szCs w:val="24"/>
          <w:u w:val="single"/>
        </w:rPr>
      </w:pPr>
    </w:p>
    <w:p w:rsidR="00284A15" w:rsidRPr="00284A15" w:rsidRDefault="00284A15" w:rsidP="00284A15">
      <w:pPr>
        <w:spacing w:after="0" w:line="240" w:lineRule="auto"/>
        <w:ind w:left="288" w:right="288"/>
        <w:rPr>
          <w:rFonts w:ascii="Times New Roman" w:eastAsia="Times New Roman" w:hAnsi="Times New Roman" w:cs="Times New Roman"/>
          <w:szCs w:val="24"/>
        </w:rPr>
      </w:pPr>
      <w:r w:rsidRPr="00284A15">
        <w:rPr>
          <w:rFonts w:ascii="Times New Roman" w:eastAsia="Times New Roman" w:hAnsi="Times New Roman" w:cs="Times New Roman"/>
          <w:bCs/>
          <w:szCs w:val="24"/>
          <w:u w:val="single"/>
        </w:rPr>
        <w:t>Theory that does not investigate</w:t>
      </w:r>
      <w:r w:rsidRPr="00284A15">
        <w:rPr>
          <w:rFonts w:ascii="Times New Roman" w:eastAsia="Times New Roman" w:hAnsi="Times New Roman" w:cs="Times New Roman"/>
          <w:szCs w:val="24"/>
        </w:rPr>
        <w:t xml:space="preserve"> or even notice </w:t>
      </w:r>
      <w:r w:rsidRPr="00284A15">
        <w:rPr>
          <w:rFonts w:ascii="Times New Roman" w:eastAsia="Times New Roman" w:hAnsi="Times New Roman" w:cs="Times New Roman"/>
          <w:bCs/>
          <w:szCs w:val="24"/>
          <w:u w:val="single"/>
        </w:rPr>
        <w:t>the omnipresence of militarism cannot</w:t>
      </w:r>
      <w:r w:rsidRPr="00284A15">
        <w:rPr>
          <w:rFonts w:ascii="Times New Roman" w:eastAsia="Times New Roman" w:hAnsi="Times New Roman" w:cs="Times New Roman"/>
          <w:szCs w:val="24"/>
        </w:rPr>
        <w:t xml:space="preserve"> represent or </w:t>
      </w:r>
      <w:r w:rsidRPr="00284A15">
        <w:rPr>
          <w:rFonts w:ascii="Times New Roman" w:eastAsia="Times New Roman" w:hAnsi="Times New Roman" w:cs="Times New Roman"/>
          <w:bCs/>
          <w:szCs w:val="24"/>
          <w:u w:val="single"/>
        </w:rPr>
        <w:t>address the depth</w:t>
      </w:r>
      <w:r w:rsidRPr="00284A15">
        <w:rPr>
          <w:rFonts w:ascii="Times New Roman" w:eastAsia="Times New Roman" w:hAnsi="Times New Roman" w:cs="Times New Roman"/>
          <w:szCs w:val="24"/>
        </w:rPr>
        <w:t xml:space="preserve"> and specificity </w:t>
      </w:r>
      <w:r w:rsidRPr="00284A15">
        <w:rPr>
          <w:rFonts w:ascii="Times New Roman" w:eastAsia="Times New Roman" w:hAnsi="Times New Roman" w:cs="Times New Roman"/>
          <w:bCs/>
          <w:szCs w:val="24"/>
          <w:u w:val="single"/>
        </w:rPr>
        <w:t>of</w:t>
      </w:r>
      <w:r w:rsidRPr="00284A15">
        <w:rPr>
          <w:rFonts w:ascii="Times New Roman" w:eastAsia="Times New Roman" w:hAnsi="Times New Roman" w:cs="Times New Roman"/>
          <w:szCs w:val="24"/>
        </w:rPr>
        <w:t xml:space="preserve"> the </w:t>
      </w:r>
      <w:r w:rsidRPr="00284A15">
        <w:rPr>
          <w:rFonts w:ascii="Times New Roman" w:eastAsia="Times New Roman" w:hAnsi="Times New Roman" w:cs="Times New Roman"/>
          <w:bCs/>
          <w:szCs w:val="24"/>
          <w:u w:val="single"/>
        </w:rPr>
        <w:t>everyday effects of militarism</w:t>
      </w:r>
      <w:r w:rsidRPr="00284A15">
        <w:rPr>
          <w:rFonts w:ascii="Times New Roman" w:eastAsia="Times New Roman" w:hAnsi="Times New Roman" w:cs="Times New Roman"/>
          <w:szCs w:val="24"/>
        </w:rPr>
        <w:t xml:space="preserve"> on women, on people living in occupied territories, on members of military institutions, and on the environment. </w:t>
      </w:r>
      <w:r w:rsidRPr="00284A15">
        <w:rPr>
          <w:rFonts w:ascii="Times New Roman" w:eastAsia="Times New Roman" w:hAnsi="Times New Roman" w:cs="Times New Roman"/>
          <w:bCs/>
          <w:szCs w:val="24"/>
          <w:u w:val="single"/>
        </w:rPr>
        <w:t>These effects</w:t>
      </w:r>
      <w:r w:rsidRPr="00284A15">
        <w:rPr>
          <w:rFonts w:ascii="Times New Roman" w:eastAsia="Times New Roman" w:hAnsi="Times New Roman" w:cs="Times New Roman"/>
          <w:szCs w:val="24"/>
        </w:rPr>
        <w:t xml:space="preserve"> are relevant to feminists in a number of ways because military practices and institutions help construct gendered and national identity, and because they </w:t>
      </w:r>
      <w:r w:rsidRPr="00284A15">
        <w:rPr>
          <w:rFonts w:ascii="Times New Roman" w:eastAsia="Times New Roman" w:hAnsi="Times New Roman" w:cs="Times New Roman"/>
          <w:bCs/>
          <w:szCs w:val="24"/>
          <w:u w:val="single"/>
        </w:rPr>
        <w:t>justify the destruction of natural nonhuman entities and communities during peacetime</w:t>
      </w:r>
      <w:r w:rsidRPr="00284A15">
        <w:rPr>
          <w:rFonts w:ascii="Times New Roman" w:eastAsia="Times New Roman" w:hAnsi="Times New Roman" w:cs="Times New Roman"/>
          <w:szCs w:val="24"/>
        </w:rPr>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0169D8">
        <w:rPr>
          <w:rFonts w:ascii="Times New Roman" w:eastAsia="Times New Roman" w:hAnsi="Times New Roman" w:cs="Times New Roman"/>
          <w:bCs/>
          <w:szCs w:val="24"/>
          <w:highlight w:val="cyan"/>
          <w:u w:val="single"/>
        </w:rPr>
        <w:t>Ethical approaches that do not attend to the ways</w:t>
      </w:r>
      <w:r w:rsidRPr="00284A15">
        <w:rPr>
          <w:rFonts w:ascii="Times New Roman" w:eastAsia="Times New Roman" w:hAnsi="Times New Roman" w:cs="Times New Roman"/>
          <w:bCs/>
          <w:szCs w:val="24"/>
          <w:u w:val="single"/>
        </w:rPr>
        <w:t xml:space="preserve"> in which </w:t>
      </w:r>
      <w:r w:rsidRPr="000169D8">
        <w:rPr>
          <w:rFonts w:ascii="Times New Roman" w:eastAsia="Times New Roman" w:hAnsi="Times New Roman" w:cs="Times New Roman"/>
          <w:bCs/>
          <w:szCs w:val="24"/>
          <w:highlight w:val="cyan"/>
          <w:u w:val="single"/>
        </w:rPr>
        <w:t>warfare</w:t>
      </w:r>
      <w:r w:rsidRPr="00284A15">
        <w:rPr>
          <w:rFonts w:ascii="Times New Roman" w:eastAsia="Times New Roman" w:hAnsi="Times New Roman" w:cs="Times New Roman"/>
          <w:szCs w:val="24"/>
        </w:rPr>
        <w:t xml:space="preserve"> and military practices </w:t>
      </w:r>
      <w:r w:rsidRPr="000169D8">
        <w:rPr>
          <w:rFonts w:ascii="Times New Roman" w:eastAsia="Times New Roman" w:hAnsi="Times New Roman" w:cs="Times New Roman"/>
          <w:bCs/>
          <w:szCs w:val="24"/>
          <w:highlight w:val="cyan"/>
          <w:u w:val="single"/>
        </w:rPr>
        <w:t>are woven into the</w:t>
      </w:r>
      <w:r w:rsidRPr="00284A15">
        <w:rPr>
          <w:rFonts w:ascii="Times New Roman" w:eastAsia="Times New Roman" w:hAnsi="Times New Roman" w:cs="Times New Roman"/>
          <w:szCs w:val="24"/>
        </w:rPr>
        <w:t xml:space="preserve"> very </w:t>
      </w:r>
      <w:r w:rsidRPr="000169D8">
        <w:rPr>
          <w:rFonts w:ascii="Times New Roman" w:eastAsia="Times New Roman" w:hAnsi="Times New Roman" w:cs="Times New Roman"/>
          <w:bCs/>
          <w:szCs w:val="24"/>
          <w:highlight w:val="cyan"/>
          <w:u w:val="single"/>
        </w:rPr>
        <w:t>fabric of life</w:t>
      </w:r>
      <w:r w:rsidRPr="00284A15">
        <w:rPr>
          <w:rFonts w:ascii="Times New Roman" w:eastAsia="Times New Roman" w:hAnsi="Times New Roman" w:cs="Times New Roman"/>
          <w:szCs w:val="24"/>
        </w:rPr>
        <w:t xml:space="preserve"> in twenty-first century technological states </w:t>
      </w:r>
      <w:r w:rsidRPr="000169D8">
        <w:rPr>
          <w:rFonts w:ascii="Times New Roman" w:eastAsia="Times New Roman" w:hAnsi="Times New Roman" w:cs="Times New Roman"/>
          <w:bCs/>
          <w:szCs w:val="24"/>
          <w:highlight w:val="cyan"/>
          <w:u w:val="single"/>
        </w:rPr>
        <w:t>lead to crisis-based politics and analyses</w:t>
      </w:r>
      <w:r w:rsidRPr="00284A15">
        <w:rPr>
          <w:rFonts w:ascii="Times New Roman" w:eastAsia="Times New Roman" w:hAnsi="Times New Roman" w:cs="Times New Roman"/>
          <w:szCs w:val="24"/>
        </w:rPr>
        <w:t xml:space="preserve">. For any feminism that aims to resist oppression and create alternative social and political options, </w:t>
      </w:r>
      <w:r w:rsidRPr="000169D8">
        <w:rPr>
          <w:rFonts w:ascii="Times New Roman" w:eastAsia="Times New Roman" w:hAnsi="Times New Roman" w:cs="Times New Roman"/>
          <w:bCs/>
          <w:szCs w:val="24"/>
          <w:highlight w:val="cyan"/>
          <w:u w:val="single"/>
        </w:rPr>
        <w:t>crisis-based</w:t>
      </w:r>
      <w:r w:rsidRPr="00284A15">
        <w:rPr>
          <w:rFonts w:ascii="Times New Roman" w:eastAsia="Times New Roman" w:hAnsi="Times New Roman" w:cs="Times New Roman"/>
          <w:szCs w:val="24"/>
        </w:rPr>
        <w:t xml:space="preserve"> ethics and </w:t>
      </w:r>
      <w:r w:rsidRPr="000169D8">
        <w:rPr>
          <w:rFonts w:ascii="Times New Roman" w:eastAsia="Times New Roman" w:hAnsi="Times New Roman" w:cs="Times New Roman"/>
          <w:bCs/>
          <w:szCs w:val="24"/>
          <w:highlight w:val="cyan"/>
          <w:u w:val="single"/>
        </w:rPr>
        <w:t>politics</w:t>
      </w:r>
      <w:r w:rsidRPr="00284A15">
        <w:rPr>
          <w:rFonts w:ascii="Times New Roman" w:eastAsia="Times New Roman" w:hAnsi="Times New Roman" w:cs="Times New Roman"/>
          <w:bCs/>
          <w:szCs w:val="24"/>
          <w:u w:val="single"/>
        </w:rPr>
        <w:t xml:space="preserve"> are problematic because they </w:t>
      </w:r>
      <w:r w:rsidRPr="000169D8">
        <w:rPr>
          <w:rFonts w:ascii="Times New Roman" w:eastAsia="Times New Roman" w:hAnsi="Times New Roman" w:cs="Times New Roman"/>
          <w:bCs/>
          <w:szCs w:val="24"/>
          <w:highlight w:val="cyan"/>
          <w:u w:val="single"/>
        </w:rPr>
        <w:t>distract attention from the need for sustained resistance to</w:t>
      </w:r>
      <w:r w:rsidRPr="00284A15">
        <w:rPr>
          <w:rFonts w:ascii="Times New Roman" w:eastAsia="Times New Roman" w:hAnsi="Times New Roman" w:cs="Times New Roman"/>
          <w:szCs w:val="24"/>
        </w:rPr>
        <w:t xml:space="preserve"> the </w:t>
      </w:r>
      <w:r w:rsidRPr="000169D8">
        <w:rPr>
          <w:rFonts w:ascii="Times New Roman" w:eastAsia="Times New Roman" w:hAnsi="Times New Roman" w:cs="Times New Roman"/>
          <w:bCs/>
          <w:szCs w:val="24"/>
          <w:highlight w:val="cyan"/>
          <w:u w:val="single"/>
        </w:rPr>
        <w:t>enmeshed</w:t>
      </w:r>
      <w:r w:rsidRPr="00284A15">
        <w:rPr>
          <w:rFonts w:ascii="Times New Roman" w:eastAsia="Times New Roman" w:hAnsi="Times New Roman" w:cs="Times New Roman"/>
          <w:szCs w:val="24"/>
        </w:rPr>
        <w:t xml:space="preserve">, omnipresent </w:t>
      </w:r>
      <w:r w:rsidRPr="000169D8">
        <w:rPr>
          <w:rFonts w:ascii="Times New Roman" w:eastAsia="Times New Roman" w:hAnsi="Times New Roman" w:cs="Times New Roman"/>
          <w:bCs/>
          <w:szCs w:val="24"/>
          <w:highlight w:val="cyan"/>
          <w:u w:val="single"/>
        </w:rPr>
        <w:t>systems of domination</w:t>
      </w:r>
      <w:r w:rsidRPr="00284A15">
        <w:rPr>
          <w:rFonts w:ascii="Times New Roman" w:eastAsia="Times New Roman" w:hAnsi="Times New Roman" w:cs="Times New Roman"/>
          <w:szCs w:val="24"/>
        </w:rPr>
        <w:t xml:space="preserve"> and oppression that so often function as givens in most people's lives. </w:t>
      </w:r>
      <w:r w:rsidRPr="00284A15">
        <w:rPr>
          <w:rFonts w:ascii="Times New Roman" w:eastAsia="Times New Roman" w:hAnsi="Times New Roman" w:cs="Times New Roman"/>
          <w:bCs/>
          <w:szCs w:val="24"/>
          <w:u w:val="single"/>
        </w:rPr>
        <w:t>Neglecting the omnipresence of militarism allows the false belief that the absence of declared armed conflicts is peace</w:t>
      </w:r>
      <w:r w:rsidRPr="00284A15">
        <w:rPr>
          <w:rFonts w:ascii="Times New Roman" w:eastAsia="Times New Roman" w:hAnsi="Times New Roman" w:cs="Times New Roman"/>
          <w:szCs w:val="24"/>
        </w:rPr>
        <w:t xml:space="preserve">, the polar opposite of war. </w:t>
      </w:r>
      <w:r w:rsidRPr="000169D8">
        <w:rPr>
          <w:rFonts w:ascii="Times New Roman" w:eastAsia="Times New Roman" w:hAnsi="Times New Roman" w:cs="Times New Roman"/>
          <w:bCs/>
          <w:szCs w:val="24"/>
          <w:highlight w:val="cyan"/>
          <w:u w:val="single"/>
        </w:rPr>
        <w:t>It is particularly easy for those</w:t>
      </w:r>
      <w:r w:rsidRPr="00284A15">
        <w:rPr>
          <w:rFonts w:ascii="Times New Roman" w:eastAsia="Times New Roman" w:hAnsi="Times New Roman" w:cs="Times New Roman"/>
          <w:bCs/>
          <w:szCs w:val="24"/>
          <w:u w:val="single"/>
        </w:rPr>
        <w:t xml:space="preserve"> whose lives are </w:t>
      </w:r>
      <w:r w:rsidRPr="000169D8">
        <w:rPr>
          <w:rFonts w:ascii="Times New Roman" w:eastAsia="Times New Roman" w:hAnsi="Times New Roman" w:cs="Times New Roman"/>
          <w:bCs/>
          <w:szCs w:val="24"/>
          <w:highlight w:val="cyan"/>
          <w:u w:val="single"/>
        </w:rPr>
        <w:t>shaped by</w:t>
      </w:r>
      <w:r w:rsidRPr="00284A15">
        <w:rPr>
          <w:rFonts w:ascii="Times New Roman" w:eastAsia="Times New Roman" w:hAnsi="Times New Roman" w:cs="Times New Roman"/>
          <w:szCs w:val="24"/>
        </w:rPr>
        <w:t xml:space="preserve"> the safety of </w:t>
      </w:r>
      <w:r w:rsidRPr="000169D8">
        <w:rPr>
          <w:rFonts w:ascii="Times New Roman" w:eastAsia="Times New Roman" w:hAnsi="Times New Roman" w:cs="Times New Roman"/>
          <w:bCs/>
          <w:szCs w:val="24"/>
          <w:highlight w:val="cyan"/>
          <w:u w:val="single"/>
        </w:rPr>
        <w:t>privilege</w:t>
      </w:r>
      <w:r w:rsidRPr="00284A15">
        <w:rPr>
          <w:rFonts w:ascii="Times New Roman" w:eastAsia="Times New Roman" w:hAnsi="Times New Roman" w:cs="Times New Roman"/>
          <w:szCs w:val="24"/>
        </w:rPr>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0169D8">
        <w:rPr>
          <w:rFonts w:ascii="Times New Roman" w:eastAsia="Times New Roman" w:hAnsi="Times New Roman" w:cs="Times New Roman"/>
          <w:bCs/>
          <w:szCs w:val="24"/>
          <w:highlight w:val="cyan"/>
          <w:u w:val="single"/>
        </w:rPr>
        <w:t>resistance is then mobilized when the "real" violence finally occurs</w:t>
      </w:r>
      <w:r w:rsidRPr="00284A15">
        <w:rPr>
          <w:rFonts w:ascii="Times New Roman" w:eastAsia="Times New Roman" w:hAnsi="Times New Roman" w:cs="Times New Roman"/>
          <w:bCs/>
          <w:szCs w:val="24"/>
          <w:u w:val="single"/>
        </w:rPr>
        <w:t>, or when</w:t>
      </w:r>
      <w:r w:rsidRPr="00284A15">
        <w:rPr>
          <w:rFonts w:ascii="Times New Roman" w:eastAsia="Times New Roman" w:hAnsi="Times New Roman" w:cs="Times New Roman"/>
          <w:szCs w:val="24"/>
        </w:rPr>
        <w:t xml:space="preserve"> the stability of </w:t>
      </w:r>
      <w:r w:rsidRPr="00284A15">
        <w:rPr>
          <w:rFonts w:ascii="Times New Roman" w:eastAsia="Times New Roman" w:hAnsi="Times New Roman" w:cs="Times New Roman"/>
          <w:bCs/>
          <w:szCs w:val="24"/>
          <w:u w:val="single"/>
        </w:rPr>
        <w:t>privilege is</w:t>
      </w:r>
      <w:r w:rsidRPr="00284A15">
        <w:rPr>
          <w:rFonts w:ascii="Times New Roman" w:eastAsia="Times New Roman" w:hAnsi="Times New Roman" w:cs="Times New Roman"/>
          <w:szCs w:val="24"/>
        </w:rPr>
        <w:t xml:space="preserve"> directly </w:t>
      </w:r>
      <w:r w:rsidRPr="00284A15">
        <w:rPr>
          <w:rFonts w:ascii="Times New Roman" w:eastAsia="Times New Roman" w:hAnsi="Times New Roman" w:cs="Times New Roman"/>
          <w:bCs/>
          <w:szCs w:val="24"/>
          <w:u w:val="single"/>
        </w:rPr>
        <w:t>threatened</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bCs/>
          <w:szCs w:val="24"/>
          <w:u w:val="single"/>
        </w:rPr>
        <w:t xml:space="preserve">and </w:t>
      </w:r>
      <w:r w:rsidRPr="000169D8">
        <w:rPr>
          <w:rFonts w:ascii="Times New Roman" w:eastAsia="Times New Roman" w:hAnsi="Times New Roman" w:cs="Times New Roman"/>
          <w:bCs/>
          <w:szCs w:val="24"/>
          <w:highlight w:val="cyan"/>
          <w:u w:val="single"/>
        </w:rPr>
        <w:t>at that point it is difficult not to respond in ways that make resisters drop all other political priorities</w:t>
      </w:r>
      <w:r w:rsidRPr="00284A15">
        <w:rPr>
          <w:rFonts w:ascii="Times New Roman" w:eastAsia="Times New Roman" w:hAnsi="Times New Roman" w:cs="Times New Roman"/>
          <w:szCs w:val="24"/>
        </w:rPr>
        <w:t xml:space="preserve">. </w:t>
      </w:r>
      <w:r w:rsidRPr="000169D8">
        <w:rPr>
          <w:rFonts w:ascii="Times New Roman" w:eastAsia="Times New Roman" w:hAnsi="Times New Roman" w:cs="Times New Roman"/>
          <w:bCs/>
          <w:szCs w:val="24"/>
          <w:highlight w:val="cyan"/>
          <w:u w:val="single"/>
        </w:rPr>
        <w:t>Crisis-driven attention</w:t>
      </w:r>
      <w:r w:rsidRPr="00284A15">
        <w:rPr>
          <w:rFonts w:ascii="Times New Roman" w:eastAsia="Times New Roman" w:hAnsi="Times New Roman" w:cs="Times New Roman"/>
          <w:szCs w:val="24"/>
        </w:rPr>
        <w:t xml:space="preserve"> to declarations of war might actually </w:t>
      </w:r>
      <w:r w:rsidRPr="000169D8">
        <w:rPr>
          <w:rFonts w:ascii="Times New Roman" w:eastAsia="Times New Roman" w:hAnsi="Times New Roman" w:cs="Times New Roman"/>
          <w:bCs/>
          <w:szCs w:val="24"/>
          <w:highlight w:val="cyan"/>
          <w:u w:val="single"/>
        </w:rPr>
        <w:t>keep resisters complacent</w:t>
      </w:r>
      <w:r w:rsidRPr="00284A15">
        <w:rPr>
          <w:rFonts w:ascii="Times New Roman" w:eastAsia="Times New Roman" w:hAnsi="Times New Roman" w:cs="Times New Roman"/>
          <w:szCs w:val="24"/>
        </w:rPr>
        <w:t xml:space="preserve"> about and complicitous in the general presence of global militarism. </w:t>
      </w:r>
      <w:r w:rsidRPr="000169D8">
        <w:rPr>
          <w:rFonts w:ascii="Times New Roman" w:eastAsia="Times New Roman" w:hAnsi="Times New Roman" w:cs="Times New Roman"/>
          <w:bCs/>
          <w:szCs w:val="24"/>
          <w:highlight w:val="cyan"/>
          <w:u w:val="single"/>
        </w:rPr>
        <w:t>Seeing war as</w:t>
      </w:r>
      <w:r w:rsidRPr="00284A15">
        <w:rPr>
          <w:rFonts w:ascii="Times New Roman" w:eastAsia="Times New Roman" w:hAnsi="Times New Roman" w:cs="Times New Roman"/>
          <w:bCs/>
          <w:szCs w:val="24"/>
          <w:u w:val="single"/>
        </w:rPr>
        <w:t xml:space="preserve"> necessarily </w:t>
      </w:r>
      <w:r w:rsidRPr="000169D8">
        <w:rPr>
          <w:rFonts w:ascii="Times New Roman" w:eastAsia="Times New Roman" w:hAnsi="Times New Roman" w:cs="Times New Roman"/>
          <w:bCs/>
          <w:szCs w:val="24"/>
          <w:highlight w:val="cyan"/>
          <w:u w:val="single"/>
        </w:rPr>
        <w:t>embedded</w:t>
      </w:r>
      <w:r w:rsidRPr="00284A15">
        <w:rPr>
          <w:rFonts w:ascii="Times New Roman" w:eastAsia="Times New Roman" w:hAnsi="Times New Roman" w:cs="Times New Roman"/>
          <w:szCs w:val="24"/>
        </w:rPr>
        <w:t xml:space="preserve"> in constant military presence </w:t>
      </w:r>
      <w:r w:rsidRPr="000169D8">
        <w:rPr>
          <w:rFonts w:ascii="Times New Roman" w:eastAsia="Times New Roman" w:hAnsi="Times New Roman" w:cs="Times New Roman"/>
          <w:bCs/>
          <w:szCs w:val="24"/>
          <w:highlight w:val="cyan"/>
          <w:u w:val="single"/>
        </w:rPr>
        <w:t>draws attention to the fact that horrific</w:t>
      </w:r>
      <w:r w:rsidRPr="00284A15">
        <w:rPr>
          <w:rFonts w:ascii="Times New Roman" w:eastAsia="Times New Roman" w:hAnsi="Times New Roman" w:cs="Times New Roman"/>
          <w:szCs w:val="24"/>
        </w:rPr>
        <w:t xml:space="preserve">, state-sponsored </w:t>
      </w:r>
      <w:r w:rsidRPr="000169D8">
        <w:rPr>
          <w:rFonts w:ascii="Times New Roman" w:eastAsia="Times New Roman" w:hAnsi="Times New Roman" w:cs="Times New Roman"/>
          <w:bCs/>
          <w:szCs w:val="24"/>
          <w:highlight w:val="cyan"/>
          <w:u w:val="single"/>
        </w:rPr>
        <w:t>violence is happening</w:t>
      </w:r>
      <w:r w:rsidRPr="00284A15">
        <w:rPr>
          <w:rFonts w:ascii="Times New Roman" w:eastAsia="Times New Roman" w:hAnsi="Times New Roman" w:cs="Times New Roman"/>
          <w:bCs/>
          <w:szCs w:val="24"/>
          <w:u w:val="single"/>
        </w:rPr>
        <w:t xml:space="preserve"> nearly </w:t>
      </w:r>
      <w:r w:rsidRPr="000169D8">
        <w:rPr>
          <w:rFonts w:ascii="Times New Roman" w:eastAsia="Times New Roman" w:hAnsi="Times New Roman" w:cs="Times New Roman"/>
          <w:bCs/>
          <w:szCs w:val="24"/>
          <w:highlight w:val="cyan"/>
          <w:u w:val="single"/>
        </w:rPr>
        <w:t>all over</w:t>
      </w:r>
      <w:r w:rsidRPr="00284A15">
        <w:rPr>
          <w:rFonts w:ascii="Times New Roman" w:eastAsia="Times New Roman" w:hAnsi="Times New Roman" w:cs="Times New Roman"/>
          <w:szCs w:val="24"/>
        </w:rPr>
        <w:t xml:space="preserve">, all of the time, and that it is perpetrated by military institutions and other militaristic agents of the state. </w:t>
      </w:r>
    </w:p>
    <w:p w:rsidR="00284A15" w:rsidRPr="00284A15" w:rsidRDefault="00284A15" w:rsidP="00284A15">
      <w:pPr>
        <w:rPr>
          <w:rFonts w:ascii="Times New Roman" w:eastAsia="Times New Roman" w:hAnsi="Times New Roman" w:cs="Times New Roman"/>
          <w:b/>
          <w:sz w:val="24"/>
          <w:szCs w:val="24"/>
        </w:rPr>
      </w:pPr>
      <w:r w:rsidRPr="00284A15">
        <w:rPr>
          <w:rFonts w:ascii="Times New Roman" w:eastAsia="Times New Roman" w:hAnsi="Times New Roman" w:cs="Times New Roman"/>
          <w:b/>
          <w:sz w:val="24"/>
          <w:szCs w:val="24"/>
        </w:rPr>
        <w:br w:type="page"/>
      </w:r>
    </w:p>
    <w:p w:rsidR="00284A15" w:rsidRPr="00284A15" w:rsidRDefault="00284A15" w:rsidP="00284A15">
      <w:pPr>
        <w:keepNext/>
        <w:keepLines/>
        <w:spacing w:before="40" w:after="0"/>
        <w:outlineLvl w:val="3"/>
        <w:rPr>
          <w:rFonts w:eastAsiaTheme="majorEastAsia" w:cstheme="majorBidi"/>
          <w:b/>
          <w:iCs/>
          <w:sz w:val="26"/>
        </w:rPr>
      </w:pPr>
      <w:r w:rsidRPr="00284A15">
        <w:rPr>
          <w:rFonts w:eastAsiaTheme="majorEastAsia" w:cstheme="majorBidi"/>
          <w:b/>
          <w:iCs/>
          <w:sz w:val="26"/>
        </w:rPr>
        <w:t>Structural violence is the largest proximate cause of war- creates priming that psychologically structures escalation</w:t>
      </w:r>
    </w:p>
    <w:p w:rsidR="00284A15" w:rsidRPr="00284A15" w:rsidRDefault="00284A15" w:rsidP="00284A15">
      <w:pPr>
        <w:rPr>
          <w:b/>
          <w:bCs/>
          <w:sz w:val="26"/>
        </w:rPr>
      </w:pPr>
      <w:r w:rsidRPr="00284A15">
        <w:rPr>
          <w:b/>
          <w:bCs/>
          <w:sz w:val="26"/>
        </w:rPr>
        <w:t>Scheper-Hughes and Bourgois ‘4</w:t>
      </w:r>
    </w:p>
    <w:p w:rsidR="00284A15" w:rsidRPr="00284A15" w:rsidRDefault="00284A15" w:rsidP="00284A15">
      <w:pPr>
        <w:spacing w:after="0" w:line="240" w:lineRule="auto"/>
        <w:ind w:left="288" w:right="288"/>
        <w:rPr>
          <w:rFonts w:ascii="Times New Roman" w:eastAsia="Times New Roman" w:hAnsi="Times New Roman" w:cs="Times New Roman"/>
          <w:szCs w:val="24"/>
        </w:rPr>
      </w:pPr>
      <w:r w:rsidRPr="00284A15">
        <w:rPr>
          <w:rFonts w:ascii="Times New Roman" w:eastAsia="Times New Roman" w:hAnsi="Times New Roman" w:cs="Times New Roman"/>
          <w:szCs w:val="24"/>
        </w:rPr>
        <w:t xml:space="preserve">(Prof of Anthropology @ Cal-Berkely; </w:t>
      </w:r>
      <w:r w:rsidRPr="00284A15">
        <w:rPr>
          <w:rFonts w:ascii="Times New Roman" w:eastAsia="Times New Roman" w:hAnsi="Times New Roman" w:cs="Times New Roman"/>
          <w:szCs w:val="20"/>
        </w:rPr>
        <w:t>Prof of Anthropology @ UPenn</w:t>
      </w:r>
      <w:r w:rsidRPr="00284A15">
        <w:rPr>
          <w:rFonts w:ascii="Times New Roman" w:eastAsia="Times New Roman" w:hAnsi="Times New Roman" w:cs="Times New Roman"/>
          <w:szCs w:val="24"/>
        </w:rPr>
        <w:t>)</w:t>
      </w:r>
    </w:p>
    <w:p w:rsidR="00284A15" w:rsidRPr="00284A15" w:rsidRDefault="00284A15" w:rsidP="00284A15">
      <w:pPr>
        <w:spacing w:after="0" w:line="240" w:lineRule="auto"/>
        <w:ind w:left="288" w:right="288"/>
        <w:rPr>
          <w:rFonts w:ascii="Times New Roman" w:eastAsia="Times New Roman" w:hAnsi="Times New Roman" w:cs="Times New Roman"/>
          <w:szCs w:val="24"/>
        </w:rPr>
      </w:pPr>
      <w:r w:rsidRPr="00284A15">
        <w:rPr>
          <w:rFonts w:ascii="Times New Roman" w:eastAsia="Times New Roman" w:hAnsi="Times New Roman" w:cs="Times New Roman"/>
          <w:szCs w:val="24"/>
        </w:rPr>
        <w:t>(Nancy and Philippe, Introduction: Making Sense of Violence, in Violence in War and Peace, pg. 19-22)</w:t>
      </w:r>
    </w:p>
    <w:p w:rsidR="00284A15" w:rsidRPr="00284A15" w:rsidRDefault="00284A15" w:rsidP="00284A15">
      <w:pPr>
        <w:spacing w:after="0" w:line="240" w:lineRule="auto"/>
        <w:rPr>
          <w:rFonts w:ascii="Times New Roman" w:eastAsia="Times New Roman" w:hAnsi="Times New Roman" w:cs="Times New Roman"/>
          <w:szCs w:val="24"/>
        </w:rPr>
      </w:pPr>
    </w:p>
    <w:p w:rsidR="00284A15" w:rsidRPr="00284A15" w:rsidRDefault="00284A15" w:rsidP="00284A15">
      <w:pPr>
        <w:spacing w:after="0" w:line="240" w:lineRule="auto"/>
        <w:ind w:left="288" w:right="288"/>
        <w:rPr>
          <w:rFonts w:ascii="Times New Roman" w:eastAsia="Times New Roman" w:hAnsi="Times New Roman" w:cs="Times New Roman"/>
          <w:szCs w:val="24"/>
        </w:rPr>
      </w:pPr>
      <w:r w:rsidRPr="00284A15">
        <w:rPr>
          <w:rFonts w:ascii="Times New Roman" w:eastAsia="Times New Roman" w:hAnsi="Times New Roman" w:cs="Times New Roman"/>
          <w:szCs w:val="12"/>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284A15">
        <w:rPr>
          <w:rFonts w:ascii="Times New Roman" w:eastAsia="Times New Roman" w:hAnsi="Times New Roman" w:cs="Times New Roman"/>
          <w:bCs/>
          <w:szCs w:val="24"/>
          <w:u w:val="single"/>
        </w:rPr>
        <w:t xml:space="preserve">Absolutely </w:t>
      </w:r>
      <w:r w:rsidRPr="000169D8">
        <w:rPr>
          <w:rFonts w:ascii="Times New Roman" w:eastAsia="Times New Roman" w:hAnsi="Times New Roman" w:cs="Times New Roman"/>
          <w:bCs/>
          <w:szCs w:val="24"/>
          <w:highlight w:val="cyan"/>
          <w:u w:val="single"/>
        </w:rPr>
        <w:t>central</w:t>
      </w:r>
      <w:r w:rsidRPr="00284A15">
        <w:rPr>
          <w:rFonts w:ascii="Times New Roman" w:eastAsia="Times New Roman" w:hAnsi="Times New Roman" w:cs="Times New Roman"/>
          <w:bCs/>
          <w:szCs w:val="24"/>
          <w:u w:val="single"/>
        </w:rPr>
        <w:t xml:space="preserve"> to our approach </w:t>
      </w:r>
      <w:r w:rsidRPr="000169D8">
        <w:rPr>
          <w:rFonts w:ascii="Times New Roman" w:eastAsia="Times New Roman" w:hAnsi="Times New Roman" w:cs="Times New Roman"/>
          <w:bCs/>
          <w:szCs w:val="24"/>
          <w:highlight w:val="cyan"/>
          <w:u w:val="single"/>
        </w:rPr>
        <w:t>is a blurring of</w:t>
      </w:r>
      <w:r w:rsidRPr="00284A15">
        <w:rPr>
          <w:rFonts w:ascii="Times New Roman" w:eastAsia="Times New Roman" w:hAnsi="Times New Roman" w:cs="Times New Roman"/>
          <w:bCs/>
          <w:szCs w:val="24"/>
          <w:u w:val="single"/>
        </w:rPr>
        <w:t xml:space="preserve"> categories and distinctions between </w:t>
      </w:r>
      <w:r w:rsidRPr="000169D8">
        <w:rPr>
          <w:rFonts w:ascii="Times New Roman" w:eastAsia="Times New Roman" w:hAnsi="Times New Roman" w:cs="Times New Roman"/>
          <w:bCs/>
          <w:szCs w:val="24"/>
          <w:highlight w:val="cyan"/>
          <w:u w:val="single"/>
        </w:rPr>
        <w:t>wartime and peacetime violence</w:t>
      </w:r>
      <w:r w:rsidRPr="00284A15">
        <w:rPr>
          <w:rFonts w:ascii="Times New Roman" w:eastAsia="Times New Roman" w:hAnsi="Times New Roman" w:cs="Times New Roman"/>
          <w:bCs/>
          <w:szCs w:val="24"/>
          <w:u w:val="single"/>
        </w:rPr>
        <w:t>. Close attention to the “little” violences produced in the structures, habituses, and mentalites of everyday life shifts our attention to pathologies of class, race, and gender inequalities.</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84A15">
        <w:rPr>
          <w:rFonts w:ascii="Times New Roman" w:eastAsia="Times New Roman" w:hAnsi="Times New Roman" w:cs="Times New Roman"/>
          <w:bCs/>
          <w:szCs w:val="24"/>
          <w:u w:val="single"/>
        </w:rPr>
        <w:t xml:space="preserve">The violence continuum also refers to the ease with which </w:t>
      </w:r>
      <w:r w:rsidRPr="000169D8">
        <w:rPr>
          <w:rFonts w:ascii="Times New Roman" w:eastAsia="Times New Roman" w:hAnsi="Times New Roman" w:cs="Times New Roman"/>
          <w:bCs/>
          <w:szCs w:val="24"/>
          <w:highlight w:val="cyan"/>
          <w:u w:val="single"/>
        </w:rPr>
        <w:t>humans are capable of reducing the socially vulnerable into expendable nonpersons</w:t>
      </w:r>
      <w:r w:rsidRPr="00284A15">
        <w:rPr>
          <w:rFonts w:ascii="Times New Roman" w:eastAsia="Times New Roman" w:hAnsi="Times New Roman" w:cs="Times New Roman"/>
          <w:bCs/>
          <w:szCs w:val="24"/>
          <w:u w:val="single"/>
        </w:rPr>
        <w:t xml:space="preserve"> and assuming the license - even the duty - to kill, maim, or soul-murder</w:t>
      </w:r>
      <w:r w:rsidRPr="00284A15">
        <w:rPr>
          <w:rFonts w:ascii="Times New Roman" w:eastAsia="Times New Roman" w:hAnsi="Times New Roman" w:cs="Times New Roman"/>
          <w:szCs w:val="24"/>
          <w:u w:val="single"/>
        </w:rPr>
        <w:t>.</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bCs/>
          <w:szCs w:val="24"/>
          <w:u w:val="single"/>
        </w:rPr>
        <w:t>it is absolutely necessary to make just such existential leaps in purposefully linking violent acts in normal times to those of abnormal times</w:t>
      </w:r>
      <w:r w:rsidRPr="00284A15">
        <w:rPr>
          <w:rFonts w:ascii="Times New Roman" w:eastAsia="Times New Roman" w:hAnsi="Times New Roman" w:cs="Times New Roman"/>
          <w:szCs w:val="24"/>
          <w:u w:val="single"/>
        </w:rPr>
        <w:t>.</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Hence the title of our volume: Violence in War and in Peace. If (as we concede) there is a moral risk in overextending the concept of “genocide” into spaces and corners of everyday life where we might not ordinarily think to find it (and</w:t>
      </w:r>
      <w:r w:rsidRPr="00284A15">
        <w:rPr>
          <w:rFonts w:ascii="Times New Roman" w:eastAsia="Times New Roman" w:hAnsi="Times New Roman" w:cs="Times New Roman"/>
          <w:szCs w:val="24"/>
        </w:rPr>
        <w:t xml:space="preserve"> </w:t>
      </w:r>
      <w:r w:rsidRPr="000169D8">
        <w:rPr>
          <w:rFonts w:ascii="Times New Roman" w:eastAsia="Times New Roman" w:hAnsi="Times New Roman" w:cs="Times New Roman"/>
          <w:bCs/>
          <w:szCs w:val="24"/>
          <w:highlight w:val="cyan"/>
          <w:u w:val="single"/>
        </w:rPr>
        <w:t>there is</w:t>
      </w:r>
      <w:r w:rsidRPr="00284A15">
        <w:rPr>
          <w:rFonts w:ascii="Times New Roman" w:eastAsia="Times New Roman" w:hAnsi="Times New Roman" w:cs="Times New Roman"/>
          <w:bCs/>
          <w:szCs w:val="24"/>
          <w:u w:val="single"/>
        </w:rPr>
        <w:t xml:space="preserve">), an even greater </w:t>
      </w:r>
      <w:r w:rsidRPr="000169D8">
        <w:rPr>
          <w:rFonts w:ascii="Times New Roman" w:eastAsia="Times New Roman" w:hAnsi="Times New Roman" w:cs="Times New Roman"/>
          <w:bCs/>
          <w:szCs w:val="24"/>
          <w:highlight w:val="cyan"/>
          <w:u w:val="single"/>
        </w:rPr>
        <w:t>risk</w:t>
      </w:r>
      <w:r w:rsidRPr="00284A15">
        <w:rPr>
          <w:rFonts w:ascii="Times New Roman" w:eastAsia="Times New Roman" w:hAnsi="Times New Roman" w:cs="Times New Roman"/>
          <w:bCs/>
          <w:szCs w:val="24"/>
          <w:u w:val="single"/>
        </w:rPr>
        <w:t xml:space="preserve"> lies in failing to sensitize ourselves, </w:t>
      </w:r>
      <w:r w:rsidRPr="000169D8">
        <w:rPr>
          <w:rFonts w:ascii="Times New Roman" w:eastAsia="Times New Roman" w:hAnsi="Times New Roman" w:cs="Times New Roman"/>
          <w:bCs/>
          <w:szCs w:val="24"/>
          <w:highlight w:val="cyan"/>
          <w:u w:val="single"/>
        </w:rPr>
        <w:t>in misrecognizing protogenocidal practices</w:t>
      </w:r>
      <w:r w:rsidRPr="00284A15">
        <w:rPr>
          <w:rFonts w:ascii="Times New Roman" w:eastAsia="Times New Roman" w:hAnsi="Times New Roman" w:cs="Times New Roman"/>
          <w:bCs/>
          <w:szCs w:val="24"/>
          <w:u w:val="single"/>
        </w:rPr>
        <w:t xml:space="preserve"> and sentiments </w:t>
      </w:r>
      <w:r w:rsidRPr="000169D8">
        <w:rPr>
          <w:rFonts w:ascii="Times New Roman" w:eastAsia="Times New Roman" w:hAnsi="Times New Roman" w:cs="Times New Roman"/>
          <w:bCs/>
          <w:szCs w:val="24"/>
          <w:highlight w:val="cyan"/>
          <w:u w:val="single"/>
        </w:rPr>
        <w:t>daily enacted</w:t>
      </w:r>
      <w:r w:rsidRPr="00284A15">
        <w:rPr>
          <w:rFonts w:ascii="Times New Roman" w:eastAsia="Times New Roman" w:hAnsi="Times New Roman" w:cs="Times New Roman"/>
          <w:bCs/>
          <w:szCs w:val="24"/>
          <w:u w:val="single"/>
        </w:rPr>
        <w:t xml:space="preserve"> as normative behavior by “ordinary” good-enough citizens. Peacetime crimes</w:t>
      </w:r>
      <w:r w:rsidRPr="00284A15">
        <w:rPr>
          <w:rFonts w:ascii="Times New Roman" w:eastAsia="Times New Roman" w:hAnsi="Times New Roman" w:cs="Times New Roman"/>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bCs/>
          <w:szCs w:val="24"/>
          <w:u w:val="single"/>
        </w:rPr>
        <w:t>constitute the “small wars and invisible genocides”</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 xml:space="preserve">to which we refer. This applies to African American and Latino youth mortality statistics in Oakland, California, Baltimore, Washington DC, and New York City. </w:t>
      </w:r>
      <w:r w:rsidRPr="000169D8">
        <w:rPr>
          <w:rFonts w:ascii="Times New Roman" w:eastAsia="Times New Roman" w:hAnsi="Times New Roman" w:cs="Times New Roman"/>
          <w:bCs/>
          <w:szCs w:val="24"/>
          <w:highlight w:val="cyan"/>
          <w:u w:val="single"/>
        </w:rPr>
        <w:t>These are “invisible” genocides</w:t>
      </w:r>
      <w:r w:rsidRPr="00284A15">
        <w:rPr>
          <w:rFonts w:ascii="Times New Roman" w:eastAsia="Times New Roman" w:hAnsi="Times New Roman" w:cs="Times New Roman"/>
          <w:bCs/>
          <w:szCs w:val="24"/>
          <w:u w:val="single"/>
        </w:rPr>
        <w:t xml:space="preserve"> not </w:t>
      </w:r>
      <w:r w:rsidRPr="000169D8">
        <w:rPr>
          <w:rFonts w:ascii="Times New Roman" w:eastAsia="Times New Roman" w:hAnsi="Times New Roman" w:cs="Times New Roman"/>
          <w:bCs/>
          <w:szCs w:val="24"/>
          <w:highlight w:val="cyan"/>
          <w:u w:val="single"/>
        </w:rPr>
        <w:t>because they are</w:t>
      </w:r>
      <w:r w:rsidRPr="00284A15">
        <w:rPr>
          <w:rFonts w:ascii="Times New Roman" w:eastAsia="Times New Roman" w:hAnsi="Times New Roman" w:cs="Times New Roman"/>
          <w:bCs/>
          <w:szCs w:val="24"/>
          <w:u w:val="single"/>
        </w:rPr>
        <w:t xml:space="preserve"> secreted away or hidden from view, but quite the opposite.</w:t>
      </w:r>
      <w:r w:rsidRPr="00284A15">
        <w:rPr>
          <w:rFonts w:ascii="Times New Roman" w:eastAsia="Times New Roman" w:hAnsi="Times New Roman" w:cs="Times New Roman"/>
          <w:szCs w:val="24"/>
        </w:rPr>
        <w:t xml:space="preserve">  As Wittgenstein observed</w:t>
      </w:r>
      <w:r w:rsidRPr="00284A15">
        <w:rPr>
          <w:rFonts w:ascii="Times New Roman" w:eastAsia="Times New Roman" w:hAnsi="Times New Roman" w:cs="Times New Roman"/>
          <w:bCs/>
          <w:szCs w:val="24"/>
          <w:u w:val="single"/>
        </w:rPr>
        <w:t xml:space="preserve">, the things that are hardest to perceive are those which are </w:t>
      </w:r>
      <w:r w:rsidRPr="000169D8">
        <w:rPr>
          <w:rFonts w:ascii="Times New Roman" w:eastAsia="Times New Roman" w:hAnsi="Times New Roman" w:cs="Times New Roman"/>
          <w:bCs/>
          <w:szCs w:val="24"/>
          <w:highlight w:val="cyan"/>
          <w:u w:val="single"/>
        </w:rPr>
        <w:t>right before our eyes and</w:t>
      </w:r>
      <w:r w:rsidRPr="00284A15">
        <w:rPr>
          <w:rFonts w:ascii="Times New Roman" w:eastAsia="Times New Roman" w:hAnsi="Times New Roman" w:cs="Times New Roman"/>
          <w:bCs/>
          <w:szCs w:val="24"/>
          <w:u w:val="single"/>
        </w:rPr>
        <w:t xml:space="preserve"> therefore </w:t>
      </w:r>
      <w:r w:rsidRPr="000169D8">
        <w:rPr>
          <w:rFonts w:ascii="Times New Roman" w:eastAsia="Times New Roman" w:hAnsi="Times New Roman" w:cs="Times New Roman"/>
          <w:bCs/>
          <w:szCs w:val="24"/>
          <w:highlight w:val="cyan"/>
          <w:u w:val="single"/>
        </w:rPr>
        <w:t>taken for granted</w:t>
      </w:r>
      <w:r w:rsidRPr="00284A15">
        <w:rPr>
          <w:rFonts w:ascii="Times New Roman" w:eastAsia="Times New Roman" w:hAnsi="Times New Roman" w:cs="Times New Roman"/>
          <w:szCs w:val="24"/>
          <w:u w:val="single"/>
        </w:rPr>
        <w:t>.</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0169D8">
        <w:rPr>
          <w:rFonts w:ascii="Times New Roman" w:eastAsia="Times New Roman" w:hAnsi="Times New Roman" w:cs="Times New Roman"/>
          <w:bCs/>
          <w:szCs w:val="24"/>
          <w:highlight w:val="cyan"/>
          <w:u w:val="single"/>
        </w:rPr>
        <w:t>Peacetime crimes suggests</w:t>
      </w:r>
      <w:r w:rsidRPr="00284A15">
        <w:rPr>
          <w:rFonts w:ascii="Times New Roman" w:eastAsia="Times New Roman" w:hAnsi="Times New Roman" w:cs="Times New Roman"/>
          <w:bCs/>
          <w:szCs w:val="24"/>
          <w:u w:val="single"/>
        </w:rPr>
        <w:t xml:space="preserve"> the possibility that </w:t>
      </w:r>
      <w:r w:rsidRPr="000169D8">
        <w:rPr>
          <w:rFonts w:ascii="Times New Roman" w:eastAsia="Times New Roman" w:hAnsi="Times New Roman" w:cs="Times New Roman"/>
          <w:bCs/>
          <w:szCs w:val="24"/>
          <w:highlight w:val="cyan"/>
          <w:u w:val="single"/>
        </w:rPr>
        <w:t>war crimes are</w:t>
      </w:r>
      <w:r w:rsidRPr="00284A15">
        <w:rPr>
          <w:rFonts w:ascii="Times New Roman" w:eastAsia="Times New Roman" w:hAnsi="Times New Roman" w:cs="Times New Roman"/>
          <w:bCs/>
          <w:szCs w:val="24"/>
          <w:u w:val="single"/>
        </w:rPr>
        <w:t xml:space="preserve"> merely </w:t>
      </w:r>
      <w:r w:rsidRPr="000169D8">
        <w:rPr>
          <w:rFonts w:ascii="Times New Roman" w:eastAsia="Times New Roman" w:hAnsi="Times New Roman" w:cs="Times New Roman"/>
          <w:bCs/>
          <w:szCs w:val="24"/>
          <w:highlight w:val="cyan"/>
          <w:u w:val="single"/>
        </w:rPr>
        <w:t>ordinary, everyday crimes of public consent applied systematically</w:t>
      </w:r>
      <w:r w:rsidRPr="00284A15">
        <w:rPr>
          <w:rFonts w:ascii="Times New Roman" w:eastAsia="Times New Roman" w:hAnsi="Times New Roman" w:cs="Times New Roman"/>
          <w:bCs/>
          <w:szCs w:val="24"/>
          <w:u w:val="single"/>
        </w:rPr>
        <w:t xml:space="preserve"> and dramatically </w:t>
      </w:r>
      <w:r w:rsidRPr="000169D8">
        <w:rPr>
          <w:rFonts w:ascii="Times New Roman" w:eastAsia="Times New Roman" w:hAnsi="Times New Roman" w:cs="Times New Roman"/>
          <w:bCs/>
          <w:szCs w:val="24"/>
          <w:highlight w:val="cyan"/>
          <w:u w:val="single"/>
        </w:rPr>
        <w:t>in the extreme context of war</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bCs/>
          <w:szCs w:val="24"/>
          <w:u w:val="singl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284A15">
        <w:rPr>
          <w:rFonts w:ascii="Times New Roman" w:eastAsia="Times New Roman" w:hAnsi="Times New Roman" w:cs="Times New Roman"/>
          <w:szCs w:val="12"/>
        </w:rPr>
        <w:t>What can it possibly mean when incarceration becomes the “normative” socializing experience for ethnic minority youth in a society, i.e., over 33 percent of young African American men (Prison Watch 2002).  In the end</w:t>
      </w:r>
      <w:r w:rsidRPr="00284A15">
        <w:rPr>
          <w:rFonts w:ascii="Times New Roman" w:eastAsia="Times New Roman" w:hAnsi="Times New Roman" w:cs="Times New Roman"/>
          <w:szCs w:val="24"/>
        </w:rPr>
        <w:t xml:space="preserve"> </w:t>
      </w:r>
      <w:r w:rsidRPr="000169D8">
        <w:rPr>
          <w:rFonts w:ascii="Times New Roman" w:eastAsia="Times New Roman" w:hAnsi="Times New Roman" w:cs="Times New Roman"/>
          <w:bCs/>
          <w:szCs w:val="24"/>
          <w:highlight w:val="cyan"/>
          <w:u w:val="single"/>
        </w:rPr>
        <w:t>it is essential that we</w:t>
      </w:r>
      <w:r w:rsidRPr="00284A15">
        <w:rPr>
          <w:rFonts w:ascii="Times New Roman" w:eastAsia="Times New Roman" w:hAnsi="Times New Roman" w:cs="Times New Roman"/>
          <w:bCs/>
          <w:szCs w:val="24"/>
          <w:u w:val="single"/>
        </w:rPr>
        <w:t xml:space="preserve"> recognize the existence of a genocidal capacity among otherwise good-enough humans and that we need to </w:t>
      </w:r>
      <w:r w:rsidRPr="000169D8">
        <w:rPr>
          <w:rFonts w:ascii="Times New Roman" w:eastAsia="Times New Roman" w:hAnsi="Times New Roman" w:cs="Times New Roman"/>
          <w:bCs/>
          <w:szCs w:val="24"/>
          <w:highlight w:val="cyan"/>
          <w:u w:val="single"/>
        </w:rPr>
        <w:t>exercise</w:t>
      </w:r>
      <w:r w:rsidRPr="00284A15">
        <w:rPr>
          <w:rFonts w:ascii="Times New Roman" w:eastAsia="Times New Roman" w:hAnsi="Times New Roman" w:cs="Times New Roman"/>
          <w:bCs/>
          <w:szCs w:val="24"/>
          <w:u w:val="single"/>
        </w:rPr>
        <w:t xml:space="preserve"> a defensive </w:t>
      </w:r>
      <w:r w:rsidRPr="000169D8">
        <w:rPr>
          <w:rFonts w:ascii="Times New Roman" w:eastAsia="Times New Roman" w:hAnsi="Times New Roman" w:cs="Times New Roman"/>
          <w:bCs/>
          <w:szCs w:val="24"/>
          <w:highlight w:val="cyan"/>
          <w:u w:val="single"/>
        </w:rPr>
        <w:t>hypervigilance to</w:t>
      </w:r>
      <w:r w:rsidRPr="00284A15">
        <w:rPr>
          <w:rFonts w:ascii="Times New Roman" w:eastAsia="Times New Roman" w:hAnsi="Times New Roman" w:cs="Times New Roman"/>
          <w:bCs/>
          <w:szCs w:val="24"/>
          <w:u w:val="single"/>
        </w:rPr>
        <w:t xml:space="preserve"> the less dramatic, permitted, and even rewarded </w:t>
      </w:r>
      <w:r w:rsidRPr="000169D8">
        <w:rPr>
          <w:rFonts w:ascii="Times New Roman" w:eastAsia="Times New Roman" w:hAnsi="Times New Roman" w:cs="Times New Roman"/>
          <w:bCs/>
          <w:szCs w:val="24"/>
          <w:highlight w:val="cyan"/>
          <w:u w:val="single"/>
        </w:rPr>
        <w:t>everyday acts of violence that render participation in genocidal acts</w:t>
      </w:r>
      <w:r w:rsidRPr="00284A15">
        <w:rPr>
          <w:rFonts w:ascii="Times New Roman" w:eastAsia="Times New Roman" w:hAnsi="Times New Roman" w:cs="Times New Roman"/>
          <w:bCs/>
          <w:szCs w:val="24"/>
          <w:u w:val="single"/>
        </w:rPr>
        <w:t xml:space="preserve"> and policies </w:t>
      </w:r>
      <w:r w:rsidRPr="000169D8">
        <w:rPr>
          <w:rFonts w:ascii="Times New Roman" w:eastAsia="Times New Roman" w:hAnsi="Times New Roman" w:cs="Times New Roman"/>
          <w:bCs/>
          <w:szCs w:val="24"/>
          <w:highlight w:val="cyan"/>
          <w:u w:val="single"/>
        </w:rPr>
        <w:t>possible</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(under adverse political or economic conditions), perhaps more easily than we would like to recognize.</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bCs/>
          <w:szCs w:val="24"/>
          <w:u w:val="singl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284A15">
        <w:rPr>
          <w:rFonts w:ascii="Times New Roman" w:eastAsia="Times New Roman" w:hAnsi="Times New Roman" w:cs="Times New Roman"/>
          <w:szCs w:val="24"/>
          <w:u w:val="single"/>
        </w:rPr>
        <w:t>”</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 xml:space="preserve">(Taussig,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84A15">
        <w:rPr>
          <w:rFonts w:ascii="Times New Roman" w:eastAsia="Times New Roman" w:hAnsi="Times New Roman" w:cs="Times New Roman"/>
          <w:bCs/>
          <w:szCs w:val="24"/>
          <w:u w:val="singl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0169D8">
        <w:rPr>
          <w:rFonts w:ascii="Times New Roman" w:eastAsia="Times New Roman" w:hAnsi="Times New Roman" w:cs="Times New Roman"/>
          <w:bCs/>
          <w:szCs w:val="24"/>
          <w:highlight w:val="cyan"/>
          <w:u w:val="single"/>
        </w:rPr>
        <w:t>There is no primary impulse out of which mass violence and genocide are born, it is ingrained in the common sense of everyday social life</w:t>
      </w:r>
      <w:r w:rsidRPr="00284A15">
        <w:rPr>
          <w:rFonts w:ascii="Times New Roman" w:eastAsia="Times New Roman" w:hAnsi="Times New Roman" w:cs="Times New Roman"/>
          <w:bCs/>
          <w:szCs w:val="24"/>
          <w:u w:val="single"/>
        </w:rPr>
        <w:t>.  The mad, the differently abled, the mentally vulnerable have often fallen into this category of the unworthy living, as have the very old and infirm, the sick-poor, and, of course, the despised racial, religious, sexual, and ethnic groups of the moment.</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284A15">
        <w:rPr>
          <w:rFonts w:ascii="Times New Roman" w:eastAsia="Times New Roman" w:hAnsi="Times New Roman" w:cs="Times New Roman"/>
          <w:bCs/>
          <w:szCs w:val="24"/>
          <w:u w:val="single"/>
        </w:rPr>
        <w:t>. Collective denial and misrecognition are prerequisites for mass violence and genocide.</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bCs/>
          <w:szCs w:val="24"/>
          <w:u w:val="single"/>
        </w:rPr>
        <w:t>Everyday violence encompasses the implicit, legitimate, and routinized forms of violence inherent in particular social, economic, and political formations.</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bCs/>
          <w:szCs w:val="24"/>
          <w:u w:val="single"/>
        </w:rPr>
        <w:t>that mass violence is part of a continuum, and that it is socially incremental and often experienced by perpetrators, collaborators, bystanders - and even by victims themselves - as expected, routine, even justified</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 xml:space="preserve">The preparations for mass killing can be found in social sentiments and institutions from the family, to schools, churches, hospitals, and the military. </w:t>
      </w:r>
      <w:r w:rsidRPr="000169D8">
        <w:rPr>
          <w:rFonts w:ascii="Times New Roman" w:eastAsia="Times New Roman" w:hAnsi="Times New Roman" w:cs="Times New Roman"/>
          <w:bCs/>
          <w:szCs w:val="24"/>
          <w:highlight w:val="cyan"/>
          <w:u w:val="single"/>
        </w:rPr>
        <w:t>They harbor the</w:t>
      </w:r>
      <w:r w:rsidRPr="00284A15">
        <w:rPr>
          <w:rFonts w:ascii="Times New Roman" w:eastAsia="Times New Roman" w:hAnsi="Times New Roman" w:cs="Times New Roman"/>
          <w:szCs w:val="24"/>
        </w:rPr>
        <w:t xml:space="preserve"> early “warning signs” (Charney 1991), the </w:t>
      </w:r>
      <w:r w:rsidRPr="00284A15">
        <w:rPr>
          <w:rFonts w:ascii="Times New Roman" w:eastAsia="Times New Roman" w:hAnsi="Times New Roman" w:cs="Times New Roman"/>
          <w:bCs/>
          <w:szCs w:val="24"/>
          <w:u w:val="single"/>
        </w:rPr>
        <w:t>“</w:t>
      </w:r>
      <w:r w:rsidRPr="000169D8">
        <w:rPr>
          <w:rFonts w:ascii="Times New Roman" w:eastAsia="Times New Roman" w:hAnsi="Times New Roman" w:cs="Times New Roman"/>
          <w:bCs/>
          <w:szCs w:val="24"/>
          <w:highlight w:val="cyan"/>
          <w:u w:val="single"/>
        </w:rPr>
        <w:t>priming</w:t>
      </w:r>
      <w:r w:rsidRPr="00284A15">
        <w:rPr>
          <w:rFonts w:ascii="Times New Roman" w:eastAsia="Times New Roman" w:hAnsi="Times New Roman" w:cs="Times New Roman"/>
          <w:bCs/>
          <w:szCs w:val="24"/>
          <w:u w:val="single"/>
        </w:rPr>
        <w:t>”</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 xml:space="preserve">(as Hinton, ed., 2002 calls it), or the “genocidal continuum” (as we call it) </w:t>
      </w:r>
      <w:r w:rsidRPr="000169D8">
        <w:rPr>
          <w:rFonts w:ascii="Times New Roman" w:eastAsia="Times New Roman" w:hAnsi="Times New Roman" w:cs="Times New Roman"/>
          <w:bCs/>
          <w:szCs w:val="24"/>
          <w:highlight w:val="cyan"/>
          <w:u w:val="single"/>
        </w:rPr>
        <w:t>that push social consensus toward devaluing certain forms of human life</w:t>
      </w:r>
      <w:r w:rsidRPr="00284A15">
        <w:rPr>
          <w:rFonts w:ascii="Times New Roman" w:eastAsia="Times New Roman" w:hAnsi="Times New Roman" w:cs="Times New Roman"/>
          <w:szCs w:val="24"/>
        </w:rPr>
        <w:t xml:space="preserve"> </w:t>
      </w:r>
      <w:r w:rsidRPr="00284A15">
        <w:rPr>
          <w:rFonts w:ascii="Times New Roman" w:eastAsia="Times New Roman" w:hAnsi="Times New Roman" w:cs="Times New Roman"/>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284A15" w:rsidRPr="00284A15" w:rsidRDefault="00284A15" w:rsidP="00284A15"/>
    <w:p w:rsidR="00284A15" w:rsidRPr="00284A15" w:rsidRDefault="00284A15" w:rsidP="00284A15">
      <w:pPr>
        <w:keepNext/>
        <w:keepLines/>
        <w:pageBreakBefore/>
        <w:spacing w:before="40" w:after="0"/>
        <w:jc w:val="center"/>
        <w:outlineLvl w:val="2"/>
        <w:rPr>
          <w:rFonts w:eastAsiaTheme="majorEastAsia" w:cstheme="majorBidi"/>
          <w:b/>
          <w:sz w:val="32"/>
          <w:szCs w:val="24"/>
          <w:u w:val="single"/>
        </w:rPr>
      </w:pPr>
      <w:r w:rsidRPr="00284A15">
        <w:rPr>
          <w:rFonts w:eastAsiaTheme="majorEastAsia" w:cstheme="majorBidi"/>
          <w:b/>
          <w:sz w:val="32"/>
          <w:szCs w:val="24"/>
          <w:u w:val="single"/>
        </w:rPr>
        <w:t>No war</w:t>
      </w:r>
    </w:p>
    <w:p w:rsidR="00284A15" w:rsidRPr="00284A15" w:rsidRDefault="00284A15" w:rsidP="00284A15">
      <w:pPr>
        <w:keepNext/>
        <w:keepLines/>
        <w:spacing w:before="40" w:after="0"/>
        <w:outlineLvl w:val="3"/>
        <w:rPr>
          <w:rFonts w:eastAsiaTheme="majorEastAsia" w:cstheme="majorBidi"/>
          <w:b/>
          <w:iCs/>
          <w:sz w:val="26"/>
        </w:rPr>
      </w:pPr>
      <w:r w:rsidRPr="00284A15">
        <w:rPr>
          <w:rFonts w:eastAsiaTheme="majorEastAsia" w:cstheme="majorBidi"/>
          <w:b/>
          <w:iCs/>
          <w:sz w:val="26"/>
        </w:rPr>
        <w:t>Great power war is obsolete: nuke taboo, deterrence, international forums, increasing levels of local autonomy and stability, human and material costs, global economic integration</w:t>
      </w:r>
    </w:p>
    <w:p w:rsidR="00284A15" w:rsidRPr="00284A15" w:rsidRDefault="00284A15" w:rsidP="00284A15">
      <w:r w:rsidRPr="00284A15">
        <w:t xml:space="preserve">Mehwish </w:t>
      </w:r>
      <w:r w:rsidRPr="00284A15">
        <w:rPr>
          <w:b/>
          <w:bCs/>
          <w:sz w:val="26"/>
        </w:rPr>
        <w:t>Akram 17</w:t>
      </w:r>
      <w:r w:rsidRPr="00284A15">
        <w:t xml:space="preserve">, 9-15-2017, (Mehwish Akram holds a Master’s degree in International Relations and currently doing M Phil in Political Science. Her areas of interest are Democracy, Political theory and Environmental politics) "Is War Obsolete?", Modern Diplomacy, </w:t>
      </w:r>
      <w:hyperlink r:id="rId52" w:history="1">
        <w:r w:rsidRPr="00284A15">
          <w:t>https://moderndiplomacy.eu/2017/09/15/is-war-obsolete/</w:t>
        </w:r>
      </w:hyperlink>
    </w:p>
    <w:p w:rsidR="00284A15" w:rsidRPr="00284A15" w:rsidRDefault="00284A15" w:rsidP="00284A15">
      <w:pPr>
        <w:rPr>
          <w:sz w:val="8"/>
        </w:rPr>
      </w:pPr>
      <w:r w:rsidRPr="00284A15">
        <w:rPr>
          <w:sz w:val="8"/>
        </w:rPr>
        <w:t xml:space="preserve">3- Cost of WAR </w:t>
      </w:r>
      <w:r w:rsidRPr="000169D8">
        <w:rPr>
          <w:highlight w:val="cyan"/>
          <w:u w:val="single"/>
        </w:rPr>
        <w:t>The cost of war outweighs its benefits for the state</w:t>
      </w:r>
      <w:r w:rsidRPr="00284A15">
        <w:rPr>
          <w:sz w:val="8"/>
        </w:rPr>
        <w:t xml:space="preserve"> as it long-lasting effects on its people. The advancement in </w:t>
      </w:r>
      <w:r w:rsidRPr="000169D8">
        <w:rPr>
          <w:highlight w:val="cyan"/>
          <w:u w:val="single"/>
        </w:rPr>
        <w:t>modern weapons</w:t>
      </w:r>
      <w:r w:rsidRPr="00284A15">
        <w:rPr>
          <w:sz w:val="8"/>
        </w:rPr>
        <w:t xml:space="preserve"> has </w:t>
      </w:r>
      <w:r w:rsidRPr="000169D8">
        <w:rPr>
          <w:highlight w:val="cyan"/>
          <w:u w:val="single"/>
        </w:rPr>
        <w:t>increased</w:t>
      </w:r>
      <w:r w:rsidRPr="00284A15">
        <w:rPr>
          <w:sz w:val="8"/>
        </w:rPr>
        <w:t xml:space="preserve"> the </w:t>
      </w:r>
      <w:r w:rsidRPr="000169D8">
        <w:rPr>
          <w:highlight w:val="cyan"/>
          <w:u w:val="single"/>
        </w:rPr>
        <w:t>destructive abilities</w:t>
      </w:r>
      <w:r w:rsidRPr="00284A15">
        <w:rPr>
          <w:sz w:val="8"/>
        </w:rPr>
        <w:t xml:space="preserve"> of war by </w:t>
      </w:r>
      <w:r w:rsidRPr="000169D8">
        <w:rPr>
          <w:highlight w:val="cyan"/>
          <w:u w:val="single"/>
        </w:rPr>
        <w:t>causing infrastructure losses</w:t>
      </w:r>
      <w:r w:rsidRPr="00284A15">
        <w:rPr>
          <w:sz w:val="8"/>
        </w:rPr>
        <w:t xml:space="preserve"> for the state.[4] In contemporary world states prefer to avoid war due its interdependence on other states for trade and for proper functioning relations with its neighbors. Similarly, the human cost of war is another factor which is becoming a reason for preventing wars between the states. The use of chemical and biological weapons in modern warfare has increased the number of deaths of humans within the second that is mostly avoided by the countries. Moreover, the signing of treaties by almost all states of the world to limit the number of conflicts is another factor to discourage countries from using force against any other country. In addition, war drains the economy of a country and creates</w:t>
      </w:r>
      <w:r w:rsidRPr="00284A15">
        <w:rPr>
          <w:u w:val="single"/>
        </w:rPr>
        <w:t xml:space="preserve"> </w:t>
      </w:r>
      <w:r w:rsidRPr="000169D8">
        <w:rPr>
          <w:highlight w:val="cyan"/>
          <w:u w:val="single"/>
        </w:rPr>
        <w:t>dissatisfaction at the domestic level</w:t>
      </w:r>
      <w:r w:rsidRPr="00284A15">
        <w:rPr>
          <w:sz w:val="8"/>
        </w:rPr>
        <w:t xml:space="preserve">. For example, during the Vietnam War US had to stop war due to protests within the country against War due to its effects on their domestic economy. The economic cost of wars in the contemporary world has played a major role in preventing a war between the states. War is not considered as the viable option for states to pursue their national interests. 4-Use of non-military means The use of </w:t>
      </w:r>
      <w:r w:rsidRPr="00284A15">
        <w:rPr>
          <w:u w:val="single"/>
        </w:rPr>
        <w:t>non-military means</w:t>
      </w:r>
      <w:r w:rsidRPr="00284A15">
        <w:rPr>
          <w:sz w:val="8"/>
        </w:rPr>
        <w:t xml:space="preserve"> by the states is another major reason towards decline war in 21 century. The states tend to use other means for instance; </w:t>
      </w:r>
      <w:r w:rsidRPr="00284A15">
        <w:rPr>
          <w:u w:val="single"/>
        </w:rPr>
        <w:t>cyber warfare is widely used by China and US to</w:t>
      </w:r>
      <w:r w:rsidRPr="00284A15">
        <w:rPr>
          <w:sz w:val="8"/>
        </w:rPr>
        <w:t xml:space="preserve"> keep a </w:t>
      </w:r>
      <w:r w:rsidRPr="00284A15">
        <w:rPr>
          <w:u w:val="single"/>
        </w:rPr>
        <w:t>check</w:t>
      </w:r>
      <w:r w:rsidRPr="00284A15">
        <w:rPr>
          <w:sz w:val="8"/>
        </w:rPr>
        <w:t xml:space="preserve"> on their </w:t>
      </w:r>
      <w:r w:rsidRPr="00284A15">
        <w:rPr>
          <w:u w:val="single"/>
        </w:rPr>
        <w:t>growing power</w:t>
      </w:r>
      <w:r w:rsidRPr="00284A15">
        <w:rPr>
          <w:sz w:val="8"/>
        </w:rPr>
        <w:t xml:space="preserve">.[5] The countries in contemporary world avoid </w:t>
      </w:r>
      <w:r w:rsidRPr="00284A15">
        <w:rPr>
          <w:u w:val="single"/>
        </w:rPr>
        <w:t>using force</w:t>
      </w:r>
      <w:r w:rsidRPr="00284A15">
        <w:rPr>
          <w:sz w:val="8"/>
        </w:rPr>
        <w:t xml:space="preserve"> against other states because it </w:t>
      </w:r>
      <w:r w:rsidRPr="00284A15">
        <w:rPr>
          <w:u w:val="single"/>
        </w:rPr>
        <w:t>is not cost effective</w:t>
      </w:r>
      <w:r w:rsidRPr="00284A15">
        <w:rPr>
          <w:sz w:val="8"/>
        </w:rPr>
        <w:t xml:space="preserve"> for them. </w:t>
      </w:r>
      <w:r w:rsidRPr="000169D8">
        <w:rPr>
          <w:highlight w:val="cyan"/>
          <w:u w:val="single"/>
        </w:rPr>
        <w:t>Cyber</w:t>
      </w:r>
      <w:r w:rsidRPr="00284A15">
        <w:rPr>
          <w:sz w:val="8"/>
        </w:rPr>
        <w:t xml:space="preserve"> </w:t>
      </w:r>
      <w:r w:rsidRPr="00284A15">
        <w:rPr>
          <w:u w:val="single"/>
        </w:rPr>
        <w:t>warfare</w:t>
      </w:r>
      <w:r w:rsidRPr="00284A15">
        <w:rPr>
          <w:sz w:val="8"/>
        </w:rPr>
        <w:t xml:space="preserve"> </w:t>
      </w:r>
      <w:r w:rsidRPr="000169D8">
        <w:rPr>
          <w:highlight w:val="cyan"/>
          <w:u w:val="single"/>
        </w:rPr>
        <w:t>is</w:t>
      </w:r>
      <w:r w:rsidRPr="00284A15">
        <w:rPr>
          <w:sz w:val="8"/>
        </w:rPr>
        <w:t xml:space="preserve"> not only cost effective for states but also </w:t>
      </w:r>
      <w:r w:rsidRPr="000169D8">
        <w:rPr>
          <w:highlight w:val="cyan"/>
          <w:u w:val="single"/>
        </w:rPr>
        <w:t>a viable option to pursue</w:t>
      </w:r>
      <w:r w:rsidRPr="00284A15">
        <w:rPr>
          <w:sz w:val="8"/>
        </w:rPr>
        <w:t xml:space="preserve"> their </w:t>
      </w:r>
      <w:r w:rsidRPr="000169D8">
        <w:rPr>
          <w:highlight w:val="cyan"/>
          <w:u w:val="single"/>
        </w:rPr>
        <w:t>interests</w:t>
      </w:r>
      <w:r w:rsidRPr="00284A15">
        <w:rPr>
          <w:u w:val="single"/>
        </w:rPr>
        <w:t xml:space="preserve"> </w:t>
      </w:r>
      <w:r w:rsidRPr="000169D8">
        <w:rPr>
          <w:highlight w:val="cyan"/>
          <w:u w:val="single"/>
        </w:rPr>
        <w:t>without</w:t>
      </w:r>
      <w:r w:rsidRPr="00284A15">
        <w:rPr>
          <w:u w:val="single"/>
        </w:rPr>
        <w:t xml:space="preserve"> </w:t>
      </w:r>
      <w:r w:rsidRPr="000169D8">
        <w:rPr>
          <w:highlight w:val="cyan"/>
          <w:u w:val="single"/>
        </w:rPr>
        <w:t>heavy spending</w:t>
      </w:r>
      <w:r w:rsidRPr="000169D8">
        <w:rPr>
          <w:sz w:val="8"/>
          <w:highlight w:val="cyan"/>
        </w:rPr>
        <w:t xml:space="preserve"> </w:t>
      </w:r>
      <w:r w:rsidRPr="00284A15">
        <w:rPr>
          <w:u w:val="single"/>
        </w:rPr>
        <w:t>on</w:t>
      </w:r>
      <w:r w:rsidRPr="00284A15">
        <w:rPr>
          <w:sz w:val="8"/>
        </w:rPr>
        <w:t xml:space="preserve"> its </w:t>
      </w:r>
      <w:r w:rsidRPr="00284A15">
        <w:rPr>
          <w:u w:val="single"/>
        </w:rPr>
        <w:t>defence</w:t>
      </w:r>
      <w:r w:rsidRPr="00284A15">
        <w:rPr>
          <w:sz w:val="8"/>
        </w:rPr>
        <w:t xml:space="preserve">. Moreover, cyber warfare would cause more damage to the rival states without indulging in direct confrontation with the other states. The hacking incidents in the past few years have increased and hackers usually hacked national websites to the country to get access to countries confidential documents and their assets to expose the ability of the state. Cyber warfare is cost effective mean used by countries to subdue their rival states. The modern technological advancement has increased the role of cyber warfare as all systems of the world are dependent on the digital means. Moreover, computer viruses are also used by almost all states to destroy the confidential projects of their rival states without much effort and violating international laws against the use of force at the global level. 5- Nuclear weapons </w:t>
      </w:r>
      <w:r w:rsidRPr="000169D8">
        <w:rPr>
          <w:highlight w:val="cyan"/>
          <w:u w:val="single"/>
        </w:rPr>
        <w:t>Nuclear</w:t>
      </w:r>
      <w:r w:rsidRPr="00284A15">
        <w:rPr>
          <w:u w:val="single"/>
        </w:rPr>
        <w:t xml:space="preserve"> weapons</w:t>
      </w:r>
      <w:r w:rsidRPr="00284A15">
        <w:rPr>
          <w:sz w:val="8"/>
        </w:rPr>
        <w:t xml:space="preserve"> have </w:t>
      </w:r>
      <w:r w:rsidRPr="000169D8">
        <w:rPr>
          <w:highlight w:val="cyan"/>
          <w:u w:val="single"/>
        </w:rPr>
        <w:t>also</w:t>
      </w:r>
      <w:r w:rsidRPr="000169D8">
        <w:rPr>
          <w:sz w:val="8"/>
          <w:highlight w:val="cyan"/>
        </w:rPr>
        <w:t xml:space="preserve"> </w:t>
      </w:r>
      <w:r w:rsidRPr="000169D8">
        <w:rPr>
          <w:highlight w:val="cyan"/>
          <w:u w:val="single"/>
        </w:rPr>
        <w:t>played a significant role</w:t>
      </w:r>
      <w:r w:rsidRPr="00284A15">
        <w:rPr>
          <w:sz w:val="8"/>
        </w:rPr>
        <w:t xml:space="preserve"> in preventing war between states because of its destructive nature and long-lasting effects on the humans and living beings. [6] Nuclear weapons </w:t>
      </w:r>
      <w:r w:rsidRPr="00284A15">
        <w:rPr>
          <w:u w:val="single"/>
        </w:rPr>
        <w:t>are</w:t>
      </w:r>
      <w:r w:rsidRPr="00284A15">
        <w:rPr>
          <w:sz w:val="8"/>
        </w:rPr>
        <w:t xml:space="preserve"> considered as</w:t>
      </w:r>
      <w:r w:rsidRPr="00284A15">
        <w:rPr>
          <w:u w:val="single"/>
        </w:rPr>
        <w:t xml:space="preserve"> psychological </w:t>
      </w:r>
      <w:r w:rsidRPr="00284A15">
        <w:rPr>
          <w:sz w:val="8"/>
        </w:rPr>
        <w:t>weapons</w:t>
      </w:r>
      <w:r w:rsidRPr="00284A15">
        <w:rPr>
          <w:u w:val="single"/>
        </w:rPr>
        <w:t xml:space="preserve"> or political weapons that act </w:t>
      </w:r>
      <w:r w:rsidRPr="000169D8">
        <w:rPr>
          <w:highlight w:val="cyan"/>
          <w:u w:val="single"/>
        </w:rPr>
        <w:t>as a deterrent</w:t>
      </w:r>
      <w:r w:rsidRPr="00284A15">
        <w:rPr>
          <w:sz w:val="8"/>
        </w:rPr>
        <w:t xml:space="preserve"> to prevent war between the two or more states. The development of nuclear technological has changed the nature warfare to a greater extent by reducing chances of War Between the States. During cold war nuclear weapons prevented the direct confrontation between US and USSR. The use of nuclear weapons by either by US or USSR would ensure mutual destruction of both the states. The </w:t>
      </w:r>
      <w:r w:rsidRPr="000169D8">
        <w:rPr>
          <w:highlight w:val="cyan"/>
          <w:u w:val="single"/>
        </w:rPr>
        <w:t>use</w:t>
      </w:r>
      <w:r w:rsidRPr="00284A15">
        <w:rPr>
          <w:u w:val="single"/>
        </w:rPr>
        <w:t xml:space="preserve"> of nuclear weapons</w:t>
      </w:r>
      <w:r w:rsidRPr="00284A15">
        <w:rPr>
          <w:sz w:val="8"/>
        </w:rPr>
        <w:t xml:space="preserve"> is not an acceptable norm at international due to destructive ability to destroy humans indiscriminately. It </w:t>
      </w:r>
      <w:r w:rsidRPr="000169D8">
        <w:rPr>
          <w:highlight w:val="cyan"/>
          <w:u w:val="single"/>
        </w:rPr>
        <w:t>is</w:t>
      </w:r>
      <w:r w:rsidRPr="00284A15">
        <w:rPr>
          <w:sz w:val="8"/>
        </w:rPr>
        <w:t xml:space="preserve"> considered as </w:t>
      </w:r>
      <w:r w:rsidRPr="000169D8">
        <w:rPr>
          <w:highlight w:val="cyan"/>
          <w:u w:val="single"/>
        </w:rPr>
        <w:t>taboo</w:t>
      </w:r>
      <w:r w:rsidRPr="00284A15">
        <w:rPr>
          <w:sz w:val="8"/>
        </w:rPr>
        <w:t xml:space="preserve"> by responsible states and international community because of its negative repercussions on the humanity. They are used prevent War among the States. International norms against the use of nuclear weapons have played the significant role in avoiding conflict between the states and acts as a deterrent to states. Counter Arguments According to some experts, war is not obsolete in the contemporary world rather it has transformed the old warfare. The institution war has become more organized and lethal. The modern technology has revolutionized the nature warfare by equipping states with modern weapons. The decline of war as an institution is not easy to achieve with growing insecurities of the states. States are facing security dilemma and in order to compete with other states every state is increasing their defense budget to ensure their security. Similarly, change in international structure from Uni-polarity to Multi-polarity is another reason why states are investing more to improve their military capacity to compete for more than one power at international level. Moreover, experts are of the view that nuclear weapons are not preventing war instead they are increasing the military disparities between the states. The countries who acquire nuclear weapons after the 1950s are competing with P-5 by developing Tactical Nuclear weapons. They are also known as mini-nukes basically these low-intensity nuclear weapons which are increasing chances of war among the states. The accidental use of tactical weapons can start a war due to growing distrust among major countries of the world. For example, in a case of India and Pakistan, accidental use of tactical nuclear weapons can initiate a war between these two states. Comparative Analysis If we analyzed arguments in favor of the obsoleteness of war are based on logical argumentation and empirical evidence. It would be plausible to say that institution of </w:t>
      </w:r>
      <w:r w:rsidRPr="00284A15">
        <w:rPr>
          <w:u w:val="single"/>
        </w:rPr>
        <w:t>war is facing a decline due to growing awareness among general public and policy makers</w:t>
      </w:r>
      <w:r w:rsidRPr="00284A15">
        <w:rPr>
          <w:sz w:val="8"/>
        </w:rPr>
        <w:t xml:space="preserve">. </w:t>
      </w:r>
      <w:r w:rsidRPr="00284A15">
        <w:rPr>
          <w:u w:val="single"/>
        </w:rPr>
        <w:t xml:space="preserve">War is not cost-effective </w:t>
      </w:r>
      <w:r w:rsidRPr="00284A15">
        <w:rPr>
          <w:sz w:val="8"/>
        </w:rPr>
        <w:t xml:space="preserve">and becoming </w:t>
      </w:r>
      <w:r w:rsidRPr="00284A15">
        <w:rPr>
          <w:u w:val="single"/>
        </w:rPr>
        <w:t>a burden on economies</w:t>
      </w:r>
      <w:r w:rsidRPr="00284A15">
        <w:rPr>
          <w:sz w:val="8"/>
        </w:rPr>
        <w:t xml:space="preserve"> of the countries. Similarly, </w:t>
      </w:r>
      <w:r w:rsidRPr="00284A15">
        <w:rPr>
          <w:u w:val="single"/>
        </w:rPr>
        <w:t>modern weapon technologies have increased</w:t>
      </w:r>
      <w:r w:rsidRPr="00284A15">
        <w:rPr>
          <w:sz w:val="8"/>
        </w:rPr>
        <w:t xml:space="preserve"> </w:t>
      </w:r>
      <w:r w:rsidRPr="00284A15">
        <w:rPr>
          <w:u w:val="single"/>
        </w:rPr>
        <w:t>the defence budget</w:t>
      </w:r>
      <w:r w:rsidRPr="00284A15">
        <w:rPr>
          <w:sz w:val="8"/>
        </w:rPr>
        <w:t xml:space="preserve"> rather spending this money to eradicate poverty and violence in the world. Moreover, development of </w:t>
      </w:r>
      <w:r w:rsidRPr="00284A15">
        <w:rPr>
          <w:u w:val="single"/>
        </w:rPr>
        <w:t>nuclear weapons</w:t>
      </w:r>
      <w:r w:rsidRPr="00284A15">
        <w:rPr>
          <w:sz w:val="8"/>
        </w:rPr>
        <w:t xml:space="preserve"> is </w:t>
      </w:r>
      <w:r w:rsidRPr="00284A15">
        <w:rPr>
          <w:u w:val="single"/>
        </w:rPr>
        <w:t xml:space="preserve">also contributed in preventing war </w:t>
      </w:r>
      <w:r w:rsidRPr="00284A15">
        <w:rPr>
          <w:sz w:val="8"/>
        </w:rPr>
        <w:t xml:space="preserve">because the use of nuclear weapons can kill thousands of people within seconds especially after witnessing the example of Nagasaki and Hiroshima in 1945. Despite differences among states they give importance to the process of dialogue to resolve their conflictual issues rather than going for war. The cost of war out weights the benefits of war if we assess the implications of war for humans it would be safe to claim that war cause more problems for people who have to face the consequences of war in the form of loss of their lives and displacement from their respective countries to neighboring areas. </w:t>
      </w:r>
      <w:r w:rsidRPr="00284A15">
        <w:rPr>
          <w:b/>
          <w:iCs/>
          <w:u w:val="single"/>
        </w:rPr>
        <w:t xml:space="preserve">It would be plausible say that </w:t>
      </w:r>
      <w:r w:rsidRPr="000169D8">
        <w:rPr>
          <w:b/>
          <w:iCs/>
          <w:highlight w:val="cyan"/>
          <w:u w:val="single"/>
        </w:rPr>
        <w:t>war between states is obsolete</w:t>
      </w:r>
      <w:r w:rsidRPr="00284A15">
        <w:rPr>
          <w:b/>
          <w:iCs/>
          <w:u w:val="single"/>
        </w:rPr>
        <w:t xml:space="preserve"> </w:t>
      </w:r>
      <w:r w:rsidRPr="00284A15">
        <w:rPr>
          <w:sz w:val="8"/>
        </w:rPr>
        <w:t xml:space="preserve">if not within the states. The </w:t>
      </w:r>
      <w:r w:rsidRPr="000169D8">
        <w:rPr>
          <w:highlight w:val="cyan"/>
          <w:u w:val="single"/>
        </w:rPr>
        <w:t>conflicts</w:t>
      </w:r>
      <w:r w:rsidRPr="00284A15">
        <w:rPr>
          <w:u w:val="single"/>
        </w:rPr>
        <w:t xml:space="preserve"> within </w:t>
      </w:r>
      <w:r w:rsidRPr="00284A15">
        <w:rPr>
          <w:sz w:val="8"/>
        </w:rPr>
        <w:t>the</w:t>
      </w:r>
      <w:r w:rsidRPr="00284A15">
        <w:rPr>
          <w:u w:val="single"/>
        </w:rPr>
        <w:t xml:space="preserve"> countries</w:t>
      </w:r>
      <w:r w:rsidRPr="00284A15">
        <w:rPr>
          <w:sz w:val="8"/>
        </w:rPr>
        <w:t xml:space="preserve"> are there but it </w:t>
      </w:r>
      <w:r w:rsidRPr="000169D8">
        <w:rPr>
          <w:highlight w:val="cyan"/>
          <w:u w:val="single"/>
        </w:rPr>
        <w:t xml:space="preserve">can be addressed </w:t>
      </w:r>
      <w:r w:rsidRPr="00284A15">
        <w:rPr>
          <w:u w:val="single"/>
        </w:rPr>
        <w:t xml:space="preserve">by </w:t>
      </w:r>
      <w:r w:rsidRPr="000169D8">
        <w:rPr>
          <w:highlight w:val="cyan"/>
          <w:u w:val="single"/>
        </w:rPr>
        <w:t>using dialogue</w:t>
      </w:r>
      <w:r w:rsidRPr="00284A15">
        <w:rPr>
          <w:u w:val="single"/>
        </w:rPr>
        <w:t xml:space="preserve"> process </w:t>
      </w:r>
      <w:r w:rsidRPr="000169D8">
        <w:rPr>
          <w:highlight w:val="cyan"/>
          <w:u w:val="single"/>
        </w:rPr>
        <w:t>and giving autonomy to minority</w:t>
      </w:r>
      <w:r w:rsidRPr="00284A15">
        <w:rPr>
          <w:u w:val="single"/>
        </w:rPr>
        <w:t xml:space="preserve"> </w:t>
      </w:r>
      <w:r w:rsidRPr="000169D8">
        <w:rPr>
          <w:highlight w:val="cyan"/>
          <w:u w:val="single"/>
        </w:rPr>
        <w:t>groups</w:t>
      </w:r>
      <w:r w:rsidRPr="00284A15">
        <w:rPr>
          <w:sz w:val="8"/>
        </w:rPr>
        <w:t xml:space="preserve"> in the countries. If we compare and contrast arguments in favor and against of war one can say that war is considered as the only option for states in resolving their issues with other states. </w:t>
      </w:r>
      <w:r w:rsidRPr="000169D8">
        <w:rPr>
          <w:highlight w:val="cyan"/>
          <w:u w:val="single"/>
        </w:rPr>
        <w:t>The institution of war is facing decline</w:t>
      </w:r>
      <w:r w:rsidRPr="00284A15">
        <w:rPr>
          <w:u w:val="single"/>
        </w:rPr>
        <w:t xml:space="preserve"> after the conclusion of the two World Wars.</w:t>
      </w:r>
      <w:r w:rsidRPr="00284A15">
        <w:rPr>
          <w:sz w:val="8"/>
        </w:rPr>
        <w:t xml:space="preserve"> </w:t>
      </w:r>
      <w:r w:rsidRPr="00284A15">
        <w:rPr>
          <w:u w:val="single"/>
        </w:rPr>
        <w:t xml:space="preserve">War is </w:t>
      </w:r>
      <w:r w:rsidRPr="000169D8">
        <w:rPr>
          <w:highlight w:val="cyan"/>
          <w:u w:val="single"/>
        </w:rPr>
        <w:t>not used</w:t>
      </w:r>
      <w:r w:rsidRPr="00284A15">
        <w:rPr>
          <w:u w:val="single"/>
        </w:rPr>
        <w:t xml:space="preserve"> by states </w:t>
      </w:r>
      <w:r w:rsidRPr="000169D8">
        <w:rPr>
          <w:highlight w:val="cyan"/>
          <w:u w:val="single"/>
        </w:rPr>
        <w:t>to protect</w:t>
      </w:r>
      <w:r w:rsidRPr="00284A15">
        <w:rPr>
          <w:u w:val="single"/>
        </w:rPr>
        <w:t xml:space="preserve"> their </w:t>
      </w:r>
      <w:r w:rsidRPr="000169D8">
        <w:rPr>
          <w:highlight w:val="cyan"/>
          <w:u w:val="single"/>
        </w:rPr>
        <w:t>national interests</w:t>
      </w:r>
      <w:r w:rsidRPr="00284A15">
        <w:rPr>
          <w:u w:val="single"/>
        </w:rPr>
        <w:t xml:space="preserve"> </w:t>
      </w:r>
      <w:r w:rsidRPr="000169D8">
        <w:rPr>
          <w:highlight w:val="cyan"/>
          <w:u w:val="single"/>
        </w:rPr>
        <w:t xml:space="preserve">due to </w:t>
      </w:r>
      <w:r w:rsidRPr="00284A15">
        <w:rPr>
          <w:u w:val="single"/>
        </w:rPr>
        <w:t xml:space="preserve">its heavy cost in the form of </w:t>
      </w:r>
      <w:r w:rsidRPr="000169D8">
        <w:rPr>
          <w:highlight w:val="cyan"/>
          <w:u w:val="single"/>
        </w:rPr>
        <w:t>both human and material</w:t>
      </w:r>
      <w:r w:rsidRPr="00284A15">
        <w:rPr>
          <w:u w:val="single"/>
        </w:rPr>
        <w:t xml:space="preserve"> </w:t>
      </w:r>
      <w:r w:rsidRPr="000169D8">
        <w:rPr>
          <w:highlight w:val="cyan"/>
          <w:u w:val="single"/>
        </w:rPr>
        <w:t>cost</w:t>
      </w:r>
      <w:r w:rsidRPr="00284A15">
        <w:rPr>
          <w:u w:val="single"/>
        </w:rPr>
        <w:t xml:space="preserve"> </w:t>
      </w:r>
      <w:r w:rsidRPr="00284A15">
        <w:rPr>
          <w:sz w:val="8"/>
        </w:rPr>
        <w:t xml:space="preserve">of the war. </w:t>
      </w:r>
      <w:r w:rsidRPr="00284A15">
        <w:rPr>
          <w:u w:val="single"/>
        </w:rPr>
        <w:t>Globalization has also played significant role</w:t>
      </w:r>
      <w:r w:rsidRPr="00284A15">
        <w:rPr>
          <w:sz w:val="8"/>
        </w:rPr>
        <w:t xml:space="preserve"> limiting the role of War at international level </w:t>
      </w:r>
      <w:r w:rsidRPr="00284A15">
        <w:rPr>
          <w:u w:val="single"/>
        </w:rPr>
        <w:t>by promoting interdependence</w:t>
      </w:r>
      <w:r w:rsidRPr="00284A15">
        <w:rPr>
          <w:sz w:val="8"/>
        </w:rPr>
        <w:t xml:space="preserve"> among all states of the world. Furthermore, war itself causes more problems rather than resolving contentious issues between the countries. The </w:t>
      </w:r>
      <w:r w:rsidRPr="000169D8">
        <w:rPr>
          <w:highlight w:val="cyan"/>
          <w:u w:val="single"/>
        </w:rPr>
        <w:t>increasing economic interdependence</w:t>
      </w:r>
      <w:r w:rsidRPr="00284A15">
        <w:rPr>
          <w:u w:val="single"/>
        </w:rPr>
        <w:t xml:space="preserve"> </w:t>
      </w:r>
      <w:r w:rsidRPr="00284A15">
        <w:rPr>
          <w:sz w:val="8"/>
        </w:rPr>
        <w:t xml:space="preserve">among states has </w:t>
      </w:r>
      <w:r w:rsidRPr="000169D8">
        <w:rPr>
          <w:highlight w:val="cyan"/>
          <w:u w:val="single"/>
        </w:rPr>
        <w:t>decreased chances of war</w:t>
      </w:r>
      <w:r w:rsidRPr="00284A15">
        <w:rPr>
          <w:sz w:val="8"/>
        </w:rPr>
        <w:t xml:space="preserve"> as their economic interests are interlinked. War is expensive for any state since </w:t>
      </w:r>
      <w:r w:rsidRPr="000169D8">
        <w:rPr>
          <w:highlight w:val="cyan"/>
          <w:u w:val="single"/>
        </w:rPr>
        <w:t>it</w:t>
      </w:r>
      <w:r w:rsidRPr="00284A15">
        <w:rPr>
          <w:u w:val="single"/>
        </w:rPr>
        <w:t xml:space="preserve"> </w:t>
      </w:r>
      <w:r w:rsidRPr="000169D8">
        <w:rPr>
          <w:highlight w:val="cyan"/>
          <w:u w:val="single"/>
        </w:rPr>
        <w:t>requires</w:t>
      </w:r>
      <w:r w:rsidRPr="00284A15">
        <w:rPr>
          <w:sz w:val="8"/>
        </w:rPr>
        <w:t xml:space="preserve"> not only man-power but also the </w:t>
      </w:r>
      <w:r w:rsidRPr="000169D8">
        <w:rPr>
          <w:highlight w:val="cyan"/>
          <w:u w:val="single"/>
        </w:rPr>
        <w:t>economic power to sustain</w:t>
      </w:r>
      <w:r w:rsidRPr="00284A15">
        <w:rPr>
          <w:u w:val="single"/>
        </w:rPr>
        <w:t xml:space="preserve"> the war </w:t>
      </w:r>
      <w:r w:rsidRPr="000169D8">
        <w:rPr>
          <w:highlight w:val="cyan"/>
          <w:u w:val="single"/>
        </w:rPr>
        <w:t>for a long time</w:t>
      </w:r>
      <w:r w:rsidRPr="00284A15">
        <w:rPr>
          <w:sz w:val="8"/>
        </w:rPr>
        <w:t xml:space="preserve">. </w:t>
      </w:r>
      <w:r w:rsidRPr="00284A15">
        <w:rPr>
          <w:u w:val="single"/>
        </w:rPr>
        <w:t xml:space="preserve">The countries having </w:t>
      </w:r>
      <w:r w:rsidRPr="000169D8">
        <w:rPr>
          <w:highlight w:val="cyan"/>
          <w:u w:val="single"/>
        </w:rPr>
        <w:t>viable economies</w:t>
      </w:r>
      <w:r w:rsidRPr="00284A15">
        <w:rPr>
          <w:u w:val="single"/>
        </w:rPr>
        <w:t xml:space="preserve"> if they start a war</w:t>
      </w:r>
      <w:r w:rsidRPr="00284A15">
        <w:rPr>
          <w:sz w:val="8"/>
        </w:rPr>
        <w:t xml:space="preserve"> consequently </w:t>
      </w:r>
      <w:r w:rsidRPr="00284A15">
        <w:rPr>
          <w:u w:val="single"/>
        </w:rPr>
        <w:t xml:space="preserve">it </w:t>
      </w:r>
      <w:r w:rsidRPr="000169D8">
        <w:rPr>
          <w:highlight w:val="cyan"/>
          <w:u w:val="single"/>
        </w:rPr>
        <w:t>will</w:t>
      </w:r>
      <w:r w:rsidRPr="00284A15">
        <w:rPr>
          <w:u w:val="single"/>
        </w:rPr>
        <w:t xml:space="preserve"> </w:t>
      </w:r>
      <w:r w:rsidRPr="000169D8">
        <w:rPr>
          <w:highlight w:val="cyan"/>
          <w:u w:val="single"/>
        </w:rPr>
        <w:t>drain</w:t>
      </w:r>
      <w:r w:rsidRPr="00284A15">
        <w:rPr>
          <w:u w:val="single"/>
        </w:rPr>
        <w:t xml:space="preserve"> their economy</w:t>
      </w:r>
      <w:r w:rsidRPr="00284A15">
        <w:rPr>
          <w:sz w:val="8"/>
        </w:rPr>
        <w:t xml:space="preserve"> and create issues within their states. The economic integration of regions has paved the way in preventing war between states by bringing stability and prosperity to all states </w:t>
      </w:r>
      <w:r w:rsidRPr="000169D8">
        <w:rPr>
          <w:highlight w:val="cyan"/>
          <w:u w:val="single"/>
        </w:rPr>
        <w:t>irrespective of</w:t>
      </w:r>
      <w:r w:rsidRPr="00284A15">
        <w:rPr>
          <w:u w:val="single"/>
        </w:rPr>
        <w:t xml:space="preserve"> their </w:t>
      </w:r>
      <w:r w:rsidRPr="000169D8">
        <w:rPr>
          <w:highlight w:val="cyan"/>
          <w:u w:val="single"/>
        </w:rPr>
        <w:t>relative power</w:t>
      </w:r>
      <w:r w:rsidRPr="00284A15">
        <w:rPr>
          <w:u w:val="single"/>
        </w:rPr>
        <w:t xml:space="preserve"> </w:t>
      </w:r>
      <w:r w:rsidRPr="000169D8">
        <w:rPr>
          <w:highlight w:val="cyan"/>
          <w:u w:val="single"/>
        </w:rPr>
        <w:t>capabilities</w:t>
      </w:r>
      <w:r w:rsidRPr="00284A15">
        <w:rPr>
          <w:u w:val="single"/>
        </w:rPr>
        <w:t xml:space="preserve">. </w:t>
      </w:r>
      <w:r w:rsidRPr="00284A15">
        <w:rPr>
          <w:sz w:val="8"/>
        </w:rPr>
        <w:t xml:space="preserve">Theoretical Framework Social constructivism theory is presented by Nicholas Onuf, Alexander Wendt, Emanuel Adler, Friedrich Kratochwil, John Gerard Ruggie and Peter Katzenstein.[7] According to proponents of the social constructivism international structure is socially constructed with interactions of human with each other. States objective goals in the form of security and economic development and subjective goals their international standing are created by their interactions with other actors of the world. States identities and interests are constructed from inter-subjective social structures because global actors interact with each other to formulate their interests by comparing them with other states. The identities and interests of actors are socially constructed by their interaction with each other. According to constructivists anarchy is not given rather it is socially constructed with interactions of global actors. If all states are interacting in a peaceful manner then it is peaceful and if the country suspects each other intentions then it is conflictual in nature. In simple words, it depends on upon the interactions of the global actors with each other. Constructivist negates realist assumption about anarchy that it is given. It is constructed by an interaction of global actors and it changes the behavior of global actors. The interest of the states keeps on changing with a change in international structure as they are stagnant or permanent. </w:t>
      </w:r>
      <w:r w:rsidRPr="000169D8">
        <w:rPr>
          <w:highlight w:val="cyan"/>
          <w:u w:val="single"/>
        </w:rPr>
        <w:t>The international system is not given or present</w:t>
      </w:r>
      <w:r w:rsidRPr="00284A15">
        <w:rPr>
          <w:sz w:val="8"/>
        </w:rPr>
        <w:t xml:space="preserve"> like the solar system. </w:t>
      </w:r>
      <w:r w:rsidRPr="000169D8">
        <w:rPr>
          <w:highlight w:val="cyan"/>
          <w:u w:val="single"/>
        </w:rPr>
        <w:t>It is constituted by inter-subjective interaction</w:t>
      </w:r>
      <w:r w:rsidRPr="00284A15">
        <w:rPr>
          <w:u w:val="single"/>
        </w:rPr>
        <w:t xml:space="preserve"> </w:t>
      </w:r>
      <w:r w:rsidRPr="00284A15">
        <w:rPr>
          <w:sz w:val="8"/>
        </w:rPr>
        <w:t xml:space="preserve">among the people. The international system is </w:t>
      </w:r>
      <w:r w:rsidRPr="00284A15">
        <w:rPr>
          <w:u w:val="single"/>
        </w:rPr>
        <w:t xml:space="preserve">constructed with </w:t>
      </w:r>
      <w:r w:rsidRPr="00284A15">
        <w:rPr>
          <w:sz w:val="8"/>
        </w:rPr>
        <w:t xml:space="preserve">the </w:t>
      </w:r>
      <w:r w:rsidRPr="00284A15">
        <w:rPr>
          <w:u w:val="single"/>
        </w:rPr>
        <w:t>ideas</w:t>
      </w:r>
      <w:r w:rsidRPr="00284A15">
        <w:rPr>
          <w:sz w:val="8"/>
        </w:rPr>
        <w:t xml:space="preserve"> that are </w:t>
      </w:r>
      <w:r w:rsidRPr="00284A15">
        <w:rPr>
          <w:u w:val="single"/>
        </w:rPr>
        <w:t xml:space="preserve">not based on </w:t>
      </w:r>
      <w:r w:rsidRPr="00284A15">
        <w:rPr>
          <w:sz w:val="8"/>
        </w:rPr>
        <w:t xml:space="preserve">the </w:t>
      </w:r>
      <w:r w:rsidRPr="00284A15">
        <w:rPr>
          <w:u w:val="single"/>
        </w:rPr>
        <w:t>objective reality</w:t>
      </w:r>
      <w:r w:rsidRPr="00284A15">
        <w:rPr>
          <w:sz w:val="8"/>
        </w:rPr>
        <w:t xml:space="preserve">. Social Constructivism is based upon the set of ideas, norms of people living in a particular area. According to the constructivists understanding the meanings of ideas and concepts is significant because it is based on interactions human with other by comparing them with each other. In the case of relations with </w:t>
      </w:r>
      <w:r w:rsidRPr="00284A15">
        <w:rPr>
          <w:u w:val="single"/>
        </w:rPr>
        <w:t>China and US</w:t>
      </w:r>
      <w:r w:rsidRPr="00284A15">
        <w:rPr>
          <w:sz w:val="8"/>
        </w:rPr>
        <w:t xml:space="preserve"> one can say they </w:t>
      </w:r>
      <w:r w:rsidRPr="00284A15">
        <w:rPr>
          <w:u w:val="single"/>
        </w:rPr>
        <w:t>experienced ups and downs with the changing nature of their national interests</w:t>
      </w:r>
      <w:r w:rsidRPr="00284A15">
        <w:rPr>
          <w:sz w:val="8"/>
        </w:rPr>
        <w:t xml:space="preserve">. [8] During the 1950s, the relations between both the states were conflictual in nature due to American involvement in Korean Peninsula and their support for Nationalist Taiwan.[9] In the 1970s during Nixon Presidency, US tried to normalize their relations by visiting China and accepted People Republic China (PRC) legitimacy using Ping Pong by sending their table tennis team to China. The shift in relations occurred due to changing nature of their national interest and abandons the Nationalists of Taiwan. The US normalized their relations with China to curtail the Russian expansion in the region and increase American area of influence in the Asia-Pacific region. If we analyzed the relations of the both countries using the Social Constructivists lens one can say China and US have experienced a period of strained relations and normal relations depending upon the nature of interests that are changing with a shift in the international system. It is either peaceful or conflictual in nature. Moreover, in recent past, the increased in economic interdependence has improved their relations with each other due to dependence upon each other for achieving their economic interests. Similarly, China and the USA are competing with other economically due to growing Chinese economy and rise as a major player at international level. China and USA are suspected of each other activities particularly in the Asia-Pacific region due to growing Chinese influence in the region. The </w:t>
      </w:r>
      <w:r w:rsidRPr="00284A15">
        <w:rPr>
          <w:u w:val="single"/>
        </w:rPr>
        <w:t xml:space="preserve">relations between China and US are largely driven by their </w:t>
      </w:r>
      <w:r w:rsidRPr="000169D8">
        <w:rPr>
          <w:highlight w:val="cyan"/>
          <w:u w:val="single"/>
        </w:rPr>
        <w:t>distinct ideologies and identities</w:t>
      </w:r>
      <w:r w:rsidRPr="00284A15">
        <w:rPr>
          <w:sz w:val="8"/>
        </w:rPr>
        <w:t xml:space="preserve">. The foreign policy of both of these countries is dependent on their identities which are different from each other. The understanding of their respective identities is essential for making sense of their posture towards each other. </w:t>
      </w:r>
      <w:r w:rsidRPr="00284A15">
        <w:rPr>
          <w:u w:val="single"/>
        </w:rPr>
        <w:t>States acts according to national interests that are based on their identities</w:t>
      </w:r>
      <w:r w:rsidRPr="00284A15">
        <w:rPr>
          <w:sz w:val="8"/>
        </w:rPr>
        <w:t xml:space="preserve">. According to Social Constructivism understanding of identities is required to analyze the relations between two states in detail. </w:t>
      </w:r>
      <w:r w:rsidRPr="00284A15">
        <w:rPr>
          <w:u w:val="single"/>
        </w:rPr>
        <w:t>The role of identities is significant</w:t>
      </w:r>
      <w:r w:rsidRPr="00284A15">
        <w:rPr>
          <w:sz w:val="8"/>
        </w:rPr>
        <w:t xml:space="preserve"> is </w:t>
      </w:r>
      <w:r w:rsidRPr="000169D8">
        <w:rPr>
          <w:highlight w:val="cyan"/>
          <w:u w:val="single"/>
        </w:rPr>
        <w:t>determining</w:t>
      </w:r>
      <w:r w:rsidRPr="00284A15">
        <w:rPr>
          <w:sz w:val="8"/>
        </w:rPr>
        <w:t xml:space="preserve"> the </w:t>
      </w:r>
      <w:r w:rsidRPr="000169D8">
        <w:rPr>
          <w:highlight w:val="cyan"/>
          <w:u w:val="single"/>
        </w:rPr>
        <w:t>major policy decisions</w:t>
      </w:r>
      <w:r w:rsidRPr="00284A15">
        <w:rPr>
          <w:sz w:val="8"/>
        </w:rPr>
        <w:t xml:space="preserve"> that are largely dependent upon the ideational factors of the state. In the context of China and US, the role of the identity cannot be undermined because both give importance to their identities in their relations with each other. The in-depth understanding of the foreign policies of China and US is largely based on their distinct identities. The nature of the relationship between China and US is very complex due to the vital role of their respective identities in their major policy decisions towards each other. China gives importance to its identity in the conduct of their relations with US and rest of the world. In the same way, the US also promotes democracy at the international level that signifies the role of identity in their foreign policy.</w:t>
      </w:r>
    </w:p>
    <w:p w:rsidR="00284A15" w:rsidRPr="00284A15" w:rsidRDefault="00284A15" w:rsidP="00284A15">
      <w:pPr>
        <w:keepNext/>
        <w:keepLines/>
        <w:spacing w:before="40" w:after="0"/>
        <w:outlineLvl w:val="3"/>
        <w:rPr>
          <w:rFonts w:eastAsiaTheme="majorEastAsia" w:cstheme="majorBidi"/>
          <w:b/>
          <w:iCs/>
          <w:sz w:val="26"/>
        </w:rPr>
      </w:pPr>
      <w:r w:rsidRPr="00284A15">
        <w:rPr>
          <w:rFonts w:eastAsiaTheme="majorEastAsia" w:cstheme="majorBidi"/>
          <w:b/>
          <w:iCs/>
          <w:sz w:val="26"/>
        </w:rPr>
        <w:t>GPW obsolete: interdependence</w:t>
      </w:r>
    </w:p>
    <w:p w:rsidR="00284A15" w:rsidRPr="00284A15" w:rsidRDefault="00284A15" w:rsidP="00284A15">
      <w:r w:rsidRPr="00284A15">
        <w:t xml:space="preserve">Mehwish </w:t>
      </w:r>
      <w:r w:rsidRPr="00284A15">
        <w:rPr>
          <w:b/>
          <w:bCs/>
          <w:sz w:val="26"/>
        </w:rPr>
        <w:t>Akram 17</w:t>
      </w:r>
      <w:r w:rsidRPr="00284A15">
        <w:t>, 9-15-2017, (Mehwish Akram holds a Master’s degree in International Relations and currently doing M Phil in Political Science. Her areas of interest are Democracy, Political theory and Environmental politics) "Is War Obsolete?", Modern Diplomacy, https://moderndiplomacy.eu/2017/09/15/is-war-obsolete/</w:t>
      </w:r>
    </w:p>
    <w:p w:rsidR="00284A15" w:rsidRPr="00284A15" w:rsidRDefault="00284A15" w:rsidP="00284A15">
      <w:pPr>
        <w:rPr>
          <w:sz w:val="8"/>
        </w:rPr>
      </w:pPr>
      <w:r w:rsidRPr="00284A15">
        <w:rPr>
          <w:sz w:val="8"/>
        </w:rPr>
        <w:t xml:space="preserve">1- Economic Integration The </w:t>
      </w:r>
      <w:r w:rsidRPr="000169D8">
        <w:rPr>
          <w:highlight w:val="cyan"/>
          <w:u w:val="single"/>
        </w:rPr>
        <w:t>interdependence</w:t>
      </w:r>
      <w:r w:rsidRPr="00284A15">
        <w:rPr>
          <w:sz w:val="8"/>
        </w:rPr>
        <w:t xml:space="preserve"> of economy </w:t>
      </w:r>
      <w:r w:rsidRPr="000169D8">
        <w:rPr>
          <w:highlight w:val="cyan"/>
          <w:u w:val="single"/>
        </w:rPr>
        <w:t>is considered</w:t>
      </w:r>
      <w:r w:rsidRPr="00284A15">
        <w:rPr>
          <w:u w:val="single"/>
        </w:rPr>
        <w:t xml:space="preserve"> as </w:t>
      </w:r>
      <w:r w:rsidRPr="000169D8">
        <w:rPr>
          <w:highlight w:val="cyan"/>
          <w:u w:val="single"/>
        </w:rPr>
        <w:t>a major development</w:t>
      </w:r>
      <w:r w:rsidRPr="00284A15">
        <w:rPr>
          <w:u w:val="single"/>
        </w:rPr>
        <w:t xml:space="preserve"> which is </w:t>
      </w:r>
      <w:r w:rsidRPr="000169D8">
        <w:rPr>
          <w:highlight w:val="cyan"/>
          <w:u w:val="single"/>
        </w:rPr>
        <w:t>preventing</w:t>
      </w:r>
      <w:r w:rsidRPr="00284A15">
        <w:rPr>
          <w:u w:val="single"/>
        </w:rPr>
        <w:t xml:space="preserve"> </w:t>
      </w:r>
      <w:r w:rsidRPr="00284A15">
        <w:rPr>
          <w:sz w:val="8"/>
        </w:rPr>
        <w:t xml:space="preserve">the </w:t>
      </w:r>
      <w:r w:rsidRPr="000169D8">
        <w:rPr>
          <w:highlight w:val="cyan"/>
          <w:u w:val="single"/>
        </w:rPr>
        <w:t>war</w:t>
      </w:r>
      <w:r w:rsidRPr="00284A15">
        <w:rPr>
          <w:sz w:val="8"/>
        </w:rPr>
        <w:t xml:space="preserve">, </w:t>
      </w:r>
      <w:r w:rsidRPr="000169D8">
        <w:rPr>
          <w:highlight w:val="cyan"/>
          <w:u w:val="single"/>
        </w:rPr>
        <w:t>especially</w:t>
      </w:r>
      <w:r w:rsidRPr="00284A15">
        <w:rPr>
          <w:sz w:val="8"/>
        </w:rPr>
        <w:t xml:space="preserve"> </w:t>
      </w:r>
      <w:r w:rsidRPr="00284A15">
        <w:rPr>
          <w:u w:val="single"/>
        </w:rPr>
        <w:t>between states</w:t>
      </w:r>
      <w:r w:rsidRPr="00284A15">
        <w:rPr>
          <w:sz w:val="8"/>
        </w:rPr>
        <w:t xml:space="preserve">. For Instance, </w:t>
      </w:r>
      <w:r w:rsidRPr="000169D8">
        <w:rPr>
          <w:highlight w:val="cyan"/>
          <w:u w:val="single"/>
        </w:rPr>
        <w:t>in the case of China and US</w:t>
      </w:r>
      <w:r w:rsidRPr="00284A15">
        <w:rPr>
          <w:u w:val="single"/>
        </w:rPr>
        <w:t xml:space="preserve"> </w:t>
      </w:r>
      <w:r w:rsidRPr="000169D8">
        <w:rPr>
          <w:highlight w:val="cyan"/>
          <w:u w:val="single"/>
        </w:rPr>
        <w:t>despite</w:t>
      </w:r>
      <w:r w:rsidRPr="00284A15">
        <w:rPr>
          <w:sz w:val="8"/>
        </w:rPr>
        <w:t xml:space="preserve"> their </w:t>
      </w:r>
      <w:r w:rsidRPr="000169D8">
        <w:rPr>
          <w:highlight w:val="cyan"/>
          <w:u w:val="single"/>
        </w:rPr>
        <w:t>rivalry</w:t>
      </w:r>
      <w:r w:rsidRPr="00284A15">
        <w:rPr>
          <w:sz w:val="8"/>
        </w:rPr>
        <w:t xml:space="preserve">, </w:t>
      </w:r>
      <w:r w:rsidRPr="00284A15">
        <w:rPr>
          <w:u w:val="single"/>
        </w:rPr>
        <w:t>there is less likely chance of war between both the states</w:t>
      </w:r>
      <w:r w:rsidRPr="00284A15">
        <w:rPr>
          <w:sz w:val="8"/>
        </w:rPr>
        <w:t xml:space="preserve">. </w:t>
      </w:r>
      <w:r w:rsidRPr="000169D8">
        <w:rPr>
          <w:highlight w:val="cyan"/>
          <w:u w:val="single"/>
        </w:rPr>
        <w:t>War creates instability and disrupts the economy</w:t>
      </w:r>
      <w:r w:rsidRPr="00284A15">
        <w:rPr>
          <w:u w:val="single"/>
        </w:rPr>
        <w:t xml:space="preserve"> in a negative way by </w:t>
      </w:r>
      <w:r w:rsidRPr="000169D8">
        <w:rPr>
          <w:highlight w:val="cyan"/>
          <w:u w:val="single"/>
        </w:rPr>
        <w:t>causing inflation</w:t>
      </w:r>
      <w:r w:rsidRPr="00284A15">
        <w:rPr>
          <w:u w:val="single"/>
        </w:rPr>
        <w:t>.[</w:t>
      </w:r>
      <w:r w:rsidRPr="00284A15">
        <w:rPr>
          <w:sz w:val="8"/>
        </w:rPr>
        <w:t xml:space="preserve">3] </w:t>
      </w:r>
      <w:r w:rsidRPr="00284A15">
        <w:rPr>
          <w:u w:val="single"/>
        </w:rPr>
        <w:t xml:space="preserve">The international economic system has increased the dependence of states </w:t>
      </w:r>
      <w:r w:rsidRPr="000169D8">
        <w:rPr>
          <w:highlight w:val="cyan"/>
          <w:u w:val="single"/>
        </w:rPr>
        <w:t xml:space="preserve">irrespective of </w:t>
      </w:r>
      <w:r w:rsidRPr="00284A15">
        <w:rPr>
          <w:u w:val="single"/>
        </w:rPr>
        <w:t xml:space="preserve">their </w:t>
      </w:r>
      <w:r w:rsidRPr="000169D8">
        <w:rPr>
          <w:highlight w:val="cyan"/>
          <w:u w:val="single"/>
        </w:rPr>
        <w:t>size</w:t>
      </w:r>
      <w:r w:rsidRPr="00284A15">
        <w:rPr>
          <w:sz w:val="8"/>
        </w:rPr>
        <w:t xml:space="preserve">. The </w:t>
      </w:r>
      <w:r w:rsidRPr="00284A15">
        <w:rPr>
          <w:u w:val="single"/>
        </w:rPr>
        <w:t>economic integration</w:t>
      </w:r>
      <w:r w:rsidRPr="00284A15">
        <w:rPr>
          <w:sz w:val="8"/>
        </w:rPr>
        <w:t xml:space="preserve"> among states </w:t>
      </w:r>
      <w:r w:rsidRPr="00284A15">
        <w:rPr>
          <w:u w:val="single"/>
        </w:rPr>
        <w:t xml:space="preserve">is not allowing </w:t>
      </w:r>
      <w:r w:rsidRPr="00284A15">
        <w:rPr>
          <w:sz w:val="8"/>
        </w:rPr>
        <w:t xml:space="preserve">them for waging </w:t>
      </w:r>
      <w:r w:rsidRPr="00284A15">
        <w:rPr>
          <w:u w:val="single"/>
        </w:rPr>
        <w:t>war</w:t>
      </w:r>
      <w:r w:rsidRPr="00284A15">
        <w:rPr>
          <w:sz w:val="8"/>
        </w:rPr>
        <w:t xml:space="preserve"> </w:t>
      </w:r>
      <w:r w:rsidRPr="00284A15">
        <w:rPr>
          <w:u w:val="single"/>
        </w:rPr>
        <w:t xml:space="preserve">because </w:t>
      </w:r>
      <w:r w:rsidRPr="000169D8">
        <w:rPr>
          <w:highlight w:val="cyan"/>
          <w:u w:val="single"/>
        </w:rPr>
        <w:t>it is not cost effective</w:t>
      </w:r>
      <w:r w:rsidRPr="00284A15">
        <w:rPr>
          <w:sz w:val="8"/>
        </w:rPr>
        <w:t xml:space="preserve"> for a state. In contemporary </w:t>
      </w:r>
      <w:r w:rsidRPr="00284A15">
        <w:rPr>
          <w:u w:val="single"/>
        </w:rPr>
        <w:t>world war is undesirable</w:t>
      </w:r>
      <w:r w:rsidRPr="00284A15">
        <w:rPr>
          <w:sz w:val="8"/>
        </w:rPr>
        <w:t xml:space="preserve"> and becoming a burden on the economy of the country. </w:t>
      </w:r>
      <w:r w:rsidRPr="00284A15">
        <w:rPr>
          <w:u w:val="single"/>
        </w:rPr>
        <w:t xml:space="preserve">In the case of </w:t>
      </w:r>
      <w:r w:rsidRPr="000169D8">
        <w:rPr>
          <w:highlight w:val="cyan"/>
          <w:u w:val="single"/>
        </w:rPr>
        <w:t>China and US</w:t>
      </w:r>
      <w:r w:rsidRPr="00284A15">
        <w:rPr>
          <w:sz w:val="8"/>
        </w:rPr>
        <w:t xml:space="preserve"> relations </w:t>
      </w:r>
      <w:r w:rsidRPr="00284A15">
        <w:rPr>
          <w:u w:val="single"/>
        </w:rPr>
        <w:t xml:space="preserve">although they are competing </w:t>
      </w:r>
      <w:r w:rsidRPr="00284A15">
        <w:rPr>
          <w:sz w:val="8"/>
        </w:rPr>
        <w:t xml:space="preserve">with each other but </w:t>
      </w:r>
      <w:r w:rsidRPr="00284A15">
        <w:rPr>
          <w:u w:val="single"/>
        </w:rPr>
        <w:t xml:space="preserve">they </w:t>
      </w:r>
      <w:r w:rsidRPr="000169D8">
        <w:rPr>
          <w:highlight w:val="cyan"/>
          <w:u w:val="single"/>
        </w:rPr>
        <w:t>would not use war</w:t>
      </w:r>
      <w:r w:rsidRPr="00284A15">
        <w:rPr>
          <w:u w:val="single"/>
        </w:rPr>
        <w:t xml:space="preserve"> </w:t>
      </w:r>
      <w:r w:rsidRPr="00284A15">
        <w:rPr>
          <w:sz w:val="8"/>
        </w:rPr>
        <w:t xml:space="preserve">as a tool </w:t>
      </w:r>
      <w:r w:rsidRPr="000169D8">
        <w:rPr>
          <w:highlight w:val="cyan"/>
          <w:u w:val="single"/>
        </w:rPr>
        <w:t>to increase their influence</w:t>
      </w:r>
      <w:r w:rsidRPr="00284A15">
        <w:rPr>
          <w:sz w:val="8"/>
        </w:rPr>
        <w:t xml:space="preserve"> in the global arena. Since war is not a viable option to pursue their national interests. Similarly, China is suspicious of an American presence in the Asia-Pacific region and their growing ties with its neighboring states. One cannot say that they will be involved in direct confrontation with each other. Since </w:t>
      </w:r>
      <w:r w:rsidRPr="00284A15">
        <w:rPr>
          <w:u w:val="single"/>
        </w:rPr>
        <w:t xml:space="preserve">economic </w:t>
      </w:r>
      <w:r w:rsidRPr="000169D8">
        <w:rPr>
          <w:highlight w:val="cyan"/>
          <w:u w:val="single"/>
        </w:rPr>
        <w:t>interests of</w:t>
      </w:r>
      <w:r w:rsidRPr="00284A15">
        <w:rPr>
          <w:u w:val="single"/>
        </w:rPr>
        <w:t xml:space="preserve"> </w:t>
      </w:r>
      <w:r w:rsidRPr="00284A15">
        <w:rPr>
          <w:sz w:val="8"/>
        </w:rPr>
        <w:t xml:space="preserve">the </w:t>
      </w:r>
      <w:r w:rsidRPr="000169D8">
        <w:rPr>
          <w:highlight w:val="cyan"/>
          <w:u w:val="single"/>
        </w:rPr>
        <w:t>both</w:t>
      </w:r>
      <w:r w:rsidRPr="00284A15">
        <w:rPr>
          <w:sz w:val="8"/>
        </w:rPr>
        <w:t xml:space="preserve"> states </w:t>
      </w:r>
      <w:r w:rsidRPr="000169D8">
        <w:rPr>
          <w:highlight w:val="cyan"/>
          <w:u w:val="single"/>
        </w:rPr>
        <w:t>are inter-linked</w:t>
      </w:r>
      <w:r w:rsidRPr="00284A15">
        <w:rPr>
          <w:u w:val="single"/>
        </w:rPr>
        <w:t xml:space="preserve"> </w:t>
      </w:r>
      <w:r w:rsidRPr="000169D8">
        <w:rPr>
          <w:highlight w:val="cyan"/>
          <w:u w:val="single"/>
        </w:rPr>
        <w:t>and mutually dependent</w:t>
      </w:r>
      <w:r w:rsidRPr="00284A15">
        <w:rPr>
          <w:sz w:val="8"/>
        </w:rPr>
        <w:t xml:space="preserve"> upon each other. </w:t>
      </w:r>
      <w:r w:rsidRPr="000169D8">
        <w:rPr>
          <w:highlight w:val="cyan"/>
          <w:u w:val="single"/>
        </w:rPr>
        <w:t>China is the biggest trading partner of US and a major importer of Chinese products</w:t>
      </w:r>
      <w:r w:rsidRPr="00284A15">
        <w:rPr>
          <w:sz w:val="8"/>
        </w:rPr>
        <w:t xml:space="preserve">. In addition, </w:t>
      </w:r>
      <w:r w:rsidRPr="000169D8">
        <w:rPr>
          <w:highlight w:val="cyan"/>
          <w:u w:val="single"/>
        </w:rPr>
        <w:t>globalization</w:t>
      </w:r>
      <w:r w:rsidRPr="00284A15">
        <w:rPr>
          <w:u w:val="single"/>
        </w:rPr>
        <w:t xml:space="preserve"> </w:t>
      </w:r>
      <w:r w:rsidRPr="000169D8">
        <w:rPr>
          <w:highlight w:val="cyan"/>
          <w:u w:val="single"/>
        </w:rPr>
        <w:t>played a vital role</w:t>
      </w:r>
      <w:r w:rsidRPr="00284A15">
        <w:rPr>
          <w:u w:val="single"/>
        </w:rPr>
        <w:t xml:space="preserve"> in increasing</w:t>
      </w:r>
      <w:r w:rsidRPr="00284A15">
        <w:rPr>
          <w:sz w:val="8"/>
        </w:rPr>
        <w:t xml:space="preserve"> the </w:t>
      </w:r>
      <w:r w:rsidRPr="00284A15">
        <w:rPr>
          <w:u w:val="single"/>
        </w:rPr>
        <w:t>interdependence</w:t>
      </w:r>
      <w:r w:rsidRPr="00284A15">
        <w:rPr>
          <w:sz w:val="8"/>
        </w:rPr>
        <w:t xml:space="preserve"> between the states </w:t>
      </w:r>
      <w:r w:rsidRPr="00284A15">
        <w:rPr>
          <w:u w:val="single"/>
        </w:rPr>
        <w:t xml:space="preserve">by </w:t>
      </w:r>
      <w:r w:rsidRPr="000169D8">
        <w:rPr>
          <w:highlight w:val="cyan"/>
          <w:u w:val="single"/>
        </w:rPr>
        <w:t>linking all states</w:t>
      </w:r>
      <w:r w:rsidRPr="00284A15">
        <w:rPr>
          <w:u w:val="single"/>
        </w:rPr>
        <w:t xml:space="preserve"> with the common economic system and its </w:t>
      </w:r>
      <w:r w:rsidRPr="000169D8">
        <w:rPr>
          <w:highlight w:val="cyan"/>
          <w:u w:val="single"/>
        </w:rPr>
        <w:t>stability is dependent upon</w:t>
      </w:r>
      <w:r w:rsidRPr="00284A15">
        <w:rPr>
          <w:u w:val="single"/>
        </w:rPr>
        <w:t xml:space="preserve"> the </w:t>
      </w:r>
      <w:r w:rsidRPr="000169D8">
        <w:rPr>
          <w:highlight w:val="cyan"/>
          <w:u w:val="single"/>
        </w:rPr>
        <w:t>cooperation</w:t>
      </w:r>
      <w:r w:rsidRPr="00284A15">
        <w:rPr>
          <w:u w:val="single"/>
        </w:rPr>
        <w:t xml:space="preserve"> among all states of the world</w:t>
      </w:r>
      <w:r w:rsidRPr="00284A15">
        <w:rPr>
          <w:sz w:val="8"/>
        </w:rPr>
        <w:t xml:space="preserve">. Globalization has transformed the world into the global village by inter-linking world trade. </w:t>
      </w:r>
    </w:p>
    <w:p w:rsidR="00284A15" w:rsidRPr="00284A15" w:rsidRDefault="00284A15" w:rsidP="00284A15">
      <w:pPr>
        <w:rPr>
          <w:sz w:val="8"/>
        </w:rPr>
      </w:pPr>
      <w:r w:rsidRPr="00284A15">
        <w:rPr>
          <w:sz w:val="8"/>
        </w:rPr>
        <w:t xml:space="preserve">2- Role of international organization The role of the </w:t>
      </w:r>
      <w:r w:rsidRPr="000169D8">
        <w:rPr>
          <w:highlight w:val="cyan"/>
          <w:u w:val="single"/>
        </w:rPr>
        <w:t>international organization</w:t>
      </w:r>
      <w:r w:rsidRPr="00284A15">
        <w:rPr>
          <w:u w:val="single"/>
        </w:rPr>
        <w:t xml:space="preserve"> </w:t>
      </w:r>
      <w:r w:rsidRPr="000169D8">
        <w:rPr>
          <w:highlight w:val="cyan"/>
          <w:u w:val="single"/>
        </w:rPr>
        <w:t>is significant</w:t>
      </w:r>
      <w:r w:rsidRPr="00284A15">
        <w:rPr>
          <w:u w:val="single"/>
        </w:rPr>
        <w:t xml:space="preserve"> in preventing war</w:t>
      </w:r>
      <w:r w:rsidRPr="00284A15">
        <w:rPr>
          <w:sz w:val="8"/>
        </w:rPr>
        <w:t xml:space="preserve"> between states by </w:t>
      </w:r>
      <w:r w:rsidRPr="00284A15">
        <w:rPr>
          <w:u w:val="single"/>
        </w:rPr>
        <w:t xml:space="preserve">including all states into organizations to resolve their issues by </w:t>
      </w:r>
      <w:r w:rsidRPr="000169D8">
        <w:rPr>
          <w:highlight w:val="cyan"/>
          <w:u w:val="single"/>
        </w:rPr>
        <w:t>using</w:t>
      </w:r>
      <w:r w:rsidRPr="00284A15">
        <w:rPr>
          <w:u w:val="single"/>
        </w:rPr>
        <w:t xml:space="preserve"> the </w:t>
      </w:r>
      <w:r w:rsidRPr="000169D8">
        <w:rPr>
          <w:highlight w:val="cyan"/>
          <w:u w:val="single"/>
        </w:rPr>
        <w:t>dialogue</w:t>
      </w:r>
      <w:r w:rsidRPr="00284A15">
        <w:rPr>
          <w:u w:val="single"/>
        </w:rPr>
        <w:t xml:space="preserve"> process </w:t>
      </w:r>
      <w:r w:rsidRPr="000169D8">
        <w:rPr>
          <w:highlight w:val="cyan"/>
          <w:u w:val="single"/>
        </w:rPr>
        <w:t>and</w:t>
      </w:r>
      <w:r w:rsidRPr="00284A15">
        <w:rPr>
          <w:u w:val="single"/>
        </w:rPr>
        <w:t xml:space="preserve"> building the </w:t>
      </w:r>
      <w:r w:rsidRPr="000169D8">
        <w:rPr>
          <w:highlight w:val="cyan"/>
          <w:u w:val="single"/>
        </w:rPr>
        <w:t>mutual consent</w:t>
      </w:r>
      <w:r w:rsidRPr="00284A15">
        <w:rPr>
          <w:u w:val="single"/>
        </w:rPr>
        <w:t xml:space="preserve"> of all</w:t>
      </w:r>
      <w:r w:rsidRPr="00284A15">
        <w:rPr>
          <w:sz w:val="8"/>
        </w:rPr>
        <w:t xml:space="preserve"> the </w:t>
      </w:r>
      <w:r w:rsidRPr="00284A15">
        <w:rPr>
          <w:u w:val="single"/>
        </w:rPr>
        <w:t>states</w:t>
      </w:r>
      <w:r w:rsidRPr="00284A15">
        <w:rPr>
          <w:sz w:val="8"/>
        </w:rPr>
        <w:t xml:space="preserve"> of the world. </w:t>
      </w:r>
      <w:r w:rsidRPr="00284A15">
        <w:rPr>
          <w:u w:val="single"/>
        </w:rPr>
        <w:t xml:space="preserve">International organization provides a platform </w:t>
      </w:r>
      <w:r w:rsidRPr="000169D8">
        <w:rPr>
          <w:highlight w:val="cyan"/>
          <w:u w:val="single"/>
        </w:rPr>
        <w:t>to resolve</w:t>
      </w:r>
      <w:r w:rsidRPr="00284A15">
        <w:rPr>
          <w:sz w:val="8"/>
        </w:rPr>
        <w:t xml:space="preserve"> the </w:t>
      </w:r>
      <w:r w:rsidRPr="000169D8">
        <w:rPr>
          <w:highlight w:val="cyan"/>
          <w:u w:val="single"/>
        </w:rPr>
        <w:t>contentious issues by negotiation</w:t>
      </w:r>
      <w:r w:rsidRPr="00284A15">
        <w:rPr>
          <w:sz w:val="8"/>
        </w:rPr>
        <w:t xml:space="preserve"> rather going for war as a mean to sort out their conflictual issues between the states. Moreover, legislation of international organization is very effective in averting war between states as they punished those who are involved in crimes against humanity in the form of ethnic cleansing and genocide in Rwanda and Yugoslavia. </w:t>
      </w:r>
      <w:r w:rsidRPr="00284A15">
        <w:rPr>
          <w:u w:val="single"/>
        </w:rPr>
        <w:t>Furthermore</w:t>
      </w:r>
      <w:r w:rsidRPr="00284A15">
        <w:rPr>
          <w:sz w:val="8"/>
        </w:rPr>
        <w:t xml:space="preserve">, </w:t>
      </w:r>
      <w:r w:rsidRPr="00284A15">
        <w:rPr>
          <w:u w:val="single"/>
        </w:rPr>
        <w:t>international organizations</w:t>
      </w:r>
      <w:r w:rsidRPr="00284A15">
        <w:rPr>
          <w:sz w:val="8"/>
        </w:rPr>
        <w:t xml:space="preserve"> </w:t>
      </w:r>
      <w:r w:rsidRPr="00284A15">
        <w:rPr>
          <w:u w:val="single"/>
        </w:rPr>
        <w:t xml:space="preserve">are </w:t>
      </w:r>
      <w:r w:rsidRPr="000169D8">
        <w:rPr>
          <w:highlight w:val="cyan"/>
          <w:u w:val="single"/>
        </w:rPr>
        <w:t>effective in ending conflicts</w:t>
      </w:r>
      <w:r w:rsidRPr="00284A15">
        <w:rPr>
          <w:sz w:val="8"/>
        </w:rPr>
        <w:t xml:space="preserve"> between the states </w:t>
      </w:r>
      <w:r w:rsidRPr="000169D8">
        <w:rPr>
          <w:highlight w:val="cyan"/>
          <w:u w:val="single"/>
        </w:rPr>
        <w:t>by</w:t>
      </w:r>
      <w:r w:rsidRPr="00284A15">
        <w:rPr>
          <w:sz w:val="8"/>
        </w:rPr>
        <w:t xml:space="preserve"> providing a platform and giving importance to objections of the both parties. International organizations play a </w:t>
      </w:r>
      <w:r w:rsidRPr="000169D8">
        <w:rPr>
          <w:highlight w:val="cyan"/>
          <w:u w:val="single"/>
        </w:rPr>
        <w:t>mediating</w:t>
      </w:r>
      <w:r w:rsidRPr="00284A15">
        <w:rPr>
          <w:sz w:val="8"/>
        </w:rPr>
        <w:t xml:space="preserve"> role to resolve </w:t>
      </w:r>
      <w:r w:rsidRPr="00284A15">
        <w:rPr>
          <w:u w:val="single"/>
        </w:rPr>
        <w:t>issues</w:t>
      </w:r>
      <w:r w:rsidRPr="00284A15">
        <w:rPr>
          <w:sz w:val="8"/>
        </w:rPr>
        <w:t xml:space="preserve"> between states by hearing both parties </w:t>
      </w:r>
      <w:r w:rsidRPr="00284A15">
        <w:rPr>
          <w:u w:val="single"/>
        </w:rPr>
        <w:t>and suggesting ways to sort</w:t>
      </w:r>
      <w:r w:rsidRPr="00284A15">
        <w:rPr>
          <w:sz w:val="8"/>
        </w:rPr>
        <w:t xml:space="preserve"> the </w:t>
      </w:r>
      <w:r w:rsidRPr="00284A15">
        <w:rPr>
          <w:u w:val="single"/>
        </w:rPr>
        <w:t>contentious issues</w:t>
      </w:r>
      <w:r w:rsidRPr="00284A15">
        <w:rPr>
          <w:sz w:val="8"/>
        </w:rPr>
        <w:t xml:space="preserve"> between any two or more states. </w:t>
      </w:r>
      <w:r w:rsidRPr="00284A15">
        <w:rPr>
          <w:u w:val="single"/>
        </w:rPr>
        <w:t>In addition, regional organizations have improved</w:t>
      </w:r>
      <w:r w:rsidRPr="00284A15">
        <w:rPr>
          <w:sz w:val="8"/>
        </w:rPr>
        <w:t xml:space="preserve"> the regional </w:t>
      </w:r>
      <w:r w:rsidRPr="00284A15">
        <w:rPr>
          <w:u w:val="single"/>
        </w:rPr>
        <w:t>integration</w:t>
      </w:r>
      <w:r w:rsidRPr="00284A15">
        <w:rPr>
          <w:sz w:val="8"/>
        </w:rPr>
        <w:t xml:space="preserve"> by dealing the regional problems </w:t>
      </w:r>
      <w:r w:rsidRPr="00284A15">
        <w:rPr>
          <w:u w:val="single"/>
        </w:rPr>
        <w:t>with regional players</w:t>
      </w:r>
      <w:r w:rsidRPr="00284A15">
        <w:rPr>
          <w:sz w:val="8"/>
        </w:rPr>
        <w:t>. For example, European Union is the most successful organization which has united Europe by resolving their issues internally and consider as a most stable region of the world. The European Union is an effective regional organization which makes it most peaceful part of the world as they sort their issues by discussing with each other.  </w:t>
      </w:r>
    </w:p>
    <w:p w:rsidR="00284A15" w:rsidRPr="00284A15" w:rsidRDefault="00284A15" w:rsidP="00284A15"/>
    <w:p w:rsidR="00284A15" w:rsidRPr="00284A15" w:rsidRDefault="00284A15" w:rsidP="00284A15">
      <w:pPr>
        <w:keepNext/>
        <w:keepLines/>
        <w:spacing w:before="40" w:after="0"/>
        <w:outlineLvl w:val="3"/>
        <w:rPr>
          <w:rFonts w:eastAsiaTheme="majorEastAsia" w:cstheme="majorBidi"/>
          <w:b/>
          <w:iCs/>
          <w:sz w:val="26"/>
        </w:rPr>
      </w:pPr>
      <w:r w:rsidRPr="00284A15">
        <w:rPr>
          <w:rFonts w:eastAsiaTheme="majorEastAsia" w:cstheme="majorBidi"/>
          <w:b/>
          <w:iCs/>
          <w:sz w:val="26"/>
        </w:rPr>
        <w:t>GPW obsolete: WMD</w:t>
      </w:r>
    </w:p>
    <w:p w:rsidR="00284A15" w:rsidRPr="00284A15" w:rsidRDefault="00284A15" w:rsidP="00284A15">
      <w:r w:rsidRPr="00284A15">
        <w:t xml:space="preserve">Mehwish </w:t>
      </w:r>
      <w:r w:rsidRPr="00284A15">
        <w:rPr>
          <w:b/>
          <w:bCs/>
          <w:sz w:val="26"/>
        </w:rPr>
        <w:t>Akram 17</w:t>
      </w:r>
      <w:r w:rsidRPr="00284A15">
        <w:t>, 9-15-2017, (Mehwish Akram holds a Master’s degree in International Relations and currently doing M Phil in Political Science. Her areas of interest are Democracy, Political theory and Environmental politics) "Is War Obsolete?", Modern Diplomacy, https://moderndiplomacy.eu/2017/09/15/is-war-obsolete/</w:t>
      </w:r>
    </w:p>
    <w:p w:rsidR="00284A15" w:rsidRPr="00284A15" w:rsidRDefault="00284A15" w:rsidP="00284A15">
      <w:pPr>
        <w:rPr>
          <w:sz w:val="8"/>
        </w:rPr>
      </w:pPr>
      <w:r w:rsidRPr="00284A15">
        <w:rPr>
          <w:sz w:val="10"/>
        </w:rPr>
        <w:t xml:space="preserve">3- Cost of WAR </w:t>
      </w:r>
      <w:r w:rsidRPr="000169D8">
        <w:rPr>
          <w:highlight w:val="cyan"/>
          <w:u w:val="single"/>
        </w:rPr>
        <w:t>The cost of war outweighs its benefits for the state</w:t>
      </w:r>
      <w:r w:rsidRPr="00284A15">
        <w:rPr>
          <w:sz w:val="10"/>
        </w:rPr>
        <w:t xml:space="preserve"> as it long-lasting effects on its people. The advancement in </w:t>
      </w:r>
      <w:r w:rsidRPr="000169D8">
        <w:rPr>
          <w:highlight w:val="cyan"/>
          <w:u w:val="single"/>
        </w:rPr>
        <w:t>modern weapons</w:t>
      </w:r>
      <w:r w:rsidRPr="00284A15">
        <w:rPr>
          <w:sz w:val="10"/>
        </w:rPr>
        <w:t xml:space="preserve"> has </w:t>
      </w:r>
      <w:r w:rsidRPr="000169D8">
        <w:rPr>
          <w:highlight w:val="cyan"/>
          <w:u w:val="single"/>
        </w:rPr>
        <w:t>increased</w:t>
      </w:r>
      <w:r w:rsidRPr="00284A15">
        <w:rPr>
          <w:sz w:val="10"/>
        </w:rPr>
        <w:t xml:space="preserve"> the </w:t>
      </w:r>
      <w:r w:rsidRPr="000169D8">
        <w:rPr>
          <w:highlight w:val="cyan"/>
          <w:u w:val="single"/>
        </w:rPr>
        <w:t>destructive abilities</w:t>
      </w:r>
      <w:r w:rsidRPr="00284A15">
        <w:rPr>
          <w:sz w:val="10"/>
        </w:rPr>
        <w:t xml:space="preserve"> of war by </w:t>
      </w:r>
      <w:r w:rsidRPr="000169D8">
        <w:rPr>
          <w:highlight w:val="cyan"/>
          <w:u w:val="single"/>
        </w:rPr>
        <w:t>causing infrastructure losses</w:t>
      </w:r>
      <w:r w:rsidRPr="00284A15">
        <w:rPr>
          <w:sz w:val="10"/>
        </w:rPr>
        <w:t xml:space="preserve"> for the state.[4] In contemporary world states prefer to avoid war due its interdependence on other states for trade and for proper functioning relations with its neighbors. Similarly, the human cost of war is another factor which is becoming a reason for preventing wars between the states. The use of chemical and biological weapons in modern warfare has increased the number of deaths of humans within the second that is mostly avoided by the countries. Moreover, the signing of treaties by almost all states of the world to limit the number of conflicts is another factor to discourage countries from using force against any other country. </w:t>
      </w:r>
      <w:r w:rsidRPr="00284A15">
        <w:rPr>
          <w:u w:val="single"/>
        </w:rPr>
        <w:t xml:space="preserve">In addition, </w:t>
      </w:r>
      <w:r w:rsidRPr="000169D8">
        <w:rPr>
          <w:highlight w:val="cyan"/>
          <w:u w:val="single"/>
        </w:rPr>
        <w:t>war drains the economy</w:t>
      </w:r>
      <w:r w:rsidRPr="00284A15">
        <w:rPr>
          <w:sz w:val="10"/>
        </w:rPr>
        <w:t xml:space="preserve"> of a country </w:t>
      </w:r>
      <w:r w:rsidRPr="000169D8">
        <w:rPr>
          <w:highlight w:val="cyan"/>
          <w:u w:val="single"/>
        </w:rPr>
        <w:t>and</w:t>
      </w:r>
      <w:r w:rsidRPr="00284A15">
        <w:rPr>
          <w:sz w:val="10"/>
        </w:rPr>
        <w:t xml:space="preserve"> </w:t>
      </w:r>
      <w:r w:rsidRPr="000169D8">
        <w:rPr>
          <w:highlight w:val="cyan"/>
          <w:u w:val="single"/>
        </w:rPr>
        <w:t>creates dissatisfaction at the domestic level</w:t>
      </w:r>
      <w:r w:rsidRPr="00284A15">
        <w:rPr>
          <w:sz w:val="10"/>
        </w:rPr>
        <w:t xml:space="preserve">. For example, during the Vietnam War US had to stop war due to protests within the country against War due to its effects on their domestic economy. The economic cost of wars in the contemporary world has played a major role in preventing a war between the states. War is not considered as the viable option for states to pursue their national interests. </w:t>
      </w:r>
      <w:r w:rsidRPr="00284A15">
        <w:rPr>
          <w:sz w:val="8"/>
        </w:rPr>
        <w:t xml:space="preserve">4-Use of non-military means The use of </w:t>
      </w:r>
      <w:r w:rsidRPr="00284A15">
        <w:rPr>
          <w:u w:val="single"/>
        </w:rPr>
        <w:t>non-military means</w:t>
      </w:r>
      <w:r w:rsidRPr="00284A15">
        <w:rPr>
          <w:sz w:val="8"/>
        </w:rPr>
        <w:t xml:space="preserve"> by the states is another major reason towards decline war in 21 century. The states tend to use other means for instance; </w:t>
      </w:r>
      <w:r w:rsidRPr="00284A15">
        <w:rPr>
          <w:u w:val="single"/>
        </w:rPr>
        <w:t>cyber warfare is widely used by China and US to</w:t>
      </w:r>
      <w:r w:rsidRPr="00284A15">
        <w:rPr>
          <w:sz w:val="8"/>
        </w:rPr>
        <w:t xml:space="preserve"> keep a </w:t>
      </w:r>
      <w:r w:rsidRPr="00284A15">
        <w:rPr>
          <w:u w:val="single"/>
        </w:rPr>
        <w:t>check</w:t>
      </w:r>
      <w:r w:rsidRPr="00284A15">
        <w:rPr>
          <w:sz w:val="8"/>
        </w:rPr>
        <w:t xml:space="preserve"> on their </w:t>
      </w:r>
      <w:r w:rsidRPr="00284A15">
        <w:rPr>
          <w:u w:val="single"/>
        </w:rPr>
        <w:t>growing power</w:t>
      </w:r>
      <w:r w:rsidRPr="00284A15">
        <w:rPr>
          <w:sz w:val="8"/>
        </w:rPr>
        <w:t xml:space="preserve">.[5] The countries in contemporary world avoid </w:t>
      </w:r>
      <w:r w:rsidRPr="000169D8">
        <w:rPr>
          <w:highlight w:val="cyan"/>
          <w:u w:val="single"/>
        </w:rPr>
        <w:t>using force</w:t>
      </w:r>
      <w:r w:rsidRPr="00284A15">
        <w:rPr>
          <w:sz w:val="8"/>
        </w:rPr>
        <w:t xml:space="preserve"> against other states because it </w:t>
      </w:r>
      <w:r w:rsidRPr="000169D8">
        <w:rPr>
          <w:highlight w:val="cyan"/>
          <w:u w:val="single"/>
        </w:rPr>
        <w:t>is not cost effective</w:t>
      </w:r>
      <w:r w:rsidRPr="00284A15">
        <w:rPr>
          <w:sz w:val="8"/>
        </w:rPr>
        <w:t xml:space="preserve"> for them. </w:t>
      </w:r>
      <w:r w:rsidRPr="000169D8">
        <w:rPr>
          <w:highlight w:val="cyan"/>
          <w:u w:val="single"/>
        </w:rPr>
        <w:t>Cyber</w:t>
      </w:r>
      <w:r w:rsidRPr="00284A15">
        <w:rPr>
          <w:sz w:val="8"/>
        </w:rPr>
        <w:t xml:space="preserve"> </w:t>
      </w:r>
      <w:r w:rsidRPr="00284A15">
        <w:rPr>
          <w:u w:val="single"/>
        </w:rPr>
        <w:t>warfare</w:t>
      </w:r>
      <w:r w:rsidRPr="00284A15">
        <w:rPr>
          <w:sz w:val="8"/>
        </w:rPr>
        <w:t xml:space="preserve"> </w:t>
      </w:r>
      <w:r w:rsidRPr="000169D8">
        <w:rPr>
          <w:highlight w:val="cyan"/>
          <w:u w:val="single"/>
        </w:rPr>
        <w:t>is</w:t>
      </w:r>
      <w:r w:rsidRPr="00284A15">
        <w:rPr>
          <w:sz w:val="8"/>
        </w:rPr>
        <w:t xml:space="preserve"> not only cost effective for states but also </w:t>
      </w:r>
      <w:r w:rsidRPr="000169D8">
        <w:rPr>
          <w:highlight w:val="cyan"/>
          <w:u w:val="single"/>
        </w:rPr>
        <w:t>a viable option to pursue</w:t>
      </w:r>
      <w:r w:rsidRPr="00284A15">
        <w:rPr>
          <w:sz w:val="8"/>
        </w:rPr>
        <w:t xml:space="preserve"> their </w:t>
      </w:r>
      <w:r w:rsidRPr="000169D8">
        <w:rPr>
          <w:highlight w:val="cyan"/>
          <w:u w:val="single"/>
        </w:rPr>
        <w:t>interests</w:t>
      </w:r>
      <w:r w:rsidRPr="00284A15">
        <w:rPr>
          <w:u w:val="single"/>
        </w:rPr>
        <w:t xml:space="preserve"> </w:t>
      </w:r>
      <w:r w:rsidRPr="000169D8">
        <w:rPr>
          <w:highlight w:val="cyan"/>
          <w:u w:val="single"/>
        </w:rPr>
        <w:t>without</w:t>
      </w:r>
      <w:r w:rsidRPr="00284A15">
        <w:rPr>
          <w:u w:val="single"/>
        </w:rPr>
        <w:t xml:space="preserve"> </w:t>
      </w:r>
      <w:r w:rsidRPr="000169D8">
        <w:rPr>
          <w:highlight w:val="cyan"/>
          <w:u w:val="single"/>
        </w:rPr>
        <w:t>heavy spending</w:t>
      </w:r>
      <w:r w:rsidRPr="000169D8">
        <w:rPr>
          <w:sz w:val="8"/>
          <w:highlight w:val="cyan"/>
        </w:rPr>
        <w:t xml:space="preserve"> </w:t>
      </w:r>
      <w:r w:rsidRPr="000169D8">
        <w:rPr>
          <w:highlight w:val="cyan"/>
          <w:u w:val="single"/>
        </w:rPr>
        <w:t>on</w:t>
      </w:r>
      <w:r w:rsidRPr="00284A15">
        <w:rPr>
          <w:sz w:val="8"/>
        </w:rPr>
        <w:t xml:space="preserve"> its </w:t>
      </w:r>
      <w:r w:rsidRPr="000169D8">
        <w:rPr>
          <w:highlight w:val="cyan"/>
          <w:u w:val="single"/>
        </w:rPr>
        <w:t>defence</w:t>
      </w:r>
      <w:r w:rsidRPr="00284A15">
        <w:rPr>
          <w:sz w:val="8"/>
        </w:rPr>
        <w:t xml:space="preserve">. Moreover, cyber warfare would cause more damage to the rival states without indulging in direct confrontation with the other states. The hacking incidents in the past few years have increased and hackers usually hacked national websites to the country to get access to countries confidential documents and their assets to expose the ability of the state. Cyber warfare is cost effective mean used by countries to subdue their rival states. The modern technological advancement has increased the role of cyber warfare as all systems of the world are dependent on the digital means. Moreover, computer viruses are also used by almost all states to destroy the confidential projects of their rival states without much effort and violating international laws against the use of force at the global level. 5- Nuclear weapons </w:t>
      </w:r>
      <w:r w:rsidRPr="000169D8">
        <w:rPr>
          <w:highlight w:val="cyan"/>
          <w:u w:val="single"/>
        </w:rPr>
        <w:t>Nuclear</w:t>
      </w:r>
      <w:r w:rsidRPr="00284A15">
        <w:rPr>
          <w:u w:val="single"/>
        </w:rPr>
        <w:t xml:space="preserve"> weapons</w:t>
      </w:r>
      <w:r w:rsidRPr="00284A15">
        <w:rPr>
          <w:sz w:val="8"/>
        </w:rPr>
        <w:t xml:space="preserve"> have </w:t>
      </w:r>
      <w:r w:rsidRPr="000169D8">
        <w:rPr>
          <w:highlight w:val="cyan"/>
          <w:u w:val="single"/>
        </w:rPr>
        <w:t>also</w:t>
      </w:r>
      <w:r w:rsidRPr="000169D8">
        <w:rPr>
          <w:sz w:val="8"/>
          <w:highlight w:val="cyan"/>
        </w:rPr>
        <w:t xml:space="preserve"> </w:t>
      </w:r>
      <w:r w:rsidRPr="000169D8">
        <w:rPr>
          <w:highlight w:val="cyan"/>
          <w:u w:val="single"/>
        </w:rPr>
        <w:t>played a significant role</w:t>
      </w:r>
      <w:r w:rsidRPr="00284A15">
        <w:rPr>
          <w:sz w:val="8"/>
        </w:rPr>
        <w:t xml:space="preserve"> in preventing war between states because of its destructive nature and long-lasting effects on the humans and living beings. [6] Nuclear weapons </w:t>
      </w:r>
      <w:r w:rsidRPr="00284A15">
        <w:rPr>
          <w:u w:val="single"/>
        </w:rPr>
        <w:t>are</w:t>
      </w:r>
      <w:r w:rsidRPr="00284A15">
        <w:rPr>
          <w:sz w:val="8"/>
        </w:rPr>
        <w:t xml:space="preserve"> considered as</w:t>
      </w:r>
      <w:r w:rsidRPr="00284A15">
        <w:rPr>
          <w:u w:val="single"/>
        </w:rPr>
        <w:t xml:space="preserve"> psychological </w:t>
      </w:r>
      <w:r w:rsidRPr="00284A15">
        <w:rPr>
          <w:sz w:val="8"/>
        </w:rPr>
        <w:t>weapons</w:t>
      </w:r>
      <w:r w:rsidRPr="00284A15">
        <w:rPr>
          <w:u w:val="single"/>
        </w:rPr>
        <w:t xml:space="preserve"> or political weapons that act </w:t>
      </w:r>
      <w:r w:rsidRPr="000169D8">
        <w:rPr>
          <w:highlight w:val="cyan"/>
          <w:u w:val="single"/>
        </w:rPr>
        <w:t>as a deterrent</w:t>
      </w:r>
      <w:r w:rsidRPr="00284A15">
        <w:rPr>
          <w:sz w:val="8"/>
        </w:rPr>
        <w:t xml:space="preserve"> to prevent war between the two or more states. The development of nuclear technological has changed the nature warfare to a greater extent by reducing chances of War Between the States. During cold war nuclear weapons prevented the direct confrontation between US and USSR. The use of nuclear weapons by either by US or USSR would ensure mutual destruction of both the states. The </w:t>
      </w:r>
      <w:r w:rsidRPr="000169D8">
        <w:rPr>
          <w:highlight w:val="cyan"/>
          <w:u w:val="single"/>
        </w:rPr>
        <w:t>use</w:t>
      </w:r>
      <w:r w:rsidRPr="00284A15">
        <w:rPr>
          <w:u w:val="single"/>
        </w:rPr>
        <w:t xml:space="preserve"> of nuclear weapons</w:t>
      </w:r>
      <w:r w:rsidRPr="00284A15">
        <w:rPr>
          <w:sz w:val="8"/>
        </w:rPr>
        <w:t xml:space="preserve"> is not an acceptable norm at international due to destructive ability to destroy humans indiscriminately. It </w:t>
      </w:r>
      <w:r w:rsidRPr="000169D8">
        <w:rPr>
          <w:highlight w:val="cyan"/>
          <w:u w:val="single"/>
        </w:rPr>
        <w:t>is</w:t>
      </w:r>
      <w:r w:rsidRPr="00284A15">
        <w:rPr>
          <w:sz w:val="8"/>
        </w:rPr>
        <w:t xml:space="preserve"> considered as </w:t>
      </w:r>
      <w:r w:rsidRPr="000169D8">
        <w:rPr>
          <w:highlight w:val="cyan"/>
          <w:u w:val="single"/>
        </w:rPr>
        <w:t>taboo</w:t>
      </w:r>
      <w:r w:rsidRPr="00284A15">
        <w:rPr>
          <w:sz w:val="8"/>
        </w:rPr>
        <w:t xml:space="preserve"> by responsible states and international community because of its negative repercussions on the humanity. They are used prevent War among the States. International norms against the use of nuclear weapons have played the significant role in avoiding conflict between the states and acts as a deterrent to states. Counter Arguments According to some experts, war is not obsolete in the contemporary world rather it has transformed the old warfare. The institution war has become more organized and lethal. The modern technology has revolutionized the nature warfare by equipping states with modern weapons. The decline of war as an institution is not easy to achieve with growing insecurities of the states. States are facing security dilemma and in order to compete with other states every state is increasing their defense budget to ensure their security. Similarly, change in international structure from Uni-polarity to Multi-polarity is another reason why states are investing more to improve their military capacity to compete for more than one power at international level. Moreover, experts are of the view that nuclear weapons are not preventing war instead they are increasing the military disparities between the states. The countries who acquire nuclear weapons after the 1950s are competing with P-5 by developing Tactical Nuclear weapons. They are also known as mini-nukes basically these low-intensity nuclear weapons which are increasing chances of war among the states.  The accidental use of tactical weapons can start a war due to growing distrust among major countries of the world. For example, in a case of India and Pakistan, accidental use of tactical nuclear weapons can initiate a war between these two states.</w:t>
      </w:r>
    </w:p>
    <w:p w:rsidR="00284A15" w:rsidRPr="00284A15" w:rsidRDefault="00284A15" w:rsidP="00284A15">
      <w:pPr>
        <w:keepNext/>
        <w:keepLines/>
        <w:spacing w:before="40" w:after="0"/>
        <w:outlineLvl w:val="3"/>
        <w:rPr>
          <w:rFonts w:eastAsiaTheme="majorEastAsia" w:cstheme="majorBidi"/>
          <w:b/>
          <w:iCs/>
          <w:sz w:val="26"/>
        </w:rPr>
      </w:pPr>
      <w:r w:rsidRPr="00284A15">
        <w:rPr>
          <w:rFonts w:eastAsiaTheme="majorEastAsia" w:cstheme="majorBidi"/>
          <w:b/>
          <w:iCs/>
          <w:sz w:val="26"/>
        </w:rPr>
        <w:t>GPW over – multiple reasons</w:t>
      </w:r>
    </w:p>
    <w:p w:rsidR="00284A15" w:rsidRPr="00284A15" w:rsidRDefault="00284A15" w:rsidP="00284A15">
      <w:r w:rsidRPr="00284A15">
        <w:t xml:space="preserve">Mehwish </w:t>
      </w:r>
      <w:r w:rsidRPr="00284A15">
        <w:rPr>
          <w:b/>
          <w:bCs/>
          <w:sz w:val="26"/>
        </w:rPr>
        <w:t>Akram 17</w:t>
      </w:r>
      <w:r w:rsidRPr="00284A15">
        <w:t>, 9-15-2017, (Mehwish Akram holds a Master’s degree in International Relations and currently doing M Phil in Political Science. Her areas of interest are Democracy, Political theory and Environmental politics) "Is War Obsolete?", Modern Diplomacy, https://moderndiplomacy.eu/2017/09/15/is-war-obsolete/</w:t>
      </w:r>
    </w:p>
    <w:p w:rsidR="00284A15" w:rsidRPr="00284A15" w:rsidRDefault="00284A15" w:rsidP="00284A15"/>
    <w:p w:rsidR="002F241D" w:rsidRDefault="00284A15" w:rsidP="00284A15">
      <w:pPr>
        <w:rPr>
          <w:sz w:val="8"/>
        </w:rPr>
      </w:pPr>
      <w:r w:rsidRPr="00284A15">
        <w:rPr>
          <w:sz w:val="8"/>
        </w:rPr>
        <w:t xml:space="preserve">To conclude, </w:t>
      </w:r>
      <w:r w:rsidRPr="000169D8">
        <w:rPr>
          <w:b/>
          <w:iCs/>
          <w:highlight w:val="cyan"/>
          <w:u w:val="single"/>
        </w:rPr>
        <w:t>war is obsolete</w:t>
      </w:r>
      <w:r w:rsidRPr="000169D8">
        <w:rPr>
          <w:sz w:val="8"/>
          <w:highlight w:val="cyan"/>
        </w:rPr>
        <w:t xml:space="preserve"> </w:t>
      </w:r>
      <w:r w:rsidRPr="000169D8">
        <w:rPr>
          <w:highlight w:val="cyan"/>
          <w:u w:val="single"/>
        </w:rPr>
        <w:t>particularly between</w:t>
      </w:r>
      <w:r w:rsidRPr="00284A15">
        <w:rPr>
          <w:sz w:val="8"/>
        </w:rPr>
        <w:t xml:space="preserve"> the </w:t>
      </w:r>
      <w:r w:rsidRPr="000169D8">
        <w:rPr>
          <w:highlight w:val="cyan"/>
          <w:u w:val="single"/>
        </w:rPr>
        <w:t>states</w:t>
      </w:r>
      <w:r w:rsidRPr="00284A15">
        <w:rPr>
          <w:sz w:val="8"/>
        </w:rPr>
        <w:t xml:space="preserve"> in the contemporary as no major war is fought between states. </w:t>
      </w:r>
      <w:r w:rsidRPr="00284A15">
        <w:rPr>
          <w:u w:val="single"/>
        </w:rPr>
        <w:t>The institution</w:t>
      </w:r>
      <w:r w:rsidRPr="00284A15">
        <w:rPr>
          <w:sz w:val="8"/>
        </w:rPr>
        <w:t xml:space="preserve"> war </w:t>
      </w:r>
      <w:r w:rsidRPr="00284A15">
        <w:rPr>
          <w:u w:val="single"/>
        </w:rPr>
        <w:t xml:space="preserve">is </w:t>
      </w:r>
      <w:r w:rsidRPr="000169D8">
        <w:rPr>
          <w:highlight w:val="cyan"/>
          <w:u w:val="single"/>
        </w:rPr>
        <w:t>facing</w:t>
      </w:r>
      <w:r w:rsidRPr="00284A15">
        <w:rPr>
          <w:u w:val="single"/>
        </w:rPr>
        <w:t xml:space="preserve"> a </w:t>
      </w:r>
      <w:r w:rsidRPr="000169D8">
        <w:rPr>
          <w:highlight w:val="cyan"/>
          <w:u w:val="single"/>
        </w:rPr>
        <w:t>decline</w:t>
      </w:r>
      <w:r w:rsidRPr="00284A15">
        <w:rPr>
          <w:u w:val="single"/>
        </w:rPr>
        <w:t xml:space="preserve"> </w:t>
      </w:r>
      <w:r w:rsidRPr="000169D8">
        <w:rPr>
          <w:highlight w:val="cyan"/>
          <w:u w:val="single"/>
        </w:rPr>
        <w:t>due to</w:t>
      </w:r>
      <w:r w:rsidRPr="00284A15">
        <w:rPr>
          <w:u w:val="single"/>
        </w:rPr>
        <w:t xml:space="preserve"> its </w:t>
      </w:r>
      <w:r w:rsidRPr="000169D8">
        <w:rPr>
          <w:highlight w:val="cyan"/>
          <w:u w:val="single"/>
        </w:rPr>
        <w:t>heavy cost</w:t>
      </w:r>
      <w:r w:rsidRPr="00284A15">
        <w:rPr>
          <w:sz w:val="8"/>
        </w:rPr>
        <w:t xml:space="preserve"> paid the people. The </w:t>
      </w:r>
      <w:r w:rsidRPr="000169D8">
        <w:rPr>
          <w:highlight w:val="cyan"/>
          <w:u w:val="single"/>
        </w:rPr>
        <w:t>countries prefer</w:t>
      </w:r>
      <w:r w:rsidRPr="00284A15">
        <w:rPr>
          <w:u w:val="single"/>
        </w:rPr>
        <w:t xml:space="preserve"> to use </w:t>
      </w:r>
      <w:r w:rsidRPr="000169D8">
        <w:rPr>
          <w:highlight w:val="cyan"/>
          <w:u w:val="single"/>
        </w:rPr>
        <w:t>non-military means to increase their sphere of influence</w:t>
      </w:r>
      <w:r w:rsidRPr="00284A15">
        <w:rPr>
          <w:u w:val="single"/>
        </w:rPr>
        <w:t xml:space="preserve"> rather using force</w:t>
      </w:r>
      <w:r w:rsidRPr="00284A15">
        <w:rPr>
          <w:sz w:val="8"/>
        </w:rPr>
        <w:t xml:space="preserve"> to get their interests. The phenomena of war are not fascinating for young people anymore as it used to be in past. The </w:t>
      </w:r>
      <w:r w:rsidRPr="000169D8">
        <w:rPr>
          <w:highlight w:val="cyan"/>
          <w:u w:val="single"/>
        </w:rPr>
        <w:t>repercussions</w:t>
      </w:r>
      <w:r w:rsidRPr="00284A15">
        <w:rPr>
          <w:sz w:val="8"/>
        </w:rPr>
        <w:t xml:space="preserve"> of war </w:t>
      </w:r>
      <w:r w:rsidRPr="000169D8">
        <w:rPr>
          <w:highlight w:val="cyan"/>
          <w:u w:val="single"/>
        </w:rPr>
        <w:t>have far-reaching effects</w:t>
      </w:r>
      <w:r w:rsidRPr="00284A15">
        <w:rPr>
          <w:sz w:val="8"/>
        </w:rPr>
        <w:t xml:space="preserve"> on the humans by disturbing them emotionally and mentally. Moreover, </w:t>
      </w:r>
      <w:r w:rsidRPr="00284A15">
        <w:rPr>
          <w:u w:val="single"/>
        </w:rPr>
        <w:t>nuclear, biological and chemical weapons are another factor</w:t>
      </w:r>
      <w:r w:rsidRPr="00284A15">
        <w:rPr>
          <w:sz w:val="8"/>
        </w:rPr>
        <w:t xml:space="preserve"> which is vital for averting war among the states due to its implications for humans. The countries at international level do not promote war to solve their conflictual issues with each other. The </w:t>
      </w:r>
      <w:r w:rsidRPr="000169D8">
        <w:rPr>
          <w:highlight w:val="cyan"/>
          <w:u w:val="single"/>
        </w:rPr>
        <w:t>international organizations are effective in ending</w:t>
      </w:r>
      <w:r w:rsidRPr="00284A15">
        <w:rPr>
          <w:sz w:val="8"/>
        </w:rPr>
        <w:t xml:space="preserve"> the </w:t>
      </w:r>
      <w:r w:rsidRPr="000169D8">
        <w:rPr>
          <w:highlight w:val="cyan"/>
          <w:u w:val="single"/>
        </w:rPr>
        <w:t>war</w:t>
      </w:r>
      <w:r w:rsidRPr="00284A15">
        <w:rPr>
          <w:u w:val="single"/>
        </w:rPr>
        <w:t xml:space="preserve"> </w:t>
      </w:r>
      <w:r w:rsidRPr="000169D8">
        <w:rPr>
          <w:highlight w:val="cyan"/>
          <w:u w:val="single"/>
        </w:rPr>
        <w:t>between states by promoting</w:t>
      </w:r>
      <w:r w:rsidRPr="00284A15">
        <w:rPr>
          <w:u w:val="single"/>
        </w:rPr>
        <w:t xml:space="preserve"> </w:t>
      </w:r>
      <w:r w:rsidRPr="000169D8">
        <w:rPr>
          <w:highlight w:val="cyan"/>
          <w:u w:val="single"/>
        </w:rPr>
        <w:t>peace and stability</w:t>
      </w:r>
      <w:r w:rsidRPr="00284A15">
        <w:rPr>
          <w:sz w:val="8"/>
        </w:rPr>
        <w:t xml:space="preserve">. Similarly, </w:t>
      </w:r>
      <w:r w:rsidRPr="00284A15">
        <w:rPr>
          <w:u w:val="single"/>
        </w:rPr>
        <w:t xml:space="preserve">the role of effective </w:t>
      </w:r>
      <w:r w:rsidRPr="000169D8">
        <w:rPr>
          <w:highlight w:val="cyan"/>
          <w:u w:val="single"/>
        </w:rPr>
        <w:t>civil society and epistemic communities</w:t>
      </w:r>
      <w:r w:rsidRPr="00284A15">
        <w:rPr>
          <w:sz w:val="8"/>
        </w:rPr>
        <w:t xml:space="preserve"> cannot be undermined in </w:t>
      </w:r>
      <w:r w:rsidRPr="000169D8">
        <w:rPr>
          <w:highlight w:val="cyan"/>
          <w:u w:val="single"/>
        </w:rPr>
        <w:t>prevent</w:t>
      </w:r>
      <w:r w:rsidRPr="00284A15">
        <w:rPr>
          <w:sz w:val="8"/>
        </w:rPr>
        <w:t xml:space="preserve">ing </w:t>
      </w:r>
      <w:r w:rsidRPr="000169D8">
        <w:rPr>
          <w:highlight w:val="cyan"/>
          <w:u w:val="single"/>
        </w:rPr>
        <w:t>war at a global level</w:t>
      </w:r>
      <w:r w:rsidRPr="00284A15">
        <w:rPr>
          <w:sz w:val="8"/>
        </w:rPr>
        <w:t xml:space="preserve">. The epistemic community has played a vital role in </w:t>
      </w:r>
      <w:r w:rsidRPr="000169D8">
        <w:rPr>
          <w:highlight w:val="cyan"/>
          <w:u w:val="single"/>
        </w:rPr>
        <w:t>stigmatizing</w:t>
      </w:r>
      <w:r w:rsidRPr="00284A15">
        <w:rPr>
          <w:u w:val="single"/>
        </w:rPr>
        <w:t xml:space="preserve"> </w:t>
      </w:r>
      <w:r w:rsidRPr="000169D8">
        <w:rPr>
          <w:highlight w:val="cyan"/>
          <w:u w:val="single"/>
        </w:rPr>
        <w:t>the use of nuclear, chemical and biological weapons</w:t>
      </w:r>
      <w:r w:rsidRPr="00284A15">
        <w:rPr>
          <w:u w:val="single"/>
        </w:rPr>
        <w:t>.</w:t>
      </w:r>
      <w:r w:rsidRPr="00284A15">
        <w:rPr>
          <w:sz w:val="8"/>
        </w:rPr>
        <w:t xml:space="preserve"> </w:t>
      </w:r>
      <w:r w:rsidRPr="00284A15">
        <w:rPr>
          <w:u w:val="single"/>
        </w:rPr>
        <w:t xml:space="preserve">Lastly, </w:t>
      </w:r>
      <w:r w:rsidRPr="000169D8">
        <w:rPr>
          <w:highlight w:val="cyan"/>
          <w:u w:val="single"/>
        </w:rPr>
        <w:t>war is not considered</w:t>
      </w:r>
      <w:r w:rsidRPr="00284A15">
        <w:rPr>
          <w:u w:val="single"/>
        </w:rPr>
        <w:t xml:space="preserve"> by states </w:t>
      </w:r>
      <w:r w:rsidRPr="000169D8">
        <w:rPr>
          <w:highlight w:val="cyan"/>
          <w:u w:val="single"/>
        </w:rPr>
        <w:t>as an</w:t>
      </w:r>
      <w:r w:rsidRPr="00284A15">
        <w:rPr>
          <w:u w:val="single"/>
        </w:rPr>
        <w:t xml:space="preserve"> only </w:t>
      </w:r>
      <w:r w:rsidRPr="000169D8">
        <w:rPr>
          <w:highlight w:val="cyan"/>
          <w:u w:val="single"/>
        </w:rPr>
        <w:t>option</w:t>
      </w:r>
      <w:r w:rsidRPr="00284A15">
        <w:rPr>
          <w:u w:val="single"/>
        </w:rPr>
        <w:t xml:space="preserve"> </w:t>
      </w:r>
      <w:r w:rsidRPr="000169D8">
        <w:rPr>
          <w:highlight w:val="cyan"/>
          <w:u w:val="single"/>
        </w:rPr>
        <w:t>to pursue</w:t>
      </w:r>
      <w:r w:rsidRPr="00284A15">
        <w:rPr>
          <w:u w:val="single"/>
        </w:rPr>
        <w:t xml:space="preserve"> their </w:t>
      </w:r>
      <w:r w:rsidRPr="000169D8">
        <w:rPr>
          <w:highlight w:val="cyan"/>
          <w:u w:val="single"/>
        </w:rPr>
        <w:t>national interests</w:t>
      </w:r>
      <w:r w:rsidRPr="00284A15">
        <w:rPr>
          <w:u w:val="single"/>
        </w:rPr>
        <w:t xml:space="preserve"> as it used to be</w:t>
      </w:r>
      <w:r w:rsidRPr="00284A15">
        <w:rPr>
          <w:sz w:val="8"/>
        </w:rPr>
        <w:t xml:space="preserve"> in the 17th and 18th century. Realist school of thought promoted war as tool or Lastly, no doubt war is not considered by states as an only option to pursue their national interests as it used to be in the 17th and 18th century. Realist school of thought promoted war as a tool or mean by states to achieve their national interests. </w:t>
      </w:r>
      <w:r w:rsidRPr="00284A15">
        <w:rPr>
          <w:u w:val="single"/>
        </w:rPr>
        <w:t>In 21st century</w:t>
      </w:r>
      <w:r w:rsidRPr="00284A15">
        <w:rPr>
          <w:sz w:val="8"/>
        </w:rPr>
        <w:t xml:space="preserve"> the role </w:t>
      </w:r>
      <w:r w:rsidRPr="00284A15">
        <w:rPr>
          <w:u w:val="single"/>
        </w:rPr>
        <w:t xml:space="preserve">war is not vital due to </w:t>
      </w:r>
      <w:r w:rsidRPr="000169D8">
        <w:rPr>
          <w:highlight w:val="cyan"/>
          <w:u w:val="single"/>
        </w:rPr>
        <w:t>increasing</w:t>
      </w:r>
      <w:r w:rsidRPr="00284A15">
        <w:rPr>
          <w:sz w:val="8"/>
        </w:rPr>
        <w:t xml:space="preserve"> in </w:t>
      </w:r>
      <w:r w:rsidRPr="000169D8">
        <w:rPr>
          <w:highlight w:val="cyan"/>
          <w:u w:val="single"/>
        </w:rPr>
        <w:t>economic</w:t>
      </w:r>
      <w:r w:rsidRPr="00284A15">
        <w:rPr>
          <w:u w:val="single"/>
        </w:rPr>
        <w:t xml:space="preserve"> </w:t>
      </w:r>
      <w:r w:rsidRPr="000169D8">
        <w:rPr>
          <w:highlight w:val="cyan"/>
          <w:u w:val="single"/>
        </w:rPr>
        <w:t>interdependence</w:t>
      </w:r>
      <w:r w:rsidRPr="00284A15">
        <w:rPr>
          <w:sz w:val="8"/>
        </w:rPr>
        <w:t xml:space="preserve"> between the states. The economic </w:t>
      </w:r>
      <w:r w:rsidRPr="00284A15">
        <w:t>integration at the regional level</w:t>
      </w:r>
      <w:r w:rsidRPr="00284A15">
        <w:rPr>
          <w:u w:val="single"/>
        </w:rPr>
        <w:t xml:space="preserve"> </w:t>
      </w:r>
      <w:r w:rsidRPr="000169D8">
        <w:rPr>
          <w:highlight w:val="cyan"/>
          <w:u w:val="single"/>
        </w:rPr>
        <w:t>is important in ending major conflicts</w:t>
      </w:r>
      <w:r w:rsidRPr="00284A15">
        <w:rPr>
          <w:sz w:val="8"/>
        </w:rPr>
        <w:t xml:space="preserve"> among states of the particular region. </w:t>
      </w:r>
      <w:r w:rsidRPr="000169D8">
        <w:rPr>
          <w:highlight w:val="cyan"/>
          <w:u w:val="single"/>
        </w:rPr>
        <w:t>War</w:t>
      </w:r>
      <w:r w:rsidRPr="00284A15">
        <w:rPr>
          <w:sz w:val="8"/>
        </w:rPr>
        <w:t xml:space="preserve"> as an institution </w:t>
      </w:r>
      <w:r w:rsidRPr="000169D8">
        <w:rPr>
          <w:highlight w:val="cyan"/>
          <w:u w:val="single"/>
        </w:rPr>
        <w:t>is not effective</w:t>
      </w:r>
      <w:r w:rsidRPr="00284A15">
        <w:rPr>
          <w:sz w:val="8"/>
        </w:rPr>
        <w:t xml:space="preserve"> at international </w:t>
      </w:r>
      <w:r w:rsidRPr="000169D8">
        <w:rPr>
          <w:highlight w:val="cyan"/>
          <w:u w:val="single"/>
        </w:rPr>
        <w:t>due to a shift of countries towards non-military means to subdue</w:t>
      </w:r>
      <w:r w:rsidRPr="00284A15">
        <w:rPr>
          <w:sz w:val="8"/>
        </w:rPr>
        <w:t xml:space="preserve"> their </w:t>
      </w:r>
      <w:r w:rsidRPr="000169D8">
        <w:rPr>
          <w:highlight w:val="cyan"/>
          <w:u w:val="single"/>
        </w:rPr>
        <w:t>rivals</w:t>
      </w:r>
      <w:r w:rsidRPr="00284A15">
        <w:rPr>
          <w:sz w:val="8"/>
        </w:rPr>
        <w:t xml:space="preserve"> </w:t>
      </w:r>
      <w:r w:rsidRPr="000169D8">
        <w:rPr>
          <w:highlight w:val="cyan"/>
          <w:u w:val="single"/>
        </w:rPr>
        <w:t>rather than indulging</w:t>
      </w:r>
      <w:r w:rsidRPr="00284A15">
        <w:rPr>
          <w:u w:val="single"/>
        </w:rPr>
        <w:t xml:space="preserve"> them in</w:t>
      </w:r>
      <w:r w:rsidRPr="00284A15">
        <w:rPr>
          <w:sz w:val="8"/>
        </w:rPr>
        <w:t xml:space="preserve"> war or </w:t>
      </w:r>
      <w:r w:rsidRPr="000169D8">
        <w:rPr>
          <w:highlight w:val="cyan"/>
          <w:u w:val="single"/>
        </w:rPr>
        <w:t>military confrontation</w:t>
      </w:r>
      <w:r w:rsidRPr="00284A15">
        <w:rPr>
          <w:sz w:val="8"/>
        </w:rPr>
        <w:t xml:space="preserve"> with each other. </w:t>
      </w:r>
    </w:p>
    <w:p w:rsidR="002F241D" w:rsidRDefault="002F241D" w:rsidP="002F241D">
      <w:r>
        <w:br w:type="page"/>
      </w:r>
    </w:p>
    <w:p w:rsidR="00284A15" w:rsidRPr="00284A15" w:rsidRDefault="002F241D" w:rsidP="002F241D">
      <w:pPr>
        <w:pStyle w:val="Heading2"/>
      </w:pPr>
      <w:r>
        <w:t>Disadvantage Answers</w:t>
      </w:r>
    </w:p>
    <w:p w:rsidR="00284A15" w:rsidRPr="00284A15" w:rsidRDefault="00284A15" w:rsidP="00284A15"/>
    <w:p w:rsidR="001D37A3" w:rsidRDefault="001D37A3" w:rsidP="001D37A3">
      <w:pPr>
        <w:rPr>
          <w:rFonts w:eastAsiaTheme="majorEastAsia" w:cstheme="majorBidi"/>
          <w:sz w:val="44"/>
          <w:szCs w:val="26"/>
          <w:u w:val="double"/>
        </w:rPr>
      </w:pPr>
      <w:r>
        <w:br w:type="page"/>
      </w:r>
    </w:p>
    <w:p w:rsidR="000A3235" w:rsidRDefault="000A3235" w:rsidP="000A3235">
      <w:pPr>
        <w:pStyle w:val="Heading3"/>
      </w:pPr>
      <w:r>
        <w:t>Russia Fill-In</w:t>
      </w:r>
    </w:p>
    <w:p w:rsidR="000A3235" w:rsidRDefault="000A3235" w:rsidP="000A3235"/>
    <w:p w:rsidR="000A3235" w:rsidRDefault="008C4F7F" w:rsidP="000A3235">
      <w:pPr>
        <w:pStyle w:val="Heading4"/>
      </w:pPr>
      <w:r>
        <w:t xml:space="preserve">No Link - </w:t>
      </w:r>
      <w:r w:rsidR="000A3235">
        <w:t xml:space="preserve">Fear of sanctions prevents Russia fill in </w:t>
      </w:r>
    </w:p>
    <w:p w:rsidR="000A3235" w:rsidRPr="00B721FF" w:rsidRDefault="000A3235" w:rsidP="000A3235">
      <w:r>
        <w:t xml:space="preserve">Marc </w:t>
      </w:r>
      <w:r w:rsidRPr="00B721FF">
        <w:rPr>
          <w:rStyle w:val="Style13ptBold"/>
        </w:rPr>
        <w:t>Bennetts</w:t>
      </w:r>
      <w:r>
        <w:t xml:space="preserve"> is a British journalist based in Moscow. “Kamikaze drone: Russian arms merchants diversify, feverishly expand sales despite sanctions” The Washington Times. </w:t>
      </w:r>
      <w:r w:rsidRPr="00B721FF">
        <w:rPr>
          <w:rStyle w:val="Style13ptBold"/>
        </w:rPr>
        <w:t>July 3, 2019.</w:t>
      </w:r>
      <w:r>
        <w:t xml:space="preserve"> &lt;https://www.washingtontimes.com/news/2019/jul/3/ak-47-maker-kalashnikov-diversifies-kamikaze-drone/&gt; Accessed July 4, 2019</w:t>
      </w:r>
    </w:p>
    <w:p w:rsidR="000A3235" w:rsidRPr="000A3235" w:rsidRDefault="000A3235" w:rsidP="000A3235">
      <w:r>
        <w:t xml:space="preserve">Despite Russia’s successes, some </w:t>
      </w:r>
      <w:r w:rsidRPr="000169D8">
        <w:rPr>
          <w:rStyle w:val="StyleUnderline"/>
          <w:highlight w:val="cyan"/>
        </w:rPr>
        <w:t>overseas clients are not taking chances</w:t>
      </w:r>
      <w:r>
        <w:t xml:space="preserve">. Reports said </w:t>
      </w:r>
      <w:r w:rsidRPr="000169D8">
        <w:rPr>
          <w:rStyle w:val="StyleUnderline"/>
          <w:highlight w:val="cyan"/>
        </w:rPr>
        <w:t>Kuwait and the Philippines recently backed out of deals to purchase Russian arms over fears of sanctions from Washington. “Sanctions are obviously harming the Russian defense industry</w:t>
      </w:r>
      <w:r>
        <w:t xml:space="preserve">, but we should always remember that sanctions are like a poison that works in the long term,” said Ruslan Pukhov, a weapons specialist and director of the Moscow-based Center for Analysis of Strategies and Technologies. “It will take decades to stop Russia with sanctions.” Mr. Pukhov cited the example of Yugoslavia, which was hit by Western sanctions in the 1990s in the midst of the Balkan wars sparked by Yugoslav leader Slobodan Milosevic. “It took basically 15 years before Milosevic’s military machine started falling apart,” he said. One problem for Russia’s arms industry is reduced domestic defense spending: </w:t>
      </w:r>
      <w:r w:rsidRPr="00F8604D">
        <w:rPr>
          <w:rStyle w:val="StyleUnderline"/>
        </w:rPr>
        <w:t xml:space="preserve">The Kremlin’s defense budget shrank by 3.5% in 2018 </w:t>
      </w:r>
      <w:r>
        <w:t>to $61.4 billion</w:t>
      </w:r>
      <w:r w:rsidRPr="00F8604D">
        <w:rPr>
          <w:rStyle w:val="StyleUnderline"/>
        </w:rPr>
        <w:t>. The decrease followed a 20% decline in 2017, and analysts say the trend looks likely to continue. “</w:t>
      </w:r>
      <w:r w:rsidRPr="000169D8">
        <w:rPr>
          <w:rStyle w:val="StyleUnderline"/>
          <w:highlight w:val="cyan"/>
        </w:rPr>
        <w:t>Low oil prices, declining revenues from taxes and Western sanctions have taken a chunk out of the financial pool available to Russia’s military and the broader defense industry,</w:t>
      </w:r>
      <w:r w:rsidRPr="00F8604D">
        <w:rPr>
          <w:rStyle w:val="StyleUnderline"/>
        </w:rPr>
        <w:t xml:space="preserve">” </w:t>
      </w:r>
      <w:r>
        <w:t xml:space="preserve">the Stratfor think tank wrote recently. The consequences were apparent </w:t>
      </w:r>
      <w:r w:rsidRPr="00F8604D">
        <w:rPr>
          <w:rStyle w:val="StyleUnderline"/>
        </w:rPr>
        <w:t>last year</w:t>
      </w:r>
      <w:r>
        <w:t xml:space="preserve"> when </w:t>
      </w:r>
      <w:r w:rsidRPr="00F8604D">
        <w:rPr>
          <w:rStyle w:val="StyleUnderline"/>
        </w:rPr>
        <w:t>Russia dropped out of the world’s top five defense spending countries</w:t>
      </w:r>
      <w:r>
        <w:t xml:space="preserve"> for the first time since 2006 and landed in sixth place behind France. The five biggest spenders on defense in 2018 were the United States, China, Saudi Arabia, India and France. The United States spent $649 billion, more than the next seven countries combined.</w:t>
      </w:r>
    </w:p>
    <w:p w:rsidR="00775786" w:rsidRPr="00775786" w:rsidRDefault="00775786" w:rsidP="00775786">
      <w:pPr>
        <w:rPr>
          <w:rFonts w:eastAsiaTheme="majorEastAsia" w:cstheme="majorBidi"/>
          <w:b/>
          <w:iCs/>
          <w:sz w:val="26"/>
        </w:rPr>
      </w:pPr>
      <w:r>
        <w:br w:type="page"/>
      </w:r>
    </w:p>
    <w:p w:rsidR="008C4F7F" w:rsidRDefault="008C4F7F" w:rsidP="008C4F7F">
      <w:pPr>
        <w:pStyle w:val="Heading4"/>
      </w:pPr>
      <w:r>
        <w:t>Russian drones don’t significantly affect the balance of power in the Middle East, and only a few countries would import</w:t>
      </w:r>
    </w:p>
    <w:p w:rsidR="008C4F7F" w:rsidRPr="00C016F7" w:rsidRDefault="008C4F7F" w:rsidP="008C4F7F">
      <w:r>
        <w:t xml:space="preserve">Daniel </w:t>
      </w:r>
      <w:r w:rsidRPr="00C016F7">
        <w:rPr>
          <w:rStyle w:val="Style13ptBold"/>
        </w:rPr>
        <w:t>Cebul</w:t>
      </w:r>
      <w:r>
        <w:t xml:space="preserve"> is an editorial fellow and general assignments writer for Defense News, C4ISRNET, Fifth Domain and Federal Times. “Russian firm may sell a drone resembling the US Predator to a Mideast customer” August 23, </w:t>
      </w:r>
      <w:r w:rsidRPr="00C016F7">
        <w:rPr>
          <w:rStyle w:val="Style13ptBold"/>
        </w:rPr>
        <w:t>2018</w:t>
      </w:r>
      <w:r>
        <w:t xml:space="preserve"> &lt;https://www.defensenews.com/unmanned/2018/08/23/russian-firm-may-sell-a-drone-resembling-the-us-predator-to-a-mideast-customer/&gt; Accessed July 4, 2019. </w:t>
      </w:r>
    </w:p>
    <w:p w:rsidR="008C4F7F" w:rsidRDefault="008C4F7F" w:rsidP="008C4F7F">
      <w:r>
        <w:t>According to Russian sources, Bendett said, “</w:t>
      </w:r>
      <w:r w:rsidRPr="000169D8">
        <w:rPr>
          <w:rStyle w:val="StyleUnderline"/>
          <w:highlight w:val="cyan"/>
        </w:rPr>
        <w:t>the two countries most likely to acquire [the Orion] are Syria and Egypt. Syria and Russia already enjoy a very close mil-to-mil relationship, while Egypt is diversifying its military imports</w:t>
      </w:r>
      <w:r>
        <w:t xml:space="preserve"> from reliance on U.S. and occasional Chinese technologies.” But there are </w:t>
      </w:r>
      <w:r w:rsidRPr="00C016F7">
        <w:rPr>
          <w:rStyle w:val="StyleUnderline"/>
        </w:rPr>
        <w:t>other potential buyers</w:t>
      </w:r>
      <w:r>
        <w:t xml:space="preserve">, Bendett notes. </w:t>
      </w:r>
      <w:r w:rsidRPr="00C016F7">
        <w:rPr>
          <w:rStyle w:val="StyleUnderline"/>
        </w:rPr>
        <w:t>“[The United Arab Emirates] has imported Russian</w:t>
      </w:r>
      <w:r>
        <w:t xml:space="preserve"> military technology before, and </w:t>
      </w:r>
      <w:r w:rsidRPr="00C016F7">
        <w:rPr>
          <w:rStyle w:val="StyleUnderline"/>
        </w:rPr>
        <w:t>Russia recently announced closer cooperation with Lebanon. Iraq,</w:t>
      </w:r>
      <w:r>
        <w:t xml:space="preserve"> which has imported Chinese UAVs, </w:t>
      </w:r>
      <w:r w:rsidRPr="00C016F7">
        <w:rPr>
          <w:rStyle w:val="StyleUnderline"/>
        </w:rPr>
        <w:t>has also started to import more Russian military equipment</w:t>
      </w:r>
      <w:r>
        <w:t xml:space="preserve">,” he said. </w:t>
      </w:r>
      <w:r w:rsidRPr="000169D8">
        <w:rPr>
          <w:rStyle w:val="Emphasis"/>
          <w:highlight w:val="cyan"/>
        </w:rPr>
        <w:t>The impact the sale will have on balance of power in the region is difficult to measure</w:t>
      </w:r>
      <w:r w:rsidRPr="000169D8">
        <w:rPr>
          <w:highlight w:val="cyan"/>
        </w:rPr>
        <w:t>.</w:t>
      </w:r>
      <w:r>
        <w:t xml:space="preserve"> “</w:t>
      </w:r>
      <w:r w:rsidRPr="00C016F7">
        <w:rPr>
          <w:rStyle w:val="StyleUnderline"/>
        </w:rPr>
        <w:t>Whether Russia’s sale of the Orion will influence the balance of power in the region really depends on three things: details about the system itself that remain murky, the existing capabilities of the importer and the capabilities of their neighbors,”</w:t>
      </w:r>
      <w:r>
        <w:t xml:space="preserve"> said Michael Horowitz, an adjunct senior fellow at the Center for a New American Security. “My best guess is that </w:t>
      </w:r>
      <w:r w:rsidRPr="00C016F7">
        <w:rPr>
          <w:rStyle w:val="StyleUnderline"/>
        </w:rPr>
        <w:t>the Orion will not be game-changer for whoever acquires it</w:t>
      </w:r>
      <w:r>
        <w:t>, but it is hard to know,” he added.</w:t>
      </w:r>
    </w:p>
    <w:p w:rsidR="009855F3" w:rsidRDefault="001D37A3" w:rsidP="002F241D">
      <w:pPr>
        <w:pStyle w:val="Heading3"/>
      </w:pPr>
      <w:r>
        <w:t xml:space="preserve">China-Fill In </w:t>
      </w:r>
      <w:r w:rsidR="00275AC8">
        <w:t>DA</w:t>
      </w:r>
    </w:p>
    <w:p w:rsidR="008C4F7F" w:rsidRDefault="008C4F7F" w:rsidP="008C4F7F">
      <w:pPr>
        <w:pStyle w:val="Heading4"/>
      </w:pPr>
      <w:r>
        <w:t>*****1ac International Modeling Advantage answers this disad because you stop China from continuing to develop and use drones*****</w:t>
      </w:r>
    </w:p>
    <w:p w:rsidR="00775786" w:rsidRPr="00775786" w:rsidRDefault="00775786" w:rsidP="00775786"/>
    <w:p w:rsidR="001D37A3" w:rsidRPr="001D37A3" w:rsidRDefault="001D37A3" w:rsidP="009855F3">
      <w:pPr>
        <w:pStyle w:val="Heading4"/>
        <w:rPr>
          <w:rFonts w:eastAsia="Times New Roman"/>
        </w:rPr>
      </w:pPr>
      <w:r>
        <w:rPr>
          <w:rFonts w:eastAsia="Times New Roman"/>
        </w:rPr>
        <w:t>Uniqueness overwhelms the link – China has already filled in and there is nothing we can do to get back into those markets.</w:t>
      </w:r>
    </w:p>
    <w:p w:rsidR="001D37A3" w:rsidRPr="001D37A3" w:rsidRDefault="001D37A3" w:rsidP="001D37A3">
      <w:pPr>
        <w:spacing w:after="0" w:line="240" w:lineRule="auto"/>
        <w:rPr>
          <w:rFonts w:ascii="Times New Roman" w:eastAsia="Times New Roman" w:hAnsi="Times New Roman" w:cs="Times New Roman"/>
          <w:sz w:val="24"/>
          <w:szCs w:val="24"/>
        </w:rPr>
      </w:pPr>
      <w:r w:rsidRPr="001D37A3">
        <w:rPr>
          <w:rFonts w:eastAsia="Times New Roman" w:cs="Times New Roman"/>
        </w:rPr>
        <w:t>Sharon</w:t>
      </w:r>
      <w:r w:rsidRPr="001D37A3">
        <w:rPr>
          <w:rFonts w:eastAsia="Times New Roman" w:cs="Times New Roman"/>
          <w:sz w:val="26"/>
          <w:szCs w:val="26"/>
        </w:rPr>
        <w:t xml:space="preserve"> </w:t>
      </w:r>
      <w:r w:rsidRPr="001D37A3">
        <w:rPr>
          <w:rFonts w:eastAsia="Times New Roman" w:cs="Times New Roman"/>
          <w:b/>
          <w:bCs/>
          <w:sz w:val="26"/>
          <w:szCs w:val="26"/>
        </w:rPr>
        <w:t xml:space="preserve">Weinberger, 2018, </w:t>
      </w:r>
      <w:r w:rsidRPr="001D37A3">
        <w:rPr>
          <w:rFonts w:eastAsia="Times New Roman" w:cs="Times New Roman"/>
        </w:rPr>
        <w:t xml:space="preserve">5-10-18, </w:t>
      </w:r>
      <w:r w:rsidRPr="001D37A3">
        <w:rPr>
          <w:rFonts w:ascii="Calibri Light" w:eastAsia="Times New Roman" w:hAnsi="Calibri Light" w:cs="Calibri Light"/>
          <w:color w:val="222222"/>
          <w:sz w:val="24"/>
          <w:szCs w:val="24"/>
          <w:shd w:val="clear" w:color="auto" w:fill="FFFFFF"/>
        </w:rPr>
        <w:t>Carnegie/Newhouse School Legal Reporting Fellow, “</w:t>
      </w:r>
      <w:r w:rsidRPr="001D37A3">
        <w:rPr>
          <w:rFonts w:ascii="Calibri Light" w:eastAsia="Times New Roman" w:hAnsi="Calibri Light" w:cs="Calibri Light"/>
          <w:color w:val="222222"/>
          <w:shd w:val="clear" w:color="auto" w:fill="FFFFFF"/>
        </w:rPr>
        <w:t>China has Already Won in the Drone Wars</w:t>
      </w:r>
      <w:r w:rsidRPr="001D37A3">
        <w:rPr>
          <w:rFonts w:ascii="Calibri Light" w:eastAsia="Times New Roman" w:hAnsi="Calibri Light" w:cs="Calibri Light"/>
          <w:color w:val="222222"/>
          <w:sz w:val="24"/>
          <w:szCs w:val="24"/>
          <w:shd w:val="clear" w:color="auto" w:fill="FFFFFF"/>
        </w:rPr>
        <w:t>” [</w:t>
      </w:r>
      <w:hyperlink r:id="rId53" w:history="1">
        <w:r w:rsidRPr="001D37A3">
          <w:rPr>
            <w:rFonts w:eastAsia="Times New Roman" w:cs="Times New Roman"/>
            <w:szCs w:val="24"/>
          </w:rPr>
          <w:t>https://foreignpolicy.com/2018/05/10/china-trump-middle-east-drone-wars/</w:t>
        </w:r>
      </w:hyperlink>
      <w:r w:rsidRPr="001D37A3">
        <w:rPr>
          <w:rFonts w:eastAsia="Times New Roman" w:cs="Times New Roman"/>
          <w:szCs w:val="24"/>
        </w:rPr>
        <w:t>]</w:t>
      </w:r>
    </w:p>
    <w:p w:rsidR="001D37A3" w:rsidRPr="001D37A3" w:rsidRDefault="001D37A3" w:rsidP="001D37A3">
      <w:pPr>
        <w:spacing w:after="0" w:line="240" w:lineRule="auto"/>
        <w:rPr>
          <w:rFonts w:ascii="Calibri Light" w:eastAsia="Times New Roman" w:hAnsi="Calibri Light" w:cs="Calibri Light"/>
          <w:sz w:val="24"/>
          <w:szCs w:val="24"/>
        </w:rPr>
      </w:pPr>
    </w:p>
    <w:p w:rsidR="001D37A3" w:rsidRPr="001D37A3" w:rsidRDefault="001D37A3" w:rsidP="001D37A3">
      <w:pPr>
        <w:rPr>
          <w:rStyle w:val="StyleUnderline"/>
        </w:rPr>
      </w:pPr>
      <w:r w:rsidRPr="001D37A3">
        <w:rPr>
          <w:rFonts w:eastAsia="Times New Roman" w:cs="Times New Roman"/>
          <w:sz w:val="16"/>
          <w:szCs w:val="16"/>
        </w:rPr>
        <w:t>The drone on display was, in fact, a Chinese unmanned aerial vehicle (UAV) called the Rainbow CH-4, which has quickly spread around the world. Jordan bought the drone in 2015 but displayed it publicly for the first time this year at the Special Operations Forces Exhibition and Conference, known as SOFEX, a biennial event where companies market their latest wares.</w:t>
      </w:r>
      <w:r w:rsidRPr="001D37A3">
        <w:rPr>
          <w:rFonts w:eastAsia="Times New Roman" w:cs="Times New Roman"/>
          <w:szCs w:val="24"/>
        </w:rPr>
        <w:t xml:space="preserve"> </w:t>
      </w:r>
      <w:r w:rsidRPr="000169D8">
        <w:rPr>
          <w:rFonts w:eastAsia="Times New Roman" w:cs="Times New Roman"/>
          <w:b/>
          <w:bCs/>
          <w:sz w:val="24"/>
          <w:szCs w:val="24"/>
          <w:highlight w:val="cyan"/>
          <w:u w:val="single"/>
        </w:rPr>
        <w:t>Once upon a time, the sight would have been unthinkable: The MQ-1 Predator and its successor, the more lethal MQ-9 Reaper, were for more than a decade synonymous with armed drones. But that now is changing, not because Beijing has built a better drone but because it has been willing to sell them to countries where the United States wouldn’t</w:t>
      </w:r>
      <w:r w:rsidRPr="000169D8">
        <w:rPr>
          <w:rFonts w:eastAsia="Times New Roman" w:cs="Times New Roman"/>
          <w:b/>
          <w:bCs/>
          <w:sz w:val="16"/>
          <w:szCs w:val="16"/>
          <w:highlight w:val="cyan"/>
          <w:u w:val="single"/>
        </w:rPr>
        <w:t>.</w:t>
      </w:r>
      <w:r w:rsidRPr="001D37A3">
        <w:rPr>
          <w:rFonts w:eastAsia="Times New Roman" w:cs="Times New Roman"/>
          <w:sz w:val="16"/>
          <w:szCs w:val="16"/>
        </w:rPr>
        <w:t xml:space="preserve"> For years, advocates of</w:t>
      </w:r>
      <w:r w:rsidRPr="001D37A3">
        <w:rPr>
          <w:rFonts w:eastAsia="Times New Roman" w:cs="Times New Roman"/>
          <w:szCs w:val="24"/>
        </w:rPr>
        <w:t xml:space="preserve"> </w:t>
      </w:r>
      <w:r w:rsidRPr="000169D8">
        <w:rPr>
          <w:rFonts w:eastAsia="Times New Roman" w:cs="Times New Roman"/>
          <w:b/>
          <w:bCs/>
          <w:szCs w:val="24"/>
          <w:highlight w:val="cyan"/>
          <w:u w:val="single"/>
        </w:rPr>
        <w:t>U.S. arms sales</w:t>
      </w:r>
      <w:r w:rsidRPr="001D37A3">
        <w:rPr>
          <w:rFonts w:eastAsia="Times New Roman" w:cs="Times New Roman"/>
          <w:szCs w:val="24"/>
        </w:rPr>
        <w:t xml:space="preserve"> </w:t>
      </w:r>
      <w:r w:rsidRPr="001D37A3">
        <w:rPr>
          <w:rFonts w:eastAsia="Times New Roman" w:cs="Times New Roman"/>
          <w:sz w:val="16"/>
          <w:szCs w:val="16"/>
        </w:rPr>
        <w:t>bemoaned tight export</w:t>
      </w:r>
      <w:r w:rsidRPr="001D37A3">
        <w:rPr>
          <w:rFonts w:eastAsia="Times New Roman" w:cs="Times New Roman"/>
          <w:szCs w:val="24"/>
        </w:rPr>
        <w:t xml:space="preserve"> </w:t>
      </w:r>
      <w:r w:rsidRPr="000169D8">
        <w:rPr>
          <w:rFonts w:eastAsia="Times New Roman" w:cs="Times New Roman"/>
          <w:b/>
          <w:bCs/>
          <w:szCs w:val="24"/>
          <w:highlight w:val="cyan"/>
          <w:u w:val="single"/>
        </w:rPr>
        <w:t>restrictions on armed drones</w:t>
      </w:r>
      <w:r w:rsidRPr="001D37A3">
        <w:rPr>
          <w:rFonts w:eastAsia="Times New Roman" w:cs="Times New Roman"/>
          <w:szCs w:val="24"/>
        </w:rPr>
        <w:t xml:space="preserve">, </w:t>
      </w:r>
      <w:r w:rsidRPr="001D37A3">
        <w:rPr>
          <w:rFonts w:eastAsia="Times New Roman" w:cs="Times New Roman"/>
          <w:sz w:val="16"/>
          <w:szCs w:val="16"/>
        </w:rPr>
        <w:t>which has allowed China to move in on a lucrative market while depriving American companies of valuable business. Jordan had originally requested to buy the Reaper, made by San Diego-based General Atomics Aeronautical Systems, but was turned down. When Beijing subsequently secured the deal, Republican Rep. Duncan Hunter </w:t>
      </w:r>
      <w:hyperlink r:id="rId54" w:history="1">
        <w:r w:rsidRPr="001D37A3">
          <w:rPr>
            <w:rFonts w:eastAsia="Times New Roman" w:cs="Times New Roman"/>
            <w:sz w:val="16"/>
            <w:szCs w:val="16"/>
          </w:rPr>
          <w:t>lamented</w:t>
        </w:r>
      </w:hyperlink>
      <w:r w:rsidRPr="001D37A3">
        <w:rPr>
          <w:rFonts w:eastAsia="Times New Roman" w:cs="Times New Roman"/>
          <w:sz w:val="16"/>
          <w:szCs w:val="16"/>
        </w:rPr>
        <w:t> in late 2015 that “China is seizing the opportunity.” More than two years later, China’s growing share of the armed drone market is on display. To date, only the United Kingdom, France, and Italy have bought an armed version of the MQ-9 Reaper, while other U.S. allies, including Jordan, are flying Chinese drones, such as the CH-4. The United States now belatedly is trying to recapture the armed drone market. For years, U.S. companies were restricted from such sales, in part as a result of the Missile Technology Control Regime, an international pact that aims to curb the export of certain long-range cruise missiles and drones. (China is not a signatory to the agreement.) But last month, the Trump administration, as part of its “Buy American” push, announced a new policy intended to loosen export restrictions on armed drones. In announcing the changes, Peter Navarro, President Donald Trump’s trade advisor, blasted “Chinese replicas” of American drone</w:t>
      </w:r>
      <w:r w:rsidRPr="001D37A3">
        <w:rPr>
          <w:rFonts w:eastAsia="Times New Roman" w:cs="Times New Roman"/>
          <w:szCs w:val="24"/>
        </w:rPr>
        <w:t>s “</w:t>
      </w:r>
      <w:r w:rsidRPr="001D37A3">
        <w:rPr>
          <w:rFonts w:eastAsia="Times New Roman" w:cs="Times New Roman"/>
          <w:sz w:val="16"/>
          <w:szCs w:val="16"/>
        </w:rPr>
        <w:t>deployed on the runways in the Middle East.</w:t>
      </w:r>
      <w:r w:rsidRPr="001D37A3">
        <w:rPr>
          <w:rFonts w:eastAsia="Times New Roman" w:cs="Times New Roman"/>
          <w:szCs w:val="24"/>
        </w:rPr>
        <w:t>” </w:t>
      </w:r>
      <w:r w:rsidRPr="001D37A3">
        <w:rPr>
          <w:sz w:val="16"/>
          <w:szCs w:val="16"/>
        </w:rPr>
        <w:t>Overly restrictive policies had put the United States in danger of losing out on an estimated $50 billion international market for drones, according to Navarro</w:t>
      </w:r>
      <w:r w:rsidRPr="000169D8">
        <w:rPr>
          <w:rFonts w:eastAsia="Times New Roman" w:cs="Times New Roman"/>
          <w:b/>
          <w:bCs/>
          <w:szCs w:val="24"/>
          <w:highlight w:val="cyan"/>
          <w:u w:val="single"/>
        </w:rPr>
        <w:t>. “The administration’s [unmanned aerial systems] export policy will level the playing field by enabling U.S. firms to increase direct sales to authorized allies and partners,”</w:t>
      </w:r>
      <w:r w:rsidRPr="001D37A3">
        <w:rPr>
          <w:rFonts w:eastAsia="Times New Roman" w:cs="Times New Roman"/>
          <w:szCs w:val="24"/>
        </w:rPr>
        <w:t xml:space="preserve"> </w:t>
      </w:r>
      <w:r w:rsidRPr="000169D8">
        <w:rPr>
          <w:rFonts w:eastAsia="Times New Roman" w:cs="Times New Roman"/>
          <w:b/>
          <w:bCs/>
          <w:szCs w:val="24"/>
          <w:highlight w:val="cyan"/>
          <w:u w:val="single"/>
        </w:rPr>
        <w:t>he said. But the new export policy doesn’t appear to have made any immediate impact.</w:t>
      </w:r>
      <w:r w:rsidRPr="001D37A3">
        <w:rPr>
          <w:rFonts w:eastAsia="Times New Roman" w:cs="Times New Roman"/>
          <w:szCs w:val="24"/>
        </w:rPr>
        <w:t xml:space="preserve"> </w:t>
      </w:r>
      <w:r w:rsidRPr="001D37A3">
        <w:rPr>
          <w:rFonts w:eastAsia="Times New Roman" w:cs="Times New Roman"/>
          <w:sz w:val="16"/>
          <w:szCs w:val="16"/>
        </w:rPr>
        <w:t>General Atomics Aeronautical Systems, which makes the Reaper, had a modest exhibit at SOFEX and was advertising only unarmed versions of its aircraft. “We’re still in the process of evaluating the recent Export Policy announcement and its impact on potential sales,” a spokesperson for the company wrote in response to a question about potential sales. “At this point, it’s too soon to comment.” And though SOFEX featured an entire pavilion for U.S. companies selling weapons, none, other than General Atomics Aeronautical Systems, appeared to be offering drones, let alone armed drones. Even U.S. officials say it’s unclear how the new drone regulations will be implemented. “I don’t know the answer — that’s relatively new — and I don’t even have the talking points on how we’re supposed to respond to that,” says Dave Dornblaser, the director of the Washington field office for U.S. Army Security Assistance Command, when asked at SOFEX about the new regulations. “I can tell you there is quite a bit of interest in UAVs</w:t>
      </w:r>
      <w:r w:rsidRPr="000169D8">
        <w:rPr>
          <w:rFonts w:eastAsia="Times New Roman" w:cs="Times New Roman"/>
          <w:sz w:val="26"/>
          <w:szCs w:val="26"/>
          <w:highlight w:val="cyan"/>
        </w:rPr>
        <w:t xml:space="preserve">. </w:t>
      </w:r>
      <w:r w:rsidRPr="000169D8">
        <w:rPr>
          <w:rFonts w:eastAsia="Times New Roman" w:cs="Times New Roman"/>
          <w:highlight w:val="cyan"/>
          <w:u w:val="single"/>
        </w:rPr>
        <w:t>“Even with the Trump administration reforms, it may ultimately be too late to capture an export market dominated by China</w:t>
      </w:r>
      <w:r w:rsidRPr="000169D8">
        <w:rPr>
          <w:rFonts w:eastAsia="Times New Roman" w:cs="Times New Roman"/>
          <w:sz w:val="26"/>
          <w:szCs w:val="26"/>
          <w:highlight w:val="cyan"/>
        </w:rPr>
        <w:t>,</w:t>
      </w:r>
      <w:r w:rsidRPr="001D37A3">
        <w:rPr>
          <w:rFonts w:eastAsia="Times New Roman" w:cs="Times New Roman"/>
          <w:sz w:val="16"/>
          <w:szCs w:val="16"/>
        </w:rPr>
        <w:t xml:space="preserve"> as well as Israel. </w:t>
      </w:r>
      <w:r w:rsidRPr="000169D8">
        <w:rPr>
          <w:rStyle w:val="StyleUnderline"/>
          <w:highlight w:val="cyan"/>
        </w:rPr>
        <w:t>“The Chinese have made a lot of inroads</w:t>
      </w:r>
      <w:r w:rsidRPr="001D37A3">
        <w:rPr>
          <w:rStyle w:val="StyleUnderline"/>
        </w:rPr>
        <w:t xml:space="preserve"> </w:t>
      </w:r>
      <w:r w:rsidRPr="001D37A3">
        <w:rPr>
          <w:rFonts w:eastAsia="Times New Roman" w:cs="Times New Roman"/>
          <w:sz w:val="16"/>
          <w:szCs w:val="16"/>
        </w:rPr>
        <w:t>into the market, and U.S. export policy has definitely helped them, because the U.S. has stayed out of a lot of potential markets,” says Philip Finnegan, the director of corporate analysis at Teal Group in Fairfax, Virginia. “While some areas might be filled by Israeli manufacturers who are very active, the Middle East is one where the Israelis aren’t active for obvious reasons. And so the Chinese have filled the void.” “While some areas might be filled by Israeli manufacturers who are very active, the Middle East is one where the Israelis aren’t active for obvious reasons. And so the Chinese have filled the void.” The CH-4, whose resemblance to the iconic Predator is no accident, follows a long tradition of Chinese technology manufacturing, whether in cars or smartphones: Make it look like a name-brand Western equivalent, but build it cheaper and good enough to get the job done. (Amusingly, a video at the show advertising the CH-4 called it “one of the best” UAVs in the world, as in, not the best.) Analysts have even </w:t>
      </w:r>
      <w:hyperlink r:id="rId55" w:history="1">
        <w:r w:rsidRPr="001D37A3">
          <w:rPr>
            <w:rFonts w:eastAsia="Times New Roman" w:cs="Times New Roman"/>
            <w:sz w:val="16"/>
            <w:szCs w:val="16"/>
          </w:rPr>
          <w:t>suggested</w:t>
        </w:r>
      </w:hyperlink>
      <w:r w:rsidRPr="001D37A3">
        <w:rPr>
          <w:rFonts w:eastAsia="Times New Roman" w:cs="Times New Roman"/>
          <w:sz w:val="16"/>
          <w:szCs w:val="16"/>
        </w:rPr>
        <w:t>, albeit without proof, that China pilfered U.S. technical information for its drone program. China’s sales have been buoyed by developing countries looking to fight insurgencies, and one of the factors driving recent buys, including Iraq’s, has been the war on the Islamic State, which has also proved an advertising boon to the Chinese. At the exhibit area for China’s Aerospace Long-March International Trade Co., the maker of the CH-4, a video promoting the company’s drones featured extensive footage released by the Iraqi military showing strikes on Islamic State fighters. The Iraq military has already conducted at least 260 strikes against Islamic State militants using the CH-4, with close to 100 percent accuracy, according to a </w:t>
      </w:r>
      <w:hyperlink r:id="rId56" w:history="1">
        <w:r w:rsidRPr="001D37A3">
          <w:rPr>
            <w:rFonts w:eastAsia="Times New Roman" w:cs="Times New Roman"/>
            <w:sz w:val="16"/>
            <w:szCs w:val="16"/>
          </w:rPr>
          <w:t>Chinese-language article</w:t>
        </w:r>
      </w:hyperlink>
      <w:r w:rsidRPr="001D37A3">
        <w:rPr>
          <w:rFonts w:eastAsia="Times New Roman" w:cs="Times New Roman"/>
          <w:sz w:val="16"/>
          <w:szCs w:val="16"/>
        </w:rPr>
        <w:t>. (A Jordanian military officer told Foreign Policy that his country’s CH-4s, which are armed with Chinese AR-1 anti-tank missiles, similar to the American Hellfire, have not fired weapons in combat yet.) Since China doesn’t disclose all of its international customers, it’s hard to know the full extent of its sales, but a video on display at the exhibit acknowledged Algeria, Nigeria, Jordan, Zambia, Iraq, Saudi Arabia, Ethiopia, Turkmenistan, Pakistan, and Myanmar as customers. Notably absent from that list is the United Arab Emirates, which reportedly received its first CH-4 last year. FP </w:t>
      </w:r>
      <w:hyperlink r:id="rId57" w:history="1">
        <w:r w:rsidRPr="001D37A3">
          <w:rPr>
            <w:rFonts w:eastAsia="Times New Roman" w:cs="Times New Roman"/>
            <w:sz w:val="16"/>
            <w:szCs w:val="16"/>
          </w:rPr>
          <w:t>reported</w:t>
        </w:r>
      </w:hyperlink>
      <w:r w:rsidRPr="001D37A3">
        <w:rPr>
          <w:rFonts w:eastAsia="Times New Roman" w:cs="Times New Roman"/>
          <w:sz w:val="16"/>
          <w:szCs w:val="16"/>
        </w:rPr>
        <w:t xml:space="preserve"> last month that the UAE used its Chinese drone to assassinate a Houthi leader in Yemen. While the Americans are just now moving forward with selling armed drones, China has been going full steam ahead. The CH-4 — a medium-altitude, long-endurance UAV — is part of series of Rainbow drones produced by Aerospace Long-March International. While the CH-4 physically resembles the American Reaper, it is not as capable. It does not, for example, have a satellite link, which means it must be operated within line of sight, which limits its range and battlefield utility. China’s newest drone, the CH-5, will have a satellite link. Aerospace Long-March International was also marketing smaller drones at SOFEX, including its CH-901, a minidrone that the company calls a “suicide UAV.” While eager to sell its products, the company is also wary of scrutiny. Company representatives at the show declined to speak to a reporter and refused to give business cards to another visitor, an American who introduced himself as a “policy advisor.” Another Chinese company, called Shenzhen Precision Technology Co., based in Shenzhen City, was at SOFEX advertising its small combat drone that can shoot grenades. The 35-kilogram vertical takeoff and landing drone can stay aloft for 20 minutes and has a range of 8 kilometers. Xue Kun, the company’s executive director, says it took him four years to design the drone, which he’s selling, along with the ground station, for $300,000 each. He calls the concept an “air force in a truck,” because three can be loaded into a specially designed carrying case attached to a vehicle. “If you buy many, you can get a discount,” he says. “I can also produce them locally, in your country.” He hasn’t sold any of his combat drones abroad yet — he says they are used now only by Chinese police — but he hopes his attendance at SOFEX, his first opportunity to display a mock-up of the drone at an international arms exhibition, would help drum up sales. Operating Chinese drones rather than American ones offers both economic and political advantages for some countries. The Chinese drones are much cheaper — typically a quarter of the price of similar American systems. China also is less likely to dictate how other countries use them, whereas U.S. exports can come with restrictions. The problem with allowing allies to buy Chinese drones is not just financial. As Douglas Barrie, a senior fellow at the U.K.-based International Institute for Strategic Studies, points out, when foreign countries buy American weapons, the U.S. government has the ability to exercise some control over how that technology is used. “It’s a balancing act, and it’s very difficult to get right,” he says of U.S. export law. The Chinese approach to selling weapons, he says, is much more “transactional.” Now that the export restrictions are being loosened, the United States does have the ability to compete for more international sales, but the problem is that </w:t>
      </w:r>
      <w:r w:rsidRPr="000169D8">
        <w:rPr>
          <w:rStyle w:val="StyleUnderline"/>
          <w:highlight w:val="cyan"/>
        </w:rPr>
        <w:t>many countries have already found what they need in Chinese drones</w:t>
      </w:r>
      <w:r w:rsidRPr="001D37A3">
        <w:rPr>
          <w:rFonts w:eastAsia="Times New Roman" w:cs="Times New Roman"/>
          <w:sz w:val="16"/>
          <w:szCs w:val="16"/>
        </w:rPr>
        <w:t xml:space="preserve">. Now, Barrie says, those countries might simply ask themselves: ‘‘Is the requirement fulfilled? This Chinese stuff is quite good.” And then, even when they buy more drones, those countries may simply stick with China. </w:t>
      </w:r>
      <w:r w:rsidRPr="000169D8">
        <w:rPr>
          <w:rStyle w:val="StyleUnderline"/>
          <w:highlight w:val="cyan"/>
        </w:rPr>
        <w:t>“Once you open the door,”</w:t>
      </w:r>
      <w:r w:rsidRPr="001D37A3">
        <w:rPr>
          <w:rFonts w:eastAsia="Times New Roman" w:cs="Times New Roman"/>
          <w:sz w:val="16"/>
          <w:szCs w:val="16"/>
        </w:rPr>
        <w:t xml:space="preserve"> Barrie says, </w:t>
      </w:r>
      <w:r w:rsidRPr="000169D8">
        <w:rPr>
          <w:rStyle w:val="StyleUnderline"/>
          <w:highlight w:val="cyan"/>
        </w:rPr>
        <w:t>“there’s no guarantee you can close it.”</w:t>
      </w:r>
    </w:p>
    <w:p w:rsidR="004F2436" w:rsidRDefault="004F2436" w:rsidP="004F2436">
      <w:pPr>
        <w:pStyle w:val="Heading4"/>
      </w:pPr>
      <w:r>
        <w:t>Trump’s new drone policies are not enough to save the market—permanently ceded</w:t>
      </w:r>
    </w:p>
    <w:p w:rsidR="004F2436" w:rsidRDefault="004F2436" w:rsidP="004F2436">
      <w:r w:rsidRPr="00022BD5">
        <w:t xml:space="preserve">Gina </w:t>
      </w:r>
      <w:r w:rsidRPr="00022BD5">
        <w:rPr>
          <w:rStyle w:val="Style13ptBold"/>
        </w:rPr>
        <w:t>Smith</w:t>
      </w:r>
      <w:r w:rsidRPr="00022BD5">
        <w:t>, 1-14-</w:t>
      </w:r>
      <w:r w:rsidRPr="00022BD5">
        <w:rPr>
          <w:rStyle w:val="Style13ptBold"/>
        </w:rPr>
        <w:t>2018</w:t>
      </w:r>
      <w:r w:rsidRPr="00022BD5">
        <w:t>, "Trump’s new policies could seal US drone industry’s doom", SiliconANGLE, https://siliconangle.com/2018/01/14/trumps-new-policies-seal-us-drone-industrys-doom-make-us-less-safe/</w:t>
      </w:r>
      <w:r>
        <w:t>&lt;</w:t>
      </w:r>
      <w:r w:rsidRPr="00022BD5">
        <w:t>Gina Smith is an American entrepreneur, author, and journalist who co-wrote Steve Wozniak's 2006 autobiography iWoz: From Computer Geek to Cult Icon: How I Invented the Personal Computer, Co-Founded Apple, and Had Fun Doing It.</w:t>
      </w:r>
      <w:r>
        <w:t>&gt;</w:t>
      </w:r>
      <w:r w:rsidRPr="00022BD5">
        <w:t>, ke</w:t>
      </w:r>
    </w:p>
    <w:p w:rsidR="004F2436" w:rsidRPr="002304DA" w:rsidRDefault="004F2436" w:rsidP="004F2436">
      <w:pPr>
        <w:rPr>
          <w:sz w:val="14"/>
        </w:rPr>
      </w:pPr>
      <w:r w:rsidRPr="000169D8">
        <w:rPr>
          <w:rStyle w:val="StyleUnderline"/>
          <w:highlight w:val="cyan"/>
        </w:rPr>
        <w:t>The threat of drone-based terror attacks is a</w:t>
      </w:r>
      <w:r w:rsidRPr="002304DA">
        <w:rPr>
          <w:rStyle w:val="StyleUnderline"/>
        </w:rPr>
        <w:t xml:space="preserve"> direct </w:t>
      </w:r>
      <w:r w:rsidRPr="000169D8">
        <w:rPr>
          <w:rStyle w:val="StyleUnderline"/>
          <w:highlight w:val="cyan"/>
        </w:rPr>
        <w:t>result of</w:t>
      </w:r>
      <w:r w:rsidRPr="002304DA">
        <w:rPr>
          <w:rStyle w:val="StyleUnderline"/>
        </w:rPr>
        <w:t xml:space="preserve"> America’s </w:t>
      </w:r>
      <w:r w:rsidRPr="000169D8">
        <w:rPr>
          <w:rStyle w:val="StyleUnderline"/>
          <w:highlight w:val="cyan"/>
        </w:rPr>
        <w:t>lost leadership in the sector</w:t>
      </w:r>
      <w:r w:rsidRPr="002304DA">
        <w:rPr>
          <w:rStyle w:val="StyleUnderline"/>
        </w:rPr>
        <w:t xml:space="preserve">, </w:t>
      </w:r>
      <w:r w:rsidRPr="000169D8">
        <w:rPr>
          <w:rStyle w:val="StyleUnderline"/>
          <w:highlight w:val="cyan"/>
        </w:rPr>
        <w:t>because it no longer calls the shots on drone technolog</w:t>
      </w:r>
      <w:r w:rsidRPr="002304DA">
        <w:rPr>
          <w:rStyle w:val="StyleUnderline"/>
        </w:rPr>
        <w:t>y.</w:t>
      </w:r>
      <w:r w:rsidRPr="002304DA">
        <w:rPr>
          <w:sz w:val="14"/>
        </w:rPr>
        <w:t xml:space="preserve"> As a result, said Sekora, it has little influence over who gets to buy and sell it. New policies are the answer, according to the Trump administration and the FAA, which recently broke out a spate of new drone policies to make it easier for U.S. companies to build, test, license, fly and sell drones here and abroad. But policies such as the FAA’s Unmanned Aerial Systems Pilot Program, which it unveiled last month with the tagline, “</w:t>
      </w:r>
      <w:r w:rsidRPr="002304DA">
        <w:rPr>
          <w:rStyle w:val="StyleUnderline"/>
        </w:rPr>
        <w:t xml:space="preserve">Make aviation great again,” won’t win back American drone dominance </w:t>
      </w:r>
      <w:r w:rsidRPr="002304DA">
        <w:rPr>
          <w:sz w:val="14"/>
        </w:rPr>
        <w:t>nor keep American enemies from droning up, said Sekora. “These policies won’t do it,” said Sekora, who is now president of the consulting firm Quadrigy, which sells a third generation of Socrates TechSpace tools such as research and automated competitive analysis. “</w:t>
      </w:r>
      <w:r w:rsidRPr="000169D8">
        <w:rPr>
          <w:rStyle w:val="StyleUnderline"/>
          <w:highlight w:val="cyan"/>
        </w:rPr>
        <w:t>They’re just the same</w:t>
      </w:r>
      <w:r w:rsidRPr="002304DA">
        <w:rPr>
          <w:rStyle w:val="StyleUnderline"/>
        </w:rPr>
        <w:t xml:space="preserve"> old </w:t>
      </w:r>
      <w:r w:rsidRPr="000169D8">
        <w:rPr>
          <w:rStyle w:val="StyleUnderline"/>
          <w:highlight w:val="cyan"/>
        </w:rPr>
        <w:t>State Department-type policy statements</w:t>
      </w:r>
      <w:r w:rsidRPr="002304DA">
        <w:rPr>
          <w:rStyle w:val="StyleUnderline"/>
        </w:rPr>
        <w:t xml:space="preserve"> written by committees of MBAs and private consultancies. There’s nothing strategic about them.” Sure, </w:t>
      </w:r>
      <w:r w:rsidRPr="000169D8">
        <w:rPr>
          <w:rStyle w:val="StyleUnderline"/>
          <w:highlight w:val="cyan"/>
        </w:rPr>
        <w:t>deregulation will help line a few pockets</w:t>
      </w:r>
      <w:r w:rsidRPr="002304DA">
        <w:rPr>
          <w:rStyle w:val="StyleUnderline"/>
        </w:rPr>
        <w:t>, he added, “</w:t>
      </w:r>
      <w:r w:rsidRPr="000169D8">
        <w:rPr>
          <w:rStyle w:val="StyleUnderline"/>
          <w:highlight w:val="cyan"/>
        </w:rPr>
        <w:t>but in the end, such policies “treat the symptoms, but not the disease</w:t>
      </w:r>
      <w:r w:rsidRPr="002304DA">
        <w:rPr>
          <w:sz w:val="14"/>
        </w:rPr>
        <w:t>.” That “disease,” he said, is the selfsame one Project Socrates identified four decades ago as the main reason for America’s declining economic competitiveness.</w:t>
      </w:r>
    </w:p>
    <w:p w:rsidR="004F2436" w:rsidRDefault="004F2436">
      <w:pPr>
        <w:rPr>
          <w:rFonts w:eastAsiaTheme="majorEastAsia" w:cstheme="majorBidi"/>
          <w:b/>
          <w:iCs/>
          <w:sz w:val="26"/>
        </w:rPr>
      </w:pPr>
      <w:r>
        <w:br w:type="page"/>
      </w:r>
    </w:p>
    <w:p w:rsidR="004F2436" w:rsidRDefault="004F2436" w:rsidP="004F2436">
      <w:pPr>
        <w:pStyle w:val="Heading3"/>
      </w:pPr>
      <w:r>
        <w:t>Aff Solves the Disad</w:t>
      </w:r>
    </w:p>
    <w:p w:rsidR="004F2436" w:rsidRDefault="004F2436" w:rsidP="004F2436">
      <w:pPr>
        <w:pStyle w:val="Heading4"/>
      </w:pPr>
      <w:r>
        <w:t>Chinese drone tech is only stolen US tech—best way to reduce Chinese innovation is to limit US sales</w:t>
      </w:r>
    </w:p>
    <w:p w:rsidR="004F2436" w:rsidRDefault="004F2436" w:rsidP="004F2436">
      <w:r w:rsidRPr="00876F66">
        <w:t xml:space="preserve">Richard </w:t>
      </w:r>
      <w:r w:rsidRPr="00876F66">
        <w:rPr>
          <w:rStyle w:val="Style13ptBold"/>
        </w:rPr>
        <w:t>Whittle</w:t>
      </w:r>
      <w:r w:rsidRPr="00876F66">
        <w:t>, 9-2-</w:t>
      </w:r>
      <w:r w:rsidRPr="00876F66">
        <w:rPr>
          <w:rStyle w:val="Style13ptBold"/>
        </w:rPr>
        <w:t>2015</w:t>
      </w:r>
      <w:r w:rsidRPr="00876F66">
        <w:t xml:space="preserve">, "New China Drone: Looks Like A Reaper But…", Breaking Defense, </w:t>
      </w:r>
      <w:hyperlink r:id="rId58" w:history="1">
        <w:r w:rsidRPr="00090956">
          <w:rPr>
            <w:rStyle w:val="Hyperlink"/>
          </w:rPr>
          <w:t>https://breakingdefense.com/2015/09/new-china-drone-looks-like-a-reaper-but/</w:t>
        </w:r>
      </w:hyperlink>
      <w:r>
        <w:t xml:space="preserve"> &lt;</w:t>
      </w:r>
      <w:r w:rsidRPr="00876F66">
        <w:t>Richard Whittle, author of Predator: The Secret Origins of The Drone Revolution and The Dream Machine: The Untold History of the Notorious V-22 Osprey, is a Global Fellow at the Woodrow Wilson International Center for Scholars and 2013-14 Alfred V. Verville Fellow at the National Air and Space Museum in Washington, D.C.</w:t>
      </w:r>
      <w:r>
        <w:t>&gt;</w:t>
      </w:r>
      <w:r w:rsidRPr="00876F66">
        <w:t>, ke</w:t>
      </w:r>
    </w:p>
    <w:p w:rsidR="004F2436" w:rsidRPr="008255D9" w:rsidRDefault="004F2436" w:rsidP="004F2436">
      <w:pPr>
        <w:rPr>
          <w:sz w:val="14"/>
        </w:rPr>
      </w:pPr>
      <w:r w:rsidRPr="002304DA">
        <w:rPr>
          <w:rStyle w:val="StyleUnderline"/>
        </w:rPr>
        <w:t xml:space="preserve">To the untrained eye </w:t>
      </w:r>
      <w:r w:rsidRPr="000169D8">
        <w:rPr>
          <w:rStyle w:val="StyleUnderline"/>
          <w:highlight w:val="cyan"/>
        </w:rPr>
        <w:t>the two drones</w:t>
      </w:r>
      <w:r w:rsidRPr="002304DA">
        <w:rPr>
          <w:rStyle w:val="StyleUnderline"/>
        </w:rPr>
        <w:t xml:space="preserve"> may </w:t>
      </w:r>
      <w:r w:rsidRPr="000169D8">
        <w:rPr>
          <w:rStyle w:val="StyleUnderline"/>
          <w:highlight w:val="cyan"/>
        </w:rPr>
        <w:t>look</w:t>
      </w:r>
      <w:r w:rsidRPr="002304DA">
        <w:rPr>
          <w:rStyle w:val="StyleUnderline"/>
        </w:rPr>
        <w:t xml:space="preserve"> a hell of </w:t>
      </w:r>
      <w:r w:rsidRPr="000169D8">
        <w:rPr>
          <w:rStyle w:val="StyleUnderline"/>
          <w:highlight w:val="cyan"/>
        </w:rPr>
        <w:t>a lot alike</w:t>
      </w:r>
      <w:r w:rsidRPr="002304DA">
        <w:rPr>
          <w:rStyle w:val="StyleUnderline"/>
        </w:rPr>
        <w:t xml:space="preserve">. </w:t>
      </w:r>
      <w:r w:rsidRPr="000169D8">
        <w:rPr>
          <w:rStyle w:val="StyleUnderline"/>
          <w:highlight w:val="cyan"/>
        </w:rPr>
        <w:t>But</w:t>
      </w:r>
      <w:r w:rsidRPr="002304DA">
        <w:rPr>
          <w:rStyle w:val="StyleUnderline"/>
        </w:rPr>
        <w:t xml:space="preserve"> we hear from experts who cannot be named that </w:t>
      </w:r>
      <w:r w:rsidRPr="000169D8">
        <w:rPr>
          <w:rStyle w:val="StyleUnderline"/>
          <w:highlight w:val="cyan"/>
        </w:rPr>
        <w:t>the similarities between the Caihong 5 and the Reaper are at best superficial</w:t>
      </w:r>
      <w:r w:rsidRPr="008255D9">
        <w:rPr>
          <w:sz w:val="14"/>
        </w:rPr>
        <w:t xml:space="preserve">. Our experts work on black drone programs and can’t speak on the record. The Caihong 5 has both a radome nose and an upward pointing V-tail like the Reaper, and its 66 foot wingspan is exactly the same as the American drone. According to Chinese media, the Caihong 5’s maximum gross takeoff weight is about 6,000 lbs., well below the Reaper’s 10,500 lbs., and Beijing’s Reaper knockoff has a reported maximum payload of 900 kilograms (1,984 lbs.), far less than the MQ-9’s combined payload of 3,000 lbs. external and 850 lbs. internal. The Reaper’s combined payload is about 1,749 kilos, nearly double the Caihong 5’s. </w:t>
      </w:r>
      <w:r w:rsidRPr="008255D9">
        <w:rPr>
          <w:rStyle w:val="StyleUnderline"/>
        </w:rPr>
        <w:t>But that tale of the tape is just as superficial as the Caihong 5’s resemblance to the Reaper. The Caihong 5’s manufacturer, China Aerospace Science and Technology Corporation, told Chinese media their drone can carry six missiles and stay airborne 30 hours, which is significantly more than the Reaper’s usual endurance of 18 to 27 hours, depending on what it carries</w:t>
      </w:r>
      <w:r w:rsidRPr="008255D9">
        <w:rPr>
          <w:sz w:val="14"/>
        </w:rPr>
        <w:t>. Chief designer Ou Zhongming said the Caihong 5 also has a “powerful wall-penetrating radar (that) would change the way that military drones are used in counterterrorism missions.” Maybe, but don’t believe it til you see it. “There is stuff like that out there, but it’s not very mature,” one expert said. In any event, this person added, “</w:t>
      </w:r>
      <w:r w:rsidRPr="000169D8">
        <w:rPr>
          <w:rStyle w:val="StyleUnderline"/>
          <w:highlight w:val="cyan"/>
        </w:rPr>
        <w:t>They don’t have any kind of similar sensor or weapons capability” to the Reaper</w:t>
      </w:r>
      <w:r w:rsidRPr="008255D9">
        <w:rPr>
          <w:sz w:val="14"/>
        </w:rPr>
        <w:t xml:space="preserve">. Duplicating external hardware is one thing; duplicating the internal software that allows Predator and Reaper operators to track and attack targets on the other side of the globe would be a (don’t miss this reference) great leap forward for the Chinese indeed. It isn’t as simple as signing up for satellite TV. </w:t>
      </w:r>
      <w:r w:rsidRPr="008255D9">
        <w:rPr>
          <w:rStyle w:val="StyleUnderline"/>
        </w:rPr>
        <w:t>Even many drone “experts” don’t realize that the U.S. system of Remote Split Operations, as it’s called, relies on fiber optic cable to carry control and data signals to and from the United States to satellite earth links in Europe and then on to Predators and Reapers.</w:t>
      </w:r>
      <w:r w:rsidRPr="008255D9">
        <w:rPr>
          <w:sz w:val="14"/>
        </w:rPr>
        <w:t xml:space="preserve"> That’s the only way the delay in the signal can be held to the necessary maximum of 1.3 seconds or less. f </w:t>
      </w:r>
      <w:r w:rsidRPr="000169D8">
        <w:rPr>
          <w:rStyle w:val="StyleUnderline"/>
          <w:highlight w:val="cyan"/>
        </w:rPr>
        <w:t>How much thought the Chinese may have devoted to capabilities like that is unclea</w:t>
      </w:r>
      <w:r w:rsidRPr="008255D9">
        <w:rPr>
          <w:rStyle w:val="StyleUnderline"/>
        </w:rPr>
        <w:t xml:space="preserve">r, of course, </w:t>
      </w:r>
      <w:r w:rsidRPr="000169D8">
        <w:rPr>
          <w:rStyle w:val="StyleUnderline"/>
          <w:highlight w:val="cyan"/>
        </w:rPr>
        <w:t>but</w:t>
      </w:r>
      <w:r w:rsidRPr="008255D9">
        <w:rPr>
          <w:rStyle w:val="StyleUnderline"/>
        </w:rPr>
        <w:t xml:space="preserve"> judging by the Caihong 5’s outward appearance, “</w:t>
      </w:r>
      <w:r w:rsidRPr="000169D8">
        <w:rPr>
          <w:rStyle w:val="StyleUnderline"/>
          <w:highlight w:val="cyan"/>
        </w:rPr>
        <w:t>It’s obvious they didn’t think real hard on being original</w:t>
      </w:r>
      <w:r w:rsidRPr="008255D9">
        <w:rPr>
          <w:sz w:val="14"/>
        </w:rPr>
        <w:t>,” one Reaper expert said.</w:t>
      </w:r>
    </w:p>
    <w:p w:rsidR="008C4F7F" w:rsidRDefault="008C4F7F" w:rsidP="008C4F7F">
      <w:pPr>
        <w:rPr>
          <w:rFonts w:eastAsiaTheme="majorEastAsia" w:cstheme="majorBidi"/>
          <w:sz w:val="44"/>
          <w:szCs w:val="26"/>
          <w:u w:val="double"/>
        </w:rPr>
      </w:pPr>
      <w:r>
        <w:br w:type="page"/>
      </w:r>
    </w:p>
    <w:p w:rsidR="00EC229F" w:rsidRDefault="00EC229F" w:rsidP="00EC229F">
      <w:pPr>
        <w:pStyle w:val="Heading4"/>
      </w:pPr>
      <w:r>
        <w:t>*****only read if you are not reading international modeling advantage – this contradicts*****</w:t>
      </w:r>
    </w:p>
    <w:p w:rsidR="00EC229F" w:rsidRDefault="00EC229F" w:rsidP="00EC229F">
      <w:pPr>
        <w:pStyle w:val="Heading4"/>
      </w:pPr>
      <w:r>
        <w:t xml:space="preserve">China Drones are much worse in quality compared to the US- consumers are tired of bad products </w:t>
      </w:r>
    </w:p>
    <w:p w:rsidR="00EC229F" w:rsidRDefault="00EC229F" w:rsidP="00EC229F">
      <w:pPr>
        <w:rPr>
          <w:b/>
          <w:bCs/>
          <w:sz w:val="26"/>
        </w:rPr>
      </w:pPr>
      <w:r w:rsidRPr="00A0322F">
        <w:rPr>
          <w:rStyle w:val="Style13ptBold"/>
        </w:rPr>
        <w:t xml:space="preserve">Kyle Mizokami, 6-12-2019, "Turns Out Buying a Chinese Knock-Off Predator Drone Is a Bad Idea," Popular Mechanics, </w:t>
      </w:r>
      <w:hyperlink r:id="rId59" w:history="1">
        <w:r w:rsidRPr="0063518C">
          <w:rPr>
            <w:rStyle w:val="Hyperlink"/>
            <w:sz w:val="26"/>
          </w:rPr>
          <w:t>https://www.popularmechanics.com/military/aviation/a27926078/predator-drone-chinese/</w:t>
        </w:r>
      </w:hyperlink>
    </w:p>
    <w:p w:rsidR="00EC229F" w:rsidRPr="00EA77D8" w:rsidRDefault="00EC229F" w:rsidP="00EC229F">
      <w:pPr>
        <w:rPr>
          <w:sz w:val="16"/>
        </w:rPr>
      </w:pPr>
      <w:r w:rsidRPr="000169D8">
        <w:rPr>
          <w:highlight w:val="cyan"/>
          <w:u w:val="single"/>
        </w:rPr>
        <w:t>Turns Out Buying a Chinese Knock-Off Predator Drone Is a Bad Idea</w:t>
      </w:r>
      <w:r w:rsidRPr="00EA77D8">
        <w:rPr>
          <w:u w:val="single"/>
        </w:rPr>
        <w:t xml:space="preserve">. </w:t>
      </w:r>
      <w:r w:rsidRPr="000169D8">
        <w:rPr>
          <w:highlight w:val="cyan"/>
          <w:u w:val="single"/>
        </w:rPr>
        <w:t>The country of Jordan is experiencing some serious buyer's remorse. At least one buyer of China’s copy of the famous Predator is none too happy.</w:t>
      </w:r>
      <w:r w:rsidRPr="00EA77D8">
        <w:rPr>
          <w:u w:val="single"/>
        </w:rPr>
        <w:t xml:space="preserve"> </w:t>
      </w:r>
      <w:r w:rsidRPr="000169D8">
        <w:rPr>
          <w:highlight w:val="cyan"/>
          <w:u w:val="single"/>
        </w:rPr>
        <w:t>Jordan is selling off</w:t>
      </w:r>
      <w:r w:rsidRPr="00EA77D8">
        <w:rPr>
          <w:sz w:val="16"/>
        </w:rPr>
        <w:t xml:space="preserve"> its fleet of CH-4B “Rainbow” </w:t>
      </w:r>
      <w:r w:rsidRPr="000169D8">
        <w:rPr>
          <w:highlight w:val="cyan"/>
          <w:u w:val="single"/>
        </w:rPr>
        <w:t>drones after owning them for just two years.</w:t>
      </w:r>
      <w:r w:rsidRPr="00EA77D8">
        <w:rPr>
          <w:u w:val="single"/>
        </w:rPr>
        <w:t xml:space="preserve"> </w:t>
      </w:r>
      <w:r w:rsidRPr="000169D8">
        <w:rPr>
          <w:highlight w:val="cyan"/>
          <w:u w:val="single"/>
        </w:rPr>
        <w:t>The Middle Eastern kingdom was reportedly not happy with the drones’ performance and is seeking to unload them at auction.</w:t>
      </w:r>
      <w:r w:rsidRPr="00EA77D8">
        <w:rPr>
          <w:sz w:val="16"/>
        </w:rPr>
        <w:t xml:space="preserve"> The CH-4B drones </w:t>
      </w:r>
      <w:hyperlink r:id="rId60" w:history="1">
        <w:r w:rsidRPr="00EA77D8">
          <w:rPr>
            <w:rStyle w:val="Hyperlink"/>
            <w:sz w:val="16"/>
          </w:rPr>
          <w:t>first surfaced</w:t>
        </w:r>
      </w:hyperlink>
      <w:r w:rsidRPr="00EA77D8">
        <w:rPr>
          <w:sz w:val="16"/>
        </w:rPr>
        <w:t> in public media in 2016. Built by China Aerospace Science and Technology Corporation (CASTC), the CH-4B appears very similar to the General Atomics MQ-9 Reaper armed unmanned aerial vehicle. The CH-4B also carried some impressive specs, with Popular Mechanics </w:t>
      </w:r>
      <w:hyperlink r:id="rId61" w:history="1">
        <w:r w:rsidRPr="00EA77D8">
          <w:rPr>
            <w:rStyle w:val="Hyperlink"/>
            <w:sz w:val="16"/>
          </w:rPr>
          <w:t>noting in July 2016</w:t>
        </w:r>
      </w:hyperlink>
      <w:r w:rsidRPr="00EA77D8">
        <w:rPr>
          <w:sz w:val="16"/>
        </w:rPr>
        <w:t> it could carry, “up to 770 pounds of munitions, including the Blue Arrow 7 laser-guided air-to-surface missile, TG-100 laser, inertial or GPS-guided bombs, and the HJ-10 anti-tank missile.” The Chinese drone could also fly for up to 14 hours, loitering over mission areas for the better part of the day. As late as last year pundits were </w:t>
      </w:r>
      <w:hyperlink r:id="rId62" w:history="1">
        <w:r w:rsidRPr="00EA77D8">
          <w:rPr>
            <w:rStyle w:val="Hyperlink"/>
            <w:sz w:val="16"/>
          </w:rPr>
          <w:t>already calling China a winner</w:t>
        </w:r>
      </w:hyperlink>
      <w:r w:rsidRPr="00EA77D8">
        <w:rPr>
          <w:sz w:val="16"/>
        </w:rPr>
        <w:t> of the rush to sell armed drones abroad, as U.S. red tape can often hold up arms sales for years. China does not have that problem and has sold the CH-4B to numerous countries, including Algeria, Nigeria, Jordan, Zambia, Iraq, Saudi Arabia, Ethiopia, Turkmenistan, the United Arab Emirates, Pakistan, and Myanmar. But there's one problem</w:t>
      </w:r>
      <w:r w:rsidRPr="00EA77D8">
        <w:rPr>
          <w:u w:val="single"/>
        </w:rPr>
        <w:t xml:space="preserve">: </w:t>
      </w:r>
      <w:r w:rsidRPr="000169D8">
        <w:rPr>
          <w:highlight w:val="cyan"/>
          <w:u w:val="single"/>
        </w:rPr>
        <w:t>CASTC has an inferior drone problem. </w:t>
      </w:r>
      <w:hyperlink r:id="rId63" w:history="1">
        <w:r w:rsidRPr="000169D8">
          <w:rPr>
            <w:rStyle w:val="Hyperlink"/>
            <w:highlight w:val="cyan"/>
            <w:u w:val="single"/>
          </w:rPr>
          <w:t>According to FlightGlobal</w:t>
        </w:r>
      </w:hyperlink>
      <w:r w:rsidRPr="000169D8">
        <w:rPr>
          <w:highlight w:val="cyan"/>
          <w:u w:val="single"/>
        </w:rPr>
        <w:t>, Jordan has complained about its drone fleet since 2018</w:t>
      </w:r>
      <w:r w:rsidRPr="00EA77D8">
        <w:rPr>
          <w:u w:val="single"/>
        </w:rPr>
        <w:t xml:space="preserve">. </w:t>
      </w:r>
      <w:r w:rsidRPr="000169D8">
        <w:rPr>
          <w:highlight w:val="cyan"/>
          <w:u w:val="single"/>
        </w:rPr>
        <w:t>The Royal Jordanian Air Force declined to go into specifics as to why the CH-4B is let down, but simply said it was</w:t>
      </w:r>
      <w:r w:rsidRPr="000169D8">
        <w:rPr>
          <w:sz w:val="16"/>
          <w:highlight w:val="cyan"/>
        </w:rPr>
        <w:t xml:space="preserve"> </w:t>
      </w:r>
      <w:r w:rsidRPr="000169D8">
        <w:rPr>
          <w:highlight w:val="cyan"/>
          <w:u w:val="single"/>
        </w:rPr>
        <w:t>downsizing and removing several types of aircraft from its fleet</w:t>
      </w:r>
      <w:r w:rsidRPr="000169D8">
        <w:rPr>
          <w:sz w:val="16"/>
          <w:highlight w:val="cyan"/>
        </w:rPr>
        <w:t>.</w:t>
      </w:r>
      <w:r w:rsidRPr="00EA77D8">
        <w:rPr>
          <w:sz w:val="16"/>
        </w:rPr>
        <w:t xml:space="preserve"> According to Shepard Media, as late as November 2018</w:t>
      </w:r>
      <w:r w:rsidRPr="00EA77D8">
        <w:rPr>
          <w:u w:val="single"/>
        </w:rPr>
        <w:t xml:space="preserve">, </w:t>
      </w:r>
      <w:r w:rsidRPr="000169D8">
        <w:rPr>
          <w:highlight w:val="cyan"/>
          <w:u w:val="single"/>
        </w:rPr>
        <w:t>Jordan</w:t>
      </w:r>
      <w:r w:rsidRPr="00EA77D8">
        <w:rPr>
          <w:u w:val="single"/>
        </w:rPr>
        <w:t xml:space="preserve"> </w:t>
      </w:r>
      <w:r w:rsidRPr="000169D8">
        <w:rPr>
          <w:highlight w:val="cyan"/>
          <w:u w:val="single"/>
        </w:rPr>
        <w:t>admitted</w:t>
      </w:r>
      <w:r w:rsidRPr="00EA77D8">
        <w:rPr>
          <w:u w:val="single"/>
        </w:rPr>
        <w:t xml:space="preserve"> </w:t>
      </w:r>
      <w:r w:rsidRPr="000169D8">
        <w:rPr>
          <w:highlight w:val="cyan"/>
          <w:u w:val="single"/>
        </w:rPr>
        <w:t>it</w:t>
      </w:r>
      <w:r w:rsidRPr="00EA77D8">
        <w:rPr>
          <w:u w:val="single"/>
        </w:rPr>
        <w:t xml:space="preserve"> </w:t>
      </w:r>
      <w:r w:rsidRPr="000169D8">
        <w:rPr>
          <w:highlight w:val="cyan"/>
          <w:u w:val="single"/>
        </w:rPr>
        <w:t>was</w:t>
      </w:r>
      <w:r w:rsidRPr="00EA77D8">
        <w:rPr>
          <w:u w:val="single"/>
        </w:rPr>
        <w:t xml:space="preserve"> </w:t>
      </w:r>
      <w:r w:rsidRPr="000169D8">
        <w:rPr>
          <w:highlight w:val="cyan"/>
          <w:u w:val="single"/>
        </w:rPr>
        <w:t>“not happy with the aircraft’s performance and was looking to retire them.”</w:t>
      </w:r>
      <w:r w:rsidRPr="00EA77D8">
        <w:rPr>
          <w:sz w:val="16"/>
        </w:rPr>
        <w:t xml:space="preserve"> If you’re interested in a Chinese drone fleet of your own, bidding for the CH-4Bs ends on July 1st. </w:t>
      </w:r>
    </w:p>
    <w:p w:rsidR="003938ED" w:rsidRPr="00EC229F" w:rsidRDefault="003938ED" w:rsidP="00EC229F"/>
    <w:p w:rsidR="0049382D" w:rsidRPr="003938ED" w:rsidRDefault="0049382D" w:rsidP="0049382D">
      <w:pPr>
        <w:keepNext/>
        <w:keepLines/>
        <w:spacing w:before="40" w:after="0"/>
        <w:outlineLvl w:val="3"/>
        <w:rPr>
          <w:rFonts w:eastAsiaTheme="majorEastAsia" w:cstheme="majorBidi"/>
          <w:b/>
          <w:iCs/>
          <w:sz w:val="26"/>
        </w:rPr>
      </w:pPr>
      <w:r>
        <w:rPr>
          <w:rFonts w:eastAsiaTheme="majorEastAsia" w:cstheme="majorBidi"/>
          <w:b/>
          <w:iCs/>
          <w:sz w:val="26"/>
        </w:rPr>
        <w:t>Dr</w:t>
      </w:r>
      <w:r w:rsidRPr="003938ED">
        <w:rPr>
          <w:rFonts w:eastAsiaTheme="majorEastAsia" w:cstheme="majorBidi"/>
          <w:b/>
          <w:iCs/>
          <w:sz w:val="26"/>
        </w:rPr>
        <w:t>one sales not connected to U.S. sales. Trump, cost, and relations are all reasons countries choose Chinese drones. Plan not relevant to any of these factors.</w:t>
      </w:r>
    </w:p>
    <w:p w:rsidR="0049382D" w:rsidRPr="003938ED" w:rsidRDefault="0049382D" w:rsidP="0049382D">
      <w:pPr>
        <w:rPr>
          <w:lang w:val="fr-FR"/>
        </w:rPr>
      </w:pPr>
      <w:r w:rsidRPr="003938ED">
        <w:t xml:space="preserve">Brenda </w:t>
      </w:r>
      <w:r w:rsidRPr="003938ED">
        <w:rPr>
          <w:b/>
          <w:bCs/>
          <w:sz w:val="26"/>
        </w:rPr>
        <w:t>Goh</w:t>
      </w:r>
      <w:r w:rsidRPr="003938ED">
        <w:t xml:space="preserve"> </w:t>
      </w:r>
      <w:r w:rsidRPr="003938ED">
        <w:rPr>
          <w:b/>
          <w:bCs/>
          <w:sz w:val="26"/>
        </w:rPr>
        <w:t>and</w:t>
      </w:r>
      <w:r w:rsidRPr="003938ED">
        <w:t xml:space="preserve"> Gerry </w:t>
      </w:r>
      <w:r w:rsidRPr="003938ED">
        <w:rPr>
          <w:b/>
          <w:bCs/>
          <w:sz w:val="26"/>
        </w:rPr>
        <w:t>Doyle</w:t>
      </w:r>
      <w:r w:rsidRPr="003938ED">
        <w:t>. Chief correspondent of China companies and journalist, Feb 8, 20</w:t>
      </w:r>
      <w:r w:rsidRPr="003938ED">
        <w:rPr>
          <w:b/>
          <w:bCs/>
          <w:sz w:val="26"/>
        </w:rPr>
        <w:t>18</w:t>
      </w:r>
      <w:r w:rsidRPr="003938ED">
        <w:t xml:space="preserve">. </w:t>
      </w:r>
      <w:r w:rsidRPr="003938ED">
        <w:rPr>
          <w:lang w:val="fr-FR"/>
        </w:rPr>
        <w:t xml:space="preserve">Reuters, </w:t>
      </w:r>
      <w:hyperlink r:id="rId64" w:history="1">
        <w:r w:rsidRPr="003938ED">
          <w:rPr>
            <w:lang w:val="fr-FR"/>
          </w:rPr>
          <w:t>https://www.reuters.com/article/us-singapore-airshow-drones/u-s-israeli-drone-makers-keep-wary-eye-on-rising-chinese-idUSKBN1FS1E7</w:t>
        </w:r>
      </w:hyperlink>
      <w:r w:rsidRPr="003938ED">
        <w:rPr>
          <w:lang w:val="fr-FR"/>
        </w:rPr>
        <w:t xml:space="preserve"> </w:t>
      </w:r>
    </w:p>
    <w:p w:rsidR="0049382D" w:rsidRDefault="0049382D" w:rsidP="0049382D">
      <w:pPr>
        <w:rPr>
          <w:u w:val="single"/>
        </w:rPr>
      </w:pPr>
      <w:r w:rsidRPr="003938ED">
        <w:rPr>
          <w:b/>
          <w:iCs/>
          <w:u w:val="single"/>
        </w:rPr>
        <w:t xml:space="preserve">Cheaper </w:t>
      </w:r>
      <w:r w:rsidRPr="000169D8">
        <w:rPr>
          <w:b/>
          <w:iCs/>
          <w:highlight w:val="cyan"/>
          <w:u w:val="single"/>
        </w:rPr>
        <w:t>Chinese military drones are chipping away at U.S. and Israeli domination of the industry</w:t>
      </w:r>
      <w:r w:rsidRPr="003938ED">
        <w:rPr>
          <w:b/>
          <w:iCs/>
          <w:u w:val="single"/>
        </w:rPr>
        <w:t>, fuelling a new race as companies predict a rise in demand</w:t>
      </w:r>
      <w:r w:rsidRPr="003938ED">
        <w:rPr>
          <w:u w:val="single"/>
        </w:rPr>
        <w:t xml:space="preserve"> especially in regions such as Asia. </w:t>
      </w:r>
      <w:r w:rsidRPr="003938ED">
        <w:rPr>
          <w:bCs/>
          <w:iCs/>
          <w:sz w:val="8"/>
        </w:rPr>
        <w:t xml:space="preserve">Chinese cut-rate versions of American armed drones like the MQ-9 Reaper have begun showing up in smaller African, Middle Eastern and Central Asian countries, signaling the country’s ambitions to take market share from incumbents such as General Atomics Aeronautical Systems and Israel Aerospace Industries. At the Singapore Airshow here, state contractor China National Aero-Technology Import &amp; Export Corporation (CATIC) showed off two versions of its Wing Loong reconnaissance and strike unmanned aerial system (UAS). It was the drone's first public appearance in Southeast Asia, according to trade media, and the booth drew military personnel from countries such as Myanmar and Malaysia. </w:t>
      </w:r>
      <w:r w:rsidRPr="003938ED">
        <w:rPr>
          <w:u w:val="single"/>
        </w:rPr>
        <w:t xml:space="preserve">These </w:t>
      </w:r>
      <w:r w:rsidRPr="000169D8">
        <w:rPr>
          <w:b/>
          <w:iCs/>
          <w:highlight w:val="cyan"/>
          <w:u w:val="single"/>
        </w:rPr>
        <w:t>Chinese drones cost about $5 million versus up to $100 million for a U.S.-made system, making them especially attractive to less affluent militaries</w:t>
      </w:r>
      <w:r w:rsidRPr="003938ED">
        <w:rPr>
          <w:bCs/>
          <w:iCs/>
          <w:sz w:val="8"/>
        </w:rPr>
        <w:t xml:space="preserve">, said Ben Moores, a senior analyst for defense and aviation at Jane’s by IHS Markit. </w:t>
      </w:r>
      <w:r w:rsidRPr="003938ED">
        <w:rPr>
          <w:u w:val="single"/>
        </w:rPr>
        <w:t xml:space="preserve">“The factors are moving in China’s favor on a daily basis,” he said, adding that </w:t>
      </w:r>
      <w:r w:rsidRPr="000169D8">
        <w:rPr>
          <w:b/>
          <w:iCs/>
          <w:highlight w:val="cyan"/>
          <w:u w:val="single"/>
        </w:rPr>
        <w:t>the Chinese option</w:t>
      </w:r>
      <w:r w:rsidRPr="003938ED">
        <w:rPr>
          <w:b/>
          <w:iCs/>
          <w:u w:val="single"/>
        </w:rPr>
        <w:t xml:space="preserve"> </w:t>
      </w:r>
      <w:r w:rsidRPr="000169D8">
        <w:rPr>
          <w:b/>
          <w:iCs/>
          <w:highlight w:val="cyan"/>
          <w:u w:val="single"/>
        </w:rPr>
        <w:t>was</w:t>
      </w:r>
      <w:r w:rsidRPr="003938ED">
        <w:rPr>
          <w:b/>
          <w:iCs/>
          <w:u w:val="single"/>
        </w:rPr>
        <w:t xml:space="preserve"> also </w:t>
      </w:r>
      <w:r w:rsidRPr="000169D8">
        <w:rPr>
          <w:b/>
          <w:iCs/>
          <w:highlight w:val="cyan"/>
          <w:u w:val="single"/>
        </w:rPr>
        <w:t>attractive to countries with less</w:t>
      </w:r>
      <w:r w:rsidRPr="003938ED">
        <w:rPr>
          <w:b/>
          <w:iCs/>
          <w:u w:val="single"/>
        </w:rPr>
        <w:t xml:space="preserve"> than cordial </w:t>
      </w:r>
      <w:r w:rsidRPr="000169D8">
        <w:rPr>
          <w:b/>
          <w:iCs/>
          <w:highlight w:val="cyan"/>
          <w:u w:val="single"/>
        </w:rPr>
        <w:t>relations with the United States and Israel</w:t>
      </w:r>
      <w:r w:rsidRPr="003938ED">
        <w:rPr>
          <w:b/>
          <w:iCs/>
          <w:u w:val="single"/>
        </w:rPr>
        <w:t>.</w:t>
      </w:r>
      <w:r w:rsidRPr="003938ED">
        <w:rPr>
          <w:u w:val="single"/>
        </w:rPr>
        <w:t xml:space="preserve"> </w:t>
      </w:r>
      <w:r w:rsidRPr="003938ED">
        <w:rPr>
          <w:bCs/>
          <w:iCs/>
          <w:sz w:val="8"/>
        </w:rPr>
        <w:t>For instance, he said: “</w:t>
      </w:r>
      <w:r w:rsidRPr="000169D8">
        <w:rPr>
          <w:b/>
          <w:iCs/>
          <w:highlight w:val="cyan"/>
          <w:u w:val="single"/>
        </w:rPr>
        <w:t>Global customers are very put off by</w:t>
      </w:r>
      <w:r w:rsidRPr="003938ED">
        <w:rPr>
          <w:u w:val="single"/>
        </w:rPr>
        <w:t xml:space="preserve"> (U.S. President Donald</w:t>
      </w:r>
      <w:r w:rsidRPr="003938ED">
        <w:rPr>
          <w:b/>
          <w:iCs/>
          <w:u w:val="single"/>
        </w:rPr>
        <w:t xml:space="preserve">) </w:t>
      </w:r>
      <w:r w:rsidRPr="000169D8">
        <w:rPr>
          <w:b/>
          <w:iCs/>
          <w:highlight w:val="cyan"/>
          <w:u w:val="single"/>
        </w:rPr>
        <w:t>Trump. Even though he is removing restrictions, any customer is going to think twice about buying American equipment because if you buy it and he decides he doesn’t like you for any reason, he cuts off your spares and you can’t run your platform</w:t>
      </w:r>
      <w:r w:rsidRPr="003938ED">
        <w:rPr>
          <w:bCs/>
          <w:iCs/>
          <w:sz w:val="8"/>
        </w:rPr>
        <w:t xml:space="preserve">.” CATIC, a unit of Chinese state giant Aviation Industry Corporation of China, declined multiple requests for interviews at the airshow held this week. In February last year, Chinese state news agency Xinhua said that the country’s domestically developed military drones had won their largest ever overseas order from an undisclosed buyer, boosting the Chinese arms industry’s efforts to increase export volumes. A drone model is seen on display at the booth of drone maker Israel Aerospace Industries at the Singapore Airshow in Singapore February 8, 2018. REUTERS/Brenda Goh But Moores cautioned there was often a disconnect between what China says it has sold, and what has actually changed hands. “We’ve not seen any developed leading military get anywhere near to buying Chinese UAVs,” he said, referring to unmanned aerial vehicles. </w:t>
      </w:r>
    </w:p>
    <w:p w:rsidR="0049382D" w:rsidRDefault="0049382D" w:rsidP="0049382D"/>
    <w:p w:rsidR="00FA5FCC" w:rsidRDefault="002E139A" w:rsidP="00FA5FCC">
      <w:pPr>
        <w:pStyle w:val="Heading3"/>
      </w:pPr>
      <w:r>
        <w:t>Defense Industrial Base DA</w:t>
      </w:r>
    </w:p>
    <w:p w:rsidR="002E139A" w:rsidRPr="002E139A" w:rsidRDefault="00FA5FCC" w:rsidP="00DD0269">
      <w:pPr>
        <w:pStyle w:val="Heading4"/>
      </w:pPr>
      <w:r>
        <w:t>No effect on defense industrial base – all trump rhetoric</w:t>
      </w:r>
    </w:p>
    <w:p w:rsidR="002E139A" w:rsidRDefault="002E139A" w:rsidP="002E139A">
      <w:r>
        <w:t xml:space="preserve">Jessica </w:t>
      </w:r>
      <w:r w:rsidRPr="00321161">
        <w:rPr>
          <w:rStyle w:val="Style13ptBold"/>
        </w:rPr>
        <w:t>Schulberg</w:t>
      </w:r>
      <w:r>
        <w:t xml:space="preserve"> (New Republic) “</w:t>
      </w:r>
      <w:r w:rsidRPr="00321161">
        <w:t>Why Is the U.S. So Stingy With Its Drones? It's Costing Us.</w:t>
      </w:r>
      <w:r>
        <w:t xml:space="preserve">” July </w:t>
      </w:r>
      <w:r w:rsidRPr="00321161">
        <w:rPr>
          <w:rStyle w:val="Style13ptBold"/>
        </w:rPr>
        <w:t>2014</w:t>
      </w:r>
      <w:r>
        <w:t xml:space="preserve"> </w:t>
      </w:r>
      <w:r w:rsidRPr="00321161">
        <w:t>https://newrepublic.com/article/118528/americas-drone-export-policy-costing-us-money-and-influence</w:t>
      </w:r>
    </w:p>
    <w:p w:rsidR="001D132C" w:rsidRDefault="002E139A" w:rsidP="002E139A">
      <w:r>
        <w:t xml:space="preserve">Obama administration officials suspended a handful of key U.S. arms sales to Saudi Arabia over concerns about civilian deaths tied to the Saudi-led operations against Houthi rebels in Yemen.  Riyadh’s heavy-handed strategy to defeat the Houthi separatists, punctuated by a devastating artillery and aerial campaign that reportedly has included the use of banned cluster bombs, has generated strong criticism among human rights groups and lawmakers on Capitol Hill.  Critics of the new policy say Mr. </w:t>
      </w:r>
      <w:r w:rsidRPr="000169D8">
        <w:rPr>
          <w:rStyle w:val="StyleUnderline"/>
          <w:highlight w:val="cyan"/>
        </w:rPr>
        <w:t>Trump is badly overselling the job-generating benefits of military sales abroad</w:t>
      </w:r>
      <w:r>
        <w:t xml:space="preserve">. They also say the </w:t>
      </w:r>
      <w:r w:rsidRPr="000169D8">
        <w:rPr>
          <w:rStyle w:val="StyleUnderline"/>
          <w:highlight w:val="cyan"/>
        </w:rPr>
        <w:t>loosened rules call into question other U.S. foreign policy priorities</w:t>
      </w:r>
      <w:r w:rsidRPr="0090410E">
        <w:rPr>
          <w:rStyle w:val="StyleUnderline"/>
        </w:rPr>
        <w:t xml:space="preserve"> in the search for more markets and bigger deals.</w:t>
      </w:r>
      <w:r>
        <w:t xml:space="preserve">  “</w:t>
      </w:r>
      <w:r w:rsidRPr="0090410E">
        <w:rPr>
          <w:rStyle w:val="StyleUnderline"/>
        </w:rPr>
        <w:t xml:space="preserve">Rather than buy into Trump’s claims about arms sales generating U.S. jobs, </w:t>
      </w:r>
      <w:r w:rsidRPr="000169D8">
        <w:rPr>
          <w:rStyle w:val="StyleUnderline"/>
          <w:highlight w:val="cyan"/>
        </w:rPr>
        <w:t>Congress should do its job by making sure that the commercial interests don’t override the national interest</w:t>
      </w:r>
      <w:r w:rsidRPr="0090410E">
        <w:rPr>
          <w:rStyle w:val="StyleUnderline"/>
        </w:rPr>
        <w:t xml:space="preserve"> </w:t>
      </w:r>
      <w:r w:rsidRPr="000169D8">
        <w:rPr>
          <w:rStyle w:val="StyleUnderline"/>
          <w:highlight w:val="cyan"/>
        </w:rPr>
        <w:t>when it comes to arms exports,”</w:t>
      </w:r>
      <w:r>
        <w:t xml:space="preserve"> William D. Hartung, director of the Arms and Security Project at the Center for International Policy, wrote in The Hill newspaper Thursday.</w:t>
      </w:r>
    </w:p>
    <w:p w:rsidR="001D132C" w:rsidRDefault="001D132C" w:rsidP="001D132C">
      <w:r>
        <w:br w:type="page"/>
      </w:r>
    </w:p>
    <w:p w:rsidR="001D132C" w:rsidRDefault="001D132C" w:rsidP="001D132C">
      <w:pPr>
        <w:pStyle w:val="Heading3"/>
      </w:pPr>
      <w:r>
        <w:t xml:space="preserve">Politics </w:t>
      </w:r>
    </w:p>
    <w:p w:rsidR="00414E00" w:rsidRPr="0023050D" w:rsidRDefault="00414E00" w:rsidP="00414E00">
      <w:pPr>
        <w:pStyle w:val="Heading4"/>
      </w:pPr>
      <w:r>
        <w:t>Congress has a long history of opposing drone sales</w:t>
      </w:r>
    </w:p>
    <w:p w:rsidR="00414E00" w:rsidRPr="0023050D" w:rsidRDefault="00414E00" w:rsidP="00414E00">
      <w:pPr>
        <w:rPr>
          <w:sz w:val="16"/>
          <w:szCs w:val="16"/>
        </w:rPr>
      </w:pPr>
      <w:r w:rsidRPr="0023050D">
        <w:rPr>
          <w:sz w:val="16"/>
          <w:szCs w:val="16"/>
        </w:rPr>
        <w:t xml:space="preserve">Jon </w:t>
      </w:r>
      <w:r w:rsidRPr="0023050D">
        <w:rPr>
          <w:rStyle w:val="Style13ptBold"/>
        </w:rPr>
        <w:t>Harper</w:t>
      </w:r>
      <w:r w:rsidRPr="0023050D">
        <w:rPr>
          <w:sz w:val="16"/>
          <w:szCs w:val="16"/>
        </w:rPr>
        <w:t xml:space="preserve"> is the Managing Editor for National Defense Magazine. “Wide Range of Outcomes Possible for New Drone Export Policies” July 9, </w:t>
      </w:r>
      <w:r w:rsidRPr="0023050D">
        <w:rPr>
          <w:rStyle w:val="Style13ptBold"/>
        </w:rPr>
        <w:t>2018</w:t>
      </w:r>
      <w:r w:rsidRPr="0023050D">
        <w:rPr>
          <w:sz w:val="16"/>
          <w:szCs w:val="16"/>
        </w:rPr>
        <w:t xml:space="preserve">. &lt;https://www.nationaldefensemagazine.org/articles/2018/7/9/wide-range-of-outcomes-possible-for-new-drone-export-policies&gt; Accessed July 6, 2019. </w:t>
      </w:r>
    </w:p>
    <w:p w:rsidR="002E139A" w:rsidRPr="00414E00" w:rsidRDefault="00414E00" w:rsidP="002E139A">
      <w:pPr>
        <w:rPr>
          <w:u w:val="single"/>
        </w:rPr>
      </w:pPr>
      <w:r w:rsidRPr="0023050D">
        <w:rPr>
          <w:sz w:val="16"/>
        </w:rPr>
        <w:t xml:space="preserve">Finnegan said </w:t>
      </w:r>
      <w:r w:rsidRPr="0023050D">
        <w:rPr>
          <w:rStyle w:val="StyleUnderline"/>
        </w:rPr>
        <w:t>there has already been a loosening of the interpretation of MTCR guidelines in the United States</w:t>
      </w:r>
      <w:r w:rsidRPr="0023050D">
        <w:rPr>
          <w:sz w:val="16"/>
        </w:rPr>
        <w:t xml:space="preserve">, noting that the U.S. government has already agreed to the sale of Category 1 drones to its closest allies including the United Kingdom, Italy, Japan, South Korea and Australia. “Everything depends on … whether there’s a continuing loosening of the interpretations of what should be allowed under MTCR regulations,” he said. Hunter noted that other countries have interpreted the rules differently. “When I talk to industry they say, ‘Oh gosh, the Israelis are exporting this kind of system as a Category 2, and we don’t see how that’s substantially different from our system. But the State Department has told us our system is Category 1,’” Hunter said. </w:t>
      </w:r>
      <w:r w:rsidRPr="0023050D">
        <w:rPr>
          <w:rStyle w:val="StyleUnderline"/>
        </w:rPr>
        <w:t>However, even under liberalized export rules, lawmakers can still stymie equipment sales</w:t>
      </w:r>
      <w:r w:rsidRPr="0023050D">
        <w:rPr>
          <w:sz w:val="16"/>
        </w:rPr>
        <w:t xml:space="preserve">, analysts noted. </w:t>
      </w:r>
      <w:r w:rsidRPr="0023050D">
        <w:rPr>
          <w:rStyle w:val="StyleUnderline"/>
        </w:rPr>
        <w:t>Congress has a long history of disapproving arms deals due to concerns about human rights violations, technology proliferation and the potential use of systems in conflicts that members oppose.</w:t>
      </w:r>
      <w:r>
        <w:rPr>
          <w:rStyle w:val="StyleUnderline"/>
        </w:rPr>
        <w:t xml:space="preserve"> “Those kinds of congressional interests will absolutely persist,” Hunter said. “Because the framework of our system is that it’s all case by case and the new policy maintains that case-by-case approach, that creates an opportunity for Congress to intervene” and stop proposed UAS sales.</w:t>
      </w:r>
    </w:p>
    <w:p w:rsidR="002E139A" w:rsidRPr="002E139A" w:rsidRDefault="002E139A" w:rsidP="002E139A"/>
    <w:p w:rsidR="00621552" w:rsidRDefault="007A319B" w:rsidP="00124CFE">
      <w:pPr>
        <w:pStyle w:val="Heading1"/>
      </w:pPr>
      <w:r>
        <w:t>Negative</w:t>
      </w:r>
    </w:p>
    <w:p w:rsidR="00621552" w:rsidRPr="00621552" w:rsidRDefault="00621552" w:rsidP="00621552"/>
    <w:p w:rsidR="008D646A" w:rsidRDefault="008D646A">
      <w:pPr>
        <w:rPr>
          <w:rFonts w:eastAsiaTheme="majorEastAsia" w:cstheme="majorBidi"/>
          <w:b/>
          <w:iCs/>
          <w:sz w:val="26"/>
        </w:rPr>
      </w:pPr>
      <w:r>
        <w:br w:type="page"/>
      </w:r>
    </w:p>
    <w:p w:rsidR="005C3E4A" w:rsidRDefault="005C3E4A" w:rsidP="005C3E4A">
      <w:pPr>
        <w:pStyle w:val="Heading2"/>
      </w:pPr>
      <w:r>
        <w:t>Inherency</w:t>
      </w:r>
    </w:p>
    <w:p w:rsidR="005C3E4A" w:rsidRPr="007A319B" w:rsidRDefault="005C3E4A" w:rsidP="005C3E4A">
      <w:pPr>
        <w:pStyle w:val="Heading4"/>
      </w:pPr>
      <w:r>
        <w:t>No new drones sales coming now</w:t>
      </w:r>
    </w:p>
    <w:p w:rsidR="005C3E4A" w:rsidRDefault="005C3E4A" w:rsidP="005C3E4A">
      <w:r>
        <w:t xml:space="preserve">Lara </w:t>
      </w:r>
      <w:r w:rsidRPr="007A319B">
        <w:rPr>
          <w:rStyle w:val="Style13ptBold"/>
        </w:rPr>
        <w:t>Seligman</w:t>
      </w:r>
      <w:r>
        <w:t xml:space="preserve"> (Foreign Policy Pentagon correspondent) “</w:t>
      </w:r>
      <w:r w:rsidRPr="007A319B">
        <w:t>Trump’s Push to Boost Lethal Drone Exports Reaps Few Rewards</w:t>
      </w:r>
      <w:r>
        <w:t xml:space="preserve">” December 6, </w:t>
      </w:r>
      <w:r w:rsidRPr="007A319B">
        <w:rPr>
          <w:rStyle w:val="Style13ptBold"/>
        </w:rPr>
        <w:t xml:space="preserve">2018 </w:t>
      </w:r>
      <w:r w:rsidRPr="007A319B">
        <w:t>https://foreignpolicy.com/2018/12/06/trump-push-to-boost-lethal-drone-exports-reaps-few-rewards-uas-mtcr/</w:t>
      </w:r>
    </w:p>
    <w:p w:rsidR="005C3E4A" w:rsidRDefault="005C3E4A" w:rsidP="005C3E4A">
      <w:r w:rsidRPr="007A319B">
        <w:rPr>
          <w:rStyle w:val="StyleUnderline"/>
        </w:rPr>
        <w:t xml:space="preserve">More than </w:t>
      </w:r>
      <w:r w:rsidRPr="000169D8">
        <w:rPr>
          <w:rStyle w:val="StyleUnderline"/>
          <w:highlight w:val="cyan"/>
        </w:rPr>
        <w:t>six months after the Trump administration rolled out a new set of regulations promising to make it easier to sell American-made military drones abroad, no new sales have been made</w:t>
      </w:r>
      <w:r>
        <w:t xml:space="preserve">, and drone-makers are frustrated by the lack of concrete results.  Experts agree the administration has a genuine desire to ease the restrictions as part of a broader initiative to boost the competitiveness of U.S. products in a booming international market increasingly dominated by the Chinese. </w:t>
      </w:r>
      <w:r w:rsidRPr="000169D8">
        <w:rPr>
          <w:rStyle w:val="StyleUnderline"/>
          <w:highlight w:val="cyan"/>
        </w:rPr>
        <w:t>The challenge</w:t>
      </w:r>
      <w:r>
        <w:t xml:space="preserve">, according to observers and industry sources, </w:t>
      </w:r>
      <w:r w:rsidRPr="000169D8">
        <w:rPr>
          <w:rStyle w:val="StyleUnderline"/>
          <w:highlight w:val="cyan"/>
        </w:rPr>
        <w:t>is enforcing the new policy across a government bureaucracy that is both spread thin and stubbornly averse to change</w:t>
      </w:r>
      <w:r>
        <w:t xml:space="preserve">. “I know senior Commerce and Defense Department leadership want to see change, but we’ve seen little to none thus far in actual exports of advanced UAS,” said Ben Schwartz, the executive director of the Defense and Aerospace Export Council at the U.S. Chamber of Commerce, referring to unmanned aerial systems.  </w:t>
      </w:r>
      <w:r w:rsidRPr="00621552">
        <w:rPr>
          <w:rStyle w:val="StyleUnderline"/>
        </w:rPr>
        <w:t>The difficulty</w:t>
      </w:r>
      <w:r>
        <w:t xml:space="preserve"> the Trump administration has had putting the new policy into practice </w:t>
      </w:r>
      <w:r w:rsidRPr="00621552">
        <w:rPr>
          <w:rStyle w:val="StyleUnderline"/>
        </w:rPr>
        <w:t>reflects</w:t>
      </w:r>
      <w:r>
        <w:t xml:space="preserve"> yet another example of </w:t>
      </w:r>
      <w:r w:rsidRPr="00621552">
        <w:rPr>
          <w:rStyle w:val="StyleUnderline"/>
        </w:rPr>
        <w:t>a government agency deliberately trying to slow-walk the president</w:t>
      </w:r>
      <w:r>
        <w:t xml:space="preserve">. Industry sources said the Department of Defense, particularly </w:t>
      </w:r>
      <w:r w:rsidRPr="00621552">
        <w:rPr>
          <w:rStyle w:val="StyleUnderline"/>
        </w:rPr>
        <w:t>the U.S. Air Force, has stubbornly resisted the change</w:t>
      </w:r>
      <w:r>
        <w:t>.  “The Air Force has made the determination for national security reasons that certain airframes can only be transferred under the foreign military sales rule set,” rather than through commercial channels, one industry source said.</w:t>
      </w:r>
    </w:p>
    <w:p w:rsidR="005C3E4A" w:rsidRDefault="005C3E4A" w:rsidP="005C3E4A">
      <w:r>
        <w:br w:type="page"/>
      </w:r>
    </w:p>
    <w:p w:rsidR="00B42EA2" w:rsidRDefault="00B42EA2" w:rsidP="00B42EA2">
      <w:pPr>
        <w:pStyle w:val="Heading4"/>
      </w:pPr>
      <w:r>
        <w:t>Drones are on the decline now</w:t>
      </w:r>
    </w:p>
    <w:p w:rsidR="00B42EA2" w:rsidRDefault="00B42EA2" w:rsidP="00B42EA2">
      <w:pPr>
        <w:spacing w:after="0" w:line="240" w:lineRule="auto"/>
        <w:rPr>
          <w:rFonts w:ascii="Times New Roman" w:hAnsi="Times New Roman"/>
          <w:sz w:val="24"/>
        </w:rPr>
      </w:pPr>
      <w:r w:rsidRPr="008B60B6">
        <w:t>Paul</w:t>
      </w:r>
      <w:r>
        <w:rPr>
          <w:sz w:val="26"/>
          <w:szCs w:val="26"/>
        </w:rPr>
        <w:t xml:space="preserve"> </w:t>
      </w:r>
      <w:r w:rsidRPr="008B60B6">
        <w:rPr>
          <w:b/>
          <w:bCs/>
          <w:sz w:val="26"/>
          <w:szCs w:val="26"/>
        </w:rPr>
        <w:t>Shinkman</w:t>
      </w:r>
      <w:r>
        <w:rPr>
          <w:sz w:val="26"/>
          <w:szCs w:val="26"/>
        </w:rPr>
        <w:t xml:space="preserve">, </w:t>
      </w:r>
      <w:r>
        <w:rPr>
          <w:b/>
          <w:bCs/>
          <w:sz w:val="26"/>
          <w:szCs w:val="26"/>
        </w:rPr>
        <w:t xml:space="preserve">19, </w:t>
      </w:r>
      <w:r>
        <w:t xml:space="preserve">3-29-19, Senior National Security Writer, “The Decline of the Drone”. </w:t>
      </w:r>
      <w:hyperlink r:id="rId65" w:history="1">
        <w:r>
          <w:rPr>
            <w:rStyle w:val="Hyperlink"/>
          </w:rPr>
          <w:t>https://www.usnews.com/news/the-report/articles/2019-03-29/us-military-turns-away-from-drones</w:t>
        </w:r>
      </w:hyperlink>
    </w:p>
    <w:p w:rsidR="00B42EA2" w:rsidRDefault="00B42EA2" w:rsidP="00B42EA2"/>
    <w:p w:rsidR="00B42EA2" w:rsidRDefault="00B42EA2" w:rsidP="00B42EA2">
      <w:pPr>
        <w:rPr>
          <w:sz w:val="16"/>
          <w:szCs w:val="16"/>
        </w:rPr>
      </w:pPr>
      <w:r w:rsidRPr="008B60B6">
        <w:rPr>
          <w:sz w:val="16"/>
          <w:szCs w:val="16"/>
        </w:rPr>
        <w:t>Since it was first employed on an industrial scale in Afghanistan, drone technology has evolved, become more lethal and expanded to conflict zones in Iraq and Syria, Libya, Yemen and across sub-Saharan Africa from Somalia to Nigeria. Their ability to exceed prior limits imposed on manned aircraft and to kill America's enemies without putting its warfighters in harm's way has proven irresistible to U.S. presidents since George W. Bush, and a tempting way to obscure involvement in foreign conflict. Yet</w:t>
      </w:r>
      <w:r w:rsidRPr="008B60B6">
        <w:t xml:space="preserve"> </w:t>
      </w:r>
      <w:r w:rsidRPr="000169D8">
        <w:rPr>
          <w:b/>
          <w:bCs/>
          <w:highlight w:val="cyan"/>
          <w:u w:val="single"/>
        </w:rPr>
        <w:t>each of the major drone programs listed in the latest budget proposal the Pentagon compiled calls for purchasing fewer aircraft compared to at least the previous two years, including the MQ-1 Predator</w:t>
      </w:r>
      <w:r w:rsidRPr="008B60B6">
        <w:t xml:space="preserve"> </w:t>
      </w:r>
      <w:r w:rsidRPr="00B16C0A">
        <w:rPr>
          <w:sz w:val="16"/>
          <w:szCs w:val="16"/>
        </w:rPr>
        <w:t>that was the original workhorse for conflict zones in the global war on terror, the larger and faster MQ-9 Reaper that will replace it, and the highly sophisticated – and singularly expensive – RQ-4 Global Hawk that represents part of the future of unmanned warfare. The proposed budget provides insights into the priorities and plans of top decision makers, though it doesn't necessarily reflect what Congress will authorize. And indeed, many elements of the Trump administration's latest proposal are likely dead on arrival at Capitol Hill.</w:t>
      </w:r>
      <w:r w:rsidRPr="008B60B6">
        <w:t xml:space="preserve"> </w:t>
      </w:r>
      <w:r w:rsidRPr="00B16C0A">
        <w:rPr>
          <w:u w:val="single"/>
        </w:rPr>
        <w:t>However, the extent to which the Pentagon wants to invest in drones is clearly tied to the kinds of wars it expects it will fight in the near future, experts say. "Procurement of unmanned systems is an excellent litmus test, because these systems have been integral to operations in Iraq, Afghanistan and elsewhere over the last 20 years,"</w:t>
      </w:r>
      <w:r w:rsidRPr="008B60B6">
        <w:t xml:space="preserve"> </w:t>
      </w:r>
      <w:r w:rsidRPr="00B16C0A">
        <w:rPr>
          <w:sz w:val="16"/>
          <w:szCs w:val="16"/>
        </w:rPr>
        <w:t>Travis Sharp, an analyst at the Center for Strategic and Budgetary Assessments, says</w:t>
      </w:r>
      <w:r w:rsidRPr="008B60B6">
        <w:t>.</w:t>
      </w:r>
      <w:r>
        <w:t xml:space="preserve"> </w:t>
      </w:r>
      <w:r w:rsidRPr="00B16C0A">
        <w:rPr>
          <w:u w:val="single"/>
        </w:rPr>
        <w:t>"The big emphasis now is on great power competition, and this is dominating most of the conversations in DOD."</w:t>
      </w:r>
      <w:r>
        <w:t xml:space="preserve"> </w:t>
      </w:r>
      <w:r w:rsidRPr="000169D8">
        <w:rPr>
          <w:b/>
          <w:bCs/>
          <w:highlight w:val="cyan"/>
          <w:u w:val="single"/>
        </w:rPr>
        <w:t>The decline in new drone purchases has multiple causes</w:t>
      </w:r>
      <w:r w:rsidRPr="008B60B6">
        <w:t xml:space="preserve">, </w:t>
      </w:r>
      <w:r w:rsidRPr="00B16C0A">
        <w:rPr>
          <w:sz w:val="16"/>
          <w:szCs w:val="16"/>
        </w:rPr>
        <w:t>though the drop is driven at least in</w:t>
      </w:r>
      <w:r w:rsidRPr="008B60B6">
        <w:t xml:space="preserve"> </w:t>
      </w:r>
      <w:r w:rsidRPr="000169D8">
        <w:rPr>
          <w:b/>
          <w:bCs/>
          <w:highlight w:val="cyan"/>
          <w:u w:val="single"/>
        </w:rPr>
        <w:t>part by the Trump administration's stated intention of pulling out of Afghanistan, limiting its presence in Iraq and Syria, and diverting more attention to preparing for potential conflict with its superpower rivals</w:t>
      </w:r>
      <w:r w:rsidRPr="008B60B6">
        <w:t xml:space="preserve"> </w:t>
      </w:r>
      <w:r w:rsidRPr="00B16C0A">
        <w:rPr>
          <w:sz w:val="16"/>
          <w:szCs w:val="16"/>
        </w:rPr>
        <w:t>as envisioned in the most recent </w:t>
      </w:r>
      <w:hyperlink r:id="rId66" w:history="1">
        <w:r w:rsidRPr="00B16C0A">
          <w:rPr>
            <w:rStyle w:val="Hyperlink"/>
            <w:sz w:val="16"/>
            <w:szCs w:val="16"/>
          </w:rPr>
          <w:t>National Defense Strategy</w:t>
        </w:r>
      </w:hyperlink>
      <w:r w:rsidRPr="00B16C0A">
        <w:rPr>
          <w:sz w:val="16"/>
          <w:szCs w:val="16"/>
        </w:rPr>
        <w:t>.</w:t>
      </w:r>
      <w:r w:rsidRPr="008B60B6">
        <w:t xml:space="preserve"> </w:t>
      </w:r>
      <w:r w:rsidRPr="000169D8">
        <w:rPr>
          <w:b/>
          <w:bCs/>
          <w:highlight w:val="cyan"/>
          <w:u w:val="single"/>
        </w:rPr>
        <w:t>War on that scale and against adversaries with comparable technology would require other kinds of weapons</w:t>
      </w:r>
      <w:r w:rsidRPr="00B16C0A">
        <w:rPr>
          <w:sz w:val="16"/>
          <w:szCs w:val="16"/>
        </w:rPr>
        <w:t>, budget experts say.</w:t>
      </w:r>
      <w:r>
        <w:t xml:space="preserve"> </w:t>
      </w:r>
      <w:r w:rsidRPr="008B60B6">
        <w:t>"</w:t>
      </w:r>
      <w:r w:rsidRPr="00B16C0A">
        <w:rPr>
          <w:u w:val="single"/>
        </w:rPr>
        <w:t>The big emphasis now is on great power competition, and this is dominating most of the conversations in DOD,"</w:t>
      </w:r>
      <w:r w:rsidRPr="008B60B6">
        <w:t xml:space="preserve"> </w:t>
      </w:r>
      <w:r w:rsidRPr="00B16C0A">
        <w:rPr>
          <w:sz w:val="16"/>
          <w:szCs w:val="16"/>
        </w:rPr>
        <w:t>says Karl Kaltenthaler, director of security studies at the University of Akron, who has documented the evolution of the U.S. military's reliance on drones.</w:t>
      </w:r>
      <w:r w:rsidRPr="008B60B6">
        <w:t xml:space="preserve"> </w:t>
      </w:r>
      <w:r w:rsidRPr="000169D8">
        <w:rPr>
          <w:b/>
          <w:bCs/>
          <w:highlight w:val="cyan"/>
          <w:u w:val="single"/>
        </w:rPr>
        <w:t>"There is only so much of a budget pie to go around, and this may be part of it: We need to shift to more strategic weapons platforms, things that are going to be more useful in great power competition."</w:t>
      </w:r>
      <w:r>
        <w:t xml:space="preserve"> </w:t>
      </w:r>
      <w:r w:rsidRPr="00B16C0A">
        <w:rPr>
          <w:sz w:val="16"/>
          <w:szCs w:val="16"/>
        </w:rPr>
        <w:t>A spokesman in the office of the secretary of Defense referred questions about the proposed reduction in drone purchase to the Air Force. A spokeswoman for the Air Force did not respond to multiple requests for comment in time for this report.</w:t>
      </w:r>
      <w:r>
        <w:t xml:space="preserve"> </w:t>
      </w:r>
      <w:r w:rsidRPr="00B16C0A">
        <w:rPr>
          <w:sz w:val="16"/>
          <w:szCs w:val="16"/>
        </w:rPr>
        <w:t>Despite the budget projections, present circumstances mean the demand for drones remains high. Military commanders operating across the globe, from the Pacific to the Middle East to Europe to the Caribbean, say they need more of the surveillance, reconnaissance and intelligence-gathering capabilities that drones offer.</w:t>
      </w:r>
      <w:r>
        <w:t xml:space="preserve"> </w:t>
      </w:r>
      <w:r w:rsidRPr="000169D8">
        <w:rPr>
          <w:b/>
          <w:bCs/>
          <w:highlight w:val="cyan"/>
          <w:u w:val="single"/>
        </w:rPr>
        <w:t>In some instances, a reduction in planning drone purchases is not a surprise. The Air Force announced in 2017 its plans to retire the MQ-1 Predator drone – the first platform that the military armed and employed for extended operations on a major battlefield</w:t>
      </w:r>
      <w:r w:rsidRPr="008B60B6">
        <w:t xml:space="preserve">. </w:t>
      </w:r>
      <w:r w:rsidRPr="00B16C0A">
        <w:rPr>
          <w:sz w:val="16"/>
          <w:szCs w:val="16"/>
        </w:rPr>
        <w:t>That decision leaves</w:t>
      </w:r>
      <w:r w:rsidRPr="008B60B6">
        <w:t xml:space="preserve"> </w:t>
      </w:r>
      <w:r w:rsidRPr="00B16C0A">
        <w:rPr>
          <w:u w:val="single"/>
        </w:rPr>
        <w:t>the Army as the only service to field its version of the Predator and likely explains why the military only plans to buy six versus 10 of the unmanned aircraft in fiscal 2019 and 20 of them the year before.</w:t>
      </w:r>
      <w:r>
        <w:t xml:space="preserve"> </w:t>
      </w:r>
      <w:r w:rsidRPr="00B16C0A">
        <w:rPr>
          <w:sz w:val="16"/>
          <w:szCs w:val="16"/>
        </w:rPr>
        <w:t>Other</w:t>
      </w:r>
      <w:r w:rsidRPr="008B60B6">
        <w:t xml:space="preserve"> </w:t>
      </w:r>
      <w:r w:rsidRPr="000169D8">
        <w:rPr>
          <w:b/>
          <w:bCs/>
          <w:highlight w:val="cyan"/>
          <w:u w:val="single"/>
        </w:rPr>
        <w:t>drones in which the military is investing heavily for the future, such as the Navy's MQ -4 Triton or the Air Force's RQ-4 Global Hawk, cost more than half a billion dollars each, which amid tightening budgets</w:t>
      </w:r>
      <w:r w:rsidRPr="008B60B6">
        <w:t xml:space="preserve"> </w:t>
      </w:r>
      <w:r w:rsidRPr="00B16C0A">
        <w:rPr>
          <w:sz w:val="16"/>
          <w:szCs w:val="16"/>
        </w:rPr>
        <w:t>is perhaps why the services have requested buying only two this year, compared to three in each of the last two years. Yet</w:t>
      </w:r>
      <w:r w:rsidRPr="008B60B6">
        <w:t xml:space="preserve"> </w:t>
      </w:r>
      <w:r w:rsidRPr="00B16C0A">
        <w:rPr>
          <w:u w:val="single"/>
        </w:rPr>
        <w:t>even Reapers, which experts consider the most emblematic of military drones used today, face a reduction in acquisitions compared to recent years.</w:t>
      </w:r>
      <w:r w:rsidRPr="008B60B6">
        <w:t xml:space="preserve"> </w:t>
      </w:r>
      <w:r w:rsidRPr="00B16C0A">
        <w:rPr>
          <w:sz w:val="16"/>
          <w:szCs w:val="16"/>
        </w:rPr>
        <w:t>Known formally as the MQ-9, it is much bigger than the Predator, can carry 15 times more ordnance, flies three times faster and can remain in the air significantly longer</w:t>
      </w:r>
      <w:r w:rsidRPr="008B60B6">
        <w:t>.</w:t>
      </w:r>
      <w:r>
        <w:t xml:space="preserve"> </w:t>
      </w:r>
      <w:r w:rsidRPr="000B6EC8">
        <w:rPr>
          <w:sz w:val="16"/>
          <w:szCs w:val="16"/>
        </w:rPr>
        <w:t>The latest numbers in drone purchases mirror America's shifting reliance on unmanned aircraft as a way to support and magnify the effect of foreign deployed troops</w:t>
      </w:r>
      <w:r w:rsidRPr="000B6EC8">
        <w:t>.</w:t>
      </w:r>
      <w:r w:rsidRPr="000B6EC8">
        <w:rPr>
          <w:b/>
          <w:bCs/>
          <w:u w:val="single"/>
        </w:rPr>
        <w:t xml:space="preserve"> </w:t>
      </w:r>
      <w:r w:rsidRPr="000B6EC8">
        <w:rPr>
          <w:sz w:val="16"/>
          <w:szCs w:val="16"/>
        </w:rPr>
        <w:t>An analysis of prior defense budgets shows the military purchased four Reapers in 2002. In 2007, once the military had started fielding the aircraft in foreign warzones, Pentagon budgeteers started steadily growing the fleet with a jump to buying 12 that year, up from two of the drones the year before</w:t>
      </w:r>
      <w:r w:rsidRPr="008B60B6">
        <w:t xml:space="preserve">. </w:t>
      </w:r>
      <w:r w:rsidRPr="000B6EC8">
        <w:rPr>
          <w:sz w:val="16"/>
          <w:szCs w:val="16"/>
        </w:rPr>
        <w:t>That trend that continued through the next decade amid surges in the number of troops in Iraq to a peak of buying 48 new aircraft in both 2011 and 2012 – matching the height of U.S. troop deployments to Afghanistan at the time. The rationale for new purchases is not limited merely to expanding the number of drones flying at any given moment to match troop increases: The more drones employed to a warzone also increase the likelihood of one being damaged or shot down, requiring replacements. By 2015, new Reaper acquisitions had halved and have largely continued a downward trend since then. Fiscal 2019 was a particular exception to the trend in Reaper purchases, jumping to 24 from 16 the previous year as the Air Force sought to bolster its overworked fleet under the Trump administration's renewed investments in the armed forces.</w:t>
      </w:r>
    </w:p>
    <w:p w:rsidR="00B42EA2" w:rsidRDefault="00B42EA2" w:rsidP="00B42EA2">
      <w:pPr>
        <w:rPr>
          <w:sz w:val="16"/>
          <w:szCs w:val="16"/>
        </w:rPr>
      </w:pPr>
    </w:p>
    <w:p w:rsidR="00B42EA2" w:rsidRPr="001D37A3" w:rsidRDefault="00B42EA2" w:rsidP="00B42EA2"/>
    <w:p w:rsidR="008D646A" w:rsidRDefault="008D646A" w:rsidP="008D646A">
      <w:pPr>
        <w:pStyle w:val="Heading2"/>
      </w:pPr>
      <w:r>
        <w:t xml:space="preserve">Solvency </w:t>
      </w:r>
    </w:p>
    <w:p w:rsidR="008D646A" w:rsidRDefault="008D646A" w:rsidP="008D646A">
      <w:pPr>
        <w:rPr>
          <w:rFonts w:eastAsiaTheme="majorEastAsia" w:cstheme="majorBidi"/>
          <w:sz w:val="44"/>
          <w:szCs w:val="26"/>
          <w:u w:val="double"/>
        </w:rPr>
      </w:pPr>
      <w:r>
        <w:br w:type="page"/>
      </w:r>
    </w:p>
    <w:p w:rsidR="008C4F7F" w:rsidRDefault="008C4F7F" w:rsidP="008C4F7F">
      <w:pPr>
        <w:pStyle w:val="Heading3"/>
      </w:pPr>
      <w:r>
        <w:t xml:space="preserve">Influence Turn </w:t>
      </w:r>
    </w:p>
    <w:p w:rsidR="008C4F7F" w:rsidRPr="008C4F7F" w:rsidRDefault="008C4F7F" w:rsidP="008C4F7F"/>
    <w:p w:rsidR="00D832CF" w:rsidRDefault="00D832CF" w:rsidP="00D832CF">
      <w:pPr>
        <w:pStyle w:val="Heading4"/>
      </w:pPr>
      <w:r>
        <w:t xml:space="preserve">Drones proliferation is inevitable – it is only a question of who supplies the drones. U.S. supply of drones means we have more control over how they are used. </w:t>
      </w:r>
    </w:p>
    <w:p w:rsidR="00D832CF" w:rsidRDefault="00D832CF" w:rsidP="00D832CF">
      <w:r>
        <w:t xml:space="preserve">Michael C. </w:t>
      </w:r>
      <w:r w:rsidRPr="00F8138C">
        <w:rPr>
          <w:rStyle w:val="Style13ptBold"/>
        </w:rPr>
        <w:t>Horowitz and</w:t>
      </w:r>
      <w:r>
        <w:t xml:space="preserve"> Joshua A. </w:t>
      </w:r>
      <w:r w:rsidRPr="00F8138C">
        <w:rPr>
          <w:rStyle w:val="Style13ptBold"/>
        </w:rPr>
        <w:t>Schwartz</w:t>
      </w:r>
      <w:r>
        <w:t xml:space="preserve"> (Michael C. Horowitz - professor of political science and the associate director of Perry World House at the University of Pennsylvania. Joshua A. Schwartz - PhD student in the political science department at the University of Pennsylvania.) “</w:t>
      </w:r>
      <w:r w:rsidRPr="00F8138C">
        <w:t>A new U.S. policy makes it (somewhat) easier to export drones</w:t>
      </w:r>
      <w:r>
        <w:t xml:space="preserve">” April 20, </w:t>
      </w:r>
      <w:r w:rsidRPr="00F8138C">
        <w:rPr>
          <w:rStyle w:val="Style13ptBold"/>
        </w:rPr>
        <w:t>2018</w:t>
      </w:r>
      <w:r>
        <w:t xml:space="preserve"> </w:t>
      </w:r>
      <w:r w:rsidRPr="00F8138C">
        <w:t>https://www.washingtonpost.com/news/monkey-cage/wp/2018/04/20/a-new-u-s-policy-makes-it-somewhat-easier-to-export-drones/?utm_term=.a1d87e5d0579</w:t>
      </w:r>
    </w:p>
    <w:p w:rsidR="00D832CF" w:rsidRDefault="00D832CF" w:rsidP="00D832CF">
      <w:r>
        <w:t xml:space="preserve">1. </w:t>
      </w:r>
      <w:r w:rsidRPr="00F8138C">
        <w:rPr>
          <w:rStyle w:val="StyleUnderline"/>
        </w:rPr>
        <w:t xml:space="preserve">Current </w:t>
      </w:r>
      <w:r w:rsidRPr="000169D8">
        <w:rPr>
          <w:rStyle w:val="StyleUnderline"/>
          <w:highlight w:val="cyan"/>
        </w:rPr>
        <w:t>efforts to prevent armed drone proliferation are not working</w:t>
      </w:r>
      <w:r>
        <w:t xml:space="preserve">.   </w:t>
      </w:r>
      <w:r w:rsidRPr="00F8138C">
        <w:rPr>
          <w:rStyle w:val="StyleUnderline"/>
        </w:rPr>
        <w:t>In the past, U.S. drone policy reflected a belief that if the United States restrained from exporting armed drones</w:t>
      </w:r>
      <w:r>
        <w:t xml:space="preserve"> by strictly adhering to the MTCR, </w:t>
      </w:r>
      <w:r w:rsidRPr="00F8138C">
        <w:rPr>
          <w:rStyle w:val="StyleUnderline"/>
        </w:rPr>
        <w:t>then other states</w:t>
      </w:r>
      <w:r>
        <w:t xml:space="preserve">, especially ones that regularly abuse human rights, </w:t>
      </w:r>
      <w:r w:rsidRPr="00F8138C">
        <w:rPr>
          <w:rStyle w:val="StyleUnderline"/>
        </w:rPr>
        <w:t>could not acquire them</w:t>
      </w:r>
      <w:r>
        <w:t xml:space="preserve">.  </w:t>
      </w:r>
      <w:r w:rsidRPr="00F8138C">
        <w:rPr>
          <w:rStyle w:val="StyleUnderline"/>
        </w:rPr>
        <w:t>However</w:t>
      </w:r>
      <w:r>
        <w:t xml:space="preserve">, according our ongoing research, </w:t>
      </w:r>
      <w:r w:rsidRPr="00F8138C">
        <w:rPr>
          <w:rStyle w:val="StyleUnderline"/>
        </w:rPr>
        <w:t xml:space="preserve">about </w:t>
      </w:r>
      <w:r w:rsidRPr="000169D8">
        <w:rPr>
          <w:rStyle w:val="StyleUnderline"/>
          <w:highlight w:val="cyan"/>
        </w:rPr>
        <w:t>20 countries now have armed drones</w:t>
      </w:r>
      <w:r>
        <w:t xml:space="preserve">. </w:t>
      </w:r>
      <w:r w:rsidRPr="00F8138C">
        <w:rPr>
          <w:rStyle w:val="StyleUnderline"/>
        </w:rPr>
        <w:t xml:space="preserve">This </w:t>
      </w:r>
      <w:r w:rsidRPr="000169D8">
        <w:rPr>
          <w:rStyle w:val="StyleUnderline"/>
          <w:highlight w:val="cyan"/>
        </w:rPr>
        <w:t>include</w:t>
      </w:r>
      <w:r w:rsidRPr="00F8138C">
        <w:rPr>
          <w:rStyle w:val="StyleUnderline"/>
        </w:rPr>
        <w:t xml:space="preserve">s </w:t>
      </w:r>
      <w:r w:rsidRPr="000169D8">
        <w:rPr>
          <w:rStyle w:val="StyleUnderline"/>
          <w:highlight w:val="cyan"/>
        </w:rPr>
        <w:t>many countries with questionable human rights records</w:t>
      </w:r>
      <w:r w:rsidRPr="00F8138C">
        <w:rPr>
          <w:rStyle w:val="StyleUnderline"/>
        </w:rPr>
        <w:t>,</w:t>
      </w:r>
      <w:r>
        <w:t xml:space="preserve"> such as Iran, Egypt, Uzbekistan and Burma.  So how did armed drones spread, given U.S. restrictions on exports? Supply and demand. National security concerns, among other factors, have led </w:t>
      </w:r>
      <w:r w:rsidRPr="00F8138C">
        <w:rPr>
          <w:rStyle w:val="StyleUnderline"/>
        </w:rPr>
        <w:t>many countries</w:t>
      </w:r>
      <w:r>
        <w:t xml:space="preserve"> to seek armed drones. That demand </w:t>
      </w:r>
      <w:r w:rsidRPr="00F8138C">
        <w:rPr>
          <w:rStyle w:val="StyleUnderline"/>
        </w:rPr>
        <w:t xml:space="preserve">found a supplier in China </w:t>
      </w:r>
      <w:r>
        <w:t xml:space="preserve">and, to a lesser extent, Israel. Of the countries (excluding China) that have acquired armed drones since 2010, 11 purchased them from China. Another, India, recently acquired armed drones from Israel. </w:t>
      </w:r>
      <w:r w:rsidRPr="00F8138C">
        <w:rPr>
          <w:rStyle w:val="StyleUnderline"/>
        </w:rPr>
        <w:t>While China and Israel claim to follow the MTCR’s general guidelines, neither are MTCR members</w:t>
      </w:r>
      <w:r>
        <w:t xml:space="preserve">.  These trends suggest that </w:t>
      </w:r>
      <w:r w:rsidRPr="00F8138C">
        <w:rPr>
          <w:rStyle w:val="StyleUnderline"/>
        </w:rPr>
        <w:t>drone proliferation may be inevitable</w:t>
      </w:r>
      <w:r>
        <w:t xml:space="preserve"> — and that’s a likely reason for the Trump administration’s approach to drone export policy. Moreover, the Trump administration may believe </w:t>
      </w:r>
      <w:r w:rsidRPr="00F8138C">
        <w:rPr>
          <w:rStyle w:val="StyleUnderline"/>
        </w:rPr>
        <w:t xml:space="preserve">that </w:t>
      </w:r>
      <w:r w:rsidRPr="000169D8">
        <w:rPr>
          <w:rStyle w:val="StyleUnderline"/>
          <w:highlight w:val="cyan"/>
        </w:rPr>
        <w:t>if countries buy American, this gives the United States greater influence over how they use their drones than if they buy elsewhere</w:t>
      </w:r>
      <w:r>
        <w:t>.</w:t>
      </w:r>
      <w:r>
        <w:br w:type="page"/>
      </w:r>
    </w:p>
    <w:p w:rsidR="00D832CF" w:rsidRDefault="00D832CF" w:rsidP="00D832CF">
      <w:pPr>
        <w:pStyle w:val="Heading4"/>
      </w:pPr>
      <w:r>
        <w:t>Drone proliferation inevitable. Must set norms of drone use by controlling how drones we sell are used.</w:t>
      </w:r>
    </w:p>
    <w:p w:rsidR="00D832CF" w:rsidRDefault="00D832CF" w:rsidP="00D832CF">
      <w:r w:rsidRPr="00CC4F3B">
        <w:rPr>
          <w:rFonts w:eastAsiaTheme="majorEastAsia" w:cstheme="majorBidi"/>
          <w:b/>
          <w:iCs/>
          <w:sz w:val="26"/>
        </w:rPr>
        <w:t>Scholars Strategy Network</w:t>
      </w:r>
      <w:r>
        <w:t xml:space="preserve"> “</w:t>
      </w:r>
      <w:r w:rsidRPr="00911625">
        <w:t>HOW TO PREVENT AN ESCALATING DRONE ARMS RACE</w:t>
      </w:r>
      <w:r>
        <w:t xml:space="preserve">” February 11, </w:t>
      </w:r>
      <w:r w:rsidRPr="00CC4F3B">
        <w:rPr>
          <w:rStyle w:val="Style13ptBold"/>
        </w:rPr>
        <w:t>2019</w:t>
      </w:r>
      <w:r>
        <w:t xml:space="preserve"> </w:t>
      </w:r>
      <w:r w:rsidRPr="00911625">
        <w:t>https://scholars.org/contribution/how-prevent-escalating-drone-arms-race</w:t>
      </w:r>
    </w:p>
    <w:p w:rsidR="00D832CF" w:rsidRDefault="00D832CF" w:rsidP="00D832CF">
      <w:pPr>
        <w:rPr>
          <w:rStyle w:val="StyleUnderline"/>
        </w:rPr>
      </w:pPr>
      <w:r w:rsidRPr="00CC4F3B">
        <w:rPr>
          <w:rStyle w:val="StyleUnderline"/>
        </w:rPr>
        <w:t>One of the most significant changes in modern warfare has been the proliferation of Unmanned Aerial Vehicles</w:t>
      </w:r>
      <w:r w:rsidRPr="00911625">
        <w:t xml:space="preserve">, more widely known as drones. As recently as two decades ago, only a small number of countries — most prominently, the United States, United Kingdom and Israel — possessed military-grade drones that were capable of even limited military operations. Today, </w:t>
      </w:r>
      <w:r w:rsidRPr="000169D8">
        <w:rPr>
          <w:rStyle w:val="StyleUnderline"/>
          <w:highlight w:val="cyan"/>
        </w:rPr>
        <w:t>most countries</w:t>
      </w:r>
      <w:r w:rsidRPr="00CC4F3B">
        <w:rPr>
          <w:rStyle w:val="StyleUnderline"/>
        </w:rPr>
        <w:t xml:space="preserve"> with capable militaries </w:t>
      </w:r>
      <w:r w:rsidRPr="000169D8">
        <w:rPr>
          <w:rStyle w:val="StyleUnderline"/>
          <w:highlight w:val="cyan"/>
        </w:rPr>
        <w:t>have</w:t>
      </w:r>
      <w:r w:rsidRPr="00CC4F3B">
        <w:rPr>
          <w:rStyle w:val="StyleUnderline"/>
        </w:rPr>
        <w:t xml:space="preserve"> at least a token </w:t>
      </w:r>
      <w:r w:rsidRPr="000169D8">
        <w:rPr>
          <w:rStyle w:val="StyleUnderline"/>
          <w:highlight w:val="cyan"/>
        </w:rPr>
        <w:t>capacity to build and fly</w:t>
      </w:r>
      <w:r w:rsidRPr="00CC4F3B">
        <w:rPr>
          <w:rStyle w:val="StyleUnderline"/>
        </w:rPr>
        <w:t xml:space="preserve"> surveillance </w:t>
      </w:r>
      <w:r w:rsidRPr="000169D8">
        <w:rPr>
          <w:rStyle w:val="StyleUnderline"/>
          <w:highlight w:val="cyan"/>
        </w:rPr>
        <w:t>drones</w:t>
      </w:r>
      <w:r w:rsidRPr="00CC4F3B">
        <w:rPr>
          <w:rStyle w:val="StyleUnderline"/>
        </w:rPr>
        <w:t xml:space="preserve">, </w:t>
      </w:r>
      <w:r w:rsidRPr="000169D8">
        <w:rPr>
          <w:rStyle w:val="StyleUnderline"/>
          <w:highlight w:val="cyan"/>
        </w:rPr>
        <w:t>and the drive to deploy armed drones is accelerating</w:t>
      </w:r>
      <w:r w:rsidRPr="00911625">
        <w:t xml:space="preserve">. According to a RAND study published in 2014, twenty-three countries were developing their own armed drones.  </w:t>
      </w:r>
      <w:r w:rsidRPr="000169D8">
        <w:rPr>
          <w:rStyle w:val="StyleUnderline"/>
          <w:highlight w:val="cyan"/>
        </w:rPr>
        <w:t>The proliferation of drone technology is aided by the booming export market,</w:t>
      </w:r>
      <w:r w:rsidRPr="00911625">
        <w:t xml:space="preserve"> which enables countries that cannot afford to build their own to buy current and next generation models from other countries. In 2016, PricewaterhouseCoopers projected that the global market in drones would be worth $127 billion by 2020. </w:t>
      </w:r>
      <w:r w:rsidRPr="000169D8">
        <w:rPr>
          <w:rStyle w:val="StyleUnderline"/>
          <w:highlight w:val="cyan"/>
        </w:rPr>
        <w:t>The world’s leading drones exporters</w:t>
      </w:r>
      <w:r w:rsidRPr="00CC4F3B">
        <w:rPr>
          <w:rStyle w:val="StyleUnderline"/>
        </w:rPr>
        <w:t xml:space="preserve"> — </w:t>
      </w:r>
      <w:r w:rsidRPr="000169D8">
        <w:rPr>
          <w:rStyle w:val="StyleUnderline"/>
          <w:highlight w:val="cyan"/>
        </w:rPr>
        <w:t>including the United States</w:t>
      </w:r>
      <w:r w:rsidRPr="00911625">
        <w:t xml:space="preserve">, Israel, </w:t>
      </w:r>
      <w:r w:rsidRPr="00CC4F3B">
        <w:rPr>
          <w:rStyle w:val="StyleUnderline"/>
        </w:rPr>
        <w:t>and</w:t>
      </w:r>
      <w:r w:rsidRPr="00911625">
        <w:t xml:space="preserve"> to a growing extent </w:t>
      </w:r>
      <w:r w:rsidRPr="00CC4F3B">
        <w:rPr>
          <w:rStyle w:val="StyleUnderline"/>
        </w:rPr>
        <w:t>China</w:t>
      </w:r>
      <w:r w:rsidRPr="00911625">
        <w:t xml:space="preserve"> — </w:t>
      </w:r>
      <w:r w:rsidRPr="00CC4F3B">
        <w:rPr>
          <w:rStyle w:val="StyleUnderline"/>
        </w:rPr>
        <w:t xml:space="preserve">occupy a commanding market position and </w:t>
      </w:r>
      <w:r w:rsidRPr="000169D8">
        <w:rPr>
          <w:rStyle w:val="StyleUnderline"/>
          <w:highlight w:val="cyan"/>
        </w:rPr>
        <w:t>can set rules that others will follow</w:t>
      </w:r>
      <w:r w:rsidRPr="00CC4F3B">
        <w:rPr>
          <w:rStyle w:val="StyleUnderline"/>
        </w:rPr>
        <w:t>.</w:t>
      </w:r>
      <w:r w:rsidRPr="00911625">
        <w:t xml:space="preserve"> </w:t>
      </w:r>
      <w:r w:rsidRPr="000169D8">
        <w:rPr>
          <w:rStyle w:val="StyleUnderline"/>
          <w:highlight w:val="cyan"/>
        </w:rPr>
        <w:t>If drone development and export is allowed to grow without strong regulations and norms, it will usher in a drone arms race</w:t>
      </w:r>
      <w:r w:rsidRPr="00CC4F3B">
        <w:rPr>
          <w:rStyle w:val="StyleUnderline"/>
        </w:rPr>
        <w:t xml:space="preserve"> that could encourage governments to undertake riskier actions than they would otherwise.</w:t>
      </w:r>
    </w:p>
    <w:p w:rsidR="008C4F7F" w:rsidRDefault="008C4F7F">
      <w:pPr>
        <w:rPr>
          <w:rFonts w:eastAsiaTheme="majorEastAsia" w:cstheme="majorBidi"/>
          <w:b/>
          <w:iCs/>
          <w:sz w:val="26"/>
        </w:rPr>
      </w:pPr>
      <w:bookmarkStart w:id="3" w:name="_Hlk13142754"/>
      <w:r>
        <w:br w:type="page"/>
      </w:r>
    </w:p>
    <w:p w:rsidR="0002283B" w:rsidRDefault="0002283B" w:rsidP="0002283B">
      <w:pPr>
        <w:pStyle w:val="Heading4"/>
      </w:pPr>
      <w:r>
        <w:t>U.S. drones sales key to interoperability, economic growth, and hegemony</w:t>
      </w:r>
    </w:p>
    <w:p w:rsidR="0002283B" w:rsidRDefault="0002283B" w:rsidP="0002283B">
      <w:r>
        <w:t xml:space="preserve">Jessica </w:t>
      </w:r>
      <w:r w:rsidRPr="00321161">
        <w:rPr>
          <w:rStyle w:val="Style13ptBold"/>
        </w:rPr>
        <w:t>Schulberg</w:t>
      </w:r>
      <w:r>
        <w:t xml:space="preserve"> (New Republic) “</w:t>
      </w:r>
      <w:r w:rsidRPr="00321161">
        <w:t>Why Is the U.S. So Stingy With Its Drones? It's Costing Us.</w:t>
      </w:r>
      <w:r>
        <w:t xml:space="preserve">” July </w:t>
      </w:r>
      <w:r w:rsidRPr="00321161">
        <w:rPr>
          <w:rStyle w:val="Style13ptBold"/>
        </w:rPr>
        <w:t>2014</w:t>
      </w:r>
      <w:r>
        <w:t xml:space="preserve"> </w:t>
      </w:r>
      <w:r w:rsidRPr="00321161">
        <w:t>https://newrepublic.com/article/118528/americas-drone-export-policy-costing-us-money-and-influence</w:t>
      </w:r>
    </w:p>
    <w:p w:rsidR="0002283B" w:rsidRDefault="0002283B" w:rsidP="0002283B">
      <w:r w:rsidRPr="00321161">
        <w:t xml:space="preserve">Proponents of expanding drone exports say that </w:t>
      </w:r>
      <w:r w:rsidRPr="000169D8">
        <w:rPr>
          <w:rStyle w:val="StyleUnderline"/>
          <w:highlight w:val="cyan"/>
        </w:rPr>
        <w:t>it is in U.S. interests to equip allies with the best technology for surveillance and use of force</w:t>
      </w:r>
      <w:r w:rsidRPr="000169D8">
        <w:rPr>
          <w:highlight w:val="cyan"/>
        </w:rPr>
        <w:t>.</w:t>
      </w:r>
      <w:r w:rsidRPr="00321161">
        <w:t xml:space="preserve"> </w:t>
      </w:r>
      <w:r w:rsidRPr="00321161">
        <w:rPr>
          <w:rStyle w:val="StyleUnderline"/>
        </w:rPr>
        <w:t>Italy and the United Kingdom used surveillance drones to collect intelligence information on the Taliban</w:t>
      </w:r>
      <w:r w:rsidRPr="00321161">
        <w:t xml:space="preserve"> in Afghanistan and Italy used them to locate roadside bombs and weapons caches in Iraq. </w:t>
      </w:r>
      <w:r w:rsidRPr="000169D8">
        <w:rPr>
          <w:rStyle w:val="StyleUnderline"/>
          <w:highlight w:val="cyan"/>
        </w:rPr>
        <w:t>Using American-made drones increases interoperability</w:t>
      </w:r>
      <w:r w:rsidRPr="00321161">
        <w:rPr>
          <w:rStyle w:val="StyleUnderline"/>
        </w:rPr>
        <w:t xml:space="preserve"> between allied states</w:t>
      </w:r>
      <w:r w:rsidRPr="00321161">
        <w:t>. But to date, the U.S. has only sold complete weaponized UAV systems to the United Kingdom—although other countries, such as France, Italy, and Germany, have purchased systems capable of carrying weapons.</w:t>
      </w:r>
      <w:r>
        <w:t xml:space="preserve"> There is also the issue of money. According to the consulting group Forecast International, the worldwide drone market is projected to more than double in the next decade, reaching a total of $2.3 billion by 2023. As of now, the U.S. is not expected to collect the largest portion of that amount. The Government Accountability Office estimated that from 2005-2010, the U.S. sold only $144 million worth of UAV technology to other markets. Meanwhile, from 2001-2011, Israel accounted for 41 percent of global drone exports, and China is expected to overtake them soon as the leading exporter. The bulk of Chinese UAVs are currently going to the Chinese military, but they have emerged as an alternative provider in the drone marketplace to countries who can’t purchase them elsewhere. “Anyone who talks about this as a future issue is years behind the curve,” said Singer. “It’s the same as with other weapons systems, </w:t>
      </w:r>
      <w:r w:rsidRPr="00321161">
        <w:rPr>
          <w:rStyle w:val="StyleUnderline"/>
        </w:rPr>
        <w:t>China will sell them with less political strings</w:t>
      </w:r>
      <w:r>
        <w:t xml:space="preserve">, and possibly at a lower cost."    General Atomics declined to comment on UAV export code. Northrop Grumman’s Vice President Brandon Belote III rejected an interview but released the following statement: “We support changes to </w:t>
      </w:r>
      <w:r w:rsidRPr="000169D8">
        <w:rPr>
          <w:rStyle w:val="StyleUnderline"/>
          <w:highlight w:val="cyan"/>
        </w:rPr>
        <w:t>export</w:t>
      </w:r>
      <w:r>
        <w:t xml:space="preserve"> control regulations that </w:t>
      </w:r>
      <w:r w:rsidRPr="000169D8">
        <w:rPr>
          <w:rStyle w:val="StyleUnderline"/>
          <w:highlight w:val="cyan"/>
        </w:rPr>
        <w:t>protect the security interests of the United States</w:t>
      </w:r>
      <w:r w:rsidRPr="00321161">
        <w:rPr>
          <w:rStyle w:val="StyleUnderline"/>
        </w:rPr>
        <w:t xml:space="preserve"> and simultaneously allow U.S. companies to more efficiently assist our international allies with their security needs</w:t>
      </w:r>
      <w:r>
        <w:t>—including those involving unmanned systems and other technologies.”</w:t>
      </w:r>
      <w:r w:rsidRPr="00321161">
        <w:t xml:space="preserve"> </w:t>
      </w:r>
      <w:r w:rsidRPr="000169D8">
        <w:rPr>
          <w:rStyle w:val="StyleUnderline"/>
          <w:highlight w:val="cyan"/>
        </w:rPr>
        <w:t>Foreign sales</w:t>
      </w:r>
      <w:r w:rsidRPr="00321161">
        <w:rPr>
          <w:rStyle w:val="StyleUnderline"/>
        </w:rPr>
        <w:t xml:space="preserve"> not only offset the cost of domestic drone purchases; they </w:t>
      </w:r>
      <w:r w:rsidRPr="000169D8">
        <w:rPr>
          <w:rStyle w:val="StyleUnderline"/>
          <w:highlight w:val="cyan"/>
        </w:rPr>
        <w:t>fund research and development for future UAV technology</w:t>
      </w:r>
      <w:r w:rsidRPr="00321161">
        <w:rPr>
          <w:rStyle w:val="StyleUnderline"/>
        </w:rPr>
        <w:t>.</w:t>
      </w:r>
      <w:r>
        <w:t xml:space="preserve"> The </w:t>
      </w:r>
      <w:r w:rsidRPr="00321161">
        <w:rPr>
          <w:rStyle w:val="StyleUnderline"/>
        </w:rPr>
        <w:t>U.S</w:t>
      </w:r>
      <w:r>
        <w:t xml:space="preserve"> still maintains </w:t>
      </w:r>
      <w:r w:rsidRPr="00321161">
        <w:rPr>
          <w:rStyle w:val="StyleUnderline"/>
        </w:rPr>
        <w:t>military dominance in drone technology</w:t>
      </w:r>
      <w:r>
        <w:t xml:space="preserve">, primarily the ability to operate the aircraft from extremely remote distances, but military strategists worry that this edge </w:t>
      </w:r>
      <w:r w:rsidRPr="00321161">
        <w:rPr>
          <w:rStyle w:val="StyleUnderline"/>
        </w:rPr>
        <w:t>is temporary</w:t>
      </w:r>
      <w:r>
        <w:t xml:space="preserve">. “By not competing in the global marketplace, our drone industry is becoming stagnant,” said Mary Cummings, a former Navy fighter pilot and member of the Stimson Center task force. </w:t>
      </w:r>
      <w:r w:rsidRPr="00321161">
        <w:rPr>
          <w:rStyle w:val="StyleUnderline"/>
        </w:rPr>
        <w:t xml:space="preserve">“This puts the U.S. at a direct disadvantage."  </w:t>
      </w:r>
      <w:r>
        <w:t xml:space="preserve">U.S. hesitance to export armed drones around the world is rooted in the desire to keep the technology out of enemy reach. However, a recent RAND Corporation report found that </w:t>
      </w:r>
      <w:r w:rsidRPr="00321161">
        <w:rPr>
          <w:rStyle w:val="StyleUnderline"/>
        </w:rPr>
        <w:t>23 countries are already developing their own weapons-capable UAV systems</w:t>
      </w:r>
      <w:r>
        <w:t xml:space="preserve">, including Russia and several non-MTCR members like Iran, China, and the United Arab Emirates. </w:t>
      </w:r>
      <w:r w:rsidRPr="00321161">
        <w:rPr>
          <w:rStyle w:val="StyleUnderline"/>
        </w:rPr>
        <w:t xml:space="preserve">Iran has already provided </w:t>
      </w:r>
      <w:r>
        <w:t xml:space="preserve">its Lebanese proxy, </w:t>
      </w:r>
      <w:r w:rsidRPr="00321161">
        <w:rPr>
          <w:rStyle w:val="StyleUnderline"/>
        </w:rPr>
        <w:t>Hezbollah, with drones</w:t>
      </w:r>
      <w:r>
        <w:t xml:space="preserve"> and has expressed interest further collaboration with Russia and China. </w:t>
      </w:r>
      <w:r w:rsidRPr="00321161">
        <w:rPr>
          <w:rStyle w:val="StyleUnderline"/>
        </w:rPr>
        <w:t>China has sold</w:t>
      </w:r>
      <w:r>
        <w:t xml:space="preserve"> a weapons-capable system to Saudi Arabia and there are reports that they have provided </w:t>
      </w:r>
      <w:r w:rsidRPr="00321161">
        <w:rPr>
          <w:rStyle w:val="StyleUnderline"/>
        </w:rPr>
        <w:t>surveillance drones to Syria, Sudan, and Myanmar</w:t>
      </w:r>
      <w:r>
        <w:t>.</w:t>
      </w:r>
    </w:p>
    <w:p w:rsidR="008C4F7F" w:rsidRDefault="008C4F7F" w:rsidP="008C4F7F">
      <w:pPr>
        <w:pStyle w:val="Heading3"/>
      </w:pPr>
      <w:r>
        <w:t>Fill-In Turn</w:t>
      </w:r>
    </w:p>
    <w:p w:rsidR="008C4F7F" w:rsidRDefault="008C4F7F" w:rsidP="008C4F7F">
      <w:pPr>
        <w:pStyle w:val="Heading4"/>
      </w:pPr>
      <w:r>
        <w:t>Turkey will fill in—been copying tech for years, previous drone restrictions fail</w:t>
      </w:r>
    </w:p>
    <w:p w:rsidR="008C4F7F" w:rsidRDefault="008C4F7F" w:rsidP="008C4F7F">
      <w:r w:rsidRPr="00C96872">
        <w:t xml:space="preserve">Umar </w:t>
      </w:r>
      <w:r w:rsidRPr="00C96872">
        <w:rPr>
          <w:rStyle w:val="Style13ptBold"/>
        </w:rPr>
        <w:t>Farooq, 5-14</w:t>
      </w:r>
      <w:r w:rsidRPr="00C96872">
        <w:t xml:space="preserve">-2019, "How Turkey Defied the U.S. and Became a Killer Drone Power", Intercept, </w:t>
      </w:r>
      <w:hyperlink r:id="rId67" w:history="1">
        <w:r w:rsidRPr="00090956">
          <w:rPr>
            <w:rStyle w:val="Hyperlink"/>
          </w:rPr>
          <w:t>https://theintercept.com/2019/05/14/turkey-second-drone-age/</w:t>
        </w:r>
      </w:hyperlink>
      <w:r>
        <w:t xml:space="preserve"> &lt;</w:t>
      </w:r>
      <w:r w:rsidRPr="00C96872">
        <w:t>Umar Farooq is a journalist based in Istanbul who has reported on the Middle East and South and Central Asia for the Los Angeles Times, Foreign Affairs, the Nation, the Atlantic, the Guardian, and other outlets.</w:t>
      </w:r>
      <w:r>
        <w:t>&gt;</w:t>
      </w:r>
      <w:r w:rsidRPr="00C96872">
        <w:t>, ke</w:t>
      </w:r>
    </w:p>
    <w:p w:rsidR="008C4F7F" w:rsidRPr="007A2F2A" w:rsidRDefault="008C4F7F" w:rsidP="008C4F7F">
      <w:pPr>
        <w:rPr>
          <w:sz w:val="12"/>
        </w:rPr>
      </w:pPr>
      <w:r w:rsidRPr="007A2F2A">
        <w:rPr>
          <w:sz w:val="12"/>
        </w:rPr>
        <w:t xml:space="preserve">Their country had entered the second drone age — in which the use of drones to kill people has proliferated far beyond the United States, the first country to kill people with missiles launched from drones after 9/11. </w:t>
      </w:r>
      <w:r w:rsidRPr="000169D8">
        <w:rPr>
          <w:rStyle w:val="StyleUnderline"/>
          <w:highlight w:val="cyan"/>
        </w:rPr>
        <w:t>Turkey now rivals the U.S.</w:t>
      </w:r>
      <w:r w:rsidRPr="007A2F2A">
        <w:rPr>
          <w:rStyle w:val="StyleUnderline"/>
        </w:rPr>
        <w:t xml:space="preserve"> and the U.K. </w:t>
      </w:r>
      <w:r w:rsidRPr="000169D8">
        <w:rPr>
          <w:rStyle w:val="StyleUnderline"/>
          <w:highlight w:val="cyan"/>
        </w:rPr>
        <w:t>as the world’s most prolific user of killer drone</w:t>
      </w:r>
      <w:r w:rsidRPr="000169D8">
        <w:rPr>
          <w:sz w:val="12"/>
          <w:highlight w:val="cyan"/>
        </w:rPr>
        <w:t>s</w:t>
      </w:r>
      <w:r w:rsidRPr="007A2F2A">
        <w:rPr>
          <w:sz w:val="12"/>
        </w:rPr>
        <w:t xml:space="preserve">, according to a review by The Intercept of reported lethal drone strikes worldwide. (Other countries that have reportedly killed people with drone-launched weapons include Israel, Iraq, and Iran.) The technology has been used by Turkey against ISIS in Syria and along Turkey’s border with Iraq and Iran, where ever-present Turkish drones have turned the tide in a decades-old counter-insurgency against the Kurdistan Workers’ Party, or PKK. </w:t>
      </w:r>
      <w:r w:rsidRPr="007A2F2A">
        <w:rPr>
          <w:rStyle w:val="StyleUnderline"/>
        </w:rPr>
        <w:t>While the U.S. was the foremost operator of armed, unmanned aerial vehicles (UAVs) in the world for more than a decade, launching the first drone attack in 2001, today more than a dozen countries possess this technology. The U.K., Israel, Pakistan, Saudi Arabia, the UAE, Egypt, Nigeria, and Turkey have all used armed UAVs to kill targets since 2015.</w:t>
      </w:r>
      <w:r w:rsidRPr="007A2F2A">
        <w:rPr>
          <w:sz w:val="12"/>
        </w:rPr>
        <w:t xml:space="preserve"> </w:t>
      </w:r>
      <w:r w:rsidRPr="000169D8">
        <w:rPr>
          <w:rStyle w:val="StyleUnderline"/>
          <w:highlight w:val="cyan"/>
        </w:rPr>
        <w:t>Efforts by Washington to control proliferation through restrictions on drone exports have failed to slow down a global race</w:t>
      </w:r>
      <w:r w:rsidRPr="007A2F2A">
        <w:rPr>
          <w:rStyle w:val="StyleUnderline"/>
        </w:rPr>
        <w:t xml:space="preserve"> to acquire the technology.</w:t>
      </w:r>
      <w:r w:rsidRPr="007A2F2A">
        <w:rPr>
          <w:sz w:val="12"/>
        </w:rPr>
        <w:t xml:space="preserve"> Meanwhile, the U.S. has set a precedent of impunity by carrying out hundreds of strikes that have killed civilians over the last decade. “</w:t>
      </w:r>
      <w:r w:rsidRPr="000169D8">
        <w:rPr>
          <w:rStyle w:val="StyleUnderline"/>
          <w:highlight w:val="cyan"/>
        </w:rPr>
        <w:t>We are well past the time when the proliferation of armed drones can in any way be controlled,</w:t>
      </w:r>
      <w:r w:rsidRPr="000169D8">
        <w:rPr>
          <w:sz w:val="12"/>
          <w:highlight w:val="cyan"/>
        </w:rPr>
        <w:t>”</w:t>
      </w:r>
      <w:r w:rsidRPr="007A2F2A">
        <w:rPr>
          <w:sz w:val="12"/>
        </w:rPr>
        <w:t xml:space="preserve"> said Chris Woods, a journalist who has tracked drone use for more than a decade and director of the conflict monitor Airwars. “</w:t>
      </w:r>
      <w:r w:rsidRPr="007A2F2A">
        <w:rPr>
          <w:rStyle w:val="StyleUnderline"/>
        </w:rPr>
        <w:t>So many states and even nonstate actors have access to armed drone capabilities — and they are being used across borders and within borders — that we are now clearly within the second drone age, that is, the age of proliferation</w:t>
      </w:r>
      <w:r w:rsidRPr="007A2F2A">
        <w:rPr>
          <w:sz w:val="12"/>
        </w:rPr>
        <w:t xml:space="preserve">.” U.S. exports of armed Predator and Reaper drones are subject to congressional and military oversight, so the process of acquiring them remains long and complicated. Some buyers have opted instead to purchase armed drones from China, which has sold to nearly a dozen countries its CH-4, a drone that has capabilities on par with the Predator (though is less sophisticated than the Reaper). </w:t>
      </w:r>
      <w:r w:rsidRPr="007A2F2A">
        <w:rPr>
          <w:rStyle w:val="StyleUnderline"/>
        </w:rPr>
        <w:t xml:space="preserve">Yet </w:t>
      </w:r>
      <w:r w:rsidRPr="000169D8">
        <w:rPr>
          <w:rStyle w:val="StyleUnderline"/>
          <w:highlight w:val="cyan"/>
        </w:rPr>
        <w:t>even if major developers like the U.S.</w:t>
      </w:r>
      <w:r w:rsidRPr="007A2F2A">
        <w:rPr>
          <w:rStyle w:val="StyleUnderline"/>
        </w:rPr>
        <w:t xml:space="preserve"> or China </w:t>
      </w:r>
      <w:r w:rsidRPr="000169D8">
        <w:rPr>
          <w:rStyle w:val="StyleUnderline"/>
          <w:highlight w:val="cyan"/>
        </w:rPr>
        <w:t>decide to restrict the sale of armed drones, the genie is out of the bottle</w:t>
      </w:r>
      <w:r w:rsidRPr="007A2F2A">
        <w:rPr>
          <w:rStyle w:val="StyleUnderline"/>
        </w:rPr>
        <w:t xml:space="preserve"> — the technology itself can now be replicated. That’s what Turkey has done.</w:t>
      </w:r>
      <w:r w:rsidRPr="007A2F2A">
        <w:rPr>
          <w:sz w:val="12"/>
        </w:rPr>
        <w:t xml:space="preserve"> </w:t>
      </w:r>
      <w:r w:rsidRPr="000169D8">
        <w:rPr>
          <w:rStyle w:val="StyleUnderline"/>
          <w:highlight w:val="cyan"/>
        </w:rPr>
        <w:t>Turkey stands out as</w:t>
      </w:r>
      <w:r w:rsidRPr="007A2F2A">
        <w:rPr>
          <w:rStyle w:val="StyleUnderline"/>
        </w:rPr>
        <w:t xml:space="preserve"> not only </w:t>
      </w:r>
      <w:r w:rsidRPr="000169D8">
        <w:rPr>
          <w:rStyle w:val="StyleUnderline"/>
          <w:highlight w:val="cyan"/>
        </w:rPr>
        <w:t>the most advanced new developer of drones</w:t>
      </w:r>
      <w:r w:rsidRPr="007A2F2A">
        <w:rPr>
          <w:sz w:val="12"/>
        </w:rPr>
        <w:t xml:space="preserve"> but also as the only country to regularly use them on its own soil, against its own citizens.</w:t>
      </w:r>
    </w:p>
    <w:p w:rsidR="008C4F7F" w:rsidRDefault="008C4F7F" w:rsidP="008C4F7F">
      <w:pPr>
        <w:pStyle w:val="Heading4"/>
      </w:pPr>
      <w:r>
        <w:t>Commercial/Small drones already used by terrorist organization, will just keep using those</w:t>
      </w:r>
    </w:p>
    <w:p w:rsidR="008C4F7F" w:rsidRDefault="008C4F7F" w:rsidP="008C4F7F">
      <w:r w:rsidRPr="00003A9C">
        <w:t xml:space="preserve">W.J. </w:t>
      </w:r>
      <w:r w:rsidRPr="00003A9C">
        <w:rPr>
          <w:rStyle w:val="Style13ptBold"/>
        </w:rPr>
        <w:t>Hennigan</w:t>
      </w:r>
      <w:r w:rsidRPr="00003A9C">
        <w:t>, 5-31-</w:t>
      </w:r>
      <w:r w:rsidRPr="00003A9C">
        <w:rPr>
          <w:rStyle w:val="Style13ptBold"/>
        </w:rPr>
        <w:t>2018</w:t>
      </w:r>
      <w:r w:rsidRPr="00003A9C">
        <w:t>, "Experts Say Drones Pose a National Security Threat — and We Aren’t Ready", Time, http://time.com/5295586/drones-threat/</w:t>
      </w:r>
      <w:r>
        <w:t>&lt;</w:t>
      </w:r>
      <w:r w:rsidRPr="00003A9C">
        <w:t xml:space="preserve"> W.J. Hennigan covers the Pentagon and national security issues in Washington, D.C. He has reported from more than two dozen countries across five continents, covering war, counter-terrorism, and the lives of U.S. service members. Before joining TIME in 2017, Hennigan worked for more than eight years at the Los Angeles Times.</w:t>
      </w:r>
      <w:r>
        <w:t>&gt;</w:t>
      </w:r>
      <w:r w:rsidRPr="00003A9C">
        <w:t xml:space="preserve">, ke </w:t>
      </w:r>
    </w:p>
    <w:p w:rsidR="008C4F7F" w:rsidRPr="007A2F2A" w:rsidRDefault="008C4F7F" w:rsidP="008C4F7F">
      <w:pPr>
        <w:rPr>
          <w:sz w:val="14"/>
        </w:rPr>
      </w:pPr>
      <w:r w:rsidRPr="007A2F2A">
        <w:rPr>
          <w:rStyle w:val="StyleUnderline"/>
        </w:rPr>
        <w:t>The military has already faced the drone danger abroad</w:t>
      </w:r>
      <w:r w:rsidRPr="007A2F2A">
        <w:rPr>
          <w:sz w:val="14"/>
        </w:rPr>
        <w:t xml:space="preserve">. </w:t>
      </w:r>
      <w:r w:rsidRPr="007A2F2A">
        <w:rPr>
          <w:rStyle w:val="StyleUnderline"/>
        </w:rPr>
        <w:t xml:space="preserve">As American Special Operations commandos fought to retake the Iraqi city of Mosul from </w:t>
      </w:r>
      <w:r w:rsidRPr="000169D8">
        <w:rPr>
          <w:rStyle w:val="StyleUnderline"/>
          <w:highlight w:val="cyan"/>
        </w:rPr>
        <w:t>ISIS</w:t>
      </w:r>
      <w:r w:rsidRPr="007A2F2A">
        <w:rPr>
          <w:rStyle w:val="StyleUnderline"/>
        </w:rPr>
        <w:t xml:space="preserve"> in the fall of 2016, they faced a threat that American ground forces hadn’t dealt with: </w:t>
      </w:r>
      <w:r w:rsidRPr="000169D8">
        <w:rPr>
          <w:rStyle w:val="StyleUnderline"/>
          <w:highlight w:val="cyan"/>
        </w:rPr>
        <w:t>attack from the air</w:t>
      </w:r>
      <w:r w:rsidRPr="007A2F2A">
        <w:rPr>
          <w:sz w:val="14"/>
        </w:rPr>
        <w:t xml:space="preserve">. Desperate to break the American-led siege of the city, ISIS militants sent fleets of small drones, often several at a time, carrying grenades and miniaturized explosives, scattering troops and driving them to seek cover. “At one point there were 12 killer bees, if you will, right overhead,” General Raymond Thomas, head of Special Operations Command, said last year, adding that the fighting nearly came to a “screeching halt.” </w:t>
      </w:r>
      <w:r w:rsidRPr="000169D8">
        <w:rPr>
          <w:rStyle w:val="StyleUnderline"/>
          <w:highlight w:val="cyan"/>
        </w:rPr>
        <w:t>The drones were too small for a fighter pilot or a tank gunner to pursue</w:t>
      </w:r>
      <w:r w:rsidRPr="007A2F2A">
        <w:rPr>
          <w:rStyle w:val="StyleUnderline"/>
        </w:rPr>
        <w:t>, which meant the troops’ only defense was to try to shoot the aircraft out of the sky with their rifles.</w:t>
      </w:r>
      <w:r w:rsidRPr="007A2F2A">
        <w:rPr>
          <w:sz w:val="14"/>
        </w:rPr>
        <w:t xml:space="preserve"> </w:t>
      </w:r>
      <w:r w:rsidRPr="007A2F2A">
        <w:rPr>
          <w:rStyle w:val="StyleUnderline"/>
        </w:rPr>
        <w:t xml:space="preserve">Thomas said the </w:t>
      </w:r>
      <w:r w:rsidRPr="000169D8">
        <w:rPr>
          <w:rStyle w:val="StyleUnderline"/>
          <w:highlight w:val="cyan"/>
        </w:rPr>
        <w:t>small drones were the “most daunting” threat</w:t>
      </w:r>
      <w:r w:rsidRPr="007A2F2A">
        <w:rPr>
          <w:rStyle w:val="StyleUnderline"/>
        </w:rPr>
        <w:t xml:space="preserve"> his commandos faced during the house-to-house campaign in Mosul.</w:t>
      </w:r>
      <w:r w:rsidRPr="007A2F2A">
        <w:rPr>
          <w:sz w:val="14"/>
        </w:rPr>
        <w:t xml:space="preserve"> No U.S. casualties were reported. No American forces have been killed by an air attack since the Korean War. America’s defensive tactics against drone strikes are rudimentary. ISIS has launched drone attacks on ground forces for the past two years. American commanders rushed electronic jammers to the war zone, but there were spotty examples of success. </w:t>
      </w:r>
      <w:r w:rsidRPr="007A2F2A">
        <w:rPr>
          <w:rStyle w:val="StyleUnderline"/>
        </w:rPr>
        <w:t>The Pentagon is working to develop two ways to combat terrorist drones: “hard kill” solutions that involve physically disabling drones, and “soft kill” ones that bring them down electronically.</w:t>
      </w:r>
      <w:r w:rsidRPr="007A2F2A">
        <w:rPr>
          <w:sz w:val="14"/>
        </w:rPr>
        <w:t xml:space="preserve"> Much of the work falls to the military’s Joint Improvised Threat Defeat Organization, or JIDO, which was formed to combat roadside bombs during the wars in Iraq and Afghanistan. Lieut. General Michael Shields, JIDO’s director, says the goal isn’t to find a “silver bullet” to take drones down but to have an arsenal of both hard-kill and soft-kill capabilities. JIDO has tried different approaches. It has developed small drones to patrol the skies and shoot a net to snag enemy drones. The so-called Negation of Improvised Non-State Joint Aerial threats system, or NINJA project, outfits drones with electronics that commandeer enemy drones by sending false GPS signals to trick the aircraft’s receivers. The Defense Advanced Research Projects Agency is developing a program that relies on a network of sensors to provide wide-area surveillance of all drones operating below 1,000 ft. in a city. DARPA has chosen defense giants Lockheed Martin and Raytheon, along with the University of Washington, to test their new technologies at various sites this year under contracts totaling $13 million. There has been a boom market for counter-measures. Guard From Above, a Dutch company, trains eagles to intercept drones in midair. Britain-based OpenWorks Engineering designed the SkyWall bazooka that fires a net-carrying canister to capture drones and bring them to the ground. DroneShield, based in Sydney and Virginia, builds devices that use radar, acoustic and thermal sensors to detect drones in flight and send an alert if they fly near a stadium, prison or other restricted property. The company also makes jamming devices for roofs and porches that erect virtual walls drones can’t fly through. A February study by Bard’s Center for the Study of the Drone identified 230 products designed by 155 manufacturers in 33 countries to subvert malicious drones. Back in South Carolina, where Jimmy Causey is back behind bars, law enforcement is already getting into the game. On May 24, corrections officials showed reporters a new tool to prevent contraband from entering the state’s 21 prison yards: small drones remotely piloted by two military veterans.</w:t>
      </w:r>
    </w:p>
    <w:p w:rsidR="008C4F7F" w:rsidRDefault="008C4F7F" w:rsidP="008C4F7F">
      <w:pPr>
        <w:rPr>
          <w:rStyle w:val="StyleUnderline"/>
        </w:rPr>
      </w:pPr>
    </w:p>
    <w:p w:rsidR="008C4F7F" w:rsidRDefault="008C4F7F">
      <w:r>
        <w:br w:type="page"/>
      </w:r>
    </w:p>
    <w:p w:rsidR="006F0011" w:rsidRDefault="008C4F7F" w:rsidP="006F0011">
      <w:pPr>
        <w:pStyle w:val="Heading3"/>
      </w:pPr>
      <w:r>
        <w:t xml:space="preserve">Drones Inevitable </w:t>
      </w:r>
    </w:p>
    <w:p w:rsidR="000C0612" w:rsidRPr="00BF7DC9" w:rsidRDefault="000C0612" w:rsidP="000C0612">
      <w:pPr>
        <w:pStyle w:val="Heading4"/>
      </w:pPr>
      <w:r>
        <w:t>Increased Drone use with allies is key to joint military operations—drone proliferation has already occurred</w:t>
      </w:r>
    </w:p>
    <w:p w:rsidR="000C0612" w:rsidRDefault="000C0612" w:rsidP="000C0612">
      <w:r w:rsidRPr="00BF7DC9">
        <w:rPr>
          <w:rStyle w:val="Style13ptBold"/>
        </w:rPr>
        <w:t>Center For Public Integrity</w:t>
      </w:r>
      <w:r w:rsidRPr="00BF7DC9">
        <w:t>, 6-14-</w:t>
      </w:r>
      <w:r w:rsidRPr="00BF7DC9">
        <w:rPr>
          <w:rStyle w:val="Style13ptBold"/>
        </w:rPr>
        <w:t>2018</w:t>
      </w:r>
      <w:r w:rsidRPr="00BF7DC9">
        <w:t xml:space="preserve">, "The Bad Guys Are Buying Death Drones", Daily Beast, </w:t>
      </w:r>
      <w:hyperlink r:id="rId68" w:history="1">
        <w:r w:rsidRPr="00090956">
          <w:rPr>
            <w:rStyle w:val="Hyperlink"/>
          </w:rPr>
          <w:t>https://www.thedailybeast.com/the-bad-guys-are-buying-death-drones</w:t>
        </w:r>
      </w:hyperlink>
      <w:r>
        <w:t xml:space="preserve"> &lt;</w:t>
      </w:r>
      <w:r w:rsidRPr="00BF7DC9">
        <w:t>The Center for Public Integrity (CPI) is an American nonprofit investigative journalism organization whose stated mission is "to reveal abuses of power, corruption and dereliction of duty by powerful public and private institutions in order to cause them to operate with honesty, integrity, accountability and to put the public interest first."</w:t>
      </w:r>
      <w:r>
        <w:t>&gt;</w:t>
      </w:r>
      <w:r w:rsidRPr="00BF7DC9">
        <w:t>, ke</w:t>
      </w:r>
    </w:p>
    <w:p w:rsidR="000C0612" w:rsidRPr="00E91D0A" w:rsidRDefault="000C0612" w:rsidP="000C0612">
      <w:pPr>
        <w:rPr>
          <w:sz w:val="12"/>
        </w:rPr>
      </w:pPr>
      <w:r w:rsidRPr="007A2F2A">
        <w:rPr>
          <w:rStyle w:val="StyleUnderline"/>
        </w:rPr>
        <w:t>Until recently, only Israel and the United States exported such advanced drones, and only to countries that respected the missile technology control regime</w:t>
      </w:r>
      <w:r w:rsidRPr="00E91D0A">
        <w:rPr>
          <w:sz w:val="12"/>
        </w:rPr>
        <w:t xml:space="preserve">. In total, </w:t>
      </w:r>
      <w:r w:rsidRPr="007A2F2A">
        <w:rPr>
          <w:rStyle w:val="StyleUnderline"/>
        </w:rPr>
        <w:t>Washington has approved</w:t>
      </w:r>
      <w:r w:rsidRPr="00E91D0A">
        <w:rPr>
          <w:sz w:val="12"/>
        </w:rPr>
        <w:t xml:space="preserve"> the sale of 103 such drones, but </w:t>
      </w:r>
      <w:r w:rsidRPr="007A2F2A">
        <w:rPr>
          <w:rStyle w:val="StyleUnderline"/>
        </w:rPr>
        <w:t>only three countries – Italy, Spain and the United Kingdom – have gotten armed versions</w:t>
      </w:r>
      <w:r w:rsidRPr="00E91D0A">
        <w:rPr>
          <w:sz w:val="12"/>
        </w:rPr>
        <w:t xml:space="preserve">. </w:t>
      </w:r>
      <w:r w:rsidRPr="007A2F2A">
        <w:rPr>
          <w:rStyle w:val="StyleUnderline"/>
        </w:rPr>
        <w:t>China picked up the slack, however, when U.S. and Israeli sales to Jordan, the UAE, and Saudi Arabia were blocked under the export control rules, the report notes.</w:t>
      </w:r>
      <w:r w:rsidRPr="00E91D0A">
        <w:rPr>
          <w:sz w:val="12"/>
        </w:rPr>
        <w:t xml:space="preserve"> China has sold two of its advanced drones to at least nine nations, including these disappointed U.S. suitors. Large drones have become “the predominant tactical collection platform” across all levels of command in modern military forces, the RAND analysts said. Iran uses them to watch U.S. Navy forces in the Persian Gulf, while China has used them to monitor naval maneuvers in the East China sea. France uses them to assist a United Nations mission in Mali and to conduct strikes against militants in the Sahel-Sahara region. The UAE uses them to help the Saudi-led coalition in Yemen, and to assist the Libyan National Army fight militants in that country. </w:t>
      </w:r>
      <w:r w:rsidRPr="00E91D0A">
        <w:rPr>
          <w:rStyle w:val="StyleUnderline"/>
        </w:rPr>
        <w:t>The report cites an estimate by the Stimson Center, a Washington-based, nonpartisan think-tank, that the global drone market – both military and commercial – will vault from $6 billion in 2015 to double that by 2025</w:t>
      </w:r>
      <w:r w:rsidRPr="00E91D0A">
        <w:rPr>
          <w:sz w:val="12"/>
        </w:rPr>
        <w:t xml:space="preserve">. The Obama administration responded to the drone proliferation threat by pressing in 2016 for an international agreement on global export standards. Although 53 countries supported the concept and agreed to begin discussions, they bore no fruit. </w:t>
      </w:r>
      <w:r w:rsidRPr="00E91D0A">
        <w:rPr>
          <w:rStyle w:val="StyleUnderline"/>
        </w:rPr>
        <w:t>Even the European Union has failed to come up with a single policy on the use of armed drones. China never agreed to join the discussions. T</w:t>
      </w:r>
      <w:r w:rsidRPr="00E91D0A">
        <w:rPr>
          <w:sz w:val="12"/>
        </w:rPr>
        <w:t xml:space="preserve">he Trump administration’s response has been to loosen controls on U.S. exports of advanced drones, on grounds that U.S. companies should be able to compete more effectively in the expanding global marketplace. Last year, it agreed to let General Atomics sell some advanced drones to India, for example. And in April 2018, the Trump administration created streamlined government procedures for additional export approvals. The RAND analysts raised no objections to this path, </w:t>
      </w:r>
      <w:r w:rsidRPr="00E91D0A">
        <w:rPr>
          <w:rStyle w:val="StyleUnderline"/>
        </w:rPr>
        <w:t>arguing that the horses were, in effect, already out of the barn, and that continuing to tightly control U.S. exports might push some allied countries to buy drones from others – which might in turn undermine future joint military operations that heavily use drones</w:t>
      </w:r>
      <w:r w:rsidRPr="00E91D0A">
        <w:rPr>
          <w:sz w:val="12"/>
        </w:rPr>
        <w:t xml:space="preserve">. Peter Lichtenbaum, a former official of BAE Systems, </w:t>
      </w:r>
      <w:r w:rsidRPr="00E91D0A">
        <w:rPr>
          <w:rStyle w:val="StyleUnderline"/>
        </w:rPr>
        <w:t>one of the world’s largest defense contractors, said at a recent Stimson Center conference that the new U.S. export policy – and the resulting increase in U.S. sales -- would boost the nation’s ability to “be a leader” in ensuring that drones are not misused</w:t>
      </w:r>
      <w:r w:rsidRPr="00E91D0A">
        <w:rPr>
          <w:sz w:val="12"/>
        </w:rPr>
        <w:t xml:space="preserve">. Rachel Stohl, an expert on drone policy who is managing director of the Stimson Center, said that while ”the United States has been overtaken as the prominent drones exporter…we can’t use the justification of economic benefit to overshadow our national security, foreign policy, and human rights concerns” about future drone sales. “We need to make sure we’re making decisions based on what is in the best interest of the United States – which is not solely limited to the economic opportunity of the sale. Just because everyone else is selling drones, doesn’t mean the United States has to eliminate the safeguards it’s put in place,” Stohl said.  </w:t>
      </w:r>
    </w:p>
    <w:bookmarkEnd w:id="3"/>
    <w:p w:rsidR="00D31A05" w:rsidRDefault="00D31A05" w:rsidP="00D31A05">
      <w:pPr>
        <w:pStyle w:val="Heading2"/>
      </w:pPr>
      <w:r>
        <w:t>North Korea Case turn</w:t>
      </w:r>
    </w:p>
    <w:p w:rsidR="00D31A05" w:rsidRDefault="00D31A05" w:rsidP="00D31A05">
      <w:pPr>
        <w:pStyle w:val="Heading4"/>
      </w:pPr>
      <w:r>
        <w:t>Drones and other developing technology are critical to contain North Korea—deterrence and strategic flexibility key</w:t>
      </w:r>
    </w:p>
    <w:p w:rsidR="00D31A05" w:rsidRDefault="00D31A05" w:rsidP="00D31A05">
      <w:r w:rsidRPr="00DC5C3C">
        <w:t xml:space="preserve">John </w:t>
      </w:r>
      <w:r w:rsidRPr="00DC5C3C">
        <w:rPr>
          <w:rStyle w:val="Style13ptBold"/>
        </w:rPr>
        <w:t>Yoo</w:t>
      </w:r>
      <w:r w:rsidRPr="00DC5C3C">
        <w:t>, 8-18-</w:t>
      </w:r>
      <w:r w:rsidRPr="00DC5C3C">
        <w:rPr>
          <w:rStyle w:val="Style13ptBold"/>
        </w:rPr>
        <w:t>2017</w:t>
      </w:r>
      <w:r w:rsidRPr="00DC5C3C">
        <w:t xml:space="preserve">, "No one wants an arms race, but high-tech weapons are America's best shot at containing North Korea", latimes, </w:t>
      </w:r>
      <w:hyperlink r:id="rId69" w:history="1">
        <w:r w:rsidRPr="00090956">
          <w:rPr>
            <w:rStyle w:val="Hyperlink"/>
          </w:rPr>
          <w:t>https://www.latimes.com/opinion/op-ed/la-oe-yoo-rabkin-need-for-new-warfare-20170818-story.html</w:t>
        </w:r>
      </w:hyperlink>
      <w:r>
        <w:t xml:space="preserve"> &lt;</w:t>
      </w:r>
      <w:r w:rsidRPr="00DC5C3C">
        <w:t xml:space="preserve"> John Yoo is a law professor at UC Berkeley, a visiting scholar at the American Enterprise Institute and a former official in the George W. Bush Justice Department.</w:t>
      </w:r>
      <w:r>
        <w:t>&gt;</w:t>
      </w:r>
      <w:r w:rsidRPr="00DC5C3C">
        <w:t>, ke</w:t>
      </w:r>
    </w:p>
    <w:p w:rsidR="00D31A05" w:rsidRPr="00DC5C3C" w:rsidRDefault="00D31A05" w:rsidP="00D31A05">
      <w:pPr>
        <w:rPr>
          <w:sz w:val="12"/>
        </w:rPr>
      </w:pPr>
      <w:r w:rsidRPr="00DC5C3C">
        <w:rPr>
          <w:rStyle w:val="StyleUnderline"/>
        </w:rPr>
        <w:t xml:space="preserve">With threats, bribes, diplomacy and sanctions, </w:t>
      </w:r>
      <w:r w:rsidRPr="000169D8">
        <w:rPr>
          <w:rStyle w:val="StyleUnderline"/>
          <w:highlight w:val="cyan"/>
        </w:rPr>
        <w:t>American presidents</w:t>
      </w:r>
      <w:r w:rsidRPr="00DC5C3C">
        <w:rPr>
          <w:rStyle w:val="StyleUnderline"/>
        </w:rPr>
        <w:t xml:space="preserve"> of both parties </w:t>
      </w:r>
      <w:r w:rsidRPr="000169D8">
        <w:rPr>
          <w:rStyle w:val="StyleUnderline"/>
          <w:highlight w:val="cyan"/>
        </w:rPr>
        <w:t>have sought</w:t>
      </w:r>
      <w:r w:rsidRPr="00DC5C3C">
        <w:rPr>
          <w:rStyle w:val="StyleUnderline"/>
        </w:rPr>
        <w:t xml:space="preserve"> for 25 years to try </w:t>
      </w:r>
      <w:r w:rsidRPr="000169D8">
        <w:rPr>
          <w:rStyle w:val="StyleUnderline"/>
          <w:highlight w:val="cyan"/>
        </w:rPr>
        <w:t>to halt</w:t>
      </w:r>
      <w:r w:rsidRPr="00DC5C3C">
        <w:rPr>
          <w:rStyle w:val="StyleUnderline"/>
        </w:rPr>
        <w:t xml:space="preserve">, or at least slow, </w:t>
      </w:r>
      <w:r w:rsidRPr="000169D8">
        <w:rPr>
          <w:rStyle w:val="StyleUnderline"/>
          <w:highlight w:val="cyan"/>
        </w:rPr>
        <w:t>North Korea's quest for a nuclear arsenal — to no avail.</w:t>
      </w:r>
      <w:r w:rsidRPr="00DC5C3C">
        <w:rPr>
          <w:sz w:val="12"/>
        </w:rPr>
        <w:t xml:space="preserve"> Though the brinksmanship of the last few weeks has subsided, President Trump still faces the prospect of a madman — Kim Jong Un — in control of a nuclear arsenal. </w:t>
      </w:r>
      <w:r w:rsidRPr="000169D8">
        <w:rPr>
          <w:rStyle w:val="StyleUnderline"/>
          <w:highlight w:val="cyan"/>
        </w:rPr>
        <w:t>What the U</w:t>
      </w:r>
      <w:r w:rsidRPr="00DC5C3C">
        <w:rPr>
          <w:rStyle w:val="StyleUnderline"/>
        </w:rPr>
        <w:t xml:space="preserve">nited </w:t>
      </w:r>
      <w:r w:rsidRPr="000169D8">
        <w:rPr>
          <w:rStyle w:val="StyleUnderline"/>
          <w:highlight w:val="cyan"/>
        </w:rPr>
        <w:t>S</w:t>
      </w:r>
      <w:r w:rsidRPr="00DC5C3C">
        <w:rPr>
          <w:rStyle w:val="StyleUnderline"/>
        </w:rPr>
        <w:t xml:space="preserve">tates </w:t>
      </w:r>
      <w:r w:rsidRPr="000169D8">
        <w:rPr>
          <w:rStyle w:val="StyleUnderline"/>
          <w:highlight w:val="cyan"/>
        </w:rPr>
        <w:t>and its allies must now</w:t>
      </w:r>
      <w:r w:rsidRPr="00DC5C3C">
        <w:rPr>
          <w:rStyle w:val="StyleUnderline"/>
        </w:rPr>
        <w:t xml:space="preserve"> do is </w:t>
      </w:r>
      <w:r w:rsidRPr="000169D8">
        <w:rPr>
          <w:rStyle w:val="StyleUnderline"/>
          <w:highlight w:val="cyan"/>
        </w:rPr>
        <w:t>find options</w:t>
      </w:r>
      <w:r w:rsidRPr="00DC5C3C">
        <w:rPr>
          <w:rStyle w:val="StyleUnderline"/>
        </w:rPr>
        <w:t xml:space="preserve"> between conventional war, or even nuclear holocaust, on the one hand, and appeasement on the other. </w:t>
      </w:r>
      <w:r w:rsidRPr="000169D8">
        <w:rPr>
          <w:rStyle w:val="StyleUnderline"/>
          <w:highlight w:val="cyan"/>
        </w:rPr>
        <w:t>The answer could be robotic</w:t>
      </w:r>
      <w:r w:rsidRPr="00DC5C3C">
        <w:rPr>
          <w:rStyle w:val="StyleUnderline"/>
        </w:rPr>
        <w:t>, cyber, and space weapons — if we have the will to deploy them</w:t>
      </w:r>
      <w:r w:rsidRPr="00DC5C3C">
        <w:rPr>
          <w:sz w:val="12"/>
        </w:rPr>
        <w:t xml:space="preserve">. Three types of technology hold promise for facing down North Korea and similar threats. </w:t>
      </w:r>
      <w:r w:rsidRPr="00DC5C3C">
        <w:rPr>
          <w:rStyle w:val="StyleUnderline"/>
        </w:rPr>
        <w:t xml:space="preserve">First, </w:t>
      </w:r>
      <w:r w:rsidRPr="000169D8">
        <w:rPr>
          <w:rStyle w:val="StyleUnderline"/>
          <w:highlight w:val="cyan"/>
        </w:rPr>
        <w:t>drones</w:t>
      </w:r>
      <w:r w:rsidRPr="00DC5C3C">
        <w:rPr>
          <w:rStyle w:val="StyleUnderline"/>
        </w:rPr>
        <w:t xml:space="preserve"> and robots. They already </w:t>
      </w:r>
      <w:r w:rsidRPr="000169D8">
        <w:rPr>
          <w:rStyle w:val="StyleUnderline"/>
          <w:highlight w:val="cyan"/>
        </w:rPr>
        <w:t>have been used for pinpoint strikes on terrorist leaders</w:t>
      </w:r>
      <w:r w:rsidRPr="00DC5C3C">
        <w:rPr>
          <w:rStyle w:val="StyleUnderline"/>
        </w:rPr>
        <w:t xml:space="preserve"> and insurgent forces in the Mideast. </w:t>
      </w:r>
      <w:r w:rsidRPr="000169D8">
        <w:rPr>
          <w:rStyle w:val="StyleUnderline"/>
          <w:highlight w:val="cyan"/>
        </w:rPr>
        <w:t>More advanced drones could</w:t>
      </w:r>
      <w:r w:rsidRPr="00DC5C3C">
        <w:rPr>
          <w:rStyle w:val="StyleUnderline"/>
        </w:rPr>
        <w:t xml:space="preserve"> potentially </w:t>
      </w:r>
      <w:r w:rsidRPr="000169D8">
        <w:rPr>
          <w:rStyle w:val="StyleUnderline"/>
          <w:highlight w:val="cyan"/>
        </w:rPr>
        <w:t>locate and destroy Pyongyang's nuclear arsenals, research facilities and missile sites</w:t>
      </w:r>
      <w:r w:rsidRPr="00DC5C3C">
        <w:rPr>
          <w:sz w:val="12"/>
        </w:rPr>
        <w:t xml:space="preserve">. Robotic naval vessels and submarines could blockade North Korea, and manned and unmanned forces could form a layered anti-missile shield. The United States should also unleash cyber capabilities it has steadily built over the last decade. Computer viruses alone can't prevent North Korea from launching nuclear missiles, but they could degrade the Kim regime's ability to conduct research and development, test and control weapons and gather intelligence. Cyberwarfare could also complement economic sanctions by freezing North Korean offshore bank accounts, paralyzing communications and disrupting Chinese companies that continue to trade with Pyongyang. Third, with launch costs falling (thank you SpaceX), and the capabilities of precision-guided munitions improving, the United States could rush the development of an anti-missile system. Though still on the drawing board, space weapons will be able to target intercontinental ballistic missiles during their initial boost phase, when the large plume of their engines makes them easiest to detect and their slow upward ascent makes them most vulnerable. Using advanced technology should appeal to a commander in chief who rails against the "waste" of American blood and treasure expended abroad and at the same time deplores "the very sad depletion of our military." "Fire and fury" and "America first" mesh poorly, unless technology is employed to resolve the paradox. </w:t>
      </w:r>
      <w:r w:rsidRPr="00DC5C3C">
        <w:rPr>
          <w:rStyle w:val="StyleUnderline"/>
        </w:rPr>
        <w:t xml:space="preserve">The potential is clear. In the Kosovo air war, the U.S. Air Force dropped graphite bombs to disable the Serbian electrical grid; in the Iraq invasion, allied air power crippled Saddam Hussein's military and civilian transportation network. </w:t>
      </w:r>
      <w:r w:rsidRPr="000169D8">
        <w:rPr>
          <w:rStyle w:val="StyleUnderline"/>
          <w:highlight w:val="cyan"/>
        </w:rPr>
        <w:t>New technologies can create</w:t>
      </w:r>
      <w:r w:rsidRPr="00DC5C3C">
        <w:rPr>
          <w:rStyle w:val="StyleUnderline"/>
        </w:rPr>
        <w:t xml:space="preserve"> those </w:t>
      </w:r>
      <w:r w:rsidRPr="000169D8">
        <w:rPr>
          <w:rStyle w:val="StyleUnderline"/>
          <w:highlight w:val="cyan"/>
        </w:rPr>
        <w:t>pressures</w:t>
      </w:r>
      <w:r w:rsidRPr="00DC5C3C">
        <w:rPr>
          <w:rStyle w:val="StyleUnderline"/>
        </w:rPr>
        <w:t xml:space="preserve"> — and more — </w:t>
      </w:r>
      <w:r w:rsidRPr="000169D8">
        <w:rPr>
          <w:rStyle w:val="StyleUnderline"/>
          <w:highlight w:val="cyan"/>
        </w:rPr>
        <w:t>with far greater effect, less permanent damage and less risk to troops</w:t>
      </w:r>
      <w:r w:rsidRPr="00DC5C3C">
        <w:rPr>
          <w:rStyle w:val="StyleUnderline"/>
        </w:rPr>
        <w:t xml:space="preserve">. They can be deployed quickly and precisely in a crisis, </w:t>
      </w:r>
      <w:r w:rsidRPr="000169D8">
        <w:rPr>
          <w:rStyle w:val="StyleUnderline"/>
          <w:highlight w:val="cyan"/>
        </w:rPr>
        <w:t>and they provide strategic deterrence</w:t>
      </w:r>
      <w:r w:rsidRPr="00DC5C3C">
        <w:rPr>
          <w:rStyle w:val="StyleUnderline"/>
        </w:rPr>
        <w:t xml:space="preserve"> as wel</w:t>
      </w:r>
      <w:r w:rsidRPr="00DC5C3C">
        <w:rPr>
          <w:sz w:val="12"/>
        </w:rPr>
        <w:t>l. The main obstacle to deploying such weapons will be hearts and minds in the West. There are already calls to ban new weapons because they are destabilizing. United Nations officials, for example, attacked President Obama's drone campaign because it made it too easy to wage war. Elon Musk, founder of Tesla and SpaceX, recently called artificial intelligence "the greatest risk we face as a civilization" and predicted that it could trigger wars. These critics fear a new technology arms race that will encourage the promiscuous use of these weapons. Every advance in warfare has met with such arguments. The Catholic Church and European aristocrats tried to ban the crossbow. During World War I, it was argued that long-range artillery, aerial bombing and submarine attacks violated the laws of war by removing the face-to-face element of combat. This summer, 122 nations joined a treaty banning nuclear weapons, and the International Court of Justice has come close to declaring them a violation of international law</w:t>
      </w:r>
      <w:r w:rsidRPr="00DC5C3C">
        <w:rPr>
          <w:rStyle w:val="StyleUnderline"/>
        </w:rPr>
        <w:t xml:space="preserve">. And yet there is every reason not to limit our ability to bring dangerous nations to heel, not least because new technologies give the U.S. and its allies an opportunity to preempt looming threats or respond quickly with proportional force in a crisis. </w:t>
      </w:r>
      <w:r w:rsidRPr="00DC5C3C">
        <w:rPr>
          <w:sz w:val="12"/>
        </w:rPr>
        <w:t xml:space="preserve">The U.N. charter and modern warfare conventions frown on preemption; nations can use force only for self-defense or when authorized by the Security Council. But violations have been tolerated: President Reagan bombed Libya in retaliation for a terror attack on U.S. soldiers at a Berlin nightclub, Israel destroyed Iraqi and Syrian nuclear reactors, and President Clinton launched cruise missiles against Iraq for barring inspections of nuclear sites. Neither the Bush nor Obama administrations consulted the U.N. before launching the Stuxnet virus to disrupt Iran's uranium processing facilities. </w:t>
      </w:r>
      <w:r w:rsidRPr="000169D8">
        <w:rPr>
          <w:rStyle w:val="StyleUnderline"/>
          <w:highlight w:val="cyan"/>
        </w:rPr>
        <w:t>Developing</w:t>
      </w:r>
      <w:r w:rsidRPr="00DC5C3C">
        <w:rPr>
          <w:rStyle w:val="StyleUnderline"/>
        </w:rPr>
        <w:t xml:space="preserve"> and deploying </w:t>
      </w:r>
      <w:r w:rsidRPr="000169D8">
        <w:rPr>
          <w:rStyle w:val="StyleUnderline"/>
          <w:highlight w:val="cyan"/>
        </w:rPr>
        <w:t>more sophisticated</w:t>
      </w:r>
      <w:r w:rsidRPr="00DC5C3C">
        <w:rPr>
          <w:rStyle w:val="StyleUnderline"/>
        </w:rPr>
        <w:t xml:space="preserve"> robotic, cyber and space </w:t>
      </w:r>
      <w:r w:rsidRPr="000169D8">
        <w:rPr>
          <w:rStyle w:val="StyleUnderline"/>
          <w:highlight w:val="cyan"/>
        </w:rPr>
        <w:t>weaponry may amplify an arms race, but</w:t>
      </w:r>
      <w:r w:rsidRPr="00DC5C3C">
        <w:rPr>
          <w:rStyle w:val="StyleUnderline"/>
        </w:rPr>
        <w:t xml:space="preserve"> the key word is "amplify." </w:t>
      </w:r>
      <w:r w:rsidRPr="000169D8">
        <w:rPr>
          <w:rStyle w:val="StyleUnderline"/>
          <w:highlight w:val="cyan"/>
        </w:rPr>
        <w:t>Our adversaries are already off and running</w:t>
      </w:r>
      <w:r w:rsidRPr="00DC5C3C">
        <w:rPr>
          <w:sz w:val="12"/>
        </w:rPr>
        <w:t xml:space="preserve"> — witness the Russian, Chinese and North Korean hacking of U.S. government and commercial systems. </w:t>
      </w:r>
      <w:r w:rsidRPr="00DC5C3C">
        <w:rPr>
          <w:rStyle w:val="StyleUnderline"/>
        </w:rPr>
        <w:t xml:space="preserve">Our </w:t>
      </w:r>
      <w:r w:rsidRPr="000169D8">
        <w:rPr>
          <w:rStyle w:val="StyleUnderline"/>
          <w:highlight w:val="cyan"/>
        </w:rPr>
        <w:t>rivals are unlikely to obey a treaty limiting such weapons</w:t>
      </w:r>
      <w:r w:rsidRPr="00DC5C3C">
        <w:rPr>
          <w:rStyle w:val="StyleUnderline"/>
        </w:rPr>
        <w:t>, except as a ruse. (</w:t>
      </w:r>
      <w:r w:rsidRPr="00DC5C3C">
        <w:rPr>
          <w:sz w:val="12"/>
        </w:rPr>
        <w:t>They see cyberweapons, for example, as a counterbalance to our superiority in conventional and strategic weapons.) Treaty inspectors are unlikely to detect secret cyber or robotics programs, as we have learned from trying to monitor nuclear R&amp;D programs. High-tech weaponry challenges long-cherished arms control norms, but it is already too late to prevent our rivals from developing and using these technologies. Should sanctions, threats and diplomacy fail, the U.S. may need to strike first, but with the caution and precision afforded by new technology.</w:t>
      </w:r>
    </w:p>
    <w:p w:rsidR="00D31A05" w:rsidRPr="00926E2F" w:rsidRDefault="00D31A05" w:rsidP="00D31A05">
      <w:pPr>
        <w:pStyle w:val="Heading4"/>
      </w:pPr>
      <w:r w:rsidRPr="00926E2F">
        <w:t xml:space="preserve">US-North Korea </w:t>
      </w:r>
      <w:r>
        <w:t>causes</w:t>
      </w:r>
      <w:r w:rsidRPr="00926E2F">
        <w:t xml:space="preserve"> </w:t>
      </w:r>
      <w:r>
        <w:t>nuclear war---extinction</w:t>
      </w:r>
    </w:p>
    <w:p w:rsidR="00D31A05" w:rsidRPr="00926E2F" w:rsidRDefault="00D31A05" w:rsidP="00D31A05">
      <w:r w:rsidRPr="00926E2F">
        <w:rPr>
          <w:rStyle w:val="Style13ptBold"/>
        </w:rPr>
        <w:t>Hamel-Green 10</w:t>
      </w:r>
      <w:r w:rsidRPr="00926E2F">
        <w:t xml:space="preserve"> (1/5, Executive Dean at Victoria, “The Path Not Taken, the Way Still Open: Denuclearizing the Korean Peninsula and Northeast Asia,” http://www.nautilus.org/)</w:t>
      </w:r>
    </w:p>
    <w:p w:rsidR="00D31A05" w:rsidRPr="00926E2F" w:rsidRDefault="00D31A05" w:rsidP="00D31A05">
      <w:pPr>
        <w:rPr>
          <w:sz w:val="16"/>
        </w:rPr>
      </w:pPr>
      <w:r w:rsidRPr="00926E2F">
        <w:rPr>
          <w:rStyle w:val="StyleUnderline"/>
        </w:rPr>
        <w:t xml:space="preserve">The consequences of </w:t>
      </w:r>
      <w:r w:rsidRPr="000169D8">
        <w:rPr>
          <w:rStyle w:val="StyleUnderline"/>
          <w:highlight w:val="cyan"/>
        </w:rPr>
        <w:t>failing to address the</w:t>
      </w:r>
      <w:r w:rsidRPr="00926E2F">
        <w:rPr>
          <w:sz w:val="16"/>
        </w:rPr>
        <w:t xml:space="preserve"> proliferation </w:t>
      </w:r>
      <w:r w:rsidRPr="000169D8">
        <w:rPr>
          <w:rStyle w:val="StyleUnderline"/>
          <w:highlight w:val="cyan"/>
        </w:rPr>
        <w:t>threat posed by</w:t>
      </w:r>
      <w:r w:rsidRPr="00926E2F">
        <w:rPr>
          <w:sz w:val="16"/>
        </w:rPr>
        <w:t xml:space="preserve"> the </w:t>
      </w:r>
      <w:r w:rsidRPr="000169D8">
        <w:rPr>
          <w:rStyle w:val="StyleUnderline"/>
          <w:highlight w:val="cyan"/>
        </w:rPr>
        <w:t>North Korea</w:t>
      </w:r>
      <w:r w:rsidRPr="00926E2F">
        <w:rPr>
          <w:sz w:val="16"/>
        </w:rPr>
        <w:t xml:space="preserve"> developments, and related political and economic issues, </w:t>
      </w:r>
      <w:r w:rsidRPr="00926E2F">
        <w:rPr>
          <w:rStyle w:val="StyleUnderline"/>
        </w:rPr>
        <w:t>are serious</w:t>
      </w:r>
      <w:r w:rsidRPr="00926E2F">
        <w:rPr>
          <w:sz w:val="16"/>
        </w:rPr>
        <w:t xml:space="preserve">, not only for the Northeast Asian region but for the whole international community. At worst, </w:t>
      </w:r>
      <w:r w:rsidRPr="000169D8">
        <w:rPr>
          <w:rStyle w:val="StyleUnderline"/>
          <w:highlight w:val="cyan"/>
        </w:rPr>
        <w:t>there is the possibility of nuclear attack,</w:t>
      </w:r>
      <w:r w:rsidRPr="00926E2F">
        <w:rPr>
          <w:sz w:val="16"/>
        </w:rPr>
        <w:t xml:space="preserve"> whether by intention, miscalculation, or merely accident, leading to the resumption of Korean War hostilities.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926E2F">
        <w:rPr>
          <w:rStyle w:val="StyleUnderline"/>
        </w:rPr>
        <w:t>Even a limited nuclear exchange would result in a holocaust of unprecedented proportions</w:t>
      </w:r>
      <w:r w:rsidRPr="00926E2F">
        <w:rPr>
          <w:sz w:val="16"/>
        </w:rPr>
        <w:t xml:space="preserve">. But </w:t>
      </w:r>
      <w:r w:rsidRPr="00926E2F">
        <w:rPr>
          <w:rStyle w:val="StyleUnderline"/>
        </w:rPr>
        <w:t xml:space="preserve">the catastrophe within the region would not be the only outcome. New research indicates that even </w:t>
      </w:r>
      <w:r w:rsidRPr="000169D8">
        <w:rPr>
          <w:rStyle w:val="StyleUnderline"/>
          <w:highlight w:val="cyan"/>
        </w:rPr>
        <w:t>a limited nuclear war in the region would rearrange our global climate far more quickly than global warming</w:t>
      </w:r>
      <w:r w:rsidRPr="00926E2F">
        <w:rPr>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w:t>
      </w:r>
      <w:r w:rsidRPr="00926E2F">
        <w:rPr>
          <w:rStyle w:val="StyleUnderline"/>
        </w:rPr>
        <w:t xml:space="preserve">the nuclear darkness will </w:t>
      </w:r>
      <w:r w:rsidRPr="000169D8">
        <w:rPr>
          <w:rStyle w:val="StyleUnderline"/>
          <w:highlight w:val="cyan"/>
        </w:rPr>
        <w:t xml:space="preserve">cause a deeper drop in temperature </w:t>
      </w:r>
      <w:r w:rsidRPr="00926E2F">
        <w:rPr>
          <w:rStyle w:val="StyleUnderline"/>
        </w:rPr>
        <w:t>than at any time during the last 1000 years</w:t>
      </w:r>
      <w:r w:rsidRPr="00926E2F">
        <w:rPr>
          <w:sz w:val="16"/>
        </w:rPr>
        <w:t xml:space="preserve">.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 such amounts of smoke injected into the stratosphere would cause a huge reduction in the Earth’s protective ozone. These, of course, are not the only consequences. Reactors might also be targeted, causing further mayhem and downwind radiation effects, superimposed on a smoking, radiating ruin left by nuclear next-use. </w:t>
      </w:r>
      <w:r w:rsidRPr="000169D8">
        <w:rPr>
          <w:rStyle w:val="StyleUnderline"/>
          <w:highlight w:val="cyan"/>
        </w:rPr>
        <w:t xml:space="preserve">Millions of refugees </w:t>
      </w:r>
      <w:r w:rsidRPr="00926E2F">
        <w:rPr>
          <w:rStyle w:val="StyleUnderline"/>
        </w:rPr>
        <w:t>would flee the affected regions</w:t>
      </w:r>
      <w:r w:rsidRPr="00926E2F">
        <w:rPr>
          <w:sz w:val="16"/>
        </w:rPr>
        <w:t xml:space="preserve">. </w:t>
      </w:r>
      <w:r w:rsidRPr="00926E2F">
        <w:rPr>
          <w:rStyle w:val="StyleUnderline"/>
        </w:rPr>
        <w:t xml:space="preserve">The direct impacts, and the follow-on </w:t>
      </w:r>
      <w:r w:rsidRPr="000169D8">
        <w:rPr>
          <w:rStyle w:val="StyleUnderline"/>
          <w:highlight w:val="cyan"/>
        </w:rPr>
        <w:t xml:space="preserve">impacts on the global economy </w:t>
      </w:r>
      <w:r w:rsidRPr="00926E2F">
        <w:rPr>
          <w:rStyle w:val="StyleUnderline"/>
        </w:rPr>
        <w:t xml:space="preserve">via ecological and food insecurity, could </w:t>
      </w:r>
      <w:r w:rsidRPr="000169D8">
        <w:rPr>
          <w:rStyle w:val="StyleUnderline"/>
          <w:highlight w:val="cyan"/>
        </w:rPr>
        <w:t xml:space="preserve">make </w:t>
      </w:r>
      <w:r w:rsidRPr="00926E2F">
        <w:rPr>
          <w:sz w:val="16"/>
        </w:rPr>
        <w:t>the present global</w:t>
      </w:r>
      <w:r w:rsidRPr="000169D8">
        <w:rPr>
          <w:rStyle w:val="StyleUnderline"/>
          <w:highlight w:val="cyan"/>
        </w:rPr>
        <w:t xml:space="preserve"> financial crisis pale by comparison</w:t>
      </w:r>
      <w:r w:rsidRPr="00926E2F">
        <w:rPr>
          <w:sz w:val="16"/>
        </w:rPr>
        <w:t xml:space="preserve">. How the great powers, especially the nuclear weapons states respond to such a crisis, and in particular, whether nuclear weapons are used in response to nuclear first-use, could make or break the global non proliferation and disarmament regimes. There could be many unanticipated impacts on regional and global security relationships, with subsequent nuclear breakout and geopolitical turbulence, including possible loss-of-control over fissile material or warheads in the chaos of nuclear war, and aftermath chain-reaction affects involving other potential proliferant states. </w:t>
      </w:r>
      <w:r w:rsidRPr="000169D8">
        <w:rPr>
          <w:rStyle w:val="StyleUnderline"/>
          <w:highlight w:val="cyan"/>
        </w:rPr>
        <w:t xml:space="preserve">The Korean nuclear proliferation issue is </w:t>
      </w:r>
      <w:r w:rsidRPr="00926E2F">
        <w:rPr>
          <w:rStyle w:val="StyleUnderline"/>
        </w:rPr>
        <w:t xml:space="preserve">not just a regional threat but </w:t>
      </w:r>
      <w:r w:rsidRPr="000169D8">
        <w:rPr>
          <w:rStyle w:val="StyleUnderline"/>
          <w:highlight w:val="cyan"/>
        </w:rPr>
        <w:t>a</w:t>
      </w:r>
      <w:r w:rsidRPr="00926E2F">
        <w:rPr>
          <w:rStyle w:val="StyleUnderline"/>
        </w:rPr>
        <w:t xml:space="preserve"> </w:t>
      </w:r>
      <w:r w:rsidRPr="000169D8">
        <w:rPr>
          <w:rStyle w:val="StyleUnderline"/>
          <w:highlight w:val="cyan"/>
        </w:rPr>
        <w:t>global one</w:t>
      </w:r>
      <w:r w:rsidRPr="00926E2F">
        <w:rPr>
          <w:sz w:val="16"/>
        </w:rPr>
        <w:t xml:space="preserve"> that warrants priority consideration from the international community. Given the high stakes involved, North Korean proliferation, if unaddressed and unreversed, has the potential to destabilize the whole East Asian region and beyond. Even if a nuclear exchange does not occur in the short term, the acute sense of nuclear threat that has been experienced for over five decades by North Koreans as a result of US strategic deterrence is now likely to be keenly felt by fellow Koreans south of the 38th Parallel and Japanese across the waters of the Sea of Japan. China, too, must surely feel itself to be at risk from North Korean nuclear weapons, or from escalation that might ensue from next-use in the Korean Peninsula resulting not only in the environmental consequences noted above, but in regime collapse and massive refugee flows. South Korea and Japan appear willing to rely on their respective bilateral security pacts with the United States to deter North Korean nuclear attack for the time being. However, </w:t>
      </w:r>
      <w:r w:rsidRPr="00926E2F">
        <w:rPr>
          <w:rStyle w:val="StyleUnderline"/>
        </w:rPr>
        <w:t xml:space="preserve">should South Korea and/or Japan acquire nuclear weapons, </w:t>
      </w:r>
      <w:r w:rsidRPr="000169D8">
        <w:rPr>
          <w:rStyle w:val="StyleUnderline"/>
          <w:highlight w:val="cyan"/>
        </w:rPr>
        <w:t>the outcome would be destabilizing,</w:t>
      </w:r>
      <w:r w:rsidRPr="00926E2F">
        <w:rPr>
          <w:rStyle w:val="StyleUnderline"/>
        </w:rPr>
        <w:t xml:space="preserve"> especially if this resulted from rupture of their alliance relationships with the United States</w:t>
      </w:r>
      <w:r w:rsidRPr="00926E2F">
        <w:rPr>
          <w:sz w:val="16"/>
        </w:rPr>
        <w:t xml:space="preserve">. Both have the technical capability to do so very rapidly. South Korea has previously engaged in nuclear weapons research but desisted after US pressure. Japan still proclaims its adherence to the three Non-Nuclear Principles although recentconfirmation that the United States routinely transited nuclear weapons through Japan and retains the right of emergency reintroduction of nuclear weapons has tarnished Japan’s non-nuclear image. Moreover, it has large stockpiles of plutonium that could rapidly be used to produce nuclear warheads. </w:t>
      </w:r>
      <w:r w:rsidRPr="00926E2F">
        <w:rPr>
          <w:rStyle w:val="StyleUnderline"/>
        </w:rPr>
        <w:t>Such responses</w:t>
      </w:r>
      <w:r w:rsidRPr="00926E2F">
        <w:rPr>
          <w:sz w:val="16"/>
        </w:rPr>
        <w:t xml:space="preserve">, already advocated by conservative and nationalist groups within South Korea and Japan, </w:t>
      </w:r>
      <w:r w:rsidRPr="000169D8">
        <w:rPr>
          <w:rStyle w:val="StyleUnderline"/>
          <w:highlight w:val="cyan"/>
        </w:rPr>
        <w:t xml:space="preserve">could trigger a regional nuclear arms race involving </w:t>
      </w:r>
      <w:r w:rsidRPr="00926E2F">
        <w:rPr>
          <w:rStyle w:val="StyleUnderline"/>
        </w:rPr>
        <w:t xml:space="preserve">the Koreas, Japan, Taiwan, and China, </w:t>
      </w:r>
      <w:r w:rsidRPr="000169D8">
        <w:rPr>
          <w:rStyle w:val="StyleUnderline"/>
          <w:highlight w:val="cyan"/>
        </w:rPr>
        <w:t xml:space="preserve">with incalculable wider consequences </w:t>
      </w:r>
      <w:r w:rsidRPr="00926E2F">
        <w:rPr>
          <w:rStyle w:val="StyleUnderline"/>
        </w:rPr>
        <w:t xml:space="preserve">for Southeast Asia, South Asia and the whole Pacific </w:t>
      </w:r>
      <w:r w:rsidRPr="00926E2F">
        <w:rPr>
          <w:sz w:val="16"/>
        </w:rPr>
        <w:t xml:space="preserve">and beyond. </w:t>
      </w:r>
      <w:r w:rsidRPr="000169D8">
        <w:rPr>
          <w:rStyle w:val="StyleUnderline"/>
          <w:highlight w:val="cyan"/>
        </w:rPr>
        <w:t>These developments would spell the demise of the</w:t>
      </w:r>
      <w:r w:rsidRPr="00926E2F">
        <w:rPr>
          <w:sz w:val="16"/>
        </w:rPr>
        <w:t xml:space="preserve"> current global non- proliferation regime as underpinned by the </w:t>
      </w:r>
      <w:r w:rsidRPr="000169D8">
        <w:rPr>
          <w:rStyle w:val="StyleUnderline"/>
          <w:highlight w:val="cyan"/>
        </w:rPr>
        <w:t>Non-Proliferation Treaty</w:t>
      </w:r>
      <w:r w:rsidRPr="00926E2F">
        <w:rPr>
          <w:sz w:val="16"/>
        </w:rPr>
        <w:t>. Failure to reverse the DPRK’s nuclear breakout is also an important factor driving a general malaise in the exercise of American power which one of the authors has characterized elsewhere as “</w:t>
      </w:r>
      <w:r w:rsidRPr="000169D8">
        <w:rPr>
          <w:rStyle w:val="StyleUnderline"/>
          <w:highlight w:val="cyan"/>
        </w:rPr>
        <w:t>the end of American nuclear hegemony</w:t>
      </w:r>
      <w:r w:rsidRPr="00926E2F">
        <w:rPr>
          <w:sz w:val="16"/>
        </w:rPr>
        <w:t xml:space="preserve">.”8  </w:t>
      </w:r>
    </w:p>
    <w:p w:rsidR="00D31A05" w:rsidRPr="006C65E9" w:rsidRDefault="00D31A05" w:rsidP="00D31A05"/>
    <w:p w:rsidR="008D646A" w:rsidRDefault="008D646A" w:rsidP="008D646A">
      <w:pPr>
        <w:pStyle w:val="Heading2"/>
      </w:pPr>
      <w:r>
        <w:t>Blowback Advantage</w:t>
      </w:r>
    </w:p>
    <w:p w:rsidR="006F0011" w:rsidRDefault="006F0011">
      <w:pPr>
        <w:rPr>
          <w:rFonts w:eastAsia="Times New Roman" w:cstheme="majorBidi"/>
          <w:b/>
          <w:iCs/>
          <w:sz w:val="26"/>
        </w:rPr>
      </w:pPr>
      <w:r>
        <w:rPr>
          <w:rFonts w:eastAsia="Times New Roman"/>
        </w:rPr>
        <w:br w:type="page"/>
      </w:r>
    </w:p>
    <w:p w:rsidR="006F0011" w:rsidRDefault="006F0011" w:rsidP="006F0011">
      <w:pPr>
        <w:pStyle w:val="Heading3"/>
        <w:rPr>
          <w:rFonts w:eastAsia="Times New Roman"/>
        </w:rPr>
      </w:pPr>
      <w:r>
        <w:rPr>
          <w:rFonts w:eastAsia="Times New Roman"/>
        </w:rPr>
        <w:t>Drones Solve Terrorism</w:t>
      </w:r>
    </w:p>
    <w:p w:rsidR="00BA5EFB" w:rsidRDefault="006F0011" w:rsidP="00BA5EFB">
      <w:pPr>
        <w:pStyle w:val="Heading4"/>
        <w:rPr>
          <w:rFonts w:eastAsia="Times New Roman"/>
        </w:rPr>
      </w:pPr>
      <w:r>
        <w:rPr>
          <w:rFonts w:eastAsia="Times New Roman"/>
        </w:rPr>
        <w:t>Drones are successful in solving</w:t>
      </w:r>
      <w:r w:rsidR="00BA5EFB">
        <w:rPr>
          <w:rFonts w:eastAsia="Times New Roman"/>
        </w:rPr>
        <w:t xml:space="preserve"> terrorism</w:t>
      </w:r>
    </w:p>
    <w:p w:rsidR="00BA5EFB" w:rsidRPr="001D467D" w:rsidRDefault="00BA5EFB" w:rsidP="00BA5EFB">
      <w:r w:rsidRPr="005653AD">
        <w:t xml:space="preserve">Asfandyar </w:t>
      </w:r>
      <w:r w:rsidRPr="005653AD">
        <w:rPr>
          <w:rStyle w:val="Style13ptBold"/>
        </w:rPr>
        <w:t>Mir</w:t>
      </w:r>
      <w:r w:rsidRPr="005653AD">
        <w:t xml:space="preserve">, </w:t>
      </w:r>
      <w:r w:rsidRPr="005653AD">
        <w:rPr>
          <w:rStyle w:val="Style13ptBold"/>
        </w:rPr>
        <w:t>19</w:t>
      </w:r>
      <w:r w:rsidRPr="005653AD">
        <w:t xml:space="preserve">, Asfandyar Mir. </w:t>
      </w:r>
      <w:r w:rsidRPr="001D467D">
        <w:t>. The U.S. Drone War in Pakistan Revisited. Lawfare. 7-1-2019. https://www.lawfareblog.com/us-drone-war-pakistan-revisited (PembrokeHill-AKY)</w:t>
      </w:r>
    </w:p>
    <w:p w:rsidR="00BA5EFB" w:rsidRPr="005653AD" w:rsidRDefault="00BA5EFB" w:rsidP="00BA5EFB">
      <w:pPr>
        <w:spacing w:before="100" w:beforeAutospacing="1" w:after="100" w:afterAutospacing="1" w:line="240" w:lineRule="auto"/>
        <w:rPr>
          <w:rStyle w:val="StyleUnderline"/>
          <w:rFonts w:asciiTheme="minorHAnsi" w:hAnsiTheme="minorHAnsi" w:cstheme="minorHAnsi"/>
        </w:rPr>
      </w:pPr>
      <w:r w:rsidRPr="005653AD">
        <w:rPr>
          <w:rFonts w:asciiTheme="minorHAnsi" w:eastAsia="Times New Roman" w:hAnsiTheme="minorHAnsi" w:cstheme="minorHAnsi"/>
          <w:color w:val="222222"/>
          <w:sz w:val="16"/>
          <w:szCs w:val="24"/>
        </w:rPr>
        <w:t xml:space="preserve">First, the U.S. drone war was damaging for the organizational trajectories of al-Qaeda and the Pakistan Taliban. I found that </w:t>
      </w:r>
      <w:r w:rsidRPr="000169D8">
        <w:rPr>
          <w:rStyle w:val="StyleUnderline"/>
          <w:rFonts w:asciiTheme="minorHAnsi" w:hAnsiTheme="minorHAnsi" w:cstheme="minorHAnsi"/>
          <w:highlight w:val="cyan"/>
        </w:rPr>
        <w:t>after the United States surged its surveillance and targeting capabilities in 2008, both groups suffered increasing setbacks</w:t>
      </w:r>
      <w:r w:rsidRPr="005653AD">
        <w:rPr>
          <w:rFonts w:asciiTheme="minorHAnsi" w:eastAsia="Times New Roman" w:hAnsiTheme="minorHAnsi" w:cstheme="minorHAnsi"/>
          <w:color w:val="222222"/>
          <w:sz w:val="16"/>
          <w:szCs w:val="24"/>
        </w:rPr>
        <w:t>; they lost bases, their operational capabilities were reduced, their ranks were checked by growing numbers of desertions, and the organizations fractured politically. These effects appear to have persisted until 2014. In </w:t>
      </w:r>
      <w:hyperlink r:id="rId70" w:history="1">
        <w:r w:rsidRPr="005653AD">
          <w:rPr>
            <w:rFonts w:asciiTheme="minorHAnsi" w:eastAsia="Times New Roman" w:hAnsiTheme="minorHAnsi" w:cstheme="minorHAnsi"/>
            <w:color w:val="006A72"/>
            <w:sz w:val="24"/>
            <w:szCs w:val="24"/>
            <w:u w:val="single"/>
          </w:rPr>
          <w:t>a related paper</w:t>
        </w:r>
      </w:hyperlink>
      <w:r w:rsidRPr="005653AD">
        <w:rPr>
          <w:rFonts w:asciiTheme="minorHAnsi" w:eastAsia="Times New Roman" w:hAnsiTheme="minorHAnsi" w:cstheme="minorHAnsi"/>
          <w:color w:val="222222"/>
          <w:sz w:val="16"/>
          <w:szCs w:val="24"/>
        </w:rPr>
        <w:t xml:space="preserve">, my University of Michigan colleague Dylan Moore and I show that </w:t>
      </w:r>
      <w:r w:rsidRPr="000169D8">
        <w:rPr>
          <w:rStyle w:val="StyleUnderline"/>
          <w:rFonts w:asciiTheme="minorHAnsi" w:hAnsiTheme="minorHAnsi" w:cstheme="minorHAnsi"/>
          <w:highlight w:val="cyan"/>
        </w:rPr>
        <w:t>during the drone program in the Waziristan region, violence by the two groups fell substantially.</w:t>
      </w:r>
      <w:r w:rsidRPr="005653AD">
        <w:rPr>
          <w:rStyle w:val="StyleUnderline"/>
          <w:rFonts w:asciiTheme="minorHAnsi" w:hAnsiTheme="minorHAnsi" w:cstheme="minorHAnsi"/>
        </w:rPr>
        <w:t xml:space="preserve"> </w:t>
      </w:r>
      <w:r w:rsidRPr="005653AD">
        <w:rPr>
          <w:rFonts w:asciiTheme="minorHAnsi" w:eastAsia="Times New Roman" w:hAnsiTheme="minorHAnsi" w:cstheme="minorHAnsi"/>
          <w:color w:val="222222"/>
          <w:sz w:val="16"/>
          <w:szCs w:val="24"/>
        </w:rPr>
        <w:t xml:space="preserve">Second, the </w:t>
      </w:r>
      <w:r w:rsidRPr="000169D8">
        <w:rPr>
          <w:rStyle w:val="StyleUnderline"/>
          <w:rFonts w:asciiTheme="minorHAnsi" w:hAnsiTheme="minorHAnsi" w:cstheme="minorHAnsi"/>
          <w:highlight w:val="cyan"/>
        </w:rPr>
        <w:t>U.S. drone war disrupted al-Qaeda and the Pakistan Taliban</w:t>
      </w:r>
      <w:r w:rsidRPr="005653AD">
        <w:rPr>
          <w:rFonts w:asciiTheme="minorHAnsi" w:eastAsia="Times New Roman" w:hAnsiTheme="minorHAnsi" w:cstheme="minorHAnsi"/>
          <w:color w:val="222222"/>
          <w:sz w:val="16"/>
          <w:szCs w:val="24"/>
        </w:rPr>
        <w:t xml:space="preserve"> not just </w:t>
      </w:r>
      <w:r w:rsidRPr="000169D8">
        <w:rPr>
          <w:rStyle w:val="StyleUnderline"/>
          <w:rFonts w:asciiTheme="minorHAnsi" w:hAnsiTheme="minorHAnsi" w:cstheme="minorHAnsi"/>
          <w:highlight w:val="cyan"/>
        </w:rPr>
        <w:t>by killing their leaders and</w:t>
      </w:r>
      <w:r w:rsidRPr="005653AD">
        <w:rPr>
          <w:rFonts w:asciiTheme="minorHAnsi" w:eastAsia="Times New Roman" w:hAnsiTheme="minorHAnsi" w:cstheme="minorHAnsi"/>
          <w:color w:val="222222"/>
          <w:sz w:val="16"/>
          <w:szCs w:val="24"/>
        </w:rPr>
        <w:t xml:space="preserve"> specialized rank-and-file members, but </w:t>
      </w:r>
      <w:r w:rsidRPr="000169D8">
        <w:rPr>
          <w:rStyle w:val="StyleUnderline"/>
          <w:rFonts w:asciiTheme="minorHAnsi" w:hAnsiTheme="minorHAnsi" w:cstheme="minorHAnsi"/>
          <w:highlight w:val="cyan"/>
        </w:rPr>
        <w:t>also by heightening the perceived risk of being targeted.</w:t>
      </w:r>
      <w:r w:rsidRPr="005653AD">
        <w:rPr>
          <w:rFonts w:asciiTheme="minorHAnsi" w:eastAsia="Times New Roman" w:hAnsiTheme="minorHAnsi" w:cstheme="minorHAnsi"/>
          <w:color w:val="222222"/>
          <w:sz w:val="16"/>
          <w:szCs w:val="24"/>
        </w:rPr>
        <w:t xml:space="preserve"> Across a variety of empirical materials, including some collected through fieldwork, I found that both groups were direly constrained by the </w:t>
      </w:r>
      <w:r w:rsidRPr="005653AD">
        <w:rPr>
          <w:rFonts w:asciiTheme="minorHAnsi" w:eastAsia="Times New Roman" w:hAnsiTheme="minorHAnsi" w:cstheme="minorHAnsi"/>
          <w:i/>
          <w:iCs/>
          <w:color w:val="222222"/>
          <w:sz w:val="16"/>
          <w:szCs w:val="24"/>
        </w:rPr>
        <w:t>fear</w:t>
      </w:r>
      <w:r w:rsidRPr="005653AD">
        <w:rPr>
          <w:rFonts w:asciiTheme="minorHAnsi" w:eastAsia="Times New Roman" w:hAnsiTheme="minorHAnsi" w:cstheme="minorHAnsi"/>
          <w:color w:val="222222"/>
          <w:sz w:val="16"/>
          <w:szCs w:val="24"/>
        </w:rPr>
        <w:t xml:space="preserve">—a constant sense of anticipation—of drone strikes, which crippled routine movement and communication. In addition, leaders and rank-and-file jihadis regularly viewed each other with the suspicion of being spies for the drone program, which contributed to their organizational fragmentation. Third, the </w:t>
      </w:r>
      <w:hyperlink r:id="rId71" w:history="1">
        <w:r w:rsidRPr="005653AD">
          <w:rPr>
            <w:rFonts w:asciiTheme="minorHAnsi" w:eastAsia="Times New Roman" w:hAnsiTheme="minorHAnsi" w:cstheme="minorHAnsi"/>
            <w:color w:val="006A72"/>
            <w:sz w:val="24"/>
            <w:szCs w:val="24"/>
            <w:u w:val="single"/>
          </w:rPr>
          <w:t>notion of increased recruitment</w:t>
        </w:r>
      </w:hyperlink>
      <w:r w:rsidRPr="005653AD">
        <w:rPr>
          <w:rFonts w:asciiTheme="minorHAnsi" w:eastAsia="Times New Roman" w:hAnsiTheme="minorHAnsi" w:cstheme="minorHAnsi"/>
          <w:color w:val="222222"/>
          <w:sz w:val="16"/>
          <w:szCs w:val="24"/>
        </w:rPr>
        <w:t xml:space="preserve"> for al-Qaeda and the Pakistan Taliban due to civilian harm in drone strikes is </w:t>
      </w:r>
      <w:hyperlink r:id="rId72" w:history="1">
        <w:r w:rsidRPr="005653AD">
          <w:rPr>
            <w:rFonts w:asciiTheme="minorHAnsi" w:eastAsia="Times New Roman" w:hAnsiTheme="minorHAnsi" w:cstheme="minorHAnsi"/>
            <w:color w:val="006A72"/>
            <w:sz w:val="24"/>
            <w:szCs w:val="24"/>
            <w:u w:val="single"/>
          </w:rPr>
          <w:t>questionable</w:t>
        </w:r>
      </w:hyperlink>
      <w:r w:rsidRPr="005653AD">
        <w:rPr>
          <w:rFonts w:asciiTheme="minorHAnsi" w:eastAsia="Times New Roman" w:hAnsiTheme="minorHAnsi" w:cstheme="minorHAnsi"/>
          <w:color w:val="222222"/>
          <w:sz w:val="16"/>
          <w:szCs w:val="24"/>
        </w:rPr>
        <w:t xml:space="preserve">. In </w:t>
      </w:r>
      <w:r w:rsidRPr="000169D8">
        <w:rPr>
          <w:rStyle w:val="StyleUnderline"/>
          <w:rFonts w:asciiTheme="minorHAnsi" w:hAnsiTheme="minorHAnsi" w:cstheme="minorHAnsi"/>
          <w:highlight w:val="cyan"/>
        </w:rPr>
        <w:t>the local battlefield</w:t>
      </w:r>
      <w:r w:rsidRPr="005653AD">
        <w:rPr>
          <w:rFonts w:asciiTheme="minorHAnsi" w:eastAsia="Times New Roman" w:hAnsiTheme="minorHAnsi" w:cstheme="minorHAnsi"/>
          <w:color w:val="222222"/>
          <w:sz w:val="16"/>
          <w:szCs w:val="24"/>
        </w:rPr>
        <w:t xml:space="preserve">, I </w:t>
      </w:r>
      <w:r w:rsidRPr="000169D8">
        <w:rPr>
          <w:rStyle w:val="StyleUnderline"/>
          <w:rFonts w:asciiTheme="minorHAnsi" w:hAnsiTheme="minorHAnsi" w:cstheme="minorHAnsi"/>
          <w:highlight w:val="cyan"/>
        </w:rPr>
        <w:t>did not find evidence of any tangible increase in recruitment</w:t>
      </w:r>
      <w:r w:rsidRPr="005653AD">
        <w:rPr>
          <w:rFonts w:asciiTheme="minorHAnsi" w:eastAsia="Times New Roman" w:hAnsiTheme="minorHAnsi" w:cstheme="minorHAnsi"/>
          <w:color w:val="222222"/>
          <w:sz w:val="16"/>
          <w:szCs w:val="24"/>
        </w:rPr>
        <w:t xml:space="preserve">. Interviews with some surviving mid-level members of al-Qaeda and the Pakistan Taliban negated the impression that the groups benefited from a stream of angry recruits. Instead, </w:t>
      </w:r>
      <w:r w:rsidRPr="000169D8">
        <w:rPr>
          <w:rStyle w:val="StyleUnderline"/>
          <w:rFonts w:asciiTheme="minorHAnsi" w:hAnsiTheme="minorHAnsi" w:cstheme="minorHAnsi"/>
          <w:highlight w:val="cyan"/>
        </w:rPr>
        <w:t>a recurring theme was that they experienced desertions and manpower shortages because of the stress of operating under drones.</w:t>
      </w:r>
      <w:r w:rsidRPr="005653AD">
        <w:rPr>
          <w:rFonts w:asciiTheme="minorHAnsi" w:eastAsia="Times New Roman" w:hAnsiTheme="minorHAnsi" w:cstheme="minorHAnsi"/>
          <w:color w:val="222222"/>
          <w:sz w:val="16"/>
          <w:szCs w:val="24"/>
        </w:rPr>
        <w:t xml:space="preserve"> To the extent that new recruits were available, </w:t>
      </w:r>
      <w:r w:rsidRPr="000169D8">
        <w:rPr>
          <w:rStyle w:val="StyleUnderline"/>
          <w:rFonts w:asciiTheme="minorHAnsi" w:hAnsiTheme="minorHAnsi" w:cstheme="minorHAnsi"/>
          <w:highlight w:val="cyan"/>
        </w:rPr>
        <w:t>both groups struggled to integrate them in their organizations because of the fear that they might be spies for the drone program.</w:t>
      </w:r>
    </w:p>
    <w:p w:rsidR="006F0011" w:rsidRDefault="006F0011">
      <w:pPr>
        <w:rPr>
          <w:rFonts w:ascii="Georgia" w:eastAsia="Times New Roman" w:hAnsi="Georgia" w:cs="Times New Roman"/>
          <w:b/>
          <w:color w:val="222222"/>
          <w:sz w:val="16"/>
          <w:szCs w:val="24"/>
        </w:rPr>
      </w:pPr>
      <w:r>
        <w:rPr>
          <w:rFonts w:ascii="Georgia" w:eastAsia="Times New Roman" w:hAnsi="Georgia" w:cs="Times New Roman"/>
          <w:b/>
          <w:color w:val="222222"/>
          <w:sz w:val="16"/>
          <w:szCs w:val="24"/>
        </w:rPr>
        <w:br w:type="page"/>
      </w:r>
    </w:p>
    <w:p w:rsidR="00BA5EFB" w:rsidRDefault="006F0011" w:rsidP="006F0011">
      <w:pPr>
        <w:pStyle w:val="Heading3"/>
        <w:rPr>
          <w:rFonts w:eastAsia="Times New Roman"/>
        </w:rPr>
      </w:pPr>
      <w:r>
        <w:rPr>
          <w:rFonts w:eastAsia="Times New Roman"/>
        </w:rPr>
        <w:t>Drones Solve Terrorism – Al-Shabaab</w:t>
      </w:r>
    </w:p>
    <w:p w:rsidR="006F0011" w:rsidRPr="006F0011" w:rsidRDefault="006F0011" w:rsidP="006F0011"/>
    <w:p w:rsidR="006F0011" w:rsidRDefault="006F0011" w:rsidP="006F0011">
      <w:pPr>
        <w:pStyle w:val="Heading4"/>
      </w:pPr>
      <w:r>
        <w:t>Drone strikes on al-Shabaab are critical to allowing the Somali National Army to grow and assume local control for the stability of the country – the deterrence is a pre-requisite to governmental success.</w:t>
      </w:r>
    </w:p>
    <w:p w:rsidR="006F0011" w:rsidRPr="006D1DE3" w:rsidRDefault="00143379" w:rsidP="006F0011">
      <w:hyperlink r:id="rId73" w:history="1">
        <w:r w:rsidR="006F0011" w:rsidRPr="006D1DE3">
          <w:rPr>
            <w:rStyle w:val="Hyperlink"/>
          </w:rPr>
          <w:t xml:space="preserve">Jamie </w:t>
        </w:r>
        <w:r w:rsidR="006F0011" w:rsidRPr="006D1DE3">
          <w:rPr>
            <w:rStyle w:val="Style13ptBold"/>
          </w:rPr>
          <w:t>McIntyre</w:t>
        </w:r>
      </w:hyperlink>
      <w:r w:rsidR="006F0011">
        <w:t xml:space="preserve"> </w:t>
      </w:r>
      <w:r w:rsidR="006F0011" w:rsidRPr="006D1DE3">
        <w:t xml:space="preserve">| </w:t>
      </w:r>
      <w:r w:rsidR="006F0011" w:rsidRPr="006D1DE3">
        <w:rPr>
          <w:rStyle w:val="Style13ptBold"/>
        </w:rPr>
        <w:t>February 07, 2019</w:t>
      </w:r>
      <w:r w:rsidR="006F0011" w:rsidRPr="006D1DE3">
        <w:t xml:space="preserve"> 01:50 PM</w:t>
      </w:r>
      <w:r w:rsidR="006F0011">
        <w:t xml:space="preserve"> </w:t>
      </w:r>
      <w:r w:rsidR="006F0011" w:rsidRPr="006D1DE3">
        <w:t>US Africa commander says Somalia airstrikes won’t defeat al Shabab</w:t>
      </w:r>
      <w:r w:rsidR="006F0011">
        <w:t xml:space="preserve"> </w:t>
      </w:r>
      <w:r w:rsidR="006F0011" w:rsidRPr="006D1DE3">
        <w:t>https://www.washingtonexaminer.com/policy/defense-national-security/us-africa-commander-says-somalia-airstrikes-wont-defeat-al-shabaab</w:t>
      </w:r>
    </w:p>
    <w:p w:rsidR="006F0011" w:rsidRDefault="006F0011" w:rsidP="006F0011">
      <w:r w:rsidRPr="00032D09">
        <w:t xml:space="preserve">In testimony before the Senate Armed Services Committee, outgoing U.S. Africa commander Marine Gen. Thomas Waldhauser said </w:t>
      </w:r>
      <w:r w:rsidRPr="000169D8">
        <w:rPr>
          <w:rStyle w:val="StyleUnderline"/>
          <w:highlight w:val="cyan"/>
        </w:rPr>
        <w:t>the goal of the strikes is to help the fledgling government of Somalia gain control of its country.</w:t>
      </w:r>
      <w:r w:rsidRPr="00032D09">
        <w:rPr>
          <w:rStyle w:val="StyleUnderline"/>
        </w:rPr>
        <w:t xml:space="preserve"> </w:t>
      </w:r>
      <w:r w:rsidRPr="00032D09">
        <w:t xml:space="preserve">“At the end of the day these strikes are not going to defeat al Shabab, but </w:t>
      </w:r>
      <w:r w:rsidRPr="000169D8">
        <w:rPr>
          <w:rStyle w:val="StyleUnderline"/>
          <w:highlight w:val="cyan"/>
        </w:rPr>
        <w:t>they are going to provide the opportunity for the federal government and the Somali National Army to grow and assume the security of that country,”</w:t>
      </w:r>
      <w:r w:rsidRPr="00032D09">
        <w:t xml:space="preserve"> said Waldhauser.</w:t>
      </w:r>
      <w:r>
        <w:t xml:space="preserve"> </w:t>
      </w:r>
      <w:r w:rsidRPr="00032D09">
        <w:t xml:space="preserve">The United States has some 500 special operation forces in the country supporting the Somali military and the U.N.-backed African Union Mission in Somalia, known as AMISOM. Other countries including Great Britain, Turkey, and the European Union are also aiding the AMISOM mission, but </w:t>
      </w:r>
      <w:r w:rsidRPr="000169D8">
        <w:rPr>
          <w:rStyle w:val="StyleUnderline"/>
          <w:highlight w:val="cyan"/>
        </w:rPr>
        <w:t>the United States is providing the airpower</w:t>
      </w:r>
      <w:r w:rsidRPr="00032D09">
        <w:t xml:space="preserve"> </w:t>
      </w:r>
      <w:r w:rsidRPr="000169D8">
        <w:rPr>
          <w:rStyle w:val="StyleUnderline"/>
          <w:highlight w:val="cyan"/>
        </w:rPr>
        <w:t>that has kept al Shabab off balance</w:t>
      </w:r>
      <w:r w:rsidRPr="00032D09">
        <w:t>.</w:t>
      </w:r>
      <w:r>
        <w:t xml:space="preserve"> </w:t>
      </w:r>
      <w:r w:rsidRPr="00032D09">
        <w:t xml:space="preserve">“We know that [the airstrikes] are causing problems, we know that </w:t>
      </w:r>
      <w:r w:rsidRPr="000169D8">
        <w:rPr>
          <w:rStyle w:val="StyleUnderline"/>
          <w:highlight w:val="cyan"/>
        </w:rPr>
        <w:t>they are deterring</w:t>
      </w:r>
      <w:r w:rsidRPr="00032D09">
        <w:t>. It is an open question as to how much,” said Waldhauser. “</w:t>
      </w:r>
      <w:r w:rsidRPr="000169D8">
        <w:rPr>
          <w:rStyle w:val="StyleUnderline"/>
          <w:highlight w:val="cyan"/>
        </w:rPr>
        <w:t>But the bottom line is the Somali National Army needs to grow, it needs to step up, and it needs to take responsibility for their own security."</w:t>
      </w:r>
      <w:r>
        <w:t xml:space="preserve"> </w:t>
      </w:r>
      <w:r w:rsidRPr="00032D09">
        <w:t>Waldhauser says both he and newly appointed U.S. ambassador to Somalia Donald Yamamoto have underscored that point in meetings with Somali president Mohamed Abdullahi Farmajo and prime minister Hassan Ali Khayre.</w:t>
      </w:r>
    </w:p>
    <w:p w:rsidR="006F0011" w:rsidRDefault="006F0011" w:rsidP="006F0011">
      <w:pPr>
        <w:pStyle w:val="Heading4"/>
      </w:pPr>
      <w:r>
        <w:t>al-Shabaab is a unique group torturing the Somali people and acting against the interest of stable government –its an instance where drone strikes make sense for protection of innocent people.</w:t>
      </w:r>
    </w:p>
    <w:p w:rsidR="006F0011" w:rsidRPr="006D1DE3" w:rsidRDefault="006F0011" w:rsidP="006F0011">
      <w:pPr>
        <w:rPr>
          <w:rStyle w:val="Hyperlink"/>
        </w:rPr>
      </w:pPr>
      <w:r>
        <w:t xml:space="preserve">Edward </w:t>
      </w:r>
      <w:r w:rsidRPr="006D1DE3">
        <w:rPr>
          <w:rStyle w:val="Style13ptBold"/>
        </w:rPr>
        <w:t>Sheehan, 2019</w:t>
      </w:r>
      <w:r>
        <w:t xml:space="preserve"> </w:t>
      </w:r>
      <w:r w:rsidRPr="006D1DE3">
        <w:t>The World’s Policeman Must Maintain Peace in Somalia</w:t>
      </w:r>
      <w:r>
        <w:t xml:space="preserve"> </w:t>
      </w:r>
      <w:r w:rsidRPr="006D1DE3">
        <w:t>The American military has a responcibility to maintain order in Somalia (Courtesy of Julia Comerford/The Fordham Ram).</w:t>
      </w:r>
      <w:r>
        <w:t xml:space="preserve"> </w:t>
      </w:r>
      <w:r w:rsidRPr="006D1DE3">
        <w:t>January 30, 2019</w:t>
      </w:r>
      <w:r>
        <w:t xml:space="preserve"> </w:t>
      </w:r>
      <w:r w:rsidRPr="006D1DE3">
        <w:t>Filed under</w:t>
      </w:r>
      <w:r>
        <w:t xml:space="preserve"> </w:t>
      </w:r>
      <w:hyperlink r:id="rId74" w:history="1">
        <w:r w:rsidRPr="006D1DE3">
          <w:rPr>
            <w:rStyle w:val="Hyperlink"/>
          </w:rPr>
          <w:t>Opinion</w:t>
        </w:r>
      </w:hyperlink>
      <w:r>
        <w:t xml:space="preserve"> </w:t>
      </w:r>
      <w:r w:rsidRPr="006D1DE3">
        <w:t xml:space="preserve">https://fordhamram.com/66150/opinion/the-worlds-policeman-must-maintain-peace-in-somalia/ </w:t>
      </w:r>
      <w:r w:rsidRPr="006D1DE3">
        <w:fldChar w:fldCharType="begin"/>
      </w:r>
      <w:r w:rsidRPr="006D1DE3">
        <w:instrText xml:space="preserve"> HYPERLINK "https://fordhamram.com/66150/opinion/the-worlds-policeman-must-maintain-peace-in-somalia/" \l "respond" </w:instrText>
      </w:r>
      <w:r w:rsidRPr="006D1DE3">
        <w:fldChar w:fldCharType="separate"/>
      </w:r>
    </w:p>
    <w:p w:rsidR="006F0011" w:rsidRDefault="006F0011" w:rsidP="006F0011">
      <w:r w:rsidRPr="006D1DE3">
        <w:fldChar w:fldCharType="end"/>
      </w:r>
      <w:r w:rsidRPr="00032D09">
        <w:t>On Jan. 20, dozens of fighters for al-Shabaab, a Somali-based jihadist group with ties to al-Qaeda, were killed in an American airstrike. This came days after a vicious al-Shabaab attack on a Nairobi, Kenya hotel complex that left 25 dead. Rather than inspiring some relief that these vicious groups were killed, the airstrike brought a general sense of unease to the discourse.</w:t>
      </w:r>
      <w:r>
        <w:t xml:space="preserve"> </w:t>
      </w:r>
      <w:r w:rsidRPr="00032D09">
        <w:t>After all, many people were only vaguely aware of U.S. involvement in Somalia. A few individuals tweeted vague statements about endless war and drone strikes, then moved on to safer ground.</w:t>
      </w:r>
      <w:r>
        <w:t xml:space="preserve"> </w:t>
      </w:r>
      <w:r w:rsidRPr="00032D09">
        <w:t xml:space="preserve">While I am not a supporter of some of our current conflicts, the worst of the lot being our pointless slog in Afghanistan and our grotesque aiding of Saudi war crimes in Yemen, </w:t>
      </w:r>
      <w:r w:rsidRPr="000169D8">
        <w:rPr>
          <w:rStyle w:val="StyleUnderline"/>
          <w:highlight w:val="cyan"/>
        </w:rPr>
        <w:t>I fully support our war to fight off Islamist militants terrorizing the innocent people of Somalia. The first thing to understand is that al-Shabaab is not a representative of the Somali people</w:t>
      </w:r>
      <w:r w:rsidRPr="00032D09">
        <w:t>. Many Somalis are followers of Sufism, a mystical, charismatic version of Islam. Al-Shabaab, on the other hand, follows Wahhabism, a puritanical form of Sunni Islam originating in Saudi Arabia.</w:t>
      </w:r>
      <w:r>
        <w:t xml:space="preserve"> </w:t>
      </w:r>
      <w:r w:rsidRPr="00032D09">
        <w:t>Saudi Arabia has spent the last 40 years sending troublesome young Wahhabis off to every hotspot in the Islamic world to make trouble for someone else. This influence has impacted places from Chechnya to Thailand, from Nigeria to Syria and from Somalia to Pakistan.</w:t>
      </w:r>
      <w:r>
        <w:t xml:space="preserve"> </w:t>
      </w:r>
      <w:r w:rsidRPr="000169D8">
        <w:rPr>
          <w:rStyle w:val="StyleUnderline"/>
          <w:highlight w:val="cyan"/>
        </w:rPr>
        <w:t>Al-Shabaab is largely the paramilitary wing of the Islamic Courts Union,</w:t>
      </w:r>
      <w:r w:rsidRPr="00032D09">
        <w:rPr>
          <w:rStyle w:val="StyleUnderline"/>
        </w:rPr>
        <w:t xml:space="preserve"> </w:t>
      </w:r>
      <w:r w:rsidRPr="00032D09">
        <w:t>run by young Somalis who were bitten by the Wahhabi bug while studying abroad in Saudi Arabia, with additional volunteers in hardened throat-slitters from Chechnya and the occasional dysfunctional problem child from the West.</w:t>
      </w:r>
      <w:r>
        <w:t xml:space="preserve"> </w:t>
      </w:r>
      <w:r w:rsidRPr="000169D8">
        <w:rPr>
          <w:rStyle w:val="StyleUnderline"/>
          <w:highlight w:val="cyan"/>
        </w:rPr>
        <w:t>They have survived only because the beleaguered “government” in Somalia has been paralyzed by the crippling Clan System that governs the country</w:t>
      </w:r>
      <w:r w:rsidRPr="00032D09">
        <w:t xml:space="preserve">. Perhaps this is esoteric. After all, Saudi Arabia is, depressingly, an ally of the United States, and all this stuff about Wahhabism and Sufism is a tad confusing. But </w:t>
      </w:r>
      <w:r w:rsidRPr="000169D8">
        <w:rPr>
          <w:rStyle w:val="StyleUnderline"/>
          <w:highlight w:val="cyan"/>
        </w:rPr>
        <w:t>there is still a real reason that al-Shabaab should be stopped, and it’s what this group does to the region</w:t>
      </w:r>
      <w:r w:rsidRPr="00032D09">
        <w:t>.</w:t>
      </w:r>
      <w:r>
        <w:t xml:space="preserve"> </w:t>
      </w:r>
      <w:r w:rsidRPr="000169D8">
        <w:rPr>
          <w:rStyle w:val="StyleUnderline"/>
          <w:highlight w:val="cyan"/>
        </w:rPr>
        <w:t>Al-Shabaab manages to combine the most evil impulses of both al-Qaeda and ISIS</w:t>
      </w:r>
      <w:r w:rsidRPr="00032D09">
        <w:t>. It has carried out a long and bloody string of terrorist attacks — including a mass shooting in a Nairobi shopping mall with 62 fatalities — and car bombings in Somalia, Kenya and Uganda.</w:t>
      </w:r>
      <w:r>
        <w:t xml:space="preserve"> </w:t>
      </w:r>
      <w:r w:rsidRPr="000169D8">
        <w:rPr>
          <w:rStyle w:val="StyleUnderline"/>
          <w:highlight w:val="cyan"/>
        </w:rPr>
        <w:t>Beyond those horrors, al-Shabaab also controls and governs territory of its own, and their rule is an absolute horror for anyone unlucky enough to live under it.</w:t>
      </w:r>
      <w:r w:rsidRPr="00032D09">
        <w:t xml:space="preserve"> Details are sketchy, as al-Shabaab territory is not exactly a safe area for journalists, but al-Shabaab has been kind enough to release some videos of its exploits.</w:t>
      </w:r>
      <w:r>
        <w:t xml:space="preserve"> </w:t>
      </w:r>
      <w:r w:rsidRPr="00032D09">
        <w:t>Al-Shabaab lacks the production values and flair of ISIS, but the content of the videos is pretty similar: beheadings and stonings (al-Shabaab seems particularly fond of stoning allegedly adulterous women to death).</w:t>
      </w:r>
      <w:r>
        <w:t xml:space="preserve"> </w:t>
      </w:r>
      <w:r w:rsidRPr="00032D09">
        <w:t>This is a cruel and brutal group that is terrorizing a generally kind and gentle people, and I, for one, believe we have a moral duty to stop them.</w:t>
      </w:r>
      <w:r>
        <w:t xml:space="preserve"> </w:t>
      </w:r>
      <w:r w:rsidRPr="00032D09">
        <w:t xml:space="preserve">Like it or not, the United States is a superpower, and we might as well use our powers to do good. </w:t>
      </w:r>
      <w:r w:rsidRPr="000169D8">
        <w:rPr>
          <w:rStyle w:val="StyleUnderline"/>
          <w:highlight w:val="cyan"/>
        </w:rPr>
        <w:t>Somalia is a disaster in large part because we cut and ran 25 years ago, after a few of our troops were killed in a minor urban skirmish. It is our moral duty to help the ordinary people of Somalia against these butchers</w:t>
      </w:r>
      <w:r w:rsidRPr="00487AD0">
        <w:t>.</w:t>
      </w:r>
    </w:p>
    <w:p w:rsidR="006F0011" w:rsidRPr="002B0F88" w:rsidRDefault="006F0011" w:rsidP="006F0011">
      <w:pPr>
        <w:pStyle w:val="Heading4"/>
      </w:pPr>
      <w:r w:rsidRPr="002B0F88">
        <w:t>Drone strikes collapse al-Shabaab strength to carry out additional attacks and to consolidate authority. These particular strikes are also unlikely to cause civilian or innocent deaths.</w:t>
      </w:r>
    </w:p>
    <w:p w:rsidR="006F0011" w:rsidRPr="006D1DE3" w:rsidRDefault="006F0011" w:rsidP="006F0011">
      <w:r w:rsidRPr="006D1DE3">
        <w:t xml:space="preserve">ABDI </w:t>
      </w:r>
      <w:r w:rsidRPr="006D1DE3">
        <w:rPr>
          <w:rStyle w:val="Style13ptBold"/>
        </w:rPr>
        <w:t xml:space="preserve">GULED </w:t>
      </w:r>
      <w:r w:rsidRPr="006D1DE3">
        <w:t xml:space="preserve">October 17, </w:t>
      </w:r>
      <w:r w:rsidRPr="006D1DE3">
        <w:rPr>
          <w:rStyle w:val="Style13ptBold"/>
        </w:rPr>
        <w:t xml:space="preserve">2018 </w:t>
      </w:r>
      <w:r w:rsidRPr="006D1DE3">
        <w:t>US airstrike wiped out al-Shabab camp, intel officials say</w:t>
      </w:r>
      <w:r>
        <w:t xml:space="preserve"> </w:t>
      </w:r>
      <w:r w:rsidRPr="006D1DE3">
        <w:t>https://www.apnews.com/f777e56e5c444c49b24714b2a532218c</w:t>
      </w:r>
    </w:p>
    <w:p w:rsidR="006F0011" w:rsidRPr="006D1DE3" w:rsidRDefault="006F0011" w:rsidP="006F0011">
      <w:r w:rsidRPr="006D1DE3">
        <w:t xml:space="preserve">NAIROBI, Kenya (AP) — </w:t>
      </w:r>
      <w:r w:rsidRPr="000169D8">
        <w:rPr>
          <w:rStyle w:val="StyleUnderline"/>
          <w:highlight w:val="cyan"/>
        </w:rPr>
        <w:t xml:space="preserve">Somali intelligence officials say the largest U.S. military airstrike against al-Shabab extremists in Somalia in nearly a year largely destroyed a training camp where recruits were preparing to graduate and killed </w:t>
      </w:r>
      <w:r w:rsidRPr="002B0F88">
        <w:rPr>
          <w:rStyle w:val="StyleUnderline"/>
        </w:rPr>
        <w:t>more</w:t>
      </w:r>
      <w:r w:rsidRPr="000169D8">
        <w:rPr>
          <w:rStyle w:val="StyleUnderline"/>
          <w:highlight w:val="cyan"/>
        </w:rPr>
        <w:t xml:space="preserve"> fighters </w:t>
      </w:r>
      <w:r w:rsidRPr="002B0F88">
        <w:rPr>
          <w:rStyle w:val="StyleUnderline"/>
        </w:rPr>
        <w:t>than the U.S. announced</w:t>
      </w:r>
      <w:r w:rsidRPr="006D1DE3">
        <w:t>.</w:t>
      </w:r>
      <w:r>
        <w:t xml:space="preserve"> </w:t>
      </w:r>
      <w:r w:rsidRPr="006D1DE3">
        <w:t>Two officials tell The Associated Press that several missiles were fired on Friday by two unmanned U.S. drones.</w:t>
      </w:r>
      <w:r>
        <w:t xml:space="preserve"> </w:t>
      </w:r>
      <w:r w:rsidRPr="006D1DE3">
        <w:t>Some of the freshly trained al-Shabab recruits were “burnt beyond recognition” and the death toll exceeds 75, one official said. The U.S. Africa Command on Tuesday said about 60 extremists had been killed.</w:t>
      </w:r>
      <w:r>
        <w:t xml:space="preserve"> </w:t>
      </w:r>
      <w:r w:rsidRPr="006D1DE3">
        <w:t xml:space="preserve">The U.S. said </w:t>
      </w:r>
      <w:r w:rsidRPr="000169D8">
        <w:rPr>
          <w:rStyle w:val="StyleUnderline"/>
          <w:highlight w:val="cyan"/>
        </w:rPr>
        <w:t>the strike was meant to deny the</w:t>
      </w:r>
      <w:r w:rsidRPr="006D1DE3">
        <w:t xml:space="preserve"> al-Qaida-linked extremist group, the deadliest in sub-Saharan Africa, the </w:t>
      </w:r>
      <w:r w:rsidRPr="000169D8">
        <w:rPr>
          <w:rStyle w:val="StyleUnderline"/>
          <w:highlight w:val="cyan"/>
        </w:rPr>
        <w:t>ability to reconsolidate</w:t>
      </w:r>
      <w:r w:rsidRPr="006D1DE3">
        <w:t>. Al-Shabab has several thousands of fighters and has proven to be resilient over the years, carrying out suicide bombings on high-profile targets in the capital, Mogadishu, and other cities as well as more conventional attacks against Somali, U.S. and African Union forces.</w:t>
      </w:r>
      <w:r>
        <w:t xml:space="preserve"> </w:t>
      </w:r>
      <w:r w:rsidRPr="000169D8">
        <w:rPr>
          <w:rStyle w:val="StyleUnderline"/>
          <w:highlight w:val="cyan"/>
        </w:rPr>
        <w:t>Some of the al-Shabab fighters killed in the U.S. airstrike, who had gone through months of training, were being prepared to carry out suicide bombings on Somali and AU bases</w:t>
      </w:r>
      <w:r w:rsidRPr="002B0F88">
        <w:rPr>
          <w:rStyle w:val="StyleUnderline"/>
        </w:rPr>
        <w:t xml:space="preserve"> </w:t>
      </w:r>
      <w:r w:rsidRPr="006D1DE3">
        <w:t>while others were foot soldiers meant for complex attacks across central and southern Somalia, one of the Somali intelligence officials said.</w:t>
      </w:r>
      <w:r>
        <w:t xml:space="preserve"> </w:t>
      </w:r>
      <w:r w:rsidRPr="006D1DE3">
        <w:t>The officials spoke on condition of anonymity because they were not authorized to speak to reporters.</w:t>
      </w:r>
      <w:r>
        <w:t xml:space="preserve"> </w:t>
      </w:r>
      <w:r w:rsidRPr="006D1DE3">
        <w:t>The U.S. airstrike outside the al-Shabab-controlled seaside community of Harardere in Mudug province in Somalia’s central region was the deadliest since one on Nov. 21, 2017, against a camp killed about 100 al-Shabab fighters.</w:t>
      </w:r>
      <w:r>
        <w:t xml:space="preserve"> </w:t>
      </w:r>
      <w:r w:rsidRPr="000169D8">
        <w:rPr>
          <w:rStyle w:val="StyleUnderline"/>
          <w:highlight w:val="cyan"/>
        </w:rPr>
        <w:t>No civilian causalities have been reported in the latest airstrike</w:t>
      </w:r>
      <w:r w:rsidRPr="006D1DE3">
        <w:t xml:space="preserve"> which officials say hit only the intended target in a rural area. “</w:t>
      </w:r>
      <w:r w:rsidRPr="000169D8">
        <w:rPr>
          <w:rStyle w:val="StyleUnderline"/>
          <w:highlight w:val="cyan"/>
        </w:rPr>
        <w:t>Al-Shabab don’t usually trust people nor would they allow them to come closer to their military sites,”</w:t>
      </w:r>
      <w:r w:rsidRPr="006D1DE3">
        <w:t xml:space="preserve"> one of the Somali officials said.</w:t>
      </w:r>
      <w:r>
        <w:t xml:space="preserve"> </w:t>
      </w:r>
      <w:r w:rsidRPr="006D1DE3">
        <w:t>The strike dealt a “painful blow” to al-Shabab, the officials said.</w:t>
      </w:r>
      <w:r>
        <w:t xml:space="preserve"> </w:t>
      </w:r>
      <w:r w:rsidRPr="006D1DE3">
        <w:t>But the camp’s location far north of the extremist group’s usual strongholds indicates its reach, analysts said.</w:t>
      </w:r>
      <w:r>
        <w:t xml:space="preserve"> </w:t>
      </w:r>
      <w:r w:rsidRPr="006D1DE3">
        <w:t>“A large concentration of Shabab fighters a significant distance from its typical support zone in Jubba River Valley demonstrates the al-Qaida branch’s resilience across the country,”</w:t>
      </w:r>
      <w:r>
        <w:t xml:space="preserve"> </w:t>
      </w:r>
      <w:hyperlink r:id="rId75" w:history="1">
        <w:r w:rsidRPr="006D1DE3">
          <w:rPr>
            <w:rStyle w:val="Hyperlink"/>
          </w:rPr>
          <w:t>wrote</w:t>
        </w:r>
      </w:hyperlink>
      <w:r>
        <w:t xml:space="preserve"> </w:t>
      </w:r>
      <w:r w:rsidRPr="006D1DE3">
        <w:t>Bill Roggio and Alexandra Gutowski for the Foundation for Defense of Democracies’ Long war Journal.</w:t>
      </w:r>
    </w:p>
    <w:p w:rsidR="006F0011" w:rsidRDefault="006F0011">
      <w:pPr>
        <w:rPr>
          <w:rFonts w:ascii="Lato" w:eastAsia="Times New Roman" w:hAnsi="Lato" w:cs="Times New Roman"/>
          <w:color w:val="222222"/>
          <w:sz w:val="25"/>
          <w:szCs w:val="25"/>
        </w:rPr>
      </w:pPr>
      <w:r>
        <w:rPr>
          <w:rFonts w:ascii="Lato" w:eastAsia="Times New Roman" w:hAnsi="Lato" w:cs="Times New Roman"/>
          <w:color w:val="222222"/>
          <w:sz w:val="25"/>
          <w:szCs w:val="25"/>
        </w:rPr>
        <w:br w:type="page"/>
      </w:r>
    </w:p>
    <w:p w:rsidR="006F0011" w:rsidRDefault="006F0011" w:rsidP="006F0011">
      <w:pPr>
        <w:pStyle w:val="Heading4"/>
      </w:pPr>
      <w:r>
        <w:t>Drone strikes are reducing the capacity of al-Shabaab –which is necessary because they are biggest threat to stability in Somalia.</w:t>
      </w:r>
    </w:p>
    <w:p w:rsidR="006F0011" w:rsidRDefault="00143379" w:rsidP="006F0011">
      <w:hyperlink r:id="rId76" w:tooltip="Jeff Seldin" w:history="1">
        <w:r w:rsidR="006F0011" w:rsidRPr="006D1DE3">
          <w:rPr>
            <w:rStyle w:val="Hyperlink"/>
          </w:rPr>
          <w:t xml:space="preserve">Jeff </w:t>
        </w:r>
        <w:r w:rsidR="006F0011" w:rsidRPr="006D1DE3">
          <w:rPr>
            <w:rStyle w:val="Style13ptBold"/>
          </w:rPr>
          <w:t>Seldin</w:t>
        </w:r>
      </w:hyperlink>
      <w:r w:rsidR="006F0011">
        <w:t xml:space="preserve"> </w:t>
      </w:r>
      <w:r w:rsidR="006F0011" w:rsidRPr="006D1DE3">
        <w:t xml:space="preserve">Al-Shabab Militant Group Getting Lucky, Not Stronger in Somalia June 20, </w:t>
      </w:r>
      <w:r w:rsidR="006F0011" w:rsidRPr="006D1DE3">
        <w:rPr>
          <w:rStyle w:val="Style13ptBold"/>
        </w:rPr>
        <w:t>2018</w:t>
      </w:r>
      <w:r w:rsidR="006F0011" w:rsidRPr="006D1DE3">
        <w:t xml:space="preserve"> 10:00 AM https://www.voanews.com/a/al-shabab-militant-group-getting-lucky-not-stronger-in-somalia-/4446627.html</w:t>
      </w:r>
    </w:p>
    <w:p w:rsidR="006F0011" w:rsidRPr="006D1DE3" w:rsidRDefault="006F0011" w:rsidP="006F0011">
      <w:r w:rsidRPr="000169D8">
        <w:rPr>
          <w:rStyle w:val="StyleUnderline"/>
          <w:highlight w:val="cyan"/>
        </w:rPr>
        <w:t>Somalia’s most dangerous terror group is likely not getting any stronger</w:t>
      </w:r>
      <w:r w:rsidRPr="006D1DE3">
        <w:t xml:space="preserve"> despite a series of deadly attacks, including one that claimed the life of a U.S. special operations soldier earlier this month.</w:t>
      </w:r>
      <w:r>
        <w:t xml:space="preserve"> </w:t>
      </w:r>
      <w:r w:rsidRPr="006D1DE3">
        <w:t>The assessment, by U.S. military and counterintelligence officials, runs contrary to the conclusions of some analysts and comes as al-Shabab has been flexing its military might in recent weeks, highlighting attacks on both Somali and African Union forces.</w:t>
      </w:r>
      <w:r>
        <w:t xml:space="preserve"> </w:t>
      </w:r>
      <w:r w:rsidRPr="006D1DE3">
        <w:t>One of the most publicized of these was a brazen June 8 attack on an outpost under construction two kilometers north of the town of Sanguni, in the Lower Jubba region of Somalia.</w:t>
      </w:r>
      <w:r>
        <w:t xml:space="preserve"> </w:t>
      </w:r>
      <w:r w:rsidRPr="006D1DE3">
        <w:t>The al-Qaida-linked militants skirmished with a force of 800 Somali and Kenyan forces accompanied by U.S. special operations soldiers, one of whom was killed by mortar fire.</w:t>
      </w:r>
      <w:r>
        <w:t xml:space="preserve"> </w:t>
      </w:r>
      <w:r w:rsidRPr="006D1DE3">
        <w:t>U.S. officials are still trying to determine the size of the al-Shabab force at the time of the attack but say there is no indication of any increased capability.</w:t>
      </w:r>
      <w:r>
        <w:t xml:space="preserve"> </w:t>
      </w:r>
      <w:r w:rsidRPr="006D1DE3">
        <w:t>“It was a lucky shot,” a U.S. military official told VOA on condition of anonymity. “I wouldn't consider this a well-executed attack.”</w:t>
      </w:r>
      <w:r>
        <w:t xml:space="preserve"> </w:t>
      </w:r>
      <w:r w:rsidRPr="006D1DE3">
        <w:t>Another military official said, in many ways, the deadly attack was typical of al-Shabab operations.</w:t>
      </w:r>
      <w:r>
        <w:t xml:space="preserve"> </w:t>
      </w:r>
      <w:r w:rsidRPr="006D1DE3">
        <w:t>“</w:t>
      </w:r>
      <w:r w:rsidRPr="000169D8">
        <w:rPr>
          <w:rStyle w:val="StyleUnderline"/>
          <w:highlight w:val="cyan"/>
        </w:rPr>
        <w:t>Historically, al-Shabab has been willing to engage large forces, often using surprise</w:t>
      </w:r>
      <w:r w:rsidRPr="006D1DE3">
        <w:t xml:space="preserve"> and asymmetric tactics to improve their chances for success,” said Lt. Cmdr. Desiree Frame, a spokesperson for U.S. Africa Command. “We expect to see more conflict in southern Somalia as Somali Government Forces, AMISOM, and their partners make in-roads into al-Shabab-held territory.”</w:t>
      </w:r>
      <w:r>
        <w:t xml:space="preserve"> </w:t>
      </w:r>
      <w:r w:rsidRPr="006D1DE3">
        <w:t>Still, accounts from Somalia indicate the al-Shabab forces were not deterred by the presence of U.S. special operations forces using armored vehicles and armed drones, as the June 8 deadly mortar strike was part of a three-day long assault on the outpost that included a failed attack using a vehicle-borne bomb.</w:t>
      </w:r>
      <w:r>
        <w:t xml:space="preserve"> </w:t>
      </w:r>
      <w:r w:rsidRPr="006D1DE3">
        <w:t>“They know our movements,” an official with the Somali forces in Sanguni told VOA Somali. “It’s an open secret.”</w:t>
      </w:r>
      <w:r>
        <w:t xml:space="preserve"> </w:t>
      </w:r>
      <w:r w:rsidRPr="006D1DE3">
        <w:t>Another Somali commander said al-Shabab also took advantage of the terrain, striking after recent flooding forced the Somali, Kenyan and U.S. forces to build the outpost in the open.</w:t>
      </w:r>
      <w:r>
        <w:t xml:space="preserve"> </w:t>
      </w:r>
      <w:r w:rsidRPr="000169D8">
        <w:rPr>
          <w:rStyle w:val="StyleUnderline"/>
          <w:highlight w:val="cyan"/>
        </w:rPr>
        <w:t>U.S. counterterrorism and military officials say there is no doubt the group remains the biggest threat to security in Somalia</w:t>
      </w:r>
      <w:r w:rsidRPr="006D1DE3">
        <w:t>. But they have resisted attributing the increased pace of al-Shabab attacks to anything more than their annual Ramadan campaign.</w:t>
      </w:r>
      <w:r>
        <w:t xml:space="preserve"> </w:t>
      </w:r>
      <w:r w:rsidRPr="006D1DE3">
        <w:t>“</w:t>
      </w:r>
      <w:r w:rsidRPr="000169D8">
        <w:rPr>
          <w:rStyle w:val="StyleUnderline"/>
          <w:highlight w:val="cyan"/>
        </w:rPr>
        <w:t>We do not assess that al-Shabab has recently increased their capabilities or their willingness to engage their enemies</w:t>
      </w:r>
      <w:r w:rsidRPr="006D1DE3">
        <w:t>,” according to Africa Command’s Frame.</w:t>
      </w:r>
      <w:r>
        <w:t xml:space="preserve"> </w:t>
      </w:r>
      <w:r w:rsidRPr="006D1DE3">
        <w:t>A senior U.S. counterterrorism official described al-Shabab’s activity as routine, noting its public statement “promote the virtue of waging jihad during Ramadan.”</w:t>
      </w:r>
    </w:p>
    <w:p w:rsidR="006F0011" w:rsidRDefault="006F0011" w:rsidP="006F0011"/>
    <w:p w:rsidR="006F0011" w:rsidRDefault="006F0011" w:rsidP="006F0011"/>
    <w:p w:rsidR="006F0011" w:rsidRDefault="006F0011" w:rsidP="006F0011">
      <w:pPr>
        <w:rPr>
          <w:rFonts w:eastAsiaTheme="majorEastAsia" w:cstheme="majorBidi"/>
          <w:sz w:val="44"/>
          <w:szCs w:val="26"/>
          <w:u w:val="double"/>
        </w:rPr>
      </w:pPr>
      <w:r>
        <w:br w:type="page"/>
      </w:r>
    </w:p>
    <w:p w:rsidR="0002283B" w:rsidRDefault="0002283B" w:rsidP="0002283B">
      <w:pPr>
        <w:pStyle w:val="Heading3"/>
      </w:pPr>
      <w:r>
        <w:t>Terror Attack Inevitable – Commercial Drones</w:t>
      </w:r>
    </w:p>
    <w:p w:rsidR="0002283B" w:rsidRPr="0002283B" w:rsidRDefault="0002283B" w:rsidP="0002283B"/>
    <w:p w:rsidR="0002283B" w:rsidRDefault="0002283B" w:rsidP="0002283B">
      <w:pPr>
        <w:pStyle w:val="Heading4"/>
      </w:pPr>
      <w:r>
        <w:t>Government regulations will not stop terrorism</w:t>
      </w:r>
    </w:p>
    <w:p w:rsidR="0002283B" w:rsidRDefault="0002283B" w:rsidP="0002283B">
      <w:r w:rsidRPr="007157D9">
        <w:t xml:space="preserve">Nicholas </w:t>
      </w:r>
      <w:r w:rsidRPr="007157D9">
        <w:rPr>
          <w:rStyle w:val="Style13ptBold"/>
        </w:rPr>
        <w:t>Grossman</w:t>
      </w:r>
      <w:r w:rsidRPr="007157D9">
        <w:t>, 8-10-</w:t>
      </w:r>
      <w:r w:rsidRPr="007157D9">
        <w:rPr>
          <w:rStyle w:val="Style13ptBold"/>
        </w:rPr>
        <w:t>2018</w:t>
      </w:r>
      <w:r w:rsidRPr="007157D9">
        <w:t>, "Are Drones The New Terrorist Weapon? Someone Tried To Kill Venezuela’S President With One.", Washington Post, https://www.washingtonpost.com/news/monkey-cage/wp/2018/08/10/are-drones-the-new-terrorist-weapon-someone-just-tried-to-kill-venezuelas-president-with-a-drone/?utm_term=.738163002d30, ke</w:t>
      </w:r>
    </w:p>
    <w:p w:rsidR="0002283B" w:rsidRPr="007A2F2A" w:rsidRDefault="0002283B" w:rsidP="0002283B">
      <w:pPr>
        <w:rPr>
          <w:sz w:val="14"/>
        </w:rPr>
      </w:pPr>
      <w:r w:rsidRPr="007A2F2A">
        <w:rPr>
          <w:sz w:val="14"/>
        </w:rPr>
        <w:t xml:space="preserve">4. </w:t>
      </w:r>
      <w:r w:rsidRPr="007A2F2A">
        <w:rPr>
          <w:rStyle w:val="StyleUnderline"/>
        </w:rPr>
        <w:t xml:space="preserve">Can regulations help? </w:t>
      </w:r>
      <w:r w:rsidRPr="000169D8">
        <w:rPr>
          <w:rStyle w:val="StyleUnderline"/>
          <w:highlight w:val="cyan"/>
        </w:rPr>
        <w:t>The nonmilitary drone market is growing rapidly</w:t>
      </w:r>
      <w:r w:rsidRPr="007A2F2A">
        <w:rPr>
          <w:rStyle w:val="StyleUnderline"/>
        </w:rPr>
        <w:t>, with $30 billion in sales estimated by 2020</w:t>
      </w:r>
      <w:r w:rsidRPr="007A2F2A">
        <w:rPr>
          <w:sz w:val="14"/>
        </w:rPr>
        <w:t xml:space="preserve">. This creates opportunities for businesses, artists and hobbyists — but creates security challenges for governments. Regulations vary by country, although most have settled on a few key principles: Height limits, typically 400 to 500 feet; No flying over populated areas or in restricted airspace, such as above airports; Drones must remain in operator’s line of sight; Registration and licenses are required, especially for commercial activity. For example, in December 2017, the FAA started requiring drone owners to register all aircraft weighing between 0.55 and 55 pounds. These regulations can help address accidents and liability, but there are numerous questions. Can homeowners shoot down drones hovering overhead? Will local, state, or federal authorities have primary responsibility for drone legislation/enforcement? And how will governments accommodate plans by Amazon and other companies to conduct drone deliveries? Britain and Canada have already authorized pilot programs, and the United States probably will soon. </w:t>
      </w:r>
      <w:r w:rsidRPr="000169D8">
        <w:rPr>
          <w:rStyle w:val="StyleUnderline"/>
          <w:highlight w:val="cyan"/>
        </w:rPr>
        <w:t>Drone</w:t>
      </w:r>
      <w:r w:rsidRPr="007A2F2A">
        <w:rPr>
          <w:rStyle w:val="StyleUnderline"/>
        </w:rPr>
        <w:t xml:space="preserve"> licensing and registration requirements resemble </w:t>
      </w:r>
      <w:r w:rsidRPr="000169D8">
        <w:rPr>
          <w:rStyle w:val="StyleUnderline"/>
          <w:highlight w:val="cyan"/>
        </w:rPr>
        <w:t>regulations</w:t>
      </w:r>
      <w:r w:rsidRPr="007A2F2A">
        <w:rPr>
          <w:rStyle w:val="StyleUnderline"/>
        </w:rPr>
        <w:t xml:space="preserve"> for cars and civilian aircraft, but drones are smaller and cheaper, making the regulations </w:t>
      </w:r>
      <w:r w:rsidRPr="000169D8">
        <w:rPr>
          <w:rStyle w:val="StyleUnderline"/>
          <w:highlight w:val="cyan"/>
        </w:rPr>
        <w:t>easi</w:t>
      </w:r>
      <w:r w:rsidRPr="007A2F2A">
        <w:rPr>
          <w:rStyle w:val="StyleUnderline"/>
        </w:rPr>
        <w:t xml:space="preserve">er </w:t>
      </w:r>
      <w:r w:rsidRPr="000169D8">
        <w:rPr>
          <w:rStyle w:val="StyleUnderline"/>
          <w:highlight w:val="cyan"/>
        </w:rPr>
        <w:t>to avoid</w:t>
      </w:r>
      <w:r w:rsidRPr="007A2F2A">
        <w:rPr>
          <w:rStyle w:val="StyleUnderline"/>
        </w:rPr>
        <w:t xml:space="preserve">. But </w:t>
      </w:r>
      <w:r w:rsidRPr="000169D8">
        <w:rPr>
          <w:rStyle w:val="StyleUnderline"/>
          <w:highlight w:val="cyan"/>
        </w:rPr>
        <w:t>people who intend to use a drone in a terrorist attack will probably not fear a fine for failing to register</w:t>
      </w:r>
      <w:r w:rsidRPr="007A2F2A">
        <w:rPr>
          <w:rStyle w:val="StyleUnderline"/>
        </w:rPr>
        <w:t xml:space="preserve">. With new and used drones sold online in dozens of countries, </w:t>
      </w:r>
      <w:r w:rsidRPr="000169D8">
        <w:rPr>
          <w:rStyle w:val="StyleUnderline"/>
          <w:highlight w:val="cyan"/>
        </w:rPr>
        <w:t>national regulations can do little to prevent terrorists from acquiring them</w:t>
      </w:r>
      <w:r w:rsidRPr="007A2F2A">
        <w:rPr>
          <w:rStyle w:val="StyleUnderline"/>
        </w:rPr>
        <w:t>. Missile defense systems would be excessive and dangerous in civilian areas.</w:t>
      </w:r>
      <w:r w:rsidRPr="007A2F2A">
        <w:rPr>
          <w:sz w:val="14"/>
        </w:rPr>
        <w:t xml:space="preserve"> In fact, Dutch and French police train eagles to take down drones. Other options include shooting down drones with guns or lasers, capturing them in nets fired from the ground or carried by another drone, and jamming the operator’s signal. </w:t>
      </w:r>
      <w:r w:rsidRPr="007A2F2A">
        <w:rPr>
          <w:rStyle w:val="StyleUnderline"/>
        </w:rPr>
        <w:t>The effectiveness of regulations and countermeasures is uncertain. The danger of drone-borne terrorism is not.</w:t>
      </w:r>
    </w:p>
    <w:p w:rsidR="006F0011" w:rsidRPr="00487AD0" w:rsidRDefault="006F0011" w:rsidP="006F0011">
      <w:pPr>
        <w:pStyle w:val="Heading3"/>
        <w:rPr>
          <w:rFonts w:eastAsia="Times New Roman"/>
        </w:rPr>
      </w:pPr>
      <w:r>
        <w:rPr>
          <w:rFonts w:eastAsia="Times New Roman"/>
        </w:rPr>
        <w:t>No Radicalization</w:t>
      </w:r>
    </w:p>
    <w:p w:rsidR="006F0011" w:rsidRDefault="006F0011" w:rsidP="006F0011">
      <w:pPr>
        <w:pStyle w:val="Heading4"/>
      </w:pPr>
      <w:r>
        <w:t>Drones don’t cause radicalization—recruitment is a complex process</w:t>
      </w:r>
    </w:p>
    <w:p w:rsidR="006F0011" w:rsidRDefault="006F0011" w:rsidP="006F0011">
      <w:r w:rsidRPr="006A7FF7">
        <w:t xml:space="preserve">Aqil </w:t>
      </w:r>
      <w:r w:rsidRPr="006A7FF7">
        <w:rPr>
          <w:rStyle w:val="Style13ptBold"/>
        </w:rPr>
        <w:t>Shah</w:t>
      </w:r>
      <w:r w:rsidRPr="006A7FF7">
        <w:t>, 6-10-</w:t>
      </w:r>
      <w:r w:rsidRPr="006A7FF7">
        <w:rPr>
          <w:rStyle w:val="Style13ptBold"/>
        </w:rPr>
        <w:t>2018</w:t>
      </w:r>
      <w:r w:rsidRPr="006A7FF7">
        <w:t xml:space="preserve">, "Drone Blowback: Much Ado about Nothing?", Lawfare, </w:t>
      </w:r>
      <w:hyperlink r:id="rId77" w:history="1">
        <w:r w:rsidRPr="00090956">
          <w:rPr>
            <w:rStyle w:val="Hyperlink"/>
          </w:rPr>
          <w:t>https://www.lawfareblog.com/drone-blowback-much-ado-about-nothing</w:t>
        </w:r>
      </w:hyperlink>
      <w:r>
        <w:t xml:space="preserve"> &lt;</w:t>
      </w:r>
      <w:r w:rsidRPr="006A7FF7">
        <w:t>Aqil Shah is Wick Cary Assistant Professor of South Asian Politics in the David L. Boren College of International Studies at the University of Oklahoma and a non-resident scholar at the Carnegie Endowment for International Peace.</w:t>
      </w:r>
      <w:r>
        <w:t>&gt;</w:t>
      </w:r>
      <w:r w:rsidRPr="006A7FF7">
        <w:t>, ke</w:t>
      </w:r>
    </w:p>
    <w:p w:rsidR="006F0011" w:rsidRPr="004F5DA4" w:rsidRDefault="006F0011" w:rsidP="006F0011">
      <w:pPr>
        <w:rPr>
          <w:sz w:val="12"/>
        </w:rPr>
      </w:pPr>
      <w:r w:rsidRPr="000169D8">
        <w:rPr>
          <w:rStyle w:val="StyleUnderline"/>
          <w:highlight w:val="cyan"/>
        </w:rPr>
        <w:t>Targeted killings of suspected Islamist militants by</w:t>
      </w:r>
      <w:r w:rsidRPr="004F5DA4">
        <w:rPr>
          <w:rStyle w:val="StyleUnderline"/>
        </w:rPr>
        <w:t xml:space="preserve"> armed </w:t>
      </w:r>
      <w:r w:rsidRPr="000169D8">
        <w:rPr>
          <w:rStyle w:val="StyleUnderline"/>
          <w:highlight w:val="cyan"/>
        </w:rPr>
        <w:t>drones have become the mainstay of U.S. counterterrorism campaigns</w:t>
      </w:r>
      <w:r w:rsidRPr="004F5DA4">
        <w:rPr>
          <w:rStyle w:val="StyleUnderline"/>
        </w:rPr>
        <w:t xml:space="preserve"> in non-traditional conflicts in countries like Pakistan, Yemen, and Somalia</w:t>
      </w:r>
      <w:r w:rsidRPr="004F5DA4">
        <w:rPr>
          <w:sz w:val="12"/>
        </w:rPr>
        <w:t xml:space="preserve">. Analysts, human rights organizations, and former U.S. officials claim that drone strikes produce blowback: Rather than reducing the terrorist threat, drone strikes increase it by providing terrorist groups with fresh recruits. According to two prominent experts, David Kilcullen and Andrew Exum, “every one of these dead noncombatants [in Pakistan] represents an alienated family, a new desire for revenge, and more recruits for a militant movement that has grown exponentially even as drone strikes have increased.” </w:t>
      </w:r>
      <w:r w:rsidRPr="000169D8">
        <w:rPr>
          <w:rStyle w:val="StyleUnderline"/>
          <w:highlight w:val="cyan"/>
        </w:rPr>
        <w:t>Although intuitive, the blowback argument lacks empirical support</w:t>
      </w:r>
      <w:r w:rsidRPr="000169D8">
        <w:rPr>
          <w:sz w:val="12"/>
          <w:highlight w:val="cyan"/>
        </w:rPr>
        <w:t>.</w:t>
      </w:r>
      <w:r w:rsidRPr="004F5DA4">
        <w:rPr>
          <w:sz w:val="12"/>
        </w:rPr>
        <w:t xml:space="preserve"> </w:t>
      </w:r>
      <w:r w:rsidRPr="004F5DA4">
        <w:rPr>
          <w:rStyle w:val="StyleUnderline"/>
        </w:rPr>
        <w:t>The Central Intelligence Agency (CIA) has launched an estimated 430 drone strikes in Pakistan since 2004 (roughly 75 percent of its known total strikes worldwide). My research there shows that drone blowback may be much ado about nothing</w:t>
      </w:r>
      <w:r w:rsidRPr="004F5DA4">
        <w:rPr>
          <w:sz w:val="12"/>
        </w:rPr>
        <w:t xml:space="preserve">. Drawing on interviews with 167 well-informed adults from North Waziristan Agency (NWA), the most heavily targeted district in Pakistan’s Federally Administered Tribal Areas (FATA), </w:t>
      </w:r>
      <w:r w:rsidRPr="000169D8">
        <w:rPr>
          <w:rStyle w:val="StyleUnderline"/>
          <w:highlight w:val="cyan"/>
        </w:rPr>
        <w:t>extensive interviews</w:t>
      </w:r>
      <w:r w:rsidRPr="004F5DA4">
        <w:rPr>
          <w:rStyle w:val="StyleUnderline"/>
        </w:rPr>
        <w:t xml:space="preserve"> with respected experts on terrorism, and an official Pakistani police survey of 500 detained terrorists from southern Sindh Province, I </w:t>
      </w:r>
      <w:r w:rsidRPr="000169D8">
        <w:rPr>
          <w:rStyle w:val="StyleUnderline"/>
          <w:highlight w:val="cyan"/>
        </w:rPr>
        <w:t>find no evidence of a direct link between drones strikes and radicalization or the recruitment of militants, either locally or nationally</w:t>
      </w:r>
      <w:r w:rsidRPr="004F5DA4">
        <w:rPr>
          <w:rStyle w:val="StyleUnderline"/>
        </w:rPr>
        <w:t xml:space="preserve">. Instead, my data and secondary sources suggest that </w:t>
      </w:r>
      <w:r w:rsidRPr="000169D8">
        <w:rPr>
          <w:rStyle w:val="StyleUnderline"/>
          <w:highlight w:val="cyan"/>
        </w:rPr>
        <w:t>militant recruitment is a complex process driven by a variety of factors</w:t>
      </w:r>
      <w:r w:rsidRPr="000169D8">
        <w:rPr>
          <w:sz w:val="12"/>
          <w:highlight w:val="cyan"/>
        </w:rPr>
        <w:t>,</w:t>
      </w:r>
      <w:r w:rsidRPr="004F5DA4">
        <w:rPr>
          <w:sz w:val="12"/>
        </w:rPr>
        <w:t xml:space="preserve"> such as political grievances, state sponsorship of militancy as a tool of foreign policy, state repression, weak governance, and coercive recruitment by militant groups—not drone strikes. At the local level, finding evidence of blowback from well-informed locals should be relatively easy given the dense social and kinship ties of NWA inhabitants. Virtually every family in NWA has been affected by the conflict, whether through the death of a relative, the destruction of property, or displacement resulting from a military offensive. Yet these people have largely been left out of debates about the threats they face and the effect these threats have on their lives. Moreover, the inhabitants of FATA identify themselves as members of a particular Pashtun qabail or qaum (tribe) divided into khels (sub-tribes), each of which consists of extended clans or families. Inhabitants are therefore enmeshed in dense social networks, which makes them uniquely informed about the effects of drone strikes on their community. </w:t>
      </w:r>
      <w:r w:rsidRPr="004F5DA4">
        <w:rPr>
          <w:rStyle w:val="StyleUnderline"/>
        </w:rPr>
        <w:t xml:space="preserve">Most respondents claimed to personally know or be aware of someone in their clan or village who had been involved in militant activity or who had been indirectly linked to militants, but </w:t>
      </w:r>
      <w:r w:rsidRPr="000169D8">
        <w:rPr>
          <w:rStyle w:val="StyleUnderline"/>
          <w:highlight w:val="cyan"/>
        </w:rPr>
        <w:t xml:space="preserve">none believed </w:t>
      </w:r>
      <w:r w:rsidRPr="00BB04C3">
        <w:rPr>
          <w:rStyle w:val="StyleUnderline"/>
        </w:rPr>
        <w:t xml:space="preserve">that </w:t>
      </w:r>
      <w:r w:rsidRPr="000169D8">
        <w:rPr>
          <w:rStyle w:val="StyleUnderline"/>
          <w:highlight w:val="cyan"/>
        </w:rPr>
        <w:t>the reason was the loss of a relative in a drone strike</w:t>
      </w:r>
      <w:r w:rsidRPr="004F5DA4">
        <w:rPr>
          <w:rStyle w:val="StyleUnderline"/>
        </w:rPr>
        <w:t>.</w:t>
      </w:r>
      <w:r w:rsidRPr="004F5DA4">
        <w:rPr>
          <w:sz w:val="12"/>
        </w:rPr>
        <w:t xml:space="preserve"> As one tribal elder from Dande Darpa Khel in Miranshah, the drone-targeted headquarters of the Haqqani Network, explained: “We hear rumors that this or that man joined the Taliban or al-Qaeda because of anger over drone strikes. It is possible. But I know almost every family in my area, and I do not know of a case where a local man or boy joined the Taliban as direct result of death or injury to a close relative in a drone strike. In fact, most of the Taliban fighters were already radicalized, or inclined toward militancy for various reasons, or forced to join these groups.” Comments like this came up frequently in my sample. Even local leaders of Islamist and other right-wing parties acknowledged that the ability of drone strikes to spawn militants is exaggerated. The views of this informed group of NWA residents rest on pragmatic calculations. Most were resentful of the coercive tactics the Taliban used to terrorize and control the local population, especially after the Pakistani military struck a peace deal with them in September 2006. Taliban tactics included taxation and harsh penalties for minor offenses. Local resentment is also rooted in state repression. Until recently, FATA was governed under the colonial-era Frontier Crimes Regulation (enacted under British rule in 1901), which prescribes harsh penalties for crimes without the right of appeal in a court of law, including collective responsibility for offenses committed by one or more members of a tribe or those committed by anyone in its area. During its operations, the Pakistani military has used collective punishments, including economic blockades, to punish families or clans whose members they suspected of harboring foreign militants. The state’s application of these draconian and often indiscriminate measures against the local population, and its appeasement of militants through peace agreements, has only compounded local alienation stemming from counterinsurgency operations that, some studies show, benefit insurgents. But in North Waziristan, many locals are alienated from both the Pakistani state and the militants.</w:t>
      </w:r>
    </w:p>
    <w:p w:rsidR="006F0011" w:rsidRPr="008076B4" w:rsidRDefault="006F0011" w:rsidP="006F0011"/>
    <w:p w:rsidR="006F0011" w:rsidRDefault="006F0011">
      <w:pPr>
        <w:rPr>
          <w:rFonts w:eastAsiaTheme="majorEastAsia" w:cstheme="majorBidi"/>
          <w:b/>
          <w:iCs/>
          <w:sz w:val="26"/>
        </w:rPr>
      </w:pPr>
      <w:r>
        <w:br w:type="page"/>
      </w:r>
    </w:p>
    <w:p w:rsidR="006F0011" w:rsidRDefault="006F0011" w:rsidP="006F0011">
      <w:pPr>
        <w:pStyle w:val="Heading3"/>
      </w:pPr>
      <w:r>
        <w:t>No Hezbollah-Israel War</w:t>
      </w:r>
    </w:p>
    <w:p w:rsidR="00BA5EFB" w:rsidRDefault="00BA5EFB" w:rsidP="00BA5EFB">
      <w:pPr>
        <w:pStyle w:val="Heading4"/>
      </w:pPr>
      <w:r>
        <w:t>Hezbollah will not go to war with Israel—that risks its own collapse</w:t>
      </w:r>
    </w:p>
    <w:p w:rsidR="00BA5EFB" w:rsidRDefault="00BA5EFB" w:rsidP="00BA5EFB">
      <w:r w:rsidRPr="00EA271D">
        <w:t xml:space="preserve">Brian </w:t>
      </w:r>
      <w:r w:rsidRPr="00EA271D">
        <w:rPr>
          <w:rStyle w:val="Style13ptBold"/>
        </w:rPr>
        <w:t>Katz, 3-8</w:t>
      </w:r>
      <w:r w:rsidRPr="00EA271D">
        <w:t xml:space="preserve">-2019, "Will Hezbollah’s Rise Be Its Downfall?", Foreign Affairs, </w:t>
      </w:r>
      <w:hyperlink r:id="rId78" w:history="1">
        <w:r w:rsidRPr="00090956">
          <w:rPr>
            <w:rStyle w:val="Hyperlink"/>
          </w:rPr>
          <w:t>https://www.foreignaffairs.com/articles/israel/2019-03-08/will-hezbollahs-rise-be-its-downfall</w:t>
        </w:r>
      </w:hyperlink>
      <w:r>
        <w:t xml:space="preserve"> &lt;</w:t>
      </w:r>
      <w:r w:rsidRPr="00EA271D">
        <w:t xml:space="preserve"> BRIAN KATZ is Visiting Fellow in the International Security Program at the Center for Strategic and International Affairs Fellow at the Council on Foreign Relations.</w:t>
      </w:r>
      <w:r>
        <w:t>&gt;</w:t>
      </w:r>
      <w:r w:rsidRPr="00EA271D">
        <w:t>, ke</w:t>
      </w:r>
    </w:p>
    <w:p w:rsidR="00BA5EFB" w:rsidRPr="001C13C8" w:rsidRDefault="00BA5EFB" w:rsidP="00BA5EFB">
      <w:pPr>
        <w:rPr>
          <w:rStyle w:val="StyleUnderline"/>
        </w:rPr>
      </w:pPr>
      <w:r w:rsidRPr="001C13C8">
        <w:rPr>
          <w:sz w:val="14"/>
        </w:rPr>
        <w:t xml:space="preserve">It’s not often that Hezbollah finds common ground with U.S. leaders. But in February, Hassan Nasrallah, the Lebanese party and paramilitary group’s top official, made an exception. U.S. Secretary of State Mike Pompeo had warned that Hezbollah was growing “more powerful.” Nasrallah agreed, and for good reason. Fresh off victories on the battlefield in Syria, with a vast weapons arsenal </w:t>
      </w:r>
      <w:r w:rsidRPr="001C13C8">
        <w:rPr>
          <w:rStyle w:val="StyleUnderline"/>
        </w:rPr>
        <w:t xml:space="preserve">in Lebanon, a political ally in power, and committed allies across the region, </w:t>
      </w:r>
      <w:r w:rsidRPr="000169D8">
        <w:rPr>
          <w:rStyle w:val="StyleUnderline"/>
          <w:highlight w:val="cyan"/>
        </w:rPr>
        <w:t>Hezbollah has more</w:t>
      </w:r>
      <w:r w:rsidRPr="001C13C8">
        <w:rPr>
          <w:rStyle w:val="StyleUnderline"/>
        </w:rPr>
        <w:t xml:space="preserve"> military and political </w:t>
      </w:r>
      <w:r w:rsidRPr="000169D8">
        <w:rPr>
          <w:rStyle w:val="StyleUnderline"/>
          <w:highlight w:val="cyan"/>
        </w:rPr>
        <w:t>power</w:t>
      </w:r>
      <w:r w:rsidRPr="001C13C8">
        <w:rPr>
          <w:rStyle w:val="StyleUnderline"/>
        </w:rPr>
        <w:t xml:space="preserve"> today </w:t>
      </w:r>
      <w:r w:rsidRPr="000169D8">
        <w:rPr>
          <w:rStyle w:val="StyleUnderline"/>
          <w:highlight w:val="cyan"/>
        </w:rPr>
        <w:t>than at any point since</w:t>
      </w:r>
      <w:r w:rsidRPr="001C13C8">
        <w:rPr>
          <w:rStyle w:val="StyleUnderline"/>
        </w:rPr>
        <w:t xml:space="preserve"> its founding in 1985. </w:t>
      </w:r>
      <w:r w:rsidRPr="000169D8">
        <w:rPr>
          <w:rStyle w:val="StyleUnderline"/>
          <w:highlight w:val="cyan"/>
        </w:rPr>
        <w:t>Yet this new strength has brought with it new troubles</w:t>
      </w:r>
      <w:r w:rsidRPr="001C13C8">
        <w:rPr>
          <w:rStyle w:val="StyleUnderline"/>
        </w:rPr>
        <w:t xml:space="preserve">. </w:t>
      </w:r>
      <w:r w:rsidRPr="000169D8">
        <w:rPr>
          <w:rStyle w:val="StyleUnderline"/>
          <w:highlight w:val="cyan"/>
        </w:rPr>
        <w:t>Hezbollah’s unchecked expansion</w:t>
      </w:r>
      <w:r w:rsidRPr="001C13C8">
        <w:rPr>
          <w:rStyle w:val="StyleUnderline"/>
        </w:rPr>
        <w:t xml:space="preserve"> in the Levant </w:t>
      </w:r>
      <w:r w:rsidRPr="000169D8">
        <w:rPr>
          <w:rStyle w:val="StyleUnderline"/>
          <w:highlight w:val="cyan"/>
        </w:rPr>
        <w:t>has not only brightened the U.S. spotlight on the group’s activities but set off alarm bells in Israel</w:t>
      </w:r>
      <w:r w:rsidRPr="001C13C8">
        <w:rPr>
          <w:rStyle w:val="StyleUnderline"/>
        </w:rPr>
        <w:t>.</w:t>
      </w:r>
      <w:r w:rsidRPr="001C13C8">
        <w:rPr>
          <w:sz w:val="14"/>
        </w:rPr>
        <w:t xml:space="preserve"> Major Israeli military strikes inside Lebanon—a first since Israel went to war against Hezbollah in 2006—are now a distinct possibility</w:t>
      </w:r>
      <w:r w:rsidRPr="000169D8">
        <w:rPr>
          <w:sz w:val="14"/>
          <w:highlight w:val="cyan"/>
        </w:rPr>
        <w:t xml:space="preserve">. </w:t>
      </w:r>
      <w:r w:rsidRPr="000169D8">
        <w:rPr>
          <w:rStyle w:val="StyleUnderline"/>
          <w:highlight w:val="cyan"/>
        </w:rPr>
        <w:t>Hezbollah</w:t>
      </w:r>
      <w:r w:rsidRPr="001C13C8">
        <w:rPr>
          <w:rStyle w:val="StyleUnderline"/>
        </w:rPr>
        <w:t xml:space="preserve">, already balancing a number of domestic and regional obligations, </w:t>
      </w:r>
      <w:r w:rsidRPr="000169D8">
        <w:rPr>
          <w:rStyle w:val="StyleUnderline"/>
          <w:highlight w:val="cyan"/>
        </w:rPr>
        <w:t>is not keen on another major conflict</w:t>
      </w:r>
      <w:r w:rsidRPr="001C13C8">
        <w:rPr>
          <w:rStyle w:val="StyleUnderline"/>
        </w:rPr>
        <w:t>. Yet the group is in a bind: with every step it takes to brace for a possible Israeli attack, such a confrontation becomes more likely. Hezbollah’s actions in the months ahead will show whether it can walk this thin line. Failure could spell disaster—for the group, for Lebanon, and for the region.</w:t>
      </w:r>
    </w:p>
    <w:p w:rsidR="00BA5EFB" w:rsidRDefault="00BA5EFB" w:rsidP="00BA5EFB">
      <w:pPr>
        <w:pStyle w:val="Heading4"/>
      </w:pPr>
      <w:r>
        <w:t>The US will not be pulled into an Israel-Hezbollah conflict—only small military support</w:t>
      </w:r>
    </w:p>
    <w:p w:rsidR="00BA5EFB" w:rsidRDefault="00BA5EFB" w:rsidP="00BA5EFB">
      <w:r w:rsidRPr="00EA271D">
        <w:t xml:space="preserve">Ehud </w:t>
      </w:r>
      <w:r w:rsidRPr="00EA271D">
        <w:rPr>
          <w:rStyle w:val="Style13ptBold"/>
        </w:rPr>
        <w:t>Eilam</w:t>
      </w:r>
      <w:r w:rsidRPr="00EA271D">
        <w:t>, 7-10-</w:t>
      </w:r>
      <w:r w:rsidRPr="00EA271D">
        <w:rPr>
          <w:rStyle w:val="Style13ptBold"/>
        </w:rPr>
        <w:t>2018</w:t>
      </w:r>
      <w:r w:rsidRPr="00EA271D">
        <w:t xml:space="preserve">, "What Will the Next Israel-Hezbollah War Look Like?", </w:t>
      </w:r>
      <w:r>
        <w:t>Israel defense</w:t>
      </w:r>
      <w:r w:rsidRPr="00EA271D">
        <w:t xml:space="preserve">, </w:t>
      </w:r>
      <w:hyperlink r:id="rId79" w:history="1">
        <w:r w:rsidRPr="00090956">
          <w:rPr>
            <w:rStyle w:val="Hyperlink"/>
          </w:rPr>
          <w:t>https://www.israeldefense.co.il/en/node/35878</w:t>
        </w:r>
      </w:hyperlink>
      <w:r>
        <w:t xml:space="preserve"> &lt;</w:t>
      </w:r>
      <w:r w:rsidRPr="00EA271D">
        <w:t xml:space="preserve"> Ehud Eilam (PhD) is the representative of Israeldefense magazine in the USA.</w:t>
      </w:r>
      <w:r>
        <w:t>&gt;</w:t>
      </w:r>
      <w:r w:rsidRPr="00EA271D">
        <w:t>, ke</w:t>
      </w:r>
    </w:p>
    <w:p w:rsidR="00BA5EFB" w:rsidRPr="001C13C8" w:rsidRDefault="00BA5EFB" w:rsidP="00BA5EFB">
      <w:pPr>
        <w:rPr>
          <w:sz w:val="14"/>
        </w:rPr>
      </w:pPr>
      <w:r w:rsidRPr="001C13C8">
        <w:rPr>
          <w:sz w:val="14"/>
        </w:rPr>
        <w:t xml:space="preserve">Hezbollah got stronger and bigger during the Syrian civil war. The group is now more like a military than an organization, but this could actually benefit the IDF. If Hezbollah fighters move in relatively large formations it will be easier for the IDF to find and attack them. Hezbollah also got accustomed to enjoying air supremacy and receiving air support from the Russian and the Syrian air forces while confronting Syrian rebels who had no aircraft. In a war against Israel, Hezbollah will be both without air support, and it will have to deal with a powerful air force. It might cost Hezbollah dearly if its men are not well aware of that. </w:t>
      </w:r>
      <w:r w:rsidRPr="000169D8">
        <w:rPr>
          <w:rStyle w:val="StyleUnderline"/>
          <w:highlight w:val="cyan"/>
        </w:rPr>
        <w:t>The United States sees Hezbollah as a terrorist group</w:t>
      </w:r>
      <w:r w:rsidRPr="001C13C8">
        <w:rPr>
          <w:rStyle w:val="StyleUnderline"/>
        </w:rPr>
        <w:t>.</w:t>
      </w:r>
      <w:r w:rsidRPr="001C13C8">
        <w:rPr>
          <w:sz w:val="14"/>
        </w:rPr>
        <w:t xml:space="preserve"> Prior to 9/11, Hezbollah killed more Americans than any other terrorist group</w:t>
      </w:r>
      <w:r w:rsidRPr="001C13C8">
        <w:rPr>
          <w:rStyle w:val="StyleUnderline"/>
        </w:rPr>
        <w:t xml:space="preserve">. </w:t>
      </w:r>
      <w:r w:rsidRPr="000169D8">
        <w:rPr>
          <w:rStyle w:val="StyleUnderline"/>
          <w:highlight w:val="cyan"/>
        </w:rPr>
        <w:t>In the next war, Israel will require US support.</w:t>
      </w:r>
      <w:r w:rsidRPr="001C13C8">
        <w:rPr>
          <w:rStyle w:val="StyleUnderline"/>
        </w:rPr>
        <w:t xml:space="preserve"> On the diplomatic level, Israel will need the United States to stand by it in the UN Security Council. Militarily, </w:t>
      </w:r>
      <w:r w:rsidRPr="000169D8">
        <w:rPr>
          <w:rStyle w:val="StyleUnderline"/>
          <w:highlight w:val="cyan"/>
        </w:rPr>
        <w:t>the United States can provide Israel with weapons, ammunition and spare parts, without sending US troop</w:t>
      </w:r>
      <w:r w:rsidRPr="000169D8">
        <w:rPr>
          <w:sz w:val="14"/>
          <w:highlight w:val="cyan"/>
        </w:rPr>
        <w:t>s</w:t>
      </w:r>
      <w:r w:rsidRPr="001C13C8">
        <w:rPr>
          <w:sz w:val="14"/>
        </w:rPr>
        <w:t>. The next round between Israel and Hezbollah might be much more destructive than the 2006 war. The IDF should try to reduce the cost to Israel by conducting an effective large-scale air, land and sea offensive. The best way is to do that in total surprise.</w:t>
      </w:r>
    </w:p>
    <w:p w:rsidR="0002283B" w:rsidRDefault="0002283B">
      <w:pPr>
        <w:rPr>
          <w:rFonts w:eastAsiaTheme="majorEastAsia" w:cstheme="majorBidi"/>
          <w:b/>
          <w:iCs/>
          <w:sz w:val="26"/>
        </w:rPr>
      </w:pPr>
      <w:bookmarkStart w:id="4" w:name="_Hlk13142734"/>
      <w:r>
        <w:br w:type="page"/>
      </w:r>
    </w:p>
    <w:bookmarkEnd w:id="4"/>
    <w:p w:rsidR="000A3235" w:rsidRDefault="009A5335" w:rsidP="000A3235">
      <w:pPr>
        <w:pStyle w:val="Heading2"/>
      </w:pPr>
      <w:r>
        <w:t>International Modeling</w:t>
      </w:r>
      <w:r w:rsidR="008D646A">
        <w:t xml:space="preserve"> Advantage</w:t>
      </w:r>
    </w:p>
    <w:p w:rsidR="0002283B" w:rsidRDefault="0002283B">
      <w:pPr>
        <w:rPr>
          <w:rFonts w:eastAsia="Times New Roman" w:cstheme="majorBidi"/>
          <w:b/>
          <w:iCs/>
          <w:sz w:val="26"/>
        </w:rPr>
      </w:pPr>
      <w:r>
        <w:rPr>
          <w:rFonts w:eastAsia="Times New Roman"/>
        </w:rPr>
        <w:br w:type="page"/>
      </w:r>
    </w:p>
    <w:p w:rsidR="0002283B" w:rsidRDefault="0002283B" w:rsidP="0002283B">
      <w:pPr>
        <w:pStyle w:val="Heading3"/>
        <w:rPr>
          <w:rFonts w:eastAsia="Times New Roman"/>
        </w:rPr>
      </w:pPr>
      <w:r>
        <w:rPr>
          <w:rFonts w:eastAsia="Times New Roman"/>
        </w:rPr>
        <w:t xml:space="preserve">No modeling </w:t>
      </w:r>
    </w:p>
    <w:p w:rsidR="00C97DAA" w:rsidRPr="00871D7F" w:rsidRDefault="00C97DAA" w:rsidP="00C97DAA">
      <w:pPr>
        <w:pStyle w:val="Heading4"/>
      </w:pPr>
      <w:r w:rsidRPr="00871D7F">
        <w:t>No modeling</w:t>
      </w:r>
    </w:p>
    <w:p w:rsidR="00C97DAA" w:rsidRPr="00871D7F" w:rsidRDefault="00C97DAA" w:rsidP="00C97DAA">
      <w:r w:rsidRPr="00871D7F">
        <w:rPr>
          <w:b/>
        </w:rPr>
        <w:t>Pedersen 8</w:t>
      </w:r>
      <w:r w:rsidRPr="00871D7F">
        <w:t xml:space="preserve"> – Lecturer in Law at Newcastle Law School (Ole W., “Fading influence of the US Supreme Court”, 9/18/08, http://internationallawobserver.eu/2008/09/18/fading-influence-of-the-us-supreme-court/)</w:t>
      </w:r>
    </w:p>
    <w:p w:rsidR="00C97DAA" w:rsidRPr="00871D7F" w:rsidRDefault="00C97DAA" w:rsidP="00C97DAA">
      <w:pPr>
        <w:rPr>
          <w:sz w:val="16"/>
        </w:rPr>
      </w:pPr>
      <w:r w:rsidRPr="00871D7F">
        <w:rPr>
          <w:sz w:val="16"/>
        </w:rPr>
        <w:t xml:space="preserve">It appears that it is not only the EU whose authority is fading. Today’s NY Times has a very interesting story on the influence of the US Supreme Court, which is well worth a read. The article states that </w:t>
      </w:r>
      <w:r w:rsidRPr="000169D8">
        <w:rPr>
          <w:highlight w:val="cyan"/>
          <w:u w:val="single"/>
        </w:rPr>
        <w:t>the number of citations of US</w:t>
      </w:r>
      <w:r w:rsidRPr="00871D7F">
        <w:rPr>
          <w:u w:val="single"/>
        </w:rPr>
        <w:t xml:space="preserve"> Supreme </w:t>
      </w:r>
      <w:r w:rsidRPr="000169D8">
        <w:rPr>
          <w:highlight w:val="cyan"/>
          <w:u w:val="single"/>
        </w:rPr>
        <w:t>Court cases in other jurisdictions is in decline</w:t>
      </w:r>
      <w:r w:rsidRPr="00871D7F">
        <w:rPr>
          <w:sz w:val="16"/>
        </w:rPr>
        <w:t xml:space="preserve"> compared to just ten years ago. There are many reasons for this, according to, inter alia, Thomas Ginsburg of University of Chicago and Aharon Barak, former president of the Israeli Supreme Court. </w:t>
      </w:r>
      <w:r w:rsidRPr="00871D7F">
        <w:rPr>
          <w:u w:val="single"/>
        </w:rPr>
        <w:t>O</w:t>
      </w:r>
      <w:r w:rsidRPr="00871D7F">
        <w:rPr>
          <w:sz w:val="16"/>
        </w:rPr>
        <w:t xml:space="preserve">ne reason is </w:t>
      </w:r>
      <w:r w:rsidRPr="00871D7F">
        <w:rPr>
          <w:u w:val="single"/>
        </w:rPr>
        <w:t>the rise in the numbers of constitutional courts elsewhere</w:t>
      </w:r>
      <w:r w:rsidRPr="00871D7F">
        <w:rPr>
          <w:sz w:val="16"/>
        </w:rPr>
        <w:t>, which</w:t>
      </w:r>
      <w:r w:rsidRPr="00871D7F">
        <w:rPr>
          <w:u w:val="single"/>
        </w:rPr>
        <w:t xml:space="preserve"> has</w:t>
      </w:r>
      <w:r w:rsidRPr="00871D7F">
        <w:rPr>
          <w:sz w:val="16"/>
        </w:rPr>
        <w:t>, through time</w:t>
      </w:r>
      <w:r w:rsidRPr="00871D7F">
        <w:rPr>
          <w:u w:val="single"/>
        </w:rPr>
        <w:t xml:space="preserve">, created a rich jurisprudence on constitutional law rendering the need to cite US cases less essential. </w:t>
      </w:r>
      <w:r w:rsidRPr="00871D7F">
        <w:rPr>
          <w:sz w:val="16"/>
        </w:rPr>
        <w:t>Additionally, US foreign policy may play a part in the diminishing influence of the oldest constitutional court in world. Finally,</w:t>
      </w:r>
      <w:r w:rsidRPr="00871D7F">
        <w:rPr>
          <w:u w:val="single"/>
        </w:rPr>
        <w:t xml:space="preserve"> </w:t>
      </w:r>
      <w:r w:rsidRPr="000169D8">
        <w:rPr>
          <w:highlight w:val="cyan"/>
          <w:u w:val="single"/>
        </w:rPr>
        <w:t>the reluctance of the US Supreme Court</w:t>
      </w:r>
      <w:r w:rsidRPr="00871D7F">
        <w:rPr>
          <w:sz w:val="16"/>
        </w:rPr>
        <w:t xml:space="preserve"> itself </w:t>
      </w:r>
      <w:r w:rsidRPr="000169D8">
        <w:rPr>
          <w:highlight w:val="cyan"/>
          <w:u w:val="single"/>
        </w:rPr>
        <w:t>to cite foreign law when adjudicating</w:t>
      </w:r>
      <w:r w:rsidRPr="00871D7F">
        <w:rPr>
          <w:sz w:val="16"/>
        </w:rPr>
        <w:t xml:space="preserve"> may </w:t>
      </w:r>
      <w:r w:rsidRPr="000169D8">
        <w:rPr>
          <w:highlight w:val="cyan"/>
          <w:u w:val="single"/>
        </w:rPr>
        <w:t>play a role</w:t>
      </w:r>
      <w:r w:rsidRPr="00871D7F">
        <w:rPr>
          <w:u w:val="single"/>
        </w:rPr>
        <w:t>.</w:t>
      </w:r>
      <w:r w:rsidRPr="00871D7F">
        <w:rPr>
          <w:sz w:val="16"/>
        </w:rPr>
        <w:t xml:space="preserve"> This final point is perhaps the most interesting. Whereas European (including the ECJ and the ECtHR), Australian and Canadian courts do not shy away from referring to foreign law, </w:t>
      </w:r>
      <w:r w:rsidRPr="00871D7F">
        <w:rPr>
          <w:u w:val="single"/>
        </w:rPr>
        <w:t>it has always been a sensitive topic in the US where many scholars favour leaving aside foreign law.</w:t>
      </w:r>
      <w:r w:rsidRPr="00871D7F">
        <w:rPr>
          <w:sz w:val="16"/>
        </w:rPr>
        <w:t xml:space="preserve"> This approach has its clear democratic justification but as Justice Ruth Bader </w:t>
      </w:r>
      <w:r w:rsidRPr="000169D8">
        <w:rPr>
          <w:highlight w:val="cyan"/>
          <w:u w:val="single"/>
        </w:rPr>
        <w:t>Ginsberg said</w:t>
      </w:r>
      <w:r w:rsidRPr="00871D7F">
        <w:rPr>
          <w:sz w:val="16"/>
        </w:rPr>
        <w:t xml:space="preserve"> in 2006 in an address to the South African Constitutional Court: “[</w:t>
      </w:r>
      <w:r w:rsidRPr="000169D8">
        <w:rPr>
          <w:highlight w:val="cyan"/>
          <w:u w:val="single"/>
        </w:rPr>
        <w:t>F]oreign opinions are not authoritative</w:t>
      </w:r>
      <w:r w:rsidRPr="00871D7F">
        <w:rPr>
          <w:u w:val="single"/>
        </w:rPr>
        <w:t>; they set no binding precedent for the U.S. judge</w:t>
      </w:r>
      <w:r w:rsidRPr="00871D7F">
        <w:rPr>
          <w:sz w:val="16"/>
        </w:rPr>
        <w:t xml:space="preserve">. But they can add to the store of knowledge relevant to the solution of trying questions. Yes, we should approach foreign legal materials with sensitivity to our differences, deficiencies, and imperfect understanding, but imperfection, I believe, should not lead us to abandon the effort to learn what we can from the experience and good thinking foreign sources may convey.” </w:t>
      </w:r>
    </w:p>
    <w:p w:rsidR="0002283B" w:rsidRDefault="0002283B">
      <w:pPr>
        <w:rPr>
          <w:rFonts w:eastAsia="Times New Roman" w:cstheme="majorBidi"/>
          <w:b/>
          <w:iCs/>
          <w:sz w:val="26"/>
        </w:rPr>
      </w:pPr>
      <w:r>
        <w:rPr>
          <w:rFonts w:eastAsia="Times New Roman"/>
        </w:rPr>
        <w:br w:type="page"/>
      </w:r>
    </w:p>
    <w:p w:rsidR="0002283B" w:rsidRPr="00871D7F" w:rsidRDefault="0002283B" w:rsidP="0002283B">
      <w:pPr>
        <w:pStyle w:val="Heading4"/>
      </w:pPr>
      <w:r w:rsidRPr="00871D7F">
        <w:t>I</w:t>
      </w:r>
      <w:r>
        <w:t>nternational law doesn’t get modeled</w:t>
      </w:r>
    </w:p>
    <w:p w:rsidR="0002283B" w:rsidRPr="00871D7F" w:rsidRDefault="0002283B" w:rsidP="0002283B">
      <w:r w:rsidRPr="00871D7F">
        <w:rPr>
          <w:b/>
        </w:rPr>
        <w:t>Liptak 8</w:t>
      </w:r>
      <w:r w:rsidRPr="00871D7F">
        <w:t xml:space="preserve"> – Supreme Court correspondent for The New York Times, J.D. from Yale Law School (Adam, “U.S. Court Is Now Guiding Fewer Nations”, </w:t>
      </w:r>
      <w:hyperlink r:id="rId80" w:history="1">
        <w:r w:rsidRPr="00871D7F">
          <w:rPr>
            <w:rStyle w:val="Hyperlink"/>
          </w:rPr>
          <w:t>http://www.nytimes.com/2008/09/18/us/18legal.html?_r=3&amp;hp=&amp;adxnnlx=1221753717-8pdanTsDalyAfCQgzjrVvQ&amp;pagewanted=print</w:t>
        </w:r>
      </w:hyperlink>
      <w:r w:rsidRPr="00871D7F">
        <w:t>)</w:t>
      </w:r>
    </w:p>
    <w:p w:rsidR="0002283B" w:rsidRPr="00871D7F" w:rsidRDefault="0002283B" w:rsidP="0002283B">
      <w:pPr>
        <w:rPr>
          <w:sz w:val="16"/>
        </w:rPr>
      </w:pPr>
      <w:r w:rsidRPr="000169D8">
        <w:rPr>
          <w:highlight w:val="cyan"/>
          <w:u w:val="single"/>
        </w:rPr>
        <w:t>Judicial citation or discussion of a foreign ruling does not</w:t>
      </w:r>
      <w:r w:rsidRPr="00871D7F">
        <w:rPr>
          <w:u w:val="single"/>
        </w:rPr>
        <w:t>,</w:t>
      </w:r>
      <w:r w:rsidRPr="00871D7F">
        <w:rPr>
          <w:sz w:val="16"/>
        </w:rPr>
        <w:t xml:space="preserve"> moreover, </w:t>
      </w:r>
      <w:r w:rsidRPr="000169D8">
        <w:rPr>
          <w:highlight w:val="cyan"/>
          <w:u w:val="single"/>
        </w:rPr>
        <w:t>convert it into binding precedent</w:t>
      </w:r>
      <w:r w:rsidRPr="00871D7F">
        <w:rPr>
          <w:u w:val="single"/>
        </w:rPr>
        <w:t>.</w:t>
      </w:r>
      <w:r w:rsidRPr="00871D7F">
        <w:rPr>
          <w:sz w:val="16"/>
        </w:rPr>
        <w:t xml:space="preserve"> Chief Justice John Marshall, sitting as a circuit court judge, discussed the question in 1811. “It has been said that the decisions of British courts, made since the Revolution, are not authority in this country,” he said. “I admit it — but they are entitled to that respect which is due to the opinions of wise men who have maturely studied the subject they decide.” Indeed, </w:t>
      </w:r>
      <w:r w:rsidRPr="000169D8">
        <w:rPr>
          <w:highlight w:val="cyan"/>
          <w:u w:val="single"/>
        </w:rPr>
        <w:t>American judges cite all sorts of things in their decisions</w:t>
      </w:r>
      <w:r w:rsidRPr="00871D7F">
        <w:rPr>
          <w:u w:val="single"/>
        </w:rPr>
        <w:t xml:space="preserve"> — law review articles, song lyrics, television programs. State supreme courts cite decisions from other states, </w:t>
      </w:r>
      <w:r w:rsidRPr="00871D7F">
        <w:rPr>
          <w:sz w:val="16"/>
        </w:rPr>
        <w:t xml:space="preserve">though a decision from Wisconsin is no more binding in Oregon than is one from Italy. </w:t>
      </w:r>
      <w:r w:rsidRPr="00871D7F">
        <w:rPr>
          <w:u w:val="single"/>
        </w:rPr>
        <w:t xml:space="preserve">“Foreign opinions are not authoritative; they set no binding precedent for the U.S. judge,” </w:t>
      </w:r>
      <w:r w:rsidRPr="00871D7F">
        <w:rPr>
          <w:sz w:val="16"/>
        </w:rPr>
        <w:t xml:space="preserve">Justice Ruth Bader Ginsburg said in a 2006 address to the Constitutional Court of South Africa. “But they can add to the story of knowledge relevant to the solution of trying questions.” But Professor Fried said the area was a minefield. “Courts have been citing foreign law forever, but sparingly, for very good reason,” he said. “It is an invitation to bolster conclusions reached on other grounds. It leads to more impressionistic, undisciplined adjudication.” </w:t>
      </w:r>
    </w:p>
    <w:p w:rsidR="0002283B" w:rsidRDefault="0002283B" w:rsidP="0002283B">
      <w:pPr>
        <w:pStyle w:val="Heading3"/>
        <w:rPr>
          <w:rFonts w:eastAsia="Times New Roman"/>
        </w:rPr>
      </w:pPr>
      <w:r>
        <w:rPr>
          <w:rFonts w:eastAsia="Times New Roman"/>
        </w:rPr>
        <w:t>Drones Key to International Credibility</w:t>
      </w:r>
    </w:p>
    <w:p w:rsidR="0002283B" w:rsidRDefault="0002283B" w:rsidP="0002283B">
      <w:pPr>
        <w:pStyle w:val="Heading4"/>
      </w:pPr>
      <w:r>
        <w:t xml:space="preserve">Selling drones key to international leverage </w:t>
      </w:r>
    </w:p>
    <w:p w:rsidR="0002283B" w:rsidRDefault="0002283B" w:rsidP="0002283B">
      <w:r>
        <w:t xml:space="preserve">Jessica </w:t>
      </w:r>
      <w:r w:rsidRPr="00321161">
        <w:rPr>
          <w:rStyle w:val="Style13ptBold"/>
        </w:rPr>
        <w:t>Schulberg</w:t>
      </w:r>
      <w:r>
        <w:t xml:space="preserve"> (New Republic) “</w:t>
      </w:r>
      <w:r w:rsidRPr="00321161">
        <w:t>Why Is the U.S. So Stingy With Its Drones? It's Costing Us.</w:t>
      </w:r>
      <w:r>
        <w:t xml:space="preserve">” July </w:t>
      </w:r>
      <w:r w:rsidRPr="00321161">
        <w:rPr>
          <w:rStyle w:val="Style13ptBold"/>
        </w:rPr>
        <w:t>2014</w:t>
      </w:r>
      <w:r>
        <w:t xml:space="preserve"> </w:t>
      </w:r>
      <w:r w:rsidRPr="00321161">
        <w:t>https://newrepublic.com/article/118528/americas-drone-export-policy-costing-us-money-and-influence</w:t>
      </w:r>
    </w:p>
    <w:p w:rsidR="0002283B" w:rsidRDefault="0002283B" w:rsidP="0002283B">
      <w:r w:rsidRPr="00AB08C8">
        <w:t xml:space="preserve">The report said the Obama administration should assess both the risks and opportunities of expanding the sale of drones to other countries, and went on to warn that </w:t>
      </w:r>
      <w:r w:rsidRPr="000169D8">
        <w:rPr>
          <w:rStyle w:val="StyleUnderline"/>
          <w:highlight w:val="cyan"/>
        </w:rPr>
        <w:t>“poorly conceived” export laws</w:t>
      </w:r>
      <w:r w:rsidRPr="000169D8">
        <w:rPr>
          <w:highlight w:val="cyan"/>
        </w:rPr>
        <w:t xml:space="preserve"> </w:t>
      </w:r>
      <w:r w:rsidRPr="000169D8">
        <w:rPr>
          <w:rStyle w:val="StyleUnderline"/>
          <w:highlight w:val="cyan"/>
        </w:rPr>
        <w:t>will</w:t>
      </w:r>
      <w:r w:rsidRPr="00321161">
        <w:rPr>
          <w:rStyle w:val="StyleUnderline"/>
        </w:rPr>
        <w:t xml:space="preserve"> </w:t>
      </w:r>
      <w:r w:rsidRPr="00AB08C8">
        <w:t>have the effect of “</w:t>
      </w:r>
      <w:r w:rsidRPr="000169D8">
        <w:rPr>
          <w:rStyle w:val="StyleUnderline"/>
          <w:highlight w:val="cyan"/>
        </w:rPr>
        <w:t>suppress</w:t>
      </w:r>
      <w:r w:rsidRPr="00AB08C8">
        <w:t xml:space="preserve">ing </w:t>
      </w:r>
      <w:r w:rsidRPr="000169D8">
        <w:rPr>
          <w:rStyle w:val="StyleUnderline"/>
          <w:highlight w:val="cyan"/>
        </w:rPr>
        <w:t>useful innovation, limiting interoperability with allies, reducing US influence over foreign UAV development and weaken</w:t>
      </w:r>
      <w:r w:rsidRPr="00AB08C8">
        <w:t xml:space="preserve">ing </w:t>
      </w:r>
      <w:r w:rsidRPr="000169D8">
        <w:rPr>
          <w:rStyle w:val="StyleUnderline"/>
          <w:highlight w:val="cyan"/>
        </w:rPr>
        <w:t>the defense industrial base</w:t>
      </w:r>
      <w:r w:rsidRPr="00AB08C8">
        <w:t xml:space="preserve">.” Essentially, it was a late recognition that </w:t>
      </w:r>
      <w:r w:rsidRPr="000169D8">
        <w:rPr>
          <w:rStyle w:val="StyleUnderline"/>
          <w:highlight w:val="cyan"/>
        </w:rPr>
        <w:t>as drones become more accessible internationally, U.S. absence from the global market could be not only bad for business, but bad for our national security</w:t>
      </w:r>
      <w:r w:rsidRPr="00AB08C8">
        <w:t>.</w:t>
      </w:r>
      <w:r w:rsidRPr="00321161">
        <w:t xml:space="preserve"> </w:t>
      </w:r>
      <w:r w:rsidRPr="00321161">
        <w:rPr>
          <w:rStyle w:val="StyleUnderline"/>
        </w:rPr>
        <w:t>Export policy on UAVs is almost non-existent</w:t>
      </w:r>
      <w:r w:rsidRPr="00321161">
        <w:t>. UAV exports fall under the Arms Export Control Act, a domestic statute enacted in 1976, and the Missile Technology Control Regime, a non-binding international agreement established in 1987. Both were Cold War–era attempts at preventing the proliferation of weapons of mass destruction. “We need to update the current export regimes because frankly, they weren’t designed for this technology. The legislation has not caught up with where we are today with unmanned systems,” said Peter Singer, a senior fellow at the Brookings Institution.</w:t>
      </w:r>
    </w:p>
    <w:p w:rsidR="0002283B" w:rsidRDefault="0002283B" w:rsidP="0002283B">
      <w:pPr>
        <w:pStyle w:val="Heading4"/>
        <w:rPr>
          <w:rFonts w:eastAsia="Times New Roman"/>
        </w:rPr>
      </w:pPr>
      <w:r>
        <w:rPr>
          <w:rFonts w:eastAsia="Times New Roman"/>
        </w:rPr>
        <w:t>Drones makes diplomacy easier than the alternative</w:t>
      </w:r>
    </w:p>
    <w:p w:rsidR="0002283B" w:rsidRPr="00274F66" w:rsidRDefault="0002283B" w:rsidP="0002283B">
      <w:r w:rsidRPr="005653AD">
        <w:rPr>
          <w:rStyle w:val="Style13ptBold"/>
        </w:rPr>
        <w:t>Stanford University, 18</w:t>
      </w:r>
      <w:r w:rsidRPr="00274F66">
        <w:rPr>
          <w:b/>
        </w:rPr>
        <w:t xml:space="preserve">, </w:t>
      </w:r>
      <w:r w:rsidRPr="00274F66">
        <w:t>Stanford University. . Armed drones changing conflict faster than anticipated, Stanford scholar finds. Stanford News. 3-5-2018. 7-1-2019. https://news.stanford.edu/2018/03/05/armed-drones-changing-conflict-faster-anticipated/ (PembrokeHill-AKY)</w:t>
      </w:r>
    </w:p>
    <w:p w:rsidR="0002283B" w:rsidRDefault="0002283B" w:rsidP="0002283B">
      <w:pPr>
        <w:rPr>
          <w:sz w:val="16"/>
          <w:szCs w:val="16"/>
        </w:rPr>
      </w:pPr>
      <w:r w:rsidRPr="00274F66">
        <w:rPr>
          <w:sz w:val="16"/>
        </w:rPr>
        <w:t>Armed drones are likely to offer coercion ‘windows of opportunity’ in at least one important circumstance: states that have armed drones confronting states that do not,” she said. “</w:t>
      </w:r>
      <w:r w:rsidRPr="000169D8">
        <w:rPr>
          <w:rStyle w:val="StyleUnderline"/>
          <w:highlight w:val="cyan"/>
        </w:rPr>
        <w:t>As wars grow longer and less conclusive, armed drones enable states to sustain combat operations, making threats to ‘stay the course’ more believable</w:t>
      </w:r>
      <w:r w:rsidRPr="00274F66">
        <w:rPr>
          <w:sz w:val="16"/>
        </w:rPr>
        <w:t>.”</w:t>
      </w:r>
      <w:r>
        <w:rPr>
          <w:sz w:val="16"/>
        </w:rPr>
        <w:t xml:space="preserve"> </w:t>
      </w:r>
      <w:r w:rsidRPr="0091224D">
        <w:t xml:space="preserve">Zegart believes </w:t>
      </w:r>
      <w:r w:rsidRPr="000169D8">
        <w:rPr>
          <w:rStyle w:val="StyleUnderline"/>
          <w:highlight w:val="cyan"/>
        </w:rPr>
        <w:t>that drone technology is becoming a more effective instrument to change a state’s behavior than yesteryear’s more costly option of using ground troops or large-scale military movements in war or conflict.</w:t>
      </w:r>
      <w:r>
        <w:t xml:space="preserve"> </w:t>
      </w:r>
      <w:r w:rsidRPr="00274F66">
        <w:rPr>
          <w:sz w:val="16"/>
          <w:szCs w:val="16"/>
        </w:rPr>
        <w:t>“Drones may be turning deterrence theory on its head,” said Zegart, referring to the cost-benefit calculation a potential aggressor makes when assessing an attack.</w:t>
      </w:r>
      <w:r>
        <w:rPr>
          <w:sz w:val="16"/>
          <w:szCs w:val="16"/>
        </w:rPr>
        <w:t xml:space="preserve"> </w:t>
      </w:r>
      <w:r w:rsidRPr="00274F66">
        <w:rPr>
          <w:sz w:val="16"/>
          <w:szCs w:val="16"/>
        </w:rPr>
        <w:t>Zegart’s focus is on</w:t>
      </w:r>
      <w:r>
        <w:rPr>
          <w:sz w:val="16"/>
          <w:szCs w:val="16"/>
        </w:rPr>
        <w:t xml:space="preserve"> </w:t>
      </w:r>
      <w:r w:rsidRPr="00274F66">
        <w:rPr>
          <w:sz w:val="16"/>
          <w:szCs w:val="16"/>
        </w:rPr>
        <w:t>next-generation drones, which are essentially unmanned fighter jets and are currently in development. She is not examining the use of existing drones like quadcopters and Reaper and Predator unmanned aerial vehicles.</w:t>
      </w:r>
    </w:p>
    <w:p w:rsidR="0002283B" w:rsidRDefault="0002283B">
      <w:pPr>
        <w:rPr>
          <w:sz w:val="16"/>
          <w:szCs w:val="16"/>
        </w:rPr>
      </w:pPr>
      <w:r>
        <w:rPr>
          <w:sz w:val="16"/>
          <w:szCs w:val="16"/>
        </w:rPr>
        <w:br w:type="page"/>
      </w:r>
    </w:p>
    <w:p w:rsidR="0002283B" w:rsidRDefault="0002283B" w:rsidP="0002283B">
      <w:pPr>
        <w:pStyle w:val="Heading3"/>
      </w:pPr>
      <w:r>
        <w:t>International Law Fails</w:t>
      </w:r>
    </w:p>
    <w:p w:rsidR="0082637F" w:rsidRPr="00871D7F" w:rsidRDefault="0082637F" w:rsidP="0082637F">
      <w:pPr>
        <w:pStyle w:val="Heading4"/>
        <w:rPr>
          <w:sz w:val="16"/>
        </w:rPr>
      </w:pPr>
      <w:r w:rsidRPr="00871D7F">
        <w:t>International law fails—it lacks properties required for a legitimate system</w:t>
      </w:r>
    </w:p>
    <w:p w:rsidR="0082637F" w:rsidRPr="0082637F" w:rsidRDefault="0082637F" w:rsidP="0082637F">
      <w:r w:rsidRPr="00871D7F">
        <w:rPr>
          <w:b/>
        </w:rPr>
        <w:t>Steinberg 5</w:t>
      </w:r>
      <w:r w:rsidRPr="00871D7F">
        <w:t xml:space="preserve"> (Gerald M., Academic and political scientist, PhD in government from Cornell University, “The Myth of International Law” </w:t>
      </w:r>
      <w:r w:rsidRPr="00871D7F">
        <w:rPr>
          <w:rFonts w:cs="Arial"/>
        </w:rPr>
        <w:t>October 15, 2005, http://www.zionismontheweb.org/myth_of_international_law.htm)</w:t>
      </w:r>
    </w:p>
    <w:p w:rsidR="0082637F" w:rsidRPr="00871D7F" w:rsidRDefault="0082637F" w:rsidP="0082637F">
      <w:pPr>
        <w:rPr>
          <w:sz w:val="16"/>
        </w:rPr>
      </w:pPr>
      <w:r w:rsidRPr="00871D7F">
        <w:rPr>
          <w:sz w:val="16"/>
        </w:rPr>
        <w:t>In this reality</w:t>
      </w:r>
      <w:r w:rsidRPr="000169D8">
        <w:rPr>
          <w:sz w:val="16"/>
          <w:highlight w:val="cyan"/>
        </w:rPr>
        <w:t xml:space="preserve">, </w:t>
      </w:r>
      <w:r w:rsidRPr="000169D8">
        <w:rPr>
          <w:highlight w:val="cyan"/>
          <w:u w:val="single"/>
        </w:rPr>
        <w:t>the principles that are said to constitute “international law” lack the two central properties required for any legitimate legal system: the consent of the governed, and uniform and unprejudiced application</w:t>
      </w:r>
      <w:r w:rsidRPr="00871D7F">
        <w:rPr>
          <w:u w:val="single"/>
        </w:rPr>
        <w:t>. International law and the claims made in its name fit neither criteria. In a democratic framework, the legal system gains legitimacy through the consent of the citizens, and accountable to democratic procedures.</w:t>
      </w:r>
      <w:r w:rsidRPr="00871D7F">
        <w:rPr>
          <w:sz w:val="16"/>
        </w:rPr>
        <w:t xml:space="preserve"> We accept the limitations placed on us by the system of laws and the role of the police in enforcing these laws as part of the requirements for justice and order in any functioning society. But we do not accept limitations imposed from the outside, without our consent. Thus, the claims </w:t>
      </w:r>
      <w:r w:rsidRPr="00871D7F">
        <w:rPr>
          <w:u w:val="single"/>
        </w:rPr>
        <w:t xml:space="preserve">of the UN, the </w:t>
      </w:r>
      <w:r w:rsidRPr="000169D8">
        <w:rPr>
          <w:highlight w:val="cyan"/>
          <w:u w:val="single"/>
        </w:rPr>
        <w:t>International Court</w:t>
      </w:r>
      <w:r w:rsidRPr="00871D7F">
        <w:rPr>
          <w:u w:val="single"/>
        </w:rPr>
        <w:t xml:space="preserve"> of Justice, the International Criminal Court</w:t>
      </w:r>
      <w:r w:rsidRPr="00871D7F">
        <w:rPr>
          <w:sz w:val="16"/>
        </w:rPr>
        <w:t xml:space="preserve">, and campaigns run by obsessed extremists in Europe, </w:t>
      </w:r>
      <w:r w:rsidRPr="00871D7F">
        <w:rPr>
          <w:u w:val="single"/>
        </w:rPr>
        <w:t>l</w:t>
      </w:r>
      <w:r w:rsidRPr="000169D8">
        <w:rPr>
          <w:highlight w:val="cyan"/>
          <w:u w:val="single"/>
        </w:rPr>
        <w:t>ack any legitimate moral foundation or standing in democratic societies with their own legal system</w:t>
      </w:r>
      <w:r w:rsidRPr="00871D7F">
        <w:rPr>
          <w:u w:val="single"/>
        </w:rPr>
        <w:t xml:space="preserve">. </w:t>
      </w:r>
      <w:r w:rsidRPr="00871D7F">
        <w:rPr>
          <w:sz w:val="16"/>
        </w:rPr>
        <w:t xml:space="preserve">Similarly, when judges sitting on the Israeli High Court base decisions on international law, they are attempting to impose an external framework which lacks the legitimacy provided by the consent of the governed. </w:t>
      </w:r>
      <w:r w:rsidRPr="00871D7F">
        <w:rPr>
          <w:u w:val="single"/>
        </w:rPr>
        <w:t>THE OTHER problem with the use of international law is the absence of equitable implementation. No legal system that focuses its attention selectively can be considered legitimate.</w:t>
      </w:r>
      <w:r w:rsidRPr="00871D7F">
        <w:rPr>
          <w:sz w:val="16"/>
        </w:rPr>
        <w:t xml:space="preserve"> </w:t>
      </w:r>
      <w:r w:rsidRPr="00871D7F">
        <w:rPr>
          <w:u w:val="single"/>
        </w:rPr>
        <w:t>Thus</w:t>
      </w:r>
      <w:r w:rsidRPr="00871D7F">
        <w:rPr>
          <w:sz w:val="16"/>
        </w:rPr>
        <w:t xml:space="preserve">, </w:t>
      </w:r>
      <w:r w:rsidRPr="00871D7F">
        <w:rPr>
          <w:u w:val="single"/>
        </w:rPr>
        <w:t xml:space="preserve">the routine condemnations </w:t>
      </w:r>
      <w:r w:rsidRPr="00871D7F">
        <w:rPr>
          <w:sz w:val="16"/>
        </w:rPr>
        <w:t xml:space="preserve">of Israeli or American policy by the UN, the ICJ, and accompanying NGOs </w:t>
      </w:r>
      <w:r w:rsidRPr="00871D7F">
        <w:rPr>
          <w:u w:val="single"/>
        </w:rPr>
        <w:t xml:space="preserve">have no moral or legal validity when the principles are not applied uniformly. </w:t>
      </w:r>
      <w:r w:rsidRPr="00871D7F">
        <w:rPr>
          <w:sz w:val="16"/>
        </w:rPr>
        <w:t>In contrast to these destructive polemics</w:t>
      </w:r>
      <w:r w:rsidRPr="00871D7F">
        <w:rPr>
          <w:u w:val="single"/>
        </w:rPr>
        <w:t>, in order to promote a meaningful universal moral code, it is necessary to recognize the need for the consent of the governed and for consistent and universal enforcement</w:t>
      </w:r>
      <w:r w:rsidRPr="00871D7F">
        <w:rPr>
          <w:sz w:val="16"/>
        </w:rPr>
        <w:t xml:space="preserve">. </w:t>
      </w:r>
      <w:r w:rsidRPr="000169D8">
        <w:rPr>
          <w:highlight w:val="cyan"/>
          <w:u w:val="single"/>
        </w:rPr>
        <w:t>International law</w:t>
      </w:r>
      <w:r w:rsidRPr="00871D7F">
        <w:rPr>
          <w:u w:val="single"/>
        </w:rPr>
        <w:t xml:space="preserve"> based on</w:t>
      </w:r>
      <w:r w:rsidRPr="00871D7F">
        <w:rPr>
          <w:sz w:val="16"/>
        </w:rPr>
        <w:t xml:space="preserve"> justice, and not </w:t>
      </w:r>
      <w:r w:rsidRPr="00871D7F">
        <w:rPr>
          <w:u w:val="single"/>
        </w:rPr>
        <w:t>ideology</w:t>
      </w:r>
      <w:r w:rsidRPr="00871D7F">
        <w:rPr>
          <w:sz w:val="16"/>
        </w:rPr>
        <w:t xml:space="preserve">, remains a worthy objective. But the substitution of political rhetoric that invokes the myths and rhetoric for the real thing </w:t>
      </w:r>
      <w:r w:rsidRPr="000169D8">
        <w:rPr>
          <w:highlight w:val="cyan"/>
          <w:u w:val="single"/>
        </w:rPr>
        <w:t>is entirely counterproductive</w:t>
      </w:r>
      <w:r w:rsidRPr="00871D7F">
        <w:rPr>
          <w:u w:val="single"/>
        </w:rPr>
        <w:t>.</w:t>
      </w:r>
      <w:r w:rsidRPr="00871D7F">
        <w:rPr>
          <w:sz w:val="16"/>
        </w:rPr>
        <w:t xml:space="preserve"> </w:t>
      </w:r>
    </w:p>
    <w:p w:rsidR="008D646A" w:rsidRDefault="008D646A" w:rsidP="00547608">
      <w:r>
        <w:br w:type="page"/>
      </w:r>
    </w:p>
    <w:p w:rsidR="008D646A" w:rsidRDefault="008D646A" w:rsidP="008D646A">
      <w:pPr>
        <w:pStyle w:val="Heading2"/>
      </w:pPr>
      <w:r>
        <w:t xml:space="preserve">Civilian Casualty Advantage </w:t>
      </w:r>
    </w:p>
    <w:p w:rsidR="0002283B" w:rsidRDefault="0002283B">
      <w:pPr>
        <w:rPr>
          <w:rFonts w:eastAsiaTheme="majorEastAsia" w:cstheme="majorBidi"/>
          <w:b/>
          <w:iCs/>
          <w:sz w:val="26"/>
        </w:rPr>
      </w:pPr>
      <w:r>
        <w:br w:type="page"/>
      </w:r>
    </w:p>
    <w:p w:rsidR="0002283B" w:rsidRDefault="0002283B" w:rsidP="0002283B">
      <w:pPr>
        <w:pStyle w:val="Heading3"/>
      </w:pPr>
      <w:r>
        <w:t>Civilians Want Drones</w:t>
      </w:r>
    </w:p>
    <w:p w:rsidR="006F0011" w:rsidRDefault="006F0011" w:rsidP="006F0011">
      <w:pPr>
        <w:pStyle w:val="Heading4"/>
      </w:pPr>
      <w:r>
        <w:t>Drones are backed by the civilians</w:t>
      </w:r>
    </w:p>
    <w:p w:rsidR="006F0011" w:rsidRPr="00A46681" w:rsidRDefault="006F0011" w:rsidP="006F0011">
      <w:r w:rsidRPr="005653AD">
        <w:rPr>
          <w:rStyle w:val="Style13ptBold"/>
        </w:rPr>
        <w:t>Aqil Shah, 16</w:t>
      </w:r>
      <w:r w:rsidRPr="00A46681">
        <w:t>, Aqil Shah. . Drone blowback in Pakistan is a myth. Here’s why.. Washington Post. 5-17-2016. 7-1-2019. https://www.washingtonpost.com/news/monkey-cage/wp/2016/05/17/drone-blow-back-in-pakistan-is-a-myth-heres-why/?noredirect=on&amp;utm_term=.3049df27e22e (PembrokeHill-AKY)</w:t>
      </w:r>
    </w:p>
    <w:p w:rsidR="006F0011" w:rsidRPr="005653AD" w:rsidRDefault="006F0011" w:rsidP="006F0011">
      <w:pPr>
        <w:spacing w:before="60" w:after="240" w:line="240" w:lineRule="auto"/>
        <w:textAlignment w:val="baseline"/>
        <w:rPr>
          <w:rFonts w:asciiTheme="minorHAnsi" w:eastAsia="Times New Roman" w:hAnsiTheme="minorHAnsi" w:cstheme="minorHAnsi"/>
          <w:sz w:val="16"/>
          <w:szCs w:val="16"/>
        </w:rPr>
      </w:pPr>
      <w:r w:rsidRPr="005653AD">
        <w:rPr>
          <w:rFonts w:asciiTheme="minorHAnsi" w:eastAsia="Times New Roman" w:hAnsiTheme="minorHAnsi" w:cstheme="minorHAnsi"/>
          <w:sz w:val="16"/>
          <w:szCs w:val="16"/>
        </w:rPr>
        <w:t>To assess local perceptions of drone strikes, I conducted 147 semi-structured interviews with adult (18 years or older) residents of North Waziristan in the summer and winter of 2015. Access to the respondents was made possible by the Pakistani military’s June 2014 offensive against the Pakistani Taliban (TTP) that displaced some 800,000 locals from their homes to the adjoining “settled” districts. While the sample is not statistically representative of the entire population, it constitutes the largest set of in-depth interviews with people from the district, including maliks (tribal elders), reporters, lawyers, businessmen, rights activists, teachers, university students, and last but not least, heads and members of the local chapters of seven political parties, including the Islamist Jamiat-e-Ulema Islam (JUI-Fazlur-Rehman) and the Jamaat-e-Islami (JI).</w:t>
      </w:r>
    </w:p>
    <w:p w:rsidR="006F0011" w:rsidRPr="005653AD" w:rsidRDefault="006F0011" w:rsidP="006F0011">
      <w:pPr>
        <w:rPr>
          <w:sz w:val="16"/>
        </w:rPr>
      </w:pPr>
      <w:r w:rsidRPr="005653AD">
        <w:rPr>
          <w:sz w:val="16"/>
        </w:rPr>
        <w:t xml:space="preserve">Broadly speaking, </w:t>
      </w:r>
      <w:r w:rsidRPr="000169D8">
        <w:rPr>
          <w:rStyle w:val="StyleUnderline"/>
          <w:rFonts w:asciiTheme="minorHAnsi" w:hAnsiTheme="minorHAnsi" w:cstheme="minorHAnsi"/>
          <w:highlight w:val="cyan"/>
        </w:rPr>
        <w:t>the</w:t>
      </w:r>
      <w:r w:rsidRPr="005653AD">
        <w:rPr>
          <w:sz w:val="16"/>
        </w:rPr>
        <w:t xml:space="preserve"> interview </w:t>
      </w:r>
      <w:r w:rsidRPr="000169D8">
        <w:rPr>
          <w:rStyle w:val="StyleUnderline"/>
          <w:rFonts w:asciiTheme="minorHAnsi" w:hAnsiTheme="minorHAnsi" w:cstheme="minorHAnsi"/>
          <w:highlight w:val="cyan"/>
        </w:rPr>
        <w:t>data do not support the blowback thesis.</w:t>
      </w:r>
      <w:r w:rsidRPr="005653AD">
        <w:rPr>
          <w:sz w:val="16"/>
        </w:rPr>
        <w:t xml:space="preserve"> More specifically, </w:t>
      </w:r>
      <w:r w:rsidRPr="000169D8">
        <w:rPr>
          <w:rStyle w:val="StyleUnderline"/>
          <w:rFonts w:asciiTheme="minorHAnsi" w:hAnsiTheme="minorHAnsi" w:cstheme="minorHAnsi"/>
          <w:highlight w:val="cyan"/>
        </w:rPr>
        <w:t>the data contradict the presumed local radicalization effects of drones.</w:t>
      </w:r>
      <w:r w:rsidRPr="005653AD">
        <w:rPr>
          <w:sz w:val="16"/>
        </w:rPr>
        <w:t xml:space="preserve"> </w:t>
      </w:r>
      <w:r w:rsidRPr="000169D8">
        <w:rPr>
          <w:rStyle w:val="StyleUnderline"/>
          <w:rFonts w:asciiTheme="minorHAnsi" w:hAnsiTheme="minorHAnsi" w:cstheme="minorHAnsi"/>
          <w:highlight w:val="cyan"/>
        </w:rPr>
        <w:t>In fact, 79 percent of the respondents endorsed drones.</w:t>
      </w:r>
      <w:r w:rsidRPr="005653AD">
        <w:rPr>
          <w:sz w:val="16"/>
        </w:rPr>
        <w:t xml:space="preserve"> In sharp contrast to claims about the </w:t>
      </w:r>
      <w:hyperlink r:id="rId81" w:tgtFrame="_blank" w:history="1">
        <w:r w:rsidRPr="005653AD">
          <w:rPr>
            <w:rStyle w:val="Hyperlink"/>
            <w:sz w:val="16"/>
          </w:rPr>
          <w:t>significant civilian death toll</w:t>
        </w:r>
      </w:hyperlink>
      <w:r w:rsidRPr="005653AD">
        <w:rPr>
          <w:sz w:val="16"/>
        </w:rPr>
        <w:t xml:space="preserve"> from drone strikes, 64 percent, including several living in villages close to strike locations, believed that drone strikes accurately targeted militants. While many interviewees did specifically point to pre-2013 “signature strikes,” which targeted groups of men based on behavior patterns rather than individual identity, as the cause of occasionally </w:t>
      </w:r>
      <w:hyperlink r:id="rId82" w:tgtFrame="_blank" w:history="1">
        <w:r w:rsidRPr="005653AD">
          <w:rPr>
            <w:rStyle w:val="Hyperlink"/>
            <w:sz w:val="16"/>
          </w:rPr>
          <w:t>high fatalities</w:t>
        </w:r>
      </w:hyperlink>
      <w:r w:rsidRPr="005653AD">
        <w:rPr>
          <w:sz w:val="16"/>
        </w:rPr>
        <w:t xml:space="preserve">, 56 percent believed drones seldom killed non-militants. And as the </w:t>
      </w:r>
      <w:hyperlink r:id="rId83" w:tgtFrame="_blank" w:history="1">
        <w:r w:rsidRPr="005653AD">
          <w:rPr>
            <w:rStyle w:val="Hyperlink"/>
            <w:sz w:val="16"/>
          </w:rPr>
          <w:t>Crisis Group</w:t>
        </w:r>
      </w:hyperlink>
      <w:r w:rsidRPr="005653AD">
        <w:rPr>
          <w:sz w:val="16"/>
        </w:rPr>
        <w:t xml:space="preserve"> and Georgetown’s </w:t>
      </w:r>
      <w:hyperlink r:id="rId84" w:tgtFrame="_blank" w:history="1">
        <w:r w:rsidRPr="005653AD">
          <w:rPr>
            <w:rStyle w:val="Hyperlink"/>
            <w:sz w:val="16"/>
          </w:rPr>
          <w:t>Christine Fair</w:t>
        </w:r>
      </w:hyperlink>
      <w:r w:rsidRPr="005653AD">
        <w:rPr>
          <w:sz w:val="16"/>
        </w:rPr>
        <w:t xml:space="preserve">have noted, most locals prefer drones to the Pakistan military’s ground and aerial offensives that cause more extensive damage to civilian life and property. Even local members of the JI and the vehemently anti-drone party Tehrik-e-Insaf (Justice Movement) disputed their national leadership’s claims about the heavy loss of innocent lives as a result of drone strikes. </w:t>
      </w:r>
      <w:r w:rsidRPr="000169D8">
        <w:rPr>
          <w:rStyle w:val="StyleUnderline"/>
          <w:rFonts w:asciiTheme="minorHAnsi" w:hAnsiTheme="minorHAnsi" w:cstheme="minorHAnsi"/>
          <w:highlight w:val="cyan"/>
        </w:rPr>
        <w:t>Over two-thirds of respondents said that most of the non-militant civilians who die in drone attacks are known militant sympathizers or collaborators who may already be radicalized. More strikingly, most interviewees believed that the drone campaign decisively broke the back of the Taliban, who had established a reign of intimidation in North Waziristan</w:t>
      </w:r>
      <w:r w:rsidRPr="005653AD">
        <w:rPr>
          <w:sz w:val="16"/>
        </w:rPr>
        <w:t>, contradicting the </w:t>
      </w:r>
      <w:hyperlink r:id="rId85" w:tgtFrame="_blank" w:history="1">
        <w:r w:rsidRPr="005653AD">
          <w:rPr>
            <w:sz w:val="28"/>
            <w:u w:val="single"/>
          </w:rPr>
          <w:t>prevalent view</w:t>
        </w:r>
      </w:hyperlink>
      <w:r w:rsidRPr="005653AD">
        <w:rPr>
          <w:sz w:val="16"/>
        </w:rPr>
        <w:t> that drone strikes achieve tactical gains by killing replaceable leaders.</w:t>
      </w:r>
    </w:p>
    <w:p w:rsidR="00D31A05" w:rsidRDefault="00D31A05">
      <w:pPr>
        <w:rPr>
          <w:rFonts w:eastAsiaTheme="majorEastAsia" w:cstheme="majorBidi"/>
          <w:b/>
          <w:iCs/>
          <w:sz w:val="26"/>
        </w:rPr>
      </w:pPr>
      <w:r>
        <w:br w:type="page"/>
      </w:r>
    </w:p>
    <w:p w:rsidR="00D31A05" w:rsidRDefault="00D31A05" w:rsidP="00D31A05">
      <w:pPr>
        <w:pStyle w:val="Heading3"/>
      </w:pPr>
      <w:r>
        <w:t>Drones Prevent War</w:t>
      </w:r>
    </w:p>
    <w:p w:rsidR="00D31A05" w:rsidRPr="00D31A05" w:rsidRDefault="00D31A05" w:rsidP="00D31A05"/>
    <w:p w:rsidR="00D31A05" w:rsidRDefault="00D31A05" w:rsidP="00D31A05">
      <w:pPr>
        <w:pStyle w:val="Heading4"/>
      </w:pPr>
      <w:r>
        <w:t>Drones have a stabilizing effect—prevents conventional wars and escalation</w:t>
      </w:r>
    </w:p>
    <w:p w:rsidR="00D31A05" w:rsidRDefault="00D31A05" w:rsidP="00D31A05">
      <w:r w:rsidRPr="007E2F26">
        <w:t xml:space="preserve">Erik </w:t>
      </w:r>
      <w:r w:rsidRPr="007E2F26">
        <w:rPr>
          <w:rStyle w:val="Style13ptBold"/>
        </w:rPr>
        <w:t>Lin-Greenberg</w:t>
      </w:r>
      <w:r w:rsidRPr="007E2F26">
        <w:t>, 4-24-</w:t>
      </w:r>
      <w:r w:rsidRPr="007E2F26">
        <w:rPr>
          <w:rStyle w:val="Style13ptBold"/>
        </w:rPr>
        <w:t>2018</w:t>
      </w:r>
      <w:r w:rsidRPr="007E2F26">
        <w:t>, "Why Washington’s New Drone Export Policy Is Good For National Security", War on the Rocks, https://warontherocks.com/2018/04/why-washingtons-new-drone-export-policy-is-good-for-national-security/</w:t>
      </w:r>
      <w:r>
        <w:t>&lt;</w:t>
      </w:r>
      <w:r w:rsidRPr="007E2F26">
        <w:t xml:space="preserve"> PhD candidate in the Department of Political Science at Columbia University, where he studies international relations. He previously served as an active duty Air Force officer</w:t>
      </w:r>
      <w:r>
        <w:t>&gt;</w:t>
      </w:r>
      <w:r w:rsidRPr="007E2F26">
        <w:t xml:space="preserve">, ke </w:t>
      </w:r>
    </w:p>
    <w:p w:rsidR="00D31A05" w:rsidRPr="00837EB4" w:rsidRDefault="00D31A05" w:rsidP="00D31A05">
      <w:pPr>
        <w:rPr>
          <w:sz w:val="14"/>
        </w:rPr>
      </w:pPr>
      <w:r w:rsidRPr="00837EB4">
        <w:rPr>
          <w:sz w:val="14"/>
        </w:rPr>
        <w:t xml:space="preserve">Drone proliferation pessimists often lament that weakening drone export controls will make it easier for states to launch military operations and destabilize security by triggering arms racing between states eager to one-up their rival’s drone capabilities. </w:t>
      </w:r>
      <w:r w:rsidRPr="00837EB4">
        <w:rPr>
          <w:rStyle w:val="StyleUnderline"/>
        </w:rPr>
        <w:t xml:space="preserve">These concerns are likely overstated for two reasons. First, </w:t>
      </w:r>
      <w:r w:rsidRPr="000169D8">
        <w:rPr>
          <w:rStyle w:val="StyleUnderline"/>
          <w:highlight w:val="cyan"/>
        </w:rPr>
        <w:t>the transfer of drones is unlikely to be</w:t>
      </w:r>
      <w:r w:rsidRPr="00837EB4">
        <w:rPr>
          <w:rStyle w:val="StyleUnderline"/>
        </w:rPr>
        <w:t xml:space="preserve"> inherently </w:t>
      </w:r>
      <w:r w:rsidRPr="000169D8">
        <w:rPr>
          <w:rStyle w:val="StyleUnderline"/>
          <w:highlight w:val="cyan"/>
        </w:rPr>
        <w:t>destabilizing</w:t>
      </w:r>
      <w:r w:rsidRPr="00837EB4">
        <w:rPr>
          <w:rStyle w:val="StyleUnderline"/>
        </w:rPr>
        <w:t>. To be sure, the reduced risk associated with operating remotely piloted aircraft may lead risk-averse decision-makers to more frequently launch drones on intelligence gathering and strike missions.</w:t>
      </w:r>
      <w:r w:rsidRPr="00837EB4">
        <w:rPr>
          <w:sz w:val="14"/>
        </w:rPr>
        <w:t xml:space="preserve"> However</w:t>
      </w:r>
      <w:r w:rsidRPr="00837EB4">
        <w:rPr>
          <w:rStyle w:val="StyleUnderline"/>
        </w:rPr>
        <w:t xml:space="preserve">, </w:t>
      </w:r>
      <w:r w:rsidRPr="000169D8">
        <w:rPr>
          <w:rStyle w:val="StyleUnderline"/>
          <w:highlight w:val="cyan"/>
        </w:rPr>
        <w:t>limited transfers</w:t>
      </w:r>
      <w:r w:rsidRPr="00837EB4">
        <w:rPr>
          <w:rStyle w:val="StyleUnderline"/>
        </w:rPr>
        <w:t xml:space="preserve"> of drone technology </w:t>
      </w:r>
      <w:r w:rsidRPr="000169D8">
        <w:rPr>
          <w:rStyle w:val="StyleUnderline"/>
          <w:highlight w:val="cyan"/>
        </w:rPr>
        <w:t>have had a minimal effect on regional stability</w:t>
      </w:r>
      <w:r w:rsidRPr="00837EB4">
        <w:rPr>
          <w:sz w:val="14"/>
        </w:rPr>
        <w:t xml:space="preserve">. For instance, Iraq and Nigeria have used recently acquired drones to launch missile strikes on suspected terrorists, but these operations have been limited in scale and geographic scope. </w:t>
      </w:r>
      <w:r w:rsidRPr="000169D8">
        <w:rPr>
          <w:rStyle w:val="StyleUnderline"/>
          <w:highlight w:val="cyan"/>
        </w:rPr>
        <w:t>Carrying out</w:t>
      </w:r>
      <w:r w:rsidRPr="00837EB4">
        <w:rPr>
          <w:rStyle w:val="StyleUnderline"/>
        </w:rPr>
        <w:t xml:space="preserve"> worldwide </w:t>
      </w:r>
      <w:r w:rsidRPr="000169D8">
        <w:rPr>
          <w:rStyle w:val="StyleUnderline"/>
          <w:highlight w:val="cyan"/>
        </w:rPr>
        <w:t>drone</w:t>
      </w:r>
      <w:r w:rsidRPr="00837EB4">
        <w:rPr>
          <w:rStyle w:val="StyleUnderline"/>
        </w:rPr>
        <w:t xml:space="preserve"> </w:t>
      </w:r>
      <w:r w:rsidRPr="000169D8">
        <w:rPr>
          <w:rStyle w:val="StyleUnderline"/>
          <w:highlight w:val="cyan"/>
        </w:rPr>
        <w:t>operations</w:t>
      </w:r>
      <w:r w:rsidRPr="00837EB4">
        <w:rPr>
          <w:rStyle w:val="StyleUnderline"/>
        </w:rPr>
        <w:t xml:space="preserve"> like those conducted by the United States </w:t>
      </w:r>
      <w:r w:rsidRPr="000169D8">
        <w:rPr>
          <w:rStyle w:val="StyleUnderline"/>
          <w:highlight w:val="cyan"/>
        </w:rPr>
        <w:t>requires a massive technological and logistical infrastructure</w:t>
      </w:r>
      <w:r w:rsidRPr="00837EB4">
        <w:rPr>
          <w:rStyle w:val="StyleUnderline"/>
        </w:rPr>
        <w:t xml:space="preserve">, and as I describe in a forthcoming book chapter, a complex backbone of intelligence personnel and organizations </w:t>
      </w:r>
      <w:r w:rsidRPr="000169D8">
        <w:rPr>
          <w:rStyle w:val="StyleUnderline"/>
          <w:highlight w:val="cyan"/>
        </w:rPr>
        <w:t>that costs billions and takes decades to develop</w:t>
      </w:r>
      <w:r w:rsidRPr="00837EB4">
        <w:rPr>
          <w:rStyle w:val="StyleUnderline"/>
        </w:rPr>
        <w:t>.</w:t>
      </w:r>
      <w:r w:rsidRPr="00837EB4">
        <w:rPr>
          <w:sz w:val="14"/>
        </w:rPr>
        <w:t xml:space="preserve"> </w:t>
      </w:r>
      <w:r w:rsidRPr="00837EB4">
        <w:rPr>
          <w:rStyle w:val="StyleUnderline"/>
        </w:rPr>
        <w:t>Even if countries acquire drone aircraft, it takes time to develop the required network of bases, satellites, computer systems, and personnel before a state can conduct sustained, large-scale drone operations</w:t>
      </w:r>
      <w:r w:rsidRPr="00837EB4">
        <w:rPr>
          <w:sz w:val="14"/>
        </w:rPr>
        <w:t xml:space="preserve">. Second, </w:t>
      </w:r>
      <w:r w:rsidRPr="00837EB4">
        <w:rPr>
          <w:rStyle w:val="StyleUnderline"/>
        </w:rPr>
        <w:t xml:space="preserve">even if the sale of drones under the new policy triggers drone arms racing, </w:t>
      </w:r>
      <w:r w:rsidRPr="000169D8">
        <w:rPr>
          <w:rStyle w:val="StyleUnderline"/>
          <w:highlight w:val="cyan"/>
        </w:rPr>
        <w:t>remotely piloted aircraft</w:t>
      </w:r>
      <w:r w:rsidRPr="00837EB4">
        <w:rPr>
          <w:rStyle w:val="StyleUnderline"/>
        </w:rPr>
        <w:t xml:space="preserve"> often </w:t>
      </w:r>
      <w:r w:rsidRPr="000169D8">
        <w:rPr>
          <w:rStyle w:val="StyleUnderline"/>
          <w:highlight w:val="cyan"/>
        </w:rPr>
        <w:t>have a stabilizing effect on crisis situations</w:t>
      </w:r>
      <w:r w:rsidRPr="00837EB4">
        <w:rPr>
          <w:rStyle w:val="StyleUnderline"/>
        </w:rPr>
        <w:t>.</w:t>
      </w:r>
      <w:r w:rsidRPr="00837EB4">
        <w:rPr>
          <w:sz w:val="14"/>
        </w:rPr>
        <w:t xml:space="preserve"> As I have argued elsewhere, </w:t>
      </w:r>
      <w:r w:rsidRPr="000169D8">
        <w:rPr>
          <w:rStyle w:val="StyleUnderline"/>
          <w:highlight w:val="cyan"/>
        </w:rPr>
        <w:t>drones allow states to carry out</w:t>
      </w:r>
      <w:r w:rsidRPr="00837EB4">
        <w:rPr>
          <w:rStyle w:val="StyleUnderline"/>
        </w:rPr>
        <w:t xml:space="preserve"> military </w:t>
      </w:r>
      <w:r w:rsidRPr="000169D8">
        <w:rPr>
          <w:rStyle w:val="StyleUnderline"/>
          <w:highlight w:val="cyan"/>
        </w:rPr>
        <w:t>operations without risking significant escalation.</w:t>
      </w:r>
      <w:r w:rsidRPr="00837EB4">
        <w:rPr>
          <w:rStyle w:val="StyleUnderline"/>
        </w:rPr>
        <w:t xml:space="preserve"> </w:t>
      </w:r>
      <w:r w:rsidRPr="000169D8">
        <w:rPr>
          <w:rStyle w:val="StyleUnderline"/>
          <w:highlight w:val="cyan"/>
        </w:rPr>
        <w:t>Drones</w:t>
      </w:r>
      <w:r w:rsidRPr="00837EB4">
        <w:rPr>
          <w:rStyle w:val="StyleUnderline"/>
        </w:rPr>
        <w:t xml:space="preserve"> can help </w:t>
      </w:r>
      <w:r w:rsidRPr="000169D8">
        <w:rPr>
          <w:rStyle w:val="StyleUnderline"/>
          <w:highlight w:val="cyan"/>
        </w:rPr>
        <w:t>stabilize</w:t>
      </w:r>
      <w:r w:rsidRPr="00837EB4">
        <w:rPr>
          <w:rStyle w:val="StyleUnderline"/>
        </w:rPr>
        <w:t xml:space="preserve"> crises </w:t>
      </w:r>
      <w:r w:rsidRPr="000169D8">
        <w:rPr>
          <w:rStyle w:val="StyleUnderline"/>
          <w:highlight w:val="cyan"/>
        </w:rPr>
        <w:t>by collecting intelligence</w:t>
      </w:r>
      <w:r w:rsidRPr="00837EB4">
        <w:rPr>
          <w:rStyle w:val="StyleUnderline"/>
        </w:rPr>
        <w:t xml:space="preserve"> </w:t>
      </w:r>
      <w:r w:rsidRPr="000169D8">
        <w:rPr>
          <w:rStyle w:val="StyleUnderline"/>
          <w:highlight w:val="cyan"/>
        </w:rPr>
        <w:t>that</w:t>
      </w:r>
      <w:r w:rsidRPr="00837EB4">
        <w:rPr>
          <w:rStyle w:val="StyleUnderline"/>
        </w:rPr>
        <w:t xml:space="preserve"> can </w:t>
      </w:r>
      <w:r w:rsidRPr="000169D8">
        <w:rPr>
          <w:rStyle w:val="StyleUnderline"/>
          <w:highlight w:val="cyan"/>
        </w:rPr>
        <w:t>make</w:t>
      </w:r>
      <w:r w:rsidRPr="00837EB4">
        <w:rPr>
          <w:rStyle w:val="StyleUnderline"/>
        </w:rPr>
        <w:t xml:space="preserve"> subsequent </w:t>
      </w:r>
      <w:r w:rsidRPr="000169D8">
        <w:rPr>
          <w:rStyle w:val="StyleUnderline"/>
          <w:highlight w:val="cyan"/>
        </w:rPr>
        <w:t>operations more precise or limited</w:t>
      </w:r>
      <w:r w:rsidRPr="00837EB4">
        <w:rPr>
          <w:rStyle w:val="StyleUnderline"/>
        </w:rPr>
        <w:t>, or can be deployed in lieu of more escalatory means, like ground forces or manned aircraft</w:t>
      </w:r>
      <w:r w:rsidRPr="00837EB4">
        <w:rPr>
          <w:sz w:val="14"/>
        </w:rPr>
        <w:t xml:space="preserve">. While states may be more prone to launch drones on risky missions, states are unlikely to take escalatory military or diplomatic responses after a drone is lost to enemy action. </w:t>
      </w:r>
      <w:r w:rsidRPr="00837EB4">
        <w:rPr>
          <w:rStyle w:val="StyleUnderline"/>
        </w:rPr>
        <w:t xml:space="preserve">In other words, </w:t>
      </w:r>
      <w:r w:rsidRPr="000169D8">
        <w:rPr>
          <w:rStyle w:val="StyleUnderline"/>
          <w:highlight w:val="cyan"/>
        </w:rPr>
        <w:t>drones provide a de-escalatory off-ramp that typically is not an option when inhabited assets are involved</w:t>
      </w:r>
      <w:r w:rsidRPr="00837EB4">
        <w:rPr>
          <w:sz w:val="14"/>
        </w:rPr>
        <w:t>. For instance, the Pentagon largely ignored Syria’s downing of a remotely piloted Predator reconnaissance drone in 2015. In contrast, Syria’s recent shoot down of an inhabited Israel Air Force F-16 fighter in February triggered a massive Israeli retaliation that reportedly destroyed half of Syrian air defenses</w:t>
      </w:r>
    </w:p>
    <w:p w:rsidR="00D31A05" w:rsidRDefault="00D31A05" w:rsidP="00D31A05">
      <w:pPr>
        <w:pStyle w:val="Heading4"/>
      </w:pPr>
      <w:r>
        <w:t>Drones are used for more than just killing suspected terrorists—Also prevents ground wars</w:t>
      </w:r>
    </w:p>
    <w:p w:rsidR="00D31A05" w:rsidRDefault="00D31A05" w:rsidP="00D31A05">
      <w:r w:rsidRPr="00587402">
        <w:t xml:space="preserve">Amy </w:t>
      </w:r>
      <w:r w:rsidRPr="00587402">
        <w:rPr>
          <w:rStyle w:val="Style13ptBold"/>
        </w:rPr>
        <w:t>Zegart, 6-21</w:t>
      </w:r>
      <w:r w:rsidRPr="00587402">
        <w:t xml:space="preserve">-2019, "Not All Drones Are Created Equal", Atlantic, </w:t>
      </w:r>
      <w:hyperlink r:id="rId86" w:history="1">
        <w:r w:rsidRPr="00090956">
          <w:rPr>
            <w:rStyle w:val="Hyperlink"/>
          </w:rPr>
          <w:t>https://www.theatlantic.com/ideas/archive/2019/06/drones-dont-spark-war-humans-do/592279/</w:t>
        </w:r>
      </w:hyperlink>
      <w:r>
        <w:t xml:space="preserve"> &lt;</w:t>
      </w:r>
      <w:r w:rsidRPr="00587402">
        <w:t xml:space="preserve"> Amy Zegart is a contributing editor at The Atlantic. She is a senior fellow at the Hoover Institution and the Freeman Spogli Institute at Stanford University.</w:t>
      </w:r>
      <w:r>
        <w:t>&gt;</w:t>
      </w:r>
      <w:r w:rsidRPr="00587402">
        <w:t>, ke</w:t>
      </w:r>
    </w:p>
    <w:p w:rsidR="00D31A05" w:rsidRPr="00707576" w:rsidRDefault="00D31A05" w:rsidP="00D31A05">
      <w:pPr>
        <w:rPr>
          <w:sz w:val="14"/>
        </w:rPr>
      </w:pPr>
      <w:r w:rsidRPr="00707576">
        <w:rPr>
          <w:sz w:val="14"/>
        </w:rPr>
        <w:t xml:space="preserve">Iran’s decision to shoot down an American RQ-4 Global Hawk surveillance drone brought the United States to the brink of military retaliation. Beyond their enormous diplomatic and geopolitical implications, these events have also heightened anxieties around the world over the role of autonomous systems. </w:t>
      </w:r>
      <w:r w:rsidRPr="000169D8">
        <w:rPr>
          <w:rStyle w:val="StyleUnderline"/>
          <w:highlight w:val="cyan"/>
        </w:rPr>
        <w:t>Could drones lead humans down a reckless path to war? Not so fast</w:t>
      </w:r>
      <w:r w:rsidRPr="00707576">
        <w:rPr>
          <w:rStyle w:val="StyleUnderline"/>
        </w:rPr>
        <w:t>, people</w:t>
      </w:r>
      <w:r w:rsidRPr="00707576">
        <w:rPr>
          <w:sz w:val="14"/>
        </w:rPr>
        <w:t xml:space="preserve">. Yes, the situation in Iran is highly volatile and dangerous. And the very word drone conjures up fears of a Terminator-like dystopia. But the reality is both more complex and reassuring. </w:t>
      </w:r>
      <w:r w:rsidRPr="000169D8">
        <w:rPr>
          <w:rStyle w:val="StyleUnderline"/>
          <w:highlight w:val="cyan"/>
        </w:rPr>
        <w:t>Drones are unlikely to be the spark that lights the fires of war</w:t>
      </w:r>
      <w:r w:rsidRPr="00707576">
        <w:rPr>
          <w:rStyle w:val="StyleUnderline"/>
        </w:rPr>
        <w:t>. We have humans for that</w:t>
      </w:r>
      <w:r w:rsidRPr="00707576">
        <w:rPr>
          <w:sz w:val="14"/>
        </w:rPr>
        <w:t xml:space="preserve">. I have spent six years studying and writing about drones. (Full disclosure: I am also a board member of Kratos Defense &amp; Security Solutions, a company that makes military drones, though not any of the ones I’m about to mention). There are drones and there are drones. </w:t>
      </w:r>
      <w:r w:rsidRPr="000169D8">
        <w:rPr>
          <w:rStyle w:val="StyleUnderline"/>
          <w:highlight w:val="cyan"/>
        </w:rPr>
        <w:t>Talking about “drones” as a single type of weapon is akin to putting a kayak, a Coast Guard cutter, and a nuclear-armed submarine in the same</w:t>
      </w:r>
      <w:r w:rsidRPr="00707576">
        <w:rPr>
          <w:rStyle w:val="StyleUnderline"/>
        </w:rPr>
        <w:t xml:space="preserve"> analytic </w:t>
      </w:r>
      <w:r w:rsidRPr="000169D8">
        <w:rPr>
          <w:rStyle w:val="StyleUnderline"/>
          <w:highlight w:val="cyan"/>
        </w:rPr>
        <w:t>category</w:t>
      </w:r>
      <w:r w:rsidRPr="00707576">
        <w:rPr>
          <w:rStyle w:val="StyleUnderline"/>
        </w:rPr>
        <w:t>.</w:t>
      </w:r>
      <w:r w:rsidRPr="00707576">
        <w:rPr>
          <w:sz w:val="14"/>
        </w:rPr>
        <w:t xml:space="preserve"> Sure, all three vessels travel through water, but the kayak is designed for recreation, the cutter is designed for search and rescue, and the submarine is designed for nuclear retaliation. Similarly, some drones are used only for intelligence-gathering, some are used for lethal action, and some are used for both. </w:t>
      </w:r>
      <w:r w:rsidRPr="00707576">
        <w:rPr>
          <w:rStyle w:val="StyleUnderline"/>
        </w:rPr>
        <w:t>The Global Hawk shot down by Iran was purely an intelligence asset.</w:t>
      </w:r>
      <w:r w:rsidRPr="00707576">
        <w:rPr>
          <w:sz w:val="14"/>
        </w:rPr>
        <w:t xml:space="preserve"> Think of it as the remotely piloted equivalent of a U-2 spy plane, whose sole purpose is collecting intelligence so that policy makers have a more accurate understanding of events on the ground. The Global Hawk is expensive, costing more than $100 million each. It has no ability to strike targets, and its only real defense is altitude. Its job, quite literally, is to stay above the fray—flying at 65,000 feet or higher to avoid enemy air defenses and staying aloft for more than 30 hours at a time to gather imagery and signals intelligence. Sending a Global Hawk is not a particularly provocative act, but shooting one down is more so, precisely because it poses no threat to human life. So why did Iran do it? Most likely Tehran was trying to send some nuanced signals, dialing tensions up just a notch but not too much, and letting American leaders know that Iran has better air defenses than they probably assumed. </w:t>
      </w:r>
      <w:r w:rsidRPr="00707576">
        <w:rPr>
          <w:rStyle w:val="StyleUnderline"/>
        </w:rPr>
        <w:t>Other drones are designed primarily or exclusively for lethal action</w:t>
      </w:r>
      <w:r w:rsidRPr="00707576">
        <w:rPr>
          <w:sz w:val="14"/>
        </w:rPr>
        <w:t xml:space="preserve">. The Islamic State made low-tech lethal drones by purchasing rudimentary quadcopter hobbyist drones off the internet and strapping explosives onto them. ISIS flew so many of these buzzing quadcopter drone-bombs during the battle of Mosul that one American commander likened them to killer bees. American troops have a drone called the Switchblade, which fits into a backpack, weighs less than six pounds, can fly for just 10 minutes and 10 kilometers. It’s designed to be used in the field like a smart, longer-range hand grenade. Using or losing a Switchblade is unlikely to lead to states spiraling into conflict. If the Switchblades are coming out, chances are conflict has already arrived. </w:t>
      </w:r>
      <w:r w:rsidRPr="00707576">
        <w:rPr>
          <w:rStyle w:val="StyleUnderline"/>
        </w:rPr>
        <w:t>Then there are Predators and Reapers, which are used against suspected terrorists in Afghanistan, Yemen, and elsewhere</w:t>
      </w:r>
      <w:r w:rsidRPr="00707576">
        <w:rPr>
          <w:sz w:val="14"/>
        </w:rPr>
        <w:t>. They combine persistent stare and precision strike. These drones can loiter over targets for hours, days, even weeks, closely monitoring developments and collecting intelligence—and then fire missiles when the time is right, with the push of a button. Importantly, these drones are nearly entirely defenseless, flying low and slow. With propeller motors, they’ve been likened to flying lawn mowers. That’s why they operate in uncontested air environments. Against a nation with reasonably good air defenses, Predators and Reapers don’t get far or achieve much. The risk of crisis escalation is somewhat higher with these drones because they inherently have two uses; from the enemy’s point of view, it’s impossible to know whether a Reaper or Predator is simply conducting surveillance or is about to strike. And where there’s uncertainty and ambiguity, miscalculation is more likely.</w:t>
      </w:r>
    </w:p>
    <w:p w:rsidR="00D31A05" w:rsidRDefault="00D31A05">
      <w:pPr>
        <w:rPr>
          <w:rFonts w:eastAsiaTheme="majorEastAsia" w:cstheme="majorBidi"/>
          <w:b/>
          <w:iCs/>
          <w:sz w:val="26"/>
        </w:rPr>
      </w:pPr>
      <w:r>
        <w:br w:type="page"/>
      </w:r>
    </w:p>
    <w:p w:rsidR="00D31A05" w:rsidRDefault="00D31A05" w:rsidP="00D31A05">
      <w:pPr>
        <w:pStyle w:val="Heading3"/>
      </w:pPr>
      <w:r>
        <w:t>Drones are ethical</w:t>
      </w:r>
    </w:p>
    <w:p w:rsidR="00D31A05" w:rsidRDefault="00D31A05" w:rsidP="00D31A05">
      <w:pPr>
        <w:pStyle w:val="Heading4"/>
      </w:pPr>
      <w:r>
        <w:t>Drones are more ethical than conventional wars</w:t>
      </w:r>
    </w:p>
    <w:p w:rsidR="00D31A05" w:rsidRDefault="00D31A05" w:rsidP="00D31A05">
      <w:r>
        <w:t xml:space="preserve">Christian </w:t>
      </w:r>
      <w:r w:rsidRPr="00431AA0">
        <w:rPr>
          <w:rStyle w:val="Style13ptBold"/>
        </w:rPr>
        <w:t>Brose</w:t>
      </w:r>
      <w:r>
        <w:t xml:space="preserve"> (</w:t>
      </w:r>
      <w:r w:rsidRPr="00431AA0">
        <w:t>Head of Strategy at Anduril Industries, a Senior Fellow at the Carnegie Endowment for International Peace, and the author of a forthcoming book on the future of warfare. He was formerly Staff Director of the U.S. Senate Armed Services Committee.</w:t>
      </w:r>
      <w:r>
        <w:t xml:space="preserve">) “The New Revolution in Military Affairs: War’s Sci-Fi Future” May/June </w:t>
      </w:r>
      <w:r w:rsidRPr="00431AA0">
        <w:rPr>
          <w:rStyle w:val="Style13ptBold"/>
        </w:rPr>
        <w:t>2019</w:t>
      </w:r>
      <w:r>
        <w:t xml:space="preserve"> </w:t>
      </w:r>
      <w:r w:rsidRPr="00431AA0">
        <w:t>https://www.foreignaffairs.com/articles/2019-04-16/new-revolution-military-affairs?utm_campaign=reg_conf_email&amp;utm_medium=newsletters&amp;utm_source=fa_registration</w:t>
      </w:r>
    </w:p>
    <w:p w:rsidR="00D31A05" w:rsidRPr="00431AA0" w:rsidRDefault="00D31A05" w:rsidP="00D31A05">
      <w:pPr>
        <w:rPr>
          <w:rStyle w:val="StyleUnderline"/>
        </w:rPr>
      </w:pPr>
      <w:r w:rsidRPr="00F506DA">
        <w:t xml:space="preserve">Finally, </w:t>
      </w:r>
      <w:r w:rsidRPr="000169D8">
        <w:rPr>
          <w:rStyle w:val="StyleUnderline"/>
          <w:highlight w:val="cyan"/>
        </w:rPr>
        <w:t>these systems would be unmanned and autonomous</w:t>
      </w:r>
      <w:r w:rsidRPr="00F506DA">
        <w:t xml:space="preserve"> to the extent that is ethically acceptable. Keeping humans alive, safe, and comfortable inside machines is expensive—</w:t>
      </w:r>
      <w:r w:rsidRPr="00431AA0">
        <w:rPr>
          <w:rStyle w:val="StyleUnderline"/>
        </w:rPr>
        <w:t xml:space="preserve">and no one wants to pay the ultimate price of lost human life. </w:t>
      </w:r>
      <w:r w:rsidRPr="000169D8">
        <w:rPr>
          <w:rStyle w:val="StyleUnderline"/>
          <w:highlight w:val="cyan"/>
        </w:rPr>
        <w:t>Autonomous systems are cheaper to field and cheaper to lose</w:t>
      </w:r>
      <w:r w:rsidRPr="000169D8">
        <w:rPr>
          <w:highlight w:val="cyan"/>
        </w:rPr>
        <w:t xml:space="preserve">. </w:t>
      </w:r>
      <w:r w:rsidRPr="000169D8">
        <w:rPr>
          <w:rStyle w:val="StyleUnderline"/>
          <w:highlight w:val="cyan"/>
        </w:rPr>
        <w:t>They can also free humans from doing work that machines can do better</w:t>
      </w:r>
      <w:r w:rsidRPr="00F506DA">
        <w:t xml:space="preserve">, such as processing raw sensor data or allocating tasks among military systems. </w:t>
      </w:r>
      <w:r w:rsidRPr="000169D8">
        <w:rPr>
          <w:rStyle w:val="StyleUnderline"/>
          <w:highlight w:val="cyan"/>
        </w:rPr>
        <w:t>Liberating people from such work will prove crucial</w:t>
      </w:r>
      <w:r w:rsidRPr="00F506DA">
        <w:t xml:space="preserve"> for managing the volume and velocity of the modern battlefield, but also </w:t>
      </w:r>
      <w:r w:rsidRPr="000169D8">
        <w:rPr>
          <w:rStyle w:val="StyleUnderline"/>
          <w:highlight w:val="cyan"/>
        </w:rPr>
        <w:t>for enabling people to focus more energy on making moral decisions about the intended outcomes of warfare</w:t>
      </w:r>
      <w:r w:rsidRPr="00F506DA">
        <w:t xml:space="preserve">. In this way, </w:t>
      </w:r>
      <w:r w:rsidRPr="000169D8">
        <w:rPr>
          <w:rStyle w:val="StyleUnderline"/>
          <w:highlight w:val="cyan"/>
        </w:rPr>
        <w:t>greater autonomy can</w:t>
      </w:r>
      <w:r w:rsidRPr="00431AA0">
        <w:rPr>
          <w:rStyle w:val="StyleUnderline"/>
        </w:rPr>
        <w:t xml:space="preserve"> </w:t>
      </w:r>
      <w:r w:rsidRPr="00F506DA">
        <w:t xml:space="preserve">not only enhance military effectiveness; it can also </w:t>
      </w:r>
      <w:r w:rsidRPr="000169D8">
        <w:rPr>
          <w:rStyle w:val="StyleUnderline"/>
          <w:highlight w:val="cyan"/>
        </w:rPr>
        <w:t>allow more humans to pay more attention to the ethics of war</w:t>
      </w:r>
      <w:r w:rsidRPr="00431AA0">
        <w:rPr>
          <w:rStyle w:val="StyleUnderline"/>
        </w:rPr>
        <w:t xml:space="preserve"> than ever before.</w:t>
      </w:r>
    </w:p>
    <w:p w:rsidR="00EC229F" w:rsidRPr="006B6068" w:rsidRDefault="00EC229F" w:rsidP="00EC229F">
      <w:pPr>
        <w:pStyle w:val="Heading4"/>
        <w:rPr>
          <w:rStyle w:val="Style13ptBold"/>
          <w:b/>
          <w:bCs w:val="0"/>
        </w:rPr>
      </w:pPr>
      <w:r w:rsidRPr="006B6068">
        <w:rPr>
          <w:rStyle w:val="Style13ptBold"/>
          <w:b/>
          <w:bCs w:val="0"/>
        </w:rPr>
        <w:t xml:space="preserve">Afghan war proves that violent wars are bad </w:t>
      </w:r>
      <w:r>
        <w:rPr>
          <w:rStyle w:val="Style13ptBold"/>
          <w:b/>
          <w:bCs w:val="0"/>
        </w:rPr>
        <w:t>and rarely meets goals</w:t>
      </w:r>
    </w:p>
    <w:p w:rsidR="00EC229F" w:rsidRPr="00EC229F" w:rsidRDefault="00EC229F" w:rsidP="00EC229F">
      <w:r w:rsidRPr="00EC229F">
        <w:t xml:space="preserve">Rod </w:t>
      </w:r>
      <w:r w:rsidRPr="00EC229F">
        <w:rPr>
          <w:rStyle w:val="Style13ptBold"/>
        </w:rPr>
        <w:t>Nordland</w:t>
      </w:r>
      <w:r w:rsidRPr="00EC229F">
        <w:t>, 9-21-</w:t>
      </w:r>
      <w:r w:rsidRPr="00EC229F">
        <w:rPr>
          <w:rStyle w:val="Style13ptBold"/>
        </w:rPr>
        <w:t>2018</w:t>
      </w:r>
      <w:r w:rsidRPr="00EC229F">
        <w:t>, "The Death Toll for Afghan Forces Is Secret. Here’s Why.," No Publication, https://www.nytimes.com/2018/09/21/world/asia/afghanistan-security-casualties-taliban.html</w:t>
      </w:r>
    </w:p>
    <w:p w:rsidR="00EC229F" w:rsidRPr="00EC229F" w:rsidRDefault="00EC229F" w:rsidP="00EC229F">
      <w:pPr>
        <w:rPr>
          <w:sz w:val="16"/>
        </w:rPr>
      </w:pPr>
      <w:r w:rsidRPr="00D214CE">
        <w:rPr>
          <w:sz w:val="16"/>
        </w:rPr>
        <w:t>PUL-I-KUMRI, Afghanistan — Taliban insurgents killed so many Afghan security forces in 2016, an average of </w:t>
      </w:r>
      <w:hyperlink r:id="rId87" w:tgtFrame="_blank" w:tooltip="22 a day" w:history="1">
        <w:r w:rsidRPr="00D214CE">
          <w:rPr>
            <w:rStyle w:val="Hyperlink"/>
            <w:sz w:val="16"/>
          </w:rPr>
          <w:t>22 a day</w:t>
        </w:r>
      </w:hyperlink>
      <w:r w:rsidRPr="00D214CE">
        <w:rPr>
          <w:sz w:val="16"/>
        </w:rPr>
        <w:t>, that by the following year the Afghan and American governments decided to keep battlefield death tolls </w:t>
      </w:r>
      <w:hyperlink r:id="rId88" w:history="1">
        <w:r w:rsidRPr="00D214CE">
          <w:rPr>
            <w:rStyle w:val="Hyperlink"/>
            <w:sz w:val="16"/>
          </w:rPr>
          <w:t>secret</w:t>
        </w:r>
      </w:hyperlink>
      <w:r w:rsidRPr="00D214CE">
        <w:rPr>
          <w:sz w:val="16"/>
        </w:rPr>
        <w:t>. It’s much worse now. The daily fatalities among Afghan soldiers and policemen were more than double that last week: roughly 57 a day</w:t>
      </w:r>
      <w:r w:rsidRPr="00D214CE">
        <w:rPr>
          <w:rStyle w:val="StyleUnderline"/>
        </w:rPr>
        <w:t xml:space="preserve">. </w:t>
      </w:r>
      <w:r w:rsidRPr="000169D8">
        <w:rPr>
          <w:rStyle w:val="StyleUnderline"/>
          <w:highlight w:val="cyan"/>
        </w:rPr>
        <w:t>Seventeen years after the United States went to war in Afghanistan, the Taliban is gaining momentum, seizing territory, and killing Afghan security forces in record numbers. Last week was especially bad, with more than 400 killed, according to an account by diplomats.</w:t>
      </w:r>
      <w:r w:rsidRPr="000169D8">
        <w:rPr>
          <w:sz w:val="16"/>
          <w:highlight w:val="cyan"/>
        </w:rPr>
        <w:t xml:space="preserve"> </w:t>
      </w:r>
      <w:r w:rsidRPr="00D214CE">
        <w:rPr>
          <w:sz w:val="16"/>
        </w:rPr>
        <w:t xml:space="preserve">But even </w:t>
      </w:r>
      <w:r w:rsidRPr="000169D8">
        <w:rPr>
          <w:rStyle w:val="StyleUnderline"/>
          <w:highlight w:val="cyan"/>
        </w:rPr>
        <w:t>the average numbers in recent months — from 30 to 40 a day, according to senior Afghan officials — represent a substantial upswing from two years ago and appear unsustainable in a country that has been shattered by decades of war.</w:t>
      </w:r>
      <w:r w:rsidRPr="00D214CE">
        <w:rPr>
          <w:rStyle w:val="StyleUnderline"/>
        </w:rPr>
        <w:t xml:space="preserve"> </w:t>
      </w:r>
      <w:r w:rsidRPr="000169D8">
        <w:rPr>
          <w:rStyle w:val="StyleUnderline"/>
          <w:highlight w:val="cyan"/>
        </w:rPr>
        <w:t>The growing losses have made recruiting fresh soldiers more important than ever, but also harder than ever.</w:t>
      </w:r>
      <w:r w:rsidRPr="00D214CE">
        <w:rPr>
          <w:sz w:val="16"/>
        </w:rPr>
        <w:t xml:space="preserve"> Most days at the Afghan Army’s recruitment center in Helmand, the southern province that has seen the war’s worst fighting, there are only two or three applicants, said Abdul Qudous, the center’s head. “Sometimes we don’t see any recruits for weeks,” he said. “</w:t>
      </w:r>
      <w:r w:rsidRPr="000169D8">
        <w:rPr>
          <w:rStyle w:val="StyleUnderline"/>
          <w:highlight w:val="cyan"/>
        </w:rPr>
        <w:t>People don’t want to join the army any more because the casualties are too high.”</w:t>
      </w:r>
      <w:r w:rsidRPr="00D214CE">
        <w:rPr>
          <w:rStyle w:val="StyleUnderline"/>
        </w:rPr>
        <w:t xml:space="preserve"> </w:t>
      </w:r>
      <w:r w:rsidRPr="000169D8">
        <w:rPr>
          <w:rStyle w:val="StyleUnderline"/>
          <w:highlight w:val="cyan"/>
        </w:rPr>
        <w:t>This is not just a matter of lives lost, which reverberate through families already traumatized by decades of war. It is also a sign that the stalemate between the Taliban and government forces is tipping in the insurgents’ favor</w:t>
      </w:r>
      <w:r w:rsidRPr="000169D8">
        <w:rPr>
          <w:sz w:val="16"/>
          <w:highlight w:val="cyan"/>
        </w:rPr>
        <w:t>.</w:t>
      </w:r>
      <w:r w:rsidRPr="00D214CE">
        <w:rPr>
          <w:sz w:val="16"/>
        </w:rPr>
        <w:t xml:space="preserve"> Throughout this year, the Taliban have owned the initiative against government forces who have been spread thin and rooted to the defensive. The security forces have repeatedly had to call on the small American contingent here — and its considerable air power — to rescue them from trouble</w:t>
      </w:r>
      <w:r w:rsidRPr="00D214CE">
        <w:rPr>
          <w:u w:val="single"/>
        </w:rPr>
        <w:t xml:space="preserve">. </w:t>
      </w:r>
      <w:r w:rsidRPr="000169D8">
        <w:rPr>
          <w:highlight w:val="cyan"/>
          <w:u w:val="single"/>
        </w:rPr>
        <w:t>In a war of attrition</w:t>
      </w:r>
      <w:r w:rsidRPr="00D214CE">
        <w:rPr>
          <w:sz w:val="16"/>
        </w:rPr>
        <w:t>, the momentum is all with the Taliban, who seem to have no trouble replenishing their forces</w:t>
      </w:r>
      <w:r w:rsidRPr="00D214CE">
        <w:rPr>
          <w:u w:val="single"/>
        </w:rPr>
        <w:t xml:space="preserve">. </w:t>
      </w:r>
      <w:r w:rsidRPr="000169D8">
        <w:rPr>
          <w:highlight w:val="cyan"/>
          <w:u w:val="single"/>
        </w:rPr>
        <w:t>As government forces fall</w:t>
      </w:r>
      <w:r w:rsidRPr="00D214CE">
        <w:rPr>
          <w:u w:val="single"/>
        </w:rPr>
        <w:t xml:space="preserve">, the </w:t>
      </w:r>
      <w:r w:rsidRPr="000169D8">
        <w:rPr>
          <w:highlight w:val="cyan"/>
          <w:u w:val="single"/>
        </w:rPr>
        <w:t>Taliban’s</w:t>
      </w:r>
      <w:r w:rsidRPr="00D214CE">
        <w:rPr>
          <w:u w:val="single"/>
        </w:rPr>
        <w:t xml:space="preserve"> </w:t>
      </w:r>
      <w:r w:rsidRPr="000169D8">
        <w:rPr>
          <w:highlight w:val="cyan"/>
          <w:u w:val="single"/>
        </w:rPr>
        <w:t>battlefield victories have lowered morale and faith in the government, and made</w:t>
      </w:r>
      <w:r w:rsidRPr="000169D8">
        <w:rPr>
          <w:sz w:val="16"/>
          <w:highlight w:val="cyan"/>
        </w:rPr>
        <w:t xml:space="preserve"> </w:t>
      </w:r>
      <w:r w:rsidRPr="000169D8">
        <w:rPr>
          <w:highlight w:val="cyan"/>
          <w:u w:val="single"/>
        </w:rPr>
        <w:t>prospects of a peace deal even more remote.</w:t>
      </w:r>
      <w:r w:rsidRPr="00D214CE">
        <w:rPr>
          <w:sz w:val="16"/>
        </w:rPr>
        <w:t xml:space="preserve">  “The Taliban don’t want peace, because they think they can win the war,” said the embattled governor of Baghlan Province, Abdul Hai Nimati, at his office here in Pul-i-Kumri. “If it goes on like this, they’re going to win.” Appointed by President Ashraf Ghani, Mr. Nimati is a former jihadi commander who fought the Soviets and the Communist government during the 1980s and 1990s. “Back in those days, we had all the advantages of fighting a guerrilla war that the Taliban have now,” he said, almost wistfully. “We have to defend everywhere, and they can attack anywhere.” The figure of 400 Afghan soldiers and police officers killed last week leaked out of a meeting last weekend between Gen. Austin Scott Miller, the new American military commander, and Western diplomats in Kabul, according to two of those present, who spoke on condition of anonymity because the meeting was meant to be off the record. Asked about the meeting, the American military spokesman, Col. Dave Butler, did not specifically address the number killed last week, instead saying, “General Miller’s remarks are not accurately reflected by your sources’ recollection.” He added: “He was reflecting on Afghan sacrifice over a several-week period. He was relaying a sense of urgency to the team and encouraging focus on the mission</w:t>
      </w:r>
      <w:r w:rsidRPr="00D214CE">
        <w:rPr>
          <w:u w:val="single"/>
        </w:rPr>
        <w:t xml:space="preserve">.” </w:t>
      </w:r>
      <w:r w:rsidRPr="000169D8">
        <w:rPr>
          <w:highlight w:val="cyan"/>
          <w:u w:val="single"/>
        </w:rPr>
        <w:t>The quiet acknowledgment of higher casualties is coming at a time of alarm</w:t>
      </w:r>
      <w:r w:rsidRPr="00D214CE">
        <w:rPr>
          <w:sz w:val="16"/>
        </w:rPr>
        <w:t xml:space="preserve"> about the Taliban’s gains across Afghanistan. </w:t>
      </w:r>
      <w:r w:rsidRPr="000169D8">
        <w:rPr>
          <w:highlight w:val="cyan"/>
          <w:u w:val="single"/>
        </w:rPr>
        <w:t>More districts</w:t>
      </w:r>
      <w:r w:rsidRPr="00D214CE">
        <w:rPr>
          <w:sz w:val="16"/>
        </w:rPr>
        <w:t xml:space="preserve"> than </w:t>
      </w:r>
      <w:hyperlink r:id="rId89" w:history="1">
        <w:r w:rsidRPr="00D214CE">
          <w:rPr>
            <w:rStyle w:val="Hyperlink"/>
            <w:sz w:val="16"/>
          </w:rPr>
          <w:t>at any time since 2001</w:t>
        </w:r>
      </w:hyperlink>
      <w:r w:rsidRPr="00D214CE">
        <w:rPr>
          <w:sz w:val="16"/>
        </w:rPr>
        <w:t xml:space="preserve"> — including some provincial capitals — </w:t>
      </w:r>
      <w:r w:rsidRPr="000169D8">
        <w:rPr>
          <w:highlight w:val="cyan"/>
          <w:u w:val="single"/>
        </w:rPr>
        <w:t>have fallen under threat or outright control</w:t>
      </w:r>
      <w:r w:rsidRPr="00D214CE">
        <w:rPr>
          <w:sz w:val="16"/>
        </w:rPr>
        <w:t xml:space="preserve"> by the insurgents over the past year. </w:t>
      </w:r>
      <w:r w:rsidRPr="000169D8">
        <w:rPr>
          <w:highlight w:val="cyan"/>
          <w:u w:val="single"/>
        </w:rPr>
        <w:t>The casualties have undermined morale</w:t>
      </w:r>
      <w:r w:rsidRPr="00D214CE">
        <w:rPr>
          <w:sz w:val="16"/>
        </w:rPr>
        <w:t xml:space="preserve"> among the Afghan police and military, whatever the actual numbers. “Yesterday five people were killed and four wounded from our battalion, and no one helped them,” Pvt. Ahmad Javed, 23, whose unit is stationed in Baghlan Province, said Monday. “We never get reinforcements in time when the Taliban attack us, and our dead just lay on the scene. Because of that we lose our morale.” When the Afghan National Army stopped disclosing data on battlefield losses, it also started withholding information on the attrition rate and recruitment. By early 2017, the army was already losing 2.9 percent of its forces monthly to attrition — which includes losses from casualties, desertions and failure to re-enlist. That meant more than a third of its force had to be replaced with new recruits each year. With civilian work scarce and army jobs relatively well paying, the Afghan security forces previously were able to recruit 100,000 or more men annually. That is apparently no longer the case. As of April, there were officially 314,000 members of the Afghan security forces, police and army — well short of their authorized strength of 352,000. The actual number of security force members is thought to be even less because of fraudulent reporting and unreported desertions. Col. Mujtaba Khan Sadat, the head of recruitment in Badakhshan Province, said daily recruits there had dropped in recent months to from 15 to 20, half what they were a year before. “Because of the increasing level of insecurity and high level of casualties, people are not joining the army as much,” he said. “Most of the young people are going to Turkey to find jobs instead.” Although government officials have refused to divulge their own casualty figures, they readily provide numbers for Taliban militants they say they have killed. In August, according to official government reports, their forces claimed to kill 42 Taliban militants a day, 1,300 a month. In the year that ended in March, 13,600 insurgents were killed, said Najib Danish, the spokesman for the Ministry of Interior Affairs. There was no independent confirmation of such figures. General Miller took over command of the American-led coalition in the aftermath of a particularly difficult month for Afghan forces. Taliban insurgents had recently </w:t>
      </w:r>
      <w:hyperlink r:id="rId90" w:history="1">
        <w:r w:rsidRPr="00D214CE">
          <w:rPr>
            <w:rStyle w:val="Hyperlink"/>
            <w:sz w:val="16"/>
          </w:rPr>
          <w:t>overrun most of the strategic city of Ghazni</w:t>
        </w:r>
      </w:hyperlink>
      <w:r w:rsidRPr="00D214CE">
        <w:rPr>
          <w:sz w:val="16"/>
        </w:rPr>
        <w:t> for six days, until American Special Operations forces and air power helped wrest it back. The same week</w:t>
      </w:r>
      <w:r w:rsidRPr="000169D8">
        <w:rPr>
          <w:highlight w:val="cyan"/>
          <w:u w:val="single"/>
        </w:rPr>
        <w:t>, </w:t>
      </w:r>
      <w:hyperlink r:id="rId91" w:history="1">
        <w:r w:rsidRPr="000169D8">
          <w:rPr>
            <w:rStyle w:val="Hyperlink"/>
            <w:highlight w:val="cyan"/>
            <w:u w:val="single"/>
          </w:rPr>
          <w:t>three major military bases fell</w:t>
        </w:r>
      </w:hyperlink>
      <w:r w:rsidRPr="000169D8">
        <w:rPr>
          <w:highlight w:val="cyan"/>
          <w:u w:val="single"/>
        </w:rPr>
        <w:t> to the insurgents</w:t>
      </w:r>
      <w:r w:rsidRPr="00D214CE">
        <w:rPr>
          <w:sz w:val="16"/>
        </w:rPr>
        <w:t xml:space="preserve">. Known fatalities that week in August were fewer than 300, according to interviews with civilian and security officials at the local, district and provincial levels. </w:t>
      </w:r>
      <w:r w:rsidRPr="000169D8">
        <w:rPr>
          <w:highlight w:val="cyan"/>
          <w:u w:val="single"/>
        </w:rPr>
        <w:t>Last week’s death toll, the highest known toll of any week in the war so far, arrived without any single spectacular attack but was instead made up of numerous smaller attacks in at least 15 provinces and 23 districts, according to reporting by The New York Times.</w:t>
      </w:r>
      <w:r w:rsidRPr="00D214CE">
        <w:rPr>
          <w:sz w:val="16"/>
        </w:rPr>
        <w:t xml:space="preserve"> Times reporters interviewed officials in every province where there were known military operations from Sept. 7 to 14, and according to those officials, a total of 193 government soldiers and police officers were killed in those 23 districts, less than half of the real total. But official Afghan government policy forbids representatives for provincial and district police and government bodies from divulging casualty details to the news media, so many simply refuse to do so; that most likely accounts for the much higher figure the American military cited last week. The spokesman for one provincial police chief said his boss had recently ordered him to “only give information about our successes, not our failures.” Afghan military casualties have been rising steadily since the international coalition began handing over responsibility for most security to the Afghans in preparation for the formal end of the American combat mission in 2014. About 14,000 American troops remain in Afghanistan. The American military </w:t>
      </w:r>
      <w:hyperlink r:id="rId92" w:history="1">
        <w:r w:rsidRPr="00D214CE">
          <w:rPr>
            <w:rStyle w:val="Hyperlink"/>
            <w:sz w:val="16"/>
          </w:rPr>
          <w:t>has encouraged</w:t>
        </w:r>
      </w:hyperlink>
      <w:r w:rsidRPr="00D214CE">
        <w:rPr>
          <w:sz w:val="16"/>
        </w:rPr>
        <w:t> the Afghans to shift from a largely checkpoint army — guarding facilities, roads and bases throughout the country — to one that concentrates some of its forces on guarding population centers, and the rest on offensive operations</w:t>
      </w:r>
      <w:r w:rsidRPr="000169D8">
        <w:rPr>
          <w:sz w:val="16"/>
          <w:highlight w:val="cyan"/>
        </w:rPr>
        <w:t xml:space="preserve">. </w:t>
      </w:r>
      <w:r w:rsidRPr="000169D8">
        <w:rPr>
          <w:highlight w:val="cyan"/>
          <w:u w:val="single"/>
        </w:rPr>
        <w:t>Throughout the height of this summer’s fighting season, however, the Afghan forces have remained largely defensive, with most offensive operations being conducted by the Taliban, military analysts here say. That has allowed the Taliban to mass large numbers of fighters against isolated outposts and bases, often with devastating</w:t>
      </w:r>
      <w:r w:rsidRPr="00D214CE">
        <w:rPr>
          <w:u w:val="single"/>
        </w:rPr>
        <w:t xml:space="preserve"> </w:t>
      </w:r>
      <w:r w:rsidRPr="000169D8">
        <w:rPr>
          <w:highlight w:val="cyan"/>
          <w:u w:val="single"/>
        </w:rPr>
        <w:t>results</w:t>
      </w:r>
      <w:r w:rsidRPr="00D214CE">
        <w:rPr>
          <w:sz w:val="16"/>
        </w:rPr>
        <w:t xml:space="preserve">. After last week’s debacle, Afghan officials said they had decided to go on the offensive. According to Ghafoor Ahmad Jawed, the new spokesman for the Ministry of Defense, “We have started on the offensive from Sept. Governor Nimati said that disaster in the Baghlan-e-Markazi district was averted last week only after the American military sent Special Forces troops to fight alongside Afghan commandos, backed up by airstrikes. But as soon as the Americans and the commandos left, he said, Taliban forces immediately began filtering back in, and by the weekend the bases in the district were again in Taliban hands. </w:t>
      </w:r>
      <w:r w:rsidRPr="000169D8">
        <w:rPr>
          <w:highlight w:val="cyan"/>
          <w:u w:val="single"/>
        </w:rPr>
        <w:t>The Taliban have so far failed to accomplish their publicly stated goals of taking and holding cities and capturing entire provinces</w:t>
      </w:r>
      <w:r w:rsidRPr="00D214CE">
        <w:rPr>
          <w:u w:val="single"/>
        </w:rPr>
        <w:t>.</w:t>
      </w:r>
      <w:r w:rsidRPr="00D214CE">
        <w:rPr>
          <w:sz w:val="16"/>
        </w:rPr>
        <w:t xml:space="preserve"> But some provincial officials have expressed concern that could still happen this year, in Farah, Oruzgan or even here in Baghlan Province. In Baghlan, Governor Nimati said: “There is a risk that even this province will collapse if we don’t get support. Until now, we have no reserve</w:t>
      </w:r>
      <w:r w:rsidRPr="00D214CE">
        <w:rPr>
          <w:u w:val="single"/>
        </w:rPr>
        <w:t xml:space="preserve">. </w:t>
      </w:r>
      <w:r w:rsidRPr="000169D8">
        <w:rPr>
          <w:highlight w:val="cyan"/>
          <w:u w:val="single"/>
        </w:rPr>
        <w:t>Every man we have is fighting without any rest for 10 days now, and getting no sleep, and they’re tired.</w:t>
      </w:r>
      <w:r w:rsidRPr="000169D8">
        <w:rPr>
          <w:sz w:val="16"/>
          <w:highlight w:val="cyan"/>
        </w:rPr>
        <w:t xml:space="preserve"> </w:t>
      </w:r>
      <w:r w:rsidRPr="00D214CE">
        <w:rPr>
          <w:rFonts w:ascii="Arial" w:eastAsia="Times New Roman" w:hAnsi="Arial" w:cs="Arial"/>
          <w:vanish/>
          <w:sz w:val="16"/>
          <w:szCs w:val="16"/>
          <w:highlight w:val="cyan"/>
        </w:rPr>
        <w:t>Top of Form</w:t>
      </w:r>
    </w:p>
    <w:p w:rsidR="00EC229F" w:rsidRPr="00EC229F" w:rsidRDefault="00EC229F" w:rsidP="00EC229F">
      <w:pPr>
        <w:pStyle w:val="Heading4"/>
      </w:pPr>
      <w:r w:rsidRPr="00EC229F">
        <w:t xml:space="preserve">Drones are effective in curtailing conflict and making resolve </w:t>
      </w:r>
    </w:p>
    <w:p w:rsidR="00EC229F" w:rsidRPr="00EC229F" w:rsidRDefault="00EC229F" w:rsidP="00EC229F">
      <w:r w:rsidRPr="00EC229F">
        <w:t xml:space="preserve">Daniel L. </w:t>
      </w:r>
      <w:r w:rsidRPr="00EC229F">
        <w:rPr>
          <w:rStyle w:val="Style13ptBold"/>
        </w:rPr>
        <w:t>Byman</w:t>
      </w:r>
      <w:r w:rsidRPr="00EC229F">
        <w:t>, 6-17-</w:t>
      </w:r>
      <w:r w:rsidRPr="00EC229F">
        <w:rPr>
          <w:rStyle w:val="Style13ptBold"/>
        </w:rPr>
        <w:t>2013</w:t>
      </w:r>
      <w:r w:rsidRPr="00EC229F">
        <w:t>, "Why Drones Work: The Case for Washington’s Weapon of Choice," Brookings, https://www.brookings.edu/articles/why-drones-work-the-case-for-washingtons-weapon-of-choice/Top of Form</w:t>
      </w:r>
    </w:p>
    <w:p w:rsidR="00EC229F" w:rsidRPr="006B6068" w:rsidRDefault="00EC229F" w:rsidP="00EC229F">
      <w:pPr>
        <w:spacing w:after="0" w:line="240" w:lineRule="auto"/>
        <w:rPr>
          <w:rFonts w:ascii="Arial" w:eastAsia="Times New Roman" w:hAnsi="Arial" w:cs="Arial"/>
          <w:vanish/>
          <w:sz w:val="16"/>
          <w:szCs w:val="16"/>
        </w:rPr>
      </w:pPr>
      <w:r w:rsidRPr="006B6068">
        <w:rPr>
          <w:rFonts w:ascii="Arial" w:eastAsia="Times New Roman" w:hAnsi="Arial" w:cs="Arial"/>
          <w:vanish/>
          <w:sz w:val="16"/>
          <w:szCs w:val="16"/>
        </w:rPr>
        <w:t>Bottom of Form</w:t>
      </w:r>
    </w:p>
    <w:p w:rsidR="00EC229F" w:rsidRPr="00CF6123" w:rsidRDefault="00EC229F" w:rsidP="00EC229F">
      <w:pPr>
        <w:rPr>
          <w:sz w:val="16"/>
        </w:rPr>
      </w:pPr>
      <w:bookmarkStart w:id="5" w:name="page-content"/>
      <w:bookmarkEnd w:id="5"/>
      <w:r w:rsidRPr="00CF6123">
        <w:rPr>
          <w:sz w:val="16"/>
        </w:rPr>
        <w:t xml:space="preserve">Despite President Barack Obama’s recent call to reduce the United States’ reliance on drones, they will likely remain his administration’s weapon of choice. Whereas President George W. Bush oversaw fewer than 50 drone strikes during his tenure, Obama has signed off on over 400 of them in the last four years, making the program the centerpiece of U.S. counterterrorism strategy. </w:t>
      </w:r>
      <w:r w:rsidRPr="000169D8">
        <w:rPr>
          <w:rStyle w:val="StyleUnderline"/>
          <w:highlight w:val="cyan"/>
        </w:rPr>
        <w:t>The drones have done their job remarkably well: by killing key leaders and denying terrorists sanctuaries in Pakistan, Yemen, and, to a lesser degree, Somalia, drones have devastated al Qaeda and associated anti-American militant groups. And they have done so at little financial cost, at no risk to U.S. forces, and with fewer civilian casualties than many alternative methods would have caused</w:t>
      </w:r>
      <w:r w:rsidRPr="00CF6123">
        <w:rPr>
          <w:sz w:val="16"/>
        </w:rPr>
        <w:t xml:space="preserve">. Critics, however, remain skeptical. They claim that drones kill thousands of innocent civilians, alienate allied governments, anger foreign publics, illegally target Americans, and set a dangerous precedent that irresponsible governments will abuse. Some of these criticisms are valid; others, less so. In the end, </w:t>
      </w:r>
      <w:r w:rsidRPr="000169D8">
        <w:rPr>
          <w:highlight w:val="cyan"/>
          <w:u w:val="single"/>
        </w:rPr>
        <w:t>drone strikes remain a necessary instrument of counterterrorism.</w:t>
      </w:r>
      <w:r w:rsidRPr="00CF6123">
        <w:rPr>
          <w:u w:val="single"/>
        </w:rPr>
        <w:t xml:space="preserve"> </w:t>
      </w:r>
      <w:r w:rsidRPr="000169D8">
        <w:rPr>
          <w:highlight w:val="cyan"/>
          <w:u w:val="single"/>
        </w:rPr>
        <w:t>The United States simply cannot tolerate terrorist safe havens in remote parts of Pakistan and elsewhere, and drones offer a comparatively low-risk way of targeting these areas while minimizing collateral damage.</w:t>
      </w:r>
      <w:r w:rsidRPr="00CF6123">
        <w:rPr>
          <w:u w:val="single"/>
        </w:rPr>
        <w:t xml:space="preserve"> So </w:t>
      </w:r>
      <w:r w:rsidRPr="000169D8">
        <w:rPr>
          <w:highlight w:val="cyan"/>
          <w:u w:val="single"/>
        </w:rPr>
        <w:t>drone warfare is here to stay</w:t>
      </w:r>
      <w:r w:rsidRPr="000169D8">
        <w:rPr>
          <w:sz w:val="16"/>
          <w:highlight w:val="cyan"/>
        </w:rPr>
        <w:t>,</w:t>
      </w:r>
      <w:r w:rsidRPr="00CF6123">
        <w:rPr>
          <w:sz w:val="16"/>
        </w:rPr>
        <w:t xml:space="preserve"> and it is likely to expand in the years to come as other countries’ capabilities catch up with those of the United States. But Washington must continue to improve its drone policy, spelling out clearer rules for extrajudicial and extraterritorial killings so that tyrannical regimes will have a harder time pointing to the U.S. drone program to justify attacks against political opponents. At the same time, even as it solidifies the drone program, Washington must remain mindful of the built-in limits of low-cost, unmanned interventions, since the very convenience of drone warfare risks dragging the United States into conflicts it could otherwise avoid. NOBODY DOES IT BETTER</w:t>
      </w:r>
      <w:r w:rsidRPr="00CF6123">
        <w:rPr>
          <w:u w:val="single"/>
        </w:rPr>
        <w:t xml:space="preserve">. </w:t>
      </w:r>
      <w:r w:rsidRPr="000169D8">
        <w:rPr>
          <w:highlight w:val="cyan"/>
          <w:u w:val="single"/>
        </w:rPr>
        <w:t>The</w:t>
      </w:r>
      <w:r w:rsidRPr="00CF6123">
        <w:rPr>
          <w:u w:val="single"/>
        </w:rPr>
        <w:t xml:space="preserve"> </w:t>
      </w:r>
      <w:r w:rsidRPr="00CF6123">
        <w:rPr>
          <w:sz w:val="16"/>
        </w:rPr>
        <w:t>Obama</w:t>
      </w:r>
      <w:r w:rsidRPr="00CF6123">
        <w:rPr>
          <w:u w:val="single"/>
        </w:rPr>
        <w:t xml:space="preserve"> </w:t>
      </w:r>
      <w:r w:rsidRPr="000169D8">
        <w:rPr>
          <w:highlight w:val="cyan"/>
          <w:u w:val="single"/>
        </w:rPr>
        <w:t>administration relies on drones for one simple reason: they work</w:t>
      </w:r>
      <w:r w:rsidRPr="00CF6123">
        <w:rPr>
          <w:sz w:val="16"/>
        </w:rPr>
        <w:t xml:space="preserve">. According to data compiled by the New America Foundation, since Obama has been in the White House, U.S. drones have killed an estimated 3,300 al Qaeda, Taliban, and other jihadist operatives in Pakistan and Yemen. That number includes over 50 senior leaders of al Qaeda and the Taliban—top figures who are not easily replaced. In 2010, Osama bin Laden warned his chief aide, Atiyah Abd al-Rahman, who was later killed by a drone strike in the Waziristan region of Pakistan in 2011, that when experienced leaders are eliminated, the result is “the rise of lower leaders who are not as experienced as the former leaders” and who are prone to errors and miscalculations. </w:t>
      </w:r>
      <w:r w:rsidRPr="000169D8">
        <w:rPr>
          <w:highlight w:val="cyan"/>
          <w:u w:val="single"/>
        </w:rPr>
        <w:t>And drones also hurt terrorist organizations when they eliminate operatives who are lower down on the food chain but who boast special skills: passport forgers, bomb makers, recruiters, and fundraisers. Drones have</w:t>
      </w:r>
      <w:r w:rsidRPr="00CF6123">
        <w:rPr>
          <w:u w:val="single"/>
        </w:rPr>
        <w:t xml:space="preserve"> also </w:t>
      </w:r>
      <w:r w:rsidRPr="000169D8">
        <w:rPr>
          <w:highlight w:val="cyan"/>
          <w:u w:val="single"/>
        </w:rPr>
        <w:t>undercut terrorists’ ability to communicate and to train new recruits.</w:t>
      </w:r>
      <w:r w:rsidRPr="00CF6123">
        <w:rPr>
          <w:sz w:val="16"/>
        </w:rPr>
        <w:t xml:space="preserve"> In order to avoid attracting drones, al Qaeda and Taliban operatives try to avoid using electronic devices or gathering in large numbers. A tip sheet found among jihadists in Mali advised militants to “maintain complete silence of all wireless contacts” and “avoid gathering in open areas.” Leaders, however, cannot give orders when they are incommunicado, and training on a large scale is nearly impossible when a drone strike could wipe out an entire group of new recruits</w:t>
      </w:r>
      <w:r w:rsidRPr="000169D8">
        <w:rPr>
          <w:highlight w:val="cyan"/>
          <w:u w:val="single"/>
        </w:rPr>
        <w:t>. Drones have turned al Qaeda’s command and training structures into a liability, forcing the group to choose between having no leaders and risking dead leaders</w:t>
      </w:r>
      <w:r w:rsidRPr="00CF6123">
        <w:rPr>
          <w:sz w:val="16"/>
        </w:rPr>
        <w:t xml:space="preserve">. Critics of drone strikes often fail to take into account the fact that the alternatives are either too risky or unrealistic. To be sure, in an ideal world, militants would be captured alive, allowing authorities to question them and search their compounds for useful information. Raids, arrests, and interrogations can produce vital intelligence and can be less controversial than lethal operations. That is why they should be, and indeed already are, used in stable countries where the United States enjoys the support of the host government. But </w:t>
      </w:r>
      <w:r w:rsidRPr="000169D8">
        <w:rPr>
          <w:highlight w:val="cyan"/>
          <w:u w:val="single"/>
        </w:rPr>
        <w:t>in war zones or unstable countries, such as Pakistan, Yemen, and Somalia, arresting militants is highly dangerous and, even if successful, often inefficient.</w:t>
      </w:r>
      <w:r w:rsidRPr="00CF6123">
        <w:rPr>
          <w:sz w:val="16"/>
        </w:rPr>
        <w:t xml:space="preserve"> In those three countries, the government exerts little or no control over remote areas, which means that it is highly dangerous to go after militants hiding out there. Worse yet, in Pakistan and Yemen, the governments have at times cooperated with militants. If the United States regularly sent in special operations forces to hunt down terrorists there, sympathetic officials could easily tip off the jihadists, likely leading to firefights, U.S. casualties, and possibly the deaths of the suspects and innocent civilians. Of course, it was a Navy SEAL team and not a drone strike that finally got bin Laden, but in many cases in which the United States needs to capture or eliminate an enemy, raids are too risky and costly. And even if a raid results in a successful capture, it begets another problem: what to do with the detainee. Prosecuting detainees in a federal or military court is difficult because often the intelligence against terrorists is inadmissible or using it risks jeopardizing sources and methods. And given the fact that the United States is trying to close, rather than expand, the detention facility at Guantánamo Bay, Cuba, it has become much harder to justify holding suspects indefinitely. It has become more politically palatable for the United States to kill rather than detain suspected terrorists. Furthermore, although </w:t>
      </w:r>
      <w:r w:rsidRPr="00CF6123">
        <w:rPr>
          <w:u w:val="single"/>
        </w:rPr>
        <w:t xml:space="preserve">a </w:t>
      </w:r>
      <w:r w:rsidRPr="000169D8">
        <w:rPr>
          <w:highlight w:val="cyan"/>
          <w:u w:val="single"/>
        </w:rPr>
        <w:t>drone strike may violate the local state’s sovereignty, it does so to a lesser degree than would putting U.S. boots on the ground or conducting a large-scale air campaign</w:t>
      </w:r>
      <w:r w:rsidRPr="00CF6123">
        <w:rPr>
          <w:sz w:val="16"/>
        </w:rPr>
        <w:t xml:space="preserve">. And compared with a 500-pound bomb dropped from an F-16, the grenadelike warheads carried by most drones create smaller, more precise blast zones that decrease the risk of unexpected structural damage and casualties. </w:t>
      </w:r>
      <w:r w:rsidRPr="000169D8">
        <w:rPr>
          <w:highlight w:val="cyan"/>
          <w:u w:val="single"/>
        </w:rPr>
        <w:t>Even more important, drones, unlike traditional airplanes, can loiter above a target for hours, waiting for the ideal moment to strike and thus reducing the odds that civilians will be caught in the kill zone. Finally, using drones is also far less bloody than asking allies to hunt down terrorists on the United States’ behalf</w:t>
      </w:r>
      <w:r w:rsidRPr="00CF6123">
        <w:rPr>
          <w:sz w:val="16"/>
        </w:rPr>
        <w:t>. The Pakistani and Yemeni militaries, for example, are known to regularly torture and execute detainees, and they often indiscriminately bomb civilian areas or use scorched-earth tactics against militant groups. Some critics of the drone program, such as Ben Emmerson, the UN’s special rapporteur on the promotion and protection of human rights and fundamental freedoms while countering terrorism, have questioned the lethal approach, arguing for more focus on the factors that might contribute to extremism and terrorism, such as poverty, unemployment, and authoritarianism. Such a strategy is appealing in principle, but it is far from clear how Washington could execute it. Individuals join anti-American terrorist groups for many reasons, ranging from outrage over U.S. support for Israel to anger at their own government’s cooperation with the United States. Some people simply join up because their neighbors are doing so. Slashing unemployment in Yemen, bringing democracy to Saudi Arabia, and building a functioning government in Somalia are laudable goals, but they are not politically or financially possible for the United States, and even if achieved, they still might not reduce the allure of jihad. In some cases, the most sensible alternative to carrying out drone strikes is to do nothing at all. At times, that is the right option: if militants abroad pose little threat or if the risk of killing civilians, delegitimizing allies, or establishing the wrong precedent is too high. But sometimes</w:t>
      </w:r>
      <w:r w:rsidRPr="00CF6123">
        <w:rPr>
          <w:u w:val="single"/>
        </w:rPr>
        <w:t xml:space="preserve"> </w:t>
      </w:r>
      <w:r w:rsidRPr="000169D8">
        <w:rPr>
          <w:highlight w:val="cyan"/>
          <w:u w:val="single"/>
        </w:rPr>
        <w:t>imminent and intolerable threats do arise and drone strikes are the best way to eliminate them.</w:t>
      </w:r>
      <w:r w:rsidRPr="00CF6123">
        <w:rPr>
          <w:sz w:val="16"/>
        </w:rPr>
        <w:t xml:space="preserve"> THE NUMBERS GAME. Despite the obvious benefits of using drones and the problems associated with the alternatives, numerous critics argue that drones still have too many disadvantages. First among them is an unacceptably high level of civilian casualties. Admittedly, drones have killed innocents. But the real debate is over how many and whether alternative approaches are any better. The Bureau of Investigative Journalism reports that in 2011, drone strikes killed as many as 146 noncombatants, including as many as 9 children. Columbia Law School’s Human Rights Clinic also cites high numbers of civilian deaths, as does the Pakistani organization Pakistan Body Count. Peter Bergen of the New America Foundation oversees a database of drone casualties culled from U.S. sources and international media reports. He estimates that between 150 and 500 civilians have been killed by drones during Obama’s administration. U.S. officials, meanwhile, maintain that drone strikes have killed almost no civilians. In June 2011, John Brennan, then Obama’s top counterterrorism adviser, even contended that U.S. drone strikes had killed no civilians in the previous year. But these claims are based on the fact that the U.S. government assumes that all military-age males in the blast area of a drone strike are combatants— unless it can determine after the fact that they were innocent (and such intelligence gathering is not a priority). The United States has recently taken to launching “signature strikes,” which target not specific individuals but instead groups engaged in suspicious activities. This approach makes it even more difficult to distinguish between combatants and civilians and verify body counts of each. Still, as one U.S. official told The New York Times last year, “Al Qaeda is an insular, paranoid organization—innocent neighbors don’t hitchhike rides in the back of trucks headed for the border with guns and bombs.” Of course, not everyone accepts this reasoning. Zeeshan-ul-hassan Usmani, who runs Pakistan Body Count, says that “neither [the United States] nor Pakistan releases any detailed information about the victims . . . so [although the United States] likes to call everybody Taliban, I call everybody civilians.” The truth is that all the public numbers are unreliable. Who constitutes a civilian is often unclear; when trying to kill the Pakistani Taliban leader Baitullah Mehsud, for example, the United States also killed his doctor. The doctor was not targeting U.S. or allied forces, but he was aiding a known terrorist leader. In addition, most strikes are carried out in such remote locations that it is nearly impossible for independent sources to verify who was killed. In Pakistan, for example, the overwhelming majority of drone killings occur in tribal areas that lie outside the government’s control and are prohibitively dangerous for Westerners and independent local journalists to enter. Thus, although the New America Foundation has come under fire for relying heavily on unverifiable information provided by anonymous U.S. officials, reports from local Pakistani organizations, and the Western organizations that rely on them, are no better: their numbers are frequently doctored by the Pakistani government or by militant groups. After a strike in Pakistan, militants often cordon off the area, remove their dead, and admit only local reporters sympathetic to their cause or decide on a body count themselves. The U.S. media often then draw on such faulty reporting to give the illusion of having used multiple sources. As a result, </w:t>
      </w:r>
      <w:r w:rsidRPr="000169D8">
        <w:rPr>
          <w:highlight w:val="cyan"/>
          <w:u w:val="single"/>
        </w:rPr>
        <w:t>statistics on civilians killed by drones are often inflated</w:t>
      </w:r>
      <w:r w:rsidRPr="00CF6123">
        <w:rPr>
          <w:sz w:val="16"/>
        </w:rPr>
        <w:t xml:space="preserve">. One of the few truly independent on-the-ground reporting efforts, conducted by the Associated Press last year, concluded that the strikes “are killing far fewer civilians than many in [Pakistan] are led to believe.” </w:t>
      </w:r>
      <w:r w:rsidRPr="000169D8">
        <w:rPr>
          <w:highlight w:val="cyan"/>
          <w:u w:val="single"/>
        </w:rPr>
        <w:t>But even the most unfavorable estimates of drone casualties reveal that the ratio of civilian to militant deaths—about one to three, according to the Bureau of Investigative Journalism—is lower than it would be for other forms of strikes.</w:t>
      </w:r>
      <w:r w:rsidRPr="00CF6123">
        <w:rPr>
          <w:sz w:val="16"/>
        </w:rPr>
        <w:t xml:space="preserve"> Bombings by F-16s or Tomahawk cruise missile salvos, for example, pack a much more deadly payload. In December 2009, the United States fired Tomahawks at a suspected terrorist training camp in Yemen, and over 30 people were killed in the blast, most of them women and children. At the time, the Yemeni regime refused to allow the use of drones, but had this not been the case, a drone’s real-time surveillance would probably have spotted the large number of women and children, and the attack would have been aborted. Even if the strike had gone forward for some reason, the drone’s far smaller warhead would have killed fewer innocents. Civilian deaths are tragic and pose political problems. But the data show that drones are more discriminate than other types of force. FOREIGN FRIENDS. It is also telling that drones have earned the backing, albeit secret, of foreign governments. In order to maintain popular support, politicians in Pakistan and Yemen routinely rail against the U.S. drone campaign. In reality, however, the governments of both countries have supported it. During the Bush and Obama administrations, Pakistan has even periodically hosted U.S. drone facilities and has been told about strikes in advance. Pervez Musharraf, president of Pakistan until 2008, was not worried about the drone program’s negative publicity: “In Pakistan, things fall out of the sky all the time,” he reportedly remarked. Yemen’s former president, Ali Abdullah Saleh, also at times allowed drone strikes in his country and even covered for them by telling the public that they were conducted by the Yemeni air force. When the United States’ involvement was leaked in 2002, however, relations between the two countries soured. Still, Saleh later let the drone program resume in Yemen, and his replacement, Abdu Rabbu Mansour Hadi, has publicly praised drones, saying that “they pinpoint the target and have zero margin of error, if you know what target you’re aiming at.” As officials in both Pakistan and Yemen realize, U.S. drone strikes help their governments by targeting common enemies. A memo released by the antisecrecy website WikiLeaks revealed that Pakistan’s army chief, Ashfaq Parvez kayani, privately asked U.S. military leaders in 2008 for “continuous Predator coverage” over antigovernment militants, and the journalist Mark Mazzetti has reported that the United States has conducted “goodwill kills” against Pakistani militants who threatened Pakistan far more than the United States. Thus, in private, Pakistan supports the drone program. As then Prime Minister Yousaf Raza Gilani told Anne Patterson, then the U.S. ambassador to Pakistan, in 2008, “We’ll protest [against the drone program] in the National Assembly and then ignore it.” Still, Pakistan is reluctant to make its approval public. First of all, the country’s inability to fight terrorists on its own soil is a humiliation for Pakistan’s politically powerful armed forces and intelligence service. In addition, although drones kill some of the government’s enemies, they have also targeted pro-government groups that are hostile to the United States, such as the Haqqani network and the Taliban, which Pakistan has supported since its birth in the early 1990s. Even more important, the Pakistani public is vehemently opposed to U.S. drone strikes. A 2012 poll found that 74 percent of Pakistanis viewed the United States as their enemy, likely in part because of the ongoing drone campaign. Similarly, in Yemen, as the scholar Gregory Johnsen has pointed out, drone strikes can win the enmity of entire tribes. This has led critics to argue that the drone program is shortsighted: that it kills today’s enemies but creates tomorrow’s in the process. Such concerns are valid, but the level of local anger over drones is often lower than commonly portrayed. Many surveys of public opinion related to drones are conducted by anti-drone organizations, which results in biased samples. Other surveys exclude those who are unaware of the drone program and thus overstate the importance of those who are angered by it. In addition, many Pakistanis do not realize that the drones often target the very militants who are wreaking havoc on their country. And for most Pakistanis and Yemenis, the most important problems they struggle with are corruption, weak representative institutions, and poor economic growth; the drone program is only a small part of their overall anger, most of which is directed toward their own governments. A poll conducted in 2007, well before the drone campaign had expanded to its current scope, found that only 15 percent of Pakistanis had a favorable opinion of the United States. It is hard to imagine that alternatives to drone strikes, such as seal team raids or cruise missile strikes, would make the United States more popular. THE HOME FRONT. Still, public opposition is real, and there is growing concern about the drone strikes even in the United States. The program came under especially heavy criticism domestically in 2011, when Anwar al-Awlaki, a U.S. citizen born in New Mexico, was killed by a drone strike in Yemen. There is no question that Awlaki was dangerous. Adept at interspersing Islamist rhetoric with pop-culture references, Awlaki had been described as a “pied piper for Western ears”: one admirer was Nidal Malik Hasan, the U.S. Army officer who killed 13 U.S. soldiers at Fort Hood, Texas, in 2009. The Obama administration claims that Awlaki was actively involved in plots against the United States and that the strike against him was legal under the Authorization for the Use of Military Force (AUMF), which Congress passed three days after 9/11 and which gives the president broad authority to use force against terrorist groups linked to the 9/11 attacks. Yet with the war on terrorism almost 12 years old and bin Laden dead, critics, such as the Georgetown University law professor Rosa Brooks, have begun questioning whether the AUMF still justifies drone strikes today. As Brooks has argued, “Many of the groups now being identified as threats don’t fall clearly under the AUMF’s umbrella—and many don’t pose a significant danger to the United States.” As for the case of Awlaki, opponents of his killing have argued that he did not pose an imminent threat to the United States and that in keeping the evidence used to justify his assassination secret, the administration violated the constitutional guarantee of due process for U.S. citizens. As Ron Paul, then a Texas representative, pointed out during his presidential campaign, Awlaki was never charged with any crime. He added, “If the American people accept this blindly and casually, that we now have an accepted practice of the president assassinating people who he thinks are bad guys, I think it’s sad.” The administration contends that the discussions held within the executive branch and the extensive vetting of evidence constitute a form of due process. Meanwhile, as the legal scholar Benjamin Wittes has pointed out, both Congress and the federal courts have repeatedly reaffirmed the validity of the AUMF since 2001. The U.S. government argues that given how secretly terrorists operate, it is not always possible to use other means to stop an individual overseas from planning attacks on U.S. forces or allies. As a result, the imminence of a threat should be assessed based on the individual’s propensity for violence and the likelihood of being able to stop him in the future. Wittes compares the decision-making process to that used in hostage situations, when police are not required to ask a judge for authority to kill a hostage taker or refrain from taking a clear shot if they have one. Perhaps most important, the White House has claimed only a very limited right to conduct drone strikes against U.S. citizens. The administration has asserted the authority to kill only senior al Qaeda leaders who cannot be captured, not any American member of al Qaeda. Indeed, it appears that Awlaki is the only U.S. citizen who has been deliberately killed by a drone.? FOLLOW THE LEADER. The fact remains that by using drones so much, Washington risks setting a troublesome precedent with regard to extrajudicial and extraterritorial killings. Zeke Johnson of Amnesty International contends that “when the U.S. government violates international law, that sets a precedent and provides an excuse for the rest of the world to do the same.” And it is alarming to think what leaders such as Syrian President Bashar al-Assad, who has used deadly force against peaceful pro-democracy demonstrators he has deemed terrorists, would do with drones of their own. Similarly, Iran could mockingly cite the U.S. precedent to justify sending drones after rebels in Syria. Even Brennan has conceded that the administration is “establishing precedents that other nations may follow.” Controlling the spread of drone technology will prove impossible; that horse left the barn years ago. Drones are highly capable weapons that are easy to produce, and so there is no chance that Washington can stop other militaries from acquiring and using them. Nearly 90 other countries already have surveillance drones in their arsenals, and China is producing several inexpensive models for export. Armed drones are more difficult to produce and deploy, but they, too, will likely spread rapidly. Beijing even recently announced (although later denied) that it had considered sending a drone to Myanmar (also called Burma) to kill a wanted drug trafficker hiding there. The spread of drones cannot be stopped, but the United States can still influence how they are used. The coming proliferation means that Washington needs to set forth a clear policy now on extrajudicial and extraterritorial killings of terrorists—and stick to it. Fortunately, Obama has begun to discuss what constitutes a legitimate drone strike. But the definition remains murky, and this murkiness will undermine the president’s ability to denounce other countries’ behavior should they start using drones or other means to hunt down enemies. By keeping its policy secret, Washington also makes it easier for critics to claim that the United States is wantonly slaughtering innocents. More transparency would make it harder for countries such as Pakistan to make outlandish claims about what the United States is doing. Drones actually protect many Pakistanis, and Washington should emphasize this fact. By being more open, the administration could also show that it carefully considers the law and the risks to civilians before ordering a strike. Washington needs to be especially open about its use of signature strikes. According to the Obama administration, signature strikes have eliminated not only low-level al Qaeda and Taliban figures but also a surprising number of higher-level officials whose presence at the scenes of the strikes was unexpected. Signature strikes are in keeping with traditional military practice; for the most part, U.S. soldiers have been trained to strike enemies at large, such as German soldiers or Vietcong guerrillas, and not specific individuals. The rise of unconventional warfare, however, has made this usual strategy more difficult because the battlefield is no longer clearly defined and enemies no longer wear identifiable uniforms, making combatants harder to distinguish from civilians. In the case of drones, where there is little on-the-ground knowledge of who is who, signature strikes raise legitimate concerns, especially because the Obama administration has not made clear what its rules and procedures for such strikes are. Washington should exercise particular care with regard to signature strikes because mistakes risk tarnishing the entire drone program. In the absence of other information, the argument that drones are wantonly killing innocents is gaining traction in the United States and abroad. More transparency could help calm these fears that Washington is acting recklessly. The U.S. government also needs to guard against another kind of danger: that the relative ease of using drones will make U.S. intervention abroad too common. The scholars Daniel Brunstetter and Megan Braun have argued that drones provide “a way to avoid deploying troops or conducting an intensive bombing campaign” and that this “may encourage countries to act on just cause with an ease that is potentially worrisome.” Although al Qaeda remains a threat, it has been substantially defanged since 9/11, thanks to the destruction of its haven in Afghanistan and effective global police, intelligence, and drone campaigns against its cells. In addition</w:t>
      </w:r>
      <w:r w:rsidRPr="00CF6123">
        <w:rPr>
          <w:u w:val="single"/>
        </w:rPr>
        <w:t xml:space="preserve">, </w:t>
      </w:r>
      <w:r w:rsidRPr="000169D8">
        <w:rPr>
          <w:highlight w:val="cyan"/>
          <w:u w:val="single"/>
        </w:rPr>
        <w:t>the U.S. government needs to remember that many of the world’s jihadist organizations are focused first and foremost on local regimes and that although the United States has an interest in helping its allies fight extremists, Washington cannot and should not directly involve itself in every fight.</w:t>
      </w:r>
      <w:r w:rsidRPr="00CF6123">
        <w:rPr>
          <w:sz w:val="16"/>
        </w:rPr>
        <w:t xml:space="preserve"> The Obama administration should spell out those cases in which the AUMF does not apply and recognize the risks of carrying out so-called goodwill kills on behalf of foreign governments.</w:t>
      </w:r>
      <w:r w:rsidRPr="00CF6123">
        <w:rPr>
          <w:u w:val="single"/>
        </w:rPr>
        <w:t xml:space="preserve"> </w:t>
      </w:r>
      <w:r w:rsidRPr="000169D8">
        <w:rPr>
          <w:highlight w:val="cyan"/>
          <w:u w:val="single"/>
        </w:rPr>
        <w:t>Helping French and Malian forces</w:t>
      </w:r>
      <w:r w:rsidRPr="00CF6123">
        <w:rPr>
          <w:sz w:val="16"/>
        </w:rPr>
        <w:t xml:space="preserve"> defeat jihadists in Mali by providing logistical support, for example</w:t>
      </w:r>
      <w:r w:rsidRPr="000169D8">
        <w:rPr>
          <w:highlight w:val="cyan"/>
          <w:u w:val="single"/>
        </w:rPr>
        <w:t>, is smart policy, but sending U.S. drones there is not. In places where terrorists are actively plotting against the United States, however, drones give Washington the ability to limit its military commitments abroad while keeping Americans</w:t>
      </w:r>
      <w:r w:rsidRPr="00CF6123">
        <w:rPr>
          <w:u w:val="single"/>
        </w:rPr>
        <w:t xml:space="preserve"> </w:t>
      </w:r>
      <w:r w:rsidRPr="000169D8">
        <w:rPr>
          <w:highlight w:val="cyan"/>
          <w:u w:val="single"/>
        </w:rPr>
        <w:t>safe</w:t>
      </w:r>
      <w:r w:rsidRPr="00CF6123">
        <w:rPr>
          <w:u w:val="single"/>
        </w:rPr>
        <w:t>.</w:t>
      </w:r>
      <w:r w:rsidRPr="00CF6123">
        <w:rPr>
          <w:sz w:val="16"/>
        </w:rPr>
        <w:t xml:space="preserve"> Afghanistan, for example, could again become a Taliban-run haven for terrorists after U.S. forces depart next year. Drones can greatly reduce the risk of this happening. Hovering in the skies above, they can keep Taliban leaders on the run and hinder al Qaeda’s ability to plot another 9/11.</w:t>
      </w:r>
    </w:p>
    <w:p w:rsidR="00D31A05" w:rsidRDefault="00D31A05">
      <w:pPr>
        <w:rPr>
          <w:rFonts w:eastAsiaTheme="majorEastAsia" w:cstheme="majorBidi"/>
          <w:b/>
          <w:iCs/>
          <w:sz w:val="26"/>
        </w:rPr>
      </w:pPr>
      <w:r>
        <w:br w:type="page"/>
      </w:r>
    </w:p>
    <w:p w:rsidR="00D31A05" w:rsidRDefault="00D31A05" w:rsidP="00D31A05">
      <w:pPr>
        <w:pStyle w:val="Heading3"/>
      </w:pPr>
      <w:r>
        <w:t>Civilian Casualties Declining</w:t>
      </w:r>
    </w:p>
    <w:p w:rsidR="00D31A05" w:rsidRPr="00D31A05" w:rsidRDefault="00D31A05" w:rsidP="00D31A05"/>
    <w:p w:rsidR="000C0612" w:rsidRDefault="000C0612" w:rsidP="000C0612">
      <w:pPr>
        <w:pStyle w:val="Heading4"/>
      </w:pPr>
      <w:r>
        <w:t>Civilian casualties have not increased under Trump</w:t>
      </w:r>
    </w:p>
    <w:p w:rsidR="000C0612" w:rsidRDefault="000C0612" w:rsidP="000C0612">
      <w:r w:rsidRPr="00E86E97">
        <w:t xml:space="preserve">Nicholas </w:t>
      </w:r>
      <w:r w:rsidRPr="00E86E97">
        <w:rPr>
          <w:rStyle w:val="Style13ptBold"/>
        </w:rPr>
        <w:t>Grossman, 4-2</w:t>
      </w:r>
      <w:r w:rsidRPr="00E86E97">
        <w:t xml:space="preserve">-2019, "Trump Cancels Drone Strike Civilian Casualty Report: Does It Matter?", War on the Rocks, </w:t>
      </w:r>
      <w:hyperlink r:id="rId93" w:history="1">
        <w:r w:rsidRPr="00090956">
          <w:rPr>
            <w:rStyle w:val="Hyperlink"/>
          </w:rPr>
          <w:t>https://warontherocks.com/2019/04/trump-cancels-drone-strike-civilian-casualty-report-does-it-matter/</w:t>
        </w:r>
      </w:hyperlink>
      <w:r>
        <w:t xml:space="preserve"> &lt;professor at University of Illinois, author of </w:t>
      </w:r>
      <w:r w:rsidRPr="00E86E97">
        <w:t>Drones and Terrorism: Assymetric Warfare and the Threat to Global Security</w:t>
      </w:r>
      <w:r>
        <w:t>&gt;</w:t>
      </w:r>
      <w:r w:rsidRPr="00E86E97">
        <w:t>, ke</w:t>
      </w:r>
    </w:p>
    <w:p w:rsidR="000C0612" w:rsidRPr="00707576" w:rsidRDefault="000C0612" w:rsidP="000C0612">
      <w:pPr>
        <w:rPr>
          <w:sz w:val="12"/>
        </w:rPr>
      </w:pPr>
      <w:r w:rsidRPr="00707576">
        <w:rPr>
          <w:sz w:val="12"/>
        </w:rPr>
        <w:t xml:space="preserve">On March 6, without explanation, </w:t>
      </w:r>
      <w:r w:rsidRPr="00707576">
        <w:rPr>
          <w:rStyle w:val="StyleUnderline"/>
        </w:rPr>
        <w:t xml:space="preserve">President Donald </w:t>
      </w:r>
      <w:r w:rsidRPr="000169D8">
        <w:rPr>
          <w:rStyle w:val="StyleUnderline"/>
          <w:highlight w:val="cyan"/>
        </w:rPr>
        <w:t>Trump revoked</w:t>
      </w:r>
      <w:r w:rsidRPr="00707576">
        <w:rPr>
          <w:rStyle w:val="StyleUnderline"/>
        </w:rPr>
        <w:t xml:space="preserve"> an Obama-era rule requiring an annual </w:t>
      </w:r>
      <w:r w:rsidRPr="000169D8">
        <w:rPr>
          <w:rStyle w:val="StyleUnderline"/>
          <w:highlight w:val="cyan"/>
        </w:rPr>
        <w:t>public report</w:t>
      </w:r>
      <w:r w:rsidRPr="00707576">
        <w:rPr>
          <w:rStyle w:val="StyleUnderline"/>
        </w:rPr>
        <w:t xml:space="preserve"> </w:t>
      </w:r>
      <w:r w:rsidRPr="000169D8">
        <w:rPr>
          <w:rStyle w:val="StyleUnderline"/>
          <w:highlight w:val="cyan"/>
        </w:rPr>
        <w:t>on</w:t>
      </w:r>
      <w:r w:rsidRPr="00707576">
        <w:rPr>
          <w:rStyle w:val="StyleUnderline"/>
        </w:rPr>
        <w:t xml:space="preserve"> U.S. </w:t>
      </w:r>
      <w:r w:rsidRPr="000169D8">
        <w:rPr>
          <w:rStyle w:val="StyleUnderline"/>
          <w:highlight w:val="cyan"/>
        </w:rPr>
        <w:t>drone strikes</w:t>
      </w:r>
      <w:r w:rsidRPr="00707576">
        <w:rPr>
          <w:rStyle w:val="StyleUnderline"/>
        </w:rPr>
        <w:t>, including civilian casualties</w:t>
      </w:r>
      <w:r w:rsidRPr="00707576">
        <w:rPr>
          <w:sz w:val="12"/>
        </w:rPr>
        <w:t xml:space="preserve">. This prompted worries: What are they trying to hide? Are they planning something big? Covering up a disaster? As The Atlantic’s Conor Friedersdorf put it, “Trump just gave himself more power to kill in secret.” </w:t>
      </w:r>
      <w:r w:rsidRPr="00707576">
        <w:rPr>
          <w:rStyle w:val="StyleUnderline"/>
        </w:rPr>
        <w:t xml:space="preserve">These </w:t>
      </w:r>
      <w:r w:rsidRPr="000169D8">
        <w:rPr>
          <w:rStyle w:val="StyleUnderline"/>
          <w:highlight w:val="cyan"/>
        </w:rPr>
        <w:t>fears are overblown</w:t>
      </w:r>
      <w:r w:rsidRPr="00707576">
        <w:rPr>
          <w:rStyle w:val="StyleUnderline"/>
        </w:rPr>
        <w:t xml:space="preserve">. Not because criticisms of the drone campaign are unwarranted, but </w:t>
      </w:r>
      <w:r w:rsidRPr="000169D8">
        <w:rPr>
          <w:rStyle w:val="StyleUnderline"/>
          <w:highlight w:val="cyan"/>
        </w:rPr>
        <w:t>because the statistics the Obama administration generated weren’t especially believable</w:t>
      </w:r>
      <w:r w:rsidRPr="00707576">
        <w:rPr>
          <w:sz w:val="12"/>
        </w:rPr>
        <w:t xml:space="preserve">. (Though the reporting requirement was in place last year, the Trump administration ignored it.) Obama’s official numbers systematically underestimated civilian casualties and did not disclose the location of strikes. The drone program, which refers to extrajudicial strikes against suspected terrorists outside of war zones — i.e., Pakistan, Yemen, and Somalia, rather than Afghanistan, Iraq, or Syria — began under George W. Bush and accelerated under Barack Obama. When, in the last year of his presidency, Obama ordered the public disclosure of information on casualties resulting from strikes taken outside traditional war zones, it was the first time the United States officially acknowledged the extent of the drone campaign. But everyone already had a good idea. As I note in my book Drones and Terrorism, the report claimed 473 drone strikes occurred from 2009 to 2015, with an estimated civilian casualty rate of 2.63 percent to 4.30 percent, substantially lower than independent estimates. A second report covering 2016 claimed 53 strikes occurred with one civilian casualty, accounting for 0.2 percent of an estimated 431–441 people killed. Add that to the first report and, according to the Obama administration, civilians made up just 2.27 to 3.73 percent of drone strike deaths. However, independent estimates suggest a much higher civilian casualty rate, perhaps due to the way the government classifies combatants. Measuring Drone Strikes To determine how frequently American drones kill civilians, I used statistics from two non-governmental organizations: New America (based in the United States) and the Bureau of Investigative Journalism (BIJ, based in the United Kingdom). Both organizations use a variety of local and international sources to compile strike and casualty data, offering low and high estimates. To account for the full range of possibilities, I used whichever of those two groups’ low estimate was lowest and high estimate was highest. Here’s what the combined stats look like for Obama’s two terms: Compared to an estimated civilian casualty rate of 7.27 to 15.47 percent, the Obama administration’s claim of 2.27 to 3.73 percent appears unrealistic, and few drone researchers took it seriously. Obama officials did not explain their methodology, nor break down the data by country, but the large discrepancy likely reflects the government’s incentive to downplay harm to civilians. When it comes to drone strikes, the U.S. government classifies all “military-aged males” as militants unless posthumous evidence explicitly proves otherwise. Essentially, this assumes that any man (or boy) in the vicinity of a known terrorist who appears to be between the ages of 14 and 60 is also a terrorist. Because official numbers count fewer people as civilians, the numerator (civilian deaths) is lower, resulting in a lower civilian casualty rate. Trump’s Drone Campaign </w:t>
      </w:r>
      <w:r w:rsidRPr="00707576">
        <w:rPr>
          <w:rStyle w:val="StyleUnderline"/>
        </w:rPr>
        <w:t xml:space="preserve">Under the </w:t>
      </w:r>
      <w:r w:rsidRPr="000169D8">
        <w:rPr>
          <w:rStyle w:val="StyleUnderline"/>
          <w:highlight w:val="cyan"/>
        </w:rPr>
        <w:t>Trump</w:t>
      </w:r>
      <w:r w:rsidRPr="00707576">
        <w:rPr>
          <w:rStyle w:val="StyleUnderline"/>
        </w:rPr>
        <w:t xml:space="preserve"> administration, the </w:t>
      </w:r>
      <w:r w:rsidRPr="000169D8">
        <w:rPr>
          <w:rStyle w:val="StyleUnderline"/>
          <w:highlight w:val="cyan"/>
        </w:rPr>
        <w:t>drone</w:t>
      </w:r>
      <w:r w:rsidRPr="00707576">
        <w:rPr>
          <w:rStyle w:val="StyleUnderline"/>
        </w:rPr>
        <w:t xml:space="preserve"> </w:t>
      </w:r>
      <w:r w:rsidRPr="000169D8">
        <w:rPr>
          <w:rStyle w:val="StyleUnderline"/>
          <w:highlight w:val="cyan"/>
        </w:rPr>
        <w:t>program</w:t>
      </w:r>
      <w:r w:rsidRPr="00707576">
        <w:rPr>
          <w:rStyle w:val="StyleUnderline"/>
        </w:rPr>
        <w:t xml:space="preserve"> has continued, but its focus has </w:t>
      </w:r>
      <w:r w:rsidRPr="000169D8">
        <w:rPr>
          <w:rStyle w:val="StyleUnderline"/>
          <w:highlight w:val="cyan"/>
        </w:rPr>
        <w:t>shifted away from Pakistan to Yemen and Somalia</w:t>
      </w:r>
      <w:r w:rsidRPr="00707576">
        <w:rPr>
          <w:rStyle w:val="StyleUnderline"/>
        </w:rPr>
        <w:t xml:space="preserve">. In contrast to claims that Trump substantially increased drone strikes, the data shows consistency across administrations. </w:t>
      </w:r>
      <w:r w:rsidRPr="00707576">
        <w:rPr>
          <w:sz w:val="12"/>
        </w:rPr>
        <w:t>Here are the casualty figures, using the same non-governmental sources as above: The shift away from Pakistan to Yemen and Somalia was already evident in 2016, as the United States conducted only three strikes in Pakistan that year, according to my estimates</w:t>
      </w:r>
      <w:r w:rsidRPr="00707576">
        <w:rPr>
          <w:rStyle w:val="StyleUnderline"/>
        </w:rPr>
        <w:t>. Under Trump, American drones fired somewhere between 42 and 77 strikes per year in Yemen, similar to Obama’s final year, with similar civilian casualty rates.</w:t>
      </w:r>
      <w:r w:rsidRPr="00707576">
        <w:rPr>
          <w:sz w:val="12"/>
        </w:rPr>
        <w:t xml:space="preserve"> Trump’s average number of strikes per year in Somalia is triple 2016, indicating an escalation. This accounts for the lower total civilian casualty rate, since the militants the United States targets in Somalia operate in more easily identifiable training camps away from civilian areas compared to targets in Yemen. But the escalation was already underway, with Obama authorizing almost as many strikes in Somalia in 2016 as in his first seven years combined. </w:t>
      </w:r>
      <w:r w:rsidRPr="000169D8">
        <w:rPr>
          <w:rStyle w:val="StyleUnderline"/>
          <w:highlight w:val="cyan"/>
        </w:rPr>
        <w:t>It’s more a change in the location of terrorist and counter-terrorist activity than Trump altering America’s drone strategy</w:t>
      </w:r>
      <w:r w:rsidRPr="000169D8">
        <w:rPr>
          <w:sz w:val="12"/>
          <w:highlight w:val="cyan"/>
        </w:rPr>
        <w:t>.</w:t>
      </w:r>
    </w:p>
    <w:p w:rsidR="000A3235" w:rsidRDefault="000A3235" w:rsidP="000A3235"/>
    <w:p w:rsidR="00284A15" w:rsidRDefault="001D37A3" w:rsidP="001D37A3">
      <w:pPr>
        <w:pStyle w:val="Heading2"/>
      </w:pPr>
      <w:r>
        <w:t>Impact Framing</w:t>
      </w:r>
    </w:p>
    <w:p w:rsidR="00284A15" w:rsidRPr="00D31A05" w:rsidRDefault="00284A15" w:rsidP="00284A15">
      <w:pPr>
        <w:rPr>
          <w:rFonts w:eastAsiaTheme="majorEastAsia" w:cstheme="majorBidi"/>
          <w:sz w:val="44"/>
          <w:szCs w:val="26"/>
          <w:u w:val="double"/>
        </w:rPr>
      </w:pPr>
      <w:r>
        <w:br w:type="page"/>
      </w:r>
    </w:p>
    <w:p w:rsidR="001D37A3" w:rsidRDefault="00284A15" w:rsidP="00284A15">
      <w:pPr>
        <w:pStyle w:val="Heading3"/>
      </w:pPr>
      <w:r>
        <w:t>Yes War</w:t>
      </w:r>
    </w:p>
    <w:p w:rsidR="006A1778" w:rsidRPr="003E7991" w:rsidRDefault="006A1778" w:rsidP="006A1778">
      <w:pPr>
        <w:pStyle w:val="Heading4"/>
      </w:pPr>
      <w:r>
        <w:t xml:space="preserve">Yes great power war </w:t>
      </w:r>
      <w:r w:rsidRPr="003E7991">
        <w:rPr>
          <w:b w:val="0"/>
        </w:rPr>
        <w:t xml:space="preserve">– realism, fear of worse alts, </w:t>
      </w:r>
      <w:r>
        <w:rPr>
          <w:b w:val="0"/>
        </w:rPr>
        <w:t xml:space="preserve">failed political processes, </w:t>
      </w:r>
      <w:r w:rsidRPr="003E7991">
        <w:rPr>
          <w:b w:val="0"/>
        </w:rPr>
        <w:t>violent human nature –</w:t>
      </w:r>
      <w:r>
        <w:t xml:space="preserve"> their evidence twists definitions to exclude our scenarios </w:t>
      </w:r>
    </w:p>
    <w:p w:rsidR="006A1778" w:rsidRPr="00B347A8" w:rsidRDefault="006A1778" w:rsidP="006A1778">
      <w:r>
        <w:t>-On point answer to Mueller, Pinker and Mandelbaum</w:t>
      </w:r>
    </w:p>
    <w:p w:rsidR="006A1778" w:rsidRPr="00525BDD" w:rsidRDefault="006A1778" w:rsidP="006A1778">
      <w:pPr>
        <w:rPr>
          <w:rStyle w:val="Style13ptBold"/>
          <w:b w:val="0"/>
          <w:bCs w:val="0"/>
          <w:sz w:val="22"/>
        </w:rPr>
      </w:pPr>
      <w:r>
        <w:rPr>
          <w:rStyle w:val="Style13ptBold"/>
        </w:rPr>
        <w:t xml:space="preserve">Lyon 14 </w:t>
      </w:r>
      <w:r w:rsidRPr="00B347A8">
        <w:t xml:space="preserve">{Rod, director of the strategy and international program at the Australian Strategic Policy Institute, executive editor of The Strategist, “No, Great Power War Isn’t Obsolete,” The Diplomat, 8/22, </w:t>
      </w:r>
      <w:hyperlink r:id="rId94" w:anchor="THUR" w:history="1">
        <w:r w:rsidRPr="00B347A8">
          <w:t>http://thediplomat.com/2014/08/no-great-power-war-isnt-obsolete/</w:t>
        </w:r>
      </w:hyperlink>
      <w:r w:rsidRPr="00B347A8">
        <w:t>}</w:t>
      </w:r>
    </w:p>
    <w:p w:rsidR="006A1778" w:rsidRDefault="006A1778" w:rsidP="006A1778">
      <w:pPr>
        <w:rPr>
          <w:rStyle w:val="Emphasis"/>
        </w:rPr>
      </w:pPr>
      <w:r w:rsidRPr="0099068F">
        <w:rPr>
          <w:sz w:val="14"/>
        </w:rPr>
        <w:t xml:space="preserve">August has seen a wave of reflection on major war. It’s a question we seem to revisit every time the key anniversaries of WWI and WWII roll around, but especially this year because its the 100th anniversary of the outbreak of WWI. Some </w:t>
      </w:r>
      <w:r w:rsidRPr="00B347A8">
        <w:rPr>
          <w:rStyle w:val="StyleUnderline"/>
        </w:rPr>
        <w:t xml:space="preserve">pundits are keen to draw parallels between 1914 and 2014—though on its face </w:t>
      </w:r>
      <w:r w:rsidRPr="0099068F">
        <w:rPr>
          <w:rStyle w:val="Emphasis"/>
        </w:rPr>
        <w:t>it’s not apparent</w:t>
      </w:r>
      <w:r w:rsidRPr="00B347A8">
        <w:rPr>
          <w:rStyle w:val="StyleUnderline"/>
        </w:rPr>
        <w:t xml:space="preserve"> to me why 2014 should be more like 1914 than 2013.</w:t>
      </w:r>
      <w:r w:rsidRPr="00F10D61">
        <w:rPr>
          <w:rStyle w:val="StyleUnderline"/>
          <w:sz w:val="12"/>
        </w:rPr>
        <w:t>¶</w:t>
      </w:r>
      <w:r w:rsidRPr="0099068F">
        <w:rPr>
          <w:sz w:val="14"/>
        </w:rPr>
        <w:t xml:space="preserve"> Academic strategists familiar with their disciplinary history will know that </w:t>
      </w:r>
      <w:r w:rsidRPr="00B347A8">
        <w:rPr>
          <w:rStyle w:val="StyleUnderline"/>
        </w:rPr>
        <w:t>the issue of whether</w:t>
      </w:r>
      <w:r w:rsidRPr="0099068F">
        <w:rPr>
          <w:sz w:val="14"/>
        </w:rPr>
        <w:t xml:space="preserve"> </w:t>
      </w:r>
      <w:r w:rsidRPr="00B347A8">
        <w:rPr>
          <w:rStyle w:val="StyleUnderline"/>
        </w:rPr>
        <w:t>major war’s obsolete received</w:t>
      </w:r>
      <w:r w:rsidRPr="0099068F">
        <w:rPr>
          <w:sz w:val="14"/>
        </w:rPr>
        <w:t xml:space="preserve"> a detailed </w:t>
      </w:r>
      <w:r w:rsidRPr="00B347A8">
        <w:rPr>
          <w:rStyle w:val="StyleUnderline"/>
        </w:rPr>
        <w:t>coverage</w:t>
      </w:r>
      <w:r w:rsidRPr="0099068F">
        <w:rPr>
          <w:sz w:val="14"/>
        </w:rPr>
        <w:t xml:space="preserve"> back in Survival magazine </w:t>
      </w:r>
      <w:r w:rsidRPr="00B347A8">
        <w:rPr>
          <w:rStyle w:val="StyleUnderline"/>
        </w:rPr>
        <w:t>in the late 1990s</w:t>
      </w:r>
      <w:r w:rsidRPr="0099068F">
        <w:rPr>
          <w:sz w:val="14"/>
        </w:rPr>
        <w:t xml:space="preserve">. To save readers the trouble of digging through their archives, one contributor, John </w:t>
      </w:r>
      <w:r w:rsidRPr="000169D8">
        <w:rPr>
          <w:rStyle w:val="StyleUnderline"/>
          <w:highlight w:val="cyan"/>
        </w:rPr>
        <w:t>Mueller</w:t>
      </w:r>
      <w:r w:rsidRPr="0099068F">
        <w:rPr>
          <w:sz w:val="14"/>
        </w:rPr>
        <w:t xml:space="preserve">, </w:t>
      </w:r>
      <w:r w:rsidRPr="000169D8">
        <w:rPr>
          <w:rStyle w:val="StyleUnderline"/>
          <w:highlight w:val="cyan"/>
        </w:rPr>
        <w:t>argued</w:t>
      </w:r>
      <w:r w:rsidRPr="0099068F">
        <w:rPr>
          <w:sz w:val="14"/>
        </w:rPr>
        <w:t xml:space="preserve"> that </w:t>
      </w:r>
      <w:r w:rsidRPr="000169D8">
        <w:rPr>
          <w:rStyle w:val="StyleUnderline"/>
          <w:highlight w:val="cyan"/>
        </w:rPr>
        <w:t>it was obsolete</w:t>
      </w:r>
      <w:r w:rsidRPr="0099068F">
        <w:rPr>
          <w:sz w:val="14"/>
        </w:rPr>
        <w:t xml:space="preserve">—gone the way of slavery and dueling—while others wrestled partly over how to define obsolescence and even more over how to define major war. Was the Vietnam War “major?” Was the Cold War a “war?” Michael </w:t>
      </w:r>
      <w:r w:rsidRPr="000169D8">
        <w:rPr>
          <w:rStyle w:val="StyleUnderline"/>
          <w:highlight w:val="cyan"/>
        </w:rPr>
        <w:t>Mandelbaum</w:t>
      </w:r>
      <w:r w:rsidRPr="00B347A8">
        <w:rPr>
          <w:rStyle w:val="StyleUnderline"/>
        </w:rPr>
        <w:t xml:space="preserve"> </w:t>
      </w:r>
      <w:r w:rsidRPr="000169D8">
        <w:rPr>
          <w:rStyle w:val="StyleUnderline"/>
          <w:highlight w:val="cyan"/>
        </w:rPr>
        <w:t>argued</w:t>
      </w:r>
      <w:r w:rsidRPr="00B347A8">
        <w:rPr>
          <w:rStyle w:val="StyleUnderline"/>
        </w:rPr>
        <w:t xml:space="preserve"> </w:t>
      </w:r>
      <w:r w:rsidRPr="0099068F">
        <w:rPr>
          <w:sz w:val="14"/>
        </w:rPr>
        <w:t>that perhaps</w:t>
      </w:r>
      <w:r w:rsidRPr="00B347A8">
        <w:rPr>
          <w:rStyle w:val="StyleUnderline"/>
        </w:rPr>
        <w:t xml:space="preserve"> major war was just a </w:t>
      </w:r>
      <w:r w:rsidRPr="000169D8">
        <w:rPr>
          <w:rStyle w:val="StyleUnderline"/>
          <w:highlight w:val="cyan"/>
        </w:rPr>
        <w:t>poor policy</w:t>
      </w:r>
      <w:r w:rsidRPr="00B347A8">
        <w:rPr>
          <w:rStyle w:val="StyleUnderline"/>
        </w:rPr>
        <w:t xml:space="preserve"> </w:t>
      </w:r>
      <w:r w:rsidRPr="0099068F">
        <w:rPr>
          <w:sz w:val="14"/>
        </w:rPr>
        <w:t>option nowadays</w:t>
      </w:r>
      <w:r w:rsidRPr="00B347A8">
        <w:rPr>
          <w:rStyle w:val="StyleUnderline"/>
        </w:rPr>
        <w:t>—because of the steep rise in the costs and</w:t>
      </w:r>
      <w:r w:rsidRPr="0099068F">
        <w:rPr>
          <w:sz w:val="14"/>
        </w:rPr>
        <w:t xml:space="preserve"> the </w:t>
      </w:r>
      <w:r w:rsidRPr="00B347A8">
        <w:rPr>
          <w:rStyle w:val="StyleUnderline"/>
        </w:rPr>
        <w:t>thin rewards for success</w:t>
      </w:r>
      <w:r w:rsidRPr="0099068F">
        <w:rPr>
          <w:sz w:val="14"/>
        </w:rPr>
        <w:t>.</w:t>
      </w:r>
      <w:r w:rsidRPr="00F10D61">
        <w:rPr>
          <w:sz w:val="12"/>
        </w:rPr>
        <w:t>¶</w:t>
      </w:r>
      <w:r w:rsidRPr="0099068F">
        <w:rPr>
          <w:sz w:val="14"/>
        </w:rPr>
        <w:t xml:space="preserve"> </w:t>
      </w:r>
      <w:r w:rsidRPr="0099068F">
        <w:rPr>
          <w:rStyle w:val="StyleUnderline"/>
        </w:rPr>
        <w:t xml:space="preserve">It’s intriguing </w:t>
      </w:r>
      <w:r w:rsidRPr="0099068F">
        <w:rPr>
          <w:sz w:val="14"/>
        </w:rPr>
        <w:t xml:space="preserve">that </w:t>
      </w:r>
      <w:r w:rsidRPr="0099068F">
        <w:rPr>
          <w:rStyle w:val="StyleUnderline"/>
        </w:rPr>
        <w:t>the question</w:t>
      </w:r>
      <w:r w:rsidRPr="0099068F">
        <w:rPr>
          <w:sz w:val="14"/>
        </w:rPr>
        <w:t xml:space="preserve"> about the obsolescence of war </w:t>
      </w:r>
      <w:r w:rsidRPr="0099068F">
        <w:rPr>
          <w:rStyle w:val="StyleUnderline"/>
        </w:rPr>
        <w:t xml:space="preserve">is </w:t>
      </w:r>
      <w:r w:rsidRPr="003E7991">
        <w:rPr>
          <w:rStyle w:val="Emphasis"/>
        </w:rPr>
        <w:t>typically qualified by the adjective “major</w:t>
      </w:r>
      <w:r w:rsidRPr="0099068F">
        <w:rPr>
          <w:rStyle w:val="StyleUnderline"/>
        </w:rPr>
        <w:t>.</w:t>
      </w:r>
      <w:r w:rsidRPr="0099068F">
        <w:rPr>
          <w:sz w:val="14"/>
        </w:rPr>
        <w:t xml:space="preserve">” </w:t>
      </w:r>
      <w:r w:rsidRPr="000169D8">
        <w:rPr>
          <w:rStyle w:val="StyleUnderline"/>
          <w:highlight w:val="cyan"/>
        </w:rPr>
        <w:t>No one</w:t>
      </w:r>
      <w:r w:rsidRPr="0099068F">
        <w:rPr>
          <w:rStyle w:val="StyleUnderline"/>
        </w:rPr>
        <w:t xml:space="preserve"> seems particularly keen to </w:t>
      </w:r>
      <w:r w:rsidRPr="000169D8">
        <w:rPr>
          <w:rStyle w:val="StyleUnderline"/>
          <w:highlight w:val="cyan"/>
        </w:rPr>
        <w:t>claim</w:t>
      </w:r>
      <w:r w:rsidRPr="0099068F">
        <w:rPr>
          <w:rStyle w:val="StyleUnderline"/>
        </w:rPr>
        <w:t xml:space="preserve"> that nasty </w:t>
      </w:r>
      <w:r w:rsidRPr="000169D8">
        <w:rPr>
          <w:rStyle w:val="StyleUnderline"/>
          <w:highlight w:val="cyan"/>
        </w:rPr>
        <w:t>little wars</w:t>
      </w:r>
      <w:r w:rsidRPr="0099068F">
        <w:rPr>
          <w:sz w:val="14"/>
        </w:rPr>
        <w:t>—in particular, nasty little wars in faraway places—</w:t>
      </w:r>
      <w:r w:rsidRPr="000169D8">
        <w:rPr>
          <w:rStyle w:val="StyleUnderline"/>
          <w:highlight w:val="cyan"/>
        </w:rPr>
        <w:t>are obsolete</w:t>
      </w:r>
      <w:r w:rsidRPr="0099068F">
        <w:rPr>
          <w:rStyle w:val="StyleUnderline"/>
        </w:rPr>
        <w:t xml:space="preserve">, perhaps </w:t>
      </w:r>
      <w:r w:rsidRPr="000169D8">
        <w:rPr>
          <w:rStyle w:val="StyleUnderline"/>
          <w:highlight w:val="cyan"/>
        </w:rPr>
        <w:t xml:space="preserve">because </w:t>
      </w:r>
      <w:r w:rsidRPr="000169D8">
        <w:rPr>
          <w:rStyle w:val="Emphasis"/>
          <w:sz w:val="28"/>
          <w:highlight w:val="cyan"/>
        </w:rPr>
        <w:t>they</w:t>
      </w:r>
      <w:r w:rsidRPr="003E7991">
        <w:rPr>
          <w:rStyle w:val="Emphasis"/>
          <w:sz w:val="28"/>
        </w:rPr>
        <w:t xml:space="preserve"> patently </w:t>
      </w:r>
      <w:r w:rsidRPr="000169D8">
        <w:rPr>
          <w:rStyle w:val="Emphasis"/>
          <w:sz w:val="28"/>
          <w:highlight w:val="cyan"/>
        </w:rPr>
        <w:t>aren’t</w:t>
      </w:r>
      <w:r w:rsidRPr="0099068F">
        <w:rPr>
          <w:rStyle w:val="StyleUnderline"/>
        </w:rPr>
        <w:t xml:space="preserve">. </w:t>
      </w:r>
      <w:r w:rsidRPr="0099068F">
        <w:rPr>
          <w:sz w:val="14"/>
        </w:rPr>
        <w:t>From memory, Mueller didn’t want to call those conflicts “wars,” though; he saw those more as “opportunistic predation” (That’s the reason the cover of his book, The Remnants of War, features an image—from the Balkan conflict in 1991—of a thug swigging from a bottle.)</w:t>
      </w:r>
      <w:r w:rsidRPr="00F10D61">
        <w:rPr>
          <w:sz w:val="12"/>
        </w:rPr>
        <w:t>¶</w:t>
      </w:r>
      <w:r w:rsidRPr="0099068F">
        <w:rPr>
          <w:sz w:val="14"/>
        </w:rPr>
        <w:t xml:space="preserve"> </w:t>
      </w:r>
      <w:r w:rsidRPr="0099068F">
        <w:rPr>
          <w:rStyle w:val="StyleUnderline"/>
        </w:rPr>
        <w:t xml:space="preserve">Then </w:t>
      </w:r>
      <w:r w:rsidRPr="000169D8">
        <w:rPr>
          <w:rStyle w:val="StyleUnderline"/>
          <w:highlight w:val="cyan"/>
        </w:rPr>
        <w:t>9/11 came along</w:t>
      </w:r>
      <w:r w:rsidRPr="0099068F">
        <w:rPr>
          <w:rStyle w:val="StyleUnderline"/>
        </w:rPr>
        <w:t xml:space="preserve"> and </w:t>
      </w:r>
      <w:r w:rsidRPr="003E7991">
        <w:rPr>
          <w:rStyle w:val="Emphasis"/>
        </w:rPr>
        <w:t>sideswiped that whole debate</w:t>
      </w:r>
      <w:r w:rsidRPr="0099068F">
        <w:rPr>
          <w:rStyle w:val="StyleUnderline"/>
        </w:rPr>
        <w:t xml:space="preserve">. </w:t>
      </w:r>
      <w:r w:rsidRPr="00C06537">
        <w:rPr>
          <w:rStyle w:val="StyleUnderline"/>
        </w:rPr>
        <w:t>The nasty little wars</w:t>
      </w:r>
      <w:r w:rsidRPr="0099068F">
        <w:rPr>
          <w:rStyle w:val="StyleUnderline"/>
        </w:rPr>
        <w:t xml:space="preserve"> of the 1990s </w:t>
      </w:r>
      <w:r w:rsidRPr="00C06537">
        <w:rPr>
          <w:rStyle w:val="StyleUnderline"/>
        </w:rPr>
        <w:t>didn’t stay in faraway places</w:t>
      </w:r>
      <w:r w:rsidRPr="0099068F">
        <w:rPr>
          <w:rStyle w:val="StyleUnderline"/>
        </w:rPr>
        <w:t xml:space="preserve">. </w:t>
      </w:r>
      <w:r w:rsidRPr="000169D8">
        <w:rPr>
          <w:rStyle w:val="StyleUnderline"/>
          <w:highlight w:val="cyan"/>
        </w:rPr>
        <w:t xml:space="preserve">A </w:t>
      </w:r>
      <w:r w:rsidRPr="000169D8">
        <w:rPr>
          <w:rStyle w:val="Emphasis"/>
          <w:highlight w:val="cyan"/>
        </w:rPr>
        <w:t xml:space="preserve">superpower </w:t>
      </w:r>
      <w:r w:rsidRPr="00C06537">
        <w:rPr>
          <w:rStyle w:val="Emphasis"/>
        </w:rPr>
        <w:t xml:space="preserve">got up and </w:t>
      </w:r>
      <w:r w:rsidRPr="000169D8">
        <w:rPr>
          <w:rStyle w:val="Emphasis"/>
          <w:highlight w:val="cyan"/>
        </w:rPr>
        <w:t xml:space="preserve">marched </w:t>
      </w:r>
      <w:r w:rsidRPr="00C06537">
        <w:rPr>
          <w:rStyle w:val="Emphasis"/>
        </w:rPr>
        <w:t xml:space="preserve">off </w:t>
      </w:r>
      <w:r w:rsidRPr="000169D8">
        <w:rPr>
          <w:rStyle w:val="Emphasis"/>
          <w:highlight w:val="cyan"/>
        </w:rPr>
        <w:t>to war</w:t>
      </w:r>
      <w:r w:rsidRPr="0099068F">
        <w:rPr>
          <w:sz w:val="14"/>
        </w:rPr>
        <w:t xml:space="preserve">—albeit a war against al Qaeda, its supporters, and all its works. </w:t>
      </w:r>
      <w:r w:rsidRPr="0099068F">
        <w:rPr>
          <w:rStyle w:val="StyleUnderline"/>
        </w:rPr>
        <w:t>Somewhere</w:t>
      </w:r>
      <w:r w:rsidRPr="0099068F">
        <w:rPr>
          <w:sz w:val="14"/>
        </w:rPr>
        <w:t xml:space="preserve"> along the line </w:t>
      </w:r>
      <w:r w:rsidRPr="0099068F">
        <w:rPr>
          <w:rStyle w:val="StyleUnderline"/>
        </w:rPr>
        <w:t>the mission became conflated with a host of</w:t>
      </w:r>
      <w:r w:rsidRPr="0099068F">
        <w:rPr>
          <w:sz w:val="14"/>
        </w:rPr>
        <w:t xml:space="preserve"> other </w:t>
      </w:r>
      <w:r w:rsidRPr="0099068F">
        <w:rPr>
          <w:rStyle w:val="StyleUnderline"/>
        </w:rPr>
        <w:t xml:space="preserve">problems, and Washington ended up obsessing about the Global War on Terror </w:t>
      </w:r>
      <w:r w:rsidRPr="0099068F">
        <w:rPr>
          <w:sz w:val="14"/>
        </w:rPr>
        <w:t xml:space="preserve">for longer than it probably should have done. But </w:t>
      </w:r>
      <w:r w:rsidRPr="000169D8">
        <w:rPr>
          <w:rStyle w:val="StyleUnderline"/>
          <w:highlight w:val="cyan"/>
        </w:rPr>
        <w:t>Washington’s behavior</w:t>
      </w:r>
      <w:r w:rsidRPr="0099068F">
        <w:rPr>
          <w:rStyle w:val="StyleUnderline"/>
        </w:rPr>
        <w:t xml:space="preserve"> at least </w:t>
      </w:r>
      <w:r w:rsidRPr="000169D8">
        <w:rPr>
          <w:rStyle w:val="StyleUnderline"/>
          <w:highlight w:val="cyan"/>
        </w:rPr>
        <w:t>answered</w:t>
      </w:r>
      <w:r w:rsidRPr="0099068F">
        <w:rPr>
          <w:rStyle w:val="StyleUnderline"/>
        </w:rPr>
        <w:t xml:space="preserve"> one question</w:t>
      </w:r>
      <w:r w:rsidRPr="0099068F">
        <w:rPr>
          <w:sz w:val="14"/>
        </w:rPr>
        <w:t xml:space="preserve"> related to the Big One: </w:t>
      </w:r>
      <w:r w:rsidRPr="003E7991">
        <w:rPr>
          <w:rStyle w:val="Emphasis"/>
        </w:rPr>
        <w:t xml:space="preserve">did </w:t>
      </w:r>
      <w:r w:rsidRPr="000169D8">
        <w:rPr>
          <w:rStyle w:val="Emphasis"/>
          <w:highlight w:val="cyan"/>
        </w:rPr>
        <w:t>great powers</w:t>
      </w:r>
      <w:r w:rsidRPr="003E7991">
        <w:rPr>
          <w:rStyle w:val="Emphasis"/>
        </w:rPr>
        <w:t xml:space="preserve"> still </w:t>
      </w:r>
      <w:r w:rsidRPr="000169D8">
        <w:rPr>
          <w:rStyle w:val="Emphasis"/>
          <w:highlight w:val="cyan"/>
        </w:rPr>
        <w:t>go to war</w:t>
      </w:r>
      <w:r w:rsidRPr="003E7991">
        <w:rPr>
          <w:rStyle w:val="Emphasis"/>
        </w:rPr>
        <w:t>? Yes</w:t>
      </w:r>
      <w:r w:rsidRPr="0099068F">
        <w:rPr>
          <w:rStyle w:val="StyleUnderline"/>
        </w:rPr>
        <w:t>. Now, the question still unanswered</w:t>
      </w:r>
      <w:r w:rsidRPr="0099068F">
        <w:rPr>
          <w:sz w:val="14"/>
        </w:rPr>
        <w:t>—unanswered since 1945 if you think major war has to be hot; unanswered since 1991, if you think major war can be cold—</w:t>
      </w:r>
      <w:r w:rsidRPr="0099068F">
        <w:rPr>
          <w:rStyle w:val="StyleUnderline"/>
        </w:rPr>
        <w:t>is whether or not major powers still go to war with each other.</w:t>
      </w:r>
      <w:r w:rsidRPr="00F10D61">
        <w:rPr>
          <w:rStyle w:val="StyleUnderline"/>
          <w:sz w:val="12"/>
        </w:rPr>
        <w:t>¶</w:t>
      </w:r>
      <w:r w:rsidRPr="0099068F">
        <w:rPr>
          <w:sz w:val="14"/>
        </w:rPr>
        <w:t xml:space="preserve"> Psychologist Steven </w:t>
      </w:r>
      <w:r w:rsidRPr="0099068F">
        <w:rPr>
          <w:rStyle w:val="StyleUnderline"/>
        </w:rPr>
        <w:t>Pinker</w:t>
      </w:r>
      <w:r w:rsidRPr="0099068F">
        <w:rPr>
          <w:sz w:val="14"/>
        </w:rPr>
        <w:t xml:space="preserve"> has </w:t>
      </w:r>
      <w:r w:rsidRPr="0099068F">
        <w:rPr>
          <w:rStyle w:val="StyleUnderline"/>
        </w:rPr>
        <w:t>recently argued</w:t>
      </w:r>
      <w:r w:rsidRPr="0099068F">
        <w:rPr>
          <w:sz w:val="14"/>
        </w:rPr>
        <w:t xml:space="preserve"> that </w:t>
      </w:r>
      <w:r w:rsidRPr="0099068F">
        <w:rPr>
          <w:rStyle w:val="StyleUnderline"/>
        </w:rPr>
        <w:t>the better angels of our nature are making us turn away from violence. I’m not wholly convinced</w:t>
      </w:r>
      <w:r w:rsidRPr="0099068F">
        <w:rPr>
          <w:sz w:val="14"/>
        </w:rPr>
        <w:t xml:space="preserve"> by his argument—the </w:t>
      </w:r>
      <w:r w:rsidRPr="0099068F">
        <w:rPr>
          <w:rStyle w:val="StyleUnderline"/>
        </w:rPr>
        <w:t>better angels</w:t>
      </w:r>
      <w:r w:rsidRPr="0099068F">
        <w:rPr>
          <w:sz w:val="14"/>
        </w:rPr>
        <w:t xml:space="preserve"> of our nature </w:t>
      </w:r>
      <w:r w:rsidRPr="003E7991">
        <w:rPr>
          <w:rStyle w:val="Emphasis"/>
        </w:rPr>
        <w:t>seem pretty militant to me, and always have been.</w:t>
      </w:r>
      <w:r w:rsidRPr="0099068F">
        <w:rPr>
          <w:sz w:val="14"/>
        </w:rPr>
        <w:t xml:space="preserve"> (See Ephesians, 6:12.) But academic research from a few decades back suggests that great-power wars against each other aren’t common. Jack Levy in his research on war in the international system between 1495 and 1975 found only nine of what he would call “world wars”—wars where almost all great powers were involved. Much more commonly, he found “interstate wars”—113 of which engaged a great power.</w:t>
      </w:r>
      <w:r w:rsidRPr="00F10D61">
        <w:rPr>
          <w:sz w:val="12"/>
        </w:rPr>
        <w:t>¶</w:t>
      </w:r>
      <w:r w:rsidRPr="0099068F">
        <w:rPr>
          <w:sz w:val="14"/>
        </w:rPr>
        <w:t xml:space="preserve"> I cite those figures to underline two points. First, if world wars are rare, maybe we don’t need special explanations to say why there hasn’t been one since 1945 (hot) or 1991 (cold). Second, that definition of major war is still a problem.</w:t>
      </w:r>
      <w:r w:rsidRPr="00F10D61">
        <w:rPr>
          <w:sz w:val="12"/>
        </w:rPr>
        <w:t>¶</w:t>
      </w:r>
      <w:r w:rsidRPr="0099068F">
        <w:rPr>
          <w:sz w:val="14"/>
        </w:rPr>
        <w:t xml:space="preserve"> </w:t>
      </w:r>
      <w:r w:rsidRPr="0099068F">
        <w:rPr>
          <w:rStyle w:val="StyleUnderline"/>
        </w:rPr>
        <w:t xml:space="preserve">Let’s put aside the academic arguments and look straight at the case that most worries us. </w:t>
      </w:r>
      <w:r w:rsidRPr="000169D8">
        <w:rPr>
          <w:rStyle w:val="StyleUnderline"/>
          <w:highlight w:val="cyan"/>
        </w:rPr>
        <w:t>Is</w:t>
      </w:r>
      <w:r w:rsidRPr="0099068F">
        <w:rPr>
          <w:rStyle w:val="StyleUnderline"/>
        </w:rPr>
        <w:t xml:space="preserve"> a great-power </w:t>
      </w:r>
      <w:r w:rsidRPr="000169D8">
        <w:rPr>
          <w:rStyle w:val="StyleUnderline"/>
          <w:highlight w:val="cyan"/>
        </w:rPr>
        <w:t>war between</w:t>
      </w:r>
      <w:r w:rsidRPr="0099068F">
        <w:rPr>
          <w:rStyle w:val="StyleUnderline"/>
        </w:rPr>
        <w:t xml:space="preserve"> the </w:t>
      </w:r>
      <w:r w:rsidRPr="000169D8">
        <w:rPr>
          <w:rStyle w:val="StyleUnderline"/>
          <w:highlight w:val="cyan"/>
        </w:rPr>
        <w:t>U.S.</w:t>
      </w:r>
      <w:r w:rsidRPr="0099068F">
        <w:rPr>
          <w:rStyle w:val="StyleUnderline"/>
        </w:rPr>
        <w:t xml:space="preserve"> and </w:t>
      </w:r>
      <w:r w:rsidRPr="000169D8">
        <w:rPr>
          <w:rStyle w:val="StyleUnderline"/>
          <w:highlight w:val="cyan"/>
        </w:rPr>
        <w:t>China</w:t>
      </w:r>
      <w:r w:rsidRPr="0099068F">
        <w:rPr>
          <w:rStyle w:val="StyleUnderline"/>
        </w:rPr>
        <w:t xml:space="preserve"> possible</w:t>
      </w:r>
      <w:r w:rsidRPr="0099068F">
        <w:rPr>
          <w:sz w:val="14"/>
        </w:rPr>
        <w:t xml:space="preserve">? I think we could answer that question directly: possible, </w:t>
      </w:r>
      <w:r w:rsidRPr="000169D8">
        <w:rPr>
          <w:rStyle w:val="Emphasis"/>
          <w:highlight w:val="cyan"/>
        </w:rPr>
        <w:t>yes</w:t>
      </w:r>
      <w:r w:rsidRPr="0099068F">
        <w:rPr>
          <w:sz w:val="14"/>
        </w:rPr>
        <w:t xml:space="preserve">; likely, no. </w:t>
      </w:r>
      <w:r w:rsidRPr="0099068F">
        <w:rPr>
          <w:rStyle w:val="StyleUnderline"/>
        </w:rPr>
        <w:t>Great powers</w:t>
      </w:r>
      <w:r w:rsidRPr="0099068F">
        <w:rPr>
          <w:sz w:val="14"/>
        </w:rPr>
        <w:t xml:space="preserve">, especially nuclear-armed ones, </w:t>
      </w:r>
      <w:r w:rsidRPr="0099068F">
        <w:rPr>
          <w:rStyle w:val="StyleUnderline"/>
        </w:rPr>
        <w:t xml:space="preserve">don’t go to war with each other lightly. But </w:t>
      </w:r>
      <w:r w:rsidRPr="000169D8">
        <w:rPr>
          <w:rStyle w:val="Emphasis"/>
          <w:highlight w:val="cyan"/>
        </w:rPr>
        <w:t>sometimes wars happen</w:t>
      </w:r>
      <w:r w:rsidRPr="0099068F">
        <w:rPr>
          <w:rStyle w:val="StyleUnderline"/>
        </w:rPr>
        <w:t xml:space="preserve">. And they aren’t accidents. </w:t>
      </w:r>
      <w:r w:rsidRPr="000169D8">
        <w:rPr>
          <w:rStyle w:val="Emphasis"/>
          <w:highlight w:val="cyan"/>
        </w:rPr>
        <w:t>They’re about international order</w:t>
      </w:r>
      <w:r w:rsidRPr="0099068F">
        <w:rPr>
          <w:rStyle w:val="StyleUnderline"/>
        </w:rPr>
        <w:t>. They’re about</w:t>
      </w:r>
      <w:r w:rsidRPr="0099068F">
        <w:rPr>
          <w:sz w:val="14"/>
        </w:rPr>
        <w:t xml:space="preserve">, as Raymond Aron said, </w:t>
      </w:r>
      <w:r w:rsidRPr="0099068F">
        <w:rPr>
          <w:rStyle w:val="StyleUnderline"/>
        </w:rPr>
        <w:t xml:space="preserve">the </w:t>
      </w:r>
      <w:r w:rsidRPr="003E7991">
        <w:rPr>
          <w:rStyle w:val="Emphasis"/>
        </w:rPr>
        <w:t>life and death of states.</w:t>
      </w:r>
      <w:r w:rsidRPr="0099068F">
        <w:rPr>
          <w:rStyle w:val="StyleUnderline"/>
        </w:rPr>
        <w:t xml:space="preserve"> And the </w:t>
      </w:r>
      <w:r w:rsidRPr="003E7991">
        <w:rPr>
          <w:rStyle w:val="Emphasis"/>
        </w:rPr>
        <w:t>principal</w:t>
      </w:r>
      <w:r w:rsidRPr="0099068F">
        <w:rPr>
          <w:rStyle w:val="StyleUnderline"/>
        </w:rPr>
        <w:t xml:space="preserve"> reason for fighting them is that not doing so looks like a worse alternative.</w:t>
      </w:r>
      <w:r w:rsidRPr="00F10D61">
        <w:rPr>
          <w:rStyle w:val="StyleUnderline"/>
          <w:sz w:val="12"/>
        </w:rPr>
        <w:t>¶</w:t>
      </w:r>
      <w:r w:rsidRPr="0099068F">
        <w:rPr>
          <w:sz w:val="14"/>
        </w:rPr>
        <w:t xml:space="preserve"> </w:t>
      </w:r>
      <w:r w:rsidRPr="003E7991">
        <w:rPr>
          <w:rStyle w:val="Emphasis"/>
        </w:rPr>
        <w:t>Moreover</w:t>
      </w:r>
      <w:r w:rsidRPr="0099068F">
        <w:rPr>
          <w:rStyle w:val="StyleUnderline"/>
        </w:rPr>
        <w:t>, the paths to war—including</w:t>
      </w:r>
      <w:r w:rsidRPr="0099068F">
        <w:rPr>
          <w:sz w:val="14"/>
        </w:rPr>
        <w:t xml:space="preserve"> rare </w:t>
      </w:r>
      <w:r w:rsidRPr="0099068F">
        <w:rPr>
          <w:rStyle w:val="StyleUnderline"/>
        </w:rPr>
        <w:t>major-power war—are not reserved solely for conventionally-armed states.</w:t>
      </w:r>
      <w:r w:rsidRPr="0099068F">
        <w:rPr>
          <w:sz w:val="14"/>
        </w:rPr>
        <w:t xml:space="preserve"> </w:t>
      </w:r>
      <w:r w:rsidRPr="0099068F">
        <w:rPr>
          <w:rStyle w:val="StyleUnderline"/>
        </w:rPr>
        <w:t>Where both powers are nuclear-armed we should</w:t>
      </w:r>
      <w:r w:rsidRPr="0099068F">
        <w:rPr>
          <w:sz w:val="14"/>
        </w:rPr>
        <w:t xml:space="preserve"> expect a conflict, even one at the lower rungs of the escalation ladder, to be fought with a high degree of </w:t>
      </w:r>
      <w:r w:rsidRPr="0099068F">
        <w:rPr>
          <w:rStyle w:val="StyleUnderline"/>
        </w:rPr>
        <w:t>political control</w:t>
      </w:r>
      <w:r w:rsidRPr="0099068F">
        <w:rPr>
          <w:sz w:val="14"/>
        </w:rPr>
        <w:t xml:space="preserve">, and an understanding that the objectives of the conflict are limited. Naturally, </w:t>
      </w:r>
      <w:r w:rsidRPr="0099068F">
        <w:rPr>
          <w:rStyle w:val="StyleUnderline"/>
        </w:rPr>
        <w:t>it would help if both sides shared a common understanding of where the firebreaks were</w:t>
      </w:r>
      <w:r w:rsidRPr="0099068F">
        <w:rPr>
          <w:sz w:val="14"/>
        </w:rPr>
        <w:t xml:space="preserve"> between conventional and nuclear conflict, and already had in place a set of crisis-management procedures, </w:t>
      </w:r>
      <w:r w:rsidRPr="0099068F">
        <w:rPr>
          <w:rStyle w:val="StyleUnderline"/>
        </w:rPr>
        <w:t xml:space="preserve">but </w:t>
      </w:r>
      <w:r w:rsidRPr="003E7991">
        <w:rPr>
          <w:rStyle w:val="Emphasis"/>
        </w:rPr>
        <w:t>it’s possible that neither of those conditions might exist</w:t>
      </w:r>
      <w:r w:rsidRPr="0099068F">
        <w:rPr>
          <w:sz w:val="14"/>
        </w:rPr>
        <w:t xml:space="preserve">. (Neither would prevent a war, but both would provide a better sense of the likely escalation dynamics of a particular conflict.) </w:t>
      </w:r>
      <w:r w:rsidRPr="0099068F">
        <w:rPr>
          <w:rStyle w:val="StyleUnderline"/>
        </w:rPr>
        <w:t xml:space="preserve">Indeed, it’s </w:t>
      </w:r>
      <w:r w:rsidRPr="000169D8">
        <w:rPr>
          <w:rStyle w:val="StyleUnderline"/>
          <w:highlight w:val="cyan"/>
        </w:rPr>
        <w:t xml:space="preserve">because major war </w:t>
      </w:r>
      <w:r w:rsidRPr="000169D8">
        <w:rPr>
          <w:rStyle w:val="Emphasis"/>
          <w:highlight w:val="cyan"/>
        </w:rPr>
        <w:t>is possible</w:t>
      </w:r>
      <w:r w:rsidRPr="0099068F">
        <w:rPr>
          <w:rStyle w:val="StyleUnderline"/>
        </w:rPr>
        <w:t xml:space="preserve"> that </w:t>
      </w:r>
      <w:r w:rsidRPr="000169D8">
        <w:rPr>
          <w:rStyle w:val="StyleUnderline"/>
          <w:highlight w:val="cyan"/>
        </w:rPr>
        <w:t>we retain</w:t>
      </w:r>
      <w:r w:rsidRPr="0099068F">
        <w:rPr>
          <w:rStyle w:val="StyleUnderline"/>
        </w:rPr>
        <w:t xml:space="preserve"> such a keen </w:t>
      </w:r>
      <w:r w:rsidRPr="000169D8">
        <w:rPr>
          <w:rStyle w:val="StyleUnderline"/>
          <w:highlight w:val="cyan"/>
        </w:rPr>
        <w:t>interest in war termination</w:t>
      </w:r>
      <w:r w:rsidRPr="0099068F">
        <w:rPr>
          <w:rStyle w:val="StyleUnderline"/>
        </w:rPr>
        <w:t xml:space="preserve">. Unconstrained escalation </w:t>
      </w:r>
      <w:r w:rsidRPr="003E7991">
        <w:rPr>
          <w:rStyle w:val="Emphasis"/>
        </w:rPr>
        <w:t>doesn’t lead to a happy place.</w:t>
      </w:r>
    </w:p>
    <w:p w:rsidR="006A1778" w:rsidRDefault="006A1778" w:rsidP="006A1778">
      <w:pPr>
        <w:pStyle w:val="Heading4"/>
      </w:pPr>
      <w:r>
        <w:t>Yes great power war---rising geopolitical rivalries.</w:t>
      </w:r>
    </w:p>
    <w:p w:rsidR="006A1778" w:rsidRDefault="006A1778" w:rsidP="006A1778">
      <w:r w:rsidRPr="0072687B">
        <w:rPr>
          <w:rStyle w:val="Style13ptBold"/>
        </w:rPr>
        <w:t>Brands &amp; Feaver</w:t>
      </w:r>
      <w:r>
        <w:rPr>
          <w:rStyle w:val="Style13ptBold"/>
        </w:rPr>
        <w:t xml:space="preserve"> 2017</w:t>
      </w:r>
      <w:r>
        <w:t xml:space="preserve">—Hal Brands is the Henry A. Kissinger Distinguished Professor of Global Affairs at Johns Hopkins // Peter Feaver is Professor of Political Science and Public Policy at Duke and the director of the American Grand Strategy Program and the Triangle Institute for Security Studies [“Stress-Testing American Grand Strategy,” </w:t>
      </w:r>
      <w:r>
        <w:rPr>
          <w:i/>
        </w:rPr>
        <w:t>Survival</w:t>
      </w:r>
      <w:r>
        <w:t>, Vol. 58, No. 6, December/January, p. 104-105]</w:t>
      </w:r>
    </w:p>
    <w:p w:rsidR="006A1778" w:rsidRPr="00EA259B" w:rsidRDefault="006A1778" w:rsidP="006A1778">
      <w:pPr>
        <w:rPr>
          <w:sz w:val="16"/>
        </w:rPr>
      </w:pPr>
      <w:r w:rsidRPr="000169D8">
        <w:rPr>
          <w:rStyle w:val="StyleUnderline"/>
          <w:highlight w:val="cyan"/>
        </w:rPr>
        <w:t xml:space="preserve">This </w:t>
      </w:r>
      <w:r w:rsidRPr="000169D8">
        <w:rPr>
          <w:rStyle w:val="Emphasis"/>
          <w:highlight w:val="cyan"/>
        </w:rPr>
        <w:t>assumption</w:t>
      </w:r>
      <w:r w:rsidRPr="000169D8">
        <w:rPr>
          <w:rStyle w:val="StyleUnderline"/>
          <w:highlight w:val="cyan"/>
        </w:rPr>
        <w:t xml:space="preserve"> is</w:t>
      </w:r>
      <w:r w:rsidRPr="00302031">
        <w:rPr>
          <w:rStyle w:val="StyleUnderline"/>
        </w:rPr>
        <w:t xml:space="preserve"> now </w:t>
      </w:r>
      <w:r w:rsidRPr="000169D8">
        <w:rPr>
          <w:rStyle w:val="StyleUnderline"/>
          <w:highlight w:val="cyan"/>
        </w:rPr>
        <w:t xml:space="preserve">being </w:t>
      </w:r>
      <w:r w:rsidRPr="000169D8">
        <w:rPr>
          <w:rStyle w:val="Emphasis"/>
          <w:highlight w:val="cyan"/>
        </w:rPr>
        <w:t>tested</w:t>
      </w:r>
      <w:r w:rsidRPr="00EA259B">
        <w:rPr>
          <w:sz w:val="16"/>
        </w:rPr>
        <w:t xml:space="preserve">, however, </w:t>
      </w:r>
      <w:r w:rsidRPr="00EA259B">
        <w:rPr>
          <w:rStyle w:val="StyleUnderline"/>
        </w:rPr>
        <w:t xml:space="preserve">as </w:t>
      </w:r>
      <w:r w:rsidRPr="000169D8">
        <w:rPr>
          <w:rStyle w:val="StyleUnderline"/>
          <w:highlight w:val="cyan"/>
        </w:rPr>
        <w:t xml:space="preserve">the spectre of greatpower war </w:t>
      </w:r>
      <w:r w:rsidRPr="000169D8">
        <w:rPr>
          <w:rStyle w:val="Emphasis"/>
          <w:highlight w:val="cyan"/>
        </w:rPr>
        <w:t>revives</w:t>
      </w:r>
      <w:r w:rsidRPr="00EA259B">
        <w:rPr>
          <w:sz w:val="16"/>
        </w:rPr>
        <w:t xml:space="preserve">. </w:t>
      </w:r>
      <w:r w:rsidRPr="000169D8">
        <w:rPr>
          <w:rStyle w:val="StyleUnderline"/>
          <w:highlight w:val="cyan"/>
        </w:rPr>
        <w:t>Russia and China</w:t>
      </w:r>
      <w:r w:rsidRPr="00EA259B">
        <w:rPr>
          <w:sz w:val="16"/>
        </w:rPr>
        <w:t xml:space="preserve"> – two key powers </w:t>
      </w:r>
      <w:r w:rsidRPr="00EA259B">
        <w:rPr>
          <w:rStyle w:val="StyleUnderline"/>
        </w:rPr>
        <w:t xml:space="preserve">that </w:t>
      </w:r>
      <w:r w:rsidRPr="00302031">
        <w:rPr>
          <w:rStyle w:val="StyleUnderline"/>
        </w:rPr>
        <w:t>were never</w:t>
      </w:r>
      <w:r w:rsidRPr="00EA259B">
        <w:rPr>
          <w:rStyle w:val="StyleUnderline"/>
        </w:rPr>
        <w:t xml:space="preserve"> fully reconciled to the post-Cold War order</w:t>
      </w:r>
      <w:r w:rsidRPr="00EA259B">
        <w:rPr>
          <w:sz w:val="16"/>
        </w:rPr>
        <w:t xml:space="preserve"> – </w:t>
      </w:r>
      <w:r w:rsidRPr="000169D8">
        <w:rPr>
          <w:rStyle w:val="StyleUnderline"/>
          <w:highlight w:val="cyan"/>
        </w:rPr>
        <w:t>are</w:t>
      </w:r>
      <w:r w:rsidRPr="00EA259B">
        <w:rPr>
          <w:rStyle w:val="StyleUnderline"/>
        </w:rPr>
        <w:t xml:space="preserve"> now </w:t>
      </w:r>
      <w:r w:rsidRPr="000169D8">
        <w:rPr>
          <w:rStyle w:val="Emphasis"/>
          <w:highlight w:val="cyan"/>
        </w:rPr>
        <w:t>pushing back</w:t>
      </w:r>
      <w:r w:rsidRPr="00EA259B">
        <w:rPr>
          <w:rStyle w:val="StyleUnderline"/>
        </w:rPr>
        <w:t xml:space="preserve"> against that order </w:t>
      </w:r>
      <w:r w:rsidRPr="000169D8">
        <w:rPr>
          <w:rStyle w:val="StyleUnderline"/>
          <w:highlight w:val="cyan"/>
        </w:rPr>
        <w:t xml:space="preserve">more </w:t>
      </w:r>
      <w:r w:rsidRPr="000169D8">
        <w:rPr>
          <w:rStyle w:val="Emphasis"/>
          <w:highlight w:val="cyan"/>
        </w:rPr>
        <w:t>assertively</w:t>
      </w:r>
      <w:r w:rsidRPr="000169D8">
        <w:rPr>
          <w:rStyle w:val="StyleUnderline"/>
          <w:highlight w:val="cyan"/>
        </w:rPr>
        <w:t xml:space="preserve"> than ever</w:t>
      </w:r>
      <w:r w:rsidRPr="00EA259B">
        <w:rPr>
          <w:rStyle w:val="StyleUnderline"/>
        </w:rPr>
        <w:t xml:space="preserve"> before</w:t>
      </w:r>
      <w:r w:rsidRPr="00EA259B">
        <w:rPr>
          <w:sz w:val="16"/>
        </w:rPr>
        <w:t xml:space="preserve">. Russian President Vladimir </w:t>
      </w:r>
      <w:r w:rsidRPr="000169D8">
        <w:rPr>
          <w:rStyle w:val="StyleUnderline"/>
          <w:highlight w:val="cyan"/>
        </w:rPr>
        <w:t>Putin</w:t>
      </w:r>
      <w:r w:rsidRPr="00EA259B">
        <w:rPr>
          <w:rStyle w:val="StyleUnderline"/>
        </w:rPr>
        <w:t xml:space="preserve"> has </w:t>
      </w:r>
      <w:r w:rsidRPr="000169D8">
        <w:rPr>
          <w:rStyle w:val="StyleUnderline"/>
          <w:highlight w:val="cyan"/>
        </w:rPr>
        <w:t>used force to halt the</w:t>
      </w:r>
      <w:r w:rsidRPr="00EA259B">
        <w:rPr>
          <w:rStyle w:val="StyleUnderline"/>
        </w:rPr>
        <w:t xml:space="preserve"> feared </w:t>
      </w:r>
      <w:r w:rsidRPr="000169D8">
        <w:rPr>
          <w:rStyle w:val="StyleUnderline"/>
          <w:highlight w:val="cyan"/>
        </w:rPr>
        <w:t>spread of Western influence</w:t>
      </w:r>
      <w:r w:rsidRPr="00EA259B">
        <w:rPr>
          <w:rStyle w:val="StyleUnderline"/>
        </w:rPr>
        <w:t xml:space="preserve"> and institutions </w:t>
      </w:r>
      <w:r w:rsidRPr="00302031">
        <w:rPr>
          <w:rStyle w:val="StyleUnderline"/>
        </w:rPr>
        <w:t>into the former Soviet space</w:t>
      </w:r>
      <w:r w:rsidRPr="00302031">
        <w:rPr>
          <w:sz w:val="16"/>
        </w:rPr>
        <w:t xml:space="preserve">. </w:t>
      </w:r>
      <w:r w:rsidRPr="00302031">
        <w:rPr>
          <w:rStyle w:val="StyleUnderline"/>
        </w:rPr>
        <w:t>He</w:t>
      </w:r>
      <w:r w:rsidRPr="00302031">
        <w:rPr>
          <w:sz w:val="16"/>
        </w:rPr>
        <w:t xml:space="preserve"> has also </w:t>
      </w:r>
      <w:r w:rsidRPr="00302031">
        <w:rPr>
          <w:rStyle w:val="StyleUnderline"/>
        </w:rPr>
        <w:t xml:space="preserve">used Russia’s revived military power </w:t>
      </w:r>
      <w:r w:rsidRPr="000169D8">
        <w:rPr>
          <w:rStyle w:val="StyleUnderline"/>
          <w:highlight w:val="cyan"/>
        </w:rPr>
        <w:t>to intimidate US allies</w:t>
      </w:r>
      <w:r w:rsidRPr="00302031">
        <w:rPr>
          <w:rStyle w:val="StyleUnderline"/>
        </w:rPr>
        <w:t xml:space="preserve"> in the Baltics and Eastern Europe, </w:t>
      </w:r>
      <w:r w:rsidRPr="000169D8">
        <w:rPr>
          <w:rStyle w:val="StyleUnderline"/>
          <w:highlight w:val="cyan"/>
        </w:rPr>
        <w:t>and to harass</w:t>
      </w:r>
      <w:r w:rsidRPr="00302031">
        <w:rPr>
          <w:rStyle w:val="StyleUnderline"/>
        </w:rPr>
        <w:t xml:space="preserve"> US and </w:t>
      </w:r>
      <w:r w:rsidRPr="000169D8">
        <w:rPr>
          <w:rStyle w:val="StyleUnderline"/>
          <w:highlight w:val="cyan"/>
        </w:rPr>
        <w:t>NATO</w:t>
      </w:r>
      <w:r w:rsidRPr="00302031">
        <w:rPr>
          <w:rStyle w:val="StyleUnderline"/>
        </w:rPr>
        <w:t xml:space="preserve"> forces in international waters</w:t>
      </w:r>
      <w:r w:rsidRPr="00EA259B">
        <w:rPr>
          <w:rStyle w:val="StyleUnderline"/>
        </w:rPr>
        <w:t xml:space="preserve"> and airspace</w:t>
      </w:r>
      <w:r w:rsidRPr="00EA259B">
        <w:rPr>
          <w:sz w:val="16"/>
        </w:rPr>
        <w:t xml:space="preserve">. </w:t>
      </w:r>
      <w:r w:rsidRPr="000169D8">
        <w:rPr>
          <w:rStyle w:val="StyleUnderline"/>
          <w:highlight w:val="cyan"/>
        </w:rPr>
        <w:t>China</w:t>
      </w:r>
      <w:r w:rsidRPr="00EA259B">
        <w:rPr>
          <w:sz w:val="16"/>
        </w:rPr>
        <w:t xml:space="preserve">, as noted previously, </w:t>
      </w:r>
      <w:r w:rsidRPr="000169D8">
        <w:rPr>
          <w:rStyle w:val="StyleUnderline"/>
          <w:highlight w:val="cyan"/>
        </w:rPr>
        <w:t>is</w:t>
      </w:r>
      <w:r w:rsidRPr="00EA259B">
        <w:rPr>
          <w:sz w:val="16"/>
        </w:rPr>
        <w:t xml:space="preserve"> likewise </w:t>
      </w:r>
      <w:r w:rsidRPr="000169D8">
        <w:rPr>
          <w:rStyle w:val="StyleUnderline"/>
          <w:highlight w:val="cyan"/>
        </w:rPr>
        <w:t>using</w:t>
      </w:r>
      <w:r w:rsidRPr="00302031">
        <w:rPr>
          <w:rStyle w:val="StyleUnderline"/>
        </w:rPr>
        <w:t xml:space="preserve"> military</w:t>
      </w:r>
      <w:r w:rsidRPr="00EA259B">
        <w:rPr>
          <w:rStyle w:val="StyleUnderline"/>
        </w:rPr>
        <w:t xml:space="preserve"> and paramilitary </w:t>
      </w:r>
      <w:r w:rsidRPr="000169D8">
        <w:rPr>
          <w:rStyle w:val="StyleUnderline"/>
          <w:highlight w:val="cyan"/>
        </w:rPr>
        <w:t>forces to coerce US allies</w:t>
      </w:r>
      <w:r w:rsidRPr="00EA259B">
        <w:rPr>
          <w:rStyle w:val="StyleUnderline"/>
        </w:rPr>
        <w:t xml:space="preserve">, to </w:t>
      </w:r>
      <w:r w:rsidRPr="000169D8">
        <w:rPr>
          <w:rStyle w:val="StyleUnderline"/>
          <w:highlight w:val="cyan"/>
        </w:rPr>
        <w:t>adjust maritime boundaries</w:t>
      </w:r>
      <w:r w:rsidRPr="00EA259B">
        <w:rPr>
          <w:rStyle w:val="StyleUnderline"/>
        </w:rPr>
        <w:t xml:space="preserve"> by force </w:t>
      </w:r>
      <w:r w:rsidRPr="000169D8">
        <w:rPr>
          <w:rStyle w:val="StyleUnderline"/>
          <w:highlight w:val="cyan"/>
        </w:rPr>
        <w:t>and</w:t>
      </w:r>
      <w:r w:rsidRPr="00EA259B">
        <w:rPr>
          <w:rStyle w:val="StyleUnderline"/>
        </w:rPr>
        <w:t xml:space="preserve"> </w:t>
      </w:r>
      <w:r w:rsidRPr="00302031">
        <w:rPr>
          <w:rStyle w:val="StyleUnderline"/>
        </w:rPr>
        <w:t xml:space="preserve">to </w:t>
      </w:r>
      <w:r w:rsidRPr="000169D8">
        <w:rPr>
          <w:rStyle w:val="StyleUnderline"/>
          <w:highlight w:val="cyan"/>
        </w:rPr>
        <w:t>exert pressure on neighbours</w:t>
      </w:r>
      <w:r w:rsidRPr="00EA259B">
        <w:rPr>
          <w:rStyle w:val="StyleUnderline"/>
        </w:rPr>
        <w:t xml:space="preserve"> from Japan to Vietnam</w:t>
      </w:r>
      <w:r w:rsidRPr="00EA259B">
        <w:rPr>
          <w:sz w:val="16"/>
        </w:rPr>
        <w:t>.</w:t>
      </w:r>
    </w:p>
    <w:p w:rsidR="006A1778" w:rsidRPr="00302031" w:rsidRDefault="006A1778" w:rsidP="006A1778">
      <w:pPr>
        <w:rPr>
          <w:sz w:val="16"/>
        </w:rPr>
      </w:pPr>
      <w:r w:rsidRPr="000169D8">
        <w:rPr>
          <w:rStyle w:val="StyleUnderline"/>
          <w:highlight w:val="cyan"/>
        </w:rPr>
        <w:t>Both</w:t>
      </w:r>
      <w:r w:rsidRPr="00EA259B">
        <w:rPr>
          <w:rStyle w:val="StyleUnderline"/>
        </w:rPr>
        <w:t xml:space="preserve"> Moscow and Beijing</w:t>
      </w:r>
      <w:r w:rsidRPr="00302031">
        <w:rPr>
          <w:sz w:val="16"/>
        </w:rPr>
        <w:t xml:space="preserve">, moreover, </w:t>
      </w:r>
      <w:r w:rsidRPr="000169D8">
        <w:rPr>
          <w:rStyle w:val="StyleUnderline"/>
          <w:highlight w:val="cyan"/>
        </w:rPr>
        <w:t xml:space="preserve">are developing </w:t>
      </w:r>
      <w:r w:rsidRPr="000169D8">
        <w:rPr>
          <w:rStyle w:val="Emphasis"/>
          <w:highlight w:val="cyan"/>
        </w:rPr>
        <w:t>warfighting capabilities</w:t>
      </w:r>
      <w:r w:rsidRPr="000169D8">
        <w:rPr>
          <w:rStyle w:val="StyleUnderline"/>
          <w:highlight w:val="cyan"/>
        </w:rPr>
        <w:t xml:space="preserve"> and strategies</w:t>
      </w:r>
      <w:r w:rsidRPr="00EA259B">
        <w:rPr>
          <w:rStyle w:val="StyleUnderline"/>
        </w:rPr>
        <w:t xml:space="preserve"> designed </w:t>
      </w:r>
      <w:r w:rsidRPr="000169D8">
        <w:rPr>
          <w:rStyle w:val="StyleUnderline"/>
          <w:highlight w:val="cyan"/>
        </w:rPr>
        <w:t>to deny Washington access</w:t>
      </w:r>
      <w:r w:rsidRPr="00EA259B">
        <w:rPr>
          <w:rStyle w:val="StyleUnderline"/>
        </w:rPr>
        <w:t xml:space="preserve"> to their ‘nearabroads’, </w:t>
      </w:r>
      <w:r w:rsidRPr="000169D8">
        <w:rPr>
          <w:rStyle w:val="StyleUnderline"/>
          <w:highlight w:val="cyan"/>
        </w:rPr>
        <w:t>and</w:t>
      </w:r>
      <w:r w:rsidRPr="00EA259B">
        <w:rPr>
          <w:rStyle w:val="StyleUnderline"/>
        </w:rPr>
        <w:t xml:space="preserve"> to </w:t>
      </w:r>
      <w:r w:rsidRPr="000169D8">
        <w:rPr>
          <w:rStyle w:val="StyleUnderline"/>
          <w:highlight w:val="cyan"/>
        </w:rPr>
        <w:t xml:space="preserve">prevail in a </w:t>
      </w:r>
      <w:r w:rsidRPr="00302031">
        <w:rPr>
          <w:rStyle w:val="StyleUnderline"/>
        </w:rPr>
        <w:t xml:space="preserve">limited military </w:t>
      </w:r>
      <w:r w:rsidRPr="000169D8">
        <w:rPr>
          <w:rStyle w:val="StyleUnderline"/>
          <w:highlight w:val="cyan"/>
        </w:rPr>
        <w:t>conflict with the</w:t>
      </w:r>
      <w:r w:rsidRPr="00302031">
        <w:rPr>
          <w:sz w:val="16"/>
        </w:rPr>
        <w:t xml:space="preserve"> </w:t>
      </w:r>
      <w:r w:rsidRPr="000169D8">
        <w:rPr>
          <w:rStyle w:val="StyleUnderline"/>
          <w:highlight w:val="cyan"/>
        </w:rPr>
        <w:t>U</w:t>
      </w:r>
      <w:r w:rsidRPr="00302031">
        <w:rPr>
          <w:sz w:val="16"/>
        </w:rPr>
        <w:t xml:space="preserve">nited </w:t>
      </w:r>
      <w:r w:rsidRPr="000169D8">
        <w:rPr>
          <w:rStyle w:val="StyleUnderline"/>
          <w:highlight w:val="cyan"/>
        </w:rPr>
        <w:t>S</w:t>
      </w:r>
      <w:r w:rsidRPr="00302031">
        <w:rPr>
          <w:sz w:val="16"/>
        </w:rPr>
        <w:t xml:space="preserve">tates </w:t>
      </w:r>
      <w:r w:rsidRPr="00302031">
        <w:rPr>
          <w:rStyle w:val="StyleUnderline"/>
        </w:rPr>
        <w:t>and its allies</w:t>
      </w:r>
      <w:r w:rsidRPr="00302031">
        <w:rPr>
          <w:sz w:val="16"/>
        </w:rPr>
        <w:t xml:space="preserve">. As one US Navy official has noted, </w:t>
      </w:r>
      <w:r w:rsidRPr="00302031">
        <w:rPr>
          <w:rStyle w:val="StyleUnderline"/>
        </w:rPr>
        <w:t>Chinese forces have been training for a ‘short sharp war’ with Japan</w:t>
      </w:r>
      <w:r w:rsidRPr="00302031">
        <w:rPr>
          <w:sz w:val="16"/>
        </w:rPr>
        <w:t xml:space="preserve"> – </w:t>
      </w:r>
      <w:r w:rsidRPr="00302031">
        <w:rPr>
          <w:rStyle w:val="StyleUnderline"/>
        </w:rPr>
        <w:t>and</w:t>
      </w:r>
      <w:r w:rsidRPr="00302031">
        <w:rPr>
          <w:sz w:val="16"/>
        </w:rPr>
        <w:t xml:space="preserve"> presumably, by extension, </w:t>
      </w:r>
      <w:r w:rsidRPr="00302031">
        <w:rPr>
          <w:rStyle w:val="StyleUnderline"/>
        </w:rPr>
        <w:t>with America</w:t>
      </w:r>
      <w:r w:rsidRPr="00302031">
        <w:rPr>
          <w:sz w:val="16"/>
        </w:rPr>
        <w:t xml:space="preserve"> as well.34 For its part, </w:t>
      </w:r>
      <w:r w:rsidRPr="00302031">
        <w:rPr>
          <w:rStyle w:val="StyleUnderline"/>
        </w:rPr>
        <w:t>Moscow has regularly staged major military exercises along NATO’s eastern flank, and has re-emphasised nuclear weapons in its rhetoric and planning</w:t>
      </w:r>
      <w:r w:rsidRPr="00302031">
        <w:rPr>
          <w:sz w:val="16"/>
        </w:rPr>
        <w:t xml:space="preserve">.35 In other words, </w:t>
      </w:r>
      <w:r w:rsidRPr="000169D8">
        <w:rPr>
          <w:rStyle w:val="StyleUnderline"/>
          <w:highlight w:val="cyan"/>
        </w:rPr>
        <w:t>neither Russia nor China is acting</w:t>
      </w:r>
      <w:r w:rsidRPr="00302031">
        <w:rPr>
          <w:rStyle w:val="StyleUnderline"/>
        </w:rPr>
        <w:t xml:space="preserve"> – or talking – </w:t>
      </w:r>
      <w:r w:rsidRPr="000169D8">
        <w:rPr>
          <w:rStyle w:val="StyleUnderline"/>
          <w:highlight w:val="cyan"/>
        </w:rPr>
        <w:t>like it believes that great-power war is obsolete</w:t>
      </w:r>
      <w:r w:rsidRPr="00302031">
        <w:rPr>
          <w:sz w:val="16"/>
        </w:rPr>
        <w:t xml:space="preserve">. </w:t>
      </w:r>
      <w:r w:rsidRPr="00302031">
        <w:rPr>
          <w:rStyle w:val="StyleUnderline"/>
        </w:rPr>
        <w:t xml:space="preserve">And </w:t>
      </w:r>
      <w:r w:rsidRPr="000169D8">
        <w:rPr>
          <w:rStyle w:val="StyleUnderline"/>
          <w:highlight w:val="cyan"/>
        </w:rPr>
        <w:t>neither</w:t>
      </w:r>
      <w:r w:rsidRPr="00302031">
        <w:rPr>
          <w:sz w:val="16"/>
        </w:rPr>
        <w:t xml:space="preserve">, for that matter, </w:t>
      </w:r>
      <w:r w:rsidRPr="000169D8">
        <w:rPr>
          <w:rStyle w:val="StyleUnderline"/>
          <w:highlight w:val="cyan"/>
        </w:rPr>
        <w:t>is the U</w:t>
      </w:r>
      <w:r w:rsidRPr="00302031">
        <w:rPr>
          <w:sz w:val="16"/>
        </w:rPr>
        <w:t xml:space="preserve">nited </w:t>
      </w:r>
      <w:r w:rsidRPr="000169D8">
        <w:rPr>
          <w:rStyle w:val="StyleUnderline"/>
          <w:highlight w:val="cyan"/>
        </w:rPr>
        <w:t>S</w:t>
      </w:r>
      <w:r w:rsidRPr="00302031">
        <w:rPr>
          <w:sz w:val="16"/>
        </w:rPr>
        <w:t xml:space="preserve">tates, </w:t>
      </w:r>
      <w:r w:rsidRPr="00302031">
        <w:rPr>
          <w:rStyle w:val="StyleUnderline"/>
        </w:rPr>
        <w:t>as the Pentagon invests in a Third Offset Strategy meant to re-establish American military dominance vis-à-vis great-power rivals</w:t>
      </w:r>
      <w:r w:rsidRPr="00302031">
        <w:rPr>
          <w:sz w:val="16"/>
        </w:rPr>
        <w:t>.36</w:t>
      </w:r>
    </w:p>
    <w:p w:rsidR="006A1778" w:rsidRPr="00302031" w:rsidRDefault="006A1778" w:rsidP="006A1778">
      <w:pPr>
        <w:rPr>
          <w:sz w:val="16"/>
        </w:rPr>
      </w:pPr>
      <w:r w:rsidRPr="00302031">
        <w:rPr>
          <w:sz w:val="16"/>
        </w:rPr>
        <w:t xml:space="preserve">At present, few analysts believe that either Russia or China wants a war with Washington, and there are still powerful brakes on the possibility of great-power conflict. But it is clear that </w:t>
      </w:r>
      <w:r w:rsidRPr="000169D8">
        <w:rPr>
          <w:rStyle w:val="StyleUnderline"/>
          <w:highlight w:val="cyan"/>
        </w:rPr>
        <w:t>America</w:t>
      </w:r>
      <w:r w:rsidRPr="00302031">
        <w:rPr>
          <w:rStyle w:val="StyleUnderline"/>
        </w:rPr>
        <w:t xml:space="preserve"> once again </w:t>
      </w:r>
      <w:r w:rsidRPr="000169D8">
        <w:rPr>
          <w:rStyle w:val="StyleUnderline"/>
          <w:highlight w:val="cyan"/>
        </w:rPr>
        <w:t xml:space="preserve">has </w:t>
      </w:r>
      <w:r w:rsidRPr="000169D8">
        <w:rPr>
          <w:rStyle w:val="Emphasis"/>
          <w:highlight w:val="cyan"/>
        </w:rPr>
        <w:t>great-power rivals</w:t>
      </w:r>
      <w:r w:rsidRPr="00302031">
        <w:rPr>
          <w:rStyle w:val="StyleUnderline"/>
        </w:rPr>
        <w:t xml:space="preserve">, that those rivals are </w:t>
      </w:r>
      <w:r w:rsidRPr="000169D8">
        <w:rPr>
          <w:rStyle w:val="StyleUnderline"/>
          <w:highlight w:val="cyan"/>
        </w:rPr>
        <w:t xml:space="preserve">increasingly willing to </w:t>
      </w:r>
      <w:r w:rsidRPr="000169D8">
        <w:rPr>
          <w:rStyle w:val="Emphasis"/>
          <w:highlight w:val="cyan"/>
        </w:rPr>
        <w:t>assert</w:t>
      </w:r>
      <w:r w:rsidRPr="000169D8">
        <w:rPr>
          <w:rStyle w:val="StyleUnderline"/>
          <w:highlight w:val="cyan"/>
        </w:rPr>
        <w:t xml:space="preserve"> themselves</w:t>
      </w:r>
      <w:r w:rsidRPr="00302031">
        <w:rPr>
          <w:rStyle w:val="StyleUnderline"/>
        </w:rPr>
        <w:t xml:space="preserve"> even </w:t>
      </w:r>
      <w:r w:rsidRPr="000169D8">
        <w:rPr>
          <w:rStyle w:val="StyleUnderline"/>
          <w:highlight w:val="cyan"/>
        </w:rPr>
        <w:t xml:space="preserve">at risk of </w:t>
      </w:r>
      <w:r w:rsidRPr="00302031">
        <w:rPr>
          <w:rStyle w:val="Emphasis"/>
        </w:rPr>
        <w:t xml:space="preserve">heightened </w:t>
      </w:r>
      <w:r w:rsidRPr="000169D8">
        <w:rPr>
          <w:rStyle w:val="Emphasis"/>
          <w:highlight w:val="cyan"/>
        </w:rPr>
        <w:t>geopolitical tensions</w:t>
      </w:r>
      <w:r w:rsidRPr="00302031">
        <w:rPr>
          <w:rStyle w:val="StyleUnderline"/>
        </w:rPr>
        <w:t xml:space="preserve">, and that </w:t>
      </w:r>
      <w:r w:rsidRPr="000169D8">
        <w:rPr>
          <w:rStyle w:val="Emphasis"/>
          <w:highlight w:val="cyan"/>
        </w:rPr>
        <w:t>the risk</w:t>
      </w:r>
      <w:r w:rsidRPr="000169D8">
        <w:rPr>
          <w:rStyle w:val="StyleUnderline"/>
          <w:highlight w:val="cyan"/>
        </w:rPr>
        <w:t xml:space="preserve"> of great-power conflict has</w:t>
      </w:r>
      <w:r w:rsidRPr="00302031">
        <w:rPr>
          <w:rStyle w:val="StyleUnderline"/>
        </w:rPr>
        <w:t xml:space="preserve"> therefore </w:t>
      </w:r>
      <w:r w:rsidRPr="000169D8">
        <w:rPr>
          <w:rStyle w:val="StyleUnderline"/>
          <w:highlight w:val="cyan"/>
        </w:rPr>
        <w:t xml:space="preserve">risen to a level </w:t>
      </w:r>
      <w:r w:rsidRPr="000169D8">
        <w:rPr>
          <w:rStyle w:val="Emphasis"/>
          <w:highlight w:val="cyan"/>
        </w:rPr>
        <w:t>higher</w:t>
      </w:r>
      <w:r w:rsidRPr="000169D8">
        <w:rPr>
          <w:rStyle w:val="StyleUnderline"/>
          <w:highlight w:val="cyan"/>
        </w:rPr>
        <w:t xml:space="preserve"> than at any time since</w:t>
      </w:r>
      <w:r w:rsidRPr="00302031">
        <w:rPr>
          <w:sz w:val="16"/>
        </w:rPr>
        <w:t xml:space="preserve"> 19</w:t>
      </w:r>
      <w:r w:rsidRPr="000169D8">
        <w:rPr>
          <w:rStyle w:val="StyleUnderline"/>
          <w:highlight w:val="cyan"/>
        </w:rPr>
        <w:t>89</w:t>
      </w:r>
      <w:r w:rsidRPr="00302031">
        <w:rPr>
          <w:sz w:val="16"/>
        </w:rPr>
        <w:t xml:space="preserve">. As the </w:t>
      </w:r>
      <w:r w:rsidRPr="00302031">
        <w:rPr>
          <w:rStyle w:val="StyleUnderline"/>
        </w:rPr>
        <w:t>US National Military Strategy warned in 2015</w:t>
      </w:r>
      <w:r w:rsidRPr="00302031">
        <w:rPr>
          <w:sz w:val="16"/>
        </w:rPr>
        <w:t xml:space="preserve">, ‘Today, </w:t>
      </w:r>
      <w:r w:rsidRPr="00302031">
        <w:rPr>
          <w:rStyle w:val="StyleUnderline"/>
        </w:rPr>
        <w:t>the probability of US involvement in interstate war with a major power is</w:t>
      </w:r>
      <w:r w:rsidRPr="00302031">
        <w:rPr>
          <w:sz w:val="16"/>
        </w:rPr>
        <w:t xml:space="preserve"> assessed to be low but </w:t>
      </w:r>
      <w:r w:rsidRPr="00302031">
        <w:rPr>
          <w:rStyle w:val="StyleUnderline"/>
        </w:rPr>
        <w:t>growing</w:t>
      </w:r>
      <w:r w:rsidRPr="00302031">
        <w:rPr>
          <w:sz w:val="16"/>
        </w:rPr>
        <w:t xml:space="preserve">.’37 If great-power geopolitical competition continues to intensify in the coming 10–20 years – as most commentators expect it will – American </w:t>
      </w:r>
      <w:r w:rsidRPr="000169D8">
        <w:rPr>
          <w:rStyle w:val="Emphasis"/>
          <w:highlight w:val="cyan"/>
        </w:rPr>
        <w:t>assumptions</w:t>
      </w:r>
      <w:r w:rsidRPr="00302031">
        <w:rPr>
          <w:rStyle w:val="StyleUnderline"/>
        </w:rPr>
        <w:t xml:space="preserve"> </w:t>
      </w:r>
      <w:r w:rsidRPr="000169D8">
        <w:rPr>
          <w:rStyle w:val="StyleUnderline"/>
          <w:highlight w:val="cyan"/>
        </w:rPr>
        <w:t>about the obsolescence of</w:t>
      </w:r>
      <w:r w:rsidRPr="00302031">
        <w:rPr>
          <w:rStyle w:val="StyleUnderline"/>
        </w:rPr>
        <w:t xml:space="preserve"> major-power </w:t>
      </w:r>
      <w:r w:rsidRPr="000169D8">
        <w:rPr>
          <w:rStyle w:val="StyleUnderline"/>
          <w:highlight w:val="cyan"/>
        </w:rPr>
        <w:t>war</w:t>
      </w:r>
      <w:r w:rsidRPr="00302031">
        <w:rPr>
          <w:sz w:val="16"/>
        </w:rPr>
        <w:t xml:space="preserve">, and the striking great-power peace that has characterised the post-Cold War era, </w:t>
      </w:r>
      <w:r w:rsidRPr="000169D8">
        <w:rPr>
          <w:rStyle w:val="StyleUnderline"/>
          <w:highlight w:val="cyan"/>
        </w:rPr>
        <w:t xml:space="preserve">will only be </w:t>
      </w:r>
      <w:r w:rsidRPr="000169D8">
        <w:rPr>
          <w:rStyle w:val="Emphasis"/>
          <w:highlight w:val="cyan"/>
        </w:rPr>
        <w:t>further challenged</w:t>
      </w:r>
      <w:r w:rsidRPr="00302031">
        <w:rPr>
          <w:sz w:val="16"/>
        </w:rPr>
        <w:t xml:space="preserve">. We may find that </w:t>
      </w:r>
      <w:r w:rsidRPr="000169D8">
        <w:rPr>
          <w:rStyle w:val="StyleUnderline"/>
          <w:highlight w:val="cyan"/>
        </w:rPr>
        <w:t xml:space="preserve">the </w:t>
      </w:r>
      <w:r w:rsidRPr="000169D8">
        <w:rPr>
          <w:rStyle w:val="Emphasis"/>
          <w:highlight w:val="cyan"/>
        </w:rPr>
        <w:t>seeming respite</w:t>
      </w:r>
      <w:r w:rsidRPr="000169D8">
        <w:rPr>
          <w:rStyle w:val="StyleUnderline"/>
          <w:highlight w:val="cyan"/>
        </w:rPr>
        <w:t xml:space="preserve"> from history</w:t>
      </w:r>
      <w:r w:rsidRPr="00302031">
        <w:rPr>
          <w:rStyle w:val="StyleUnderline"/>
        </w:rPr>
        <w:t xml:space="preserve"> that accompanied the end of the Cold War </w:t>
      </w:r>
      <w:r w:rsidRPr="000169D8">
        <w:rPr>
          <w:rStyle w:val="StyleUnderline"/>
          <w:highlight w:val="cyan"/>
        </w:rPr>
        <w:t>is</w:t>
      </w:r>
      <w:r w:rsidRPr="00302031">
        <w:rPr>
          <w:rStyle w:val="StyleUnderline"/>
        </w:rPr>
        <w:t xml:space="preserve"> finally </w:t>
      </w:r>
      <w:r w:rsidRPr="000169D8">
        <w:rPr>
          <w:rStyle w:val="Emphasis"/>
          <w:highlight w:val="cyan"/>
        </w:rPr>
        <w:t>coming to an end</w:t>
      </w:r>
      <w:r w:rsidRPr="00302031">
        <w:rPr>
          <w:rStyle w:val="StyleUnderline"/>
        </w:rPr>
        <w:t>; the world</w:t>
      </w:r>
      <w:r w:rsidRPr="00302031">
        <w:rPr>
          <w:sz w:val="16"/>
        </w:rPr>
        <w:t xml:space="preserve">, and the United States, </w:t>
      </w:r>
      <w:r w:rsidRPr="00302031">
        <w:rPr>
          <w:rStyle w:val="StyleUnderline"/>
        </w:rPr>
        <w:t>may find itself heading ‘back to the future’ of international affairs</w:t>
      </w:r>
      <w:r w:rsidRPr="00302031">
        <w:rPr>
          <w:sz w:val="16"/>
        </w:rPr>
        <w:t>, as John Mearsheimer predicted a quarter-century ago.38</w:t>
      </w:r>
    </w:p>
    <w:p w:rsidR="006A1778" w:rsidRDefault="006A1778" w:rsidP="006A1778"/>
    <w:p w:rsidR="006A1778" w:rsidRDefault="006A1778" w:rsidP="006A1778">
      <w:pPr>
        <w:pStyle w:val="Heading4"/>
      </w:pPr>
      <w:r>
        <w:t>War still likely --- the world is more dangerous now than during the Cold War.</w:t>
      </w:r>
    </w:p>
    <w:p w:rsidR="006A1778" w:rsidRPr="000E1CF9" w:rsidRDefault="006A1778" w:rsidP="006A1778">
      <w:pPr>
        <w:rPr>
          <w:sz w:val="18"/>
          <w:szCs w:val="18"/>
        </w:rPr>
      </w:pPr>
      <w:r w:rsidRPr="000E1CF9">
        <w:rPr>
          <w:sz w:val="18"/>
          <w:szCs w:val="18"/>
        </w:rPr>
        <w:t xml:space="preserve">Paul </w:t>
      </w:r>
      <w:r w:rsidRPr="000E1CF9">
        <w:rPr>
          <w:rStyle w:val="Heading4Char"/>
        </w:rPr>
        <w:t>Miller</w:t>
      </w:r>
      <w:r w:rsidRPr="000E1CF9">
        <w:rPr>
          <w:sz w:val="18"/>
          <w:szCs w:val="18"/>
        </w:rPr>
        <w:t>, 12/20/</w:t>
      </w:r>
      <w:r w:rsidRPr="000E1CF9">
        <w:rPr>
          <w:rStyle w:val="Heading4Char"/>
        </w:rPr>
        <w:t>2011</w:t>
      </w:r>
      <w:r w:rsidRPr="000E1CF9">
        <w:rPr>
          <w:sz w:val="18"/>
          <w:szCs w:val="18"/>
        </w:rPr>
        <w:t>. Assistant professor of international security studies at the National Defense University, former director for Afghanistan on the National Security Council and political analyst in the U.S. intelligence community, specializing in South Asia. “</w:t>
      </w:r>
      <w:hyperlink r:id="rId95" w:tooltip="How Dangerous is the World?  Part IV" w:history="1">
        <w:r w:rsidRPr="000E1CF9">
          <w:rPr>
            <w:sz w:val="18"/>
            <w:szCs w:val="18"/>
          </w:rPr>
          <w:t>How Dangerous is the World? Part IV</w:t>
        </w:r>
      </w:hyperlink>
      <w:r w:rsidRPr="000E1CF9">
        <w:rPr>
          <w:sz w:val="18"/>
          <w:szCs w:val="18"/>
        </w:rPr>
        <w:t>,” Foreign Policy, http://shadow.foreignpolicy.com/posts/2011/12/19/how_dangerous_is_the_world_part_iv.</w:t>
      </w:r>
    </w:p>
    <w:p w:rsidR="006A1778" w:rsidRPr="004C7E8C" w:rsidRDefault="006A1778" w:rsidP="006A1778">
      <w:pPr>
        <w:rPr>
          <w:sz w:val="14"/>
          <w:szCs w:val="18"/>
        </w:rPr>
      </w:pPr>
      <w:r w:rsidRPr="004C7E8C">
        <w:rPr>
          <w:sz w:val="14"/>
          <w:szCs w:val="18"/>
        </w:rPr>
        <w:t xml:space="preserve">In my </w:t>
      </w:r>
      <w:hyperlink r:id="rId96" w:history="1">
        <w:r w:rsidRPr="004C7E8C">
          <w:rPr>
            <w:sz w:val="14"/>
            <w:szCs w:val="18"/>
          </w:rPr>
          <w:t>previous</w:t>
        </w:r>
      </w:hyperlink>
      <w:r w:rsidRPr="004C7E8C">
        <w:rPr>
          <w:sz w:val="14"/>
          <w:szCs w:val="18"/>
        </w:rPr>
        <w:t xml:space="preserve"> </w:t>
      </w:r>
      <w:hyperlink r:id="rId97" w:history="1">
        <w:r w:rsidRPr="004C7E8C">
          <w:rPr>
            <w:sz w:val="14"/>
            <w:szCs w:val="18"/>
          </w:rPr>
          <w:t>three</w:t>
        </w:r>
      </w:hyperlink>
      <w:r w:rsidRPr="004C7E8C">
        <w:rPr>
          <w:sz w:val="14"/>
          <w:szCs w:val="18"/>
        </w:rPr>
        <w:t xml:space="preserve"> posts, I argued that </w:t>
      </w:r>
      <w:r w:rsidRPr="000169D8">
        <w:rPr>
          <w:rStyle w:val="Emphasis"/>
          <w:highlight w:val="cyan"/>
        </w:rPr>
        <w:t>the world today is more dangerous than</w:t>
      </w:r>
      <w:r w:rsidRPr="000E1CF9">
        <w:rPr>
          <w:rStyle w:val="Emphasis"/>
        </w:rPr>
        <w:t xml:space="preserve"> it was </w:t>
      </w:r>
      <w:r w:rsidRPr="00C93A60">
        <w:rPr>
          <w:rStyle w:val="Emphasis"/>
        </w:rPr>
        <w:t xml:space="preserve">during </w:t>
      </w:r>
      <w:r w:rsidRPr="000169D8">
        <w:rPr>
          <w:rStyle w:val="Emphasis"/>
          <w:highlight w:val="cyan"/>
        </w:rPr>
        <w:t>the Cold War</w:t>
      </w:r>
      <w:r w:rsidRPr="000E1CF9">
        <w:rPr>
          <w:rStyle w:val="Emphasis"/>
        </w:rPr>
        <w:t xml:space="preserve"> because </w:t>
      </w:r>
      <w:r w:rsidRPr="000169D8">
        <w:rPr>
          <w:rStyle w:val="Emphasis"/>
          <w:highlight w:val="cyan"/>
        </w:rPr>
        <w:t>the threat from Russia and China is still present</w:t>
      </w:r>
      <w:r w:rsidRPr="000E1CF9">
        <w:rPr>
          <w:rStyle w:val="Emphasis"/>
        </w:rPr>
        <w:t xml:space="preserve">, on top of which </w:t>
      </w:r>
      <w:r w:rsidRPr="000169D8">
        <w:rPr>
          <w:rStyle w:val="Emphasis"/>
          <w:highlight w:val="cyan"/>
        </w:rPr>
        <w:t>we face new threats from new nuclear autocracies hostile to the U</w:t>
      </w:r>
      <w:r w:rsidRPr="000E1CF9">
        <w:rPr>
          <w:rStyle w:val="Emphasis"/>
        </w:rPr>
        <w:t xml:space="preserve">nited </w:t>
      </w:r>
      <w:r w:rsidRPr="000169D8">
        <w:rPr>
          <w:rStyle w:val="Emphasis"/>
          <w:highlight w:val="cyan"/>
        </w:rPr>
        <w:t>S</w:t>
      </w:r>
      <w:r w:rsidRPr="000E1CF9">
        <w:rPr>
          <w:rStyle w:val="Emphasis"/>
        </w:rPr>
        <w:t xml:space="preserve">tates, </w:t>
      </w:r>
      <w:r w:rsidRPr="000169D8">
        <w:rPr>
          <w:rStyle w:val="Emphasis"/>
          <w:highlight w:val="cyan"/>
        </w:rPr>
        <w:t>including North Korea</w:t>
      </w:r>
      <w:r w:rsidRPr="000E1CF9">
        <w:rPr>
          <w:rStyle w:val="Emphasis"/>
        </w:rPr>
        <w:t xml:space="preserve">, soon </w:t>
      </w:r>
      <w:r w:rsidRPr="000169D8">
        <w:rPr>
          <w:rStyle w:val="Emphasis"/>
          <w:highlight w:val="cyan"/>
        </w:rPr>
        <w:t>Iran,</w:t>
      </w:r>
      <w:r w:rsidRPr="000E1CF9">
        <w:rPr>
          <w:rStyle w:val="Emphasis"/>
        </w:rPr>
        <w:t xml:space="preserve"> </w:t>
      </w:r>
      <w:r w:rsidRPr="000169D8">
        <w:rPr>
          <w:rStyle w:val="Emphasis"/>
          <w:highlight w:val="cyan"/>
        </w:rPr>
        <w:t>and</w:t>
      </w:r>
      <w:r w:rsidRPr="000E1CF9">
        <w:rPr>
          <w:rStyle w:val="Emphasis"/>
        </w:rPr>
        <w:t xml:space="preserve"> possibly </w:t>
      </w:r>
      <w:r w:rsidRPr="000169D8">
        <w:rPr>
          <w:rStyle w:val="Emphasis"/>
          <w:highlight w:val="cyan"/>
        </w:rPr>
        <w:t>Pakistan</w:t>
      </w:r>
      <w:r w:rsidRPr="000169D8">
        <w:rPr>
          <w:sz w:val="14"/>
          <w:szCs w:val="18"/>
          <w:highlight w:val="cyan"/>
        </w:rPr>
        <w:t>.</w:t>
      </w:r>
      <w:r w:rsidRPr="000169D8">
        <w:rPr>
          <w:sz w:val="12"/>
          <w:szCs w:val="18"/>
          <w:highlight w:val="cyan"/>
        </w:rPr>
        <w:t>¶</w:t>
      </w:r>
      <w:r w:rsidRPr="004C7E8C">
        <w:rPr>
          <w:sz w:val="14"/>
          <w:szCs w:val="18"/>
        </w:rPr>
        <w:t xml:space="preserve"> </w:t>
      </w:r>
      <w:r w:rsidRPr="000E1CF9">
        <w:rPr>
          <w:rStyle w:val="Emphasis"/>
        </w:rPr>
        <w:t xml:space="preserve">In addition to the old-fashioned state-centric threats of hostile nuclear powers, </w:t>
      </w:r>
      <w:r w:rsidRPr="000169D8">
        <w:rPr>
          <w:rStyle w:val="Emphasis"/>
          <w:highlight w:val="cyan"/>
        </w:rPr>
        <w:t>the U</w:t>
      </w:r>
      <w:r w:rsidRPr="005958FB">
        <w:rPr>
          <w:rStyle w:val="Emphasis"/>
        </w:rPr>
        <w:t>n</w:t>
      </w:r>
      <w:r w:rsidRPr="000E1CF9">
        <w:rPr>
          <w:rStyle w:val="Emphasis"/>
        </w:rPr>
        <w:t xml:space="preserve">ited </w:t>
      </w:r>
      <w:r w:rsidRPr="000169D8">
        <w:rPr>
          <w:rStyle w:val="Emphasis"/>
          <w:highlight w:val="cyan"/>
        </w:rPr>
        <w:t>S</w:t>
      </w:r>
      <w:r w:rsidRPr="000E1CF9">
        <w:rPr>
          <w:rStyle w:val="Emphasis"/>
        </w:rPr>
        <w:t xml:space="preserve">tates now </w:t>
      </w:r>
      <w:r w:rsidRPr="000169D8">
        <w:rPr>
          <w:rStyle w:val="Emphasis"/>
          <w:highlight w:val="cyan"/>
        </w:rPr>
        <w:t>faces a whole new category of threats</w:t>
      </w:r>
      <w:r w:rsidRPr="004C7E8C">
        <w:rPr>
          <w:sz w:val="14"/>
          <w:szCs w:val="18"/>
        </w:rPr>
        <w:t xml:space="preserve"> that simply did not exist during the Cold War: </w:t>
      </w:r>
      <w:r w:rsidRPr="000E1CF9">
        <w:rPr>
          <w:rStyle w:val="Emphasis"/>
        </w:rPr>
        <w:t xml:space="preserve">the threats that come </w:t>
      </w:r>
      <w:r w:rsidRPr="000169D8">
        <w:rPr>
          <w:rStyle w:val="Emphasis"/>
          <w:highlight w:val="cyan"/>
        </w:rPr>
        <w:t>when state failure meets globalization, when non-state actors can operate with impunity outside the</w:t>
      </w:r>
      <w:r w:rsidRPr="000E1CF9">
        <w:rPr>
          <w:rStyle w:val="Emphasis"/>
        </w:rPr>
        <w:t xml:space="preserve"> write of any </w:t>
      </w:r>
      <w:r w:rsidRPr="000169D8">
        <w:rPr>
          <w:rStyle w:val="Emphasis"/>
          <w:highlight w:val="cyan"/>
        </w:rPr>
        <w:t>law but act with global reach</w:t>
      </w:r>
      <w:r w:rsidRPr="000E1CF9">
        <w:rPr>
          <w:rStyle w:val="Emphasis"/>
        </w:rPr>
        <w:t xml:space="preserve"> because of new technology</w:t>
      </w:r>
      <w:r w:rsidRPr="004C7E8C">
        <w:rPr>
          <w:sz w:val="14"/>
          <w:szCs w:val="18"/>
        </w:rPr>
        <w:t>. These are the threats that are the current fads of IR and security studies: pirates, organized crime, drug cartels, human traffickers, WikiLeaks, hackers, the global Islamist "pansurgency," and, yes, terrorists. (Throw in pandemic disease and ecological disaster and you get all the research funding you want.)</w:t>
      </w:r>
      <w:r w:rsidRPr="004C7E8C">
        <w:rPr>
          <w:sz w:val="12"/>
          <w:szCs w:val="18"/>
        </w:rPr>
        <w:t>¶</w:t>
      </w:r>
      <w:r w:rsidRPr="004C7E8C">
        <w:rPr>
          <w:sz w:val="14"/>
          <w:szCs w:val="18"/>
        </w:rPr>
        <w:t xml:space="preserve"> There is nothing new about the existence of many of these actors, of course. Pirates and terrorists have existed for centuries. However, their ability to present an immediate and large-scale threat to the United States is new, or at least greater than during the Cold War. Travel and communication is easier and weapons technology is more lethal, state failure is more widespread (giving them more space to operate with impunity), while U.S. and allied border, port, and infrastructure security has not kept up.</w:t>
      </w:r>
      <w:r w:rsidRPr="004C7E8C">
        <w:rPr>
          <w:sz w:val="12"/>
          <w:szCs w:val="18"/>
        </w:rPr>
        <w:t>¶</w:t>
      </w:r>
      <w:r w:rsidRPr="004C7E8C">
        <w:rPr>
          <w:sz w:val="14"/>
          <w:szCs w:val="18"/>
        </w:rPr>
        <w:t xml:space="preserve"> I earlier argued that the faddish, new-fangled theories about non-state actors were overstated. They are, but that doesn't mean they're completely wrong. Osama bin Laden and Julian Assange clearly did massive and irrevocable harm to the United States in ways literally inconceivable for a non-state actor during the Cold War; the same may be true of the drug gangs in Mexico today. Coupled with the United States' almost complete lack of homeland security, and there is a very real possibility of large-scale, massive, direct harm to the U.S. homeland from a globalized non-state actor.</w:t>
      </w:r>
      <w:r w:rsidRPr="004C7E8C">
        <w:rPr>
          <w:sz w:val="12"/>
          <w:szCs w:val="18"/>
        </w:rPr>
        <w:t>¶</w:t>
      </w:r>
      <w:r w:rsidRPr="004C7E8C">
        <w:rPr>
          <w:sz w:val="14"/>
          <w:szCs w:val="18"/>
        </w:rPr>
        <w:t xml:space="preserve"> The preeminent threat of this type is, of course, the global campaign by violent Islamist militants and terrorists to eject the "west" from "Muslim lands," overthrow secular governments and replace them with Islamic regimes, and establish the supremacy of their brand of Islam across the world. (I agree here with David Kilcullen's </w:t>
      </w:r>
      <w:hyperlink r:id="rId98" w:tgtFrame="_blank" w:history="1">
        <w:r w:rsidRPr="004C7E8C">
          <w:rPr>
            <w:sz w:val="14"/>
            <w:szCs w:val="18"/>
          </w:rPr>
          <w:t>characterization</w:t>
        </w:r>
      </w:hyperlink>
      <w:r w:rsidRPr="004C7E8C">
        <w:rPr>
          <w:sz w:val="14"/>
          <w:szCs w:val="18"/>
        </w:rPr>
        <w:t xml:space="preserve"> of the conflict as a global insurgency). Violent Islamist movements have done most of their direct damage to people and states across the Middle East, North Africa, and South Asia. But those attacks certainly don't make the world safer for the United States, nor would their victory in, for example, Pakistan or Saudi Arabia. And the movement has, of course, directly attacked the United States and our European allies. Note that violent Islamist groups-whether al Qaida or Hamas or Hezbollah or al Shabaab or Lashkar-e Taiba-typically flourish in and around weak and failing states.</w:t>
      </w:r>
      <w:r w:rsidRPr="004C7E8C">
        <w:rPr>
          <w:sz w:val="12"/>
          <w:szCs w:val="18"/>
        </w:rPr>
        <w:t>¶</w:t>
      </w:r>
      <w:r w:rsidRPr="004C7E8C">
        <w:rPr>
          <w:sz w:val="14"/>
          <w:szCs w:val="18"/>
        </w:rPr>
        <w:t xml:space="preserve"> The only thing comparable to the global proliferation of Islamist insurgencies and terrorist movements over the last two decades was the Soviet Union's sponsorship of communist insurgencies around the world during the Cold War. But the Islamist insurgencies are likely to be more resilient, harder to defeat, and more dangerous because they are decentralized, because their ideology is not linked to the fate of one particular regime, because globalization has made it easier for them to operate on a global scale, and because of the higher risk that Islamists will acquire and use weapons of mass destruction since they are not accountable to a deterable sponsoring power.</w:t>
      </w:r>
      <w:r w:rsidRPr="004C7E8C">
        <w:rPr>
          <w:sz w:val="12"/>
          <w:szCs w:val="18"/>
        </w:rPr>
        <w:t>¶</w:t>
      </w:r>
      <w:r w:rsidRPr="004C7E8C">
        <w:rPr>
          <w:sz w:val="14"/>
          <w:szCs w:val="18"/>
        </w:rPr>
        <w:t xml:space="preserve"> Even setting the threat from violent Islamism aside, a host of other non-state actors threaten the world order and make American leadership more costly. In fact, </w:t>
      </w:r>
      <w:r w:rsidRPr="000169D8">
        <w:rPr>
          <w:rStyle w:val="Emphasis"/>
          <w:highlight w:val="cyan"/>
        </w:rPr>
        <w:t>the aggregate effect of state failure</w:t>
      </w:r>
      <w:r w:rsidRPr="000E1CF9">
        <w:rPr>
          <w:rStyle w:val="Emphasis"/>
        </w:rPr>
        <w:t xml:space="preserve"> multiplied across scores of states across the world </w:t>
      </w:r>
      <w:r w:rsidRPr="000169D8">
        <w:rPr>
          <w:rStyle w:val="Emphasis"/>
          <w:highlight w:val="cyan"/>
        </w:rPr>
        <w:t>is so great that "failed states may eventually present a systemic risk to the liberal world order, of which the Un</w:t>
      </w:r>
      <w:r w:rsidRPr="000E1CF9">
        <w:rPr>
          <w:rStyle w:val="Emphasis"/>
        </w:rPr>
        <w:t xml:space="preserve">ited </w:t>
      </w:r>
      <w:r w:rsidRPr="000169D8">
        <w:rPr>
          <w:rStyle w:val="Emphasis"/>
          <w:highlight w:val="cyan"/>
        </w:rPr>
        <w:t>S</w:t>
      </w:r>
      <w:r w:rsidRPr="000E1CF9">
        <w:rPr>
          <w:rStyle w:val="Emphasis"/>
        </w:rPr>
        <w:t xml:space="preserve">tates </w:t>
      </w:r>
      <w:r w:rsidRPr="000169D8">
        <w:rPr>
          <w:rStyle w:val="Emphasis"/>
          <w:highlight w:val="cyan"/>
        </w:rPr>
        <w:t>is the principal architect</w:t>
      </w:r>
      <w:r w:rsidRPr="000E1CF9">
        <w:rPr>
          <w:rStyle w:val="Emphasis"/>
        </w:rPr>
        <w:t xml:space="preserve"> </w:t>
      </w:r>
      <w:r>
        <w:rPr>
          <w:rStyle w:val="Emphasis"/>
        </w:rPr>
        <w:t>////</w:t>
      </w:r>
      <w:r w:rsidRPr="004C7E8C">
        <w:rPr>
          <w:sz w:val="14"/>
        </w:rPr>
        <w:t xml:space="preserve"> </w:t>
      </w:r>
      <w:r w:rsidRPr="000E1CF9">
        <w:rPr>
          <w:rStyle w:val="Emphasis"/>
        </w:rPr>
        <w:t>and beneficiary</w:t>
      </w:r>
      <w:r w:rsidRPr="004C7E8C">
        <w:rPr>
          <w:sz w:val="14"/>
          <w:szCs w:val="18"/>
        </w:rPr>
        <w:t xml:space="preserve">," as I argue in the </w:t>
      </w:r>
      <w:hyperlink r:id="rId99" w:tgtFrame="_blank" w:history="1">
        <w:r w:rsidRPr="004C7E8C">
          <w:rPr>
            <w:sz w:val="14"/>
            <w:szCs w:val="18"/>
          </w:rPr>
          <w:t>current issue of PRISM</w:t>
        </w:r>
      </w:hyperlink>
      <w:r w:rsidRPr="004C7E8C">
        <w:rPr>
          <w:sz w:val="14"/>
          <w:szCs w:val="18"/>
        </w:rPr>
        <w:t>. State failure and the rise of non-state actors-a problem non-existent during the cold war-is a threat to American national security.</w:t>
      </w:r>
      <w:r w:rsidRPr="004C7E8C">
        <w:rPr>
          <w:sz w:val="12"/>
          <w:szCs w:val="18"/>
        </w:rPr>
        <w:t>¶</w:t>
      </w:r>
      <w:r w:rsidRPr="004C7E8C">
        <w:rPr>
          <w:sz w:val="14"/>
          <w:szCs w:val="18"/>
        </w:rPr>
        <w:t xml:space="preserve"> Conclusion </w:t>
      </w:r>
      <w:r w:rsidRPr="004C7E8C">
        <w:rPr>
          <w:sz w:val="12"/>
          <w:szCs w:val="18"/>
        </w:rPr>
        <w:t>¶</w:t>
      </w:r>
      <w:r w:rsidRPr="004C7E8C">
        <w:rPr>
          <w:sz w:val="14"/>
          <w:szCs w:val="18"/>
        </w:rPr>
        <w:t xml:space="preserve"> </w:t>
      </w:r>
      <w:r w:rsidRPr="000E1CF9">
        <w:rPr>
          <w:rStyle w:val="Emphasis"/>
        </w:rPr>
        <w:t xml:space="preserve">Essentially, </w:t>
      </w:r>
      <w:r w:rsidRPr="000169D8">
        <w:rPr>
          <w:rStyle w:val="Emphasis"/>
          <w:highlight w:val="cyan"/>
        </w:rPr>
        <w:t>the U</w:t>
      </w:r>
      <w:r w:rsidRPr="000E1CF9">
        <w:rPr>
          <w:rStyle w:val="Emphasis"/>
        </w:rPr>
        <w:t xml:space="preserve">nited </w:t>
      </w:r>
      <w:r w:rsidRPr="000169D8">
        <w:rPr>
          <w:rStyle w:val="Emphasis"/>
          <w:highlight w:val="cyan"/>
        </w:rPr>
        <w:t>S</w:t>
      </w:r>
      <w:r w:rsidRPr="000E1CF9">
        <w:rPr>
          <w:rStyle w:val="Emphasis"/>
        </w:rPr>
        <w:t xml:space="preserve">tates thus </w:t>
      </w:r>
      <w:r w:rsidRPr="000169D8">
        <w:rPr>
          <w:rStyle w:val="Emphasis"/>
          <w:highlight w:val="cyan"/>
        </w:rPr>
        <w:t>faces two great families of threats today</w:t>
      </w:r>
      <w:r w:rsidRPr="000E1CF9">
        <w:rPr>
          <w:rStyle w:val="Emphasis"/>
        </w:rPr>
        <w:t>:</w:t>
      </w:r>
      <w:r>
        <w:rPr>
          <w:rStyle w:val="Emphasis"/>
        </w:rPr>
        <w:t xml:space="preserve"> </w:t>
      </w:r>
      <w:r w:rsidRPr="000E1CF9">
        <w:rPr>
          <w:rStyle w:val="Emphasis"/>
        </w:rPr>
        <w:t xml:space="preserve">first, </w:t>
      </w:r>
      <w:r w:rsidRPr="000169D8">
        <w:rPr>
          <w:rStyle w:val="Emphasis"/>
          <w:highlight w:val="cyan"/>
        </w:rPr>
        <w:t>the nuclear-armed authoritarian powers</w:t>
      </w:r>
      <w:r w:rsidRPr="000E1CF9">
        <w:rPr>
          <w:rStyle w:val="Emphasis"/>
        </w:rPr>
        <w:t xml:space="preserve">, of which there are at least twice as many as there were during the Cold War; second, </w:t>
      </w:r>
      <w:r w:rsidRPr="000169D8">
        <w:rPr>
          <w:rStyle w:val="Emphasis"/>
          <w:highlight w:val="cyan"/>
        </w:rPr>
        <w:t>the aggregate consequences of state failure and the rise of non-state actors in much of the world</w:t>
      </w:r>
      <w:r w:rsidRPr="004C7E8C">
        <w:rPr>
          <w:sz w:val="14"/>
          <w:szCs w:val="18"/>
        </w:rPr>
        <w:t xml:space="preserve">, which is a wholly new development since the Cold War. </w:t>
      </w:r>
      <w:r w:rsidRPr="000E1CF9">
        <w:rPr>
          <w:rStyle w:val="Emphasis"/>
        </w:rPr>
        <w:t xml:space="preserve">On both counts, </w:t>
      </w:r>
      <w:r w:rsidRPr="000169D8">
        <w:rPr>
          <w:rStyle w:val="Emphasis"/>
          <w:highlight w:val="cyan"/>
        </w:rPr>
        <w:t>the world is more dangerous than</w:t>
      </w:r>
      <w:r w:rsidRPr="000E1CF9">
        <w:rPr>
          <w:rStyle w:val="Emphasis"/>
        </w:rPr>
        <w:t xml:space="preserve"> it was before 1989</w:t>
      </w:r>
      <w:r w:rsidRPr="004C7E8C">
        <w:rPr>
          <w:sz w:val="14"/>
          <w:szCs w:val="18"/>
        </w:rPr>
        <w:t>. Essentially take the Cold War, add in several more players with nukes, and then throw in radicalized Islam, rampant state failure, and the global economic recession, and you have today.</w:t>
      </w:r>
      <w:r w:rsidRPr="004C7E8C">
        <w:rPr>
          <w:sz w:val="12"/>
          <w:szCs w:val="18"/>
        </w:rPr>
        <w:t>¶</w:t>
      </w:r>
      <w:r w:rsidRPr="004C7E8C">
        <w:rPr>
          <w:sz w:val="14"/>
          <w:szCs w:val="18"/>
        </w:rPr>
        <w:t xml:space="preserve"> </w:t>
      </w:r>
      <w:r w:rsidRPr="000E1CF9">
        <w:rPr>
          <w:rStyle w:val="Emphasis"/>
        </w:rPr>
        <w:t xml:space="preserve">I recognize that </w:t>
      </w:r>
      <w:r w:rsidRPr="000169D8">
        <w:rPr>
          <w:rStyle w:val="Emphasis"/>
          <w:highlight w:val="cyan"/>
        </w:rPr>
        <w:t>the world doesn't feel as dangerous as it did during the Cold War</w:t>
      </w:r>
      <w:r w:rsidRPr="004C7E8C">
        <w:rPr>
          <w:sz w:val="14"/>
          <w:szCs w:val="18"/>
        </w:rPr>
        <w:t xml:space="preserve">. During the Cold War we all knew about the threat and lived with a constant awareness-usually shoved to the back of ours minds to preserve our sanity-that we might die an instantaneous firey death at any moment. We no longer feel that way. </w:t>
      </w:r>
      <w:r w:rsidRPr="004C7E8C">
        <w:rPr>
          <w:sz w:val="12"/>
          <w:szCs w:val="18"/>
        </w:rPr>
        <w:t>¶</w:t>
      </w:r>
      <w:r w:rsidRPr="004C7E8C">
        <w:rPr>
          <w:sz w:val="14"/>
          <w:szCs w:val="18"/>
        </w:rPr>
        <w:t xml:space="preserve"> </w:t>
      </w:r>
      <w:r w:rsidRPr="000169D8">
        <w:rPr>
          <w:rStyle w:val="Emphasis"/>
          <w:highlight w:val="cyan"/>
        </w:rPr>
        <w:t>Our feelings are wrong. The Cold War engaged our emotions more because it was simple,</w:t>
      </w:r>
      <w:r w:rsidRPr="000E1CF9">
        <w:rPr>
          <w:rStyle w:val="Emphasis"/>
        </w:rPr>
        <w:t xml:space="preserve"> easily understood, and, as an ideological contest, demanded we take sides and laid claim to our loyalties.</w:t>
      </w:r>
      <w:r>
        <w:rPr>
          <w:rStyle w:val="Emphasis"/>
        </w:rPr>
        <w:t xml:space="preserve"> </w:t>
      </w:r>
      <w:r w:rsidRPr="000169D8">
        <w:rPr>
          <w:rStyle w:val="Emphasis"/>
          <w:highlight w:val="cyan"/>
        </w:rPr>
        <w:t>Today's environment is more complex and many-sided</w:t>
      </w:r>
      <w:r w:rsidRPr="000E1CF9">
        <w:rPr>
          <w:rStyle w:val="Emphasis"/>
        </w:rPr>
        <w:t xml:space="preserve"> and </w:t>
      </w:r>
      <w:r w:rsidRPr="000169D8">
        <w:rPr>
          <w:rStyle w:val="Emphasis"/>
          <w:highlight w:val="cyan"/>
        </w:rPr>
        <w:t>so it is harder to feel the threat the same way we used to. Nonetheless, the danger is real</w:t>
      </w:r>
      <w:r w:rsidRPr="000169D8">
        <w:rPr>
          <w:sz w:val="14"/>
          <w:szCs w:val="18"/>
          <w:highlight w:val="cyan"/>
        </w:rPr>
        <w:t>.</w:t>
      </w:r>
      <w:r w:rsidRPr="004C7E8C">
        <w:rPr>
          <w:sz w:val="14"/>
          <w:szCs w:val="18"/>
        </w:rPr>
        <w:t xml:space="preserve"> </w:t>
      </w:r>
    </w:p>
    <w:p w:rsidR="006A1778" w:rsidRPr="003C7BB3" w:rsidRDefault="006A1778" w:rsidP="006A1778">
      <w:pPr>
        <w:pStyle w:val="Heading4"/>
      </w:pPr>
      <w:r w:rsidRPr="003C7BB3">
        <w:t>Yes it’s nuclear and escalates—multiple warrants and empirics provide a strong basis for our predictions</w:t>
      </w:r>
    </w:p>
    <w:p w:rsidR="006A1778" w:rsidRPr="0049107A" w:rsidRDefault="006A1778" w:rsidP="006A1778">
      <w:r w:rsidRPr="00FF4ABF">
        <w:rPr>
          <w:rStyle w:val="Style13ptBold"/>
        </w:rPr>
        <w:t>Lieber and Press 2013</w:t>
      </w:r>
      <w:r>
        <w:t xml:space="preserve"> [Keir A. Lieber</w:t>
      </w:r>
      <w:r w:rsidRPr="00FF4ABF">
        <w:rPr>
          <w:sz w:val="12"/>
        </w:rPr>
        <w:t xml:space="preserve">¶ ¶ </w:t>
      </w:r>
      <w:r>
        <w:t>Associate Professor, Edmund A. Walsh School</w:t>
      </w:r>
      <w:r w:rsidRPr="00FF4ABF">
        <w:rPr>
          <w:sz w:val="12"/>
        </w:rPr>
        <w:t xml:space="preserve">¶ ¶ </w:t>
      </w:r>
      <w:r>
        <w:t>of Foreign Service, Georgetown University</w:t>
      </w:r>
      <w:r w:rsidRPr="00FF4ABF">
        <w:rPr>
          <w:sz w:val="12"/>
        </w:rPr>
        <w:t xml:space="preserve">¶ ¶ </w:t>
      </w:r>
      <w:r>
        <w:t>Daryl G. Press</w:t>
      </w:r>
      <w:r w:rsidRPr="00FF4ABF">
        <w:rPr>
          <w:sz w:val="12"/>
        </w:rPr>
        <w:t xml:space="preserve">¶ ¶ </w:t>
      </w:r>
      <w:r>
        <w:t>Associate Professor of Government, Dartmouth College</w:t>
      </w:r>
      <w:r w:rsidRPr="00FF4ABF">
        <w:rPr>
          <w:sz w:val="12"/>
        </w:rPr>
        <w:t xml:space="preserve">¶ ¶ </w:t>
      </w:r>
      <w:r>
        <w:t xml:space="preserve">Coordinator of War and Peace Studies at the John Sloan </w:t>
      </w:r>
      <w:r w:rsidRPr="00FF4ABF">
        <w:rPr>
          <w:sz w:val="12"/>
        </w:rPr>
        <w:t xml:space="preserve">¶ ¶ </w:t>
      </w:r>
      <w:r>
        <w:t xml:space="preserve">Dickey Center </w:t>
      </w:r>
      <w:r w:rsidRPr="00FF4ABF">
        <w:t>Spring 2013</w:t>
      </w:r>
      <w:r>
        <w:t xml:space="preserve"> Strategic Studies Quarterly “The New Era of Nuclear Weapons, Deterrence, and Conflict” </w:t>
      </w:r>
      <w:r w:rsidRPr="00FF4ABF">
        <w:t>http://www.au.af.mil/au/ssq/digital/pdf/spring_13/lieber.pdf</w:t>
      </w:r>
      <w:r>
        <w:t>]</w:t>
      </w:r>
    </w:p>
    <w:p w:rsidR="006A1778" w:rsidRDefault="006A1778" w:rsidP="006A1778">
      <w:pPr>
        <w:rPr>
          <w:sz w:val="16"/>
        </w:rPr>
      </w:pPr>
      <w:r w:rsidRPr="008A76D4">
        <w:rPr>
          <w:sz w:val="16"/>
        </w:rPr>
        <w:t xml:space="preserve">A second set of arguments stems from the problem of nuclear escalation and the future of the US nuclear arsenal. Our main claim is that </w:t>
      </w:r>
      <w:r w:rsidRPr="00D20218">
        <w:rPr>
          <w:rStyle w:val="StyleUnderline"/>
        </w:rPr>
        <w:t>deterring nuclear conflict will be much more difficult in the coming decades</w:t>
      </w:r>
      <w:r w:rsidRPr="008A76D4">
        <w:rPr>
          <w:sz w:val="16"/>
        </w:rPr>
        <w:t xml:space="preserve"> </w:t>
      </w:r>
      <w:r w:rsidRPr="008A76D4">
        <w:rPr>
          <w:sz w:val="12"/>
        </w:rPr>
        <w:t>¶</w:t>
      </w:r>
      <w:r w:rsidRPr="008A76D4">
        <w:rPr>
          <w:sz w:val="16"/>
        </w:rPr>
        <w:t xml:space="preserve"> than many analysts realize. </w:t>
      </w:r>
      <w:r w:rsidRPr="000169D8">
        <w:rPr>
          <w:rStyle w:val="StyleUnderline"/>
          <w:highlight w:val="cyan"/>
        </w:rPr>
        <w:t>As nuclear weapons proliferate</w:t>
      </w:r>
      <w:r w:rsidRPr="00D20218">
        <w:rPr>
          <w:rStyle w:val="StyleUnderline"/>
        </w:rPr>
        <w:t xml:space="preserve">, </w:t>
      </w:r>
      <w:r w:rsidRPr="000169D8">
        <w:rPr>
          <w:rStyle w:val="StyleUnderline"/>
          <w:highlight w:val="cyan"/>
        </w:rPr>
        <w:t>it becomes</w:t>
      </w:r>
      <w:r w:rsidRPr="00D20218">
        <w:rPr>
          <w:rStyle w:val="StyleUnderline"/>
        </w:rPr>
        <w:t xml:space="preserve"> </w:t>
      </w:r>
      <w:r w:rsidRPr="00D20218">
        <w:rPr>
          <w:rStyle w:val="StyleUnderline"/>
          <w:sz w:val="12"/>
        </w:rPr>
        <w:t>¶</w:t>
      </w:r>
      <w:r w:rsidRPr="00D20218">
        <w:rPr>
          <w:rStyle w:val="StyleUnderline"/>
        </w:rPr>
        <w:t xml:space="preserve"> increasingly </w:t>
      </w:r>
      <w:r w:rsidRPr="000169D8">
        <w:rPr>
          <w:rStyle w:val="StyleUnderline"/>
          <w:highlight w:val="cyan"/>
        </w:rPr>
        <w:t>likely</w:t>
      </w:r>
      <w:r w:rsidRPr="00D20218">
        <w:rPr>
          <w:rStyle w:val="StyleUnderline"/>
        </w:rPr>
        <w:t xml:space="preserve"> that </w:t>
      </w:r>
      <w:r w:rsidRPr="000169D8">
        <w:rPr>
          <w:rStyle w:val="StyleUnderline"/>
          <w:highlight w:val="cyan"/>
        </w:rPr>
        <w:t>the United States will find itself in conventional conflicts with nuclear-armed adversaries</w:t>
      </w:r>
      <w:r w:rsidRPr="008A76D4">
        <w:rPr>
          <w:sz w:val="16"/>
        </w:rPr>
        <w:t xml:space="preserve">. </w:t>
      </w:r>
      <w:r w:rsidRPr="00D20218">
        <w:rPr>
          <w:rStyle w:val="StyleUnderline"/>
        </w:rPr>
        <w:t xml:space="preserve">Those </w:t>
      </w:r>
      <w:r w:rsidRPr="000169D8">
        <w:rPr>
          <w:rStyle w:val="StyleUnderline"/>
          <w:highlight w:val="cyan"/>
        </w:rPr>
        <w:t xml:space="preserve">adversaries understand </w:t>
      </w:r>
      <w:r w:rsidRPr="000169D8">
        <w:rPr>
          <w:rStyle w:val="StyleUnderline"/>
          <w:sz w:val="12"/>
          <w:highlight w:val="cyan"/>
        </w:rPr>
        <w:t>¶</w:t>
      </w:r>
      <w:r w:rsidRPr="000169D8">
        <w:rPr>
          <w:rStyle w:val="StyleUnderline"/>
          <w:highlight w:val="cyan"/>
        </w:rPr>
        <w:t xml:space="preserve"> the consequences of losing a war to the United States</w:t>
      </w:r>
      <w:r w:rsidRPr="00D20218">
        <w:rPr>
          <w:rStyle w:val="StyleUnderline"/>
        </w:rPr>
        <w:t>—prison or death</w:t>
      </w:r>
      <w:r w:rsidRPr="008A76D4">
        <w:rPr>
          <w:sz w:val="16"/>
        </w:rPr>
        <w:t xml:space="preserve"> </w:t>
      </w:r>
      <w:r w:rsidRPr="008A76D4">
        <w:rPr>
          <w:sz w:val="12"/>
        </w:rPr>
        <w:t>¶</w:t>
      </w:r>
      <w:r w:rsidRPr="008A76D4">
        <w:rPr>
          <w:sz w:val="16"/>
        </w:rPr>
        <w:t xml:space="preserve"> typically awaits enemy leaders.</w:t>
      </w:r>
      <w:r w:rsidRPr="008A76D4">
        <w:rPr>
          <w:sz w:val="12"/>
        </w:rPr>
        <w:t>¶</w:t>
      </w:r>
      <w:r w:rsidRPr="008A76D4">
        <w:rPr>
          <w:sz w:val="16"/>
        </w:rPr>
        <w:t xml:space="preserve"> 7</w:t>
      </w:r>
      <w:r w:rsidRPr="008A76D4">
        <w:rPr>
          <w:sz w:val="12"/>
        </w:rPr>
        <w:t>¶</w:t>
      </w:r>
      <w:r w:rsidRPr="008A76D4">
        <w:rPr>
          <w:sz w:val="16"/>
        </w:rPr>
        <w:t xml:space="preserve"> </w:t>
      </w:r>
      <w:r w:rsidRPr="000169D8">
        <w:rPr>
          <w:rStyle w:val="StyleUnderline"/>
          <w:highlight w:val="cyan"/>
        </w:rPr>
        <w:t>Coercive nuclear escalation</w:t>
      </w:r>
      <w:r w:rsidRPr="00D20218">
        <w:rPr>
          <w:rStyle w:val="StyleUnderline"/>
        </w:rPr>
        <w:t xml:space="preserve"> </w:t>
      </w:r>
      <w:r w:rsidRPr="000169D8">
        <w:rPr>
          <w:rStyle w:val="StyleUnderline"/>
          <w:highlight w:val="cyan"/>
        </w:rPr>
        <w:t xml:space="preserve">as a means </w:t>
      </w:r>
      <w:r w:rsidRPr="000169D8">
        <w:rPr>
          <w:rStyle w:val="StyleUnderline"/>
          <w:sz w:val="12"/>
          <w:highlight w:val="cyan"/>
        </w:rPr>
        <w:t>¶</w:t>
      </w:r>
      <w:r w:rsidRPr="000169D8">
        <w:rPr>
          <w:rStyle w:val="StyleUnderline"/>
          <w:highlight w:val="cyan"/>
        </w:rPr>
        <w:t xml:space="preserve"> of creating stalemate</w:t>
      </w:r>
      <w:r w:rsidRPr="00D20218">
        <w:rPr>
          <w:rStyle w:val="StyleUnderline"/>
        </w:rPr>
        <w:t xml:space="preserve"> and remaining in power </w:t>
      </w:r>
      <w:r w:rsidRPr="000169D8">
        <w:rPr>
          <w:rStyle w:val="StyleUnderline"/>
          <w:highlight w:val="cyan"/>
        </w:rPr>
        <w:t xml:space="preserve">is one of the only trump </w:t>
      </w:r>
      <w:r w:rsidRPr="000169D8">
        <w:rPr>
          <w:rStyle w:val="StyleUnderline"/>
          <w:sz w:val="12"/>
          <w:highlight w:val="cyan"/>
        </w:rPr>
        <w:t>¶</w:t>
      </w:r>
      <w:r w:rsidRPr="000169D8">
        <w:rPr>
          <w:rStyle w:val="StyleUnderline"/>
          <w:highlight w:val="cyan"/>
        </w:rPr>
        <w:t xml:space="preserve"> cards </w:t>
      </w:r>
      <w:r w:rsidRPr="00D20218">
        <w:rPr>
          <w:rStyle w:val="StyleUnderline"/>
        </w:rPr>
        <w:t>available</w:t>
      </w:r>
      <w:r w:rsidRPr="008A76D4">
        <w:rPr>
          <w:sz w:val="16"/>
        </w:rPr>
        <w:t xml:space="preserve"> to countries fighting the United States.</w:t>
      </w:r>
      <w:r w:rsidRPr="008A76D4">
        <w:rPr>
          <w:sz w:val="12"/>
        </w:rPr>
        <w:t>¶</w:t>
      </w:r>
      <w:r w:rsidRPr="008A76D4">
        <w:rPr>
          <w:sz w:val="16"/>
        </w:rPr>
        <w:t xml:space="preserve"> </w:t>
      </w:r>
      <w:r w:rsidRPr="00E2259A">
        <w:rPr>
          <w:sz w:val="16"/>
        </w:rPr>
        <w:t xml:space="preserve">Some </w:t>
      </w:r>
      <w:r w:rsidRPr="00D20218">
        <w:rPr>
          <w:rStyle w:val="StyleUnderline"/>
        </w:rPr>
        <w:t xml:space="preserve">analysts might scoff at the notion that a rational leader would </w:t>
      </w:r>
      <w:r w:rsidRPr="00D20218">
        <w:rPr>
          <w:rStyle w:val="StyleUnderline"/>
          <w:sz w:val="12"/>
        </w:rPr>
        <w:t>¶</w:t>
      </w:r>
      <w:r w:rsidRPr="00D20218">
        <w:rPr>
          <w:rStyle w:val="StyleUnderline"/>
        </w:rPr>
        <w:t xml:space="preserve"> use nuclear weapons against a superpower</w:t>
      </w:r>
      <w:r w:rsidRPr="00E2259A">
        <w:rPr>
          <w:sz w:val="16"/>
        </w:rPr>
        <w:t xml:space="preserve"> like</w:t>
      </w:r>
      <w:r w:rsidRPr="008A76D4">
        <w:rPr>
          <w:sz w:val="16"/>
        </w:rPr>
        <w:t xml:space="preserve"> the United States. But </w:t>
      </w:r>
      <w:r w:rsidRPr="008A76D4">
        <w:rPr>
          <w:sz w:val="12"/>
        </w:rPr>
        <w:t>¶</w:t>
      </w:r>
      <w:r w:rsidRPr="008A76D4">
        <w:rPr>
          <w:sz w:val="16"/>
        </w:rPr>
        <w:t xml:space="preserve"> </w:t>
      </w:r>
      <w:r w:rsidRPr="00D20218">
        <w:rPr>
          <w:rStyle w:val="StyleUnderline"/>
        </w:rPr>
        <w:t xml:space="preserve">that retort conflates the logic of peacetime deterrence with the logic </w:t>
      </w:r>
      <w:r w:rsidRPr="00D20218">
        <w:rPr>
          <w:rStyle w:val="StyleUnderline"/>
          <w:sz w:val="12"/>
        </w:rPr>
        <w:t>¶</w:t>
      </w:r>
      <w:r w:rsidRPr="00D20218">
        <w:rPr>
          <w:rStyle w:val="StyleUnderline"/>
        </w:rPr>
        <w:t xml:space="preserve"> of war, and it ignores history</w:t>
      </w:r>
      <w:r w:rsidRPr="008A76D4">
        <w:rPr>
          <w:sz w:val="16"/>
        </w:rPr>
        <w:t xml:space="preserve">. During peacetime, almost any course of </w:t>
      </w:r>
      <w:r w:rsidRPr="008A76D4">
        <w:rPr>
          <w:sz w:val="12"/>
        </w:rPr>
        <w:t>¶</w:t>
      </w:r>
      <w:r w:rsidRPr="008A76D4">
        <w:rPr>
          <w:sz w:val="16"/>
        </w:rPr>
        <w:t xml:space="preserve"> action is better than starting a nuclear war against a superpower. But </w:t>
      </w:r>
      <w:r w:rsidRPr="008A76D4">
        <w:rPr>
          <w:sz w:val="12"/>
        </w:rPr>
        <w:t>¶</w:t>
      </w:r>
      <w:r w:rsidRPr="008A76D4">
        <w:rPr>
          <w:sz w:val="16"/>
        </w:rPr>
        <w:t xml:space="preserve"> </w:t>
      </w:r>
      <w:r w:rsidRPr="00D20218">
        <w:rPr>
          <w:rStyle w:val="StyleUnderline"/>
        </w:rPr>
        <w:t>during war</w:t>
      </w:r>
      <w:r w:rsidRPr="008A76D4">
        <w:rPr>
          <w:sz w:val="16"/>
        </w:rPr>
        <w:t xml:space="preserve">—when that superpower’s planes are bombing command and </w:t>
      </w:r>
      <w:r w:rsidRPr="008A76D4">
        <w:rPr>
          <w:sz w:val="12"/>
        </w:rPr>
        <w:t>¶</w:t>
      </w:r>
      <w:r w:rsidRPr="008A76D4">
        <w:rPr>
          <w:sz w:val="16"/>
        </w:rPr>
        <w:t xml:space="preserve"> leadership sites, and when its tanks are seizing </w:t>
      </w:r>
      <w:r w:rsidRPr="00E2259A">
        <w:rPr>
          <w:sz w:val="16"/>
        </w:rPr>
        <w:t>territory—</w:t>
      </w:r>
      <w:r w:rsidRPr="00D20218">
        <w:rPr>
          <w:rStyle w:val="StyleUnderline"/>
        </w:rPr>
        <w:t xml:space="preserve">the greatest </w:t>
      </w:r>
      <w:r w:rsidRPr="00D20218">
        <w:rPr>
          <w:rStyle w:val="StyleUnderline"/>
          <w:sz w:val="12"/>
        </w:rPr>
        <w:t>¶</w:t>
      </w:r>
      <w:r w:rsidRPr="00D20218">
        <w:rPr>
          <w:rStyle w:val="StyleUnderline"/>
        </w:rPr>
        <w:t xml:space="preserve"> danger may be to refrain from escalation and let the war run its course</w:t>
      </w:r>
      <w:r w:rsidRPr="008A76D4">
        <w:rPr>
          <w:sz w:val="16"/>
        </w:rPr>
        <w:t xml:space="preserve">. </w:t>
      </w:r>
      <w:r w:rsidRPr="008A76D4">
        <w:rPr>
          <w:sz w:val="12"/>
        </w:rPr>
        <w:t>¶</w:t>
      </w:r>
      <w:r w:rsidRPr="008A76D4">
        <w:rPr>
          <w:sz w:val="16"/>
        </w:rPr>
        <w:t xml:space="preserve"> </w:t>
      </w:r>
      <w:r w:rsidRPr="000169D8">
        <w:rPr>
          <w:rStyle w:val="StyleUnderline"/>
          <w:highlight w:val="cyan"/>
        </w:rPr>
        <w:t>Leaders of weaker states</w:t>
      </w:r>
      <w:r w:rsidRPr="008A76D4">
        <w:rPr>
          <w:sz w:val="16"/>
        </w:rPr>
        <w:t xml:space="preserve">—those </w:t>
      </w:r>
      <w:r w:rsidRPr="00D20218">
        <w:rPr>
          <w:rStyle w:val="StyleUnderline"/>
        </w:rPr>
        <w:t xml:space="preserve">unlikely to prevail on the conventional </w:t>
      </w:r>
      <w:r w:rsidRPr="00D20218">
        <w:rPr>
          <w:rStyle w:val="StyleUnderline"/>
          <w:sz w:val="12"/>
        </w:rPr>
        <w:t>¶</w:t>
      </w:r>
      <w:r w:rsidRPr="00D20218">
        <w:rPr>
          <w:rStyle w:val="StyleUnderline"/>
        </w:rPr>
        <w:t xml:space="preserve"> battlefield—</w:t>
      </w:r>
      <w:r w:rsidRPr="000169D8">
        <w:rPr>
          <w:rStyle w:val="StyleUnderline"/>
          <w:highlight w:val="cyan"/>
        </w:rPr>
        <w:t>face life-and-death pressures to compel a stalemate</w:t>
      </w:r>
      <w:r w:rsidRPr="008A76D4">
        <w:rPr>
          <w:sz w:val="16"/>
        </w:rPr>
        <w:t xml:space="preserve">. And </w:t>
      </w:r>
      <w:r w:rsidRPr="008A76D4">
        <w:rPr>
          <w:sz w:val="12"/>
        </w:rPr>
        <w:t>¶</w:t>
      </w:r>
      <w:r w:rsidRPr="008A76D4">
        <w:rPr>
          <w:sz w:val="16"/>
        </w:rPr>
        <w:t xml:space="preserve"> </w:t>
      </w:r>
      <w:r w:rsidRPr="000169D8">
        <w:rPr>
          <w:rStyle w:val="StyleUnderline"/>
          <w:highlight w:val="cyan"/>
        </w:rPr>
        <w:t>nuclear weapons provide</w:t>
      </w:r>
      <w:r w:rsidRPr="00D20218">
        <w:rPr>
          <w:rStyle w:val="StyleUnderline"/>
        </w:rPr>
        <w:t xml:space="preserve"> a better means of </w:t>
      </w:r>
      <w:r w:rsidRPr="000169D8">
        <w:rPr>
          <w:rStyle w:val="StyleUnderline"/>
          <w:highlight w:val="cyan"/>
        </w:rPr>
        <w:t>coercive escalation</w:t>
      </w:r>
      <w:r w:rsidRPr="00D20218">
        <w:rPr>
          <w:rStyle w:val="StyleUnderline"/>
        </w:rPr>
        <w:t xml:space="preserve"> than </w:t>
      </w:r>
      <w:r w:rsidRPr="00D20218">
        <w:rPr>
          <w:rStyle w:val="StyleUnderline"/>
          <w:sz w:val="12"/>
        </w:rPr>
        <w:t>¶</w:t>
      </w:r>
      <w:r w:rsidRPr="00D20218">
        <w:rPr>
          <w:rStyle w:val="StyleUnderline"/>
        </w:rPr>
        <w:t xml:space="preserve"> virtually any other</w:t>
      </w:r>
      <w:r w:rsidRPr="008A76D4">
        <w:rPr>
          <w:sz w:val="16"/>
        </w:rPr>
        <w:t>.</w:t>
      </w:r>
      <w:r w:rsidRPr="008A76D4">
        <w:rPr>
          <w:sz w:val="12"/>
        </w:rPr>
        <w:t>¶</w:t>
      </w:r>
      <w:r w:rsidRPr="008A76D4">
        <w:rPr>
          <w:sz w:val="16"/>
        </w:rPr>
        <w:t xml:space="preserve"> The notion of countries escalating conflict to avoid conventional defeat may sound far-fetched, but it is well grounded in history. </w:t>
      </w:r>
      <w:r w:rsidRPr="00D20218">
        <w:rPr>
          <w:rStyle w:val="StyleUnderline"/>
        </w:rPr>
        <w:t xml:space="preserve">When </w:t>
      </w:r>
      <w:r w:rsidRPr="00D20218">
        <w:rPr>
          <w:rStyle w:val="StyleUnderline"/>
          <w:sz w:val="12"/>
        </w:rPr>
        <w:t>¶</w:t>
      </w:r>
      <w:r w:rsidRPr="00D20218">
        <w:rPr>
          <w:rStyle w:val="StyleUnderline"/>
        </w:rPr>
        <w:t xml:space="preserve"> nuclear-armed states face overwhelming conventional threats</w:t>
      </w:r>
      <w:r w:rsidRPr="008A76D4">
        <w:rPr>
          <w:sz w:val="16"/>
        </w:rPr>
        <w:t xml:space="preserve">—or worry </w:t>
      </w:r>
      <w:r w:rsidRPr="008A76D4">
        <w:rPr>
          <w:sz w:val="12"/>
        </w:rPr>
        <w:t>¶</w:t>
      </w:r>
      <w:r w:rsidRPr="008A76D4">
        <w:rPr>
          <w:sz w:val="16"/>
        </w:rPr>
        <w:t xml:space="preserve"> about the possibility of catastrophic conventional defeat—</w:t>
      </w:r>
      <w:r w:rsidRPr="00D20218">
        <w:rPr>
          <w:rStyle w:val="StyleUnderline"/>
        </w:rPr>
        <w:t xml:space="preserve">they often </w:t>
      </w:r>
      <w:r w:rsidRPr="00D20218">
        <w:rPr>
          <w:rStyle w:val="StyleUnderline"/>
          <w:sz w:val="12"/>
        </w:rPr>
        <w:t>¶</w:t>
      </w:r>
      <w:r w:rsidRPr="00D20218">
        <w:rPr>
          <w:rStyle w:val="StyleUnderline"/>
        </w:rPr>
        <w:t xml:space="preserve"> adopt coercive escalatory doctrines to deter war</w:t>
      </w:r>
      <w:r w:rsidRPr="008A76D4">
        <w:rPr>
          <w:sz w:val="16"/>
        </w:rPr>
        <w:t xml:space="preserve"> or stalemate a conflict </w:t>
      </w:r>
      <w:r w:rsidRPr="008A76D4">
        <w:rPr>
          <w:sz w:val="12"/>
        </w:rPr>
        <w:t>¶</w:t>
      </w:r>
      <w:r w:rsidRPr="008A76D4">
        <w:rPr>
          <w:sz w:val="16"/>
        </w:rPr>
        <w:t xml:space="preserve"> that erupts. </w:t>
      </w:r>
      <w:r w:rsidRPr="00D20218">
        <w:rPr>
          <w:rStyle w:val="StyleUnderline"/>
        </w:rPr>
        <w:t xml:space="preserve">Pakistan openly intends to use nuclear weapons to counter </w:t>
      </w:r>
      <w:r w:rsidRPr="00D20218">
        <w:rPr>
          <w:rStyle w:val="StyleUnderline"/>
          <w:sz w:val="12"/>
        </w:rPr>
        <w:t>¶</w:t>
      </w:r>
      <w:r w:rsidRPr="00D20218">
        <w:rPr>
          <w:rStyle w:val="StyleUnderline"/>
        </w:rPr>
        <w:t xml:space="preserve"> an overwhelming conventional Indian invasion. Russia claims it needs </w:t>
      </w:r>
      <w:r w:rsidRPr="00D20218">
        <w:rPr>
          <w:rStyle w:val="StyleUnderline"/>
          <w:sz w:val="12"/>
        </w:rPr>
        <w:t>¶</w:t>
      </w:r>
      <w:r w:rsidRPr="00D20218">
        <w:rPr>
          <w:rStyle w:val="StyleUnderline"/>
        </w:rPr>
        <w:t xml:space="preserve"> theater nuclear weapons to counter NATO’s conventional advantages</w:t>
      </w:r>
      <w:r w:rsidRPr="00E2259A">
        <w:rPr>
          <w:sz w:val="16"/>
        </w:rPr>
        <w:t xml:space="preserve">. </w:t>
      </w:r>
      <w:r w:rsidRPr="00E2259A">
        <w:rPr>
          <w:sz w:val="12"/>
        </w:rPr>
        <w:t>¶</w:t>
      </w:r>
      <w:r w:rsidRPr="00E2259A">
        <w:rPr>
          <w:sz w:val="16"/>
        </w:rPr>
        <w:t xml:space="preserve"> Israel expects to win its conventional wars but retains the capability for </w:t>
      </w:r>
      <w:r w:rsidRPr="00E2259A">
        <w:rPr>
          <w:sz w:val="12"/>
        </w:rPr>
        <w:t>¶</w:t>
      </w:r>
      <w:r w:rsidRPr="00E2259A">
        <w:rPr>
          <w:sz w:val="16"/>
        </w:rPr>
        <w:t xml:space="preserve"> nuclear escalation to prevent conquest in case</w:t>
      </w:r>
      <w:r w:rsidRPr="008A76D4">
        <w:rPr>
          <w:sz w:val="16"/>
        </w:rPr>
        <w:t xml:space="preserve"> its conventional forces </w:t>
      </w:r>
      <w:r w:rsidRPr="008A76D4">
        <w:rPr>
          <w:sz w:val="12"/>
        </w:rPr>
        <w:t>¶</w:t>
      </w:r>
      <w:r w:rsidRPr="008A76D4">
        <w:rPr>
          <w:sz w:val="16"/>
        </w:rPr>
        <w:t xml:space="preserve"> suffer a catastrophic defeat. </w:t>
      </w:r>
      <w:r w:rsidRPr="008A76D4">
        <w:rPr>
          <w:sz w:val="12"/>
        </w:rPr>
        <w:t>¶</w:t>
      </w:r>
      <w:r w:rsidRPr="008A76D4">
        <w:rPr>
          <w:sz w:val="16"/>
        </w:rPr>
        <w:t xml:space="preserve"> The discussion of coercive nuclear escalation should sound familiar </w:t>
      </w:r>
      <w:r w:rsidRPr="008A76D4">
        <w:rPr>
          <w:sz w:val="12"/>
        </w:rPr>
        <w:t>¶</w:t>
      </w:r>
      <w:r w:rsidRPr="008A76D4">
        <w:rPr>
          <w:sz w:val="16"/>
        </w:rPr>
        <w:t xml:space="preserve"> to Western analysts, as </w:t>
      </w:r>
      <w:r w:rsidRPr="000169D8">
        <w:rPr>
          <w:rStyle w:val="StyleUnderline"/>
          <w:highlight w:val="cyan"/>
        </w:rPr>
        <w:t>it was NATO’s strategy for three decades</w:t>
      </w:r>
      <w:r w:rsidRPr="000169D8">
        <w:rPr>
          <w:sz w:val="16"/>
          <w:highlight w:val="cyan"/>
        </w:rPr>
        <w:t>.</w:t>
      </w:r>
      <w:r w:rsidRPr="008A76D4">
        <w:rPr>
          <w:sz w:val="16"/>
        </w:rPr>
        <w:t xml:space="preserve"> From </w:t>
      </w:r>
      <w:r w:rsidRPr="008A76D4">
        <w:rPr>
          <w:sz w:val="12"/>
        </w:rPr>
        <w:t>¶</w:t>
      </w:r>
      <w:r w:rsidRPr="008A76D4">
        <w:rPr>
          <w:sz w:val="16"/>
        </w:rPr>
        <w:t xml:space="preserve"> the mid 1960s until the end of the Cold War, NATO planned to deter </w:t>
      </w:r>
      <w:r w:rsidRPr="008A76D4">
        <w:rPr>
          <w:sz w:val="12"/>
        </w:rPr>
        <w:t>¶</w:t>
      </w:r>
      <w:r w:rsidRPr="008A76D4">
        <w:rPr>
          <w:sz w:val="16"/>
        </w:rPr>
        <w:t xml:space="preserve"> war, and stalemate it if necessary, through coercive nuclear escalation. </w:t>
      </w:r>
      <w:r w:rsidRPr="008A76D4">
        <w:rPr>
          <w:sz w:val="12"/>
        </w:rPr>
        <w:t>¶</w:t>
      </w:r>
      <w:r w:rsidRPr="008A76D4">
        <w:rPr>
          <w:sz w:val="16"/>
        </w:rPr>
        <w:t xml:space="preserve"> NATO understood that—by the mid 1960s—it could no longer win a </w:t>
      </w:r>
      <w:r w:rsidRPr="008A76D4">
        <w:rPr>
          <w:sz w:val="12"/>
        </w:rPr>
        <w:t>¶</w:t>
      </w:r>
      <w:r w:rsidRPr="008A76D4">
        <w:rPr>
          <w:sz w:val="16"/>
        </w:rPr>
        <w:t xml:space="preserve"> nuclear war against the Soviet Union, but it still based its national security </w:t>
      </w:r>
      <w:r w:rsidRPr="008A76D4">
        <w:rPr>
          <w:sz w:val="12"/>
        </w:rPr>
        <w:t>¶</w:t>
      </w:r>
      <w:r w:rsidRPr="008A76D4">
        <w:rPr>
          <w:sz w:val="16"/>
        </w:rPr>
        <w:t xml:space="preserve"> strategy on coercive escalation because it believed Warsaw Pact conventional forces were </w:t>
      </w:r>
      <w:r w:rsidRPr="00E2259A">
        <w:rPr>
          <w:sz w:val="16"/>
        </w:rPr>
        <w:t>overwhelming.</w:t>
      </w:r>
      <w:r w:rsidRPr="00E2259A">
        <w:rPr>
          <w:sz w:val="12"/>
        </w:rPr>
        <w:t>¶</w:t>
      </w:r>
      <w:r w:rsidRPr="00E2259A">
        <w:rPr>
          <w:sz w:val="16"/>
        </w:rPr>
        <w:t xml:space="preserve"> In short, </w:t>
      </w:r>
      <w:r w:rsidRPr="00D20218">
        <w:rPr>
          <w:rStyle w:val="StyleUnderline"/>
        </w:rPr>
        <w:t xml:space="preserve">the escalatory dynamics that existed during the Cold War exist </w:t>
      </w:r>
      <w:r w:rsidRPr="00D20218">
        <w:rPr>
          <w:rStyle w:val="StyleUnderline"/>
          <w:sz w:val="12"/>
        </w:rPr>
        <w:t>¶</w:t>
      </w:r>
      <w:r w:rsidRPr="00D20218">
        <w:rPr>
          <w:rStyle w:val="StyleUnderline"/>
        </w:rPr>
        <w:t xml:space="preserve"> today</w:t>
      </w:r>
      <w:r w:rsidRPr="00E2259A">
        <w:rPr>
          <w:sz w:val="16"/>
        </w:rPr>
        <w:t xml:space="preserve">—and they are just as powerful. </w:t>
      </w:r>
      <w:r w:rsidRPr="00D20218">
        <w:rPr>
          <w:rStyle w:val="StyleUnderline"/>
        </w:rPr>
        <w:t xml:space="preserve">States still face the same critical </w:t>
      </w:r>
      <w:r w:rsidRPr="00D20218">
        <w:rPr>
          <w:rStyle w:val="StyleUnderline"/>
          <w:sz w:val="12"/>
        </w:rPr>
        <w:t>¶</w:t>
      </w:r>
      <w:r w:rsidRPr="00D20218">
        <w:rPr>
          <w:rStyle w:val="StyleUnderline"/>
        </w:rPr>
        <w:t xml:space="preserve"> national security problem they faced</w:t>
      </w:r>
      <w:r w:rsidRPr="00E2259A">
        <w:rPr>
          <w:sz w:val="16"/>
        </w:rPr>
        <w:t xml:space="preserve"> during the Cold War and </w:t>
      </w:r>
      <w:r w:rsidRPr="00D20218">
        <w:rPr>
          <w:rStyle w:val="StyleUnderline"/>
        </w:rPr>
        <w:t xml:space="preserve">throughout history: namely, how to prevent stronger countries from conquering them. The high-stakes poker game of international politics has not </w:t>
      </w:r>
      <w:r w:rsidRPr="00D20218">
        <w:rPr>
          <w:rStyle w:val="StyleUnderline"/>
          <w:sz w:val="12"/>
        </w:rPr>
        <w:t>¶</w:t>
      </w:r>
      <w:r w:rsidRPr="00D20218">
        <w:rPr>
          <w:rStyle w:val="StyleUnderline"/>
        </w:rPr>
        <w:t xml:space="preserve"> ended;</w:t>
      </w:r>
      <w:r w:rsidRPr="00E2259A">
        <w:rPr>
          <w:sz w:val="16"/>
        </w:rPr>
        <w:t xml:space="preserve"> the players and the cards dealt have merely changed. Those who </w:t>
      </w:r>
      <w:r w:rsidRPr="00E2259A">
        <w:rPr>
          <w:sz w:val="12"/>
        </w:rPr>
        <w:t>¶</w:t>
      </w:r>
      <w:r w:rsidRPr="00E2259A">
        <w:rPr>
          <w:sz w:val="16"/>
        </w:rPr>
        <w:t xml:space="preserve"> were weak during the Cold War are now strong, and another set of </w:t>
      </w:r>
      <w:r w:rsidRPr="00E2259A">
        <w:rPr>
          <w:sz w:val="12"/>
        </w:rPr>
        <w:t>¶</w:t>
      </w:r>
      <w:r w:rsidRPr="00E2259A">
        <w:rPr>
          <w:sz w:val="16"/>
        </w:rPr>
        <w:t xml:space="preserve"> militarily “weak” countries—such as North Korea, Iran</w:t>
      </w:r>
      <w:r w:rsidRPr="008A76D4">
        <w:rPr>
          <w:sz w:val="16"/>
        </w:rPr>
        <w:t xml:space="preserve">, Pakistan, and </w:t>
      </w:r>
      <w:r w:rsidRPr="008A76D4">
        <w:rPr>
          <w:sz w:val="12"/>
        </w:rPr>
        <w:t>¶</w:t>
      </w:r>
      <w:r w:rsidRPr="008A76D4">
        <w:rPr>
          <w:sz w:val="16"/>
        </w:rPr>
        <w:t xml:space="preserve"> even China and Russia—now clutch or seek nuclear weapons to defend </w:t>
      </w:r>
      <w:r w:rsidRPr="008A76D4">
        <w:rPr>
          <w:sz w:val="12"/>
        </w:rPr>
        <w:t>¶</w:t>
      </w:r>
      <w:r w:rsidRPr="008A76D4">
        <w:rPr>
          <w:sz w:val="16"/>
        </w:rPr>
        <w:t xml:space="preserve"> themselves from overwhelming military might, just as NATO once did.</w:t>
      </w:r>
      <w:r w:rsidRPr="008A76D4">
        <w:rPr>
          <w:sz w:val="12"/>
        </w:rPr>
        <w:t>¶</w:t>
      </w:r>
      <w:r w:rsidRPr="008A76D4">
        <w:rPr>
          <w:sz w:val="16"/>
        </w:rPr>
        <w:t xml:space="preserve"> </w:t>
      </w:r>
      <w:r w:rsidRPr="00D20218">
        <w:rPr>
          <w:rStyle w:val="StyleUnderline"/>
        </w:rPr>
        <w:t xml:space="preserve">What can the United States do to mitigate the problem of escalation? </w:t>
      </w:r>
      <w:r w:rsidRPr="00D20218">
        <w:rPr>
          <w:rStyle w:val="StyleUnderline"/>
          <w:sz w:val="12"/>
        </w:rPr>
        <w:t>¶</w:t>
      </w:r>
      <w:r w:rsidRPr="00D20218">
        <w:rPr>
          <w:rStyle w:val="StyleUnderline"/>
        </w:rPr>
        <w:t xml:space="preserve"> Ideally, it should avoid wars against nuclear-armed enemies. But that </w:t>
      </w:r>
      <w:r w:rsidRPr="00D20218">
        <w:rPr>
          <w:rStyle w:val="StyleUnderline"/>
          <w:sz w:val="12"/>
        </w:rPr>
        <w:t>¶</w:t>
      </w:r>
      <w:r w:rsidRPr="00D20218">
        <w:rPr>
          <w:rStyle w:val="StyleUnderline"/>
        </w:rPr>
        <w:t xml:space="preserve"> option may not be possible given current US foreign policy and alliances</w:t>
      </w:r>
      <w:r w:rsidRPr="008A76D4">
        <w:rPr>
          <w:sz w:val="16"/>
        </w:rPr>
        <w:t xml:space="preserve">. </w:t>
      </w:r>
      <w:r w:rsidRPr="000169D8">
        <w:rPr>
          <w:rStyle w:val="StyleUnderline"/>
          <w:highlight w:val="cyan"/>
        </w:rPr>
        <w:t>War may erupt on the Korean Peninsula</w:t>
      </w:r>
      <w:r w:rsidRPr="008A76D4">
        <w:rPr>
          <w:sz w:val="16"/>
        </w:rPr>
        <w:t xml:space="preserve">, ensnaring the United </w:t>
      </w:r>
      <w:r w:rsidRPr="008A76D4">
        <w:rPr>
          <w:sz w:val="12"/>
        </w:rPr>
        <w:t>¶</w:t>
      </w:r>
      <w:r w:rsidRPr="008A76D4">
        <w:rPr>
          <w:sz w:val="16"/>
        </w:rPr>
        <w:t xml:space="preserve"> States in a battle against a desperate nuclear-armed foe. In the future, </w:t>
      </w:r>
      <w:r w:rsidRPr="00E2259A">
        <w:rPr>
          <w:sz w:val="12"/>
        </w:rPr>
        <w:t>¶</w:t>
      </w:r>
      <w:r w:rsidRPr="00E2259A">
        <w:rPr>
          <w:sz w:val="16"/>
        </w:rPr>
        <w:t xml:space="preserve"> </w:t>
      </w:r>
      <w:r w:rsidRPr="00D20218">
        <w:rPr>
          <w:rStyle w:val="StyleUnderline"/>
        </w:rPr>
        <w:t xml:space="preserve">Washington may fight </w:t>
      </w:r>
      <w:r w:rsidRPr="000169D8">
        <w:rPr>
          <w:rStyle w:val="StyleUnderline"/>
          <w:highlight w:val="cyan"/>
        </w:rPr>
        <w:t>a nuclear-armed Iran</w:t>
      </w:r>
      <w:r w:rsidRPr="00D20218">
        <w:rPr>
          <w:rStyle w:val="StyleUnderline"/>
        </w:rPr>
        <w:t xml:space="preserve"> over sea lanes in the Persian </w:t>
      </w:r>
      <w:r w:rsidRPr="00D20218">
        <w:rPr>
          <w:rStyle w:val="StyleUnderline"/>
          <w:sz w:val="12"/>
        </w:rPr>
        <w:t>¶</w:t>
      </w:r>
      <w:r w:rsidRPr="00D20218">
        <w:rPr>
          <w:rStyle w:val="StyleUnderline"/>
        </w:rPr>
        <w:t xml:space="preserve"> Gulf. And </w:t>
      </w:r>
      <w:r w:rsidRPr="000169D8">
        <w:rPr>
          <w:rStyle w:val="StyleUnderline"/>
          <w:highlight w:val="cyan"/>
        </w:rPr>
        <w:t>the U</w:t>
      </w:r>
      <w:r w:rsidRPr="00D20218">
        <w:rPr>
          <w:rStyle w:val="StyleUnderline"/>
        </w:rPr>
        <w:t>nited</w:t>
      </w:r>
      <w:r w:rsidRPr="000169D8">
        <w:rPr>
          <w:rStyle w:val="StyleUnderline"/>
          <w:highlight w:val="cyan"/>
        </w:rPr>
        <w:t xml:space="preserve"> S</w:t>
      </w:r>
      <w:r w:rsidRPr="00D20218">
        <w:rPr>
          <w:rStyle w:val="StyleUnderline"/>
        </w:rPr>
        <w:t xml:space="preserve">tates </w:t>
      </w:r>
      <w:r w:rsidRPr="000169D8">
        <w:rPr>
          <w:rStyle w:val="StyleUnderline"/>
          <w:highlight w:val="cyan"/>
        </w:rPr>
        <w:t>could</w:t>
      </w:r>
      <w:r w:rsidRPr="00D20218">
        <w:rPr>
          <w:rStyle w:val="StyleUnderline"/>
        </w:rPr>
        <w:t xml:space="preserve"> someday </w:t>
      </w:r>
      <w:r w:rsidRPr="000169D8">
        <w:rPr>
          <w:rStyle w:val="StyleUnderline"/>
          <w:highlight w:val="cyan"/>
        </w:rPr>
        <w:t xml:space="preserve">be dragged into war by a </w:t>
      </w:r>
      <w:r w:rsidRPr="000169D8">
        <w:rPr>
          <w:rStyle w:val="StyleUnderline"/>
          <w:sz w:val="12"/>
          <w:highlight w:val="cyan"/>
        </w:rPr>
        <w:t>¶</w:t>
      </w:r>
      <w:r w:rsidRPr="000169D8">
        <w:rPr>
          <w:rStyle w:val="StyleUnderline"/>
          <w:highlight w:val="cyan"/>
        </w:rPr>
        <w:t xml:space="preserve"> clash between Chinese and Japanese naval forces</w:t>
      </w:r>
      <w:r w:rsidRPr="008A76D4">
        <w:rPr>
          <w:sz w:val="16"/>
        </w:rPr>
        <w:t xml:space="preserve"> near disputed islands. </w:t>
      </w:r>
      <w:r w:rsidRPr="008A76D4">
        <w:rPr>
          <w:sz w:val="12"/>
        </w:rPr>
        <w:t>¶</w:t>
      </w:r>
      <w:r w:rsidRPr="008A76D4">
        <w:rPr>
          <w:sz w:val="16"/>
        </w:rPr>
        <w:t xml:space="preserve"> Alternatively, the United States could seek to develop conventional </w:t>
      </w:r>
      <w:r w:rsidRPr="008A76D4">
        <w:rPr>
          <w:sz w:val="12"/>
        </w:rPr>
        <w:t>¶</w:t>
      </w:r>
      <w:r w:rsidRPr="008A76D4">
        <w:rPr>
          <w:sz w:val="16"/>
        </w:rPr>
        <w:t xml:space="preserve"> war plans designed to wage limited war without triggering enemy escalation. Development of alternative plans is sensible, but </w:t>
      </w:r>
      <w:r w:rsidRPr="00D20218">
        <w:rPr>
          <w:rStyle w:val="StyleUnderline"/>
        </w:rPr>
        <w:t xml:space="preserve">history shows </w:t>
      </w:r>
      <w:r w:rsidRPr="00D20218">
        <w:rPr>
          <w:rStyle w:val="StyleUnderline"/>
          <w:sz w:val="12"/>
        </w:rPr>
        <w:t>¶</w:t>
      </w:r>
      <w:r w:rsidRPr="00D20218">
        <w:rPr>
          <w:rStyle w:val="StyleUnderline"/>
        </w:rPr>
        <w:t xml:space="preserve"> that </w:t>
      </w:r>
      <w:r w:rsidRPr="000169D8">
        <w:rPr>
          <w:rStyle w:val="StyleUnderline"/>
          <w:highlight w:val="cyan"/>
        </w:rPr>
        <w:t>wars are difficult to contain</w:t>
      </w:r>
      <w:r w:rsidRPr="00D20218">
        <w:rPr>
          <w:rStyle w:val="StyleUnderline"/>
        </w:rPr>
        <w:t xml:space="preserve">, and </w:t>
      </w:r>
      <w:r w:rsidRPr="000169D8">
        <w:rPr>
          <w:rStyle w:val="StyleUnderline"/>
          <w:highlight w:val="cyan"/>
        </w:rPr>
        <w:t xml:space="preserve">modern conventional warfare is </w:t>
      </w:r>
      <w:r w:rsidRPr="000169D8">
        <w:rPr>
          <w:rStyle w:val="StyleUnderline"/>
          <w:sz w:val="12"/>
          <w:highlight w:val="cyan"/>
        </w:rPr>
        <w:t>¶</w:t>
      </w:r>
      <w:r w:rsidRPr="000169D8">
        <w:rPr>
          <w:rStyle w:val="StyleUnderline"/>
          <w:highlight w:val="cyan"/>
        </w:rPr>
        <w:t xml:space="preserve"> inherently escalatory</w:t>
      </w:r>
      <w:r w:rsidRPr="000169D8">
        <w:rPr>
          <w:sz w:val="16"/>
          <w:highlight w:val="cyan"/>
        </w:rPr>
        <w:t>.</w:t>
      </w:r>
      <w:r w:rsidRPr="008A76D4">
        <w:rPr>
          <w:sz w:val="16"/>
        </w:rPr>
        <w:t xml:space="preserve"> </w:t>
      </w:r>
      <w:r w:rsidRPr="008A76D4">
        <w:rPr>
          <w:sz w:val="12"/>
        </w:rPr>
        <w:t>¶</w:t>
      </w:r>
      <w:r w:rsidRPr="008A76D4">
        <w:rPr>
          <w:sz w:val="16"/>
        </w:rPr>
        <w:t xml:space="preserve"> A third option to mitigate these dangers is to retain, and improve, </w:t>
      </w:r>
      <w:r w:rsidRPr="008A76D4">
        <w:rPr>
          <w:sz w:val="12"/>
        </w:rPr>
        <w:t>¶</w:t>
      </w:r>
      <w:r w:rsidRPr="008A76D4">
        <w:rPr>
          <w:sz w:val="16"/>
        </w:rPr>
        <w:t xml:space="preserve"> US nuclear and nonnuclear counterforce capabilities. </w:t>
      </w:r>
      <w:r w:rsidRPr="000169D8">
        <w:rPr>
          <w:rStyle w:val="StyleUnderline"/>
          <w:highlight w:val="cyan"/>
        </w:rPr>
        <w:t>Fielding powerful</w:t>
      </w:r>
      <w:r w:rsidRPr="00D20218">
        <w:rPr>
          <w:rStyle w:val="StyleUnderline"/>
        </w:rPr>
        <w:t xml:space="preserve"> </w:t>
      </w:r>
      <w:r w:rsidRPr="00D20218">
        <w:rPr>
          <w:rStyle w:val="StyleUnderline"/>
          <w:sz w:val="12"/>
        </w:rPr>
        <w:t>¶</w:t>
      </w:r>
      <w:r w:rsidRPr="00D20218">
        <w:rPr>
          <w:rStyle w:val="StyleUnderline"/>
        </w:rPr>
        <w:t xml:space="preserve"> counterforce </w:t>
      </w:r>
      <w:r w:rsidRPr="000169D8">
        <w:rPr>
          <w:rStyle w:val="StyleUnderline"/>
          <w:highlight w:val="cyan"/>
        </w:rPr>
        <w:t>weapons may help deter adversary escalation during war—</w:t>
      </w:r>
      <w:r w:rsidRPr="000169D8">
        <w:rPr>
          <w:rStyle w:val="StyleUnderline"/>
          <w:sz w:val="12"/>
          <w:highlight w:val="cyan"/>
        </w:rPr>
        <w:t>¶</w:t>
      </w:r>
      <w:r w:rsidRPr="000169D8">
        <w:rPr>
          <w:rStyle w:val="StyleUnderline"/>
          <w:highlight w:val="cyan"/>
        </w:rPr>
        <w:t xml:space="preserve"> by convincing enemy leaders to choose a “golden parachute</w:t>
      </w:r>
      <w:r w:rsidRPr="00D20218">
        <w:rPr>
          <w:rStyle w:val="StyleUnderline"/>
        </w:rPr>
        <w:t xml:space="preserve">” rather than </w:t>
      </w:r>
      <w:r w:rsidRPr="00D20218">
        <w:rPr>
          <w:rStyle w:val="StyleUnderline"/>
          <w:sz w:val="12"/>
        </w:rPr>
        <w:t>¶</w:t>
      </w:r>
      <w:r w:rsidRPr="00D20218">
        <w:rPr>
          <w:rStyle w:val="StyleUnderline"/>
        </w:rPr>
        <w:t xml:space="preserve"> escalation—</w:t>
      </w:r>
      <w:r w:rsidRPr="000169D8">
        <w:rPr>
          <w:rStyle w:val="StyleUnderline"/>
          <w:highlight w:val="cyan"/>
        </w:rPr>
        <w:t>and would give US leaders better</w:t>
      </w:r>
      <w:r w:rsidRPr="00D20218">
        <w:rPr>
          <w:rStyle w:val="StyleUnderline"/>
        </w:rPr>
        <w:t xml:space="preserve"> response </w:t>
      </w:r>
      <w:r w:rsidRPr="000169D8">
        <w:rPr>
          <w:rStyle w:val="StyleUnderline"/>
          <w:highlight w:val="cyan"/>
        </w:rPr>
        <w:t>options if deterrence failed</w:t>
      </w:r>
      <w:r w:rsidRPr="008A76D4">
        <w:rPr>
          <w:sz w:val="16"/>
        </w:rPr>
        <w:t xml:space="preserve">. In particular, </w:t>
      </w:r>
      <w:r w:rsidRPr="00D20218">
        <w:rPr>
          <w:rStyle w:val="StyleUnderline"/>
        </w:rPr>
        <w:t>the United States should</w:t>
      </w:r>
      <w:r w:rsidRPr="008A76D4">
        <w:rPr>
          <w:sz w:val="16"/>
        </w:rPr>
        <w:t xml:space="preserve"> retain and </w:t>
      </w:r>
      <w:r w:rsidRPr="00D20218">
        <w:rPr>
          <w:rStyle w:val="StyleUnderline"/>
        </w:rPr>
        <w:t xml:space="preserve">develop </w:t>
      </w:r>
      <w:r w:rsidRPr="00D20218">
        <w:rPr>
          <w:rStyle w:val="StyleUnderline"/>
          <w:sz w:val="12"/>
        </w:rPr>
        <w:t>¶</w:t>
      </w:r>
      <w:r w:rsidRPr="00D20218">
        <w:rPr>
          <w:rStyle w:val="StyleUnderline"/>
        </w:rPr>
        <w:t xml:space="preserve"> nuclear weapons that bring together</w:t>
      </w:r>
      <w:r w:rsidRPr="008A76D4">
        <w:rPr>
          <w:sz w:val="16"/>
        </w:rPr>
        <w:t xml:space="preserve"> three key characteristics of counterforce: </w:t>
      </w:r>
      <w:r w:rsidRPr="00D20218">
        <w:rPr>
          <w:rStyle w:val="StyleUnderline"/>
        </w:rPr>
        <w:t>high accuracy, flexible yield, and prompt delivery</w:t>
      </w:r>
      <w:r w:rsidRPr="008A76D4">
        <w:rPr>
          <w:sz w:val="16"/>
        </w:rPr>
        <w:t>.</w:t>
      </w:r>
      <w:r w:rsidRPr="008A76D4">
        <w:rPr>
          <w:sz w:val="12"/>
        </w:rPr>
        <w:t>¶</w:t>
      </w:r>
      <w:r w:rsidRPr="008A76D4">
        <w:rPr>
          <w:sz w:val="16"/>
        </w:rPr>
        <w:t xml:space="preserve"> To be clear, sharpening US counterforce capabilities is not a “solution” </w:t>
      </w:r>
      <w:r w:rsidRPr="008A76D4">
        <w:rPr>
          <w:sz w:val="12"/>
        </w:rPr>
        <w:t>¶</w:t>
      </w:r>
      <w:r w:rsidRPr="008A76D4">
        <w:rPr>
          <w:sz w:val="16"/>
        </w:rPr>
        <w:t xml:space="preserve"> to the problem of adversary nuclear weapons. Although, ceteris paribus, </w:t>
      </w:r>
      <w:r w:rsidRPr="008A76D4">
        <w:rPr>
          <w:sz w:val="12"/>
        </w:rPr>
        <w:t>¶</w:t>
      </w:r>
      <w:r w:rsidRPr="008A76D4">
        <w:rPr>
          <w:sz w:val="16"/>
        </w:rPr>
        <w:t xml:space="preserve"> it would be better to have excellent counterforce capabilities than to lack </w:t>
      </w:r>
      <w:r w:rsidRPr="008A76D4">
        <w:rPr>
          <w:sz w:val="12"/>
        </w:rPr>
        <w:t>¶</w:t>
      </w:r>
      <w:r w:rsidRPr="008A76D4">
        <w:rPr>
          <w:sz w:val="16"/>
        </w:rPr>
        <w:t xml:space="preserve"> them, given enough time and motivation, many countries could greatly </w:t>
      </w:r>
      <w:r w:rsidRPr="008A76D4">
        <w:rPr>
          <w:sz w:val="12"/>
        </w:rPr>
        <w:t>¶</w:t>
      </w:r>
      <w:r w:rsidRPr="008A76D4">
        <w:rPr>
          <w:sz w:val="16"/>
        </w:rPr>
        <w:t xml:space="preserve"> increase the survivability of their forces. But </w:t>
      </w:r>
      <w:r w:rsidRPr="00D20218">
        <w:rPr>
          <w:rStyle w:val="StyleUnderline"/>
        </w:rPr>
        <w:t xml:space="preserve">given the plausible prospect </w:t>
      </w:r>
      <w:r w:rsidRPr="00D20218">
        <w:rPr>
          <w:rStyle w:val="StyleUnderline"/>
          <w:sz w:val="12"/>
        </w:rPr>
        <w:t>¶</w:t>
      </w:r>
      <w:r w:rsidRPr="00D20218">
        <w:rPr>
          <w:rStyle w:val="StyleUnderline"/>
        </w:rPr>
        <w:t xml:space="preserve"> that the United States will find itself waging war against nuclear-armed </w:t>
      </w:r>
      <w:r w:rsidRPr="00D20218">
        <w:rPr>
          <w:rStyle w:val="StyleUnderline"/>
          <w:sz w:val="12"/>
        </w:rPr>
        <w:t>¶</w:t>
      </w:r>
      <w:r w:rsidRPr="00D20218">
        <w:rPr>
          <w:rStyle w:val="StyleUnderline"/>
        </w:rPr>
        <w:t xml:space="preserve"> states, and </w:t>
      </w:r>
      <w:r w:rsidRPr="000169D8">
        <w:rPr>
          <w:rStyle w:val="StyleUnderline"/>
          <w:highlight w:val="cyan"/>
        </w:rPr>
        <w:t>given the powerful incentives of US adversaries to</w:t>
      </w:r>
      <w:r w:rsidRPr="00D20218">
        <w:rPr>
          <w:rStyle w:val="StyleUnderline"/>
        </w:rPr>
        <w:t xml:space="preserve"> brandish </w:t>
      </w:r>
      <w:r w:rsidRPr="00D20218">
        <w:rPr>
          <w:rStyle w:val="StyleUnderline"/>
          <w:sz w:val="12"/>
        </w:rPr>
        <w:t>¶</w:t>
      </w:r>
      <w:r w:rsidRPr="00D20218">
        <w:rPr>
          <w:rStyle w:val="StyleUnderline"/>
        </w:rPr>
        <w:t xml:space="preserve"> or </w:t>
      </w:r>
      <w:r w:rsidRPr="000169D8">
        <w:rPr>
          <w:rStyle w:val="StyleUnderline"/>
          <w:highlight w:val="cyan"/>
        </w:rPr>
        <w:t>use nuclear weapons</w:t>
      </w:r>
      <w:r w:rsidRPr="00D20218">
        <w:rPr>
          <w:rStyle w:val="StyleUnderline"/>
        </w:rPr>
        <w:t xml:space="preserve">, </w:t>
      </w:r>
      <w:r w:rsidRPr="000169D8">
        <w:rPr>
          <w:rStyle w:val="StyleUnderline"/>
          <w:highlight w:val="cyan"/>
        </w:rPr>
        <w:t>it would be reckless to proceed without</w:t>
      </w:r>
      <w:r w:rsidRPr="00D20218">
        <w:rPr>
          <w:rStyle w:val="StyleUnderline"/>
        </w:rPr>
        <w:t xml:space="preserve"> a full </w:t>
      </w:r>
      <w:r w:rsidRPr="00D20218">
        <w:rPr>
          <w:rStyle w:val="StyleUnderline"/>
          <w:sz w:val="12"/>
        </w:rPr>
        <w:t>¶</w:t>
      </w:r>
      <w:r w:rsidRPr="00D20218">
        <w:rPr>
          <w:rStyle w:val="StyleUnderline"/>
        </w:rPr>
        <w:t xml:space="preserve"> suite of modern </w:t>
      </w:r>
      <w:r w:rsidRPr="000169D8">
        <w:rPr>
          <w:rStyle w:val="StyleUnderline"/>
          <w:highlight w:val="cyan"/>
        </w:rPr>
        <w:t>nuclear</w:t>
      </w:r>
      <w:r w:rsidRPr="008A76D4">
        <w:rPr>
          <w:sz w:val="16"/>
        </w:rPr>
        <w:t xml:space="preserve"> and nonnuclear </w:t>
      </w:r>
      <w:r w:rsidRPr="00D20218">
        <w:rPr>
          <w:rStyle w:val="StyleUnderline"/>
        </w:rPr>
        <w:t xml:space="preserve">counterforce </w:t>
      </w:r>
      <w:r w:rsidRPr="000169D8">
        <w:rPr>
          <w:rStyle w:val="StyleUnderline"/>
          <w:highlight w:val="cyan"/>
        </w:rPr>
        <w:t>capabilities</w:t>
      </w:r>
      <w:r w:rsidRPr="008A76D4">
        <w:rPr>
          <w:sz w:val="16"/>
        </w:rPr>
        <w:t xml:space="preserve">. </w:t>
      </w:r>
    </w:p>
    <w:p w:rsidR="006A1778" w:rsidRDefault="006A1778" w:rsidP="006A1778">
      <w:pPr>
        <w:pStyle w:val="Heading4"/>
      </w:pPr>
      <w:r>
        <w:t>Yes Russian war- Vostok 2018 proves – US NATO draw in</w:t>
      </w:r>
    </w:p>
    <w:p w:rsidR="006A1778" w:rsidRPr="00670C7B" w:rsidRDefault="006A1778" w:rsidP="006A1778">
      <w:pPr>
        <w:rPr>
          <w:sz w:val="16"/>
        </w:rPr>
      </w:pPr>
      <w:r w:rsidRPr="00670C7B">
        <w:rPr>
          <w:sz w:val="16"/>
        </w:rPr>
        <w:t xml:space="preserve">Will </w:t>
      </w:r>
      <w:r w:rsidRPr="00670C7B">
        <w:rPr>
          <w:rStyle w:val="Style13ptBold"/>
        </w:rPr>
        <w:t>Stewart and</w:t>
      </w:r>
      <w:r w:rsidRPr="00670C7B">
        <w:rPr>
          <w:sz w:val="16"/>
        </w:rPr>
        <w:t xml:space="preserve"> Kelly-Ann </w:t>
      </w:r>
      <w:r w:rsidRPr="00670C7B">
        <w:rPr>
          <w:rStyle w:val="Style13ptBold"/>
        </w:rPr>
        <w:t>Mills 9-11-2018</w:t>
      </w:r>
      <w:r w:rsidRPr="00670C7B">
        <w:rPr>
          <w:sz w:val="16"/>
        </w:rPr>
        <w:t>. ( Will Stewartkelly-Ann Mills. "Russia kicks off largest military exercise involving a staggering 300,000 troops." mirror. Web. 9-11-2018. accessed 9-14-2018. &amp;lt; https://www.mirror.co.uk/news/world-news/vostok-2018-russia-kicks-war-13225524 &amp;gt;. Phops)</w:t>
      </w:r>
    </w:p>
    <w:p w:rsidR="006A1778" w:rsidRPr="00670C7B" w:rsidRDefault="006A1778" w:rsidP="006A1778">
      <w:pPr>
        <w:rPr>
          <w:sz w:val="14"/>
        </w:rPr>
      </w:pPr>
      <w:r w:rsidRPr="00670C7B">
        <w:rPr>
          <w:sz w:val="14"/>
        </w:rPr>
        <w:t xml:space="preserve">A staggering </w:t>
      </w:r>
      <w:r w:rsidRPr="00670C7B">
        <w:rPr>
          <w:rStyle w:val="StyleUnderline"/>
        </w:rPr>
        <w:t>300,000 troops are on display today in Russia - even more than were seen during the Cold War.</w:t>
      </w:r>
      <w:r>
        <w:rPr>
          <w:rStyle w:val="StyleUnderline"/>
        </w:rPr>
        <w:t xml:space="preserve"> </w:t>
      </w:r>
      <w:r w:rsidRPr="000169D8">
        <w:rPr>
          <w:rStyle w:val="StyleUnderline"/>
          <w:highlight w:val="cyan"/>
        </w:rPr>
        <w:t>The Vostok 2018 war game involves more than double the number of regular troops in the entire British armed forces.</w:t>
      </w:r>
      <w:r>
        <w:rPr>
          <w:rStyle w:val="StyleUnderline"/>
        </w:rPr>
        <w:t xml:space="preserve"> </w:t>
      </w:r>
      <w:r w:rsidRPr="00670C7B">
        <w:rPr>
          <w:sz w:val="14"/>
        </w:rPr>
        <w:t xml:space="preserve">Vladimir Putin is expected to personally supervise the exercises in Siberia and the east of Russia where he will also host a key Eastern Economic Forum in Vladivostok. Among the key guests in a bid to woo investors are the Chinese leader Xi Jinping. </w:t>
      </w:r>
      <w:r w:rsidRPr="000169D8">
        <w:rPr>
          <w:rStyle w:val="StyleUnderline"/>
          <w:highlight w:val="cyan"/>
        </w:rPr>
        <w:t>NATO has condemned the war games as a rehearsal for "large-scale conflict” and they are seen as the largest in modern Russian history.</w:t>
      </w:r>
      <w:r>
        <w:rPr>
          <w:rStyle w:val="StyleUnderline"/>
        </w:rPr>
        <w:t xml:space="preserve"> </w:t>
      </w:r>
      <w:r w:rsidRPr="00670C7B">
        <w:rPr>
          <w:sz w:val="14"/>
        </w:rPr>
        <w:t xml:space="preserve">Vostok 2018 is underway (Image: MOD/east2west news) More than 300,000 troops are taking part (Image: MOD/east2west news) Nato has condemned the war games (Image: MOD/east2west news) READ MORE Married couple play game of real life bumper cars in row over cheating claims The Russian army has compared the show of force to the USSR's 1981 war games that saw between 100,000 and 150,000 Warsaw Pact soldiers take part in "Zapad-81" - the largest military exercises of the Soviet era. </w:t>
      </w:r>
      <w:r w:rsidRPr="00670C7B">
        <w:rPr>
          <w:rStyle w:val="StyleUnderline"/>
        </w:rPr>
        <w:t xml:space="preserve">Yet today’s </w:t>
      </w:r>
      <w:r w:rsidRPr="000169D8">
        <w:rPr>
          <w:rStyle w:val="StyleUnderline"/>
          <w:highlight w:val="cyan"/>
        </w:rPr>
        <w:t>drills</w:t>
      </w:r>
      <w:r w:rsidRPr="00670C7B">
        <w:rPr>
          <w:rStyle w:val="StyleUnderline"/>
        </w:rPr>
        <w:t xml:space="preserve"> dwarf even this notorious exercise in scale.</w:t>
      </w:r>
      <w:r>
        <w:rPr>
          <w:rStyle w:val="StyleUnderline"/>
        </w:rPr>
        <w:t xml:space="preserve"> </w:t>
      </w:r>
      <w:r w:rsidRPr="00670C7B">
        <w:rPr>
          <w:rStyle w:val="StyleUnderline"/>
        </w:rPr>
        <w:t xml:space="preserve">The latest in a series of massive drills ordered by Putin, they </w:t>
      </w:r>
      <w:r w:rsidRPr="000169D8">
        <w:rPr>
          <w:rStyle w:val="StyleUnderline"/>
          <w:highlight w:val="cyan"/>
        </w:rPr>
        <w:t>come at a time of escalating tensions between Moscow and the West over</w:t>
      </w:r>
      <w:r w:rsidRPr="00670C7B">
        <w:rPr>
          <w:rStyle w:val="StyleUnderline"/>
        </w:rPr>
        <w:t xml:space="preserve"> accusations of </w:t>
      </w:r>
      <w:r w:rsidRPr="000169D8">
        <w:rPr>
          <w:rStyle w:val="StyleUnderline"/>
          <w:highlight w:val="cyan"/>
        </w:rPr>
        <w:t>Russian interfer</w:t>
      </w:r>
      <w:r w:rsidRPr="00670C7B">
        <w:rPr>
          <w:rStyle w:val="StyleUnderline"/>
        </w:rPr>
        <w:t xml:space="preserve">ence in western affairs </w:t>
      </w:r>
      <w:r w:rsidRPr="000169D8">
        <w:rPr>
          <w:rStyle w:val="StyleUnderline"/>
          <w:highlight w:val="cyan"/>
        </w:rPr>
        <w:t>and</w:t>
      </w:r>
      <w:r w:rsidRPr="00670C7B">
        <w:rPr>
          <w:rStyle w:val="StyleUnderline"/>
        </w:rPr>
        <w:t xml:space="preserve"> ongoing conflicts in </w:t>
      </w:r>
      <w:r w:rsidRPr="000169D8">
        <w:rPr>
          <w:rStyle w:val="StyleUnderline"/>
          <w:highlight w:val="cyan"/>
        </w:rPr>
        <w:t>Ukraine and Syria</w:t>
      </w:r>
      <w:r w:rsidRPr="00670C7B">
        <w:rPr>
          <w:rStyle w:val="StyleUnderline"/>
        </w:rPr>
        <w:t>.</w:t>
      </w:r>
      <w:r>
        <w:rPr>
          <w:rStyle w:val="StyleUnderline"/>
        </w:rPr>
        <w:t xml:space="preserve"> </w:t>
      </w:r>
      <w:r w:rsidRPr="00670C7B">
        <w:rPr>
          <w:rStyle w:val="StyleUnderline"/>
        </w:rPr>
        <w:t xml:space="preserve">The </w:t>
      </w:r>
      <w:r w:rsidRPr="000169D8">
        <w:rPr>
          <w:rStyle w:val="StyleUnderline"/>
          <w:highlight w:val="cyan"/>
        </w:rPr>
        <w:t>jaw-dropping numbers involved in the Vostok-2018 include</w:t>
      </w:r>
      <w:r w:rsidRPr="00670C7B">
        <w:rPr>
          <w:rStyle w:val="StyleUnderline"/>
        </w:rPr>
        <w:t xml:space="preserve"> some </w:t>
      </w:r>
      <w:r w:rsidRPr="000169D8">
        <w:rPr>
          <w:rStyle w:val="StyleUnderline"/>
          <w:highlight w:val="cyan"/>
        </w:rPr>
        <w:t>300,000 Russian servicemen, more than 1,000 planes, helicopters, and military drones, up to 36,000 tanks, armoured personal carriers and other vehicles, plus around 80 ships</w:t>
      </w:r>
      <w:r w:rsidRPr="00670C7B">
        <w:rPr>
          <w:rStyle w:val="StyleUnderline"/>
        </w:rPr>
        <w:t xml:space="preserve"> and support vessels.</w:t>
      </w:r>
      <w:r>
        <w:rPr>
          <w:rStyle w:val="StyleUnderline"/>
        </w:rPr>
        <w:t xml:space="preserve"> </w:t>
      </w:r>
      <w:r w:rsidRPr="00670C7B">
        <w:rPr>
          <w:sz w:val="14"/>
        </w:rPr>
        <w:t xml:space="preserve">Some 30 aircraft from the Chinese air force will also take part in the five day drills. The drills are taking place across Russia (Image: MOD/east2west news) Around 80 ships and support vessels are involved (Image: MOD/east2west news) Around 36,000 tanks are being used (Image: MOD/east2west news) The Chinese claimed the vast operation was not "directed against any third party" and would focus purely on "defences, firepower strikes and counterattack.” Mongolian forces are also taking part. Putin's close ally Sergei Shoigu, the Russian defence minister, however, said </w:t>
      </w:r>
      <w:r w:rsidRPr="00670C7B">
        <w:rPr>
          <w:rStyle w:val="StyleUnderline"/>
        </w:rPr>
        <w:t>the games would be at an "unprecedented scale both in territory and number of troops involved”.</w:t>
      </w:r>
      <w:r>
        <w:rPr>
          <w:rStyle w:val="StyleUnderline"/>
        </w:rPr>
        <w:t xml:space="preserve"> </w:t>
      </w:r>
      <w:r w:rsidRPr="00670C7B">
        <w:rPr>
          <w:sz w:val="14"/>
        </w:rPr>
        <w:t>He declared: "</w:t>
      </w:r>
      <w:r w:rsidRPr="00670C7B">
        <w:rPr>
          <w:rStyle w:val="StyleUnderline"/>
        </w:rPr>
        <w:t>Imagine 36,000 military vehicles moving at the same time: tanks, armoured personnel carriers, infantry fighting vehicles, and all of this, of course, in conditions as close to a combat situation as possible.”</w:t>
      </w:r>
      <w:r w:rsidRPr="00670C7B">
        <w:rPr>
          <w:sz w:val="14"/>
        </w:rPr>
        <w:t xml:space="preserve"> Putin’s spokesman said last month that maintaining Russia's defence capabilities is "justified, needed and has no alternative" as rival powers are "frequently quite aggressive and unfriendly”. The Russian army is rolling out its latest weaponry - Iskander missiles that can carry nuclear warheads, T-80 and T-90 tanks and its recent Su-34 and Su-35 fighter planes. Putin's latest weaponry is on show (Image: MOD/east2west news) He is said to be personally overseeing the games (Image: MOD/east2west news) </w:t>
      </w:r>
      <w:r w:rsidRPr="000169D8">
        <w:rPr>
          <w:rStyle w:val="StyleUnderline"/>
          <w:highlight w:val="cyan"/>
        </w:rPr>
        <w:t>Nuclear warheads can be carried on some of the trucks</w:t>
      </w:r>
      <w:r w:rsidRPr="00670C7B">
        <w:rPr>
          <w:sz w:val="14"/>
        </w:rPr>
        <w:t xml:space="preserve"> (Image: MOD/east2west news) At sea, the Russian fleet is deploying several frigates equipped with Kalibr missiles that have been used in Syria. </w:t>
      </w:r>
      <w:r w:rsidRPr="000169D8">
        <w:rPr>
          <w:rStyle w:val="StyleUnderline"/>
          <w:highlight w:val="cyan"/>
        </w:rPr>
        <w:t>For weeks Russia has been preparing</w:t>
      </w:r>
      <w:r w:rsidRPr="00670C7B">
        <w:rPr>
          <w:rStyle w:val="StyleUnderline"/>
        </w:rPr>
        <w:t xml:space="preserve"> for the drills - at one point closing a road so planes could land near Khabarovsk, and firing missiles from land, surface and submarine at a target in the Sea of Okhotsk.</w:t>
      </w:r>
      <w:r>
        <w:rPr>
          <w:rStyle w:val="StyleUnderline"/>
        </w:rPr>
        <w:t xml:space="preserve"> </w:t>
      </w:r>
      <w:r w:rsidRPr="00670C7B">
        <w:rPr>
          <w:sz w:val="14"/>
        </w:rPr>
        <w:t>The war games are underway at five ranges in the east of Russia, and in the waters of the Sea of Japan, Bering Sea and the Sea of Okhotsk. Ahead of the games, Russian forces unleashed a devastating display involving synchronised launches from land, surface vessel and submarine hitting targets in the Sea of Okhotsk. The live-fire exercise hit two drifting targets in the Sea of Okhotsk on Russia’s Pacific coast as Putin was on a trip to Siberia. Four different types of cruise missile were used in the attack - Vulkan, Granit, Malakhit and Onyx. They were fired from the missile cruiser Varyag - flagship of the Pacific fleet - as well as missile corvettes Razliv and Moroz, and the Tomsk nuclear powered submarine. A live fire exercise took place last month (Image: MOD/east2west news) Putin says his actions are needed (Image: MOD/east2west news) Russia's 'Vostok 2018' war games. See story RUSSIA WarGames. Infographic by PA Graphics READ MORE Man brutally gored by bull after being pinned against metal fence at Spanish festival They were supported by the Bastion missile system fired from land. The distance of the targets was between 155 and 310 miles. “All seven cruise missiles successfully hit the targets,” said a statement from Russia’s eastern military district. MOD figures reveal there are around 147,000 full time personnel across the RAF, Navy and Army,</w:t>
      </w:r>
    </w:p>
    <w:p w:rsidR="001D37A3" w:rsidRDefault="001D37A3" w:rsidP="001D37A3">
      <w:pPr>
        <w:rPr>
          <w:rFonts w:eastAsiaTheme="majorEastAsia" w:cstheme="majorBidi"/>
          <w:sz w:val="44"/>
          <w:szCs w:val="26"/>
          <w:u w:val="double"/>
        </w:rPr>
      </w:pPr>
      <w:r>
        <w:br w:type="page"/>
      </w:r>
    </w:p>
    <w:p w:rsidR="000A5720" w:rsidRDefault="008D646A" w:rsidP="008D646A">
      <w:pPr>
        <w:pStyle w:val="Heading2"/>
      </w:pPr>
      <w:r>
        <w:t>China Fill-In Disadvantage</w:t>
      </w:r>
    </w:p>
    <w:p w:rsidR="00D31A05" w:rsidRDefault="00D31A05">
      <w:pPr>
        <w:rPr>
          <w:rFonts w:eastAsiaTheme="majorEastAsia" w:cstheme="majorBidi"/>
          <w:b/>
          <w:iCs/>
          <w:sz w:val="26"/>
        </w:rPr>
      </w:pPr>
      <w:r>
        <w:br w:type="page"/>
      </w:r>
    </w:p>
    <w:p w:rsidR="00D31A05" w:rsidRDefault="00D31A05" w:rsidP="00D31A05">
      <w:pPr>
        <w:pStyle w:val="Heading3"/>
      </w:pPr>
      <w:r>
        <w:t>1nc</w:t>
      </w:r>
    </w:p>
    <w:p w:rsidR="009D43D5" w:rsidRDefault="009D43D5" w:rsidP="009D43D5">
      <w:pPr>
        <w:pStyle w:val="Heading4"/>
      </w:pPr>
      <w:r>
        <w:t xml:space="preserve">U.S. leads the world in arms sales but China quickly rising </w:t>
      </w:r>
    </w:p>
    <w:p w:rsidR="009D43D5" w:rsidRDefault="009D43D5" w:rsidP="009D43D5">
      <w:r>
        <w:t xml:space="preserve">Joe </w:t>
      </w:r>
      <w:r w:rsidRPr="00EE5FB2">
        <w:rPr>
          <w:rStyle w:val="Style13ptBold"/>
        </w:rPr>
        <w:t>Gold</w:t>
      </w:r>
      <w:r>
        <w:t xml:space="preserve"> “</w:t>
      </w:r>
      <w:r w:rsidRPr="00EE5FB2">
        <w:t>Trump advances ‘Buy American’ arms sales plans</w:t>
      </w:r>
      <w:r>
        <w:t xml:space="preserve">” July 16, </w:t>
      </w:r>
      <w:r w:rsidRPr="00EE5FB2">
        <w:rPr>
          <w:rStyle w:val="Style13ptBold"/>
        </w:rPr>
        <w:t>2018</w:t>
      </w:r>
      <w:r>
        <w:t xml:space="preserve"> </w:t>
      </w:r>
      <w:r w:rsidRPr="00EE5FB2">
        <w:t>https://www.defensenews.com/digital-show-dailies/farnborough/2018/07/16/trump-advances-buy-america-arms-sales-plans/</w:t>
      </w:r>
    </w:p>
    <w:p w:rsidR="00D31A05" w:rsidRDefault="009D43D5" w:rsidP="00D31A05">
      <w:r w:rsidRPr="000169D8">
        <w:rPr>
          <w:rStyle w:val="StyleUnderline"/>
          <w:highlight w:val="cyan"/>
        </w:rPr>
        <w:t>The U.S.</w:t>
      </w:r>
      <w:r w:rsidRPr="00EE5FB2">
        <w:rPr>
          <w:rStyle w:val="StyleUnderline"/>
        </w:rPr>
        <w:t xml:space="preserve"> already </w:t>
      </w:r>
      <w:r w:rsidRPr="000169D8">
        <w:rPr>
          <w:rStyle w:val="StyleUnderline"/>
          <w:highlight w:val="cyan"/>
        </w:rPr>
        <w:t>leads the world in arms transfers</w:t>
      </w:r>
      <w:r w:rsidRPr="00EE5FB2">
        <w:t xml:space="preserve">. In 2017, the State Department approved $42 billion in government-to-government sales; and so far this year, 2018 is on track to beat last year at $46 billion.  The State Department, under its </w:t>
      </w:r>
      <w:r w:rsidRPr="00EE5FB2">
        <w:rPr>
          <w:rStyle w:val="StyleUnderline"/>
        </w:rPr>
        <w:t>plans outlined</w:t>
      </w:r>
      <w:r w:rsidRPr="00EE5FB2">
        <w:t xml:space="preserve"> Monday, </w:t>
      </w:r>
      <w:r w:rsidRPr="00EE5FB2">
        <w:rPr>
          <w:rStyle w:val="StyleUnderline"/>
        </w:rPr>
        <w:t>would help allies to identify critical capability requirements and employ a whole-of-government effort to expedite transfers</w:t>
      </w:r>
      <w:r w:rsidRPr="00EE5FB2">
        <w:t xml:space="preserve">.  In February, Kaidanow led a large U.S. delegation to Asia’s largest air show to pitch U.S. arms sales as </w:t>
      </w:r>
      <w:r w:rsidRPr="000169D8">
        <w:rPr>
          <w:rStyle w:val="StyleUnderline"/>
          <w:highlight w:val="cyan"/>
        </w:rPr>
        <w:t>China’s military footprint and political influence are surging.</w:t>
      </w:r>
      <w:r w:rsidRPr="00EE5FB2">
        <w:rPr>
          <w:rStyle w:val="StyleUnderline"/>
        </w:rPr>
        <w:t xml:space="preserve"> What’s spelled out in </w:t>
      </w:r>
      <w:r w:rsidRPr="000169D8">
        <w:rPr>
          <w:rStyle w:val="StyleUnderline"/>
          <w:highlight w:val="cyan"/>
        </w:rPr>
        <w:t>State’s plans is competition with adversaries by “providing allies and partners with alternatives to foreign defense articles in order to maintain U.S. influence in key regions.”</w:t>
      </w:r>
    </w:p>
    <w:p w:rsidR="00D31A05" w:rsidRPr="00D31A05" w:rsidRDefault="00D31A05" w:rsidP="00D31A05">
      <w:pPr>
        <w:pStyle w:val="Heading4"/>
        <w:rPr>
          <w:rFonts w:eastAsiaTheme="minorHAnsi" w:cstheme="minorBidi"/>
          <w:sz w:val="22"/>
          <w:u w:val="single"/>
        </w:rPr>
      </w:pPr>
      <w:r w:rsidRPr="003938ED">
        <w:t>China fills drone sales when the US pulls away</w:t>
      </w:r>
    </w:p>
    <w:p w:rsidR="00D31A05" w:rsidRPr="003938ED" w:rsidRDefault="00D31A05" w:rsidP="00D31A05">
      <w:r w:rsidRPr="003938ED">
        <w:t xml:space="preserve">Sharon </w:t>
      </w:r>
      <w:r w:rsidRPr="003938ED">
        <w:rPr>
          <w:b/>
          <w:bCs/>
          <w:sz w:val="26"/>
        </w:rPr>
        <w:t>Weinberger</w:t>
      </w:r>
      <w:r w:rsidRPr="003938ED">
        <w:t>, defense and foreign relations writer, 5-10-20</w:t>
      </w:r>
      <w:r w:rsidRPr="003938ED">
        <w:rPr>
          <w:b/>
          <w:bCs/>
          <w:sz w:val="26"/>
        </w:rPr>
        <w:t>18</w:t>
      </w:r>
      <w:r w:rsidRPr="003938ED">
        <w:t xml:space="preserve">, Dispatch, </w:t>
      </w:r>
      <w:hyperlink r:id="rId100" w:history="1">
        <w:r w:rsidRPr="003938ED">
          <w:t>https://foreignpolicy.com/2018/05/10/china-trump-middle-east-drone-wars/</w:t>
        </w:r>
      </w:hyperlink>
    </w:p>
    <w:p w:rsidR="00D31A05" w:rsidRPr="003938ED" w:rsidRDefault="00D31A05" w:rsidP="00D31A05">
      <w:pPr>
        <w:rPr>
          <w:sz w:val="8"/>
        </w:rPr>
      </w:pPr>
      <w:r w:rsidRPr="003938ED">
        <w:rPr>
          <w:sz w:val="8"/>
        </w:rPr>
        <w:t>“</w:t>
      </w:r>
      <w:r w:rsidRPr="000169D8">
        <w:rPr>
          <w:b/>
          <w:iCs/>
          <w:highlight w:val="cyan"/>
          <w:u w:val="single"/>
        </w:rPr>
        <w:t>The Chinese have made</w:t>
      </w:r>
      <w:r w:rsidRPr="003938ED">
        <w:rPr>
          <w:b/>
          <w:iCs/>
          <w:u w:val="single"/>
        </w:rPr>
        <w:t xml:space="preserve"> a lot of </w:t>
      </w:r>
      <w:r w:rsidRPr="000169D8">
        <w:rPr>
          <w:b/>
          <w:iCs/>
          <w:highlight w:val="cyan"/>
          <w:u w:val="single"/>
        </w:rPr>
        <w:t>inroads into the market</w:t>
      </w:r>
      <w:r w:rsidRPr="003938ED">
        <w:rPr>
          <w:b/>
          <w:iCs/>
          <w:u w:val="single"/>
        </w:rPr>
        <w:t xml:space="preserve">, and </w:t>
      </w:r>
      <w:r w:rsidRPr="000169D8">
        <w:rPr>
          <w:b/>
          <w:iCs/>
          <w:highlight w:val="cyan"/>
          <w:u w:val="single"/>
        </w:rPr>
        <w:t>U.S. export policy has</w:t>
      </w:r>
      <w:r w:rsidRPr="003938ED">
        <w:rPr>
          <w:b/>
          <w:iCs/>
          <w:u w:val="single"/>
        </w:rPr>
        <w:t xml:space="preserve"> definitely </w:t>
      </w:r>
      <w:r w:rsidRPr="000169D8">
        <w:rPr>
          <w:b/>
          <w:iCs/>
          <w:highlight w:val="cyan"/>
          <w:u w:val="single"/>
        </w:rPr>
        <w:t>helped</w:t>
      </w:r>
      <w:r w:rsidRPr="003938ED">
        <w:rPr>
          <w:b/>
          <w:iCs/>
          <w:u w:val="single"/>
        </w:rPr>
        <w:t xml:space="preserve"> them, </w:t>
      </w:r>
      <w:r w:rsidRPr="000169D8">
        <w:rPr>
          <w:b/>
          <w:iCs/>
          <w:highlight w:val="cyan"/>
          <w:u w:val="single"/>
        </w:rPr>
        <w:t>because the U.S. has stayed out of a lot of potential markets</w:t>
      </w:r>
      <w:r w:rsidRPr="003938ED">
        <w:rPr>
          <w:sz w:val="8"/>
        </w:rPr>
        <w:t>,” says Philip Finnegan, the director of corporate analysis at Teal Group in Fairfax, Virginia. “</w:t>
      </w:r>
      <w:r w:rsidRPr="000169D8">
        <w:rPr>
          <w:b/>
          <w:iCs/>
          <w:highlight w:val="cyan"/>
          <w:u w:val="single"/>
        </w:rPr>
        <w:t>While some areas might be filled by Israeli manufacturers who are very active, the Middle East is one where the Israelis aren’t</w:t>
      </w:r>
      <w:r w:rsidRPr="003938ED">
        <w:rPr>
          <w:b/>
          <w:iCs/>
          <w:u w:val="single"/>
        </w:rPr>
        <w:t xml:space="preserve"> active for obvious reasons. And </w:t>
      </w:r>
      <w:r w:rsidRPr="000169D8">
        <w:rPr>
          <w:b/>
          <w:iCs/>
          <w:highlight w:val="cyan"/>
          <w:u w:val="single"/>
        </w:rPr>
        <w:t>so the Chinese have filled the void.”</w:t>
      </w:r>
      <w:r w:rsidRPr="000169D8">
        <w:rPr>
          <w:sz w:val="8"/>
          <w:highlight w:val="cyan"/>
        </w:rPr>
        <w:t>.”</w:t>
      </w:r>
      <w:r w:rsidRPr="003938ED">
        <w:rPr>
          <w:sz w:val="8"/>
        </w:rPr>
        <w:t xml:space="preserve"> </w:t>
      </w:r>
      <w:r w:rsidRPr="003938ED">
        <w:rPr>
          <w:u w:val="single"/>
        </w:rPr>
        <w:t>The CH-4, whose resemblance to the iconic Predator is no accident, follows a long tradition of Chinese technology manufacturing, whether in cars or smartphones: Make it look like a name-brand Western equivalent, but build it cheaper and good enough to get the job done.</w:t>
      </w:r>
      <w:r w:rsidRPr="003938ED">
        <w:rPr>
          <w:sz w:val="8"/>
        </w:rPr>
        <w:t xml:space="preserve"> (Amusingly, a video at the show advertising the CH-4 called it “one of the best” UAVs in the world, as in, not the best.) Analysts have even suggested, albeit without proof, that China pilfered U.S. technical information for its drone program.</w:t>
      </w:r>
    </w:p>
    <w:p w:rsidR="00D832CF" w:rsidRDefault="00D832CF" w:rsidP="00D832CF">
      <w:pPr>
        <w:pStyle w:val="Heading4"/>
      </w:pPr>
      <w:r>
        <w:t>China sells to non-democracies and countries with bad human rights records</w:t>
      </w:r>
      <w:r w:rsidR="00D31A05">
        <w:t xml:space="preserve">. This ensures global use of drones. </w:t>
      </w:r>
    </w:p>
    <w:p w:rsidR="00D832CF" w:rsidRDefault="00D832CF" w:rsidP="00D832CF">
      <w:r>
        <w:t xml:space="preserve">Michael C. </w:t>
      </w:r>
      <w:r w:rsidRPr="00F8138C">
        <w:rPr>
          <w:rStyle w:val="Style13ptBold"/>
        </w:rPr>
        <w:t>Horowitz and</w:t>
      </w:r>
      <w:r>
        <w:t xml:space="preserve"> Joshua A. </w:t>
      </w:r>
      <w:r w:rsidRPr="00F8138C">
        <w:rPr>
          <w:rStyle w:val="Style13ptBold"/>
        </w:rPr>
        <w:t>Schwartz</w:t>
      </w:r>
      <w:r>
        <w:t xml:space="preserve"> (Michael C. Horowitz - professor of political science and the associate director of Perry World House at the University of Pennsylvania. Joshua A. Schwartz - PhD student in the political science department at the University of Pennsylvania.) “</w:t>
      </w:r>
      <w:r w:rsidRPr="00F8138C">
        <w:t>A new U.S. policy makes it (somewhat) easier to export drones</w:t>
      </w:r>
      <w:r>
        <w:t xml:space="preserve">” April 20, </w:t>
      </w:r>
      <w:r w:rsidRPr="00F8138C">
        <w:rPr>
          <w:rStyle w:val="Style13ptBold"/>
        </w:rPr>
        <w:t>2018</w:t>
      </w:r>
      <w:r>
        <w:t xml:space="preserve"> </w:t>
      </w:r>
      <w:r w:rsidRPr="00F8138C">
        <w:t>https://www.washingtonpost.com/news/monkey-cage/wp/2018/04/20/a-new-u-s-policy-makes-it-somewhat-easier-to-export-drones/?utm_term=.a1d87e5d0579</w:t>
      </w:r>
    </w:p>
    <w:p w:rsidR="00D832CF" w:rsidRDefault="00D832CF" w:rsidP="00D832CF">
      <w:r w:rsidRPr="00F8138C">
        <w:t xml:space="preserve">2. Current </w:t>
      </w:r>
      <w:r w:rsidRPr="000169D8">
        <w:rPr>
          <w:rStyle w:val="StyleUnderline"/>
          <w:highlight w:val="cyan"/>
        </w:rPr>
        <w:t>export restrictions put American allies at a</w:t>
      </w:r>
      <w:r w:rsidRPr="00F8138C">
        <w:t xml:space="preserve"> comparative </w:t>
      </w:r>
      <w:r w:rsidRPr="000169D8">
        <w:rPr>
          <w:rStyle w:val="StyleUnderline"/>
          <w:highlight w:val="cyan"/>
        </w:rPr>
        <w:t>disadvantage</w:t>
      </w:r>
      <w:r w:rsidRPr="00F8138C">
        <w:t>.</w:t>
      </w:r>
      <w:r>
        <w:t xml:space="preserve"> The Trump administration also wants to help U.S. allies and partners help themselves, supporting broader U.S. national security priorities. President Trump has criticized NATO members and other U.S. allies for not spending enough on defense or doing enough against terrorism. </w:t>
      </w:r>
      <w:r w:rsidRPr="000169D8">
        <w:rPr>
          <w:rStyle w:val="StyleUnderline"/>
          <w:highlight w:val="cyan"/>
        </w:rPr>
        <w:t>Selling allies a military technology that is frequently used against terrorists may help</w:t>
      </w:r>
      <w:r>
        <w:t xml:space="preserve"> address his concerns.  Initial results from our research also suggest that </w:t>
      </w:r>
      <w:r w:rsidRPr="00F8138C">
        <w:rPr>
          <w:rStyle w:val="StyleUnderline"/>
        </w:rPr>
        <w:t xml:space="preserve">since 2010, </w:t>
      </w:r>
      <w:r w:rsidRPr="000169D8">
        <w:rPr>
          <w:rStyle w:val="StyleUnderline"/>
          <w:highlight w:val="cyan"/>
        </w:rPr>
        <w:t>non-democracies were more likely to acquire armed drones than democracies</w:t>
      </w:r>
      <w:r>
        <w:t xml:space="preserve">. </w:t>
      </w:r>
      <w:r w:rsidRPr="00F8138C">
        <w:rPr>
          <w:rStyle w:val="StyleUnderline"/>
        </w:rPr>
        <w:t xml:space="preserve">While democracies could not turn to the United States to provide them with armed drones, </w:t>
      </w:r>
      <w:r w:rsidRPr="000169D8">
        <w:rPr>
          <w:rStyle w:val="StyleUnderline"/>
          <w:highlight w:val="cyan"/>
        </w:rPr>
        <w:t>China was more than willing to sell drones to non-democracies with spotty human rights records</w:t>
      </w:r>
      <w:r>
        <w:t>. Consequently, the easing of export restrictions may help even the playing field.</w:t>
      </w:r>
    </w:p>
    <w:p w:rsidR="00D31A05" w:rsidRPr="003938ED" w:rsidRDefault="00D31A05" w:rsidP="00B42EA2">
      <w:pPr>
        <w:pStyle w:val="Heading4"/>
      </w:pPr>
      <w:r w:rsidRPr="003938ED">
        <w:t>China has the potential to arm militant groups with arms if allowed opportunity</w:t>
      </w:r>
    </w:p>
    <w:p w:rsidR="00D31A05" w:rsidRPr="003938ED" w:rsidRDefault="00D31A05" w:rsidP="00D31A05">
      <w:r w:rsidRPr="003938ED">
        <w:t xml:space="preserve">Joseph </w:t>
      </w:r>
      <w:r w:rsidRPr="003938ED">
        <w:rPr>
          <w:b/>
          <w:bCs/>
          <w:sz w:val="26"/>
        </w:rPr>
        <w:t>Trevithick</w:t>
      </w:r>
      <w:r w:rsidRPr="003938ED">
        <w:t>. Defense journalist, Jan 16, 20</w:t>
      </w:r>
      <w:r w:rsidRPr="003938ED">
        <w:rPr>
          <w:b/>
          <w:bCs/>
          <w:sz w:val="26"/>
        </w:rPr>
        <w:t>18</w:t>
      </w:r>
      <w:r w:rsidRPr="003938ED">
        <w:t xml:space="preserve">. The Drive, </w:t>
      </w:r>
      <w:hyperlink r:id="rId101" w:history="1">
        <w:r w:rsidRPr="003938ED">
          <w:t>https://www.thedrive.com/the-war-zone/17698/chinas-is-hard-at-work-developing-swarms-of-small-drones-on-multiple-levels</w:t>
        </w:r>
      </w:hyperlink>
    </w:p>
    <w:p w:rsidR="00D31A05" w:rsidRPr="003938ED" w:rsidRDefault="00D31A05" w:rsidP="00D31A05">
      <w:pPr>
        <w:rPr>
          <w:b/>
          <w:iCs/>
          <w:u w:val="single"/>
        </w:rPr>
      </w:pPr>
      <w:r w:rsidRPr="003938ED">
        <w:rPr>
          <w:sz w:val="8"/>
        </w:rPr>
        <w:t xml:space="preserve">Systems that are ostensibly for scientific research purposes, but that have sensors designed to monitor visual or other changes across a wide area could easily have military applications, too, acting as early warning nets or helping guard borders. </w:t>
      </w:r>
      <w:r w:rsidRPr="003938ED">
        <w:rPr>
          <w:u w:val="single"/>
        </w:rPr>
        <w:t xml:space="preserve">According to East Pendulum, Chinese research agencies and institutions have published at least a dozen public studies regarding drones working in unison, including on land and at sea, as well as in the air, but not all for explicitly military applications. </w:t>
      </w:r>
      <w:r w:rsidRPr="000169D8">
        <w:rPr>
          <w:b/>
          <w:iCs/>
          <w:highlight w:val="cyan"/>
          <w:u w:val="single"/>
        </w:rPr>
        <w:t>China is</w:t>
      </w:r>
      <w:r w:rsidRPr="003938ED">
        <w:rPr>
          <w:u w:val="single"/>
        </w:rPr>
        <w:t xml:space="preserve"> surely </w:t>
      </w:r>
      <w:r w:rsidRPr="000169D8">
        <w:rPr>
          <w:b/>
          <w:iCs/>
          <w:highlight w:val="cyan"/>
          <w:u w:val="single"/>
        </w:rPr>
        <w:t>doing</w:t>
      </w:r>
      <w:r w:rsidRPr="003938ED">
        <w:rPr>
          <w:b/>
          <w:iCs/>
          <w:u w:val="single"/>
        </w:rPr>
        <w:t xml:space="preserve"> more </w:t>
      </w:r>
      <w:r w:rsidRPr="000169D8">
        <w:rPr>
          <w:b/>
          <w:iCs/>
          <w:highlight w:val="cyan"/>
          <w:u w:val="single"/>
        </w:rPr>
        <w:t>work on</w:t>
      </w:r>
      <w:r w:rsidRPr="003938ED">
        <w:rPr>
          <w:b/>
          <w:iCs/>
          <w:u w:val="single"/>
        </w:rPr>
        <w:t xml:space="preserve"> the potential </w:t>
      </w:r>
      <w:r w:rsidRPr="000169D8">
        <w:rPr>
          <w:b/>
          <w:iCs/>
          <w:highlight w:val="cyan"/>
          <w:u w:val="single"/>
        </w:rPr>
        <w:t>uses of drone swarms in more classified settings.</w:t>
      </w:r>
      <w:r w:rsidRPr="003938ED">
        <w:rPr>
          <w:b/>
          <w:iCs/>
          <w:u w:val="single"/>
        </w:rPr>
        <w:t xml:space="preserve"> </w:t>
      </w:r>
      <w:r w:rsidRPr="000169D8">
        <w:rPr>
          <w:b/>
          <w:iCs/>
          <w:highlight w:val="cyan"/>
          <w:u w:val="single"/>
        </w:rPr>
        <w:t>Whatever the goals and state of China’s drone swarms developments are</w:t>
      </w:r>
      <w:r w:rsidRPr="003938ED">
        <w:rPr>
          <w:b/>
          <w:iCs/>
          <w:u w:val="single"/>
        </w:rPr>
        <w:t xml:space="preserve">, </w:t>
      </w:r>
      <w:r w:rsidRPr="000169D8">
        <w:rPr>
          <w:b/>
          <w:iCs/>
          <w:highlight w:val="cyan"/>
          <w:u w:val="single"/>
        </w:rPr>
        <w:t>the potential threats are</w:t>
      </w:r>
      <w:r w:rsidRPr="003938ED">
        <w:rPr>
          <w:b/>
          <w:iCs/>
          <w:u w:val="single"/>
        </w:rPr>
        <w:t xml:space="preserve"> definitely </w:t>
      </w:r>
      <w:r w:rsidRPr="000169D8">
        <w:rPr>
          <w:b/>
          <w:iCs/>
          <w:highlight w:val="cyan"/>
          <w:u w:val="single"/>
        </w:rPr>
        <w:t>real and rapidly evolving.</w:t>
      </w:r>
      <w:r w:rsidRPr="003938ED">
        <w:rPr>
          <w:b/>
          <w:iCs/>
          <w:u w:val="single"/>
        </w:rPr>
        <w:t xml:space="preserve"> </w:t>
      </w:r>
      <w:r w:rsidRPr="000169D8">
        <w:rPr>
          <w:b/>
          <w:iCs/>
          <w:highlight w:val="cyan"/>
          <w:u w:val="single"/>
        </w:rPr>
        <w:t>Militants in Iraq and Syria, including ISIS, have already shown what they can do with limited resources and facilities.</w:t>
      </w:r>
      <w:r w:rsidRPr="003938ED">
        <w:rPr>
          <w:b/>
          <w:iCs/>
          <w:u w:val="single"/>
        </w:rPr>
        <w:t xml:space="preserve"> Between January and December 2017, </w:t>
      </w:r>
      <w:r w:rsidRPr="000169D8">
        <w:rPr>
          <w:b/>
          <w:iCs/>
          <w:highlight w:val="cyan"/>
          <w:u w:val="single"/>
        </w:rPr>
        <w:t>these groups went from conducting</w:t>
      </w:r>
      <w:r w:rsidRPr="003938ED">
        <w:rPr>
          <w:b/>
          <w:iCs/>
          <w:u w:val="single"/>
        </w:rPr>
        <w:t xml:space="preserve"> very </w:t>
      </w:r>
      <w:r w:rsidRPr="000169D8">
        <w:rPr>
          <w:b/>
          <w:iCs/>
          <w:highlight w:val="cyan"/>
          <w:u w:val="single"/>
        </w:rPr>
        <w:t>limited attacks</w:t>
      </w:r>
      <w:r w:rsidRPr="003938ED">
        <w:rPr>
          <w:b/>
          <w:iCs/>
          <w:u w:val="single"/>
        </w:rPr>
        <w:t xml:space="preserve"> using individual commercial type drones with improvised munitions </w:t>
      </w:r>
      <w:r w:rsidRPr="000169D8">
        <w:rPr>
          <w:b/>
          <w:iCs/>
          <w:highlight w:val="cyan"/>
          <w:u w:val="single"/>
        </w:rPr>
        <w:t>to a mass attack using</w:t>
      </w:r>
      <w:r w:rsidRPr="003938ED">
        <w:rPr>
          <w:b/>
          <w:iCs/>
          <w:u w:val="single"/>
        </w:rPr>
        <w:t xml:space="preserve"> a home brew </w:t>
      </w:r>
      <w:r w:rsidRPr="000169D8">
        <w:rPr>
          <w:b/>
          <w:iCs/>
          <w:highlight w:val="cyan"/>
          <w:u w:val="single"/>
        </w:rPr>
        <w:t>autonomous design with GPS guidance.</w:t>
      </w:r>
    </w:p>
    <w:p w:rsidR="00B42EA2" w:rsidRDefault="00B42EA2">
      <w:r>
        <w:br w:type="page"/>
      </w:r>
    </w:p>
    <w:p w:rsidR="00B42EA2" w:rsidRDefault="00B42EA2" w:rsidP="00B42EA2">
      <w:pPr>
        <w:pStyle w:val="Heading3"/>
        <w:rPr>
          <w:sz w:val="26"/>
        </w:rPr>
      </w:pPr>
      <w:r>
        <w:t>Uniqueness</w:t>
      </w:r>
      <w:r>
        <w:br w:type="page"/>
      </w:r>
    </w:p>
    <w:p w:rsidR="00B42EA2" w:rsidRPr="003938ED" w:rsidRDefault="00B42EA2" w:rsidP="00B42EA2">
      <w:pPr>
        <w:keepNext/>
        <w:keepLines/>
        <w:spacing w:before="40" w:after="0"/>
        <w:outlineLvl w:val="3"/>
        <w:rPr>
          <w:rFonts w:eastAsiaTheme="majorEastAsia" w:cstheme="majorBidi"/>
          <w:b/>
          <w:iCs/>
          <w:sz w:val="26"/>
        </w:rPr>
      </w:pPr>
      <w:r w:rsidRPr="003938ED">
        <w:rPr>
          <w:rFonts w:eastAsiaTheme="majorEastAsia" w:cstheme="majorBidi"/>
          <w:b/>
          <w:iCs/>
          <w:sz w:val="26"/>
        </w:rPr>
        <w:t>China is poised to take over the world’s drone sales if given a chance</w:t>
      </w:r>
    </w:p>
    <w:p w:rsidR="00B42EA2" w:rsidRPr="003938ED" w:rsidRDefault="00B42EA2" w:rsidP="00B42EA2">
      <w:r w:rsidRPr="003938ED">
        <w:t xml:space="preserve">John </w:t>
      </w:r>
      <w:r w:rsidRPr="003938ED">
        <w:rPr>
          <w:b/>
          <w:bCs/>
          <w:sz w:val="26"/>
        </w:rPr>
        <w:t>Pike</w:t>
      </w:r>
      <w:r w:rsidRPr="003938ED">
        <w:t>. One of the world’s leading experts on defense, space, and intelligence policy. 08-01-20</w:t>
      </w:r>
      <w:r w:rsidRPr="003938ED">
        <w:rPr>
          <w:b/>
          <w:bCs/>
          <w:sz w:val="26"/>
        </w:rPr>
        <w:t>19</w:t>
      </w:r>
      <w:r w:rsidRPr="003938ED">
        <w:t xml:space="preserve"> 12:03pm. Global Security.org, https://www.globalsecurity.org/military/world/china/uav.htm</w:t>
      </w:r>
    </w:p>
    <w:p w:rsidR="00B42EA2" w:rsidRPr="003938ED" w:rsidRDefault="00B42EA2" w:rsidP="00B42EA2">
      <w:pPr>
        <w:rPr>
          <w:b/>
          <w:iCs/>
          <w:u w:val="single"/>
        </w:rPr>
      </w:pPr>
      <w:r w:rsidRPr="003938ED">
        <w:rPr>
          <w:u w:val="single"/>
        </w:rPr>
        <w:t>With the success of unmanned aerial vehicle (UAV) technology in recent global conflicts</w:t>
      </w:r>
      <w:r w:rsidRPr="003938ED">
        <w:rPr>
          <w:b/>
          <w:iCs/>
          <w:u w:val="single"/>
        </w:rPr>
        <w:t xml:space="preserve">, </w:t>
      </w:r>
      <w:r w:rsidRPr="000169D8">
        <w:rPr>
          <w:b/>
          <w:iCs/>
          <w:highlight w:val="cyan"/>
          <w:u w:val="single"/>
        </w:rPr>
        <w:t>China is looking to position itself as a major consumer and exporter of UAVs</w:t>
      </w:r>
      <w:r w:rsidRPr="000169D8">
        <w:rPr>
          <w:highlight w:val="cyan"/>
          <w:u w:val="single"/>
        </w:rPr>
        <w:t>.</w:t>
      </w:r>
      <w:r w:rsidRPr="003938ED">
        <w:rPr>
          <w:u w:val="single"/>
        </w:rPr>
        <w:t xml:space="preserve"> Hence</w:t>
      </w:r>
      <w:r w:rsidRPr="003938ED">
        <w:rPr>
          <w:b/>
          <w:iCs/>
          <w:u w:val="single"/>
        </w:rPr>
        <w:t xml:space="preserve">, </w:t>
      </w:r>
      <w:r w:rsidRPr="000169D8">
        <w:rPr>
          <w:b/>
          <w:iCs/>
          <w:highlight w:val="cyan"/>
          <w:u w:val="single"/>
        </w:rPr>
        <w:t>the</w:t>
      </w:r>
      <w:r w:rsidRPr="003938ED">
        <w:rPr>
          <w:b/>
          <w:iCs/>
          <w:u w:val="single"/>
        </w:rPr>
        <w:t xml:space="preserve"> previously dormant </w:t>
      </w:r>
      <w:r w:rsidRPr="000169D8">
        <w:rPr>
          <w:b/>
          <w:iCs/>
          <w:highlight w:val="cyan"/>
          <w:u w:val="single"/>
        </w:rPr>
        <w:t>Chinese market for UAV is poised for significant growth. With UAV technologies expected to re-shape national defense strategies and policies, Chinese authorities have now implemented numerous steps to put developments back on track,</w:t>
      </w:r>
      <w:r w:rsidRPr="003938ED">
        <w:rPr>
          <w:u w:val="single"/>
        </w:rPr>
        <w:t xml:space="preserve"> while introducing indigenous UAV development programs. </w:t>
      </w:r>
      <w:r w:rsidRPr="003938ED">
        <w:rPr>
          <w:sz w:val="10"/>
        </w:rPr>
        <w:t xml:space="preserve">Moreover, numerous countries in the Asia Pacific region are progressively modernizing their defense capabilities. Hence, authorities are now convinced that existing and new UAV programs have to be implemented at a quicker rate if China wishes to expand its influence in the Asia Pacific and global defense markets. Following its accomplishments in designing and manufacturing UAVs, </w:t>
      </w:r>
      <w:r w:rsidRPr="000169D8">
        <w:rPr>
          <w:b/>
          <w:iCs/>
          <w:highlight w:val="cyan"/>
          <w:u w:val="single"/>
        </w:rPr>
        <w:t>China is now looking to enter the electronic warfare (</w:t>
      </w:r>
      <w:r w:rsidRPr="003938ED">
        <w:rPr>
          <w:b/>
          <w:iCs/>
          <w:u w:val="single"/>
        </w:rPr>
        <w:t xml:space="preserve">EW) </w:t>
      </w:r>
      <w:r w:rsidRPr="000169D8">
        <w:rPr>
          <w:b/>
          <w:iCs/>
          <w:highlight w:val="cyan"/>
          <w:u w:val="single"/>
        </w:rPr>
        <w:t>market.</w:t>
      </w:r>
    </w:p>
    <w:p w:rsidR="00B42EA2" w:rsidRDefault="00B42EA2" w:rsidP="00B42EA2">
      <w:pPr>
        <w:pStyle w:val="Heading4"/>
      </w:pPr>
      <w:r>
        <w:t>China is fierce competitor in the UAV market with the United States</w:t>
      </w:r>
    </w:p>
    <w:p w:rsidR="00B42EA2" w:rsidRPr="00C016F7" w:rsidRDefault="00B42EA2" w:rsidP="00B42EA2">
      <w:r>
        <w:t xml:space="preserve">Daniel </w:t>
      </w:r>
      <w:r w:rsidRPr="00C016F7">
        <w:rPr>
          <w:rStyle w:val="Style13ptBold"/>
        </w:rPr>
        <w:t>Cebul</w:t>
      </w:r>
      <w:r>
        <w:t xml:space="preserve"> is an editorial fellow and general assignments writer for Defense News, C4ISRNET, Fifth Domain and Federal Times. “Russian firm may sell a drone resembling the US Predator to a Mideast customer” August 23, </w:t>
      </w:r>
      <w:r w:rsidRPr="00C016F7">
        <w:rPr>
          <w:rStyle w:val="Style13ptBold"/>
        </w:rPr>
        <w:t>2018</w:t>
      </w:r>
      <w:r>
        <w:t xml:space="preserve"> &lt;https://www.defensenews.com/unmanned/2018/08/23/russian-firm-may-sell-a-drone-resembling-the-us-predator-to-a-mideast-customer/&gt; Accessed July 4, 2019. </w:t>
      </w:r>
    </w:p>
    <w:p w:rsidR="00B42EA2" w:rsidRDefault="00B42EA2" w:rsidP="00B42EA2">
      <w:r w:rsidRPr="00C016F7">
        <w:rPr>
          <w:rStyle w:val="StyleUnderline"/>
        </w:rPr>
        <w:t>China in particular is a fierce market competitor</w:t>
      </w:r>
      <w:r>
        <w:t xml:space="preserve">. As </w:t>
      </w:r>
      <w:r w:rsidRPr="00C016F7">
        <w:rPr>
          <w:rStyle w:val="StyleUnderline"/>
        </w:rPr>
        <w:t>the U.S. Defense Department noted</w:t>
      </w:r>
      <w:r>
        <w:t xml:space="preserve"> in its annual report </w:t>
      </w:r>
      <w:r w:rsidRPr="00C016F7">
        <w:rPr>
          <w:rStyle w:val="StyleUnderline"/>
        </w:rPr>
        <w:t>to Congress on Chinese military and security developments</w:t>
      </w:r>
      <w:r>
        <w:t>, “</w:t>
      </w:r>
      <w:r w:rsidRPr="00C016F7">
        <w:rPr>
          <w:rStyle w:val="StyleUnderline"/>
        </w:rPr>
        <w:t>the Middle East and North Africa region was China’s second largest regional arms market, probably because of the demand for armed UAVs</w:t>
      </w:r>
      <w:r>
        <w:t xml:space="preserve"> — a niche area where China is one of the few suppliers.”</w:t>
      </w:r>
    </w:p>
    <w:p w:rsidR="00B42EA2" w:rsidRDefault="00B42EA2" w:rsidP="00B42EA2">
      <w:pPr>
        <w:rPr>
          <w:rFonts w:eastAsiaTheme="majorEastAsia" w:cstheme="majorBidi"/>
          <w:sz w:val="44"/>
          <w:szCs w:val="26"/>
          <w:u w:val="double"/>
        </w:rPr>
      </w:pPr>
      <w:r>
        <w:br w:type="page"/>
      </w:r>
    </w:p>
    <w:p w:rsidR="00B42EA2" w:rsidRDefault="00B42EA2" w:rsidP="00B42EA2">
      <w:pPr>
        <w:pStyle w:val="Heading3"/>
      </w:pPr>
      <w:r>
        <w:t>Link</w:t>
      </w:r>
    </w:p>
    <w:p w:rsidR="00B42EA2" w:rsidRPr="00B42EA2" w:rsidRDefault="00B42EA2" w:rsidP="00B42EA2"/>
    <w:p w:rsidR="00D832CF" w:rsidRDefault="00D832CF" w:rsidP="00D832CF">
      <w:pPr>
        <w:pStyle w:val="Heading4"/>
      </w:pPr>
      <w:r>
        <w:t>China gains power when the United States refuse to sell drones to foreign nations</w:t>
      </w:r>
    </w:p>
    <w:p w:rsidR="00D832CF" w:rsidRDefault="00D832CF" w:rsidP="00D832CF">
      <w:r>
        <w:t xml:space="preserve">Michael C. </w:t>
      </w:r>
      <w:r w:rsidRPr="00F8138C">
        <w:rPr>
          <w:rStyle w:val="Style13ptBold"/>
        </w:rPr>
        <w:t>Horowitz and</w:t>
      </w:r>
      <w:r>
        <w:t xml:space="preserve"> Joshua A. </w:t>
      </w:r>
      <w:r w:rsidRPr="00F8138C">
        <w:rPr>
          <w:rStyle w:val="Style13ptBold"/>
        </w:rPr>
        <w:t>Schwartz</w:t>
      </w:r>
      <w:r>
        <w:t xml:space="preserve"> (Michael C. Horowitz - professor of political science and the associate director of Perry World House at the University of Pennsylvania. Joshua A. Schwartz - PhD student in the political science department at the University of Pennsylvania.) “</w:t>
      </w:r>
      <w:r w:rsidRPr="00F8138C">
        <w:t>A new U.S. policy makes it (somewhat) easier to export drones</w:t>
      </w:r>
      <w:r>
        <w:t xml:space="preserve">” April 20, </w:t>
      </w:r>
      <w:r w:rsidRPr="00F8138C">
        <w:rPr>
          <w:rStyle w:val="Style13ptBold"/>
        </w:rPr>
        <w:t>2018</w:t>
      </w:r>
      <w:r>
        <w:t xml:space="preserve"> </w:t>
      </w:r>
      <w:r w:rsidRPr="00F8138C">
        <w:t>https://www.washingtonpost.com/news/monkey-cage/wp/2018/04/20/a-new-u-s-policy-makes-it-somewhat-easier-to-export-drones/?utm_term=.a1d87e5d0579</w:t>
      </w:r>
      <w:r>
        <w:t xml:space="preserve"> </w:t>
      </w:r>
    </w:p>
    <w:p w:rsidR="003938ED" w:rsidRDefault="00D832CF" w:rsidP="003938ED">
      <w:r w:rsidRPr="00F8138C">
        <w:t>3. Existing export restrictions gave China a strategic advantage.</w:t>
      </w:r>
      <w:r>
        <w:t xml:space="preserve"> </w:t>
      </w:r>
      <w:r w:rsidRPr="000169D8">
        <w:rPr>
          <w:rStyle w:val="StyleUnderline"/>
          <w:highlight w:val="cyan"/>
        </w:rPr>
        <w:t>By dominating the armed drone export market</w:t>
      </w:r>
      <w:r>
        <w:t xml:space="preserve"> thus far, </w:t>
      </w:r>
      <w:r w:rsidRPr="000169D8">
        <w:rPr>
          <w:rStyle w:val="StyleUnderline"/>
          <w:highlight w:val="cyan"/>
        </w:rPr>
        <w:t>China has built defense relationships with countries around the world</w:t>
      </w:r>
      <w:r>
        <w:t xml:space="preserve"> — </w:t>
      </w:r>
      <w:r w:rsidRPr="000169D8">
        <w:rPr>
          <w:rStyle w:val="StyleUnderline"/>
          <w:highlight w:val="cyan"/>
        </w:rPr>
        <w:t>including U.S. allies</w:t>
      </w:r>
      <w:r w:rsidRPr="00F8138C">
        <w:rPr>
          <w:rStyle w:val="StyleUnderline"/>
        </w:rPr>
        <w:t xml:space="preserve"> and partners</w:t>
      </w:r>
      <w:r>
        <w:t xml:space="preserve">.  </w:t>
      </w:r>
      <w:r w:rsidRPr="00F8138C">
        <w:rPr>
          <w:rStyle w:val="StyleUnderline"/>
        </w:rPr>
        <w:t xml:space="preserve">The </w:t>
      </w:r>
      <w:r w:rsidRPr="000169D8">
        <w:rPr>
          <w:rStyle w:val="StyleUnderline"/>
          <w:highlight w:val="cyan"/>
        </w:rPr>
        <w:t>Obama</w:t>
      </w:r>
      <w:r w:rsidRPr="00F8138C">
        <w:rPr>
          <w:rStyle w:val="StyleUnderline"/>
        </w:rPr>
        <w:t xml:space="preserve"> administration </w:t>
      </w:r>
      <w:r w:rsidRPr="000169D8">
        <w:rPr>
          <w:rStyle w:val="StyleUnderline"/>
          <w:highlight w:val="cyan"/>
        </w:rPr>
        <w:t>denied requests</w:t>
      </w:r>
      <w:r w:rsidRPr="00F8138C">
        <w:rPr>
          <w:rStyle w:val="StyleUnderline"/>
        </w:rPr>
        <w:t xml:space="preserve"> for armed or advanced unarmed drones</w:t>
      </w:r>
      <w:r>
        <w:t xml:space="preserve"> from Jordan, the United Arab Emirates and Iraq. </w:t>
      </w:r>
      <w:r w:rsidRPr="000169D8">
        <w:rPr>
          <w:rStyle w:val="StyleUnderline"/>
          <w:highlight w:val="cyan"/>
        </w:rPr>
        <w:t>Subsequently, these countries bought armed drones from China</w:t>
      </w:r>
      <w:r>
        <w:t xml:space="preserve">. Saudi Arabia has also purchased armed drones from China.  The Trump administration thus might have thought that </w:t>
      </w:r>
      <w:r w:rsidRPr="000169D8">
        <w:rPr>
          <w:rStyle w:val="Emphasis"/>
          <w:highlight w:val="cyan"/>
        </w:rPr>
        <w:t>a restrictive drone export policy was ceding influence to China</w:t>
      </w:r>
      <w:r>
        <w:t>, something of concern, given that Trump’s national security strategy characterized China as a “competitor” and a “revisionist” power, and Trump himself labeled China a “rival” in his State of the Union address.</w:t>
      </w:r>
    </w:p>
    <w:p w:rsidR="003938ED" w:rsidRPr="003938ED" w:rsidRDefault="003938ED" w:rsidP="003938ED">
      <w:pPr>
        <w:keepNext/>
        <w:keepLines/>
        <w:spacing w:before="40" w:after="0"/>
        <w:outlineLvl w:val="3"/>
        <w:rPr>
          <w:rFonts w:eastAsiaTheme="majorEastAsia" w:cstheme="majorBidi"/>
          <w:b/>
          <w:iCs/>
          <w:sz w:val="26"/>
        </w:rPr>
      </w:pPr>
      <w:r w:rsidRPr="003938ED">
        <w:rPr>
          <w:rFonts w:eastAsiaTheme="majorEastAsia" w:cstheme="majorBidi"/>
          <w:b/>
          <w:iCs/>
          <w:sz w:val="26"/>
        </w:rPr>
        <w:t xml:space="preserve">Chinese drones are less effective and less efficient. People only buy Chinese drones in the absence of U.S. sales. </w:t>
      </w:r>
    </w:p>
    <w:p w:rsidR="003938ED" w:rsidRPr="003938ED" w:rsidRDefault="003938ED" w:rsidP="003938ED">
      <w:r w:rsidRPr="003938ED">
        <w:t xml:space="preserve">Natasha </w:t>
      </w:r>
      <w:r w:rsidRPr="003938ED">
        <w:rPr>
          <w:b/>
          <w:bCs/>
          <w:sz w:val="26"/>
        </w:rPr>
        <w:t>Turak</w:t>
      </w:r>
      <w:r w:rsidRPr="003938ED">
        <w:t>. CNBC Correspondent. Feb 21, 20</w:t>
      </w:r>
      <w:r w:rsidRPr="003938ED">
        <w:rPr>
          <w:b/>
          <w:bCs/>
          <w:sz w:val="26"/>
        </w:rPr>
        <w:t>19</w:t>
      </w:r>
      <w:r w:rsidRPr="003938ED">
        <w:t xml:space="preserve">. CNBC, </w:t>
      </w:r>
      <w:hyperlink r:id="rId102" w:history="1">
        <w:r w:rsidRPr="003938ED">
          <w:t>https://www.cnbc.com/2019/02/21/pentagon-is-scrambling-as-china-sells-the-hell-out-of-armed-drones-to-americas-allies.html</w:t>
        </w:r>
      </w:hyperlink>
    </w:p>
    <w:p w:rsidR="00FF3218" w:rsidRDefault="003938ED" w:rsidP="003938ED">
      <w:pPr>
        <w:rPr>
          <w:b/>
          <w:iCs/>
          <w:u w:val="single"/>
        </w:rPr>
      </w:pPr>
      <w:r w:rsidRPr="000169D8">
        <w:rPr>
          <w:b/>
          <w:iCs/>
          <w:highlight w:val="cyan"/>
          <w:u w:val="single"/>
        </w:rPr>
        <w:t>Why the Gulf is buying Chinese drones in the first place</w:t>
      </w:r>
      <w:r w:rsidRPr="003938ED">
        <w:rPr>
          <w:b/>
          <w:iCs/>
          <w:u w:val="single"/>
        </w:rPr>
        <w:t xml:space="preserve"> Simply put, </w:t>
      </w:r>
      <w:r w:rsidRPr="000169D8">
        <w:rPr>
          <w:b/>
          <w:iCs/>
          <w:highlight w:val="cyan"/>
          <w:u w:val="single"/>
        </w:rPr>
        <w:t>China’s weaponized drones are on the market when others aren’t.</w:t>
      </w:r>
      <w:r w:rsidRPr="003938ED">
        <w:rPr>
          <w:u w:val="single"/>
        </w:rPr>
        <w:t xml:space="preserve"> </w:t>
      </w:r>
      <w:r w:rsidRPr="003938ED">
        <w:rPr>
          <w:sz w:val="8"/>
        </w:rPr>
        <w:t xml:space="preserve">The UAE has had Chinese Wing Loong I drones since 2016, and started receiving its purchases of the upgraded and deadlier Wing Loong II in early 2018. The UAVs, intended for surveillance and reconnaissance, can carry a range of weapons including missiles and laser-guided bombs to blow up targets on land or in the air. The Saudis have bought China’s CH-4 and the Wing Loong II, and both countries have deployed their drones in Yemen. </w:t>
      </w:r>
      <w:r w:rsidRPr="003938ED">
        <w:rPr>
          <w:u w:val="single"/>
        </w:rPr>
        <w:t>Last summer, Riyadh confirmed that the Chinese were building a CH-4 production facility — the first drone factory in the region — in Saudi Arabia. The CH-4, an ISR (intelligence, surveillance and reconnaissance) and attack drone with similarities to the Reaper, is also used by the UAE, Iraq and Egypt</w:t>
      </w:r>
      <w:r w:rsidRPr="003938ED">
        <w:rPr>
          <w:b/>
          <w:iCs/>
          <w:u w:val="single"/>
        </w:rPr>
        <w:t xml:space="preserve">. In addition to being able to sell to any willing buyer, the Chinese also offer the lowest prices on the market. </w:t>
      </w:r>
      <w:r w:rsidRPr="003938ED">
        <w:rPr>
          <w:u w:val="single"/>
        </w:rPr>
        <w:t xml:space="preserve">According to Jack Watling, a land warfare expert at the Royal United Services Institute (RUSI) in London, the UAE’s </w:t>
      </w:r>
      <w:r w:rsidRPr="000169D8">
        <w:rPr>
          <w:b/>
          <w:iCs/>
          <w:highlight w:val="cyan"/>
          <w:u w:val="single"/>
        </w:rPr>
        <w:t>Chinese drone purchases began after the the U.S. refused to sell</w:t>
      </w:r>
      <w:r w:rsidRPr="003938ED">
        <w:rPr>
          <w:b/>
          <w:iCs/>
          <w:u w:val="single"/>
        </w:rPr>
        <w:t xml:space="preserve"> them </w:t>
      </w:r>
      <w:r w:rsidRPr="000169D8">
        <w:rPr>
          <w:b/>
          <w:iCs/>
          <w:highlight w:val="cyan"/>
          <w:u w:val="single"/>
        </w:rPr>
        <w:t>American armed UAVs</w:t>
      </w:r>
      <w:r w:rsidRPr="003938ED">
        <w:rPr>
          <w:u w:val="single"/>
        </w:rPr>
        <w:t xml:space="preserve">. </w:t>
      </w:r>
      <w:r w:rsidRPr="003938ED">
        <w:rPr>
          <w:sz w:val="8"/>
        </w:rPr>
        <w:t xml:space="preserve">Now, he says, “the (President Donald) Trump administration has reduced its threshold for sale, which partly happened after the UAE started its Chinese drone purchases.” Gulf militaries do have American drones, but not ones capable of destroying targets. These include the U.S.-made Predator XP, which can carry ISR camera packages, but it’s downgraded so that it can’t carry weapons systems. </w:t>
      </w:r>
      <w:r w:rsidRPr="000169D8">
        <w:rPr>
          <w:b/>
          <w:iCs/>
          <w:highlight w:val="cyan"/>
          <w:u w:val="single"/>
        </w:rPr>
        <w:t>Still</w:t>
      </w:r>
      <w:r w:rsidRPr="003938ED">
        <w:rPr>
          <w:b/>
          <w:iCs/>
          <w:u w:val="single"/>
        </w:rPr>
        <w:t xml:space="preserve">, Watling says, </w:t>
      </w:r>
      <w:r w:rsidRPr="000169D8">
        <w:rPr>
          <w:b/>
          <w:iCs/>
          <w:highlight w:val="cyan"/>
          <w:u w:val="single"/>
        </w:rPr>
        <w:t>U.S platforms are better than their Chinese counterparts — and if given the opportunity, buyers would likely choose those.</w:t>
      </w:r>
      <w:r w:rsidRPr="003938ED">
        <w:rPr>
          <w:b/>
          <w:iCs/>
          <w:u w:val="single"/>
        </w:rPr>
        <w:t xml:space="preserve"> “</w:t>
      </w:r>
      <w:r w:rsidRPr="000169D8">
        <w:rPr>
          <w:b/>
          <w:iCs/>
          <w:highlight w:val="cyan"/>
          <w:u w:val="single"/>
        </w:rPr>
        <w:t>Chinese UAS</w:t>
      </w:r>
      <w:r w:rsidRPr="003938ED">
        <w:rPr>
          <w:b/>
          <w:iCs/>
          <w:u w:val="single"/>
        </w:rPr>
        <w:t xml:space="preserve"> (unmanned aerial systems) </w:t>
      </w:r>
      <w:r w:rsidRPr="000169D8">
        <w:rPr>
          <w:b/>
          <w:iCs/>
          <w:highlight w:val="cyan"/>
          <w:u w:val="single"/>
        </w:rPr>
        <w:t>are not as stable as American systems</w:t>
      </w:r>
      <w:r w:rsidRPr="003938ED">
        <w:rPr>
          <w:b/>
          <w:iCs/>
          <w:u w:val="single"/>
        </w:rPr>
        <w:t>,</w:t>
      </w:r>
      <w:r w:rsidRPr="003938ED">
        <w:rPr>
          <w:u w:val="single"/>
        </w:rPr>
        <w:t xml:space="preserve">” he explained. “They therefore have to fly lower, though they are improving. </w:t>
      </w:r>
      <w:r w:rsidRPr="000169D8">
        <w:rPr>
          <w:b/>
          <w:iCs/>
          <w:highlight w:val="cyan"/>
          <w:u w:val="single"/>
        </w:rPr>
        <w:t>This has resulted in several Chinese platforms being shot down.”</w:t>
      </w:r>
      <w:r w:rsidRPr="003938ED">
        <w:rPr>
          <w:u w:val="single"/>
        </w:rPr>
        <w:t xml:space="preserve"> </w:t>
      </w:r>
      <w:r w:rsidRPr="003938ED">
        <w:rPr>
          <w:sz w:val="8"/>
        </w:rPr>
        <w:t xml:space="preserve">‘Definitely a threat’ </w:t>
      </w:r>
      <w:r w:rsidRPr="003938ED">
        <w:rPr>
          <w:u w:val="single"/>
        </w:rPr>
        <w:t xml:space="preserve">“The Chinese are definitely a threat,” Gerard Robottom, international market area director at California-based UAV manufacturer AeroVironment, told CNBC at the conference. But he stressed that </w:t>
      </w:r>
      <w:r w:rsidRPr="000169D8">
        <w:rPr>
          <w:b/>
          <w:iCs/>
          <w:highlight w:val="cyan"/>
          <w:u w:val="single"/>
        </w:rPr>
        <w:t>reliability is key</w:t>
      </w:r>
      <w:r w:rsidRPr="003938ED">
        <w:rPr>
          <w:u w:val="single"/>
        </w:rPr>
        <w:t>, adding</w:t>
      </w:r>
      <w:r w:rsidRPr="003938ED">
        <w:rPr>
          <w:b/>
          <w:iCs/>
          <w:u w:val="single"/>
        </w:rPr>
        <w:t xml:space="preserve">, “you can find </w:t>
      </w:r>
      <w:r w:rsidRPr="000169D8">
        <w:rPr>
          <w:b/>
          <w:iCs/>
          <w:highlight w:val="cyan"/>
          <w:u w:val="single"/>
        </w:rPr>
        <w:t>a lot of</w:t>
      </w:r>
      <w:r w:rsidRPr="003938ED">
        <w:rPr>
          <w:b/>
          <w:iCs/>
          <w:u w:val="single"/>
        </w:rPr>
        <w:t xml:space="preserve"> our </w:t>
      </w:r>
      <w:r w:rsidRPr="000169D8">
        <w:rPr>
          <w:b/>
          <w:iCs/>
          <w:highlight w:val="cyan"/>
          <w:u w:val="single"/>
        </w:rPr>
        <w:t>customers</w:t>
      </w:r>
      <w:r w:rsidRPr="003938ED">
        <w:rPr>
          <w:b/>
          <w:iCs/>
          <w:u w:val="single"/>
        </w:rPr>
        <w:t xml:space="preserve"> out here, and they’ll </w:t>
      </w:r>
      <w:r w:rsidRPr="000169D8">
        <w:rPr>
          <w:b/>
          <w:iCs/>
          <w:highlight w:val="cyan"/>
          <w:u w:val="single"/>
        </w:rPr>
        <w:t>tell you the importance of a good ISR from a reputable compan</w:t>
      </w:r>
      <w:r w:rsidRPr="003938ED">
        <w:rPr>
          <w:b/>
          <w:iCs/>
          <w:u w:val="single"/>
        </w:rPr>
        <w:t>y.” Robottom’s colleagues attested to the lengthy U.S. government process for approving even non-lethal drone exports, which they described as a hindrance to international business.</w:t>
      </w:r>
    </w:p>
    <w:p w:rsidR="00FF3218" w:rsidRPr="005B5FD4" w:rsidRDefault="00FF3218" w:rsidP="00FF3218">
      <w:pPr>
        <w:pStyle w:val="Heading4"/>
      </w:pPr>
      <w:r>
        <w:t>US withdrawing from the drone market means they fail to set norms and allows China to fill the void</w:t>
      </w:r>
    </w:p>
    <w:p w:rsidR="00FF3218" w:rsidRPr="005B5FD4" w:rsidRDefault="00FF3218" w:rsidP="00FF3218">
      <w:pPr>
        <w:rPr>
          <w:sz w:val="16"/>
          <w:szCs w:val="16"/>
        </w:rPr>
      </w:pPr>
      <w:r w:rsidRPr="005B5FD4">
        <w:rPr>
          <w:rStyle w:val="Style13ptBold"/>
        </w:rPr>
        <w:t>Ewers et al 2017.</w:t>
      </w:r>
      <w:r w:rsidRPr="005B5FD4">
        <w:rPr>
          <w:sz w:val="16"/>
          <w:szCs w:val="16"/>
        </w:rPr>
        <w:t xml:space="preserve"> Elisa Catalano Ewers From 2005–2016, she served as a foreign policy and national security expert in the U.S. Government, Lauren Fish MA in Security Studies from the Edmund A. Walsh School of Foreign Service at Georgetown University , Michael C. Horowitz PhD in Government from Harvard University, Alexandra Sander MA in international security from the University of Denver’s Josef Korbel School of International Studies, and Paul Scharre Senior fellow and director of the Future of Warfare Initiative at CNAS “Drone Proliferation Policy Choices for the Trump Administration” Center for New American Security. June 2017. &lt;http://drones.cnas.org/wp-content/uploads/2017/06/CNASReport-DroneProliferation-Final.pdf&gt; Accessed July 6, 2019. </w:t>
      </w:r>
    </w:p>
    <w:p w:rsidR="00FF3218" w:rsidRPr="005B5FD4" w:rsidRDefault="00FF3218" w:rsidP="00FF3218">
      <w:pPr>
        <w:rPr>
          <w:rStyle w:val="StyleUnderline"/>
        </w:rPr>
      </w:pPr>
      <w:r w:rsidRPr="000169D8">
        <w:rPr>
          <w:rStyle w:val="StyleUnderline"/>
          <w:highlight w:val="cyan"/>
        </w:rPr>
        <w:t>When the United States has held back from transferring drones abroad, even to key partners, China has stepped in to fill the void</w:t>
      </w:r>
      <w:r w:rsidRPr="000169D8">
        <w:rPr>
          <w:highlight w:val="cyan"/>
        </w:rPr>
        <w:t>.</w:t>
      </w:r>
      <w:r>
        <w:t xml:space="preserve"> China has transferred their Reaper-class CH-4 drone to Jordan, Saudi Arabia, and Iraq. </w:t>
      </w:r>
      <w:r w:rsidRPr="000169D8">
        <w:rPr>
          <w:rStyle w:val="StyleUnderline"/>
          <w:highlight w:val="cyan"/>
        </w:rPr>
        <w:t>Many of China’s sales have been armed</w:t>
      </w:r>
      <w:r>
        <w:t xml:space="preserve">. (The MTCR does not distinguish between armed vs. unarmed drones.) China has sold armed drones to Egypt, Iraq, Jordan, Kazakhstan, Myanmar, Nigeria, Pakistan, Saudi Arabia, Turkmenistan, and the United Arab Emirates.44 </w:t>
      </w:r>
      <w:r w:rsidRPr="005B5FD4">
        <w:rPr>
          <w:rStyle w:val="StyleUnderline"/>
        </w:rPr>
        <w:t xml:space="preserve">In fact, every international transfer of an armed drone to date with the exception of the U.S. transfer to the United Kingdom has been from China. </w:t>
      </w:r>
      <w:r>
        <w:t xml:space="preserve">Over time, this is likely to change as the United States and Israel transfer more armed drones abroad as well. In addition to the pending U.S. transfer to Italy, Israel reportedly has approved but not yet delivered transfers of armed drones to Germany and India.45 </w:t>
      </w:r>
      <w:r w:rsidRPr="000169D8">
        <w:rPr>
          <w:rStyle w:val="StyleUnderline"/>
          <w:highlight w:val="cyan"/>
        </w:rPr>
        <w:t>U.S. hesitation to transfer drones abroad has not stopped proliferation. It has</w:t>
      </w:r>
      <w:r w:rsidRPr="005B5FD4">
        <w:rPr>
          <w:rStyle w:val="StyleUnderline"/>
        </w:rPr>
        <w:t xml:space="preserve">, however, </w:t>
      </w:r>
      <w:r w:rsidRPr="000169D8">
        <w:rPr>
          <w:rStyle w:val="StyleUnderline"/>
          <w:highlight w:val="cyan"/>
        </w:rPr>
        <w:t>weakened U.S. relationships with key partners</w:t>
      </w:r>
      <w:r w:rsidRPr="005B5FD4">
        <w:rPr>
          <w:rStyle w:val="StyleUnderline"/>
        </w:rPr>
        <w:t xml:space="preserve"> by </w:t>
      </w:r>
      <w:r w:rsidRPr="000169D8">
        <w:rPr>
          <w:rStyle w:val="StyleUnderline"/>
          <w:highlight w:val="cyan"/>
        </w:rPr>
        <w:t>forgoing opportunities to</w:t>
      </w:r>
      <w:r w:rsidRPr="005B5FD4">
        <w:rPr>
          <w:rStyle w:val="StyleUnderline"/>
        </w:rPr>
        <w:t xml:space="preserve"> build interoperability and </w:t>
      </w:r>
      <w:r w:rsidRPr="000169D8">
        <w:rPr>
          <w:rStyle w:val="StyleUnderline"/>
          <w:highlight w:val="cyan"/>
        </w:rPr>
        <w:t>deepen defense relationships</w:t>
      </w:r>
      <w:r w:rsidRPr="005B5FD4">
        <w:rPr>
          <w:rStyle w:val="StyleUnderline"/>
        </w:rPr>
        <w:t xml:space="preserve">. </w:t>
      </w:r>
      <w:r w:rsidRPr="000169D8">
        <w:rPr>
          <w:rStyle w:val="StyleUnderline"/>
          <w:highlight w:val="cyan"/>
        </w:rPr>
        <w:t>U.S. reluctance to transfer drones abroad also has meant the United States has missed out on opportunities to shape how others use drones and influence emerging norms of behavior for drone use.</w:t>
      </w:r>
      <w:r w:rsidRPr="005B5FD4">
        <w:rPr>
          <w:rStyle w:val="StyleUnderline"/>
        </w:rPr>
        <w:t xml:space="preserve"> </w:t>
      </w:r>
    </w:p>
    <w:p w:rsidR="003938ED" w:rsidRPr="00FF3218" w:rsidRDefault="003938ED" w:rsidP="00FF3218"/>
    <w:p w:rsidR="000A3235" w:rsidRDefault="000A3235" w:rsidP="000A3235">
      <w:pPr>
        <w:pStyle w:val="Heading2"/>
      </w:pPr>
      <w:r>
        <w:t xml:space="preserve">Disad Links </w:t>
      </w:r>
    </w:p>
    <w:p w:rsidR="000A3235" w:rsidRDefault="000A3235" w:rsidP="000A3235">
      <w:pPr>
        <w:rPr>
          <w:rFonts w:eastAsiaTheme="majorEastAsia" w:cstheme="majorBidi"/>
          <w:sz w:val="44"/>
          <w:szCs w:val="26"/>
          <w:u w:val="double"/>
        </w:rPr>
      </w:pPr>
      <w:r>
        <w:br w:type="page"/>
      </w:r>
    </w:p>
    <w:p w:rsidR="00211598" w:rsidRDefault="00211598" w:rsidP="000A3235">
      <w:pPr>
        <w:pStyle w:val="Heading3"/>
      </w:pPr>
      <w:r>
        <w:t>Defense Industrial Base</w:t>
      </w:r>
    </w:p>
    <w:p w:rsidR="00211598" w:rsidRDefault="00211598" w:rsidP="00211598">
      <w:pPr>
        <w:pStyle w:val="Heading4"/>
      </w:pPr>
      <w:bookmarkStart w:id="6" w:name="_GoBack"/>
      <w:bookmarkEnd w:id="6"/>
      <w:r>
        <w:t>Drone sales key to defense industrial base—billions in the market will be lost</w:t>
      </w:r>
    </w:p>
    <w:p w:rsidR="00211598" w:rsidRDefault="00211598" w:rsidP="00211598">
      <w:r w:rsidRPr="00D22C96">
        <w:rPr>
          <w:rStyle w:val="Style13ptBold"/>
        </w:rPr>
        <w:t>Tnn &amp; Agencies</w:t>
      </w:r>
      <w:r w:rsidRPr="00D22C96">
        <w:t>, 4-20-</w:t>
      </w:r>
      <w:r w:rsidRPr="00D22C96">
        <w:rPr>
          <w:rStyle w:val="Style13ptBold"/>
        </w:rPr>
        <w:t>2018</w:t>
      </w:r>
      <w:r w:rsidRPr="00D22C96">
        <w:t>, "US drones:   Trump reduces hurdles for sale of military drones to allies", Times of India, https://timesofindia.indiatimes.com/india/trump-reduces-hurdles-for-sale-of-military-drones-to-allies/articleshow/63845004.cms, ke</w:t>
      </w:r>
    </w:p>
    <w:p w:rsidR="00211598" w:rsidRPr="00A837FF" w:rsidRDefault="00211598" w:rsidP="00211598">
      <w:pPr>
        <w:rPr>
          <w:sz w:val="14"/>
        </w:rPr>
      </w:pPr>
      <w:r w:rsidRPr="00A837FF">
        <w:rPr>
          <w:rStyle w:val="StyleUnderline"/>
        </w:rPr>
        <w:t xml:space="preserve">The administration's </w:t>
      </w:r>
      <w:r w:rsidRPr="000169D8">
        <w:rPr>
          <w:rStyle w:val="StyleUnderline"/>
          <w:highlight w:val="cyan"/>
        </w:rPr>
        <w:t>UAS export policy will level the playing field</w:t>
      </w:r>
      <w:r w:rsidRPr="00A837FF">
        <w:rPr>
          <w:rStyle w:val="StyleUnderline"/>
        </w:rPr>
        <w:t xml:space="preserve"> by enabling US firms to increase their direct sales to authorized allies and partners</w:t>
      </w:r>
      <w:r w:rsidRPr="00A837FF">
        <w:rPr>
          <w:sz w:val="14"/>
        </w:rPr>
        <w:t xml:space="preserve">. By expanding international sales opportunities, US industry will be further incentivized to do what they do best: invest and innovate. </w:t>
      </w:r>
      <w:r w:rsidRPr="00A837FF">
        <w:rPr>
          <w:rStyle w:val="StyleUnderline"/>
        </w:rPr>
        <w:t>Th</w:t>
      </w:r>
      <w:r w:rsidRPr="000169D8">
        <w:rPr>
          <w:rStyle w:val="StyleUnderline"/>
          <w:highlight w:val="cyan"/>
        </w:rPr>
        <w:t>is will keep US defense industrial base in the vanguard of emerging defense technologies while creating thousands of additional jobs with good wages and generating substantial export revenues</w:t>
      </w:r>
      <w:r w:rsidRPr="000169D8">
        <w:rPr>
          <w:sz w:val="14"/>
          <w:highlight w:val="cyan"/>
        </w:rPr>
        <w:t>,</w:t>
      </w:r>
      <w:r w:rsidRPr="00A837FF">
        <w:rPr>
          <w:sz w:val="14"/>
        </w:rPr>
        <w:t xml:space="preserve"> he said</w:t>
      </w:r>
      <w:r w:rsidRPr="00A837FF">
        <w:rPr>
          <w:rStyle w:val="StyleUnderline"/>
        </w:rPr>
        <w:t>. "The US aerospace and defense industries contribute almost a trillion dollars annually to our economy and support about 2.5 million jobs while maintaining a significant global trade surplus</w:t>
      </w:r>
      <w:r w:rsidRPr="00A837FF">
        <w:rPr>
          <w:sz w:val="14"/>
        </w:rPr>
        <w:t xml:space="preserve">. "As President Trump works to balance our trade with the rest of the world, further strengthening a critical part of our export economy and defense industrial base is a logical and critical step," Navarro said. </w:t>
      </w:r>
      <w:r w:rsidRPr="00A837FF">
        <w:rPr>
          <w:rStyle w:val="StyleUnderline"/>
        </w:rPr>
        <w:t xml:space="preserve">He said </w:t>
      </w:r>
      <w:r w:rsidRPr="000169D8">
        <w:rPr>
          <w:rStyle w:val="StyleUnderline"/>
          <w:highlight w:val="cyan"/>
        </w:rPr>
        <w:t>although the US leads the way in UAS technology, overly restrictive policies</w:t>
      </w:r>
      <w:r w:rsidRPr="00A837FF">
        <w:rPr>
          <w:rStyle w:val="StyleUnderline"/>
        </w:rPr>
        <w:t xml:space="preserve"> enacted by the previous administration have </w:t>
      </w:r>
      <w:r w:rsidRPr="000169D8">
        <w:rPr>
          <w:rStyle w:val="StyleUnderline"/>
          <w:highlight w:val="cyan"/>
        </w:rPr>
        <w:t>accelerated an undesirable outcome.</w:t>
      </w:r>
      <w:r w:rsidRPr="000169D8">
        <w:rPr>
          <w:sz w:val="14"/>
          <w:highlight w:val="cyan"/>
        </w:rPr>
        <w:t xml:space="preserve"> S</w:t>
      </w:r>
      <w:r w:rsidRPr="00A837FF">
        <w:rPr>
          <w:sz w:val="14"/>
        </w:rPr>
        <w:t xml:space="preserve">trategic competitors like China are aggressively marketing. The </w:t>
      </w:r>
      <w:r w:rsidRPr="000169D8">
        <w:rPr>
          <w:rStyle w:val="StyleUnderline"/>
          <w:highlight w:val="cyan"/>
        </w:rPr>
        <w:t>international markets is forecast to be worth more than $50 billion a year</w:t>
      </w:r>
      <w:r w:rsidRPr="00A837FF">
        <w:rPr>
          <w:rStyle w:val="StyleUnderline"/>
        </w:rPr>
        <w:t xml:space="preserve"> within the next decade</w:t>
      </w:r>
      <w:r w:rsidRPr="00A837FF">
        <w:rPr>
          <w:sz w:val="14"/>
        </w:rPr>
        <w:t>.</w:t>
      </w:r>
    </w:p>
    <w:p w:rsidR="00211598" w:rsidRDefault="00211598" w:rsidP="000A3235">
      <w:pPr>
        <w:pStyle w:val="Heading3"/>
      </w:pPr>
      <w:r>
        <w:t>Diplomacy</w:t>
      </w:r>
    </w:p>
    <w:p w:rsidR="00211598" w:rsidRDefault="00211598" w:rsidP="00211598">
      <w:pPr>
        <w:pStyle w:val="Heading4"/>
      </w:pPr>
      <w:r>
        <w:t>Drone exports are key to US alliances and interoperability during operations</w:t>
      </w:r>
    </w:p>
    <w:p w:rsidR="00211598" w:rsidRDefault="00211598" w:rsidP="00211598">
      <w:r w:rsidRPr="007E2F26">
        <w:t xml:space="preserve">Erik </w:t>
      </w:r>
      <w:r w:rsidRPr="007E2F26">
        <w:rPr>
          <w:rStyle w:val="Style13ptBold"/>
        </w:rPr>
        <w:t>Lin-Greenberg</w:t>
      </w:r>
      <w:r w:rsidRPr="007E2F26">
        <w:t>, 4-24-</w:t>
      </w:r>
      <w:r w:rsidRPr="007E2F26">
        <w:rPr>
          <w:rStyle w:val="Style13ptBold"/>
        </w:rPr>
        <w:t>2018</w:t>
      </w:r>
      <w:r w:rsidRPr="007E2F26">
        <w:t>, "Why Washington’s New Drone Export Policy Is Good For National Security", War on the Rocks, https://warontherocks.com/2018/04/why-washingtons-new-drone-export-policy-is-good-for-national-security/</w:t>
      </w:r>
      <w:r>
        <w:t>&lt;</w:t>
      </w:r>
      <w:r w:rsidRPr="007E2F26">
        <w:t xml:space="preserve"> PhD candidate in the Department of Political Science at Columbia University, where he studies international relations. He previously served as an active duty Air Force officer</w:t>
      </w:r>
      <w:r>
        <w:t>&gt;</w:t>
      </w:r>
      <w:r w:rsidRPr="007E2F26">
        <w:t xml:space="preserve">, ke </w:t>
      </w:r>
    </w:p>
    <w:p w:rsidR="00211598" w:rsidRPr="00A837FF" w:rsidRDefault="00211598" w:rsidP="00211598">
      <w:pPr>
        <w:rPr>
          <w:sz w:val="12"/>
        </w:rPr>
      </w:pPr>
      <w:r w:rsidRPr="00A837FF">
        <w:rPr>
          <w:sz w:val="12"/>
        </w:rPr>
        <w:t>Last Thursday, the State Department announced its updated export policy for unmanned aerial systems, popularly known as drones</w:t>
      </w:r>
      <w:r w:rsidRPr="00A837FF">
        <w:rPr>
          <w:rStyle w:val="StyleUnderline"/>
        </w:rPr>
        <w:t xml:space="preserve">. While the White House framed </w:t>
      </w:r>
      <w:r w:rsidRPr="000169D8">
        <w:rPr>
          <w:rStyle w:val="StyleUnderline"/>
          <w:highlight w:val="cyan"/>
        </w:rPr>
        <w:t>the new plan</w:t>
      </w:r>
      <w:r w:rsidRPr="00A837FF">
        <w:rPr>
          <w:rStyle w:val="StyleUnderline"/>
        </w:rPr>
        <w:t xml:space="preserve"> as a means to promote American industry, the guidelines — </w:t>
      </w:r>
      <w:r w:rsidRPr="000169D8">
        <w:rPr>
          <w:rStyle w:val="StyleUnderline"/>
          <w:highlight w:val="cyan"/>
        </w:rPr>
        <w:t>which</w:t>
      </w:r>
      <w:r w:rsidRPr="00A837FF">
        <w:rPr>
          <w:rStyle w:val="StyleUnderline"/>
        </w:rPr>
        <w:t xml:space="preserve"> </w:t>
      </w:r>
      <w:r w:rsidRPr="000169D8">
        <w:rPr>
          <w:rStyle w:val="StyleUnderline"/>
          <w:highlight w:val="cyan"/>
        </w:rPr>
        <w:t>make it easier for the United States to sell drones to foreign allies</w:t>
      </w:r>
      <w:r w:rsidRPr="00A837FF">
        <w:rPr>
          <w:rStyle w:val="StyleUnderline"/>
        </w:rPr>
        <w:t xml:space="preserve"> — </w:t>
      </w:r>
      <w:r w:rsidRPr="000169D8">
        <w:rPr>
          <w:rStyle w:val="StyleUnderline"/>
          <w:highlight w:val="cyan"/>
        </w:rPr>
        <w:t>will</w:t>
      </w:r>
      <w:r w:rsidRPr="00A837FF">
        <w:rPr>
          <w:rStyle w:val="StyleUnderline"/>
        </w:rPr>
        <w:t xml:space="preserve"> almost certainly </w:t>
      </w:r>
      <w:r w:rsidRPr="000169D8">
        <w:rPr>
          <w:rStyle w:val="StyleUnderline"/>
          <w:highlight w:val="cyan"/>
        </w:rPr>
        <w:t>enhance U.S. national security</w:t>
      </w:r>
      <w:r w:rsidRPr="00A837FF">
        <w:rPr>
          <w:rStyle w:val="StyleUnderline"/>
        </w:rPr>
        <w:t>.</w:t>
      </w:r>
      <w:r w:rsidRPr="00A837FF">
        <w:rPr>
          <w:sz w:val="12"/>
        </w:rPr>
        <w:t xml:space="preserve"> </w:t>
      </w:r>
      <w:r w:rsidRPr="00A837FF">
        <w:rPr>
          <w:rStyle w:val="StyleUnderline"/>
        </w:rPr>
        <w:t xml:space="preserve">By </w:t>
      </w:r>
      <w:r w:rsidRPr="000169D8">
        <w:rPr>
          <w:rStyle w:val="StyleUnderline"/>
          <w:highlight w:val="cyan"/>
        </w:rPr>
        <w:t>exporting drones</w:t>
      </w:r>
      <w:r w:rsidRPr="00A837FF">
        <w:rPr>
          <w:rStyle w:val="StyleUnderline"/>
        </w:rPr>
        <w:t xml:space="preserve">, which are on the wish lists of militaries around the world, Washington </w:t>
      </w:r>
      <w:r w:rsidRPr="000169D8">
        <w:rPr>
          <w:rStyle w:val="StyleUnderline"/>
          <w:highlight w:val="cyan"/>
        </w:rPr>
        <w:t>can strengthen ties with allies, enhance burden-sharing and interoperability during</w:t>
      </w:r>
      <w:r w:rsidRPr="00A837FF">
        <w:rPr>
          <w:rStyle w:val="StyleUnderline"/>
        </w:rPr>
        <w:t xml:space="preserve"> coalition </w:t>
      </w:r>
      <w:r w:rsidRPr="000169D8">
        <w:rPr>
          <w:rStyle w:val="StyleUnderline"/>
          <w:highlight w:val="cyan"/>
        </w:rPr>
        <w:t>operations</w:t>
      </w:r>
      <w:r w:rsidRPr="00A837FF">
        <w:rPr>
          <w:rStyle w:val="StyleUnderline"/>
        </w:rPr>
        <w:t xml:space="preserve">, </w:t>
      </w:r>
      <w:r w:rsidRPr="000169D8">
        <w:rPr>
          <w:rStyle w:val="StyleUnderline"/>
          <w:highlight w:val="cyan"/>
        </w:rPr>
        <w:t>and prevent strategic competitors</w:t>
      </w:r>
      <w:r w:rsidRPr="00A837FF">
        <w:rPr>
          <w:rStyle w:val="StyleUnderline"/>
        </w:rPr>
        <w:t xml:space="preserve"> like China </w:t>
      </w:r>
      <w:r w:rsidRPr="000169D8">
        <w:rPr>
          <w:rStyle w:val="StyleUnderline"/>
          <w:highlight w:val="cyan"/>
        </w:rPr>
        <w:t>from gaining influence among</w:t>
      </w:r>
      <w:r w:rsidRPr="00A837FF">
        <w:rPr>
          <w:rStyle w:val="StyleUnderline"/>
        </w:rPr>
        <w:t xml:space="preserve"> Washington’s </w:t>
      </w:r>
      <w:r w:rsidRPr="000169D8">
        <w:rPr>
          <w:rStyle w:val="StyleUnderline"/>
          <w:highlight w:val="cyan"/>
        </w:rPr>
        <w:t>security partners</w:t>
      </w:r>
      <w:r w:rsidRPr="00A837FF">
        <w:rPr>
          <w:rStyle w:val="StyleUnderline"/>
        </w:rPr>
        <w:t>.</w:t>
      </w:r>
      <w:r w:rsidRPr="00A837FF">
        <w:rPr>
          <w:sz w:val="12"/>
        </w:rPr>
        <w:t xml:space="preserve"> The new guidelines streamline the sale of both armed and unarmed drones, while still maintaining stipulations that ensure recipients use exported drones in accordance with international law and international human rights law. Specifically, the new policy authorizes direct commercial sales of drone technology, allowing U.S. firms like General Atomics and Northrop Grumman to directly market certain drones to foreign governments, rather than relying on the more cumbersome government-run Foreign Military Sales program. The policy also eliminates the special scrutiny on laser designators — technology that allows drones to cue airstrikes. Under earlier policies, these factors often halted drone transfers or extended U.S. government deliberations on export approval. U.S. drone exports have long been governed by both domestic export controls and international agreements. These regulations, like the multilateral Missile Technology Control Regime, were drafted long before unmanned and remotely piloted aircraft became common features of military arsenals. As such, these regulations often characterized long-range drones as cruise missiles. Because cruise missiles were capable of delivering nuclear or chemical weapons, there was a “strong presumption of denial” for drone exports. The Obama administration initially followed these guidelines because they believed more American exports could lead other powers to sell drones to states that might use them in ways that violated international law. When it became clear that states like China and Israel were more than willing to export drones despite U.S. restraint, the administration released a drone export policy in 2015 that attempted to advance its national security interests and slightly ease restrictions on drone exports. The 2015 policy established a drone-specific framework to govern foreign transfers, but still required all exports to go through slow government approval processes. Under past policies, even close U.S. allies faced difficulties acquiring U.S. drones. Italy, for instance, was unable to arm its U.S.-produced Reapers between 2011 and 2015. Jordan was barred from receiving unarmed variants of Predator drone that it hoped to use during counter-ISIL operations. Without access to U.S.-produced drones, states had two options: either give up drone acquisition efforts or seek out new suppliers. Abandoning drone procurement was impractical since states buy these military technologies to meet specific military requirements or to signal technical and military prowess to domestic and international audiences. As a result, states — including close U.S. allies — were forced to find suppliers who were more willing to hawk their wares. Saudi Arabia and Jordan, for instance, turned to China to build drone fleets filled with Predator knock-offs, and India invested $400 million on Israeli drones. When allies turn to other states for advanced military technology, U.S. national security suffers in three critical ways. First, withholding military technology from close allies and partners can strain security relationships. Since these partnerships are grounded in trust, shared interests, and common threats, partners may equate a state’s unwillingness to export drones with waning loyalty and commitment to other security agreements. For instance, the former top Italian Air Force general questioned Washington’s initial denial of Italy’s request for armed drones, arguing that “it seemed impossible that a loyal ally could be ruled out” from receiving armed drones. He noted that “in Afghanistan, we would have saved Italian lives if we had had armed drones.” By streamlining the process for foreign states to acquire U.S. drones, the new policy helps reduce this sort of tension that can engender mistrust and muddy interactions between Washington and its partners. Second, denying exports can degrade effectiveness and interoperability during coalition operations. </w:t>
      </w:r>
      <w:r w:rsidRPr="000169D8">
        <w:rPr>
          <w:rStyle w:val="StyleUnderline"/>
          <w:highlight w:val="cyan"/>
        </w:rPr>
        <w:t>By not exporting weapons to allies</w:t>
      </w:r>
      <w:r w:rsidRPr="00A837FF">
        <w:rPr>
          <w:rStyle w:val="StyleUnderline"/>
        </w:rPr>
        <w:t xml:space="preserve">, </w:t>
      </w:r>
      <w:r w:rsidRPr="000169D8">
        <w:rPr>
          <w:rStyle w:val="StyleUnderline"/>
          <w:highlight w:val="cyan"/>
        </w:rPr>
        <w:t>supplier states potentially limit the ability of allies to share operational burdens</w:t>
      </w:r>
      <w:r w:rsidRPr="00A837FF">
        <w:rPr>
          <w:rStyle w:val="StyleUnderline"/>
        </w:rPr>
        <w:t xml:space="preserve">. For instance, export controls and international agreements that blocked the transfer of armed drones to many NATO allies left Washington responsible for operating the bulk of armed drones in Afghanistan. </w:t>
      </w:r>
      <w:r w:rsidRPr="000169D8">
        <w:rPr>
          <w:rStyle w:val="StyleUnderline"/>
          <w:highlight w:val="cyan"/>
        </w:rPr>
        <w:t>This demand placed additional strain on the already under-manned and overstretched American capacity</w:t>
      </w:r>
      <w:r w:rsidRPr="00A837FF">
        <w:rPr>
          <w:rStyle w:val="StyleUnderline"/>
        </w:rPr>
        <w:t xml:space="preserve">. Additionally, </w:t>
      </w:r>
      <w:r w:rsidRPr="000169D8">
        <w:rPr>
          <w:rStyle w:val="StyleUnderline"/>
          <w:highlight w:val="cyan"/>
        </w:rPr>
        <w:t>if states turn to alternate suppliers</w:t>
      </w:r>
      <w:r w:rsidRPr="00A837FF">
        <w:rPr>
          <w:rStyle w:val="StyleUnderline"/>
        </w:rPr>
        <w:t xml:space="preserve">, </w:t>
      </w:r>
      <w:r w:rsidRPr="000169D8">
        <w:rPr>
          <w:rStyle w:val="StyleUnderline"/>
          <w:highlight w:val="cyan"/>
        </w:rPr>
        <w:t>their ability to easily operate with American forces may be reduced</w:t>
      </w:r>
      <w:r w:rsidRPr="00A837FF">
        <w:rPr>
          <w:rStyle w:val="StyleUnderline"/>
        </w:rPr>
        <w:t xml:space="preserve">. </w:t>
      </w:r>
      <w:r w:rsidRPr="00A837FF">
        <w:rPr>
          <w:sz w:val="12"/>
        </w:rPr>
        <w:t xml:space="preserve">Common systems and similar technical infrastructure helps streamline information sharing, planning, maintenance, and operations. </w:t>
      </w:r>
      <w:r w:rsidRPr="00A837FF">
        <w:rPr>
          <w:rStyle w:val="StyleUnderline"/>
        </w:rPr>
        <w:t>Given the frequency of coalition operations in the current security environment, interoperability is key to increasing operational effectiveness and reducing the likelihood of mishaps and confusion during future crises and contingencies. Third, and perhaps most strategically important, Washington loses political and military influence when states turn to other suppliers.</w:t>
      </w:r>
      <w:r w:rsidRPr="00A837FF">
        <w:rPr>
          <w:sz w:val="12"/>
        </w:rPr>
        <w:t xml:space="preserve"> When a state transfers arms, it hopes to establish influence in the recipient state throughout and beyond the lifecycle of the weapon system. In the short term, influence is established via agreements to train personnel or maintain equipment. Producer states design training curricula and can withhold future deliveries, parts, or maintenance if a recipient takes actions that run counter to their interests. Over time, these relationships often deepen into wider security partnerships. For instance, personnel who operate U.S.-produced equipment frequently attend training or exercises in the United States. There, they gain exposure to U.S. military principles, culture, and values. Because of these experiences, these personnel may be selected for professional military education programs like the U.S. Air Force’s Air War College later in their careers</w:t>
      </w:r>
      <w:r w:rsidRPr="00A837FF">
        <w:rPr>
          <w:rStyle w:val="StyleUnderline"/>
        </w:rPr>
        <w:t>. These relationships can strengthen bonds between personnel from the United States and states that receive U.S.-built equipment, ensuring long-term American influence</w:t>
      </w:r>
      <w:r w:rsidRPr="00A837FF">
        <w:rPr>
          <w:sz w:val="12"/>
        </w:rPr>
        <w:t>. The new policy makes it easier for the United States to provide drones to foreign states, helping to prevent Washington from losing influence to China and other supplier states who are eager to increase their global sway.</w:t>
      </w:r>
    </w:p>
    <w:p w:rsidR="000C74C5" w:rsidRDefault="000C74C5" w:rsidP="000C74C5">
      <w:pPr>
        <w:pStyle w:val="Heading4"/>
      </w:pPr>
      <w:bookmarkStart w:id="7" w:name="_Hlk13245394"/>
      <w:r>
        <w:t>Drone sales key to Indian alliance and stability</w:t>
      </w:r>
    </w:p>
    <w:p w:rsidR="000C74C5" w:rsidRDefault="000C74C5" w:rsidP="000C74C5">
      <w:r w:rsidRPr="00D22C96">
        <w:rPr>
          <w:rStyle w:val="Style13ptBold"/>
        </w:rPr>
        <w:t>Tnn &amp; Agencies</w:t>
      </w:r>
      <w:r w:rsidRPr="00D22C96">
        <w:t>, 4-20-</w:t>
      </w:r>
      <w:r w:rsidRPr="00D22C96">
        <w:rPr>
          <w:rStyle w:val="Style13ptBold"/>
        </w:rPr>
        <w:t>2018</w:t>
      </w:r>
      <w:r w:rsidRPr="00D22C96">
        <w:t>, "US drones:   Trump reduces hurdles for sale of military drones to allies", Times of India, https://timesofindia.indiatimes.com/india/trump-reduces-hurdles-for-sale-of-military-drones-to-allies/articleshow/63845004.cms, ke</w:t>
      </w:r>
    </w:p>
    <w:p w:rsidR="000C74C5" w:rsidRPr="00A837FF" w:rsidRDefault="000C74C5" w:rsidP="000C74C5">
      <w:pPr>
        <w:rPr>
          <w:sz w:val="12"/>
        </w:rPr>
      </w:pPr>
      <w:r w:rsidRPr="00A837FF">
        <w:rPr>
          <w:sz w:val="12"/>
        </w:rPr>
        <w:t xml:space="preserve">WASHINGTON: </w:t>
      </w:r>
      <w:r w:rsidRPr="00A837FF">
        <w:rPr>
          <w:rStyle w:val="StyleUnderline"/>
        </w:rPr>
        <w:t xml:space="preserve">US President Donald </w:t>
      </w:r>
      <w:r w:rsidRPr="000169D8">
        <w:rPr>
          <w:rStyle w:val="StyleUnderline"/>
          <w:highlight w:val="cyan"/>
        </w:rPr>
        <w:t>Trump</w:t>
      </w:r>
      <w:r w:rsidRPr="00A837FF">
        <w:rPr>
          <w:rStyle w:val="StyleUnderline"/>
        </w:rPr>
        <w:t xml:space="preserve"> has </w:t>
      </w:r>
      <w:r w:rsidRPr="000169D8">
        <w:rPr>
          <w:rStyle w:val="StyleUnderline"/>
          <w:highlight w:val="cyan"/>
        </w:rPr>
        <w:t>ordered government agencies to expedite</w:t>
      </w:r>
      <w:r w:rsidRPr="00A837FF">
        <w:rPr>
          <w:rStyle w:val="StyleUnderline"/>
        </w:rPr>
        <w:t xml:space="preserve"> and expand arms sales abroad, including </w:t>
      </w:r>
      <w:r w:rsidRPr="000169D8">
        <w:rPr>
          <w:rStyle w:val="StyleUnderline"/>
          <w:highlight w:val="cyan"/>
        </w:rPr>
        <w:t>exports of advanced drones to reinforce allied armies</w:t>
      </w:r>
      <w:r w:rsidRPr="00A837FF">
        <w:rPr>
          <w:rStyle w:val="StyleUnderline"/>
        </w:rPr>
        <w:t>, the White House has said, a move expected to be helpful to countries like India</w:t>
      </w:r>
      <w:r w:rsidRPr="00A837FF">
        <w:rPr>
          <w:sz w:val="12"/>
        </w:rPr>
        <w:t xml:space="preserve">. He has also established a new administration policy on the export of American- manufactured unmanned aerial systems (UAS), White House press secretary Sarah Sanders said. </w:t>
      </w:r>
      <w:r w:rsidRPr="000169D8">
        <w:rPr>
          <w:rStyle w:val="StyleUnderline"/>
          <w:highlight w:val="cyan"/>
        </w:rPr>
        <w:t>The move is expected to be helpful to countries like India</w:t>
      </w:r>
      <w:r w:rsidRPr="00A837FF">
        <w:rPr>
          <w:rStyle w:val="StyleUnderline"/>
        </w:rPr>
        <w:t xml:space="preserve">, </w:t>
      </w:r>
      <w:r w:rsidRPr="000169D8">
        <w:rPr>
          <w:rStyle w:val="StyleUnderline"/>
          <w:highlight w:val="cyan"/>
        </w:rPr>
        <w:t>a major defense partner</w:t>
      </w:r>
      <w:r w:rsidRPr="00A837FF">
        <w:rPr>
          <w:rStyle w:val="StyleUnderline"/>
        </w:rPr>
        <w:t xml:space="preserve"> which is </w:t>
      </w:r>
      <w:r w:rsidRPr="000169D8">
        <w:rPr>
          <w:rStyle w:val="StyleUnderline"/>
          <w:highlight w:val="cyan"/>
        </w:rPr>
        <w:t>seeking to purchase large number of armed and surveillance drones from the US.</w:t>
      </w:r>
      <w:r w:rsidRPr="00A837FF">
        <w:rPr>
          <w:rStyle w:val="StyleUnderline"/>
        </w:rPr>
        <w:t xml:space="preserve"> The Indian armed forces over the next decade want over 400 drones, including combat and submarine-launched remotely piloted aircraft, as well as directed energy weapons (DEWs) like high-energy lasers and high-powered microwaves capable of destroying enemy targets and even satellites</w:t>
      </w:r>
      <w:r w:rsidRPr="00A837FF">
        <w:rPr>
          <w:sz w:val="12"/>
        </w:rPr>
        <w:t xml:space="preserve">. Several such military capabilities have been identified in the defense ministry's new "Technology Perspective and Capability Roadmap-2018" to provide the industry with an overview of the country's offensive and defensive military requirements up to the late 2020s. President Trump signed a national security presidential memorandum approving a new conventional arms transfer (CAT) policy, Sanders said on Thursday. The new CAT policy reflects the priorities set out in the President's National Security Strategy and provides a framework under which all US Government agencies will review and evaluate proposed arms transfers and approve commercial defense sales by American companies, she said. "These updated policies reflect the President's commitment to peace through strength by building up our allies and partners, expanding opportunities for American industry, creating American jobs, and advancing the national security interests of the United States," Sanders said. Asserting that American industry produces the most sophisticated and effective defense systems in the world, Sanders said "the announcements are key first steps in a series of government-wide initiatives to strengthen our allies, support the manufacturing and defense industrial base, and drive American job creation and innovation". Peter Navarro, assistant to the President for trade and manufacturing policy, </w:t>
      </w:r>
      <w:r w:rsidRPr="00A837FF">
        <w:rPr>
          <w:rStyle w:val="StyleUnderline"/>
        </w:rPr>
        <w:t xml:space="preserve">told reporters that </w:t>
      </w:r>
      <w:r w:rsidRPr="000169D8">
        <w:rPr>
          <w:rStyle w:val="StyleUnderline"/>
          <w:highlight w:val="cyan"/>
        </w:rPr>
        <w:t>providing allies and partners with greater access to American arms will reduce their reliance</w:t>
      </w:r>
      <w:r w:rsidRPr="00A837FF">
        <w:rPr>
          <w:rStyle w:val="StyleUnderline"/>
        </w:rPr>
        <w:t xml:space="preserve"> not just </w:t>
      </w:r>
      <w:r w:rsidRPr="000169D8">
        <w:rPr>
          <w:rStyle w:val="StyleUnderline"/>
          <w:highlight w:val="cyan"/>
        </w:rPr>
        <w:t>on Chinese knock-offs, but also</w:t>
      </w:r>
      <w:r w:rsidRPr="00A837FF">
        <w:rPr>
          <w:rStyle w:val="StyleUnderline"/>
        </w:rPr>
        <w:t xml:space="preserve"> on </w:t>
      </w:r>
      <w:r w:rsidRPr="000169D8">
        <w:rPr>
          <w:rStyle w:val="StyleUnderline"/>
          <w:highlight w:val="cyan"/>
        </w:rPr>
        <w:t>Russian systems</w:t>
      </w:r>
      <w:r w:rsidRPr="00A837FF">
        <w:rPr>
          <w:rStyle w:val="StyleUnderline"/>
        </w:rPr>
        <w:t>, consistent with the countering America's Adversaries Through Sanctions Act.</w:t>
      </w:r>
      <w:r w:rsidRPr="00A837FF">
        <w:rPr>
          <w:sz w:val="12"/>
        </w:rPr>
        <w:t xml:space="preserve"> "For too long we have hamstrung ourselves and limited our ability to provide our allies and partners with the defensive capabilities they require, even when in the US interest. </w:t>
      </w:r>
      <w:r w:rsidRPr="00A837FF">
        <w:rPr>
          <w:rStyle w:val="StyleUnderline"/>
        </w:rPr>
        <w:t xml:space="preserve">President Trump's </w:t>
      </w:r>
      <w:r w:rsidRPr="000169D8">
        <w:rPr>
          <w:rStyle w:val="StyleUnderline"/>
          <w:highlight w:val="cyan"/>
        </w:rPr>
        <w:t>new</w:t>
      </w:r>
      <w:r w:rsidRPr="00A837FF">
        <w:rPr>
          <w:rStyle w:val="StyleUnderline"/>
        </w:rPr>
        <w:t xml:space="preserve"> CAT </w:t>
      </w:r>
      <w:r w:rsidRPr="000169D8">
        <w:rPr>
          <w:rStyle w:val="StyleUnderline"/>
          <w:highlight w:val="cyan"/>
        </w:rPr>
        <w:t>policy</w:t>
      </w:r>
      <w:r w:rsidRPr="00A837FF">
        <w:rPr>
          <w:rStyle w:val="StyleUnderline"/>
        </w:rPr>
        <w:t xml:space="preserve">, which reforms the myopic 2014 policy of his predecessor, </w:t>
      </w:r>
      <w:r w:rsidRPr="000169D8">
        <w:rPr>
          <w:rStyle w:val="StyleUnderline"/>
          <w:highlight w:val="cyan"/>
        </w:rPr>
        <w:t>will ensure that American interests are put first in our own decision making</w:t>
      </w:r>
      <w:r w:rsidRPr="000169D8">
        <w:rPr>
          <w:sz w:val="12"/>
          <w:highlight w:val="cyan"/>
        </w:rPr>
        <w:t>,"</w:t>
      </w:r>
      <w:r w:rsidRPr="00A837FF">
        <w:rPr>
          <w:sz w:val="12"/>
        </w:rPr>
        <w:t xml:space="preserve"> he said.</w:t>
      </w:r>
    </w:p>
    <w:bookmarkEnd w:id="7"/>
    <w:p w:rsidR="00211598" w:rsidRPr="00211598" w:rsidRDefault="00211598" w:rsidP="00211598"/>
    <w:p w:rsidR="000A3235" w:rsidRDefault="000A3235" w:rsidP="000A3235">
      <w:pPr>
        <w:pStyle w:val="Heading3"/>
      </w:pPr>
      <w:r>
        <w:t>Russia Fill-In</w:t>
      </w:r>
    </w:p>
    <w:p w:rsidR="000A3235" w:rsidRDefault="000A3235" w:rsidP="000A3235">
      <w:pPr>
        <w:pStyle w:val="Heading4"/>
      </w:pPr>
      <w:r>
        <w:t>US presence in the drone market crowds out Russia</w:t>
      </w:r>
    </w:p>
    <w:p w:rsidR="000A3235" w:rsidRDefault="000A3235" w:rsidP="000A3235">
      <w:r>
        <w:t xml:space="preserve">Daniel </w:t>
      </w:r>
      <w:r w:rsidRPr="00C016F7">
        <w:rPr>
          <w:rStyle w:val="Style13ptBold"/>
        </w:rPr>
        <w:t>Cebul</w:t>
      </w:r>
      <w:r>
        <w:t xml:space="preserve"> is an editorial fellow and general assignments writer for Defense News, C4ISRNET, Fifth Domain and Federal Times. “Russian firm may sell a drone resembling the US Predator to a Mideast customer” August 23, </w:t>
      </w:r>
      <w:r w:rsidRPr="00C016F7">
        <w:rPr>
          <w:rStyle w:val="Style13ptBold"/>
        </w:rPr>
        <w:t>2018</w:t>
      </w:r>
      <w:r>
        <w:t xml:space="preserve"> &lt;https://www.defensenews.com/unmanned/2018/08/23/russian-firm-may-sell-a-drone-resembling-the-us-predator-to-a-mideast-customer/&gt; Accessed July 4, 2019. </w:t>
      </w:r>
    </w:p>
    <w:p w:rsidR="000A3235" w:rsidRPr="00C016F7" w:rsidRDefault="000A3235" w:rsidP="000A3235">
      <w:pPr>
        <w:rPr>
          <w:rStyle w:val="StyleUnderline"/>
        </w:rPr>
      </w:pPr>
      <w:r>
        <w:t xml:space="preserve">Both Horowitz and Bendett agree </w:t>
      </w:r>
      <w:r w:rsidRPr="000169D8">
        <w:rPr>
          <w:rStyle w:val="StyleUnderline"/>
          <w:highlight w:val="cyan"/>
        </w:rPr>
        <w:t>Russia’s attempt to establish itself in the Middle East UAV market is not surprising</w:t>
      </w:r>
      <w:r w:rsidRPr="00C016F7">
        <w:rPr>
          <w:rStyle w:val="StyleUnderline"/>
        </w:rPr>
        <w:t>. “</w:t>
      </w:r>
      <w:r w:rsidRPr="000169D8">
        <w:rPr>
          <w:rStyle w:val="StyleUnderline"/>
          <w:highlight w:val="cyan"/>
        </w:rPr>
        <w:t>Russia is keen to win new UAV markets but realizes it has an uphill climb against American</w:t>
      </w:r>
      <w:r>
        <w:t xml:space="preserve">, Israeli and Chinese </w:t>
      </w:r>
      <w:r w:rsidRPr="000169D8">
        <w:rPr>
          <w:rStyle w:val="StyleUnderline"/>
          <w:highlight w:val="cyan"/>
        </w:rPr>
        <w:t>UAVs</w:t>
      </w:r>
      <w:r>
        <w:t xml:space="preserve"> in the short- to mid-range sector,” Bendett said. Horowitz concurred that </w:t>
      </w:r>
      <w:r w:rsidRPr="00C016F7">
        <w:rPr>
          <w:rStyle w:val="StyleUnderline"/>
        </w:rPr>
        <w:t>UAV proliferation in the Middle East has accelerated over the last half decade, and Russia is now starting its business “from a weak market position relative to China and the United States.”</w:t>
      </w:r>
    </w:p>
    <w:p w:rsidR="000A3235" w:rsidRDefault="000A3235" w:rsidP="000A3235">
      <w:pPr>
        <w:pStyle w:val="Heading4"/>
      </w:pPr>
      <w:r>
        <w:t xml:space="preserve">Russian drones will fail ethics tests allowing for violations of the rules of war </w:t>
      </w:r>
    </w:p>
    <w:p w:rsidR="000A3235" w:rsidRPr="00507592" w:rsidRDefault="000A3235" w:rsidP="000A3235">
      <w:r>
        <w:t xml:space="preserve">Sidney J </w:t>
      </w:r>
      <w:r w:rsidRPr="00543DF9">
        <w:rPr>
          <w:rStyle w:val="StyleUnderline"/>
        </w:rPr>
        <w:t>Freedberg</w:t>
      </w:r>
      <w:r>
        <w:t xml:space="preserve"> Jr. Deputy Editor at BreakingDefense.com , focusing on the US Army &amp; Marine Corps, artificial intelligence, and electronic warfare. October 18, </w:t>
      </w:r>
      <w:r w:rsidRPr="00543DF9">
        <w:rPr>
          <w:rStyle w:val="Style13ptBold"/>
        </w:rPr>
        <w:t>2017</w:t>
      </w:r>
      <w:r>
        <w:t>. “Armed Robots: US Lags Rhetoric, Russia” &lt;https://breakingdefense.com/2017/10/armed-robots-us-lags-rhetoric-russia/&gt; Accessed July 4, 2019</w:t>
      </w:r>
    </w:p>
    <w:p w:rsidR="000A3235" w:rsidRPr="00543DF9" w:rsidRDefault="000A3235" w:rsidP="000A3235">
      <w:pPr>
        <w:rPr>
          <w:rStyle w:val="StyleUnderline"/>
        </w:rPr>
      </w:pPr>
      <w:r w:rsidRPr="00543DF9">
        <w:rPr>
          <w:rStyle w:val="StyleUnderline"/>
        </w:rPr>
        <w:t>“There’s obviously some hesitation in DoD (the Department of Defense) as a whole in thinking about autonomous armed robotic systems</w:t>
      </w:r>
      <w:r>
        <w:t xml:space="preserve">… but the US Army in particular is very hesitant to arm ground robots, for reasons I don’t entirely understand,” Scharre said. “Even at the furthest horizon they still envision robotics systems complementing human units… </w:t>
      </w:r>
      <w:r w:rsidRPr="000169D8">
        <w:rPr>
          <w:rStyle w:val="StyleUnderline"/>
          <w:highlight w:val="cyan"/>
        </w:rPr>
        <w:t>Russian generals have talked about fully robotic units that would operate independently</w:t>
      </w:r>
      <w:r w:rsidRPr="00543DF9">
        <w:rPr>
          <w:rStyle w:val="StyleUnderline"/>
        </w:rPr>
        <w:t>.”</w:t>
      </w:r>
      <w:r>
        <w:rPr>
          <w:rStyle w:val="StyleUnderline"/>
        </w:rPr>
        <w:t xml:space="preserve"> </w:t>
      </w:r>
      <w:r>
        <w:t xml:space="preserve">Why is the US Army so cautious? </w:t>
      </w:r>
      <w:r w:rsidRPr="000169D8">
        <w:rPr>
          <w:rStyle w:val="StyleUnderline"/>
          <w:highlight w:val="cyan"/>
        </w:rPr>
        <w:t>Part of the problem is ethics</w:t>
      </w:r>
      <w:r w:rsidRPr="00543DF9">
        <w:rPr>
          <w:rStyle w:val="StyleUnderline"/>
        </w:rPr>
        <w:t xml:space="preserve">. </w:t>
      </w:r>
      <w:r>
        <w:t xml:space="preserve">While the Russian military flattened Grozny and aids Assad’s barrel bombers in Syria, a generation of </w:t>
      </w:r>
      <w:r w:rsidRPr="00543DF9">
        <w:rPr>
          <w:rStyle w:val="StyleUnderline"/>
        </w:rPr>
        <w:t xml:space="preserve">US soldiers has grown up fighting under strict rules of engagement. </w:t>
      </w:r>
      <w:r w:rsidRPr="000169D8">
        <w:rPr>
          <w:rStyle w:val="StyleUnderline"/>
          <w:highlight w:val="cyan"/>
        </w:rPr>
        <w:t>Robots can’t navigate these ethical and tactical complexities as well as humans,</w:t>
      </w:r>
      <w:r w:rsidRPr="00543DF9">
        <w:rPr>
          <w:rStyle w:val="StyleUnderline"/>
        </w:rPr>
        <w:t xml:space="preserve"> especially since artificial intelligence is still prone to stunning stupidity in situations it wasn’t programmed for.</w:t>
      </w:r>
    </w:p>
    <w:p w:rsidR="001D37A3" w:rsidRDefault="001D37A3">
      <w:r>
        <w:br w:type="page"/>
      </w:r>
    </w:p>
    <w:p w:rsidR="001D37A3" w:rsidRDefault="001D37A3" w:rsidP="0075504A">
      <w:pPr>
        <w:pStyle w:val="Heading3"/>
      </w:pPr>
      <w:r>
        <w:t>Economy DA Link</w:t>
      </w:r>
      <w:r w:rsidR="0075504A">
        <w:t>s</w:t>
      </w:r>
    </w:p>
    <w:p w:rsidR="001D37A3" w:rsidRPr="001D37A3" w:rsidRDefault="001D37A3" w:rsidP="0075504A">
      <w:pPr>
        <w:pStyle w:val="Heading4"/>
        <w:rPr>
          <w:rFonts w:eastAsia="Times New Roman" w:cs="Times New Roman"/>
          <w:bCs/>
          <w:szCs w:val="26"/>
        </w:rPr>
      </w:pPr>
      <w:r>
        <w:rPr>
          <w:rFonts w:eastAsia="Times New Roman" w:cs="Times New Roman"/>
          <w:bCs/>
          <w:szCs w:val="26"/>
        </w:rPr>
        <w:t>Drones industry worth at least 50 billion dollars</w:t>
      </w:r>
    </w:p>
    <w:p w:rsidR="001D37A3" w:rsidRPr="001D37A3" w:rsidRDefault="001D37A3" w:rsidP="001D37A3">
      <w:pPr>
        <w:spacing w:after="0" w:line="240" w:lineRule="auto"/>
        <w:rPr>
          <w:rFonts w:ascii="Times New Roman" w:eastAsia="Times New Roman" w:hAnsi="Times New Roman" w:cs="Times New Roman"/>
          <w:sz w:val="24"/>
          <w:szCs w:val="24"/>
        </w:rPr>
      </w:pPr>
      <w:r w:rsidRPr="001D37A3">
        <w:rPr>
          <w:rFonts w:eastAsia="Times New Roman" w:cs="Times New Roman"/>
        </w:rPr>
        <w:t>Sharon</w:t>
      </w:r>
      <w:r w:rsidRPr="001D37A3">
        <w:rPr>
          <w:rFonts w:eastAsia="Times New Roman" w:cs="Times New Roman"/>
          <w:sz w:val="26"/>
          <w:szCs w:val="26"/>
        </w:rPr>
        <w:t xml:space="preserve"> </w:t>
      </w:r>
      <w:r w:rsidRPr="001D37A3">
        <w:rPr>
          <w:rFonts w:eastAsia="Times New Roman" w:cs="Times New Roman"/>
          <w:b/>
          <w:bCs/>
          <w:sz w:val="26"/>
          <w:szCs w:val="26"/>
        </w:rPr>
        <w:t xml:space="preserve">Weinberger, 2018, </w:t>
      </w:r>
      <w:r w:rsidRPr="001D37A3">
        <w:rPr>
          <w:rFonts w:eastAsia="Times New Roman" w:cs="Times New Roman"/>
        </w:rPr>
        <w:t xml:space="preserve">5-10-18, </w:t>
      </w:r>
      <w:r w:rsidRPr="001D37A3">
        <w:rPr>
          <w:rFonts w:ascii="Calibri Light" w:eastAsia="Times New Roman" w:hAnsi="Calibri Light" w:cs="Calibri Light"/>
          <w:color w:val="222222"/>
          <w:sz w:val="24"/>
          <w:szCs w:val="24"/>
          <w:shd w:val="clear" w:color="auto" w:fill="FFFFFF"/>
        </w:rPr>
        <w:t>Carnegie/Newhouse School Legal Reporting Fellow, “</w:t>
      </w:r>
      <w:r w:rsidRPr="001D37A3">
        <w:rPr>
          <w:rFonts w:ascii="Calibri Light" w:eastAsia="Times New Roman" w:hAnsi="Calibri Light" w:cs="Calibri Light"/>
          <w:color w:val="222222"/>
          <w:shd w:val="clear" w:color="auto" w:fill="FFFFFF"/>
        </w:rPr>
        <w:t>China has Already Won in the Drone Wars</w:t>
      </w:r>
      <w:r w:rsidRPr="001D37A3">
        <w:rPr>
          <w:rFonts w:ascii="Calibri Light" w:eastAsia="Times New Roman" w:hAnsi="Calibri Light" w:cs="Calibri Light"/>
          <w:color w:val="222222"/>
          <w:sz w:val="24"/>
          <w:szCs w:val="24"/>
          <w:shd w:val="clear" w:color="auto" w:fill="FFFFFF"/>
        </w:rPr>
        <w:t>” [</w:t>
      </w:r>
      <w:hyperlink r:id="rId103" w:history="1">
        <w:r w:rsidRPr="001D37A3">
          <w:rPr>
            <w:rFonts w:eastAsia="Times New Roman" w:cs="Times New Roman"/>
            <w:szCs w:val="24"/>
          </w:rPr>
          <w:t>https://foreignpolicy.com/2018/05/10/china-trump-middle-east-drone-wars/</w:t>
        </w:r>
      </w:hyperlink>
      <w:r w:rsidRPr="001D37A3">
        <w:rPr>
          <w:rFonts w:eastAsia="Times New Roman" w:cs="Times New Roman"/>
          <w:szCs w:val="24"/>
        </w:rPr>
        <w:t>]</w:t>
      </w:r>
    </w:p>
    <w:p w:rsidR="001D37A3" w:rsidRPr="001D37A3" w:rsidRDefault="001D37A3" w:rsidP="001D37A3">
      <w:pPr>
        <w:spacing w:after="0" w:line="240" w:lineRule="auto"/>
        <w:rPr>
          <w:rFonts w:ascii="Calibri Light" w:eastAsia="Times New Roman" w:hAnsi="Calibri Light" w:cs="Calibri Light"/>
          <w:sz w:val="24"/>
          <w:szCs w:val="24"/>
        </w:rPr>
      </w:pPr>
    </w:p>
    <w:p w:rsidR="001D37A3" w:rsidRPr="001D37A3" w:rsidRDefault="001D37A3" w:rsidP="001D37A3">
      <w:pPr>
        <w:rPr>
          <w:rFonts w:eastAsia="Times New Roman" w:cs="Times New Roman"/>
          <w:sz w:val="16"/>
          <w:szCs w:val="16"/>
        </w:rPr>
      </w:pPr>
      <w:r w:rsidRPr="001D37A3">
        <w:rPr>
          <w:rFonts w:eastAsia="Times New Roman" w:cs="Times New Roman"/>
          <w:sz w:val="16"/>
          <w:szCs w:val="16"/>
        </w:rPr>
        <w:t>The drone on display was, in fact, a Chinese unmanned aerial vehicle (UAV) called the Rainbow CH-4, which has quickly spread around the world. Jordan bought the drone in 2015 but displayed it publicly for the first time this year at the Special Operations Forces Exhibition and Conference, known as SOFEX, a biennial event where companies market their latest wares.</w:t>
      </w:r>
      <w:r w:rsidRPr="001D37A3">
        <w:rPr>
          <w:rFonts w:eastAsia="Times New Roman" w:cs="Times New Roman"/>
          <w:szCs w:val="24"/>
        </w:rPr>
        <w:t xml:space="preserve"> </w:t>
      </w:r>
      <w:r w:rsidRPr="001D37A3">
        <w:rPr>
          <w:sz w:val="16"/>
          <w:szCs w:val="16"/>
        </w:rPr>
        <w:t>Once upon a time, the sight would have been unthinkable: The MQ-1 Predator and its successor, the more lethal MQ-9 Reaper, were for more than a decade synonymous with armed drones. But that now is changing, not because Beijing has built a better drone but because it has been willing to sell them to countries where the United States wouldn’t. For years, advocates of U.S. arms sales bemoaned tight export restrictions on armed drones</w:t>
      </w:r>
      <w:r w:rsidRPr="001D37A3">
        <w:rPr>
          <w:rFonts w:eastAsia="Times New Roman" w:cs="Times New Roman"/>
          <w:sz w:val="16"/>
          <w:szCs w:val="16"/>
        </w:rPr>
        <w:t>,</w:t>
      </w:r>
      <w:r w:rsidRPr="001D37A3">
        <w:rPr>
          <w:rFonts w:eastAsia="Times New Roman" w:cs="Times New Roman"/>
          <w:szCs w:val="24"/>
        </w:rPr>
        <w:t xml:space="preserve"> </w:t>
      </w:r>
      <w:r w:rsidRPr="001D37A3">
        <w:rPr>
          <w:rFonts w:eastAsia="Times New Roman" w:cs="Times New Roman"/>
          <w:sz w:val="16"/>
          <w:szCs w:val="16"/>
        </w:rPr>
        <w:t>which has allowed China to move in on a lucrative market while depriving American companies of valuable business. Jordan had originally requested to buy the Reaper, made by San Diego-based General Atomics Aeronautical Systems, but was turned down. When Beijing subsequently secured the deal, Republican Rep. Duncan Hunter </w:t>
      </w:r>
      <w:hyperlink r:id="rId104" w:history="1">
        <w:r w:rsidRPr="001D37A3">
          <w:rPr>
            <w:rFonts w:eastAsia="Times New Roman" w:cs="Times New Roman"/>
            <w:sz w:val="16"/>
            <w:szCs w:val="16"/>
          </w:rPr>
          <w:t>lamented</w:t>
        </w:r>
      </w:hyperlink>
      <w:r w:rsidRPr="001D37A3">
        <w:rPr>
          <w:rFonts w:eastAsia="Times New Roman" w:cs="Times New Roman"/>
          <w:sz w:val="16"/>
          <w:szCs w:val="16"/>
        </w:rPr>
        <w:t> in late 2015 that “China is seizing the opportunity.” More than two years later, China’s growing share of the armed drone market is on display. To date, only the United Kingdom, France, and Italy have bought an armed version of the MQ-9 Reaper, while other U.S. allies, including Jordan, are flying Chinese drones, such as the CH-4. The United States now belatedly is trying to recapture the armed drone market. For years, U.S. companies were restricted from such sales, in part as a result of the Missile Technology Control Regime, an international pact that aims to curb the export of certain long-range cruise missiles and drones. (China is not a signatory to the agreement.) But last month, the Trump administration, as part of its “Buy American” push, announced a new policy intended to loosen export restrictions on armed drones. In announcing the changes, Peter Navarro, President Donald Trump’s trade advisor, blasted “Chinese replicas” of American drone</w:t>
      </w:r>
      <w:r w:rsidRPr="001D37A3">
        <w:rPr>
          <w:rFonts w:eastAsia="Times New Roman" w:cs="Times New Roman"/>
          <w:szCs w:val="24"/>
        </w:rPr>
        <w:t>s “</w:t>
      </w:r>
      <w:r w:rsidRPr="001D37A3">
        <w:rPr>
          <w:rFonts w:eastAsia="Times New Roman" w:cs="Times New Roman"/>
          <w:sz w:val="16"/>
          <w:szCs w:val="16"/>
        </w:rPr>
        <w:t>deployed on the runways in the Middle East.</w:t>
      </w:r>
      <w:r w:rsidRPr="001D37A3">
        <w:rPr>
          <w:rFonts w:eastAsia="Times New Roman" w:cs="Times New Roman"/>
          <w:szCs w:val="24"/>
        </w:rPr>
        <w:t>” </w:t>
      </w:r>
      <w:r w:rsidRPr="000169D8">
        <w:rPr>
          <w:rFonts w:eastAsia="Times New Roman" w:cs="Times New Roman"/>
          <w:b/>
          <w:bCs/>
          <w:szCs w:val="24"/>
          <w:highlight w:val="cyan"/>
          <w:u w:val="single"/>
        </w:rPr>
        <w:t xml:space="preserve">Overly restrictive policies had put the United States in danger of losing out on an estimated $50 billion international market for drones, </w:t>
      </w:r>
      <w:r w:rsidRPr="001D37A3">
        <w:rPr>
          <w:rFonts w:eastAsia="Times New Roman" w:cs="Times New Roman"/>
          <w:b/>
          <w:bCs/>
          <w:szCs w:val="24"/>
          <w:u w:val="single"/>
        </w:rPr>
        <w:t xml:space="preserve">according to Navarro. </w:t>
      </w:r>
      <w:r w:rsidRPr="000169D8">
        <w:rPr>
          <w:rFonts w:eastAsia="Times New Roman" w:cs="Times New Roman"/>
          <w:b/>
          <w:bCs/>
          <w:szCs w:val="24"/>
          <w:highlight w:val="cyan"/>
          <w:u w:val="single"/>
        </w:rPr>
        <w:t>“The administration’s [unmanned aerial systems] export policy will level the playing field by enabling U.S. firms to increase direct sales to authorized allies and partners,”</w:t>
      </w:r>
      <w:r w:rsidRPr="001D37A3">
        <w:rPr>
          <w:rFonts w:eastAsia="Times New Roman" w:cs="Times New Roman"/>
          <w:szCs w:val="24"/>
        </w:rPr>
        <w:t xml:space="preserve"> </w:t>
      </w:r>
      <w:r w:rsidRPr="000169D8">
        <w:rPr>
          <w:rFonts w:eastAsia="Times New Roman" w:cs="Times New Roman"/>
          <w:b/>
          <w:bCs/>
          <w:szCs w:val="24"/>
          <w:highlight w:val="cyan"/>
          <w:u w:val="single"/>
        </w:rPr>
        <w:t xml:space="preserve">he said. </w:t>
      </w:r>
      <w:r w:rsidRPr="001D37A3">
        <w:rPr>
          <w:sz w:val="16"/>
          <w:szCs w:val="16"/>
        </w:rPr>
        <w:t>But the new export policy doesn’t appear to have made any immediate impact.</w:t>
      </w:r>
      <w:r w:rsidRPr="001D37A3">
        <w:rPr>
          <w:rFonts w:eastAsia="Times New Roman" w:cs="Times New Roman"/>
          <w:szCs w:val="24"/>
        </w:rPr>
        <w:t xml:space="preserve"> </w:t>
      </w:r>
      <w:r w:rsidRPr="001D37A3">
        <w:rPr>
          <w:rFonts w:eastAsia="Times New Roman" w:cs="Times New Roman"/>
          <w:sz w:val="16"/>
          <w:szCs w:val="16"/>
        </w:rPr>
        <w:t>General Atomics Aeronautical Systems, which makes the Reaper, had a modest exhibit at SOFEX and was advertising only unarmed versions of its aircraft. “We’re still in the process of evaluating the recent Export Policy announcement and its impact on potential sales,” a spokesperson for the company wrote in response to a question about potential sales. “At this point, it’s too soon to comment.” And though SOFEX featured an entire pavilion for U.S. companies selling weapons, none, other than General Atomics Aeronautical Systems, appeared to be offering drones, let alone armed drones. Even U.S. officials say it’s unclear how the new drone regulations will be implemented. “I don’t know the answer — that’s relatively new — and I don’t even have the talking points on how we’re supposed to respond to that,” says Dave Dornblaser, the director of the Washington field office for U.S. Army Security Assistance Command, when asked at SOFEX about the new regulations. “I can tell you there is quite a bit of interest in UAVs</w:t>
      </w:r>
      <w:r w:rsidRPr="001D37A3">
        <w:rPr>
          <w:sz w:val="16"/>
          <w:szCs w:val="16"/>
        </w:rPr>
        <w:t xml:space="preserve">. “Even with the Trump administration reforms, it may ultimately be too late to capture an export market dominated by China, </w:t>
      </w:r>
      <w:r w:rsidRPr="001D37A3">
        <w:rPr>
          <w:rFonts w:eastAsia="Times New Roman" w:cs="Times New Roman"/>
          <w:sz w:val="16"/>
          <w:szCs w:val="16"/>
        </w:rPr>
        <w:t>as well as Israel. “The Chinese have made a lot of inroads into the market, and U.S. export policy has definitely helped them, because the U.S. has stayed out of a lot of potential markets,” says Philip Finnegan, the director of corporate analysis at Teal Group in Fairfax, Virginia. “While some areas might be filled by Israeli manufacturers who are very active, the Middle East is one where the Israelis aren’t active for obvious reasons. And so the Chinese have filled the void.” “While some areas might be filled by Israeli manufacturers who are very active, the Middle East is one where the Israelis aren’t active for obvious reasons. And so the Chinese have filled the void.” The CH-4, whose resemblance to the iconic Predator is no accident, follows a long tradition of Chinese technology manufacturing, whether in cars or smartphones: Make it look like a name-brand Western equivalent, but build it cheaper and good enough to get the job done. (Amusingly, a video at the show advertising the CH-4 called it “one of the best” UAVs in the world, as in, not the best.) Analysts have even </w:t>
      </w:r>
      <w:hyperlink r:id="rId105" w:history="1">
        <w:r w:rsidRPr="001D37A3">
          <w:rPr>
            <w:rFonts w:eastAsia="Times New Roman" w:cs="Times New Roman"/>
            <w:sz w:val="16"/>
            <w:szCs w:val="16"/>
          </w:rPr>
          <w:t>suggested</w:t>
        </w:r>
      </w:hyperlink>
      <w:r w:rsidRPr="001D37A3">
        <w:rPr>
          <w:rFonts w:eastAsia="Times New Roman" w:cs="Times New Roman"/>
          <w:sz w:val="16"/>
          <w:szCs w:val="16"/>
        </w:rPr>
        <w:t>, albeit without proof, that China pilfered U.S. technical information for its drone program. China’s sales have been buoyed by developing countries looking to fight insurgencies, and one of the factors driving recent buys, including Iraq’s, has been the war on the Islamic State, which has also proved an advertising boon to the Chinese. At the exhibit area for China’s Aerospace Long-March International Trade Co., the maker of the CH-4, a video promoting the company’s drones featured extensive footage released by the Iraqi military showing strikes on Islamic State fighters. The Iraq military has already conducted at least 260 strikes against Islamic State militants using the CH-4, with close to 100 percent accuracy, according to a </w:t>
      </w:r>
      <w:hyperlink r:id="rId106" w:history="1">
        <w:r w:rsidRPr="001D37A3">
          <w:rPr>
            <w:rFonts w:eastAsia="Times New Roman" w:cs="Times New Roman"/>
            <w:sz w:val="16"/>
            <w:szCs w:val="16"/>
          </w:rPr>
          <w:t>Chinese-language article</w:t>
        </w:r>
      </w:hyperlink>
      <w:r w:rsidRPr="001D37A3">
        <w:rPr>
          <w:rFonts w:eastAsia="Times New Roman" w:cs="Times New Roman"/>
          <w:sz w:val="16"/>
          <w:szCs w:val="16"/>
        </w:rPr>
        <w:t>. (A Jordanian military officer told Foreign Policy that his country’s CH-4s, which are armed with Chinese AR-1 anti-tank missiles, similar to the American Hellfire, have not fired weapons in combat yet.) Since China doesn’t disclose all of its international customers, it’s hard to know the full extent of its sales, but a video on display at the exhibit acknowledged Algeria, Nigeria, Jordan, Zambia, Iraq, Saudi Arabia, Ethiopia, Turkmenistan, Pakistan, and Myanmar as customers. Notably absent from that list is the United Arab Emirates, which reportedly received its first CH-4 last year. FP </w:t>
      </w:r>
      <w:hyperlink r:id="rId107" w:history="1">
        <w:r w:rsidRPr="001D37A3">
          <w:rPr>
            <w:rFonts w:eastAsia="Times New Roman" w:cs="Times New Roman"/>
            <w:sz w:val="16"/>
            <w:szCs w:val="16"/>
          </w:rPr>
          <w:t>reported</w:t>
        </w:r>
      </w:hyperlink>
      <w:r w:rsidRPr="001D37A3">
        <w:rPr>
          <w:rFonts w:eastAsia="Times New Roman" w:cs="Times New Roman"/>
          <w:sz w:val="16"/>
          <w:szCs w:val="16"/>
        </w:rPr>
        <w:t> last month that the UAE used its Chinese drone to assassinate a Houthi leader in Yemen. While the Americans are just now moving forward with selling armed drones, China has been going full steam ahead. The CH-4 — a medium-altitude, long-endurance UAV — is part of series of Rainbow drones produced by Aerospace Long-March International. While the CH-4 physically resembles the American Reaper, it is not as capable. It does not, for example, have a satellite link, which means it must be operated within line of sight, which limits its range and battlefield utility. China’s newest drone, the CH-5, will have a satellite link. Aerospace Long-March International was also marketing smaller drones at SOFEX, including its CH-901, a minidrone that the company calls a “suicide UAV.” While eager to sell its products, the company is also wary of scrutiny. Company representatives at the show declined to speak to a reporter and refused to give business cards to another visitor, an American who introduced himself as a “policy advisor.” Another Chinese company, called Shenzhen Precision Technology Co., based in Shenzhen City, was at SOFEX advertising its small combat drone that can shoot grenades. The 35-kilogram vertical takeoff and landing drone can stay aloft for 20 minutes and has a range of 8 kilometers. Xue Kun, the company’s executive director, says it took him four years to design the drone, which he’s selling, along with the ground station, for $300,000 each. He calls the concept an “air force in a truck,” because three can be loaded into a specially designed carrying case attached to a vehicle. “If you buy many, you can get a discount,” he says. “I can also produce them locally, in your country.” He hasn’t sold any of his combat drones abroad yet — he says they are used now only by Chinese police — but he hopes his attendance at SOFEX, his first opportunity to display a mock-up of the drone at an international arms exhibition, would help drum up sales. Operating Chinese drones rather than American ones offers both economic and political advantages for some countries. The Chinese drones are much cheaper — typically a quarter of the price of similar American systems. China also is less likely to dictate how other countries use them, whereas U.S. exports can come with restrictions. The problem with allowing allies to buy Chinese drones is not just financial. As Douglas Barrie, a senior fellow at the U.K.-based International Institute for Strategic Studies, points out, when foreign countries buy American weapons, the U.S. government has the ability to exercise some control over how that technology is used. “It’s a balancing act, and it’s very difficult to get right,” he says of U.S. export law. The Chinese approach to selling weapons, he says, is much more “transactional.” Now that the export restrictions are being loosened, the United States does have the ability to compete for more international sales, but the problem is that many countries have already found what they need in Chinese drones. Now, Barrie says, those countries might simply ask themselves: ‘‘Is the requirement fulfilled? This Chinese stuff is quite good.” And then, even when they buy more drones, those countries may simply stick with China. “Once you open the door,” Barrie says, “there’s no guarantee you can close it.”</w:t>
      </w:r>
    </w:p>
    <w:p w:rsidR="0075504A" w:rsidRPr="0075504A" w:rsidRDefault="0075504A" w:rsidP="0075504A">
      <w:pPr>
        <w:keepNext/>
        <w:keepLines/>
        <w:spacing w:before="40" w:after="0"/>
        <w:outlineLvl w:val="3"/>
        <w:rPr>
          <w:rFonts w:eastAsiaTheme="majorEastAsia" w:cstheme="majorBidi"/>
          <w:b/>
          <w:iCs/>
          <w:sz w:val="26"/>
        </w:rPr>
      </w:pPr>
      <w:r w:rsidRPr="0075504A">
        <w:rPr>
          <w:rFonts w:eastAsiaTheme="majorEastAsia" w:cstheme="majorBidi"/>
          <w:b/>
          <w:iCs/>
          <w:sz w:val="26"/>
        </w:rPr>
        <w:t>Drones are beneficial to the economy as a burgeoning industry.</w:t>
      </w:r>
    </w:p>
    <w:p w:rsidR="0075504A" w:rsidRPr="0075504A" w:rsidRDefault="0075504A" w:rsidP="0075504A">
      <w:r w:rsidRPr="0075504A">
        <w:t xml:space="preserve">Tony </w:t>
      </w:r>
      <w:r w:rsidRPr="0075504A">
        <w:rPr>
          <w:b/>
          <w:bCs/>
          <w:sz w:val="26"/>
        </w:rPr>
        <w:t>Murfin</w:t>
      </w:r>
      <w:r w:rsidRPr="0075504A">
        <w:t xml:space="preserve">, October 1, </w:t>
      </w:r>
      <w:r w:rsidRPr="0075504A">
        <w:rPr>
          <w:b/>
          <w:bCs/>
          <w:sz w:val="26"/>
        </w:rPr>
        <w:t>2018</w:t>
      </w:r>
      <w:r w:rsidRPr="0075504A">
        <w:t>, Tony Murfin is managing consultant for GNSS Aerospace LLC, Florida. Murfin has a B.Sc. from the University of Manchester Institute of Science and Technology in the UK, and is a UK Chartered Engineer (CEng MIET). Accessed July 2, 2019. “UAV Report: Growth trends &amp; opportunities for 2019” [https://www.gpsworld.com/uav-report-growth-trends-opportunities-for-2019/]</w:t>
      </w:r>
    </w:p>
    <w:p w:rsidR="0075504A" w:rsidRPr="0075504A" w:rsidRDefault="0075504A" w:rsidP="0075504A">
      <w:r w:rsidRPr="000169D8">
        <w:rPr>
          <w:highlight w:val="cyan"/>
          <w:u w:val="single"/>
        </w:rPr>
        <w:t>The drone logistics and transportation market was estimated to be valued at</w:t>
      </w:r>
      <w:r w:rsidRPr="0075504A">
        <w:t xml:space="preserve"> US </w:t>
      </w:r>
      <w:r w:rsidRPr="000169D8">
        <w:rPr>
          <w:highlight w:val="cyan"/>
        </w:rPr>
        <w:t>$</w:t>
      </w:r>
      <w:r w:rsidRPr="000169D8">
        <w:rPr>
          <w:highlight w:val="cyan"/>
          <w:u w:val="single"/>
        </w:rPr>
        <w:t>11.20 billion in 2022 and is projected to reach $29.06 billion by 2027, at a combined annual growth rate</w:t>
      </w:r>
      <w:r w:rsidRPr="0075504A">
        <w:t xml:space="preserve"> (CAGR) </w:t>
      </w:r>
      <w:r w:rsidRPr="000169D8">
        <w:rPr>
          <w:highlight w:val="cyan"/>
          <w:u w:val="single"/>
        </w:rPr>
        <w:t>of 21.01%,</w:t>
      </w:r>
      <w:r w:rsidRPr="0075504A">
        <w:t xml:space="preserve"> according to India-based MarketsAndMarkets Research, in its May 2018 report. The logistics and transportation market was defined to include warehousing, shipping, infrastructure, software, military, freight, and even passenger and ambulance drones. “</w:t>
      </w:r>
      <w:r w:rsidRPr="0075504A">
        <w:rPr>
          <w:u w:val="single"/>
        </w:rPr>
        <w:t>The increasing use of unmanned aerial vehicles</w:t>
      </w:r>
      <w:r w:rsidRPr="0075504A">
        <w:t xml:space="preserve"> in civil and commercial applications for faster delivery of goods </w:t>
      </w:r>
      <w:r w:rsidRPr="0075504A">
        <w:rPr>
          <w:u w:val="single"/>
        </w:rPr>
        <w:t>is one of the most significant factors expected to drive the growth of the drone</w:t>
      </w:r>
      <w:r w:rsidRPr="0075504A">
        <w:t xml:space="preserve"> logistics </w:t>
      </w:r>
      <w:r w:rsidRPr="0075504A">
        <w:rPr>
          <w:u w:val="single"/>
        </w:rPr>
        <w:t>market,</w:t>
      </w:r>
      <w:r w:rsidRPr="0075504A">
        <w:t>” stated the report.</w:t>
      </w:r>
    </w:p>
    <w:p w:rsidR="0075504A" w:rsidRPr="0075504A" w:rsidRDefault="0075504A" w:rsidP="0075504A">
      <w:pPr>
        <w:keepNext/>
        <w:keepLines/>
        <w:spacing w:before="40" w:after="0"/>
        <w:outlineLvl w:val="3"/>
        <w:rPr>
          <w:rFonts w:eastAsiaTheme="majorEastAsia" w:cstheme="majorBidi"/>
          <w:b/>
          <w:iCs/>
          <w:sz w:val="26"/>
        </w:rPr>
      </w:pPr>
      <w:r w:rsidRPr="0075504A">
        <w:rPr>
          <w:rFonts w:eastAsiaTheme="majorEastAsia" w:cstheme="majorBidi"/>
          <w:b/>
          <w:iCs/>
          <w:sz w:val="26"/>
        </w:rPr>
        <w:t>Soldiers are expensive. As medical procedures and methods continue to advance, this means more costs for soldiers in the field and veterans returning that take substantial costs from the United States’ military budget. Drones are cheaper and better for the United States economy</w:t>
      </w:r>
    </w:p>
    <w:p w:rsidR="0075504A" w:rsidRPr="0075504A" w:rsidRDefault="0075504A" w:rsidP="0075504A">
      <w:pPr>
        <w:spacing w:after="0" w:line="240" w:lineRule="auto"/>
        <w:rPr>
          <w:rFonts w:eastAsia="Times New Roman" w:cs="Calibri"/>
          <w:color w:val="000000"/>
          <w:sz w:val="24"/>
          <w:szCs w:val="24"/>
        </w:rPr>
      </w:pPr>
      <w:r w:rsidRPr="0075504A">
        <w:rPr>
          <w:rFonts w:eastAsia="Times New Roman" w:cs="Calibri"/>
          <w:color w:val="000000"/>
          <w:sz w:val="24"/>
          <w:szCs w:val="24"/>
          <w:shd w:val="clear" w:color="auto" w:fill="FFFFFF"/>
        </w:rPr>
        <w:t xml:space="preserve">Wayne </w:t>
      </w:r>
      <w:r w:rsidRPr="0075504A">
        <w:rPr>
          <w:b/>
          <w:bCs/>
          <w:sz w:val="26"/>
        </w:rPr>
        <w:t>McLean</w:t>
      </w:r>
      <w:r w:rsidRPr="0075504A">
        <w:rPr>
          <w:rFonts w:eastAsia="Times New Roman" w:cs="Calibri"/>
          <w:color w:val="000000"/>
          <w:sz w:val="24"/>
          <w:szCs w:val="24"/>
          <w:shd w:val="clear" w:color="auto" w:fill="FFFFFF"/>
        </w:rPr>
        <w:t xml:space="preserve">, June 25, </w:t>
      </w:r>
      <w:r w:rsidRPr="0075504A">
        <w:rPr>
          <w:b/>
          <w:bCs/>
          <w:sz w:val="26"/>
        </w:rPr>
        <w:t>2014</w:t>
      </w:r>
      <w:r w:rsidRPr="0075504A">
        <w:rPr>
          <w:rFonts w:eastAsia="Times New Roman" w:cs="Calibri"/>
          <w:color w:val="000000"/>
          <w:sz w:val="24"/>
          <w:szCs w:val="24"/>
          <w:shd w:val="clear" w:color="auto" w:fill="FFFFFF"/>
        </w:rPr>
        <w:t>,</w:t>
      </w:r>
      <w:r w:rsidRPr="0075504A">
        <w:rPr>
          <w:rFonts w:eastAsia="Calibri" w:cs="Times New Roman"/>
          <w:color w:val="000000"/>
          <w:sz w:val="24"/>
          <w:szCs w:val="24"/>
        </w:rPr>
        <w:t xml:space="preserve"> </w:t>
      </w:r>
      <w:r w:rsidRPr="0075504A">
        <w:rPr>
          <w:rFonts w:eastAsia="Times New Roman" w:cs="Calibri"/>
          <w:color w:val="000000"/>
          <w:sz w:val="24"/>
          <w:szCs w:val="24"/>
          <w:shd w:val="clear" w:color="auto" w:fill="FFFFFF"/>
        </w:rPr>
        <w:t xml:space="preserve">Dr. Wayne McLean is a researcher with the National Security College at the Australian National University and previously an Associate Lecturer in International Relations with the University of Tasmania. Accessed 9-1-2019. </w:t>
      </w:r>
      <w:r w:rsidRPr="0075504A">
        <w:rPr>
          <w:rFonts w:eastAsia="Calibri" w:cs="Calibri"/>
          <w:b/>
          <w:color w:val="000000"/>
          <w:sz w:val="24"/>
          <w:szCs w:val="24"/>
        </w:rPr>
        <w:t>“</w:t>
      </w:r>
      <w:r w:rsidRPr="0075504A">
        <w:rPr>
          <w:rFonts w:eastAsia="Calibri" w:cs="Calibri"/>
          <w:color w:val="000000"/>
          <w:sz w:val="24"/>
          <w:szCs w:val="24"/>
          <w:bdr w:val="none" w:sz="0" w:space="0" w:color="auto" w:frame="1"/>
        </w:rPr>
        <w:t>Drones are cheap, soldiers are not: a cost-benefit</w:t>
      </w:r>
      <w:r w:rsidRPr="0075504A">
        <w:rPr>
          <w:rFonts w:eastAsia="Calibri" w:cs="Calibri"/>
          <w:b/>
          <w:color w:val="000000"/>
          <w:sz w:val="24"/>
          <w:szCs w:val="24"/>
          <w:bdr w:val="none" w:sz="0" w:space="0" w:color="auto" w:frame="1"/>
        </w:rPr>
        <w:t xml:space="preserve"> </w:t>
      </w:r>
      <w:r w:rsidRPr="0075504A">
        <w:rPr>
          <w:rFonts w:eastAsia="Calibri" w:cs="Calibri"/>
          <w:color w:val="000000"/>
          <w:sz w:val="24"/>
          <w:szCs w:val="24"/>
          <w:bdr w:val="none" w:sz="0" w:space="0" w:color="auto" w:frame="1"/>
        </w:rPr>
        <w:t>analysis of war”</w:t>
      </w:r>
      <w:r w:rsidRPr="0075504A">
        <w:rPr>
          <w:rFonts w:eastAsia="Calibri" w:cs="Calibri"/>
          <w:b/>
          <w:color w:val="000000"/>
          <w:sz w:val="24"/>
          <w:szCs w:val="24"/>
          <w:bdr w:val="none" w:sz="0" w:space="0" w:color="auto" w:frame="1"/>
        </w:rPr>
        <w:t xml:space="preserve"> </w:t>
      </w:r>
      <w:r w:rsidRPr="0075504A">
        <w:rPr>
          <w:rFonts w:eastAsia="Calibri" w:cs="Calibri"/>
          <w:color w:val="000000"/>
          <w:sz w:val="24"/>
          <w:szCs w:val="24"/>
        </w:rPr>
        <w:t>[</w:t>
      </w:r>
      <w:r w:rsidRPr="0075504A">
        <w:rPr>
          <w:rFonts w:eastAsia="Times New Roman" w:cs="Calibri"/>
          <w:color w:val="000000"/>
          <w:sz w:val="24"/>
          <w:szCs w:val="24"/>
          <w:u w:val="single"/>
        </w:rPr>
        <w:t>https://theconversation.com/drones-are-cheap-soldiers-are-not-a-cost-benefit-analysis-of-war-27924</w:t>
      </w:r>
      <w:r w:rsidRPr="0075504A">
        <w:rPr>
          <w:rFonts w:eastAsia="Times New Roman" w:cs="Calibri"/>
          <w:color w:val="000000"/>
          <w:sz w:val="24"/>
          <w:szCs w:val="24"/>
        </w:rPr>
        <w:t>]</w:t>
      </w:r>
    </w:p>
    <w:p w:rsidR="0075504A" w:rsidRPr="0075504A" w:rsidRDefault="0075504A" w:rsidP="0075504A">
      <w:pPr>
        <w:spacing w:after="0" w:line="240" w:lineRule="auto"/>
        <w:rPr>
          <w:rFonts w:ascii="Times New Roman" w:eastAsia="Times New Roman" w:hAnsi="Times New Roman" w:cs="Times New Roman"/>
          <w:color w:val="000000"/>
          <w:sz w:val="24"/>
          <w:szCs w:val="24"/>
        </w:rPr>
      </w:pPr>
    </w:p>
    <w:p w:rsidR="0075504A" w:rsidRPr="0075504A" w:rsidRDefault="0075504A" w:rsidP="0075504A">
      <w:pPr>
        <w:shd w:val="clear" w:color="auto" w:fill="FFFFFF"/>
        <w:spacing w:after="270" w:line="240" w:lineRule="auto"/>
        <w:textAlignment w:val="baseline"/>
        <w:rPr>
          <w:rFonts w:eastAsia="Times New Roman" w:cs="Calibri"/>
          <w:color w:val="000000"/>
          <w:sz w:val="24"/>
          <w:szCs w:val="24"/>
        </w:rPr>
      </w:pPr>
      <w:r w:rsidRPr="0075504A">
        <w:rPr>
          <w:rFonts w:eastAsia="Times New Roman" w:cs="Calibri"/>
          <w:color w:val="000000"/>
          <w:sz w:val="24"/>
          <w:szCs w:val="24"/>
        </w:rPr>
        <w:t>While military budgets get smaller, the cost of the human soldier remains expensive. For example</w:t>
      </w:r>
      <w:r w:rsidRPr="0075504A">
        <w:rPr>
          <w:rFonts w:eastAsia="Times New Roman" w:cs="Calibri"/>
          <w:color w:val="000000"/>
          <w:sz w:val="24"/>
          <w:szCs w:val="24"/>
          <w:u w:val="single"/>
        </w:rPr>
        <w:t xml:space="preserve">, </w:t>
      </w:r>
      <w:r w:rsidRPr="000169D8">
        <w:rPr>
          <w:rFonts w:eastAsia="Times New Roman" w:cs="Calibri"/>
          <w:color w:val="000000"/>
          <w:sz w:val="24"/>
          <w:szCs w:val="24"/>
          <w:highlight w:val="cyan"/>
          <w:u w:val="single"/>
        </w:rPr>
        <w:t>each US solider deployed in Afghanistan in 2012 cost the government US$2.1 million</w:t>
      </w:r>
      <w:r w:rsidRPr="0075504A">
        <w:rPr>
          <w:rFonts w:eastAsia="Times New Roman" w:cs="Calibri"/>
          <w:color w:val="000000"/>
          <w:sz w:val="24"/>
          <w:szCs w:val="24"/>
        </w:rPr>
        <w:t xml:space="preserve">. These costs are only part of the picture, though. </w:t>
      </w:r>
      <w:r w:rsidRPr="0075504A">
        <w:rPr>
          <w:rFonts w:eastAsia="Times New Roman" w:cs="Calibri"/>
          <w:color w:val="000000"/>
          <w:sz w:val="24"/>
          <w:szCs w:val="24"/>
          <w:u w:val="single"/>
        </w:rPr>
        <w:t>Thanks to medical advances, soldiers are now more likely to survive catastrophic battleground injuries than in the past</w:t>
      </w:r>
      <w:r w:rsidRPr="0075504A">
        <w:rPr>
          <w:rFonts w:eastAsia="Times New Roman" w:cs="Calibri"/>
          <w:color w:val="000000"/>
          <w:sz w:val="24"/>
          <w:szCs w:val="24"/>
        </w:rPr>
        <w:t xml:space="preserve">. For instance, </w:t>
      </w:r>
      <w:r w:rsidRPr="0075504A">
        <w:rPr>
          <w:rFonts w:eastAsia="Times New Roman" w:cs="Calibri"/>
          <w:color w:val="000000"/>
          <w:sz w:val="24"/>
          <w:szCs w:val="24"/>
          <w:u w:val="single"/>
        </w:rPr>
        <w:t>during the Iraq and Afghan operations there were seven injuries to each fatality compared to 2.3 in World War Two and 3.8 in World War One</w:t>
      </w:r>
      <w:r w:rsidRPr="0075504A">
        <w:rPr>
          <w:rFonts w:eastAsia="Times New Roman" w:cs="Calibri"/>
          <w:color w:val="000000"/>
          <w:sz w:val="24"/>
          <w:szCs w:val="24"/>
        </w:rPr>
        <w:t>. This</w:t>
      </w:r>
      <w:r w:rsidRPr="0075504A">
        <w:rPr>
          <w:rFonts w:eastAsia="Times New Roman" w:cs="Calibri"/>
          <w:color w:val="000000"/>
          <w:sz w:val="24"/>
          <w:szCs w:val="24"/>
          <w:u w:val="single"/>
        </w:rPr>
        <w:t xml:space="preserve"> </w:t>
      </w:r>
      <w:r w:rsidRPr="000169D8">
        <w:rPr>
          <w:rFonts w:eastAsia="Times New Roman" w:cs="Calibri"/>
          <w:color w:val="000000"/>
          <w:sz w:val="24"/>
          <w:szCs w:val="24"/>
          <w:highlight w:val="cyan"/>
          <w:u w:val="single"/>
        </w:rPr>
        <w:t>increasing likelihood of survival means a greater need for long-term support of veterans. US operations</w:t>
      </w:r>
      <w:r w:rsidRPr="0075504A">
        <w:rPr>
          <w:rFonts w:eastAsia="Times New Roman" w:cs="Calibri"/>
          <w:color w:val="000000"/>
          <w:sz w:val="24"/>
          <w:szCs w:val="24"/>
        </w:rPr>
        <w:t xml:space="preserve"> in the Middle East over the past 13 years </w:t>
      </w:r>
      <w:r w:rsidRPr="0075504A">
        <w:rPr>
          <w:rFonts w:eastAsia="Times New Roman" w:cs="Calibri"/>
          <w:color w:val="000000"/>
          <w:sz w:val="24"/>
          <w:szCs w:val="24"/>
          <w:u w:val="single"/>
        </w:rPr>
        <w:t xml:space="preserve">have </w:t>
      </w:r>
      <w:r w:rsidRPr="000169D8">
        <w:rPr>
          <w:rFonts w:eastAsia="Times New Roman" w:cs="Calibri"/>
          <w:color w:val="000000"/>
          <w:sz w:val="24"/>
          <w:szCs w:val="24"/>
          <w:highlight w:val="cyan"/>
          <w:u w:val="single"/>
        </w:rPr>
        <w:t>resulted in 1558 major limb amputations and 118,829 cases of post-traumatic stress disorder</w:t>
      </w:r>
      <w:r w:rsidRPr="0075504A">
        <w:rPr>
          <w:rFonts w:eastAsia="Times New Roman" w:cs="Calibri"/>
          <w:color w:val="000000"/>
          <w:sz w:val="24"/>
          <w:szCs w:val="24"/>
        </w:rPr>
        <w:t xml:space="preserve">. There have also been 287,911 episodes of traumatic brain injury, often caused by a soldier’s close proximity to mortar attacks. </w:t>
      </w:r>
      <w:r w:rsidRPr="0075504A">
        <w:rPr>
          <w:rFonts w:eastAsia="Times New Roman" w:cs="Calibri"/>
          <w:color w:val="000000"/>
          <w:sz w:val="24"/>
          <w:szCs w:val="24"/>
          <w:u w:val="single"/>
        </w:rPr>
        <w:t>The most serious of these injuries can incur more than 50 years of rehabilitation and medical costs</w:t>
      </w:r>
      <w:r w:rsidRPr="0075504A">
        <w:rPr>
          <w:rFonts w:eastAsia="Times New Roman" w:cs="Calibri"/>
          <w:color w:val="000000"/>
          <w:sz w:val="24"/>
          <w:szCs w:val="24"/>
        </w:rPr>
        <w:t xml:space="preserve">, with most victims in their early 20s. For example a typical “polytrauma”, where a soldier has experienced multiple traumatic injuries, has a calculated annual health care cost of </w:t>
      </w:r>
      <w:r w:rsidRPr="0075504A">
        <w:rPr>
          <w:rFonts w:eastAsia="Times New Roman" w:cs="Calibri"/>
          <w:color w:val="000000"/>
          <w:sz w:val="24"/>
          <w:szCs w:val="24"/>
          <w:u w:val="single"/>
        </w:rPr>
        <w:t>US$136,000</w:t>
      </w:r>
      <w:r w:rsidRPr="0075504A">
        <w:rPr>
          <w:rFonts w:eastAsia="Times New Roman" w:cs="Calibri"/>
          <w:color w:val="000000"/>
          <w:sz w:val="24"/>
          <w:szCs w:val="24"/>
        </w:rPr>
        <w:t xml:space="preserve">. When </w:t>
      </w:r>
      <w:r w:rsidRPr="000169D8">
        <w:rPr>
          <w:rFonts w:eastAsia="Times New Roman" w:cs="Calibri"/>
          <w:color w:val="000000"/>
          <w:sz w:val="24"/>
          <w:szCs w:val="24"/>
          <w:highlight w:val="cyan"/>
          <w:u w:val="single"/>
        </w:rPr>
        <w:t>rehabilitative hardware such as bionic legs</w:t>
      </w:r>
      <w:r w:rsidRPr="0075504A">
        <w:rPr>
          <w:rFonts w:eastAsia="Times New Roman" w:cs="Calibri"/>
          <w:color w:val="000000"/>
          <w:sz w:val="24"/>
          <w:szCs w:val="24"/>
        </w:rPr>
        <w:t xml:space="preserve"> is added – which </w:t>
      </w:r>
      <w:r w:rsidRPr="000169D8">
        <w:rPr>
          <w:rFonts w:eastAsia="Times New Roman" w:cs="Calibri"/>
          <w:color w:val="000000"/>
          <w:sz w:val="24"/>
          <w:szCs w:val="24"/>
          <w:highlight w:val="cyan"/>
          <w:u w:val="single"/>
        </w:rPr>
        <w:t>can cost up to US$150,000</w:t>
      </w:r>
      <w:r w:rsidRPr="0075504A">
        <w:rPr>
          <w:rFonts w:eastAsia="Times New Roman" w:cs="Calibri"/>
          <w:color w:val="000000"/>
          <w:sz w:val="24"/>
          <w:szCs w:val="24"/>
        </w:rPr>
        <w:t xml:space="preserve"> – the expeditures are considerable over a lifetime. These costs also peak </w:t>
      </w:r>
      <w:r w:rsidRPr="0075504A">
        <w:rPr>
          <w:rFonts w:eastAsia="Times New Roman" w:cs="Calibri"/>
          <w:color w:val="000000"/>
          <w:sz w:val="24"/>
          <w:szCs w:val="24"/>
          <w:u w:val="single"/>
        </w:rPr>
        <w:t>30 years after conflict</w:t>
      </w:r>
      <w:r w:rsidRPr="0075504A">
        <w:rPr>
          <w:rFonts w:eastAsia="Times New Roman" w:cs="Calibri"/>
          <w:color w:val="000000"/>
          <w:sz w:val="24"/>
          <w:szCs w:val="24"/>
        </w:rPr>
        <w:t xml:space="preserve"> and therefore are rarely viewed in context of current operations. </w:t>
      </w:r>
      <w:r w:rsidRPr="0075504A">
        <w:rPr>
          <w:rFonts w:eastAsia="Times New Roman" w:cs="Calibri"/>
          <w:color w:val="000000"/>
          <w:sz w:val="24"/>
          <w:szCs w:val="24"/>
          <w:u w:val="single"/>
        </w:rPr>
        <w:t>Less severe and</w:t>
      </w:r>
      <w:r w:rsidRPr="0075504A">
        <w:rPr>
          <w:rFonts w:eastAsia="Times New Roman" w:cs="Calibri"/>
          <w:color w:val="000000"/>
          <w:sz w:val="24"/>
          <w:szCs w:val="24"/>
        </w:rPr>
        <w:t xml:space="preserve"> less </w:t>
      </w:r>
      <w:r w:rsidRPr="0075504A">
        <w:rPr>
          <w:rFonts w:eastAsia="Times New Roman" w:cs="Calibri"/>
          <w:color w:val="000000"/>
          <w:sz w:val="24"/>
          <w:szCs w:val="24"/>
          <w:u w:val="single"/>
        </w:rPr>
        <w:t>obvious disabilities are even more frequent</w:t>
      </w:r>
      <w:r w:rsidRPr="0075504A">
        <w:rPr>
          <w:rFonts w:eastAsia="Times New Roman" w:cs="Calibri"/>
          <w:color w:val="000000"/>
          <w:sz w:val="24"/>
          <w:szCs w:val="24"/>
        </w:rPr>
        <w:t>. Towards the end of 2012</w:t>
      </w:r>
      <w:r w:rsidRPr="0075504A">
        <w:rPr>
          <w:rFonts w:eastAsia="Times New Roman" w:cs="Calibri"/>
          <w:color w:val="000000"/>
          <w:sz w:val="24"/>
          <w:szCs w:val="24"/>
          <w:u w:val="single"/>
        </w:rPr>
        <w:t>, 50% of US veterans from Iraq and Afghanistan (over 780,000), had filed disability claims ranging from military sexual trauma to mesothelioma</w:t>
      </w:r>
      <w:r w:rsidRPr="0075504A">
        <w:rPr>
          <w:rFonts w:eastAsia="Times New Roman" w:cs="Calibri"/>
          <w:color w:val="000000"/>
          <w:sz w:val="24"/>
          <w:szCs w:val="24"/>
        </w:rPr>
        <w:t xml:space="preserve">. On top of this there are further hidden social costs: veterans account for </w:t>
      </w:r>
      <w:r w:rsidRPr="0075504A">
        <w:rPr>
          <w:rFonts w:eastAsia="Times New Roman" w:cs="Calibri"/>
          <w:color w:val="000000"/>
          <w:sz w:val="24"/>
          <w:szCs w:val="24"/>
          <w:u w:val="single"/>
        </w:rPr>
        <w:t>20% of US suicides</w:t>
      </w:r>
      <w:r w:rsidRPr="0075504A">
        <w:rPr>
          <w:rFonts w:eastAsia="Times New Roman" w:cs="Calibri"/>
          <w:color w:val="000000"/>
          <w:sz w:val="24"/>
          <w:szCs w:val="24"/>
        </w:rPr>
        <w:t xml:space="preserve">, nearly 50,000 veterans are at </w:t>
      </w:r>
      <w:r w:rsidRPr="0075504A">
        <w:rPr>
          <w:rFonts w:eastAsia="Times New Roman" w:cs="Calibri"/>
          <w:color w:val="000000"/>
          <w:sz w:val="24"/>
          <w:szCs w:val="24"/>
          <w:u w:val="single"/>
        </w:rPr>
        <w:t>risk of homelessness</w:t>
      </w:r>
      <w:r w:rsidRPr="0075504A">
        <w:rPr>
          <w:rFonts w:eastAsia="Times New Roman" w:cs="Calibri"/>
          <w:color w:val="000000"/>
          <w:sz w:val="24"/>
          <w:szCs w:val="24"/>
        </w:rPr>
        <w:t xml:space="preserve">, and </w:t>
      </w:r>
      <w:r w:rsidRPr="0075504A">
        <w:rPr>
          <w:rFonts w:eastAsia="Times New Roman" w:cs="Calibri"/>
          <w:color w:val="000000"/>
          <w:sz w:val="24"/>
          <w:szCs w:val="24"/>
          <w:u w:val="single"/>
        </w:rPr>
        <w:t>one in eight veterans</w:t>
      </w:r>
      <w:r w:rsidRPr="0075504A">
        <w:rPr>
          <w:rFonts w:eastAsia="Times New Roman" w:cs="Calibri"/>
          <w:color w:val="000000"/>
          <w:sz w:val="24"/>
          <w:szCs w:val="24"/>
        </w:rPr>
        <w:t xml:space="preserve"> between 2006 and 2008 were referred to counsellors for alcohol abuse. </w:t>
      </w:r>
      <w:r w:rsidRPr="000169D8">
        <w:rPr>
          <w:rFonts w:eastAsia="Times New Roman" w:cs="Calibri"/>
          <w:color w:val="000000"/>
          <w:sz w:val="24"/>
          <w:szCs w:val="24"/>
          <w:highlight w:val="cyan"/>
          <w:u w:val="single"/>
        </w:rPr>
        <w:t>When these costs are combined, future medical outlay for veterans</w:t>
      </w:r>
      <w:r w:rsidRPr="0075504A">
        <w:rPr>
          <w:rFonts w:eastAsia="Times New Roman" w:cs="Calibri"/>
          <w:color w:val="000000"/>
          <w:sz w:val="24"/>
          <w:szCs w:val="24"/>
        </w:rPr>
        <w:t xml:space="preserve"> of the Iraq and Afghan missions</w:t>
      </w:r>
      <w:r w:rsidRPr="0075504A">
        <w:rPr>
          <w:rFonts w:eastAsia="Times New Roman" w:cs="Calibri"/>
          <w:color w:val="000000"/>
          <w:sz w:val="24"/>
          <w:szCs w:val="24"/>
          <w:u w:val="single"/>
        </w:rPr>
        <w:t xml:space="preserve"> </w:t>
      </w:r>
      <w:r w:rsidRPr="000169D8">
        <w:rPr>
          <w:rFonts w:eastAsia="Times New Roman" w:cs="Calibri"/>
          <w:color w:val="000000"/>
          <w:sz w:val="24"/>
          <w:szCs w:val="24"/>
          <w:highlight w:val="cyan"/>
          <w:u w:val="single"/>
        </w:rPr>
        <w:t>are estimated to be US$836.1 billion</w:t>
      </w:r>
      <w:r w:rsidRPr="0075504A">
        <w:rPr>
          <w:rFonts w:eastAsia="Times New Roman" w:cs="Calibri"/>
          <w:color w:val="000000"/>
          <w:sz w:val="24"/>
          <w:szCs w:val="24"/>
        </w:rPr>
        <w:t xml:space="preserve">. In this context, </w:t>
      </w:r>
      <w:r w:rsidRPr="000169D8">
        <w:rPr>
          <w:rFonts w:eastAsia="Times New Roman" w:cs="Calibri"/>
          <w:color w:val="000000"/>
          <w:sz w:val="24"/>
          <w:szCs w:val="24"/>
          <w:highlight w:val="cyan"/>
          <w:u w:val="single"/>
        </w:rPr>
        <w:t>the benefits of solider-less modes of operation to military planners are clear</w:t>
      </w:r>
      <w:r w:rsidRPr="0075504A">
        <w:rPr>
          <w:rFonts w:eastAsia="Times New Roman" w:cs="Calibri"/>
          <w:color w:val="000000"/>
          <w:sz w:val="24"/>
          <w:szCs w:val="24"/>
        </w:rPr>
        <w:t>.</w:t>
      </w:r>
    </w:p>
    <w:p w:rsidR="00157911" w:rsidRPr="00157911" w:rsidRDefault="00157911" w:rsidP="00157911">
      <w:pPr>
        <w:keepNext/>
        <w:keepLines/>
        <w:spacing w:before="40" w:after="0"/>
        <w:outlineLvl w:val="3"/>
        <w:rPr>
          <w:rFonts w:eastAsiaTheme="majorEastAsia" w:cstheme="majorBidi"/>
          <w:b/>
          <w:iCs/>
          <w:sz w:val="26"/>
        </w:rPr>
      </w:pPr>
      <w:r w:rsidRPr="00157911">
        <w:rPr>
          <w:rFonts w:eastAsiaTheme="majorEastAsia" w:cstheme="majorBidi"/>
          <w:b/>
          <w:iCs/>
          <w:sz w:val="26"/>
        </w:rPr>
        <w:t>Drones are cost effective.</w:t>
      </w:r>
    </w:p>
    <w:p w:rsidR="00157911" w:rsidRPr="00157911" w:rsidRDefault="00157911" w:rsidP="00157911">
      <w:r w:rsidRPr="00157911">
        <w:t xml:space="preserve">Dave </w:t>
      </w:r>
      <w:r w:rsidRPr="00157911">
        <w:rPr>
          <w:b/>
          <w:bCs/>
          <w:sz w:val="26"/>
        </w:rPr>
        <w:t>Majumdar,</w:t>
      </w:r>
      <w:r w:rsidRPr="00157911">
        <w:t xml:space="preserve"> September 1, </w:t>
      </w:r>
      <w:r w:rsidRPr="00157911">
        <w:rPr>
          <w:b/>
          <w:bCs/>
          <w:sz w:val="26"/>
        </w:rPr>
        <w:t>2016,</w:t>
      </w:r>
      <w:r w:rsidRPr="00157911">
        <w:t xml:space="preserve"> Dave Majumdar is the former Defense Editor of The National Interest. Majumdar studied Strategic Studies at the University of Calgary and is a student of naval history. Accessed July 2, 2019. “Report: US Military Could Save Billions of Dollars By Doing This One Thing” [https://nationalinterest.org/blog/the-buzz/report-us-military-could-save-billions-dollars-by-doing-one-17545]</w:t>
      </w:r>
    </w:p>
    <w:p w:rsidR="00157911" w:rsidRPr="00157911" w:rsidRDefault="00157911" w:rsidP="00157911">
      <w:pPr>
        <w:rPr>
          <w:sz w:val="24"/>
          <w:szCs w:val="24"/>
        </w:rPr>
      </w:pPr>
      <w:r w:rsidRPr="000169D8">
        <w:rPr>
          <w:rFonts w:eastAsia="Times New Roman" w:cs="Calibri"/>
          <w:color w:val="050607"/>
          <w:spacing w:val="3"/>
          <w:sz w:val="24"/>
          <w:szCs w:val="24"/>
          <w:highlight w:val="cyan"/>
          <w:u w:val="single"/>
        </w:rPr>
        <w:t>A</w:t>
      </w:r>
      <w:r w:rsidRPr="00157911">
        <w:rPr>
          <w:rFonts w:eastAsia="Times New Roman" w:cs="Calibri"/>
          <w:color w:val="050607"/>
          <w:spacing w:val="3"/>
          <w:sz w:val="24"/>
          <w:szCs w:val="24"/>
        </w:rPr>
        <w:t xml:space="preserve"> new </w:t>
      </w:r>
      <w:r w:rsidRPr="000169D8">
        <w:rPr>
          <w:rFonts w:eastAsia="Times New Roman" w:cs="Calibri"/>
          <w:color w:val="050607"/>
          <w:spacing w:val="3"/>
          <w:sz w:val="24"/>
          <w:szCs w:val="24"/>
          <w:highlight w:val="cyan"/>
          <w:u w:val="single"/>
        </w:rPr>
        <w:t xml:space="preserve">report from the Center for a New American Security suggests that the U.S. Navy—and </w:t>
      </w:r>
      <w:r w:rsidRPr="00157911">
        <w:rPr>
          <w:rFonts w:eastAsia="Times New Roman" w:cs="Calibri"/>
          <w:color w:val="050607"/>
          <w:spacing w:val="3"/>
          <w:sz w:val="24"/>
          <w:szCs w:val="24"/>
        </w:rPr>
        <w:t>indeed the other</w:t>
      </w:r>
      <w:r w:rsidRPr="00157911">
        <w:rPr>
          <w:rFonts w:eastAsia="Times New Roman" w:cs="Calibri"/>
          <w:color w:val="050607"/>
          <w:spacing w:val="3"/>
          <w:sz w:val="24"/>
          <w:szCs w:val="24"/>
          <w:u w:val="single"/>
        </w:rPr>
        <w:t xml:space="preserve"> </w:t>
      </w:r>
      <w:r w:rsidRPr="000169D8">
        <w:rPr>
          <w:rFonts w:eastAsia="Times New Roman" w:cs="Calibri"/>
          <w:color w:val="050607"/>
          <w:spacing w:val="3"/>
          <w:sz w:val="24"/>
          <w:szCs w:val="24"/>
          <w:highlight w:val="cyan"/>
          <w:u w:val="single"/>
        </w:rPr>
        <w:t xml:space="preserve">military services—could save tens of billions of dollars by adopting semi-autonomous unmanned combat aircraft. </w:t>
      </w:r>
      <w:r w:rsidRPr="00157911">
        <w:rPr>
          <w:rFonts w:eastAsia="Times New Roman" w:cs="Calibri"/>
          <w:color w:val="050607"/>
          <w:spacing w:val="3"/>
          <w:sz w:val="24"/>
          <w:szCs w:val="24"/>
        </w:rPr>
        <w:t>Money would be saved because</w:t>
      </w:r>
      <w:r w:rsidRPr="000169D8">
        <w:rPr>
          <w:rFonts w:eastAsia="Times New Roman" w:cs="Calibri"/>
          <w:color w:val="050607"/>
          <w:spacing w:val="3"/>
          <w:sz w:val="24"/>
          <w:szCs w:val="24"/>
          <w:highlight w:val="cyan"/>
          <w:u w:val="single"/>
        </w:rPr>
        <w:t xml:space="preserve"> the Pentagon would not need to buy as many planes, nor would unmanned systems have to fly as many flight hours for training purposes.</w:t>
      </w:r>
      <w:r w:rsidRPr="00157911">
        <w:rPr>
          <w:rFonts w:eastAsia="Times New Roman" w:cs="Calibri"/>
          <w:color w:val="050607"/>
          <w:spacing w:val="3"/>
          <w:sz w:val="24"/>
          <w:szCs w:val="24"/>
        </w:rPr>
        <w:t xml:space="preserve"> Moreover, it would afford the Navy a way to extend the reach of its carrier air wing so that naval aviation could strike deep into the heart of heavily defended enemy territory. </w:t>
      </w:r>
      <w:r w:rsidRPr="000169D8">
        <w:rPr>
          <w:rFonts w:eastAsia="Times New Roman" w:cs="Calibri"/>
          <w:color w:val="050607"/>
          <w:spacing w:val="3"/>
          <w:sz w:val="24"/>
          <w:szCs w:val="24"/>
          <w:highlight w:val="cyan"/>
          <w:u w:val="single"/>
        </w:rPr>
        <w:t xml:space="preserve">“The cost savings are just tremendous,” said </w:t>
      </w:r>
      <w:r w:rsidRPr="00157911">
        <w:rPr>
          <w:rFonts w:eastAsia="Times New Roman" w:cs="Calibri"/>
          <w:color w:val="050607"/>
          <w:spacing w:val="3"/>
          <w:sz w:val="24"/>
          <w:szCs w:val="24"/>
        </w:rPr>
        <w:t>Paul Scharre,</w:t>
      </w:r>
      <w:r w:rsidRPr="00157911">
        <w:rPr>
          <w:rFonts w:eastAsia="Times New Roman" w:cs="Calibri"/>
          <w:color w:val="050607"/>
          <w:spacing w:val="3"/>
          <w:sz w:val="24"/>
          <w:szCs w:val="24"/>
          <w:u w:val="single"/>
        </w:rPr>
        <w:t xml:space="preserve"> </w:t>
      </w:r>
      <w:r w:rsidRPr="000169D8">
        <w:rPr>
          <w:rFonts w:eastAsia="Times New Roman" w:cs="Calibri"/>
          <w:color w:val="050607"/>
          <w:spacing w:val="3"/>
          <w:sz w:val="24"/>
          <w:szCs w:val="24"/>
          <w:highlight w:val="cyan"/>
          <w:u w:val="single"/>
        </w:rPr>
        <w:t>one of the authors of the study</w:t>
      </w:r>
      <w:r w:rsidRPr="00157911">
        <w:rPr>
          <w:rFonts w:eastAsia="Times New Roman" w:cs="Calibri"/>
          <w:color w:val="050607"/>
          <w:spacing w:val="3"/>
          <w:sz w:val="24"/>
          <w:szCs w:val="24"/>
        </w:rPr>
        <w:t xml:space="preserve"> and director of the 20YY Future of Warfare Initiative at the Center for a New American Security. According to the study, </w:t>
      </w:r>
      <w:r w:rsidRPr="000169D8">
        <w:rPr>
          <w:rFonts w:eastAsia="Times New Roman" w:cs="Calibri"/>
          <w:color w:val="050607"/>
          <w:spacing w:val="3"/>
          <w:sz w:val="24"/>
          <w:szCs w:val="24"/>
          <w:highlight w:val="cyan"/>
          <w:u w:val="single"/>
        </w:rPr>
        <w:t xml:space="preserve">the cost savings estimates top $100 billion. </w:t>
      </w:r>
      <w:r w:rsidRPr="00157911">
        <w:rPr>
          <w:rFonts w:eastAsia="Times New Roman" w:cs="Calibri"/>
          <w:color w:val="050607"/>
          <w:spacing w:val="3"/>
          <w:sz w:val="24"/>
          <w:szCs w:val="24"/>
        </w:rPr>
        <w:t>In fact,</w:t>
      </w:r>
      <w:r w:rsidRPr="00157911">
        <w:rPr>
          <w:rFonts w:eastAsia="Times New Roman" w:cs="Calibri"/>
          <w:color w:val="050607"/>
          <w:spacing w:val="3"/>
          <w:sz w:val="24"/>
          <w:szCs w:val="24"/>
          <w:u w:val="single"/>
        </w:rPr>
        <w:t xml:space="preserve"> </w:t>
      </w:r>
      <w:r w:rsidRPr="000169D8">
        <w:rPr>
          <w:rFonts w:eastAsia="Times New Roman" w:cs="Calibri"/>
          <w:color w:val="050607"/>
          <w:spacing w:val="3"/>
          <w:sz w:val="24"/>
          <w:szCs w:val="24"/>
          <w:highlight w:val="cyan"/>
          <w:u w:val="single"/>
        </w:rPr>
        <w:t>under the most optimistic scenario, the savings</w:t>
      </w:r>
      <w:r w:rsidRPr="00157911">
        <w:rPr>
          <w:rFonts w:eastAsia="Times New Roman" w:cs="Calibri"/>
          <w:color w:val="050607"/>
          <w:spacing w:val="3"/>
          <w:sz w:val="24"/>
          <w:szCs w:val="24"/>
        </w:rPr>
        <w:t xml:space="preserve"> could</w:t>
      </w:r>
      <w:r w:rsidRPr="00157911">
        <w:rPr>
          <w:rFonts w:eastAsia="Times New Roman" w:cs="Calibri"/>
          <w:color w:val="050607"/>
          <w:spacing w:val="3"/>
          <w:sz w:val="24"/>
          <w:szCs w:val="24"/>
          <w:u w:val="single"/>
        </w:rPr>
        <w:t xml:space="preserve"> </w:t>
      </w:r>
      <w:r w:rsidRPr="000169D8">
        <w:rPr>
          <w:rFonts w:eastAsia="Times New Roman" w:cs="Calibri"/>
          <w:color w:val="050607"/>
          <w:spacing w:val="3"/>
          <w:sz w:val="24"/>
          <w:szCs w:val="24"/>
          <w:highlight w:val="cyan"/>
          <w:u w:val="single"/>
        </w:rPr>
        <w:t>range between $95 billion and $170 billion while a more moderate case</w:t>
      </w:r>
      <w:r w:rsidRPr="00157911">
        <w:rPr>
          <w:rFonts w:eastAsia="Times New Roman" w:cs="Calibri"/>
          <w:color w:val="050607"/>
          <w:spacing w:val="3"/>
          <w:sz w:val="24"/>
          <w:szCs w:val="24"/>
        </w:rPr>
        <w:t xml:space="preserve"> it</w:t>
      </w:r>
      <w:r w:rsidRPr="00157911">
        <w:rPr>
          <w:rFonts w:eastAsia="Times New Roman" w:cs="Calibri"/>
          <w:color w:val="050607"/>
          <w:spacing w:val="3"/>
          <w:sz w:val="24"/>
          <w:szCs w:val="24"/>
          <w:u w:val="single"/>
        </w:rPr>
        <w:t xml:space="preserve"> </w:t>
      </w:r>
      <w:r w:rsidRPr="000169D8">
        <w:rPr>
          <w:rFonts w:eastAsia="Times New Roman" w:cs="Calibri"/>
          <w:color w:val="050607"/>
          <w:spacing w:val="3"/>
          <w:sz w:val="24"/>
          <w:szCs w:val="24"/>
          <w:highlight w:val="cyan"/>
          <w:u w:val="single"/>
        </w:rPr>
        <w:t>might mean savings of between $80 billion and $140 billion.</w:t>
      </w:r>
      <w:r w:rsidRPr="00157911">
        <w:rPr>
          <w:rFonts w:eastAsia="Times New Roman" w:cs="Calibri"/>
          <w:color w:val="050607"/>
          <w:spacing w:val="3"/>
          <w:sz w:val="24"/>
          <w:szCs w:val="24"/>
        </w:rPr>
        <w:t xml:space="preserve"> Under the most modest case scenario, the savings range between $30 billion and $54 billion. </w:t>
      </w:r>
    </w:p>
    <w:p w:rsidR="00D832CF" w:rsidRPr="001D37A3" w:rsidRDefault="00D832CF" w:rsidP="001D37A3"/>
    <w:p w:rsidR="00FF3218" w:rsidRDefault="00FF3218">
      <w:r>
        <w:br w:type="page"/>
      </w:r>
    </w:p>
    <w:p w:rsidR="00FF3218" w:rsidRDefault="00FF3218" w:rsidP="00FF3218">
      <w:pPr>
        <w:pStyle w:val="Heading3"/>
      </w:pPr>
      <w:r>
        <w:t>Politics</w:t>
      </w:r>
    </w:p>
    <w:p w:rsidR="00FF3218" w:rsidRPr="00FF3218" w:rsidRDefault="00FF3218" w:rsidP="00FF3218">
      <w:pPr>
        <w:pStyle w:val="Heading4"/>
      </w:pPr>
      <w:r w:rsidRPr="00FF3218">
        <w:t>Fear of Chinese fill-in makes drone exports popular in Congress</w:t>
      </w:r>
    </w:p>
    <w:p w:rsidR="00FF3218" w:rsidRPr="005B5FD4" w:rsidRDefault="00FF3218" w:rsidP="00FF3218">
      <w:pPr>
        <w:rPr>
          <w:sz w:val="16"/>
          <w:szCs w:val="16"/>
        </w:rPr>
      </w:pPr>
      <w:r w:rsidRPr="005B5FD4">
        <w:rPr>
          <w:rStyle w:val="Style13ptBold"/>
        </w:rPr>
        <w:t>Ewers et al 2017.</w:t>
      </w:r>
      <w:r w:rsidRPr="005B5FD4">
        <w:rPr>
          <w:sz w:val="16"/>
          <w:szCs w:val="16"/>
        </w:rPr>
        <w:t xml:space="preserve"> Elisa Catalano Ewers From 2005–2016, she served as a foreign policy and national security expert in the U.S. Government, Lauren Fish MA in Security Studies from the Edmund A. Walsh School of Foreign Service at Georgetown University , Michael C. Horowitz PhD in Government from Harvard University, Alexandra Sander MA in international security from the University of Denver’s Josef Korbel School of International Studies, and Paul Scharre Senior fellow and director of the Future of Warfare Initiative at CNAS “Drone Proliferation Policy Choices for the Trump Administration” Center for New American Security. June 2017. &lt;http://drones.cnas.org/wp-content/uploads/2017/06/CNASReport-DroneProliferation-Final.pdf&gt; Accessed July 6, 2019. </w:t>
      </w:r>
    </w:p>
    <w:p w:rsidR="00FF3218" w:rsidRDefault="00FF3218" w:rsidP="00FF3218">
      <w:pPr>
        <w:rPr>
          <w:rStyle w:val="StyleUnderline"/>
        </w:rPr>
      </w:pPr>
      <w:r w:rsidRPr="007A6744">
        <w:rPr>
          <w:sz w:val="16"/>
        </w:rPr>
        <w:t xml:space="preserve">This new policy is </w:t>
      </w:r>
      <w:r w:rsidRPr="005B5FD4">
        <w:rPr>
          <w:rStyle w:val="StyleUnderline"/>
        </w:rPr>
        <w:t xml:space="preserve">a significant step toward targeted, </w:t>
      </w:r>
      <w:r w:rsidRPr="000169D8">
        <w:rPr>
          <w:rStyle w:val="StyleUnderline"/>
          <w:highlight w:val="cyan"/>
        </w:rPr>
        <w:t>conditional drone exports to key partners</w:t>
      </w:r>
      <w:r w:rsidRPr="007A6744">
        <w:rPr>
          <w:sz w:val="16"/>
        </w:rPr>
        <w:t xml:space="preserve">. The conditions for proper use, along with training on how to avoid civilian casualties, are key tools for shaping emerging norms for the responsible use of drones. The United States has not fully capitalized on these tools to date, however. Despite the official policy change, the United States still has been reluctant to transfer drones abroad. Various </w:t>
      </w:r>
      <w:r w:rsidRPr="000169D8">
        <w:rPr>
          <w:rStyle w:val="StyleUnderline"/>
          <w:highlight w:val="cyan"/>
        </w:rPr>
        <w:t>members of Congress have spoken out in favor of increasing targeted drone exports to key partners</w:t>
      </w:r>
      <w:r w:rsidRPr="007A6744">
        <w:rPr>
          <w:sz w:val="16"/>
        </w:rPr>
        <w:t xml:space="preserve">. In March 2017, </w:t>
      </w:r>
      <w:r w:rsidRPr="000169D8">
        <w:rPr>
          <w:rStyle w:val="StyleUnderline"/>
          <w:highlight w:val="cyan"/>
        </w:rPr>
        <w:t>the Republican and Democratic chairs of the U.S. Senate India Caucus sent letters</w:t>
      </w:r>
      <w:r w:rsidRPr="007A6744">
        <w:rPr>
          <w:rStyle w:val="StyleUnderline"/>
        </w:rPr>
        <w:t xml:space="preserve"> to Secretary of State</w:t>
      </w:r>
      <w:r w:rsidRPr="007A6744">
        <w:rPr>
          <w:sz w:val="16"/>
        </w:rPr>
        <w:t xml:space="preserve"> Rex Tillerson </w:t>
      </w:r>
      <w:r w:rsidRPr="007A6744">
        <w:rPr>
          <w:rStyle w:val="StyleUnderline"/>
        </w:rPr>
        <w:t xml:space="preserve">and Secretary of Defense </w:t>
      </w:r>
      <w:r w:rsidRPr="007A6744">
        <w:rPr>
          <w:sz w:val="16"/>
        </w:rPr>
        <w:t xml:space="preserve">James Mattis </w:t>
      </w:r>
      <w:r w:rsidRPr="000169D8">
        <w:rPr>
          <w:rStyle w:val="StyleUnderline"/>
          <w:highlight w:val="cyan"/>
        </w:rPr>
        <w:t>expressing support for India’s request to purchase the Guardian drone,</w:t>
      </w:r>
      <w:r w:rsidRPr="007A6744">
        <w:rPr>
          <w:sz w:val="16"/>
        </w:rPr>
        <w:t xml:space="preserve"> an unarmed maritime version of the MQ-9 Reaper.47 The following month, </w:t>
      </w:r>
      <w:r w:rsidRPr="000169D8">
        <w:rPr>
          <w:rStyle w:val="StyleUnderline"/>
          <w:highlight w:val="cyan"/>
        </w:rPr>
        <w:t>a bipartisan group</w:t>
      </w:r>
      <w:r w:rsidRPr="007A6744">
        <w:rPr>
          <w:rStyle w:val="StyleUnderline"/>
        </w:rPr>
        <w:t xml:space="preserve"> </w:t>
      </w:r>
      <w:r w:rsidRPr="007A6744">
        <w:rPr>
          <w:sz w:val="16"/>
        </w:rPr>
        <w:t xml:space="preserve">of 22 Congressional representatives </w:t>
      </w:r>
      <w:r w:rsidRPr="000169D8">
        <w:rPr>
          <w:rStyle w:val="StyleUnderline"/>
          <w:highlight w:val="cyan"/>
        </w:rPr>
        <w:t>signed a letter</w:t>
      </w:r>
      <w:r w:rsidRPr="007A6744">
        <w:rPr>
          <w:rStyle w:val="StyleUnderline"/>
        </w:rPr>
        <w:t xml:space="preserve"> to President Trump </w:t>
      </w:r>
      <w:r w:rsidRPr="000169D8">
        <w:rPr>
          <w:rStyle w:val="StyleUnderline"/>
          <w:highlight w:val="cyan"/>
        </w:rPr>
        <w:t>asking</w:t>
      </w:r>
      <w:r w:rsidRPr="007A6744">
        <w:rPr>
          <w:rStyle w:val="StyleUnderline"/>
        </w:rPr>
        <w:t xml:space="preserve"> him </w:t>
      </w:r>
      <w:r w:rsidRPr="000169D8">
        <w:rPr>
          <w:rStyle w:val="StyleUnderline"/>
          <w:highlight w:val="cyan"/>
        </w:rPr>
        <w:t>to permit sales of</w:t>
      </w:r>
      <w:r w:rsidRPr="007A6744">
        <w:rPr>
          <w:sz w:val="16"/>
        </w:rPr>
        <w:t xml:space="preserve"> MQ-9 Reaper </w:t>
      </w:r>
      <w:r w:rsidRPr="000169D8">
        <w:rPr>
          <w:rStyle w:val="StyleUnderline"/>
          <w:highlight w:val="cyan"/>
        </w:rPr>
        <w:t>drones to Jordan and the United Arab Emirates</w:t>
      </w:r>
      <w:r w:rsidRPr="007A6744">
        <w:rPr>
          <w:rStyle w:val="StyleUnderline"/>
        </w:rPr>
        <w:t>.</w:t>
      </w:r>
      <w:r w:rsidRPr="007A6744">
        <w:rPr>
          <w:sz w:val="16"/>
        </w:rPr>
        <w:t xml:space="preserve">48 (Both the Guardian and Reaper are Category I MTCR systems, and unarmed Reapers have been approved for transfer to several NATO and major non-NATO allies.) The </w:t>
      </w:r>
      <w:r w:rsidRPr="000169D8">
        <w:rPr>
          <w:rStyle w:val="StyleUnderline"/>
          <w:highlight w:val="cyan"/>
        </w:rPr>
        <w:t>lawmakers cited concerns that countries would turn to China instead for their drone purchases</w:t>
      </w:r>
      <w:r w:rsidRPr="007A6744">
        <w:rPr>
          <w:rStyle w:val="StyleUnderline"/>
        </w:rPr>
        <w:t xml:space="preserve"> – concerns that have materialized in reality. </w:t>
      </w:r>
    </w:p>
    <w:p w:rsidR="001D37A3" w:rsidRPr="00FF3218" w:rsidRDefault="001D37A3" w:rsidP="00FF3218"/>
    <w:sectPr w:rsidR="001D37A3" w:rsidRPr="00FF3218">
      <w:footerReference w:type="default" r:id="rId1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E2B" w:rsidRDefault="00860E2B" w:rsidP="008562D9">
      <w:pPr>
        <w:spacing w:after="0" w:line="240" w:lineRule="auto"/>
      </w:pPr>
      <w:r>
        <w:separator/>
      </w:r>
    </w:p>
  </w:endnote>
  <w:endnote w:type="continuationSeparator" w:id="0">
    <w:p w:rsidR="00860E2B" w:rsidRDefault="00860E2B" w:rsidP="00856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at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2920060"/>
      <w:docPartObj>
        <w:docPartGallery w:val="Page Numbers (Bottom of Page)"/>
        <w:docPartUnique/>
      </w:docPartObj>
    </w:sdtPr>
    <w:sdtEndPr>
      <w:rPr>
        <w:noProof/>
      </w:rPr>
    </w:sdtEndPr>
    <w:sdtContent>
      <w:p w:rsidR="002B4DE9" w:rsidRDefault="002B4DE9">
        <w:pPr>
          <w:pStyle w:val="Footer"/>
          <w:jc w:val="center"/>
        </w:pPr>
        <w:r>
          <w:fldChar w:fldCharType="begin"/>
        </w:r>
        <w:r>
          <w:instrText xml:space="preserve"> PAGE   \* MERGEFORMAT </w:instrText>
        </w:r>
        <w:r>
          <w:fldChar w:fldCharType="separate"/>
        </w:r>
        <w:r w:rsidR="00414E00">
          <w:rPr>
            <w:noProof/>
          </w:rPr>
          <w:t>6</w:t>
        </w:r>
        <w:r>
          <w:rPr>
            <w:noProof/>
          </w:rPr>
          <w:fldChar w:fldCharType="end"/>
        </w:r>
      </w:p>
    </w:sdtContent>
  </w:sdt>
  <w:p w:rsidR="002B4DE9" w:rsidRDefault="002B4DE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E2B" w:rsidRDefault="00860E2B" w:rsidP="008562D9">
      <w:pPr>
        <w:spacing w:after="0" w:line="240" w:lineRule="auto"/>
      </w:pPr>
      <w:r>
        <w:separator/>
      </w:r>
    </w:p>
  </w:footnote>
  <w:footnote w:type="continuationSeparator" w:id="0">
    <w:p w:rsidR="00860E2B" w:rsidRDefault="00860E2B" w:rsidP="008562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5952556"/>
    <w:docVar w:name="VerbatimVersion" w:val="5.1"/>
  </w:docVars>
  <w:rsids>
    <w:rsidRoot w:val="007A319B"/>
    <w:rsid w:val="000139A3"/>
    <w:rsid w:val="000169D8"/>
    <w:rsid w:val="0002283B"/>
    <w:rsid w:val="000A3235"/>
    <w:rsid w:val="000A5720"/>
    <w:rsid w:val="000B4FE9"/>
    <w:rsid w:val="000C0612"/>
    <w:rsid w:val="000C74C5"/>
    <w:rsid w:val="00100833"/>
    <w:rsid w:val="00104529"/>
    <w:rsid w:val="00105942"/>
    <w:rsid w:val="00106D87"/>
    <w:rsid w:val="00107396"/>
    <w:rsid w:val="00113DEA"/>
    <w:rsid w:val="00124CFE"/>
    <w:rsid w:val="001412B6"/>
    <w:rsid w:val="00143379"/>
    <w:rsid w:val="00144A4C"/>
    <w:rsid w:val="0015038A"/>
    <w:rsid w:val="00157911"/>
    <w:rsid w:val="00176AB0"/>
    <w:rsid w:val="001779C8"/>
    <w:rsid w:val="00177B7D"/>
    <w:rsid w:val="0018322D"/>
    <w:rsid w:val="001B5776"/>
    <w:rsid w:val="001D132C"/>
    <w:rsid w:val="001D37A3"/>
    <w:rsid w:val="001E527A"/>
    <w:rsid w:val="001F6FF3"/>
    <w:rsid w:val="001F78CE"/>
    <w:rsid w:val="00211598"/>
    <w:rsid w:val="00251FC7"/>
    <w:rsid w:val="0026588E"/>
    <w:rsid w:val="00275AC8"/>
    <w:rsid w:val="00284A15"/>
    <w:rsid w:val="002855A7"/>
    <w:rsid w:val="002B0E55"/>
    <w:rsid w:val="002B146A"/>
    <w:rsid w:val="002B4DE9"/>
    <w:rsid w:val="002B5E17"/>
    <w:rsid w:val="002C4269"/>
    <w:rsid w:val="002E139A"/>
    <w:rsid w:val="002F241D"/>
    <w:rsid w:val="00300F38"/>
    <w:rsid w:val="00315690"/>
    <w:rsid w:val="00316B75"/>
    <w:rsid w:val="00325646"/>
    <w:rsid w:val="003460F2"/>
    <w:rsid w:val="0038158C"/>
    <w:rsid w:val="003902BA"/>
    <w:rsid w:val="003938ED"/>
    <w:rsid w:val="003A09E2"/>
    <w:rsid w:val="00407037"/>
    <w:rsid w:val="00414E00"/>
    <w:rsid w:val="00431AA0"/>
    <w:rsid w:val="004605D6"/>
    <w:rsid w:val="00476E10"/>
    <w:rsid w:val="0049382D"/>
    <w:rsid w:val="004942B8"/>
    <w:rsid w:val="004C60E8"/>
    <w:rsid w:val="004C7AF6"/>
    <w:rsid w:val="004E3579"/>
    <w:rsid w:val="004E728B"/>
    <w:rsid w:val="004F2436"/>
    <w:rsid w:val="004F39E0"/>
    <w:rsid w:val="00513094"/>
    <w:rsid w:val="00537BD5"/>
    <w:rsid w:val="00547608"/>
    <w:rsid w:val="0057268A"/>
    <w:rsid w:val="005C3E4A"/>
    <w:rsid w:val="005D1339"/>
    <w:rsid w:val="005D2912"/>
    <w:rsid w:val="006065BD"/>
    <w:rsid w:val="006123EC"/>
    <w:rsid w:val="00621552"/>
    <w:rsid w:val="00645FA9"/>
    <w:rsid w:val="00647866"/>
    <w:rsid w:val="006562E6"/>
    <w:rsid w:val="00665003"/>
    <w:rsid w:val="006A1778"/>
    <w:rsid w:val="006A2AD0"/>
    <w:rsid w:val="006C2375"/>
    <w:rsid w:val="006C65E9"/>
    <w:rsid w:val="006D4ECC"/>
    <w:rsid w:val="006F0011"/>
    <w:rsid w:val="00710164"/>
    <w:rsid w:val="00722258"/>
    <w:rsid w:val="007243E5"/>
    <w:rsid w:val="00742CF9"/>
    <w:rsid w:val="0075504A"/>
    <w:rsid w:val="007644B0"/>
    <w:rsid w:val="00766EA0"/>
    <w:rsid w:val="00775786"/>
    <w:rsid w:val="00790722"/>
    <w:rsid w:val="007A2226"/>
    <w:rsid w:val="007A319B"/>
    <w:rsid w:val="007D3A47"/>
    <w:rsid w:val="007E5741"/>
    <w:rsid w:val="007F5B66"/>
    <w:rsid w:val="008149DE"/>
    <w:rsid w:val="00823A1C"/>
    <w:rsid w:val="0082637F"/>
    <w:rsid w:val="00845B9D"/>
    <w:rsid w:val="008562D9"/>
    <w:rsid w:val="00860984"/>
    <w:rsid w:val="00860E2B"/>
    <w:rsid w:val="00877C46"/>
    <w:rsid w:val="008A261F"/>
    <w:rsid w:val="008B3ECB"/>
    <w:rsid w:val="008B4E85"/>
    <w:rsid w:val="008C1B2E"/>
    <w:rsid w:val="008C4F7F"/>
    <w:rsid w:val="008D646A"/>
    <w:rsid w:val="00911625"/>
    <w:rsid w:val="0091627E"/>
    <w:rsid w:val="00934682"/>
    <w:rsid w:val="0097032B"/>
    <w:rsid w:val="009855F3"/>
    <w:rsid w:val="009A5335"/>
    <w:rsid w:val="009A7BAB"/>
    <w:rsid w:val="009D2EAD"/>
    <w:rsid w:val="009D43D5"/>
    <w:rsid w:val="009D54B2"/>
    <w:rsid w:val="009E1922"/>
    <w:rsid w:val="009F7ED2"/>
    <w:rsid w:val="00A93661"/>
    <w:rsid w:val="00A95652"/>
    <w:rsid w:val="00AA6FFD"/>
    <w:rsid w:val="00AB5D19"/>
    <w:rsid w:val="00AC0AB8"/>
    <w:rsid w:val="00AF5F57"/>
    <w:rsid w:val="00B33C6D"/>
    <w:rsid w:val="00B42EA2"/>
    <w:rsid w:val="00B4508F"/>
    <w:rsid w:val="00B471EB"/>
    <w:rsid w:val="00B55AD5"/>
    <w:rsid w:val="00B8057C"/>
    <w:rsid w:val="00B84B1E"/>
    <w:rsid w:val="00BA5EFB"/>
    <w:rsid w:val="00BD6238"/>
    <w:rsid w:val="00BF3E98"/>
    <w:rsid w:val="00BF593B"/>
    <w:rsid w:val="00BF773A"/>
    <w:rsid w:val="00BF7E81"/>
    <w:rsid w:val="00C13773"/>
    <w:rsid w:val="00C161B2"/>
    <w:rsid w:val="00C17CC8"/>
    <w:rsid w:val="00C74D1A"/>
    <w:rsid w:val="00C83417"/>
    <w:rsid w:val="00C9604F"/>
    <w:rsid w:val="00C97DAA"/>
    <w:rsid w:val="00CA19AA"/>
    <w:rsid w:val="00CC4F3B"/>
    <w:rsid w:val="00CC5298"/>
    <w:rsid w:val="00CD736E"/>
    <w:rsid w:val="00CD798D"/>
    <w:rsid w:val="00CE161E"/>
    <w:rsid w:val="00CF20A1"/>
    <w:rsid w:val="00CF59A8"/>
    <w:rsid w:val="00D17095"/>
    <w:rsid w:val="00D31A05"/>
    <w:rsid w:val="00D325A9"/>
    <w:rsid w:val="00D36A8A"/>
    <w:rsid w:val="00D61409"/>
    <w:rsid w:val="00D6691E"/>
    <w:rsid w:val="00D71170"/>
    <w:rsid w:val="00D720FA"/>
    <w:rsid w:val="00D832CF"/>
    <w:rsid w:val="00DA1C92"/>
    <w:rsid w:val="00DA25D4"/>
    <w:rsid w:val="00DA6538"/>
    <w:rsid w:val="00DC43EB"/>
    <w:rsid w:val="00DD0269"/>
    <w:rsid w:val="00E0175F"/>
    <w:rsid w:val="00E15E75"/>
    <w:rsid w:val="00E36D4F"/>
    <w:rsid w:val="00E5262C"/>
    <w:rsid w:val="00E84BD4"/>
    <w:rsid w:val="00EC229F"/>
    <w:rsid w:val="00EC7DC4"/>
    <w:rsid w:val="00ED30CF"/>
    <w:rsid w:val="00EE3B01"/>
    <w:rsid w:val="00F14182"/>
    <w:rsid w:val="00F176EF"/>
    <w:rsid w:val="00F35A00"/>
    <w:rsid w:val="00F45E10"/>
    <w:rsid w:val="00F466FE"/>
    <w:rsid w:val="00F506DA"/>
    <w:rsid w:val="00F6364A"/>
    <w:rsid w:val="00F8138C"/>
    <w:rsid w:val="00F9113A"/>
    <w:rsid w:val="00FA5FCC"/>
    <w:rsid w:val="00FC7A92"/>
    <w:rsid w:val="00FC7FC8"/>
    <w:rsid w:val="00FE2546"/>
    <w:rsid w:val="00FF3218"/>
    <w:rsid w:val="00FF53A6"/>
    <w:rsid w:val="00FF7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38E4C0-53A7-42F2-8157-B28C247C7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C7FC8"/>
    <w:rPr>
      <w:rFonts w:ascii="Calibri" w:hAnsi="Calibri"/>
    </w:rPr>
  </w:style>
  <w:style w:type="paragraph" w:styleId="Heading1">
    <w:name w:val="heading 1"/>
    <w:aliases w:val="Pocket"/>
    <w:basedOn w:val="Normal"/>
    <w:next w:val="Normal"/>
    <w:link w:val="Heading1Char"/>
    <w:qFormat/>
    <w:rsid w:val="00FC7F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7F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7F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FC7FC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C7F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7FC8"/>
  </w:style>
  <w:style w:type="character" w:customStyle="1" w:styleId="Heading1Char">
    <w:name w:val="Heading 1 Char"/>
    <w:aliases w:val="Pocket Char"/>
    <w:basedOn w:val="DefaultParagraphFont"/>
    <w:link w:val="Heading1"/>
    <w:rsid w:val="00FC7FC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7FC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7FC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C7FC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7"/>
    <w:qFormat/>
    <w:rsid w:val="00FC7FC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C7FC8"/>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6"/>
    <w:qFormat/>
    <w:rsid w:val="00FC7FC8"/>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Char Char Char Char Char Char Char Char1,Text 7 Char1,Tags v 2 Char1"/>
    <w:basedOn w:val="DefaultParagraphFont"/>
    <w:link w:val="Card"/>
    <w:uiPriority w:val="99"/>
    <w:unhideWhenUsed/>
    <w:rsid w:val="00FC7FC8"/>
    <w:rPr>
      <w:color w:val="auto"/>
      <w:u w:val="none"/>
    </w:rPr>
  </w:style>
  <w:style w:type="character" w:styleId="FollowedHyperlink">
    <w:name w:val="FollowedHyperlink"/>
    <w:basedOn w:val="DefaultParagraphFont"/>
    <w:uiPriority w:val="99"/>
    <w:semiHidden/>
    <w:unhideWhenUsed/>
    <w:rsid w:val="00FC7FC8"/>
    <w:rPr>
      <w:color w:val="auto"/>
      <w:u w:val="none"/>
    </w:rPr>
  </w:style>
  <w:style w:type="paragraph" w:styleId="Header">
    <w:name w:val="header"/>
    <w:basedOn w:val="Normal"/>
    <w:link w:val="HeaderChar"/>
    <w:uiPriority w:val="99"/>
    <w:unhideWhenUsed/>
    <w:rsid w:val="008562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2D9"/>
    <w:rPr>
      <w:rFonts w:ascii="Calibri" w:hAnsi="Calibri"/>
    </w:rPr>
  </w:style>
  <w:style w:type="paragraph" w:styleId="Footer">
    <w:name w:val="footer"/>
    <w:basedOn w:val="Normal"/>
    <w:link w:val="FooterChar"/>
    <w:uiPriority w:val="99"/>
    <w:unhideWhenUsed/>
    <w:rsid w:val="008562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2D9"/>
    <w:rPr>
      <w:rFonts w:ascii="Calibri" w:hAnsi="Calibri"/>
    </w:rPr>
  </w:style>
  <w:style w:type="paragraph" w:customStyle="1" w:styleId="Card">
    <w:name w:val="Card"/>
    <w:aliases w:val="No Spacing41,Debate Text,No Spacing31,No Spacing22,No Spacing111,No Spacing3,No Spacing2,Read stuff,Note Level 2,tag,No Spacing1121,Dont use,No Spacing111112,No Spacing112,No Spacing111111,Tags,No Spacing11,Tag and Ci,card,Medium Grid 21"/>
    <w:basedOn w:val="Heading1"/>
    <w:link w:val="Hyperlink"/>
    <w:autoRedefine/>
    <w:uiPriority w:val="99"/>
    <w:qFormat/>
    <w:rsid w:val="00D720F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F1418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1511767">
      <w:bodyDiv w:val="1"/>
      <w:marLeft w:val="0"/>
      <w:marRight w:val="0"/>
      <w:marTop w:val="0"/>
      <w:marBottom w:val="0"/>
      <w:divBdr>
        <w:top w:val="none" w:sz="0" w:space="0" w:color="auto"/>
        <w:left w:val="none" w:sz="0" w:space="0" w:color="auto"/>
        <w:bottom w:val="none" w:sz="0" w:space="0" w:color="auto"/>
        <w:right w:val="none" w:sz="0" w:space="0" w:color="auto"/>
      </w:divBdr>
    </w:div>
    <w:div w:id="193177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pr.org/blogs/thetwo-way/2013/08/01/207928589/kerry-says-u-s-plans-to-stop-drone-strikes-in-pakistan" TargetMode="External"/><Relationship Id="rId21" Type="http://schemas.openxmlformats.org/officeDocument/2006/relationships/hyperlink" Target="http://www.mcclatchydc.com/2013/10/22/206048/2-human-rights-groups-question.html" TargetMode="External"/><Relationship Id="rId42" Type="http://schemas.openxmlformats.org/officeDocument/2006/relationships/hyperlink" Target="https://www.justsecurity.org/47103/yemen-strike-raises" TargetMode="External"/><Relationship Id="rId47" Type="http://schemas.openxmlformats.org/officeDocument/2006/relationships/hyperlink" Target="http://nov.2018.www.apnews.com/9051691c8f8a449e8bb6fd684f100863" TargetMode="External"/><Relationship Id="rId63" Type="http://schemas.openxmlformats.org/officeDocument/2006/relationships/hyperlink" Target="https://www.flightglobal.com/news/articles/jordan-military-tries-to-sell-off-knock-off-chines-458706/" TargetMode="External"/><Relationship Id="rId68" Type="http://schemas.openxmlformats.org/officeDocument/2006/relationships/hyperlink" Target="https://www.thedailybeast.com/the-bad-guys-are-buying-death-drones" TargetMode="External"/><Relationship Id="rId84" Type="http://schemas.openxmlformats.org/officeDocument/2006/relationships/hyperlink" Target="https://www.washingtonpost.com/blogs/monkey-cage/wp/2014/10/06/ethical-and-methodological-issues-in-assessing-drones-civilian-impacts-in-pakistan/" TargetMode="External"/><Relationship Id="rId89" Type="http://schemas.openxmlformats.org/officeDocument/2006/relationships/hyperlink" Target="https://www.nytimes.com/2018/09/21/content/edit/common/editContent!load?contentId=100000006080012&amp;inspectMode=false" TargetMode="External"/><Relationship Id="rId2" Type="http://schemas.openxmlformats.org/officeDocument/2006/relationships/numbering" Target="numbering.xml"/><Relationship Id="rId16" Type="http://schemas.openxmlformats.org/officeDocument/2006/relationships/hyperlink" Target="https://www.usnews.com/opinion/world-report/articles/2017-02-10/donald-trump-iran-and-the-fast-track-to-nuclear-war-in-the-middle-east" TargetMode="External"/><Relationship Id="rId29" Type="http://schemas.openxmlformats.org/officeDocument/2006/relationships/hyperlink" Target="https://blogs.lse.ac.uk/humanrights/2016/07/07/drones-in-contemporary-warfare-the-implications-for-human-rights" TargetMode="External"/><Relationship Id="rId107" Type="http://schemas.openxmlformats.org/officeDocument/2006/relationships/hyperlink" Target="http://foreignpolicy.com/2018/04/27/drone-wars-how-the-uaes-chinese-made-drone-is-changing-the-war-in-yemen/" TargetMode="External"/><Relationship Id="rId11" Type="http://schemas.openxmlformats.org/officeDocument/2006/relationships/hyperlink" Target="https://freebeacon.com/national-security/iran-claims-infiltration-of-u-s-command-center-commandeers-drones/" TargetMode="External"/><Relationship Id="rId24" Type="http://schemas.openxmlformats.org/officeDocument/2006/relationships/hyperlink" Target="http://www.npr.org/2013/10/22/239534351/human-rights-group-investigates-drone-strikes-in-pakistan" TargetMode="External"/><Relationship Id="rId32" Type="http://schemas.openxmlformats.org/officeDocument/2006/relationships/hyperlink" Target="https://www.thebureauinvestigates.com/projects/drone-war/yemen" TargetMode="External"/><Relationship Id="rId37" Type="http://schemas.openxmlformats.org/officeDocument/2006/relationships/hyperlink" Target="https://www.thebureauinvestigates.com/projects/drone-war/yemen" TargetMode="External"/><Relationship Id="rId40" Type="http://schemas.openxmlformats.org/officeDocument/2006/relationships/hyperlink" Target="http://www.mwatana.org/en/1912017603" TargetMode="External"/><Relationship Id="rId45" Type="http://schemas.openxmlformats.org/officeDocument/2006/relationships/hyperlink" Target="https://www.atlanticcouncil.org/blogs/iransource/hezbollah-won-t-stand-down-in-a-us-iran-conflict" TargetMode="External"/><Relationship Id="rId53" Type="http://schemas.openxmlformats.org/officeDocument/2006/relationships/hyperlink" Target="https://foreignpolicy.com/2018/05/10/china-trump-middle-east-drone-wars/" TargetMode="External"/><Relationship Id="rId58" Type="http://schemas.openxmlformats.org/officeDocument/2006/relationships/hyperlink" Target="https://breakingdefense.com/2015/09/new-china-drone-looks-like-a-reaper-but/" TargetMode="External"/><Relationship Id="rId66" Type="http://schemas.openxmlformats.org/officeDocument/2006/relationships/hyperlink" Target="https://dod.defense.gov/Portals/1/Documents/pubs/2018-National-Defense-Strategy-Summary.pdf" TargetMode="External"/><Relationship Id="rId74" Type="http://schemas.openxmlformats.org/officeDocument/2006/relationships/hyperlink" Target="https://fordhamram.com/category/opinion/" TargetMode="External"/><Relationship Id="rId79" Type="http://schemas.openxmlformats.org/officeDocument/2006/relationships/hyperlink" Target="https://www.israeldefense.co.il/en/node/35878" TargetMode="External"/><Relationship Id="rId87" Type="http://schemas.openxmlformats.org/officeDocument/2006/relationships/hyperlink" Target="https://www.sigar.mil/pdf/quarterlyreports/2017-01-30qr.pdf" TargetMode="External"/><Relationship Id="rId102" Type="http://schemas.openxmlformats.org/officeDocument/2006/relationships/hyperlink" Target="https://www.cnbc.com/2019/02/21/pentagon-is-scrambling-as-china-sells-the-hell-out-of-armed-drones-to-americas-allies.html" TargetMode="External"/><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popularmechanics.com/military/a22101/chinas-ch-4b-drone-looks-awfully-familiar/" TargetMode="External"/><Relationship Id="rId82" Type="http://schemas.openxmlformats.org/officeDocument/2006/relationships/hyperlink" Target="http://www.bbc.com/news/world-south-asia-12769209" TargetMode="External"/><Relationship Id="rId90" Type="http://schemas.openxmlformats.org/officeDocument/2006/relationships/hyperlink" Target="https://www.nytimes.com/2018/08/11/world/asia/afghanistan-taliban-ghazni.html?module=inline" TargetMode="External"/><Relationship Id="rId95" Type="http://schemas.openxmlformats.org/officeDocument/2006/relationships/hyperlink" Target="http://shadow.foreignpolicy.com/posts/2011/12/19/how_dangerous_is_the_world_part_iv" TargetMode="External"/><Relationship Id="rId19" Type="http://schemas.openxmlformats.org/officeDocument/2006/relationships/hyperlink" Target="https://www.japantimes.co.jp/news/2018/02/22/national/scenarios-abound-japan-getting-dragged-u-s-china-conflict-expert/" TargetMode="External"/><Relationship Id="rId14" Type="http://schemas.openxmlformats.org/officeDocument/2006/relationships/hyperlink" Target="https://americanmilitarynews.com/2018/12/iran-is-developing-copycat-fleet-of-stolen-us-israeli-drones/" TargetMode="External"/><Relationship Id="rId22" Type="http://schemas.openxmlformats.org/officeDocument/2006/relationships/hyperlink" Target="http://www.amnestyusa.org/sites/default/files/usa_targeted_killing.pdf" TargetMode="External"/><Relationship Id="rId27" Type="http://schemas.openxmlformats.org/officeDocument/2006/relationships/hyperlink" Target="https://www.theguardian.com/sustainable-business/2015/jan/09/mary-robinson-law-coming-up-short-climate-change" TargetMode="External"/><Relationship Id="rId30" Type="http://schemas.openxmlformats.org/officeDocument/2006/relationships/hyperlink" Target="https://ips-dc.org/coming-drone-blowback/" TargetMode="External"/><Relationship Id="rId35" Type="http://schemas.openxmlformats.org/officeDocument/2006/relationships/hyperlink" Target="http://www.centcom.mil/MEDIA/PRESS-RELEASES/Press-Release-View/Article/1433499/centcom-updates-" TargetMode="External"/><Relationship Id="rId43" Type="http://schemas.openxmlformats.org/officeDocument/2006/relationships/hyperlink" Target="https://www.opensocietyfoundations.org/" TargetMode="External"/><Relationship Id="rId48" Type="http://schemas.openxmlformats.org/officeDocument/2006/relationships/hyperlink" Target="https://www.theguardian.com/world/2018/jan/23/the-kill-chain-inside-the-unit-that-tracks-targets-for-us-drone-wars%20Accessed%207/1/2019" TargetMode="External"/><Relationship Id="rId56" Type="http://schemas.openxmlformats.org/officeDocument/2006/relationships/hyperlink" Target="http://mil.news.sina.com.cn/jssd/2018-02-17/doc-ifyrrmye2266090.shtml" TargetMode="External"/><Relationship Id="rId64" Type="http://schemas.openxmlformats.org/officeDocument/2006/relationships/hyperlink" Target="https://www.reuters.com/article/us-singapore-airshow-drones/u-s-israeli-drone-makers-keep-wary-eye-on-rising-chinese-idUSKBN1FS1E7" TargetMode="External"/><Relationship Id="rId69" Type="http://schemas.openxmlformats.org/officeDocument/2006/relationships/hyperlink" Target="https://www.latimes.com/opinion/op-ed/la-oe-yoo-rabkin-need-for-new-warfare-20170818-story.html" TargetMode="External"/><Relationship Id="rId77" Type="http://schemas.openxmlformats.org/officeDocument/2006/relationships/hyperlink" Target="https://www.lawfareblog.com/drone-blowback-much-ado-about-nothing" TargetMode="External"/><Relationship Id="rId100" Type="http://schemas.openxmlformats.org/officeDocument/2006/relationships/hyperlink" Target="https://foreignpolicy.com/2018/05/10/china-trump-middle-east-drone-wars/" TargetMode="External"/><Relationship Id="rId105" Type="http://schemas.openxmlformats.org/officeDocument/2006/relationships/hyperlink" Target="http://www.atimes.com/chinas-armed-drones-appear-built-from-stolen-data-from-us-cyber-intrusions/" TargetMode="External"/><Relationship Id="rId8" Type="http://schemas.openxmlformats.org/officeDocument/2006/relationships/hyperlink" Target="https://www.defenseone.com/ideas/2018/06/drone-strikes-expand-hustling-us-down-risky-path/148764/?oref=d-river" TargetMode="External"/><Relationship Id="rId51" Type="http://schemas.openxmlformats.org/officeDocument/2006/relationships/hyperlink" Target="https://www.nytimes.com/interactive/2017/11/16/magazine/uncounted-civilian-casualties-iraq-airstrikes.html?hp&amp;action=click&amp;pgtype=Homepage&amp;clickSource=story-heading&amp;module=photo-spot-region&amp;region=top-news&amp;WT.nav=top-news&amp;_r=0" TargetMode="External"/><Relationship Id="rId72" Type="http://schemas.openxmlformats.org/officeDocument/2006/relationships/hyperlink" Target="https://www.lawfareblog.com/drone-blowback-much-ado-about-nothing" TargetMode="External"/><Relationship Id="rId80" Type="http://schemas.openxmlformats.org/officeDocument/2006/relationships/hyperlink" Target="http://www.nytimes.com/2008/09/18/us/18legal.html?_r=3&amp;hp=&amp;adxnnlx=1221753717-8pdanTsDalyAfCQgzjrVvQ&amp;pagewanted=print" TargetMode="External"/><Relationship Id="rId85" Type="http://schemas.openxmlformats.org/officeDocument/2006/relationships/hyperlink" Target="https://www.foreignaffairs.com/articles/somalia/2013-06-11/why-drones-fail" TargetMode="External"/><Relationship Id="rId93" Type="http://schemas.openxmlformats.org/officeDocument/2006/relationships/hyperlink" Target="https://warontherocks.com/2019/04/trump-cancels-drone-strike-civilian-casualty-report-does-it-matter/" TargetMode="External"/><Relationship Id="rId98" Type="http://schemas.openxmlformats.org/officeDocument/2006/relationships/hyperlink" Target="http://smallwarsjournal.com/documents/kilcullen.pdf" TargetMode="External"/><Relationship Id="rId3" Type="http://schemas.openxmlformats.org/officeDocument/2006/relationships/styles" Target="styles.xml"/><Relationship Id="rId12" Type="http://schemas.openxmlformats.org/officeDocument/2006/relationships/hyperlink" Target="http://en.farsnews.com/newstext.aspx?nn=13971202000650" TargetMode="External"/><Relationship Id="rId17" Type="http://schemas.openxmlformats.org/officeDocument/2006/relationships/hyperlink" Target="https://www.rand.org/pubs/research_reports/RR1610.html" TargetMode="External"/><Relationship Id="rId25" Type="http://schemas.openxmlformats.org/officeDocument/2006/relationships/hyperlink" Target="http://www.hrw.org/sites/default/files/reports/yemen1013_ForUpload.pdf" TargetMode="External"/><Relationship Id="rId33" Type="http://schemas.openxmlformats.org/officeDocument/2006/relationships/hyperlink" Target="http://mwatana.org/en" TargetMode="External"/><Relationship Id="rId38" Type="http://schemas.openxmlformats.org/officeDocument/2006/relationships/hyperlink" Target="https://www.outoftheshadowsreport.com/" TargetMode="External"/><Relationship Id="rId46" Type="http://schemas.openxmlformats.org/officeDocument/2006/relationships/hyperlink" Target="https://www.theatlantic.com/international/archive/2018/08/trump-war-terror-drones/567218/" TargetMode="External"/><Relationship Id="rId59" Type="http://schemas.openxmlformats.org/officeDocument/2006/relationships/hyperlink" Target="https://www.popularmechanics.com/military/aviation/a27926078/predator-drone-chinese/" TargetMode="External"/><Relationship Id="rId67" Type="http://schemas.openxmlformats.org/officeDocument/2006/relationships/hyperlink" Target="https://theintercept.com/2019/05/14/turkey-second-drone-age/" TargetMode="External"/><Relationship Id="rId103" Type="http://schemas.openxmlformats.org/officeDocument/2006/relationships/hyperlink" Target="https://foreignpolicy.com/2018/05/10/china-trump-middle-east-drone-wars/" TargetMode="External"/><Relationship Id="rId108" Type="http://schemas.openxmlformats.org/officeDocument/2006/relationships/footer" Target="footer1.xml"/><Relationship Id="rId20" Type="http://schemas.openxmlformats.org/officeDocument/2006/relationships/hyperlink" Target="http://www.ucsusa.org/sites/default/files/attach/2016/05/Nuclear-War-with-China.pdf" TargetMode="External"/><Relationship Id="rId41" Type="http://schemas.openxmlformats.org/officeDocument/2006/relationships/hyperlink" Target="http://www.newsweek.com/wedding-became-funeral-us-still-silent-one-year-deadly-yemen-drone-strike-291403" TargetMode="External"/><Relationship Id="rId54" Type="http://schemas.openxmlformats.org/officeDocument/2006/relationships/hyperlink" Target="https://cdn.defenseone.com/b/defenseone/interstitial.html?v=8.12.0&amp;rf=https%3A%2F%2Fwww.defenseone.com%2Fideas%2F2015%2F12%2Fwhy-obama-letting-china-beat-us-global-drone-sales%2F124213%2F" TargetMode="External"/><Relationship Id="rId62" Type="http://schemas.openxmlformats.org/officeDocument/2006/relationships/hyperlink" Target="https://foreignpolicy.com/2018/05/10/china-trump-middle-east-drone-wars/" TargetMode="External"/><Relationship Id="rId70" Type="http://schemas.openxmlformats.org/officeDocument/2006/relationships/hyperlink" Target="https://www.asfandyarmir.com/uploads/9/7/3/0/97303082/cteff_mir_moore.pdf" TargetMode="External"/><Relationship Id="rId75" Type="http://schemas.openxmlformats.org/officeDocument/2006/relationships/hyperlink" Target="https://www.longwarjournal.org/archives/2018/10/africom-largest.php" TargetMode="External"/><Relationship Id="rId83" Type="http://schemas.openxmlformats.org/officeDocument/2006/relationships/hyperlink" Target="http://www.crisisgroup.org/~/media/Files/asia/south-asia/pakistan/247-drones-myths-and-reality-in-pakistan.pdf" TargetMode="External"/><Relationship Id="rId88" Type="http://schemas.openxmlformats.org/officeDocument/2006/relationships/hyperlink" Target="https://www.nytimes.com/2017/10/30/world/asia/afghanistan-war-redacted-report.html?module=inline" TargetMode="External"/><Relationship Id="rId91" Type="http://schemas.openxmlformats.org/officeDocument/2006/relationships/hyperlink" Target="https://www.nytimes.com/2018/08/12/world/asia/afghanistan-ghazni-taliban.html?module=inline" TargetMode="External"/><Relationship Id="rId96" Type="http://schemas.openxmlformats.org/officeDocument/2006/relationships/hyperlink" Target="http://shadow.foreignpolicy.com/posts/2011/12/16/how_dangerous_is_the_world_part_i_by_paul_mill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orbes.com/sites/zakdoffman/2019/05/31/iran-backed-terrorists-release-video-claiming-first-drone-strike-on-israeli-forces/" TargetMode="External"/><Relationship Id="rId23" Type="http://schemas.openxmlformats.org/officeDocument/2006/relationships/hyperlink" Target="http://www.npr.org/2013/10/22/239534351/human-rights-group-investigates-drone-strikes-in-pakistan" TargetMode="External"/><Relationship Id="rId28" Type="http://schemas.openxmlformats.org/officeDocument/2006/relationships/hyperlink" Target="http://ieet.org/index.php/IEET/more/Torres20160807" TargetMode="External"/><Relationship Id="rId36" Type="http://schemas.openxmlformats.org/officeDocument/2006/relationships/hyperlink" Target="https://www.thebureauinvestigates.com/drone-war/data/yemen-reported-us-covert-actions-2001-2011" TargetMode="External"/><Relationship Id="rId49" Type="http://schemas.openxmlformats.org/officeDocument/2006/relationships/hyperlink" Target="https://www.thebureauinvestigates.com/projects/drone-war" TargetMode="External"/><Relationship Id="rId57" Type="http://schemas.openxmlformats.org/officeDocument/2006/relationships/hyperlink" Target="http://foreignpolicy.com/2018/04/27/drone-wars-how-the-uaes-chinese-made-drone-is-changing-the-war-in-yemen/" TargetMode="External"/><Relationship Id="rId106" Type="http://schemas.openxmlformats.org/officeDocument/2006/relationships/hyperlink" Target="http://mil.news.sina.com.cn/jssd/2018-02-17/doc-ifyrrmye2266090.shtml" TargetMode="External"/><Relationship Id="rId10" Type="http://schemas.openxmlformats.org/officeDocument/2006/relationships/hyperlink" Target="https://www.commondreams.org/news/2013/10/24/us-diplomat-each-us-drone-attack-creates-40-60-new-enemies" TargetMode="External"/><Relationship Id="rId31" Type="http://schemas.openxmlformats.org/officeDocument/2006/relationships/hyperlink" Target="https://www.defense.gov/News/Article/Article/1401445/centcom-officials-provide-update-on-recent-counterterrorism-strikes-in-yemen/" TargetMode="External"/><Relationship Id="rId44" Type="http://schemas.openxmlformats.org/officeDocument/2006/relationships/hyperlink" Target="https://www.opensocietyfoundations.org/" TargetMode="External"/><Relationship Id="rId52" Type="http://schemas.openxmlformats.org/officeDocument/2006/relationships/hyperlink" Target="https://moderndiplomacy.eu/2017/09/15/is-war-obsolete/" TargetMode="External"/><Relationship Id="rId60" Type="http://schemas.openxmlformats.org/officeDocument/2006/relationships/hyperlink" Target="https://www.popularmechanics.com/military/a22101/chinas-ch-4b-drone-looks-awfully-familiar/" TargetMode="External"/><Relationship Id="rId65" Type="http://schemas.openxmlformats.org/officeDocument/2006/relationships/hyperlink" Target="https://www.usnews.com/news/the-report/articles/2019-03-29/us-military-turns-away-from-drones" TargetMode="External"/><Relationship Id="rId73" Type="http://schemas.openxmlformats.org/officeDocument/2006/relationships/hyperlink" Target="https://www.washingtonexaminer.com/author/jamie-mcintyre" TargetMode="External"/><Relationship Id="rId78" Type="http://schemas.openxmlformats.org/officeDocument/2006/relationships/hyperlink" Target="https://www.foreignaffairs.com/articles/israel/2019-03-08/will-hezbollahs-rise-be-its-downfall" TargetMode="External"/><Relationship Id="rId81" Type="http://schemas.openxmlformats.org/officeDocument/2006/relationships/hyperlink" Target="http://www.reprieve.org.uk/topic/drones/" TargetMode="External"/><Relationship Id="rId86" Type="http://schemas.openxmlformats.org/officeDocument/2006/relationships/hyperlink" Target="https://www.theatlantic.com/ideas/archive/2019/06/drones-dont-spark-war-humans-do/592279/" TargetMode="External"/><Relationship Id="rId94" Type="http://schemas.openxmlformats.org/officeDocument/2006/relationships/hyperlink" Target="http://thediplomat.com/2014/08/no-great-power-war-isnt-obsolete/" TargetMode="External"/><Relationship Id="rId99" Type="http://schemas.openxmlformats.org/officeDocument/2006/relationships/hyperlink" Target="http://www.ndu.edu/press/how-to-fix-failed-states.html" TargetMode="External"/><Relationship Id="rId101" Type="http://schemas.openxmlformats.org/officeDocument/2006/relationships/hyperlink" Target="https://www.thedrive.com/the-war-zone/17698/chinas-is-hard-at-work-developing-swarms-of-small-drones-on-multiple-levels" TargetMode="External"/><Relationship Id="rId4" Type="http://schemas.openxmlformats.org/officeDocument/2006/relationships/settings" Target="settings.xml"/><Relationship Id="rId9" Type="http://schemas.openxmlformats.org/officeDocument/2006/relationships/hyperlink" Target="https://www.brookings.edu/blog/order-from-chaos/2018/12/31/some-terrorism-good-news/" TargetMode="External"/><Relationship Id="rId13" Type="http://schemas.openxmlformats.org/officeDocument/2006/relationships/hyperlink" Target="https://www.nytimes.com/2019/02/13/us/politics/iran-missile-launch-failures.html" TargetMode="External"/><Relationship Id="rId18" Type="http://schemas.openxmlformats.org/officeDocument/2006/relationships/hyperlink" Target="https://www.chinausfocus.com/peace-security/do-drones-make-us-trigger-happy-implications-for-the-east-china-sea" TargetMode="External"/><Relationship Id="rId39" Type="http://schemas.openxmlformats.org/officeDocument/2006/relationships/hyperlink" Target="http://www.mwatana.org/en/1442015397" TargetMode="External"/><Relationship Id="rId109" Type="http://schemas.openxmlformats.org/officeDocument/2006/relationships/fontTable" Target="fontTable.xml"/><Relationship Id="rId34" Type="http://schemas.openxmlformats.org/officeDocument/2006/relationships/hyperlink" Target="http://mwatana.org/ar/2512018679" TargetMode="External"/><Relationship Id="rId50" Type="http://schemas.openxmlformats.org/officeDocument/2006/relationships/hyperlink" Target="https://www.nytimes.com/interactive/2017/11/16/magazine/uncounted-civilian-casualties-iraq-airstrikes.html?hp&amp;action=click&amp;pgtype=Homepage&amp;clickSource=story-heading&amp;module=photo-spot-region&amp;region=top-news&amp;WT.nav=top-news&amp;_r=1" TargetMode="External"/><Relationship Id="rId55" Type="http://schemas.openxmlformats.org/officeDocument/2006/relationships/hyperlink" Target="http://www.atimes.com/chinas-armed-drones-appear-built-from-stolen-data-from-us-cyber-intrusions/" TargetMode="External"/><Relationship Id="rId76" Type="http://schemas.openxmlformats.org/officeDocument/2006/relationships/hyperlink" Target="https://www.voanews.com/author/4347.html" TargetMode="External"/><Relationship Id="rId97" Type="http://schemas.openxmlformats.org/officeDocument/2006/relationships/hyperlink" Target="http://shadow.foreignpolicy.com/posts/2011/12/16/how_dangerous_is_the_world_part_ii" TargetMode="External"/><Relationship Id="rId104" Type="http://schemas.openxmlformats.org/officeDocument/2006/relationships/hyperlink" Target="https://cdn.defenseone.com/b/defenseone/interstitial.html?v=8.12.0&amp;rf=https%3A%2F%2Fwww.defenseone.com%2Fideas%2F2015%2F12%2Fwhy-obama-letting-china-beat-us-global-drone-sales%2F124213%2F" TargetMode="External"/><Relationship Id="rId7" Type="http://schemas.openxmlformats.org/officeDocument/2006/relationships/endnotes" Target="endnotes.xml"/><Relationship Id="rId71" Type="http://schemas.openxmlformats.org/officeDocument/2006/relationships/hyperlink" Target="https://onlinelibrary.wiley.com/doi/abs/10.1111/1468-2346.12002" TargetMode="External"/><Relationship Id="rId92" Type="http://schemas.openxmlformats.org/officeDocument/2006/relationships/hyperlink" Target="https://www.nytimes.com/2018/07/28/world/asia/trump-afghanistan-strategy-retreat.html?module=i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92185-A007-4974-BD38-471E197CD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TotalTime>
  <Pages>1</Pages>
  <Words>75190</Words>
  <Characters>428584</Characters>
  <Application>Microsoft Office Word</Application>
  <DocSecurity>0</DocSecurity>
  <Lines>3571</Lines>
  <Paragraphs>1005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Mobile Lab</cp:lastModifiedBy>
  <cp:revision>1</cp:revision>
  <dcterms:created xsi:type="dcterms:W3CDTF">2019-07-06T13:21:00Z</dcterms:created>
  <dcterms:modified xsi:type="dcterms:W3CDTF">2019-07-06T19:44:00Z</dcterms:modified>
</cp:coreProperties>
</file>